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B6F" w:rsidRDefault="003F65D0" w:rsidP="003F65D0">
      <w:pPr>
        <w:pStyle w:val="Heading1"/>
      </w:pPr>
      <w:bookmarkStart w:id="0" w:name="_GoBack"/>
      <w:bookmarkEnd w:id="0"/>
      <w:r>
        <w:t>1NC</w:t>
      </w:r>
    </w:p>
    <w:p w:rsidR="000D440E" w:rsidRDefault="003F65D0" w:rsidP="00F652E6">
      <w:pPr>
        <w:pStyle w:val="Heading3"/>
      </w:pPr>
      <w:r>
        <w:t>Infrastructure DA---1NC</w:t>
      </w:r>
    </w:p>
    <w:p w:rsidR="003F65D0" w:rsidRDefault="003F65D0" w:rsidP="003F65D0">
      <w:pPr>
        <w:pStyle w:val="Heading4"/>
      </w:pPr>
      <w:r>
        <w:t xml:space="preserve">Trump PC is key to Infrastructure---Its top of the docket, and will pass, but now is the key window </w:t>
      </w:r>
    </w:p>
    <w:p w:rsidR="003F65D0" w:rsidRDefault="003F65D0" w:rsidP="003F65D0">
      <w:r>
        <w:t xml:space="preserve">Andrew </w:t>
      </w:r>
      <w:r w:rsidRPr="007B24A9">
        <w:rPr>
          <w:rStyle w:val="Style13ptBold"/>
        </w:rPr>
        <w:t>Restuccia 6/05</w:t>
      </w:r>
      <w:r>
        <w:t>, POLITICO Reporter. With Lauren Gardner. 6/5/17, “Trump's infrastructure pitch adds to legislative pileup” http://www.politico.com/story/2017/06/05/trump-infrastructure-pitch-adds-to-legislative-pileup-239161</w:t>
      </w:r>
    </w:p>
    <w:p w:rsidR="003F65D0" w:rsidRPr="007B24A9" w:rsidRDefault="003F65D0" w:rsidP="003F65D0">
      <w:pPr>
        <w:rPr>
          <w:rStyle w:val="StyleUnderline"/>
        </w:rPr>
      </w:pPr>
      <w:r w:rsidRPr="00AB2B8B">
        <w:rPr>
          <w:rStyle w:val="StyleUnderline"/>
          <w:highlight w:val="yellow"/>
        </w:rPr>
        <w:t>Health care and tax reform</w:t>
      </w:r>
      <w:r w:rsidRPr="002E6AF6">
        <w:rPr>
          <w:sz w:val="16"/>
        </w:rPr>
        <w:t xml:space="preserve"> legislation </w:t>
      </w:r>
      <w:r w:rsidRPr="00AB2B8B">
        <w:rPr>
          <w:rStyle w:val="Emphasis"/>
          <w:highlight w:val="yellow"/>
        </w:rPr>
        <w:t>are on ice</w:t>
      </w:r>
      <w:r w:rsidRPr="002E6AF6">
        <w:rPr>
          <w:sz w:val="16"/>
        </w:rPr>
        <w:t xml:space="preserve">, Congress faces a time crunch to prepare a budget and avoid a debt crisis this summer, </w:t>
      </w:r>
      <w:r w:rsidRPr="00AB2B8B">
        <w:rPr>
          <w:rStyle w:val="StyleUnderline"/>
          <w:highlight w:val="yellow"/>
        </w:rPr>
        <w:t>and the White House is under pressure from the Russia investigations. But</w:t>
      </w:r>
      <w:r w:rsidRPr="007B24A9">
        <w:rPr>
          <w:rStyle w:val="StyleUnderline"/>
        </w:rPr>
        <w:t xml:space="preserve"> President Donald </w:t>
      </w:r>
      <w:r w:rsidRPr="00AB2B8B">
        <w:rPr>
          <w:rStyle w:val="StyleUnderline"/>
          <w:highlight w:val="yellow"/>
        </w:rPr>
        <w:t xml:space="preserve">Trump is trying </w:t>
      </w:r>
      <w:r w:rsidRPr="00AB2B8B">
        <w:rPr>
          <w:rStyle w:val="Emphasis"/>
          <w:highlight w:val="yellow"/>
        </w:rPr>
        <w:t>to turn D.C.’s focus</w:t>
      </w:r>
      <w:r w:rsidRPr="007B24A9">
        <w:rPr>
          <w:rStyle w:val="StyleUnderline"/>
        </w:rPr>
        <w:t xml:space="preserve"> this week </w:t>
      </w:r>
      <w:r w:rsidRPr="00AB2B8B">
        <w:rPr>
          <w:rStyle w:val="StyleUnderline"/>
          <w:highlight w:val="yellow"/>
        </w:rPr>
        <w:t>to</w:t>
      </w:r>
      <w:r w:rsidRPr="007B24A9">
        <w:rPr>
          <w:rStyle w:val="StyleUnderline"/>
        </w:rPr>
        <w:t xml:space="preserve"> </w:t>
      </w:r>
      <w:r w:rsidRPr="002E6AF6">
        <w:rPr>
          <w:sz w:val="16"/>
        </w:rPr>
        <w:t xml:space="preserve">two other mammoth pitches — privatizing air traffic control and </w:t>
      </w:r>
      <w:r w:rsidRPr="007B24A9">
        <w:rPr>
          <w:rStyle w:val="StyleUnderline"/>
        </w:rPr>
        <w:t xml:space="preserve">promoting </w:t>
      </w:r>
      <w:r w:rsidRPr="00AB2B8B">
        <w:rPr>
          <w:rStyle w:val="StyleUnderline"/>
          <w:highlight w:val="yellow"/>
        </w:rPr>
        <w:t>his</w:t>
      </w:r>
      <w:r w:rsidRPr="007B24A9">
        <w:rPr>
          <w:rStyle w:val="StyleUnderline"/>
        </w:rPr>
        <w:t xml:space="preserve"> $1 trillion </w:t>
      </w:r>
      <w:r w:rsidRPr="00AB2B8B">
        <w:rPr>
          <w:rStyle w:val="StyleUnderline"/>
          <w:highlight w:val="yellow"/>
        </w:rPr>
        <w:t>infrastructure plan.</w:t>
      </w:r>
    </w:p>
    <w:p w:rsidR="003F65D0" w:rsidRPr="002E6AF6" w:rsidRDefault="003F65D0" w:rsidP="003F65D0">
      <w:pPr>
        <w:rPr>
          <w:sz w:val="16"/>
        </w:rPr>
      </w:pPr>
      <w:r w:rsidRPr="002E6AF6">
        <w:rPr>
          <w:sz w:val="16"/>
        </w:rPr>
        <w:t>The problems: Capitol Hill aides say a broad infrastructure bill isn’t going anywhere any time soon either. And the proposed air-safety overhaul failed to even make it to the House floor when GOP lawmakers proposed it a year ago.</w:t>
      </w:r>
    </w:p>
    <w:p w:rsidR="003F65D0" w:rsidRPr="002E6AF6" w:rsidRDefault="003F65D0" w:rsidP="003F65D0">
      <w:pPr>
        <w:rPr>
          <w:sz w:val="16"/>
        </w:rPr>
      </w:pPr>
      <w:r w:rsidRPr="002E6AF6">
        <w:rPr>
          <w:sz w:val="16"/>
        </w:rPr>
        <w:t>Continuing to toss ambitious proposals into an already-stuffed legislative calendar poses a danger for Trump: If he and Congress can’t regroup to focus on one priority at a time, they could end up seeing the president’s three biggest policy objectives — tax reform, health care and infrastructure — stuck in the Capitol.</w:t>
      </w:r>
    </w:p>
    <w:p w:rsidR="003F65D0" w:rsidRPr="002E6AF6" w:rsidRDefault="003F65D0" w:rsidP="003F65D0">
      <w:pPr>
        <w:rPr>
          <w:rStyle w:val="StyleUnderline"/>
        </w:rPr>
      </w:pPr>
      <w:r w:rsidRPr="002E6AF6">
        <w:rPr>
          <w:sz w:val="16"/>
        </w:rPr>
        <w:t>“</w:t>
      </w:r>
      <w:r w:rsidRPr="007B24A9">
        <w:rPr>
          <w:rStyle w:val="StyleUnderline"/>
        </w:rPr>
        <w:t xml:space="preserve">I believe </w:t>
      </w:r>
      <w:r w:rsidRPr="00AB2B8B">
        <w:rPr>
          <w:rStyle w:val="StyleUnderline"/>
          <w:highlight w:val="yellow"/>
        </w:rPr>
        <w:t>a</w:t>
      </w:r>
      <w:r w:rsidRPr="007B24A9">
        <w:rPr>
          <w:rStyle w:val="StyleUnderline"/>
        </w:rPr>
        <w:t xml:space="preserve"> new </w:t>
      </w:r>
      <w:r w:rsidRPr="00AB2B8B">
        <w:rPr>
          <w:rStyle w:val="StyleUnderline"/>
          <w:highlight w:val="yellow"/>
        </w:rPr>
        <w:t>president has</w:t>
      </w:r>
      <w:r w:rsidRPr="007B24A9">
        <w:rPr>
          <w:rStyle w:val="StyleUnderline"/>
        </w:rPr>
        <w:t xml:space="preserve"> about </w:t>
      </w:r>
      <w:r w:rsidRPr="00AB2B8B">
        <w:rPr>
          <w:rStyle w:val="StyleUnderline"/>
          <w:highlight w:val="yellow"/>
        </w:rPr>
        <w:t>a year</w:t>
      </w:r>
      <w:r w:rsidRPr="007B24A9">
        <w:rPr>
          <w:rStyle w:val="StyleUnderline"/>
        </w:rPr>
        <w:t xml:space="preserve"> to get three to four big things done</w:t>
      </w:r>
      <w:r w:rsidRPr="002E6AF6">
        <w:rPr>
          <w:sz w:val="16"/>
        </w:rPr>
        <w:t xml:space="preserve">,” </w:t>
      </w:r>
      <w:r w:rsidRPr="002E6AF6">
        <w:rPr>
          <w:rStyle w:val="StyleUnderline"/>
        </w:rPr>
        <w:t xml:space="preserve">said former Transportation Secretary Ray LaHood, a Republican who served under President Barack Obama. “And </w:t>
      </w:r>
      <w:r w:rsidRPr="00AB2B8B">
        <w:rPr>
          <w:rStyle w:val="StyleUnderline"/>
          <w:highlight w:val="yellow"/>
        </w:rPr>
        <w:t>if they don’t do it in</w:t>
      </w:r>
      <w:r w:rsidRPr="002E6AF6">
        <w:rPr>
          <w:rStyle w:val="StyleUnderline"/>
        </w:rPr>
        <w:t xml:space="preserve"> </w:t>
      </w:r>
      <w:r w:rsidRPr="00AB2B8B">
        <w:rPr>
          <w:rStyle w:val="StyleUnderline"/>
          <w:highlight w:val="yellow"/>
        </w:rPr>
        <w:t>that year, it’s</w:t>
      </w:r>
      <w:r w:rsidRPr="002E6AF6">
        <w:rPr>
          <w:rStyle w:val="StyleUnderline"/>
        </w:rPr>
        <w:t xml:space="preserve"> probably pretty much </w:t>
      </w:r>
      <w:r w:rsidRPr="00AB2B8B">
        <w:rPr>
          <w:rStyle w:val="Emphasis"/>
          <w:highlight w:val="yellow"/>
        </w:rPr>
        <w:t>a lost opportunity</w:t>
      </w:r>
      <w:r w:rsidRPr="002E6AF6">
        <w:rPr>
          <w:rStyle w:val="StyleUnderline"/>
        </w:rPr>
        <w:t>.”</w:t>
      </w:r>
    </w:p>
    <w:p w:rsidR="003F65D0" w:rsidRPr="002E6AF6" w:rsidRDefault="003F65D0" w:rsidP="003F65D0">
      <w:pPr>
        <w:rPr>
          <w:rStyle w:val="StyleUnderline"/>
        </w:rPr>
      </w:pPr>
      <w:r w:rsidRPr="002E6AF6">
        <w:rPr>
          <w:rStyle w:val="StyleUnderline"/>
        </w:rPr>
        <w:t>But White House aide Reed Cordish said the administration has every reason to expect its agenda to succeed on the Hill</w:t>
      </w:r>
      <w:r w:rsidRPr="002E6AF6">
        <w:rPr>
          <w:sz w:val="16"/>
        </w:rPr>
        <w:t xml:space="preserve">. "We absolutely do feel that </w:t>
      </w:r>
      <w:r w:rsidRPr="00AB2B8B">
        <w:rPr>
          <w:rStyle w:val="StyleUnderline"/>
          <w:highlight w:val="yellow"/>
        </w:rPr>
        <w:t>the infrastructure package can be accomplished this year,</w:t>
      </w:r>
      <w:r w:rsidRPr="002E6AF6">
        <w:rPr>
          <w:rStyle w:val="StyleUnderline"/>
        </w:rPr>
        <w:t>" he told reporters Monday</w:t>
      </w:r>
      <w:r w:rsidRPr="002E6AF6">
        <w:rPr>
          <w:sz w:val="16"/>
        </w:rPr>
        <w:t xml:space="preserve">. </w:t>
      </w:r>
      <w:r w:rsidRPr="00AB2B8B">
        <w:rPr>
          <w:rStyle w:val="Emphasis"/>
          <w:highlight w:val="yellow"/>
        </w:rPr>
        <w:t>"We are working every day to that end."</w:t>
      </w:r>
    </w:p>
    <w:p w:rsidR="003F65D0" w:rsidRPr="002E6AF6" w:rsidRDefault="003F65D0" w:rsidP="003F65D0">
      <w:pPr>
        <w:rPr>
          <w:sz w:val="16"/>
        </w:rPr>
      </w:pPr>
      <w:r w:rsidRPr="002E6AF6">
        <w:rPr>
          <w:sz w:val="16"/>
        </w:rPr>
        <w:t>Trump kicked off the infrastructure theme Monday morning with a formal endorsement of a controversial GOP proposal to privatize air traffic control, a transportation initiative that the White House is lumping into its infrastructure push.</w:t>
      </w:r>
    </w:p>
    <w:p w:rsidR="003F65D0" w:rsidRPr="002E6AF6" w:rsidRDefault="003F65D0" w:rsidP="003F65D0">
      <w:pPr>
        <w:rPr>
          <w:sz w:val="16"/>
        </w:rPr>
      </w:pPr>
      <w:r w:rsidRPr="002E6AF6">
        <w:rPr>
          <w:sz w:val="16"/>
        </w:rPr>
        <w:t>Trump’s separate $1 trillion infrastructure plan, which so far amounts to a six-page fact sheet tucked into his fiscal 2018 budget, involves spending $200 billion in federal money over the next decade to upgrade roads, bridges, tunnels, airports and other transportation networks, along with broadband, schools and hospitals, the administration has said. The rest of the money would come from other sources, including private financiers who could recoup their money by charging tolls and fees.</w:t>
      </w:r>
    </w:p>
    <w:p w:rsidR="003F65D0" w:rsidRPr="002E6AF6" w:rsidRDefault="003F65D0" w:rsidP="003F65D0">
      <w:pPr>
        <w:rPr>
          <w:sz w:val="16"/>
        </w:rPr>
      </w:pPr>
      <w:r w:rsidRPr="002E6AF6">
        <w:rPr>
          <w:sz w:val="16"/>
        </w:rPr>
        <w:t>But lawmakers haven’t made much progress in trying to turn those infrastructure ideas into legislation — and tax reform might need to happen first to provide the needed federal money. If so, “it could change the timeline quite a bit, depending,” said California Republican Rep. Jeff Denham, who leads the House Transportation Committee’s rail subcommittee.</w:t>
      </w:r>
    </w:p>
    <w:p w:rsidR="003F65D0" w:rsidRPr="002E6AF6" w:rsidRDefault="003F65D0" w:rsidP="003F65D0">
      <w:pPr>
        <w:rPr>
          <w:sz w:val="16"/>
        </w:rPr>
      </w:pPr>
      <w:r w:rsidRPr="002E6AF6">
        <w:rPr>
          <w:sz w:val="16"/>
        </w:rPr>
        <w:t>The air traffic control proposal that took center stage Monday at the White House is much further along, having been batted around in past administrations since the 1980s and more recently championed by House Transportation Chairman Bill Shuster (R-Pa.). Shuster sponsored a bill on the topic last year and has already held one hearing on the issue this spring.</w:t>
      </w:r>
    </w:p>
    <w:p w:rsidR="003F65D0" w:rsidRPr="002E6AF6" w:rsidRDefault="003F65D0" w:rsidP="003F65D0">
      <w:pPr>
        <w:rPr>
          <w:sz w:val="16"/>
        </w:rPr>
      </w:pPr>
      <w:r w:rsidRPr="002E6AF6">
        <w:rPr>
          <w:sz w:val="16"/>
        </w:rPr>
        <w:t>But Shuster’s previous bill got a rough reception in Congress just a year ago, failing to even make it to the House floor after lawmakers of both parties attacked it. It’s unclear whether its fortunes will change because of Monday’s endorsement from Trump, who outlined broad legislative “principles” for a bill that would split air traffic control away from the FAA and place it under a private, nonprofit corporation governed by a board that includes the airline industry.</w:t>
      </w:r>
    </w:p>
    <w:p w:rsidR="003F65D0" w:rsidRPr="002E6AF6" w:rsidRDefault="003F65D0" w:rsidP="003F65D0">
      <w:pPr>
        <w:rPr>
          <w:rStyle w:val="StyleUnderline"/>
        </w:rPr>
      </w:pPr>
      <w:r w:rsidRPr="002E6AF6">
        <w:rPr>
          <w:rStyle w:val="StyleUnderline"/>
        </w:rPr>
        <w:t xml:space="preserve">While the event in the East Room resembled a bill signing and included members of Congress, the principles still need to win </w:t>
      </w:r>
      <w:r w:rsidRPr="00AB2B8B">
        <w:rPr>
          <w:rStyle w:val="StyleUnderline"/>
          <w:highlight w:val="yellow"/>
        </w:rPr>
        <w:t>congressional approval</w:t>
      </w:r>
      <w:r w:rsidRPr="002E6AF6">
        <w:rPr>
          <w:rStyle w:val="StyleUnderline"/>
        </w:rPr>
        <w:t xml:space="preserve"> — which </w:t>
      </w:r>
      <w:r w:rsidRPr="00AB2B8B">
        <w:rPr>
          <w:rStyle w:val="Emphasis"/>
          <w:highlight w:val="yellow"/>
        </w:rPr>
        <w:t>is far from a sure thing</w:t>
      </w:r>
      <w:r w:rsidRPr="002E6AF6">
        <w:rPr>
          <w:rStyle w:val="StyleUnderline"/>
        </w:rPr>
        <w:t>.</w:t>
      </w:r>
    </w:p>
    <w:p w:rsidR="003F65D0" w:rsidRPr="002E6AF6" w:rsidRDefault="003F65D0" w:rsidP="003F65D0">
      <w:pPr>
        <w:rPr>
          <w:sz w:val="16"/>
        </w:rPr>
      </w:pPr>
      <w:r w:rsidRPr="002E6AF6">
        <w:rPr>
          <w:sz w:val="16"/>
        </w:rPr>
        <w:t xml:space="preserve">Shuster’s ideas had one thing going for them, however: Because of all his previous work, </w:t>
      </w:r>
      <w:r w:rsidRPr="002E6AF6">
        <w:rPr>
          <w:rStyle w:val="StyleUnderline"/>
        </w:rPr>
        <w:t xml:space="preserve">the administration could rely on a nearly ready-made proposal for Monday’s rollout. </w:t>
      </w:r>
      <w:r w:rsidRPr="002E6AF6">
        <w:rPr>
          <w:sz w:val="16"/>
        </w:rPr>
        <w:t>That’s one reason it went first.</w:t>
      </w:r>
    </w:p>
    <w:p w:rsidR="003F65D0" w:rsidRPr="002E6AF6" w:rsidRDefault="003F65D0" w:rsidP="003F65D0">
      <w:pPr>
        <w:rPr>
          <w:sz w:val="16"/>
        </w:rPr>
      </w:pPr>
      <w:r w:rsidRPr="002E6AF6">
        <w:rPr>
          <w:rStyle w:val="StyleUnderline"/>
        </w:rPr>
        <w:t>"Part is because Chairman Shuster did a very good job in pulling together a package," Trump infrastructure adviser D.J. Gribbin said Monday when describing why the administration kicked off its infrastructure focus with air traffic control</w:t>
      </w:r>
      <w:r w:rsidRPr="002E6AF6">
        <w:rPr>
          <w:sz w:val="16"/>
        </w:rPr>
        <w:t>. "It seemed like naturally low-hanging fruit from a policy perspective. It also serves as a great template for how we think about infrastructure."</w:t>
      </w:r>
    </w:p>
    <w:p w:rsidR="003F65D0" w:rsidRPr="002E6AF6" w:rsidRDefault="003F65D0" w:rsidP="003F65D0">
      <w:pPr>
        <w:rPr>
          <w:sz w:val="16"/>
        </w:rPr>
      </w:pPr>
      <w:r w:rsidRPr="002E6AF6">
        <w:rPr>
          <w:sz w:val="16"/>
        </w:rPr>
        <w:t>Privatizing the FAA’s air traffic control operations may be an issue near and dear to Trump, who owns his own fleet of planes and helicopters and has complained for decades about the noise of jets flying over his mansion in Palm Beach, Fla. But it isn’t exactly the kind of infrastructure improvement that Trump talked about during the presidential campaign, when he called for a nationwide push to fix aging roads, bridges and airports.</w:t>
      </w:r>
    </w:p>
    <w:p w:rsidR="003F65D0" w:rsidRPr="002E6AF6" w:rsidRDefault="003F65D0" w:rsidP="003F65D0">
      <w:pPr>
        <w:rPr>
          <w:sz w:val="16"/>
        </w:rPr>
      </w:pPr>
      <w:r w:rsidRPr="002E6AF6">
        <w:rPr>
          <w:sz w:val="16"/>
        </w:rPr>
        <w:t>“We have bridges that are falling down. ... We have many, many bridges that are in danger of falling,” Trump said in August. “We’re going to have to rebuild our infrastructure. We have no choice.”</w:t>
      </w:r>
    </w:p>
    <w:p w:rsidR="003F65D0" w:rsidRPr="002E6AF6" w:rsidRDefault="003F65D0" w:rsidP="003F65D0">
      <w:pPr>
        <w:rPr>
          <w:rStyle w:val="StyleUnderline"/>
        </w:rPr>
      </w:pPr>
      <w:r w:rsidRPr="002E6AF6">
        <w:rPr>
          <w:rStyle w:val="StyleUnderline"/>
        </w:rPr>
        <w:t>Trump returned to the theme during his election-night victory speech in November, pledging that “we’re going to rebuild our infrastructure — which will become, by the way, second to none — and we will put millions of our people to work as we rebuild it.”</w:t>
      </w:r>
    </w:p>
    <w:p w:rsidR="003F65D0" w:rsidRPr="002E6AF6" w:rsidRDefault="003F65D0" w:rsidP="003F65D0">
      <w:pPr>
        <w:rPr>
          <w:sz w:val="16"/>
        </w:rPr>
      </w:pPr>
      <w:r w:rsidRPr="002E6AF6">
        <w:rPr>
          <w:sz w:val="16"/>
        </w:rPr>
        <w:t>The idea seemed for a while to have bipartisan appeal. The $1 trillion price tag “sounded good to me,” Senate Minority Leader Chuck Schumer told ABC News in December.</w:t>
      </w:r>
    </w:p>
    <w:p w:rsidR="003F65D0" w:rsidRPr="002E6AF6" w:rsidRDefault="003F65D0" w:rsidP="003F65D0">
      <w:pPr>
        <w:rPr>
          <w:sz w:val="16"/>
        </w:rPr>
      </w:pPr>
      <w:r w:rsidRPr="002E6AF6">
        <w:rPr>
          <w:sz w:val="16"/>
        </w:rPr>
        <w:t xml:space="preserve">But </w:t>
      </w:r>
      <w:r w:rsidRPr="002E6AF6">
        <w:rPr>
          <w:rStyle w:val="StyleUnderline"/>
        </w:rPr>
        <w:t>Democrats have increasingly soured on Trump’s plan</w:t>
      </w:r>
      <w:r w:rsidRPr="002E6AF6">
        <w:rPr>
          <w:sz w:val="16"/>
        </w:rPr>
        <w:t xml:space="preserve"> as the details became clearer — including the fact that the federal government would provide only a fifth of the money, while the rest would come from states, cities, counties and private investors. Trump’s proposed 2018 budget would provide just $5 billion for the infrastructure initiative, while imposing sharp cuts on various existing transportation programs.</w:t>
      </w:r>
    </w:p>
    <w:p w:rsidR="003F65D0" w:rsidRPr="002E6AF6" w:rsidRDefault="003F65D0" w:rsidP="003F65D0">
      <w:pPr>
        <w:rPr>
          <w:sz w:val="16"/>
        </w:rPr>
      </w:pPr>
      <w:r w:rsidRPr="002E6AF6">
        <w:rPr>
          <w:sz w:val="16"/>
        </w:rPr>
        <w:t>“When the president ran, he said it was about America First and creating jobs in America. He talked about infrastructure. The average person thinks roads, bridges, school, broadband, water delivery systems,” said Rep. Mark Pocan of Wisconsin, a critic of Trump’s plan who joined fellow liberal Democrats offering their own infrastructure proposal. “A very small part of it is going to be traditional infrastructure. And a lot of it is going to be the selling out of our roads and bridges to the private sector.”</w:t>
      </w:r>
    </w:p>
    <w:p w:rsidR="003F65D0" w:rsidRPr="002E6AF6" w:rsidRDefault="003F65D0" w:rsidP="003F65D0">
      <w:pPr>
        <w:rPr>
          <w:sz w:val="16"/>
        </w:rPr>
      </w:pPr>
      <w:r w:rsidRPr="002E6AF6">
        <w:rPr>
          <w:sz w:val="16"/>
        </w:rPr>
        <w:t>Shuster’s air traffic control proposal is faring little better so far. House Minority Leader Nancy Pelosi called it “a tired Republican plan that both sides of the aisle have rejected.” Rep. Peter DeFazio of Oregon has staunchly opposed it from his perch as top Democrat on the House Transportation Committee. Meanwhile, tax-writers from both parties have been lukewarm to the idea, and senior Republican appropriators like former Chairman Hal Rogers (R-Ky.) and Rep. Mario Diaz-Balart (R-Fla.), who oversees DOT spending, have outright opposed it.</w:t>
      </w:r>
    </w:p>
    <w:p w:rsidR="003F65D0" w:rsidRPr="002E6AF6" w:rsidRDefault="003F65D0" w:rsidP="003F65D0">
      <w:pPr>
        <w:rPr>
          <w:rStyle w:val="StyleUnderline"/>
        </w:rPr>
      </w:pPr>
      <w:r w:rsidRPr="002E6AF6">
        <w:rPr>
          <w:sz w:val="16"/>
        </w:rPr>
        <w:t xml:space="preserve">At the same time, </w:t>
      </w:r>
      <w:r w:rsidRPr="00AB2B8B">
        <w:rPr>
          <w:rStyle w:val="StyleUnderline"/>
          <w:highlight w:val="yellow"/>
        </w:rPr>
        <w:t>Trump’s</w:t>
      </w:r>
      <w:r w:rsidRPr="002E6AF6">
        <w:rPr>
          <w:rStyle w:val="StyleUnderline"/>
        </w:rPr>
        <w:t xml:space="preserve"> infrastructure </w:t>
      </w:r>
      <w:r w:rsidRPr="00AB2B8B">
        <w:rPr>
          <w:rStyle w:val="StyleUnderline"/>
          <w:highlight w:val="yellow"/>
        </w:rPr>
        <w:t>ideas have had to overcome</w:t>
      </w:r>
      <w:r w:rsidRPr="002E6AF6">
        <w:rPr>
          <w:rStyle w:val="StyleUnderline"/>
        </w:rPr>
        <w:t xml:space="preserve"> initial </w:t>
      </w:r>
      <w:r w:rsidRPr="00AB2B8B">
        <w:rPr>
          <w:rStyle w:val="StyleUnderline"/>
          <w:highlight w:val="yellow"/>
        </w:rPr>
        <w:t>skepticism from conservative</w:t>
      </w:r>
      <w:r w:rsidRPr="002E6AF6">
        <w:rPr>
          <w:rStyle w:val="StyleUnderline"/>
        </w:rPr>
        <w:t xml:space="preserve"> </w:t>
      </w:r>
      <w:r w:rsidRPr="00AB2B8B">
        <w:rPr>
          <w:rStyle w:val="StyleUnderline"/>
          <w:highlight w:val="yellow"/>
        </w:rPr>
        <w:t>budget hawks</w:t>
      </w:r>
      <w:r w:rsidRPr="002E6AF6">
        <w:rPr>
          <w:rStyle w:val="StyleUnderline"/>
        </w:rPr>
        <w:t>.</w:t>
      </w:r>
    </w:p>
    <w:p w:rsidR="003F65D0" w:rsidRPr="002E6AF6" w:rsidRDefault="003F65D0" w:rsidP="003F65D0">
      <w:pPr>
        <w:rPr>
          <w:sz w:val="16"/>
        </w:rPr>
      </w:pPr>
      <w:r w:rsidRPr="002E6AF6">
        <w:rPr>
          <w:sz w:val="16"/>
        </w:rPr>
        <w:t>A White House official huddled with representatives from more than a dozen conservative groups last week in a bid to sell them on the $1 trillion infrastructure plan. And while conservatives are warming to the proposal, they also acknowledge that an infrastructure bill could take a backseat to must-pass legislation.</w:t>
      </w:r>
    </w:p>
    <w:p w:rsidR="003F65D0" w:rsidRPr="002E6AF6" w:rsidRDefault="003F65D0" w:rsidP="003F65D0">
      <w:pPr>
        <w:rPr>
          <w:sz w:val="16"/>
        </w:rPr>
      </w:pPr>
      <w:r w:rsidRPr="002E6AF6">
        <w:rPr>
          <w:sz w:val="16"/>
        </w:rPr>
        <w:t>“Infrastructure doesn’t have a deadline attached to it, which makes it easier to push back to next year,” said one official from a leading conservative group who has talked to the White House about the proposal. “The longer this goes, there’s certainly an intersection with the midterm elections.”</w:t>
      </w:r>
    </w:p>
    <w:p w:rsidR="003F65D0" w:rsidRPr="002E6AF6" w:rsidRDefault="003F65D0" w:rsidP="003F65D0">
      <w:pPr>
        <w:rPr>
          <w:rStyle w:val="StyleUnderline"/>
        </w:rPr>
      </w:pPr>
      <w:r w:rsidRPr="002E6AF6">
        <w:rPr>
          <w:rStyle w:val="StyleUnderline"/>
        </w:rPr>
        <w:t>White House Director of Legislative Affairs Marc Short told reporters Monday night that Trump's team has made "a lot of progress" on the president's agenda</w:t>
      </w:r>
      <w:r w:rsidRPr="002E6AF6">
        <w:rPr>
          <w:sz w:val="16"/>
        </w:rPr>
        <w:t xml:space="preserve">, citing efforts to overturn Obama administration regulations, and said the administration will focus on health care and tax reform throughout the summer and fall. </w:t>
      </w:r>
      <w:r w:rsidRPr="002E6AF6">
        <w:rPr>
          <w:rStyle w:val="StyleUnderline"/>
        </w:rPr>
        <w:t xml:space="preserve">Short declined to give a specific timeline for when </w:t>
      </w:r>
      <w:r w:rsidRPr="00AB2B8B">
        <w:rPr>
          <w:rStyle w:val="StyleUnderline"/>
          <w:highlight w:val="yellow"/>
        </w:rPr>
        <w:t>Congress would take up an infrastructure bill</w:t>
      </w:r>
      <w:r w:rsidRPr="002E6AF6">
        <w:rPr>
          <w:rStyle w:val="StyleUnderline"/>
        </w:rPr>
        <w:t xml:space="preserve">, but he said he hoped lawmakers will "tackle" it </w:t>
      </w:r>
      <w:r w:rsidRPr="00AB2B8B">
        <w:rPr>
          <w:rStyle w:val="StyleUnderline"/>
          <w:highlight w:val="yellow"/>
        </w:rPr>
        <w:t>this calendar year</w:t>
      </w:r>
      <w:r w:rsidRPr="002E6AF6">
        <w:rPr>
          <w:rStyle w:val="StyleUnderline"/>
        </w:rPr>
        <w:t>.</w:t>
      </w:r>
    </w:p>
    <w:p w:rsidR="003F65D0" w:rsidRPr="002E6AF6" w:rsidRDefault="003F65D0" w:rsidP="003F65D0">
      <w:pPr>
        <w:rPr>
          <w:sz w:val="16"/>
        </w:rPr>
      </w:pPr>
      <w:r w:rsidRPr="00AB2B8B">
        <w:rPr>
          <w:rStyle w:val="Emphasis"/>
          <w:highlight w:val="yellow"/>
        </w:rPr>
        <w:t>Short dismissed concerns that Trump's indignant tweeting distracts from the administration's agenda</w:t>
      </w:r>
      <w:r w:rsidRPr="002E6AF6">
        <w:rPr>
          <w:sz w:val="16"/>
        </w:rPr>
        <w:t>. "</w:t>
      </w:r>
      <w:r w:rsidRPr="002E6AF6">
        <w:rPr>
          <w:rStyle w:val="StyleUnderline"/>
        </w:rPr>
        <w:t xml:space="preserve">He may not have a conventional style in doing that, but many of </w:t>
      </w:r>
      <w:r w:rsidRPr="00AB2B8B">
        <w:rPr>
          <w:rStyle w:val="StyleUnderline"/>
          <w:highlight w:val="yellow"/>
        </w:rPr>
        <w:t>his efforts are</w:t>
      </w:r>
      <w:r w:rsidRPr="002E6AF6">
        <w:rPr>
          <w:rStyle w:val="StyleUnderline"/>
        </w:rPr>
        <w:t xml:space="preserve"> </w:t>
      </w:r>
      <w:r w:rsidRPr="00AB2B8B">
        <w:rPr>
          <w:rStyle w:val="Emphasis"/>
          <w:highlight w:val="yellow"/>
        </w:rPr>
        <w:t>extremely helpful</w:t>
      </w:r>
      <w:r w:rsidRPr="00AB2B8B">
        <w:rPr>
          <w:rStyle w:val="StyleUnderline"/>
          <w:highlight w:val="yellow"/>
        </w:rPr>
        <w:t xml:space="preserve"> to us in getting our legislative agenda accomplished</w:t>
      </w:r>
      <w:r w:rsidRPr="002E6AF6">
        <w:rPr>
          <w:sz w:val="16"/>
        </w:rPr>
        <w:t>," he said. He added later that there's "no doubt" that the Russia investigations distracts lawmakers from Trump's policy agenda, but he said he didn't know how much.</w:t>
      </w:r>
    </w:p>
    <w:p w:rsidR="003F65D0" w:rsidRPr="002E6AF6" w:rsidRDefault="003F65D0" w:rsidP="003F65D0">
      <w:pPr>
        <w:rPr>
          <w:sz w:val="16"/>
        </w:rPr>
      </w:pPr>
      <w:r w:rsidRPr="002E6AF6">
        <w:rPr>
          <w:sz w:val="16"/>
        </w:rPr>
        <w:t xml:space="preserve">As with health care, Trump could also face sharp differences of opinion between the House and Senate on infrastructure. </w:t>
      </w:r>
      <w:r w:rsidRPr="00AB2B8B">
        <w:rPr>
          <w:rStyle w:val="StyleUnderline"/>
          <w:highlight w:val="yellow"/>
        </w:rPr>
        <w:t>Senate Environment and Public Works Chairman John Barrasso</w:t>
      </w:r>
      <w:r w:rsidRPr="002E6AF6">
        <w:rPr>
          <w:sz w:val="16"/>
        </w:rPr>
        <w:t xml:space="preserve"> (R-Wyo.) </w:t>
      </w:r>
      <w:r w:rsidRPr="00AB2B8B">
        <w:rPr>
          <w:rStyle w:val="StyleUnderline"/>
          <w:highlight w:val="yellow"/>
        </w:rPr>
        <w:t>said</w:t>
      </w:r>
      <w:r w:rsidRPr="002E6AF6">
        <w:rPr>
          <w:sz w:val="16"/>
        </w:rPr>
        <w:t xml:space="preserve"> last month that he is striking out on his own, working on legislation within his own committee — and with Democrats.</w:t>
      </w:r>
    </w:p>
    <w:p w:rsidR="003F65D0" w:rsidRPr="002E6AF6" w:rsidRDefault="003F65D0" w:rsidP="003F65D0">
      <w:pPr>
        <w:rPr>
          <w:sz w:val="16"/>
        </w:rPr>
      </w:pPr>
      <w:r w:rsidRPr="002E6AF6">
        <w:rPr>
          <w:sz w:val="16"/>
        </w:rPr>
        <w:t>"</w:t>
      </w:r>
      <w:r w:rsidRPr="00AB2B8B">
        <w:rPr>
          <w:rStyle w:val="Emphasis"/>
          <w:highlight w:val="yellow"/>
        </w:rPr>
        <w:t>We are going to work with the White House</w:t>
      </w:r>
      <w:r w:rsidRPr="002E6AF6">
        <w:rPr>
          <w:sz w:val="16"/>
        </w:rPr>
        <w:t>, but we’re not going to wait,” he said.</w:t>
      </w:r>
    </w:p>
    <w:p w:rsidR="003F65D0" w:rsidRPr="002E6AF6" w:rsidRDefault="003F65D0" w:rsidP="003F65D0">
      <w:pPr>
        <w:rPr>
          <w:sz w:val="16"/>
        </w:rPr>
      </w:pPr>
      <w:r w:rsidRPr="002E6AF6">
        <w:rPr>
          <w:sz w:val="16"/>
        </w:rPr>
        <w:t xml:space="preserve">Meanwhile, </w:t>
      </w:r>
      <w:r w:rsidRPr="00AB2B8B">
        <w:rPr>
          <w:rStyle w:val="Emphasis"/>
          <w:highlight w:val="yellow"/>
        </w:rPr>
        <w:t>the infrastructure push continues</w:t>
      </w:r>
      <w:r w:rsidRPr="002E6AF6">
        <w:rPr>
          <w:sz w:val="16"/>
        </w:rPr>
        <w:t>.</w:t>
      </w:r>
    </w:p>
    <w:p w:rsidR="003F65D0" w:rsidRPr="002E6AF6" w:rsidRDefault="003F65D0" w:rsidP="003F65D0">
      <w:pPr>
        <w:rPr>
          <w:sz w:val="16"/>
        </w:rPr>
      </w:pPr>
      <w:r w:rsidRPr="002E6AF6">
        <w:rPr>
          <w:sz w:val="16"/>
        </w:rPr>
        <w:t xml:space="preserve">On Wednesday, </w:t>
      </w:r>
      <w:r w:rsidRPr="003F65D0">
        <w:rPr>
          <w:rStyle w:val="StyleUnderline"/>
        </w:rPr>
        <w:t>Trump will travel to Ohio and Kentucky for a speech that will focus on waterways and rural infrastructure,</w:t>
      </w:r>
      <w:r w:rsidRPr="002E6AF6">
        <w:rPr>
          <w:rStyle w:val="StyleUnderline"/>
        </w:rPr>
        <w:t xml:space="preserve"> followed by a Thursday meeting in the White House with mayors and governors and a Friday address at DOT.</w:t>
      </w:r>
    </w:p>
    <w:p w:rsidR="003F65D0" w:rsidRPr="002E6AF6" w:rsidRDefault="003F65D0" w:rsidP="003F65D0">
      <w:pPr>
        <w:rPr>
          <w:sz w:val="16"/>
        </w:rPr>
      </w:pPr>
      <w:r w:rsidRPr="002E6AF6">
        <w:rPr>
          <w:rStyle w:val="StyleUnderline"/>
        </w:rPr>
        <w:t>White House officials have dubbed this week “infrastructure week,” part of a series of policy-themed weeks that the administration is expected to roll out in the coming months</w:t>
      </w:r>
      <w:r w:rsidRPr="002E6AF6">
        <w:rPr>
          <w:sz w:val="16"/>
        </w:rPr>
        <w:t>, including one focused on energy planned for late June that could include a trip to Louisiana to visit a liquefied natural gas export facility, administration officials said. But if past is precedent, it’s very possible Trump could change the subject again with a series of indignant tweets or an offhand comment during a rally.</w:t>
      </w:r>
    </w:p>
    <w:p w:rsidR="003F65D0" w:rsidRPr="002E6AF6" w:rsidRDefault="003F65D0" w:rsidP="003F65D0">
      <w:pPr>
        <w:rPr>
          <w:sz w:val="16"/>
        </w:rPr>
      </w:pPr>
      <w:r w:rsidRPr="00AB2B8B">
        <w:rPr>
          <w:rStyle w:val="StyleUnderline"/>
          <w:highlight w:val="yellow"/>
        </w:rPr>
        <w:t>On infrastructure</w:t>
      </w:r>
      <w:r w:rsidRPr="002E6AF6">
        <w:rPr>
          <w:rStyle w:val="StyleUnderline"/>
        </w:rPr>
        <w:t xml:space="preserve">, which requires a sizable pot of money from the federal government regardless of how much private financing the administration expects to leverage, any </w:t>
      </w:r>
      <w:r w:rsidRPr="00AB2B8B">
        <w:rPr>
          <w:rStyle w:val="StyleUnderline"/>
          <w:highlight w:val="yellow"/>
        </w:rPr>
        <w:t>tough votes on scrounging up</w:t>
      </w:r>
      <w:r w:rsidRPr="002E6AF6">
        <w:rPr>
          <w:rStyle w:val="StyleUnderline"/>
        </w:rPr>
        <w:t xml:space="preserve"> that </w:t>
      </w:r>
      <w:r w:rsidRPr="00AB2B8B">
        <w:rPr>
          <w:rStyle w:val="StyleUnderline"/>
          <w:highlight w:val="yellow"/>
        </w:rPr>
        <w:t>funding</w:t>
      </w:r>
      <w:r w:rsidRPr="002E6AF6">
        <w:rPr>
          <w:rStyle w:val="StyleUnderline"/>
        </w:rPr>
        <w:t xml:space="preserve"> — like a gas tax increase or a fee based on miles driven — </w:t>
      </w:r>
      <w:r w:rsidRPr="00AB2B8B">
        <w:rPr>
          <w:rStyle w:val="StyleUnderline"/>
          <w:highlight w:val="yellow"/>
        </w:rPr>
        <w:t>would ideally happen before members find themselves in campaign season</w:t>
      </w:r>
      <w:r w:rsidRPr="002E6AF6">
        <w:rPr>
          <w:rStyle w:val="StyleUnderline"/>
        </w:rPr>
        <w:t xml:space="preserve"> again,</w:t>
      </w:r>
      <w:r w:rsidRPr="002E6AF6">
        <w:rPr>
          <w:sz w:val="16"/>
        </w:rPr>
        <w:t xml:space="preserve"> LaHood said.</w:t>
      </w:r>
    </w:p>
    <w:p w:rsidR="003F65D0" w:rsidRPr="002E6AF6" w:rsidRDefault="003F65D0" w:rsidP="003F65D0">
      <w:pPr>
        <w:rPr>
          <w:sz w:val="16"/>
        </w:rPr>
      </w:pPr>
      <w:r w:rsidRPr="002E6AF6">
        <w:rPr>
          <w:sz w:val="16"/>
        </w:rPr>
        <w:t>If “Congress doesn’t really begin to start talking about the funding alternatives by the August recess, I think a lot of time has been lost and I think we’re right back behind the curve again in terms of getting anything done,” LaHood said.</w:t>
      </w:r>
    </w:p>
    <w:p w:rsidR="003F65D0" w:rsidRPr="002E6AF6" w:rsidRDefault="003F65D0" w:rsidP="003F65D0">
      <w:pPr>
        <w:rPr>
          <w:rStyle w:val="StyleUnderline"/>
        </w:rPr>
      </w:pPr>
      <w:r w:rsidRPr="002E6AF6">
        <w:rPr>
          <w:rStyle w:val="StyleUnderline"/>
        </w:rPr>
        <w:t>“The tough votes need to be taken this year,” he said.</w:t>
      </w:r>
    </w:p>
    <w:p w:rsidR="003F65D0" w:rsidRDefault="003F65D0" w:rsidP="003F65D0"/>
    <w:p w:rsidR="003F65D0" w:rsidRDefault="003F65D0" w:rsidP="003F65D0">
      <w:pPr>
        <w:pStyle w:val="Heading4"/>
      </w:pPr>
      <w:r>
        <w:t>(Insert Link)</w:t>
      </w:r>
    </w:p>
    <w:p w:rsidR="003F65D0" w:rsidRDefault="003F65D0" w:rsidP="003F65D0"/>
    <w:p w:rsidR="003F65D0" w:rsidRDefault="003F65D0" w:rsidP="003F65D0">
      <w:pPr>
        <w:pStyle w:val="Heading4"/>
      </w:pPr>
      <w:r>
        <w:t xml:space="preserve">Failure on infrastructure causes Trump to escalate a trade war with China </w:t>
      </w:r>
    </w:p>
    <w:p w:rsidR="003F65D0" w:rsidRPr="00383192" w:rsidRDefault="003F65D0" w:rsidP="003F65D0">
      <w:r w:rsidRPr="00383192">
        <w:rPr>
          <w:rStyle w:val="Style13ptBold"/>
        </w:rPr>
        <w:t>Bloomberg 17</w:t>
      </w:r>
      <w:r>
        <w:t xml:space="preserve"> – “Trump Infrastructure Plan Seen as Key to Dodging China Trade War,” 2/28/17, https://www.bloomberg.com/news/articles/2017-02-28/trump-infrastructure-plan-seen-as-key-to-dodging-china-trade-war</w:t>
      </w:r>
    </w:p>
    <w:p w:rsidR="003F65D0" w:rsidRPr="00383192" w:rsidRDefault="003F65D0" w:rsidP="003F65D0">
      <w:pPr>
        <w:rPr>
          <w:sz w:val="16"/>
        </w:rPr>
      </w:pPr>
      <w:r w:rsidRPr="00383192">
        <w:rPr>
          <w:sz w:val="16"/>
        </w:rPr>
        <w:t xml:space="preserve">Donald </w:t>
      </w:r>
      <w:r w:rsidRPr="00AB2B8B">
        <w:rPr>
          <w:rStyle w:val="StyleUnderline"/>
          <w:highlight w:val="yellow"/>
        </w:rPr>
        <w:t xml:space="preserve">Trump’s plan to </w:t>
      </w:r>
      <w:r w:rsidRPr="00AB2B8B">
        <w:rPr>
          <w:rStyle w:val="Emphasis"/>
          <w:highlight w:val="yellow"/>
        </w:rPr>
        <w:t>spend big</w:t>
      </w:r>
      <w:r w:rsidRPr="00AB2B8B">
        <w:rPr>
          <w:rStyle w:val="StyleUnderline"/>
          <w:highlight w:val="yellow"/>
        </w:rPr>
        <w:t xml:space="preserve"> on infrastructure may </w:t>
      </w:r>
      <w:r w:rsidRPr="00AB2B8B">
        <w:rPr>
          <w:rStyle w:val="Emphasis"/>
          <w:highlight w:val="yellow"/>
        </w:rPr>
        <w:t>determine whether the U.S. and China end up</w:t>
      </w:r>
      <w:r w:rsidRPr="00383192">
        <w:rPr>
          <w:rStyle w:val="Emphasis"/>
        </w:rPr>
        <w:t xml:space="preserve"> slugging it out </w:t>
      </w:r>
      <w:r w:rsidRPr="00AB2B8B">
        <w:rPr>
          <w:rStyle w:val="Emphasis"/>
          <w:highlight w:val="yellow"/>
        </w:rPr>
        <w:t>in a trade war</w:t>
      </w:r>
      <w:r w:rsidRPr="00383192">
        <w:rPr>
          <w:sz w:val="16"/>
        </w:rPr>
        <w:t xml:space="preserve">. </w:t>
      </w:r>
    </w:p>
    <w:p w:rsidR="003F65D0" w:rsidRPr="00383192" w:rsidRDefault="003F65D0" w:rsidP="003F65D0">
      <w:pPr>
        <w:rPr>
          <w:sz w:val="16"/>
        </w:rPr>
      </w:pPr>
      <w:r w:rsidRPr="00B70945">
        <w:rPr>
          <w:rStyle w:val="StyleUnderline"/>
        </w:rPr>
        <w:t>The link between those seemingly independent variables</w:t>
      </w:r>
      <w:r w:rsidRPr="00B70945">
        <w:rPr>
          <w:sz w:val="16"/>
        </w:rPr>
        <w:t xml:space="preserve"> all </w:t>
      </w:r>
      <w:r w:rsidRPr="00B70945">
        <w:rPr>
          <w:rStyle w:val="StyleUnderline"/>
        </w:rPr>
        <w:t xml:space="preserve">comes down to jobs. </w:t>
      </w:r>
      <w:r w:rsidRPr="00AB2B8B">
        <w:rPr>
          <w:rStyle w:val="StyleUnderline"/>
          <w:highlight w:val="yellow"/>
        </w:rPr>
        <w:t>If a splurge</w:t>
      </w:r>
      <w:r w:rsidRPr="00383192">
        <w:rPr>
          <w:rStyle w:val="StyleUnderline"/>
        </w:rPr>
        <w:t xml:space="preserve"> on airports and rail networks </w:t>
      </w:r>
      <w:r w:rsidRPr="00AB2B8B">
        <w:rPr>
          <w:rStyle w:val="StyleUnderline"/>
          <w:highlight w:val="yellow"/>
        </w:rPr>
        <w:t>boosts employment</w:t>
      </w:r>
      <w:r w:rsidRPr="00383192">
        <w:rPr>
          <w:rStyle w:val="StyleUnderline"/>
        </w:rPr>
        <w:t xml:space="preserve"> and growth</w:t>
      </w:r>
      <w:r w:rsidRPr="00383192">
        <w:rPr>
          <w:sz w:val="16"/>
        </w:rPr>
        <w:t xml:space="preserve"> in the U.S., </w:t>
      </w:r>
      <w:r w:rsidRPr="00AB2B8B">
        <w:rPr>
          <w:rStyle w:val="StyleUnderline"/>
          <w:highlight w:val="yellow"/>
        </w:rPr>
        <w:t xml:space="preserve">there’ll be </w:t>
      </w:r>
      <w:r w:rsidRPr="00AB2B8B">
        <w:rPr>
          <w:rStyle w:val="Emphasis"/>
          <w:highlight w:val="yellow"/>
        </w:rPr>
        <w:t>less need to deliver on promises to deal with</w:t>
      </w:r>
      <w:r w:rsidRPr="00383192">
        <w:rPr>
          <w:sz w:val="16"/>
        </w:rPr>
        <w:t xml:space="preserve"> the </w:t>
      </w:r>
      <w:r w:rsidRPr="00AB2B8B">
        <w:rPr>
          <w:rStyle w:val="Emphasis"/>
          <w:highlight w:val="yellow"/>
        </w:rPr>
        <w:t>China</w:t>
      </w:r>
      <w:r w:rsidRPr="00383192">
        <w:rPr>
          <w:sz w:val="16"/>
        </w:rPr>
        <w:t xml:space="preserve"> trade issue, </w:t>
      </w:r>
      <w:r w:rsidRPr="00AB2B8B">
        <w:rPr>
          <w:rStyle w:val="StyleUnderline"/>
          <w:highlight w:val="yellow"/>
        </w:rPr>
        <w:t>said</w:t>
      </w:r>
      <w:r w:rsidRPr="00383192">
        <w:rPr>
          <w:sz w:val="16"/>
        </w:rPr>
        <w:t xml:space="preserve"> Michael </w:t>
      </w:r>
      <w:r w:rsidRPr="00AB2B8B">
        <w:rPr>
          <w:rStyle w:val="StyleUnderline"/>
          <w:highlight w:val="yellow"/>
        </w:rPr>
        <w:t>Pettis, prof</w:t>
      </w:r>
      <w:r w:rsidRPr="00383192">
        <w:rPr>
          <w:rStyle w:val="StyleUnderline"/>
        </w:rPr>
        <w:t xml:space="preserve">essor </w:t>
      </w:r>
      <w:r w:rsidRPr="00AB2B8B">
        <w:rPr>
          <w:rStyle w:val="StyleUnderline"/>
          <w:highlight w:val="yellow"/>
        </w:rPr>
        <w:t>of finance</w:t>
      </w:r>
      <w:r w:rsidRPr="00383192">
        <w:rPr>
          <w:sz w:val="16"/>
        </w:rPr>
        <w:t xml:space="preserve"> at the Guanghua School of Management at Peking University in Beijing. </w:t>
      </w:r>
    </w:p>
    <w:p w:rsidR="003F65D0" w:rsidRPr="00383192" w:rsidRDefault="003F65D0" w:rsidP="003F65D0">
      <w:pPr>
        <w:rPr>
          <w:sz w:val="16"/>
        </w:rPr>
      </w:pPr>
      <w:r w:rsidRPr="00383192">
        <w:rPr>
          <w:sz w:val="16"/>
        </w:rPr>
        <w:t>"</w:t>
      </w:r>
      <w:r w:rsidRPr="00AB2B8B">
        <w:rPr>
          <w:rStyle w:val="StyleUnderline"/>
          <w:highlight w:val="yellow"/>
        </w:rPr>
        <w:t xml:space="preserve">It might be enough to </w:t>
      </w:r>
      <w:r w:rsidRPr="00AB2B8B">
        <w:rPr>
          <w:rStyle w:val="Emphasis"/>
          <w:highlight w:val="yellow"/>
        </w:rPr>
        <w:t>turn attention elsewhere</w:t>
      </w:r>
      <w:r w:rsidRPr="00383192">
        <w:rPr>
          <w:sz w:val="16"/>
        </w:rPr>
        <w:t>," said Pettis, former head of emerging markets at Bear Stearns Cos. in New York. "</w:t>
      </w:r>
      <w:r w:rsidRPr="00AB2B8B">
        <w:rPr>
          <w:rStyle w:val="Emphasis"/>
          <w:highlight w:val="yellow"/>
        </w:rPr>
        <w:t>For the world</w:t>
      </w:r>
      <w:r w:rsidRPr="00AB2B8B">
        <w:rPr>
          <w:rStyle w:val="StyleUnderline"/>
          <w:highlight w:val="yellow"/>
        </w:rPr>
        <w:t>, that’s</w:t>
      </w:r>
      <w:r w:rsidRPr="00383192">
        <w:rPr>
          <w:rStyle w:val="StyleUnderline"/>
        </w:rPr>
        <w:t xml:space="preserve"> definitely </w:t>
      </w:r>
      <w:r w:rsidRPr="00AB2B8B">
        <w:rPr>
          <w:rStyle w:val="StyleUnderline"/>
          <w:highlight w:val="yellow"/>
        </w:rPr>
        <w:t>the best-case</w:t>
      </w:r>
      <w:r w:rsidRPr="00383192">
        <w:rPr>
          <w:rStyle w:val="StyleUnderline"/>
        </w:rPr>
        <w:t xml:space="preserve"> scenario</w:t>
      </w:r>
      <w:r w:rsidRPr="00383192">
        <w:rPr>
          <w:sz w:val="16"/>
        </w:rPr>
        <w:t xml:space="preserve">." </w:t>
      </w:r>
    </w:p>
    <w:p w:rsidR="003F65D0" w:rsidRPr="00383192" w:rsidRDefault="003F65D0" w:rsidP="003F65D0">
      <w:pPr>
        <w:rPr>
          <w:sz w:val="16"/>
        </w:rPr>
      </w:pPr>
      <w:r w:rsidRPr="00383192">
        <w:rPr>
          <w:rStyle w:val="StyleUnderline"/>
        </w:rPr>
        <w:t>There is no choice but to spend on infrastructure, Trump said</w:t>
      </w:r>
      <w:r w:rsidRPr="00383192">
        <w:rPr>
          <w:sz w:val="16"/>
        </w:rPr>
        <w:t xml:space="preserve"> Monday in remarks made in Washington before an address to Congress Tuesday. </w:t>
      </w:r>
      <w:r w:rsidRPr="00383192">
        <w:rPr>
          <w:rStyle w:val="StyleUnderline"/>
        </w:rPr>
        <w:t>His campaigning featured pledges to level the playing field on trade with China</w:t>
      </w:r>
      <w:r w:rsidRPr="00383192">
        <w:rPr>
          <w:sz w:val="16"/>
        </w:rPr>
        <w:t xml:space="preserve">, which he has accused of "raping" the U.S. with job-destroying currency and trade policies that amounted to "the greatest theft in the history of the world." </w:t>
      </w:r>
    </w:p>
    <w:p w:rsidR="003F65D0" w:rsidRPr="00383192" w:rsidRDefault="003F65D0" w:rsidP="003F65D0">
      <w:pPr>
        <w:rPr>
          <w:sz w:val="16"/>
        </w:rPr>
      </w:pPr>
      <w:r w:rsidRPr="00383192">
        <w:rPr>
          <w:sz w:val="16"/>
        </w:rPr>
        <w:t xml:space="preserve">Wilbur Ross, who was confirmed as U.S. commerce secretary Monday, warned during his Senate testimony that trading partners should practice “fair trade” and cut state control over business if they want access to the world’s biggest economy. The billionaire called China the “most protectionist” major nation. </w:t>
      </w:r>
    </w:p>
    <w:p w:rsidR="003F65D0" w:rsidRPr="00383192" w:rsidRDefault="003F65D0" w:rsidP="003F65D0">
      <w:pPr>
        <w:rPr>
          <w:sz w:val="16"/>
        </w:rPr>
      </w:pPr>
      <w:r w:rsidRPr="00AB2B8B">
        <w:rPr>
          <w:rStyle w:val="StyleUnderline"/>
          <w:highlight w:val="yellow"/>
        </w:rPr>
        <w:t>China needs Trump’s</w:t>
      </w:r>
      <w:r w:rsidRPr="00383192">
        <w:rPr>
          <w:rStyle w:val="StyleUnderline"/>
        </w:rPr>
        <w:t xml:space="preserve"> infrastructure </w:t>
      </w:r>
      <w:r w:rsidRPr="00AB2B8B">
        <w:rPr>
          <w:rStyle w:val="StyleUnderline"/>
          <w:highlight w:val="yellow"/>
        </w:rPr>
        <w:t xml:space="preserve">plan to </w:t>
      </w:r>
      <w:r w:rsidRPr="00AB2B8B">
        <w:rPr>
          <w:rStyle w:val="Emphasis"/>
          <w:highlight w:val="yellow"/>
        </w:rPr>
        <w:t>gain momentum quickly</w:t>
      </w:r>
      <w:r w:rsidRPr="00383192">
        <w:rPr>
          <w:rStyle w:val="StyleUnderline"/>
        </w:rPr>
        <w:t xml:space="preserve"> because </w:t>
      </w:r>
      <w:r w:rsidRPr="00AB2B8B">
        <w:rPr>
          <w:rStyle w:val="Emphasis"/>
          <w:highlight w:val="yellow"/>
        </w:rPr>
        <w:t>without it there’s no way trade tensions won’t worsen</w:t>
      </w:r>
      <w:r w:rsidRPr="00383192">
        <w:rPr>
          <w:sz w:val="16"/>
        </w:rPr>
        <w:t xml:space="preserve">, said Pettis. Such an outcome would be "terrible" for countries with large surpluses like China, Germany and Japan, he said. In trade wars, the surplus countries typically bear the brunt of the costs while deficit countries with diversified economies come out ahead, Pettis said. </w:t>
      </w:r>
    </w:p>
    <w:p w:rsidR="003F65D0" w:rsidRPr="003F65D0" w:rsidRDefault="003F65D0" w:rsidP="003F65D0">
      <w:pPr>
        <w:rPr>
          <w:sz w:val="16"/>
        </w:rPr>
      </w:pPr>
      <w:r w:rsidRPr="00383192">
        <w:rPr>
          <w:rStyle w:val="StyleUnderline"/>
        </w:rPr>
        <w:t xml:space="preserve">The good news is that </w:t>
      </w:r>
      <w:r w:rsidRPr="00B70945">
        <w:rPr>
          <w:rStyle w:val="StyleUnderline"/>
        </w:rPr>
        <w:t>Trump’s infrastructure plan may prove successful</w:t>
      </w:r>
      <w:r w:rsidRPr="00B70945">
        <w:rPr>
          <w:sz w:val="16"/>
        </w:rPr>
        <w:t xml:space="preserve">, said Pettis. That’s </w:t>
      </w:r>
      <w:r w:rsidRPr="00B70945">
        <w:rPr>
          <w:rStyle w:val="StyleUnderline"/>
        </w:rPr>
        <w:t>because the acute need for new and refreshe</w:t>
      </w:r>
      <w:r w:rsidRPr="00383192">
        <w:rPr>
          <w:rStyle w:val="StyleUnderline"/>
        </w:rPr>
        <w:t xml:space="preserve">d </w:t>
      </w:r>
      <w:r w:rsidRPr="00AB2B8B">
        <w:rPr>
          <w:rStyle w:val="StyleUnderline"/>
          <w:highlight w:val="yellow"/>
        </w:rPr>
        <w:t xml:space="preserve">infrastructure </w:t>
      </w:r>
      <w:r w:rsidRPr="00B70945">
        <w:rPr>
          <w:rStyle w:val="StyleUnderline"/>
        </w:rPr>
        <w:t>means</w:t>
      </w:r>
      <w:r w:rsidRPr="00383192">
        <w:rPr>
          <w:rStyle w:val="StyleUnderline"/>
        </w:rPr>
        <w:t xml:space="preserve"> </w:t>
      </w:r>
      <w:r w:rsidRPr="00B70945">
        <w:rPr>
          <w:rStyle w:val="StyleUnderline"/>
        </w:rPr>
        <w:t>such</w:t>
      </w:r>
      <w:r w:rsidRPr="00383192">
        <w:rPr>
          <w:rStyle w:val="StyleUnderline"/>
        </w:rPr>
        <w:t xml:space="preserve"> </w:t>
      </w:r>
      <w:r w:rsidRPr="00AB2B8B">
        <w:rPr>
          <w:rStyle w:val="StyleUnderline"/>
          <w:highlight w:val="yellow"/>
        </w:rPr>
        <w:t xml:space="preserve">spending could </w:t>
      </w:r>
      <w:r w:rsidRPr="00AB2B8B">
        <w:rPr>
          <w:rStyle w:val="Emphasis"/>
          <w:highlight w:val="yellow"/>
        </w:rPr>
        <w:t>stoke growth</w:t>
      </w:r>
      <w:r w:rsidRPr="00383192">
        <w:rPr>
          <w:rStyle w:val="Emphasis"/>
        </w:rPr>
        <w:t xml:space="preserve"> by </w:t>
      </w:r>
      <w:r w:rsidRPr="00AB2B8B">
        <w:rPr>
          <w:rStyle w:val="Emphasis"/>
          <w:highlight w:val="yellow"/>
        </w:rPr>
        <w:t>more than it inflates debt</w:t>
      </w:r>
      <w:r w:rsidRPr="00383192">
        <w:rPr>
          <w:sz w:val="16"/>
        </w:rPr>
        <w:t xml:space="preserve">, said Pettis. </w:t>
      </w:r>
    </w:p>
    <w:p w:rsidR="003F65D0" w:rsidRDefault="003F65D0" w:rsidP="003F65D0">
      <w:pPr>
        <w:pStyle w:val="Heading4"/>
      </w:pPr>
      <w:r>
        <w:t xml:space="preserve">Protectionism causes global great power war </w:t>
      </w:r>
    </w:p>
    <w:p w:rsidR="003F65D0" w:rsidRDefault="003F65D0" w:rsidP="003F65D0">
      <w:r>
        <w:t xml:space="preserve">Nouriel </w:t>
      </w:r>
      <w:r w:rsidRPr="009B5ECF">
        <w:rPr>
          <w:rStyle w:val="Style13ptBold"/>
        </w:rPr>
        <w:t>Roubini 17</w:t>
      </w:r>
      <w:r>
        <w:t xml:space="preserve">, professor at NYU’s Stern School of Business and Chairman of Roubini Macro Associates, was Senior Economist for International Affairs in the White House's Council of Economic Advisers during the Clinton Administration, 1/2/17, ““America First” and Global Conflict Next,” </w:t>
      </w:r>
      <w:hyperlink r:id="rId9" w:history="1">
        <w:r w:rsidRPr="00064781">
          <w:rPr>
            <w:rStyle w:val="Hyperlink"/>
          </w:rPr>
          <w:t>https://www.project-syndicate.org/commentary/trump-isolationism-undermines-peace-worldwide-by-nouriel-roubini-2017-01</w:t>
        </w:r>
      </w:hyperlink>
    </w:p>
    <w:p w:rsidR="003F65D0" w:rsidRPr="006A5D9B" w:rsidRDefault="003F65D0" w:rsidP="003F65D0">
      <w:pPr>
        <w:rPr>
          <w:sz w:val="16"/>
        </w:rPr>
      </w:pPr>
      <w:r w:rsidRPr="006A5D9B">
        <w:rPr>
          <w:sz w:val="16"/>
        </w:rPr>
        <w:t xml:space="preserve">Trump, however, may pursue populist, anti-globalization, and protectionist </w:t>
      </w:r>
      <w:r w:rsidRPr="00AB2B8B">
        <w:rPr>
          <w:rStyle w:val="StyleUnderline"/>
          <w:highlight w:val="yellow"/>
        </w:rPr>
        <w:t>policies that hinder trade</w:t>
      </w:r>
      <w:r w:rsidRPr="006A5D9B">
        <w:rPr>
          <w:sz w:val="16"/>
        </w:rPr>
        <w:t xml:space="preserve"> and restrict the movement of labor and capital. And he has cast doubt on existing US security guarantees by suggesting that he will force America’s allies to pay for more of their own defense. If Trump is serious about putting “America first,” his administration will shift US geopolitical strategy toward isolationism and unilateralism, pursuing only the national interests of the homeland.</w:t>
      </w:r>
    </w:p>
    <w:p w:rsidR="003F65D0" w:rsidRPr="006A5D9B" w:rsidRDefault="003F65D0" w:rsidP="003F65D0">
      <w:pPr>
        <w:rPr>
          <w:sz w:val="16"/>
        </w:rPr>
      </w:pPr>
      <w:r w:rsidRPr="006A5D9B">
        <w:rPr>
          <w:sz w:val="16"/>
        </w:rPr>
        <w:t xml:space="preserve">When the US pursued similar policies in the 1920s and 1930s, it </w:t>
      </w:r>
      <w:r w:rsidRPr="00AB2B8B">
        <w:rPr>
          <w:rStyle w:val="Emphasis"/>
          <w:highlight w:val="yellow"/>
        </w:rPr>
        <w:t>helped sow</w:t>
      </w:r>
      <w:r w:rsidRPr="006A5D9B">
        <w:rPr>
          <w:rStyle w:val="Emphasis"/>
        </w:rPr>
        <w:t xml:space="preserve"> the </w:t>
      </w:r>
      <w:r w:rsidRPr="00AB2B8B">
        <w:rPr>
          <w:rStyle w:val="Emphasis"/>
          <w:highlight w:val="yellow"/>
        </w:rPr>
        <w:t>seeds of World War II</w:t>
      </w:r>
      <w:r w:rsidRPr="00AB2B8B">
        <w:rPr>
          <w:rStyle w:val="StyleUnderline"/>
          <w:highlight w:val="yellow"/>
        </w:rPr>
        <w:t>. Protectionism</w:t>
      </w:r>
      <w:r w:rsidRPr="006A5D9B">
        <w:rPr>
          <w:sz w:val="16"/>
        </w:rPr>
        <w:t xml:space="preserve"> – starting with the Smoot-Hawley Tariff, which affected thousands of imported goods – </w:t>
      </w:r>
      <w:r w:rsidRPr="00AB2B8B">
        <w:rPr>
          <w:rStyle w:val="StyleUnderline"/>
          <w:highlight w:val="yellow"/>
        </w:rPr>
        <w:t>triggered retaliatory trade</w:t>
      </w:r>
      <w:r w:rsidRPr="006A5D9B">
        <w:rPr>
          <w:rStyle w:val="StyleUnderline"/>
        </w:rPr>
        <w:t xml:space="preserve"> and currency </w:t>
      </w:r>
      <w:r w:rsidRPr="00AB2B8B">
        <w:rPr>
          <w:rStyle w:val="StyleUnderline"/>
          <w:highlight w:val="yellow"/>
        </w:rPr>
        <w:t>wars</w:t>
      </w:r>
      <w:r w:rsidRPr="006A5D9B">
        <w:rPr>
          <w:rStyle w:val="StyleUnderline"/>
        </w:rPr>
        <w:t xml:space="preserve"> that worsened the Great Depression</w:t>
      </w:r>
      <w:r w:rsidRPr="006A5D9B">
        <w:rPr>
          <w:sz w:val="16"/>
        </w:rPr>
        <w:t xml:space="preserve">. More important, </w:t>
      </w:r>
      <w:r w:rsidRPr="00AB2B8B">
        <w:rPr>
          <w:rStyle w:val="StyleUnderline"/>
          <w:highlight w:val="yellow"/>
        </w:rPr>
        <w:t>American isolationism</w:t>
      </w:r>
      <w:r w:rsidRPr="006A5D9B">
        <w:rPr>
          <w:sz w:val="16"/>
        </w:rPr>
        <w:t xml:space="preserve"> – based on a false belief that the US was safely protected by two oceans – </w:t>
      </w:r>
      <w:r w:rsidRPr="00AB2B8B">
        <w:rPr>
          <w:rStyle w:val="StyleUnderline"/>
          <w:highlight w:val="yellow"/>
        </w:rPr>
        <w:t>allowed</w:t>
      </w:r>
      <w:r w:rsidRPr="006A5D9B">
        <w:rPr>
          <w:sz w:val="16"/>
        </w:rPr>
        <w:t xml:space="preserve"> Nazi </w:t>
      </w:r>
      <w:r w:rsidRPr="00AB2B8B">
        <w:rPr>
          <w:rStyle w:val="StyleUnderline"/>
          <w:highlight w:val="yellow"/>
        </w:rPr>
        <w:t>Germany and</w:t>
      </w:r>
      <w:r w:rsidRPr="006A5D9B">
        <w:rPr>
          <w:sz w:val="16"/>
        </w:rPr>
        <w:t xml:space="preserve"> Imperial </w:t>
      </w:r>
      <w:r w:rsidRPr="00AB2B8B">
        <w:rPr>
          <w:rStyle w:val="StyleUnderline"/>
          <w:highlight w:val="yellow"/>
        </w:rPr>
        <w:t>Japan to</w:t>
      </w:r>
      <w:r w:rsidRPr="006A5D9B">
        <w:rPr>
          <w:sz w:val="16"/>
        </w:rPr>
        <w:t xml:space="preserve"> wage aggressive war and </w:t>
      </w:r>
      <w:r w:rsidRPr="00AB2B8B">
        <w:rPr>
          <w:rStyle w:val="Emphasis"/>
          <w:highlight w:val="yellow"/>
        </w:rPr>
        <w:t>threaten the</w:t>
      </w:r>
      <w:r w:rsidRPr="006A5D9B">
        <w:rPr>
          <w:rStyle w:val="Emphasis"/>
        </w:rPr>
        <w:t xml:space="preserve"> entire </w:t>
      </w:r>
      <w:r w:rsidRPr="00AB2B8B">
        <w:rPr>
          <w:rStyle w:val="Emphasis"/>
          <w:highlight w:val="yellow"/>
        </w:rPr>
        <w:t>world</w:t>
      </w:r>
      <w:r w:rsidRPr="006A5D9B">
        <w:rPr>
          <w:sz w:val="16"/>
        </w:rPr>
        <w:t>. With the attack on Pearl Harbor in December 1941, the US was finally forced to take its head out of the sand.</w:t>
      </w:r>
    </w:p>
    <w:p w:rsidR="003F65D0" w:rsidRPr="006A5D9B" w:rsidRDefault="003F65D0" w:rsidP="003F65D0">
      <w:pPr>
        <w:rPr>
          <w:sz w:val="16"/>
        </w:rPr>
      </w:pPr>
      <w:r w:rsidRPr="00AB2B8B">
        <w:rPr>
          <w:rStyle w:val="StyleUnderline"/>
          <w:highlight w:val="yellow"/>
        </w:rPr>
        <w:t>Today</w:t>
      </w:r>
      <w:r w:rsidRPr="006A5D9B">
        <w:rPr>
          <w:sz w:val="16"/>
        </w:rPr>
        <w:t xml:space="preserve">, too, a US turn to isolationism and the </w:t>
      </w:r>
      <w:r w:rsidRPr="00AB2B8B">
        <w:rPr>
          <w:rStyle w:val="StyleUnderline"/>
          <w:highlight w:val="yellow"/>
        </w:rPr>
        <w:t>pursuit of strictly US</w:t>
      </w:r>
      <w:r w:rsidRPr="006A5D9B">
        <w:rPr>
          <w:rStyle w:val="StyleUnderline"/>
        </w:rPr>
        <w:t xml:space="preserve"> national </w:t>
      </w:r>
      <w:r w:rsidRPr="00AB2B8B">
        <w:rPr>
          <w:rStyle w:val="StyleUnderline"/>
          <w:highlight w:val="yellow"/>
        </w:rPr>
        <w:t>interests may</w:t>
      </w:r>
      <w:r w:rsidRPr="006A5D9B">
        <w:rPr>
          <w:sz w:val="16"/>
        </w:rPr>
        <w:t xml:space="preserve"> eventually </w:t>
      </w:r>
      <w:r w:rsidRPr="00AB2B8B">
        <w:rPr>
          <w:rStyle w:val="Emphasis"/>
          <w:highlight w:val="yellow"/>
        </w:rPr>
        <w:t>lead to</w:t>
      </w:r>
      <w:r w:rsidRPr="006A5D9B">
        <w:rPr>
          <w:rStyle w:val="Emphasis"/>
        </w:rPr>
        <w:t xml:space="preserve"> a </w:t>
      </w:r>
      <w:r w:rsidRPr="00AB2B8B">
        <w:rPr>
          <w:rStyle w:val="Emphasis"/>
          <w:highlight w:val="yellow"/>
        </w:rPr>
        <w:t>global conflict</w:t>
      </w:r>
      <w:r w:rsidRPr="006A5D9B">
        <w:rPr>
          <w:sz w:val="16"/>
        </w:rPr>
        <w:t>. Even without the prospect of American disengagement from Europe, the European Union and the eurozone already appear to be disintegrating, particularly in the wake of the United Kingdom’s June Brexit vote and Italy’s failed referendum on constitutional reforms in December. Moreover, in 2017, extreme anti-Europe left- or right-wing populist parties could come to power in France and Italy, and possibly in other parts of Europe.</w:t>
      </w:r>
    </w:p>
    <w:p w:rsidR="003F65D0" w:rsidRPr="006A5D9B" w:rsidRDefault="003F65D0" w:rsidP="003F65D0">
      <w:pPr>
        <w:rPr>
          <w:sz w:val="10"/>
          <w:szCs w:val="10"/>
        </w:rPr>
      </w:pPr>
      <w:r w:rsidRPr="006A5D9B">
        <w:rPr>
          <w:sz w:val="10"/>
          <w:szCs w:val="10"/>
        </w:rPr>
        <w:t>Without active US engagement in Europe, an aggressively revanchist Russia will step in. Russia is already challenging the US and the EU in Ukraine, Syria, the Baltics, and the Balkans, and it may capitalize on the EU’s looming collapse by reasserting its influence in the former Soviet bloc countries, and supporting pro-Russia movements within Europe. If Europe gradually loses its US security umbrella, no one stands to benefit more than Russian President Vladimir Putin.</w:t>
      </w:r>
    </w:p>
    <w:p w:rsidR="003F65D0" w:rsidRPr="006A5D9B" w:rsidRDefault="003F65D0" w:rsidP="003F65D0">
      <w:pPr>
        <w:rPr>
          <w:sz w:val="10"/>
          <w:szCs w:val="10"/>
        </w:rPr>
      </w:pPr>
      <w:r w:rsidRPr="006A5D9B">
        <w:rPr>
          <w:sz w:val="10"/>
          <w:szCs w:val="10"/>
        </w:rPr>
        <w:t>Trump’s proposals also threaten to exacerbate the situation in the Middle East. He has said that he will make America energy independent, which entails abandoning US interests in the region and becoming more reliant on domestically produced greenhouse-gas-emitting fossil fuels. And he has maintained his position that Islam itself, rather than just radical militant Islam, is dangerous. This view, shared by Trump’s incoming National Security Adviser, General Michael Flynn, plays directly into Islamist militants’ own narrative of a clash of civilizations.</w:t>
      </w:r>
    </w:p>
    <w:p w:rsidR="003F65D0" w:rsidRPr="006A5D9B" w:rsidRDefault="003F65D0" w:rsidP="003F65D0">
      <w:pPr>
        <w:rPr>
          <w:sz w:val="10"/>
          <w:szCs w:val="10"/>
        </w:rPr>
      </w:pPr>
      <w:r w:rsidRPr="006A5D9B">
        <w:rPr>
          <w:sz w:val="10"/>
          <w:szCs w:val="10"/>
        </w:rPr>
        <w:t>Meanwhile, an “America first” approach under Trump will likely worsen the longstanding Sunni-Shia proxy wars between Saudi Arabia and Iran. And if the US no longer guarantees its Sunni allies’ security, all regional powers – including Iran, Saudi Arabia, Turkey, and Egypt – might decide that they can defend themselves only by acquiring nuclear weapons, and even more deadly conflict will ensue.</w:t>
      </w:r>
    </w:p>
    <w:p w:rsidR="003F65D0" w:rsidRPr="006A5D9B" w:rsidRDefault="003F65D0" w:rsidP="003F65D0">
      <w:pPr>
        <w:rPr>
          <w:sz w:val="10"/>
          <w:szCs w:val="10"/>
        </w:rPr>
      </w:pPr>
      <w:r w:rsidRPr="006A5D9B">
        <w:rPr>
          <w:sz w:val="10"/>
          <w:szCs w:val="10"/>
        </w:rPr>
        <w:t>In Asia, US economic and military primacy has provided decades of stability; but a rising China is now challenging the status quo.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w:t>
      </w:r>
    </w:p>
    <w:p w:rsidR="003F65D0" w:rsidRPr="006A5D9B" w:rsidRDefault="003F65D0" w:rsidP="003F65D0">
      <w:pPr>
        <w:rPr>
          <w:sz w:val="10"/>
          <w:szCs w:val="10"/>
        </w:rPr>
      </w:pPr>
      <w:r w:rsidRPr="006A5D9B">
        <w:rPr>
          <w:sz w:val="10"/>
          <w:szCs w:val="10"/>
        </w:rPr>
        <w:t>If the US gives up on its Asian allies such as the Philippines, South Korea, and Taiwan, those countries may have no choice but to prostrate themselves before China; and other US allies, such as Japan and India, may be forced to militarize and challenge China openly. Thus, an American withdrawal from the region could very well eventually precipitate a military conflict there.</w:t>
      </w:r>
    </w:p>
    <w:p w:rsidR="003F65D0" w:rsidRPr="006A5D9B" w:rsidRDefault="003F65D0" w:rsidP="003F65D0">
      <w:pPr>
        <w:rPr>
          <w:sz w:val="16"/>
        </w:rPr>
      </w:pPr>
      <w:r w:rsidRPr="006A5D9B">
        <w:rPr>
          <w:rStyle w:val="StyleUnderline"/>
        </w:rPr>
        <w:t>As in the 1930s, when protectionist</w:t>
      </w:r>
      <w:r w:rsidRPr="006A5D9B">
        <w:rPr>
          <w:sz w:val="16"/>
        </w:rPr>
        <w:t xml:space="preserve"> and isolationist </w:t>
      </w:r>
      <w:r w:rsidRPr="006A5D9B">
        <w:rPr>
          <w:rStyle w:val="StyleUnderline"/>
        </w:rPr>
        <w:t>US policies hampered global economic growth and trade, and created</w:t>
      </w:r>
      <w:r w:rsidRPr="006A5D9B">
        <w:rPr>
          <w:sz w:val="16"/>
        </w:rPr>
        <w:t xml:space="preserve"> the </w:t>
      </w:r>
      <w:r w:rsidRPr="006A5D9B">
        <w:rPr>
          <w:rStyle w:val="StyleUnderline"/>
        </w:rPr>
        <w:t>conditions for rising</w:t>
      </w:r>
      <w:r w:rsidRPr="006A5D9B">
        <w:rPr>
          <w:sz w:val="16"/>
        </w:rPr>
        <w:t xml:space="preserve"> revisionist </w:t>
      </w:r>
      <w:r w:rsidRPr="006A5D9B">
        <w:rPr>
          <w:rStyle w:val="StyleUnderline"/>
        </w:rPr>
        <w:t xml:space="preserve">powers to start a </w:t>
      </w:r>
      <w:r w:rsidRPr="006A5D9B">
        <w:rPr>
          <w:rStyle w:val="Emphasis"/>
        </w:rPr>
        <w:t>world war</w:t>
      </w:r>
      <w:r w:rsidRPr="006A5D9B">
        <w:rPr>
          <w:rStyle w:val="StyleUnderline"/>
        </w:rPr>
        <w:t>, similar policy impulses could set the stage for new powers to challenge and undermine the American-led international order</w:t>
      </w:r>
      <w:r w:rsidRPr="006A5D9B">
        <w:rPr>
          <w:sz w:val="16"/>
        </w:rPr>
        <w:t xml:space="preserve">. </w:t>
      </w:r>
      <w:r w:rsidRPr="00AB2B8B">
        <w:rPr>
          <w:rStyle w:val="StyleUnderline"/>
          <w:highlight w:val="yellow"/>
        </w:rPr>
        <w:t>An isolationist Trump</w:t>
      </w:r>
      <w:r w:rsidRPr="006A5D9B">
        <w:rPr>
          <w:rStyle w:val="StyleUnderline"/>
        </w:rPr>
        <w:t xml:space="preserve"> administration </w:t>
      </w:r>
      <w:r w:rsidRPr="00AB2B8B">
        <w:rPr>
          <w:rStyle w:val="StyleUnderline"/>
          <w:highlight w:val="yellow"/>
        </w:rPr>
        <w:t>may</w:t>
      </w:r>
      <w:r w:rsidRPr="006A5D9B">
        <w:rPr>
          <w:sz w:val="16"/>
        </w:rPr>
        <w:t xml:space="preserve"> see the wide oceans to its east and west, and </w:t>
      </w:r>
      <w:r w:rsidRPr="00AB2B8B">
        <w:rPr>
          <w:rStyle w:val="StyleUnderline"/>
          <w:highlight w:val="yellow"/>
        </w:rPr>
        <w:t>think</w:t>
      </w:r>
      <w:r w:rsidRPr="006A5D9B">
        <w:rPr>
          <w:sz w:val="16"/>
        </w:rPr>
        <w:t xml:space="preserve"> that increasingly ambitious powers such as </w:t>
      </w:r>
      <w:r w:rsidRPr="00AB2B8B">
        <w:rPr>
          <w:rStyle w:val="StyleUnderline"/>
          <w:highlight w:val="yellow"/>
        </w:rPr>
        <w:t>Russia, China, and Iran pose no</w:t>
      </w:r>
      <w:r w:rsidRPr="006A5D9B">
        <w:rPr>
          <w:rStyle w:val="StyleUnderline"/>
        </w:rPr>
        <w:t xml:space="preserve"> direct </w:t>
      </w:r>
      <w:r w:rsidRPr="00AB2B8B">
        <w:rPr>
          <w:rStyle w:val="StyleUnderline"/>
          <w:highlight w:val="yellow"/>
        </w:rPr>
        <w:t>threat</w:t>
      </w:r>
      <w:r w:rsidRPr="006A5D9B">
        <w:rPr>
          <w:sz w:val="16"/>
        </w:rPr>
        <w:t xml:space="preserve"> to the homeland.</w:t>
      </w:r>
    </w:p>
    <w:p w:rsidR="003F65D0" w:rsidRDefault="003F65D0" w:rsidP="003F65D0">
      <w:r w:rsidRPr="006A5D9B">
        <w:rPr>
          <w:rStyle w:val="StyleUnderline"/>
        </w:rPr>
        <w:t>But the US is still a global economic and financial power in a deeply interconnected world</w:t>
      </w:r>
      <w:r w:rsidRPr="006A5D9B">
        <w:rPr>
          <w:sz w:val="16"/>
        </w:rPr>
        <w:t xml:space="preserve">. If </w:t>
      </w:r>
      <w:r w:rsidRPr="00AB2B8B">
        <w:rPr>
          <w:rStyle w:val="StyleUnderline"/>
          <w:highlight w:val="yellow"/>
        </w:rPr>
        <w:t>left unchecked, these</w:t>
      </w:r>
      <w:r w:rsidRPr="006A5D9B">
        <w:rPr>
          <w:rStyle w:val="StyleUnderline"/>
        </w:rPr>
        <w:t xml:space="preserve"> countries </w:t>
      </w:r>
      <w:r w:rsidRPr="00AB2B8B">
        <w:rPr>
          <w:rStyle w:val="StyleUnderline"/>
          <w:highlight w:val="yellow"/>
        </w:rPr>
        <w:t>will</w:t>
      </w:r>
      <w:r w:rsidRPr="006A5D9B">
        <w:rPr>
          <w:sz w:val="16"/>
        </w:rPr>
        <w:t xml:space="preserve"> eventually be able to </w:t>
      </w:r>
      <w:r w:rsidRPr="00AB2B8B">
        <w:rPr>
          <w:rStyle w:val="Emphasis"/>
          <w:highlight w:val="yellow"/>
        </w:rPr>
        <w:t>threaten core US economic and security interests</w:t>
      </w:r>
      <w:r w:rsidRPr="006A5D9B">
        <w:rPr>
          <w:sz w:val="16"/>
        </w:rPr>
        <w:t xml:space="preserve"> – at home and abroad – </w:t>
      </w:r>
      <w:r w:rsidRPr="00AB2B8B">
        <w:rPr>
          <w:rStyle w:val="StyleUnderline"/>
          <w:highlight w:val="yellow"/>
        </w:rPr>
        <w:t>especially if they expand</w:t>
      </w:r>
      <w:r w:rsidRPr="006A5D9B">
        <w:rPr>
          <w:rStyle w:val="StyleUnderline"/>
        </w:rPr>
        <w:t xml:space="preserve"> their </w:t>
      </w:r>
      <w:r w:rsidRPr="00AB2B8B">
        <w:rPr>
          <w:rStyle w:val="Emphasis"/>
          <w:highlight w:val="yellow"/>
        </w:rPr>
        <w:t>nuclear</w:t>
      </w:r>
      <w:r w:rsidRPr="006A5D9B">
        <w:rPr>
          <w:sz w:val="16"/>
        </w:rPr>
        <w:t xml:space="preserve"> and cyberwarfare </w:t>
      </w:r>
      <w:r w:rsidRPr="00AB2B8B">
        <w:rPr>
          <w:rStyle w:val="Emphasis"/>
          <w:highlight w:val="yellow"/>
        </w:rPr>
        <w:t>capacities</w:t>
      </w:r>
      <w:r w:rsidRPr="006A5D9B">
        <w:rPr>
          <w:sz w:val="16"/>
        </w:rPr>
        <w:t xml:space="preserve">. The historical record is clear: </w:t>
      </w:r>
      <w:r w:rsidRPr="00AB2B8B">
        <w:rPr>
          <w:rStyle w:val="StyleUnderline"/>
          <w:highlight w:val="yellow"/>
        </w:rPr>
        <w:t>protectionism</w:t>
      </w:r>
      <w:r w:rsidRPr="006A5D9B">
        <w:rPr>
          <w:rStyle w:val="StyleUnderline"/>
        </w:rPr>
        <w:t xml:space="preserve">, isolationism, </w:t>
      </w:r>
      <w:r w:rsidRPr="00AB2B8B">
        <w:rPr>
          <w:rStyle w:val="StyleUnderline"/>
          <w:highlight w:val="yellow"/>
        </w:rPr>
        <w:t>and “America first” policies are a</w:t>
      </w:r>
      <w:r w:rsidRPr="006A5D9B">
        <w:rPr>
          <w:rStyle w:val="StyleUnderline"/>
        </w:rPr>
        <w:t xml:space="preserve"> </w:t>
      </w:r>
      <w:r w:rsidRPr="006A5D9B">
        <w:rPr>
          <w:rStyle w:val="Emphasis"/>
        </w:rPr>
        <w:t xml:space="preserve">recipe for </w:t>
      </w:r>
      <w:r w:rsidRPr="00AB2B8B">
        <w:rPr>
          <w:rStyle w:val="Emphasis"/>
          <w:highlight w:val="yellow"/>
        </w:rPr>
        <w:t>economic and military disaster</w:t>
      </w:r>
      <w:r>
        <w:t>.</w:t>
      </w:r>
    </w:p>
    <w:p w:rsidR="003F65D0" w:rsidRDefault="003F65D0" w:rsidP="003F65D0"/>
    <w:p w:rsidR="003F65D0" w:rsidRPr="003F65D0" w:rsidRDefault="003F65D0" w:rsidP="003F65D0"/>
    <w:p w:rsidR="00777391" w:rsidRDefault="00777391" w:rsidP="00777391">
      <w:pPr>
        <w:pStyle w:val="Heading1"/>
      </w:pPr>
      <w:r>
        <w:t>UQ</w:t>
      </w:r>
    </w:p>
    <w:p w:rsidR="007B24A9" w:rsidRDefault="007B24A9" w:rsidP="007B24A9"/>
    <w:p w:rsidR="00777391" w:rsidRDefault="00777391" w:rsidP="00777391">
      <w:pPr>
        <w:pStyle w:val="Heading3"/>
      </w:pPr>
      <w:r>
        <w:t>Will Pass UQ---2NC</w:t>
      </w:r>
    </w:p>
    <w:p w:rsidR="006D4E69" w:rsidRPr="006D4E69" w:rsidRDefault="006D4E69" w:rsidP="006D4E69">
      <w:pPr>
        <w:pStyle w:val="Heading4"/>
      </w:pPr>
      <w:r>
        <w:t>Infrastructure is top of the docket and will pass---Trump sees fights over taxes, health care, and Russia on the horizon, and is pivoting Congressional focus to the passage of his infrastructure bill. The vote will be close, but latent democratic support for infrastructure funding, as well as Trump’s PC make passage guaranteed in the Squo---That’s Restuccia</w:t>
      </w:r>
    </w:p>
    <w:p w:rsidR="007128C4" w:rsidRDefault="007128C4" w:rsidP="007128C4">
      <w:pPr>
        <w:pStyle w:val="Heading4"/>
      </w:pPr>
      <w:r>
        <w:t>Will pass, but its close---PC is key</w:t>
      </w:r>
    </w:p>
    <w:p w:rsidR="007128C4" w:rsidRPr="007128C4" w:rsidRDefault="007128C4" w:rsidP="007128C4">
      <w:r>
        <w:t xml:space="preserve">Josh </w:t>
      </w:r>
      <w:r w:rsidRPr="007128C4">
        <w:rPr>
          <w:rStyle w:val="Style13ptBold"/>
        </w:rPr>
        <w:t>Siegel 6/19</w:t>
      </w:r>
      <w:r>
        <w:t>, Reporter for the Washington Examiner. 6/19/17, “Lawmakers grapple with how to build from Trump's 'infrastructure week'” http://www.washingtonexaminer.com/lawmakers-grapple-with-how-to-build-from-trumps-infrastructure-week/article/2626106</w:t>
      </w:r>
    </w:p>
    <w:p w:rsidR="007128C4" w:rsidRPr="007128C4" w:rsidRDefault="007128C4" w:rsidP="007128C4">
      <w:pPr>
        <w:rPr>
          <w:sz w:val="16"/>
        </w:rPr>
      </w:pPr>
      <w:r w:rsidRPr="007128C4">
        <w:rPr>
          <w:sz w:val="16"/>
        </w:rPr>
        <w:t xml:space="preserve">After President </w:t>
      </w:r>
      <w:r w:rsidRPr="00AB2B8B">
        <w:rPr>
          <w:rStyle w:val="StyleUnderline"/>
          <w:highlight w:val="yellow"/>
        </w:rPr>
        <w:t>Trump</w:t>
      </w:r>
      <w:r w:rsidRPr="007128C4">
        <w:rPr>
          <w:sz w:val="16"/>
        </w:rPr>
        <w:t xml:space="preserve">'s "infrastructure week" was widely mocked among media members, some </w:t>
      </w:r>
      <w:r w:rsidRPr="007128C4">
        <w:rPr>
          <w:rStyle w:val="StyleUnderline"/>
        </w:rPr>
        <w:t>politicians</w:t>
      </w:r>
      <w:r w:rsidRPr="007128C4">
        <w:rPr>
          <w:sz w:val="16"/>
        </w:rPr>
        <w:t xml:space="preserve">, </w:t>
      </w:r>
      <w:r w:rsidRPr="00AB2B8B">
        <w:rPr>
          <w:rStyle w:val="StyleUnderline"/>
          <w:highlight w:val="yellow"/>
        </w:rPr>
        <w:t>lawmakers and advocates</w:t>
      </w:r>
      <w:r w:rsidRPr="007128C4">
        <w:rPr>
          <w:sz w:val="16"/>
        </w:rPr>
        <w:t xml:space="preserve"> who </w:t>
      </w:r>
      <w:r w:rsidRPr="00AB2B8B">
        <w:rPr>
          <w:rStyle w:val="StyleUnderline"/>
          <w:highlight w:val="yellow"/>
        </w:rPr>
        <w:t>are serious about wanting to see the nation's roads</w:t>
      </w:r>
      <w:r w:rsidRPr="007128C4">
        <w:rPr>
          <w:rStyle w:val="StyleUnderline"/>
        </w:rPr>
        <w:t xml:space="preserve"> and bridges </w:t>
      </w:r>
      <w:r w:rsidRPr="00AB2B8B">
        <w:rPr>
          <w:rStyle w:val="StyleUnderline"/>
          <w:highlight w:val="yellow"/>
        </w:rPr>
        <w:t>improved</w:t>
      </w:r>
      <w:r w:rsidRPr="007128C4">
        <w:rPr>
          <w:sz w:val="16"/>
        </w:rPr>
        <w:t xml:space="preserve"> are grappling with how to move forward.</w:t>
      </w:r>
    </w:p>
    <w:p w:rsidR="007128C4" w:rsidRPr="007128C4" w:rsidRDefault="007128C4" w:rsidP="007128C4">
      <w:pPr>
        <w:rPr>
          <w:sz w:val="16"/>
        </w:rPr>
      </w:pPr>
      <w:r w:rsidRPr="00AB2B8B">
        <w:rPr>
          <w:rStyle w:val="StyleUnderline"/>
          <w:highlight w:val="yellow"/>
        </w:rPr>
        <w:t>Republicans</w:t>
      </w:r>
      <w:r w:rsidRPr="007128C4">
        <w:rPr>
          <w:sz w:val="16"/>
        </w:rPr>
        <w:t xml:space="preserve"> who </w:t>
      </w:r>
      <w:r w:rsidRPr="00AB2B8B">
        <w:rPr>
          <w:rStyle w:val="Emphasis"/>
          <w:highlight w:val="yellow"/>
        </w:rPr>
        <w:t>share Trump's desire to spend on infrastructure</w:t>
      </w:r>
      <w:r w:rsidRPr="007128C4">
        <w:rPr>
          <w:sz w:val="16"/>
        </w:rPr>
        <w:t xml:space="preserve"> welcomed Trump's weeklong focus on the issue, </w:t>
      </w:r>
      <w:r w:rsidRPr="00AB2B8B">
        <w:rPr>
          <w:rStyle w:val="StyleUnderline"/>
          <w:highlight w:val="yellow"/>
        </w:rPr>
        <w:t>and interpreted his spare-in-detail early ideas as a starting point in negotiations</w:t>
      </w:r>
      <w:r w:rsidRPr="007128C4">
        <w:rPr>
          <w:sz w:val="16"/>
        </w:rPr>
        <w:t>.</w:t>
      </w:r>
    </w:p>
    <w:p w:rsidR="007128C4" w:rsidRPr="007128C4" w:rsidRDefault="007128C4" w:rsidP="007128C4">
      <w:pPr>
        <w:rPr>
          <w:sz w:val="16"/>
        </w:rPr>
      </w:pPr>
      <w:r w:rsidRPr="007128C4">
        <w:rPr>
          <w:sz w:val="16"/>
        </w:rPr>
        <w:t>"Usually, politicians say things just to get elected and hope no one remembers it," said Rep. Lou Barletta, R-Pa., a member of the House Transportation and Infrastructure Committee, in an interview with the Washington Examiner.</w:t>
      </w:r>
    </w:p>
    <w:p w:rsidR="007128C4" w:rsidRPr="007128C4" w:rsidRDefault="007128C4" w:rsidP="007128C4">
      <w:pPr>
        <w:rPr>
          <w:rStyle w:val="StyleUnderline"/>
        </w:rPr>
      </w:pPr>
      <w:r w:rsidRPr="007128C4">
        <w:rPr>
          <w:sz w:val="16"/>
        </w:rPr>
        <w:t>"</w:t>
      </w:r>
      <w:r w:rsidRPr="00AB2B8B">
        <w:rPr>
          <w:rStyle w:val="StyleUnderline"/>
          <w:highlight w:val="yellow"/>
        </w:rPr>
        <w:t>Trump</w:t>
      </w:r>
      <w:r w:rsidRPr="007128C4">
        <w:rPr>
          <w:sz w:val="16"/>
        </w:rPr>
        <w:t xml:space="preserve"> is different," added Barletta, who was an early supporter of the candidate for president. "Not only is he talking about </w:t>
      </w:r>
      <w:r w:rsidRPr="007128C4">
        <w:rPr>
          <w:rStyle w:val="StyleUnderline"/>
        </w:rPr>
        <w:t xml:space="preserve">it, he is saying now is the time to fix our nation's infrastructure. He </w:t>
      </w:r>
      <w:r w:rsidRPr="00AB2B8B">
        <w:rPr>
          <w:rStyle w:val="Emphasis"/>
          <w:highlight w:val="yellow"/>
        </w:rPr>
        <w:t>won't take his foot off the pedal</w:t>
      </w:r>
      <w:r w:rsidRPr="007128C4">
        <w:rPr>
          <w:rStyle w:val="StyleUnderline"/>
        </w:rPr>
        <w:t xml:space="preserve"> on this. It's more than just talk. He wants this done."</w:t>
      </w:r>
    </w:p>
    <w:p w:rsidR="007128C4" w:rsidRPr="007128C4" w:rsidRDefault="007128C4" w:rsidP="007128C4">
      <w:pPr>
        <w:rPr>
          <w:sz w:val="16"/>
        </w:rPr>
      </w:pPr>
      <w:r w:rsidRPr="007128C4">
        <w:rPr>
          <w:sz w:val="16"/>
        </w:rPr>
        <w:t>But many Democrats viewed Trump's early efforts as unserious, and were discouraged by the president's ideas, which they said catered to Republican interests. Trump's message was also overshadowed by former FBI Director James Comey's testimony on Capitol Hill.</w:t>
      </w:r>
    </w:p>
    <w:p w:rsidR="007128C4" w:rsidRPr="007128C4" w:rsidRDefault="007128C4" w:rsidP="007128C4">
      <w:pPr>
        <w:rPr>
          <w:sz w:val="16"/>
        </w:rPr>
      </w:pPr>
      <w:r w:rsidRPr="007128C4">
        <w:rPr>
          <w:sz w:val="16"/>
        </w:rPr>
        <w:t>"This was ‘infrastructure week,' but there was no bill, no proposal, no nothing," Rep. Jerry Nadler, D-N.Y., also a member of the Transportation and Infrastructure Committee, told the Washington Examiner. "All we have seen is some slogans and press releases about privatization. For Democrats, that's a non-starter. This is just a show so far."</w:t>
      </w:r>
    </w:p>
    <w:p w:rsidR="007128C4" w:rsidRPr="007128C4" w:rsidRDefault="007128C4" w:rsidP="007128C4">
      <w:pPr>
        <w:rPr>
          <w:sz w:val="16"/>
        </w:rPr>
      </w:pPr>
      <w:r w:rsidRPr="007128C4">
        <w:rPr>
          <w:sz w:val="16"/>
        </w:rPr>
        <w:t>Trump started "infrastructure week" promoting the privatization of the country's air traffic control system, claiming that it would make travel easier and cheaper.</w:t>
      </w:r>
    </w:p>
    <w:p w:rsidR="007128C4" w:rsidRPr="007128C4" w:rsidRDefault="007128C4" w:rsidP="007128C4">
      <w:pPr>
        <w:rPr>
          <w:sz w:val="16"/>
        </w:rPr>
      </w:pPr>
      <w:r w:rsidRPr="007128C4">
        <w:rPr>
          <w:sz w:val="16"/>
        </w:rPr>
        <w:t>The plan involves creating a nonprofit organization to run air traffic control at the nation's airports, taking it away from the Federal Aviation Administration.</w:t>
      </w:r>
    </w:p>
    <w:p w:rsidR="007128C4" w:rsidRPr="007128C4" w:rsidRDefault="007128C4" w:rsidP="007128C4">
      <w:pPr>
        <w:rPr>
          <w:sz w:val="16"/>
        </w:rPr>
      </w:pPr>
      <w:r w:rsidRPr="007128C4">
        <w:rPr>
          <w:sz w:val="16"/>
        </w:rPr>
        <w:t>The idea mirrors a proposal offered by Rep. Bill Shuster, a Pennsylvania Republican who is chairman of the Transportation and Infrastructure Committee, that never made it to the House floor.</w:t>
      </w:r>
    </w:p>
    <w:p w:rsidR="007128C4" w:rsidRPr="007128C4" w:rsidRDefault="007128C4" w:rsidP="007128C4">
      <w:pPr>
        <w:rPr>
          <w:sz w:val="16"/>
        </w:rPr>
      </w:pPr>
      <w:r w:rsidRPr="007128C4">
        <w:rPr>
          <w:sz w:val="16"/>
        </w:rPr>
        <w:t>Trump also outlined his broader infrastructure proposal, offering $200 billion in direct federal spending over 10 years to improve roads, bridges, airports and other transportation vehicles, in addition to broadband, schools and hospitals.</w:t>
      </w:r>
    </w:p>
    <w:p w:rsidR="007128C4" w:rsidRPr="007128C4" w:rsidRDefault="007128C4" w:rsidP="007128C4">
      <w:pPr>
        <w:rPr>
          <w:sz w:val="16"/>
        </w:rPr>
      </w:pPr>
      <w:r w:rsidRPr="007128C4">
        <w:rPr>
          <w:sz w:val="16"/>
        </w:rPr>
        <w:t>The Trump administration says it would use tax breaks to incentivize private business to spend more money on infrastructure projects. With state and local contributions, total spending would equal $1 trillion.</w:t>
      </w:r>
    </w:p>
    <w:p w:rsidR="007128C4" w:rsidRPr="007128C4" w:rsidRDefault="007128C4" w:rsidP="007128C4">
      <w:pPr>
        <w:rPr>
          <w:sz w:val="16"/>
        </w:rPr>
      </w:pPr>
      <w:r w:rsidRPr="007128C4">
        <w:rPr>
          <w:sz w:val="16"/>
        </w:rPr>
        <w:t>Finally, the administration capped the week by vowing that it it would cut regulations to help the government "get out of the way" of building projects.</w:t>
      </w:r>
    </w:p>
    <w:p w:rsidR="007128C4" w:rsidRPr="007128C4" w:rsidRDefault="007128C4" w:rsidP="007128C4">
      <w:pPr>
        <w:rPr>
          <w:sz w:val="16"/>
        </w:rPr>
      </w:pPr>
      <w:r w:rsidRPr="007128C4">
        <w:rPr>
          <w:sz w:val="16"/>
        </w:rPr>
        <w:t xml:space="preserve">While </w:t>
      </w:r>
      <w:r w:rsidRPr="00AB2B8B">
        <w:rPr>
          <w:rStyle w:val="StyleUnderline"/>
          <w:highlight w:val="yellow"/>
        </w:rPr>
        <w:t>some Democrats</w:t>
      </w:r>
      <w:r w:rsidRPr="007128C4">
        <w:rPr>
          <w:sz w:val="16"/>
        </w:rPr>
        <w:t xml:space="preserve"> support the concept of privatizing and modernizing air traffic control, and easing regulations to speed infrastructure projects, many </w:t>
      </w:r>
      <w:r w:rsidRPr="00AB2B8B">
        <w:rPr>
          <w:rStyle w:val="StyleUnderline"/>
          <w:highlight w:val="yellow"/>
        </w:rPr>
        <w:t>were hostile to Trump's spending plan</w:t>
      </w:r>
      <w:r w:rsidRPr="007128C4">
        <w:rPr>
          <w:sz w:val="16"/>
        </w:rPr>
        <w:t>.</w:t>
      </w:r>
    </w:p>
    <w:p w:rsidR="007128C4" w:rsidRPr="007128C4" w:rsidRDefault="007128C4" w:rsidP="007128C4">
      <w:pPr>
        <w:rPr>
          <w:sz w:val="16"/>
        </w:rPr>
      </w:pPr>
      <w:r w:rsidRPr="007128C4">
        <w:rPr>
          <w:sz w:val="16"/>
        </w:rPr>
        <w:t>Trump promised a $1 trillion infrastructure spending plan during the campaign, but Democrats interpreted that to mean the federal government would be taking on all, or the bulk of, that funding.</w:t>
      </w:r>
    </w:p>
    <w:p w:rsidR="007128C4" w:rsidRPr="007128C4" w:rsidRDefault="007128C4" w:rsidP="007128C4">
      <w:pPr>
        <w:rPr>
          <w:sz w:val="16"/>
        </w:rPr>
      </w:pPr>
      <w:r w:rsidRPr="007128C4">
        <w:rPr>
          <w:sz w:val="16"/>
        </w:rPr>
        <w:t>As president, Trump has not revealed how the $200 billion he proposed would be funded, including how much with tax credits, and how much with grants, for example, and what projects the money would support.</w:t>
      </w:r>
    </w:p>
    <w:p w:rsidR="007128C4" w:rsidRPr="007128C4" w:rsidRDefault="007128C4" w:rsidP="007128C4">
      <w:pPr>
        <w:rPr>
          <w:sz w:val="16"/>
        </w:rPr>
      </w:pPr>
      <w:r w:rsidRPr="007128C4">
        <w:rPr>
          <w:sz w:val="16"/>
        </w:rPr>
        <w:t>Democrats also point to an analysis by the University of Pennsylvania's Wharton Budget Model, a nonpartisan research organization, that found Trump's 2018 budget proposal would cut existing infrastructure spending by $55 billion.</w:t>
      </w:r>
    </w:p>
    <w:p w:rsidR="007128C4" w:rsidRPr="007128C4" w:rsidRDefault="007128C4" w:rsidP="007128C4">
      <w:pPr>
        <w:rPr>
          <w:sz w:val="16"/>
        </w:rPr>
      </w:pPr>
      <w:r w:rsidRPr="007128C4">
        <w:rPr>
          <w:sz w:val="16"/>
        </w:rPr>
        <w:t>The White House's Office of Management and Budget has contested that analysis, arguing that the cuts proposed for one year can't be projected to be the same for 10 years.</w:t>
      </w:r>
    </w:p>
    <w:p w:rsidR="007128C4" w:rsidRPr="007128C4" w:rsidRDefault="007128C4" w:rsidP="007128C4">
      <w:pPr>
        <w:rPr>
          <w:sz w:val="16"/>
        </w:rPr>
      </w:pPr>
      <w:r w:rsidRPr="007128C4">
        <w:rPr>
          <w:sz w:val="16"/>
        </w:rPr>
        <w:t>"The ideas we've seen so far [from Trump] represent a radical departure from past infrastructure policy, and is not likely to achieve bipartisan support," said Sen. Tom Carper, D-Del., the ranking member of the Environment and Public Works Committee, in a statement.</w:t>
      </w:r>
    </w:p>
    <w:p w:rsidR="007128C4" w:rsidRPr="007128C4" w:rsidRDefault="007128C4" w:rsidP="007128C4">
      <w:pPr>
        <w:rPr>
          <w:sz w:val="16"/>
        </w:rPr>
      </w:pPr>
      <w:r w:rsidRPr="007128C4">
        <w:rPr>
          <w:sz w:val="16"/>
        </w:rPr>
        <w:t>With Republicans in Congress struggling to advance other priorities such as healthcare and tax reform, Carper notes that lawmakers have not begun writing bipartisan infrastructure legislation.</w:t>
      </w:r>
    </w:p>
    <w:p w:rsidR="007128C4" w:rsidRPr="007128C4" w:rsidRDefault="007128C4" w:rsidP="007128C4">
      <w:pPr>
        <w:rPr>
          <w:sz w:val="16"/>
        </w:rPr>
      </w:pPr>
      <w:r w:rsidRPr="007128C4">
        <w:rPr>
          <w:sz w:val="16"/>
        </w:rPr>
        <w:t>"Democrats are ready get to work, but the vague ideas touted by the administration during ‘infrastructure week' lacked a sophisticated understanding of the challenges we face and didn't provide any new information or details that could help enable Congress to begin work on a serious infrastructure bill," Carper said.</w:t>
      </w:r>
    </w:p>
    <w:p w:rsidR="007128C4" w:rsidRPr="007128C4" w:rsidRDefault="007128C4" w:rsidP="007128C4">
      <w:pPr>
        <w:rPr>
          <w:sz w:val="16"/>
        </w:rPr>
      </w:pPr>
      <w:r w:rsidRPr="007128C4">
        <w:rPr>
          <w:sz w:val="16"/>
        </w:rPr>
        <w:t>Michael Sargent, an infrastructure analyst at the Heritage Foundation, is doubtful that Democrats and Republicans can reach consensus, and he said Trump's "infrastructure week" did little to bridge the divide.</w:t>
      </w:r>
    </w:p>
    <w:p w:rsidR="007128C4" w:rsidRPr="007128C4" w:rsidRDefault="007128C4" w:rsidP="007128C4">
      <w:pPr>
        <w:rPr>
          <w:sz w:val="16"/>
        </w:rPr>
      </w:pPr>
      <w:r w:rsidRPr="007128C4">
        <w:rPr>
          <w:sz w:val="16"/>
        </w:rPr>
        <w:t>He notes that conservatives who have always been resistant to federal infrastructure spending will likely oppose even the $2 billion in funding the administration proposed.</w:t>
      </w:r>
    </w:p>
    <w:p w:rsidR="007128C4" w:rsidRPr="007128C4" w:rsidRDefault="007128C4" w:rsidP="007128C4">
      <w:pPr>
        <w:rPr>
          <w:sz w:val="16"/>
        </w:rPr>
      </w:pPr>
      <w:r w:rsidRPr="007128C4">
        <w:rPr>
          <w:sz w:val="16"/>
        </w:rPr>
        <w:t>And Sargent said Democrats "just want another stimulus package." In 2009, then-President Obama pushed a $840 billion stimulus plan through Congress, dedicating $105 billion to infrastructure, but conservatives blocked additional efforts to spend more.</w:t>
      </w:r>
    </w:p>
    <w:p w:rsidR="007128C4" w:rsidRPr="007128C4" w:rsidRDefault="007128C4" w:rsidP="007128C4">
      <w:pPr>
        <w:rPr>
          <w:sz w:val="16"/>
        </w:rPr>
      </w:pPr>
      <w:r w:rsidRPr="007128C4">
        <w:rPr>
          <w:sz w:val="16"/>
        </w:rPr>
        <w:t>"You will have a hard time getting fiscal conservatives on board, depending on how it's paid for and how much you spend," Sargent said. "And you will have a hard time getting Democrats on board, who are automatically predisposed to fight against this administration. That leaves a small block for a major infrastructure proposal. It will be a pretty hard battle in Congress."</w:t>
      </w:r>
    </w:p>
    <w:p w:rsidR="007128C4" w:rsidRPr="007128C4" w:rsidRDefault="007128C4" w:rsidP="007128C4">
      <w:pPr>
        <w:rPr>
          <w:sz w:val="16"/>
        </w:rPr>
      </w:pPr>
      <w:r w:rsidRPr="007128C4">
        <w:rPr>
          <w:sz w:val="16"/>
        </w:rPr>
        <w:t>Robert Puentes, the president and CEO of the Eno Center for Transportation, was more encouraged by Trump's infrastructure week, and credited him for promoting the issue.</w:t>
      </w:r>
    </w:p>
    <w:p w:rsidR="007128C4" w:rsidRPr="007128C4" w:rsidRDefault="007128C4" w:rsidP="007128C4">
      <w:pPr>
        <w:rPr>
          <w:sz w:val="16"/>
        </w:rPr>
      </w:pPr>
      <w:r w:rsidRPr="007128C4">
        <w:rPr>
          <w:sz w:val="16"/>
        </w:rPr>
        <w:t xml:space="preserve">But he said </w:t>
      </w:r>
      <w:r w:rsidRPr="00AB2B8B">
        <w:rPr>
          <w:rStyle w:val="Emphasis"/>
          <w:highlight w:val="yellow"/>
        </w:rPr>
        <w:t>the administration needs to follow-up</w:t>
      </w:r>
      <w:r w:rsidRPr="007128C4">
        <w:rPr>
          <w:sz w:val="16"/>
        </w:rPr>
        <w:t xml:space="preserve"> with more details. In an interview, Puentes noted Republicans in Congress face little urgency to pursue infrastructure spending, because there is no deadline or spending lapse associated with it in the near-term.</w:t>
      </w:r>
    </w:p>
    <w:p w:rsidR="007128C4" w:rsidRPr="007128C4" w:rsidRDefault="007128C4" w:rsidP="007128C4">
      <w:pPr>
        <w:rPr>
          <w:sz w:val="16"/>
        </w:rPr>
      </w:pPr>
      <w:r w:rsidRPr="007128C4">
        <w:rPr>
          <w:sz w:val="16"/>
        </w:rPr>
        <w:t xml:space="preserve">"Broadly, </w:t>
      </w:r>
      <w:r w:rsidRPr="007128C4">
        <w:rPr>
          <w:rStyle w:val="StyleUnderline"/>
        </w:rPr>
        <w:t>any time you have a president or significant figure talking about infrastructure, it's a good thing," Puentes said. "Infrastructure is normally resigned to back rooms and board rooms. We have done the outreach part</w:t>
      </w:r>
      <w:r w:rsidRPr="007128C4">
        <w:rPr>
          <w:sz w:val="16"/>
        </w:rPr>
        <w:t>, but we need the specifics. It has to be something more than just the hand-wringing that goes on and trying to figure out exactly what we do about it."</w:t>
      </w:r>
    </w:p>
    <w:p w:rsidR="007128C4" w:rsidRPr="007128C4" w:rsidRDefault="007128C4" w:rsidP="007128C4">
      <w:pPr>
        <w:rPr>
          <w:rStyle w:val="StyleUnderline"/>
        </w:rPr>
      </w:pPr>
      <w:r w:rsidRPr="007128C4">
        <w:rPr>
          <w:sz w:val="16"/>
        </w:rPr>
        <w:t xml:space="preserve">At least some </w:t>
      </w:r>
      <w:r w:rsidRPr="00AB2B8B">
        <w:rPr>
          <w:rStyle w:val="Emphasis"/>
          <w:highlight w:val="yellow"/>
        </w:rPr>
        <w:t>lawmakers see a path forward</w:t>
      </w:r>
      <w:r w:rsidRPr="007128C4">
        <w:rPr>
          <w:sz w:val="16"/>
        </w:rPr>
        <w:t xml:space="preserve">. </w:t>
      </w:r>
      <w:r w:rsidRPr="007128C4">
        <w:rPr>
          <w:rStyle w:val="StyleUnderline"/>
        </w:rPr>
        <w:t xml:space="preserve">Reps. Tom Reed, R-N.Y., and Josh Gottheimer, D-N.J., are co-chairs of the bipartisan Problem Solvers Caucus, </w:t>
      </w:r>
      <w:r w:rsidRPr="00AB2B8B">
        <w:rPr>
          <w:rStyle w:val="StyleUnderline"/>
          <w:highlight w:val="yellow"/>
        </w:rPr>
        <w:t>a group of 40 House members dedicated to deal-making.</w:t>
      </w:r>
    </w:p>
    <w:p w:rsidR="007128C4" w:rsidRPr="007128C4" w:rsidRDefault="007128C4" w:rsidP="007128C4">
      <w:pPr>
        <w:rPr>
          <w:rStyle w:val="StyleUnderline"/>
        </w:rPr>
      </w:pPr>
      <w:r w:rsidRPr="007128C4">
        <w:rPr>
          <w:sz w:val="16"/>
        </w:rPr>
        <w:t xml:space="preserve">In interviews, Reed and Gottheimer </w:t>
      </w:r>
      <w:r w:rsidRPr="00AB2B8B">
        <w:rPr>
          <w:rStyle w:val="StyleUnderline"/>
          <w:highlight w:val="yellow"/>
        </w:rPr>
        <w:t>criticized lawmakers</w:t>
      </w:r>
      <w:r w:rsidRPr="007128C4">
        <w:rPr>
          <w:sz w:val="16"/>
        </w:rPr>
        <w:t xml:space="preserve"> from their own parties </w:t>
      </w:r>
      <w:r w:rsidRPr="00AB2B8B">
        <w:rPr>
          <w:rStyle w:val="StyleUnderline"/>
          <w:highlight w:val="yellow"/>
        </w:rPr>
        <w:t>who reacted dramatically to Trump's infrastructure week.</w:t>
      </w:r>
      <w:r w:rsidRPr="007128C4">
        <w:rPr>
          <w:sz w:val="16"/>
        </w:rPr>
        <w:t xml:space="preserve"> </w:t>
      </w:r>
      <w:r w:rsidRPr="007128C4">
        <w:rPr>
          <w:rStyle w:val="StyleUnderline"/>
        </w:rPr>
        <w:t xml:space="preserve">They said </w:t>
      </w:r>
      <w:r w:rsidRPr="00AB2B8B">
        <w:rPr>
          <w:rStyle w:val="Emphasis"/>
          <w:highlight w:val="yellow"/>
        </w:rPr>
        <w:t>they view Trump's plans as opening pitches in long negotiations</w:t>
      </w:r>
      <w:r w:rsidRPr="007128C4">
        <w:rPr>
          <w:rStyle w:val="StyleUnderline"/>
        </w:rPr>
        <w:t>.</w:t>
      </w:r>
    </w:p>
    <w:p w:rsidR="007128C4" w:rsidRPr="007128C4" w:rsidRDefault="007128C4" w:rsidP="007128C4">
      <w:pPr>
        <w:rPr>
          <w:rStyle w:val="StyleUnderline"/>
        </w:rPr>
      </w:pPr>
      <w:r w:rsidRPr="007128C4">
        <w:rPr>
          <w:rStyle w:val="StyleUnderline"/>
        </w:rPr>
        <w:t>"We are talking about a $1 trillion investment in infrastructure," Reed said</w:t>
      </w:r>
      <w:r w:rsidRPr="007128C4">
        <w:rPr>
          <w:sz w:val="16"/>
        </w:rPr>
        <w:t xml:space="preserve">. "Whoever mocks or dismisses that is missing a real opportunity to advance important policy for the American people. If we just play shirts and skins and go to the extreme base, we will fail. </w:t>
      </w:r>
      <w:r w:rsidRPr="007128C4">
        <w:rPr>
          <w:rStyle w:val="StyleUnderline"/>
        </w:rPr>
        <w:t>Longstanding and influential policy is bipartisan legislation."</w:t>
      </w:r>
    </w:p>
    <w:p w:rsidR="007128C4" w:rsidRPr="007128C4" w:rsidRDefault="007128C4" w:rsidP="007128C4">
      <w:pPr>
        <w:rPr>
          <w:sz w:val="16"/>
        </w:rPr>
      </w:pPr>
      <w:r w:rsidRPr="007128C4">
        <w:rPr>
          <w:sz w:val="16"/>
        </w:rPr>
        <w:t>The Problem Solvers Caucus has formally endorsed pairing infrastructure spending with tax reform, essentially paying for the former with repatriated cash parked overseas, which they view as the most realistic solution.</w:t>
      </w:r>
    </w:p>
    <w:p w:rsidR="007128C4" w:rsidRPr="006D4E69" w:rsidRDefault="007128C4" w:rsidP="007128C4">
      <w:pPr>
        <w:rPr>
          <w:b/>
          <w:iCs/>
          <w:u w:val="single"/>
          <w:bdr w:val="single" w:sz="8" w:space="0" w:color="auto"/>
        </w:rPr>
      </w:pPr>
      <w:r w:rsidRPr="007128C4">
        <w:rPr>
          <w:sz w:val="16"/>
        </w:rPr>
        <w:t>"</w:t>
      </w:r>
      <w:r w:rsidRPr="00AB2B8B">
        <w:rPr>
          <w:rStyle w:val="StyleUnderline"/>
          <w:highlight w:val="yellow"/>
        </w:rPr>
        <w:t>From the Democratic side, we have to</w:t>
      </w:r>
      <w:r w:rsidRPr="007128C4">
        <w:rPr>
          <w:rStyle w:val="StyleUnderline"/>
        </w:rPr>
        <w:t xml:space="preserve"> be to go to the table, </w:t>
      </w:r>
      <w:r w:rsidRPr="00AB2B8B">
        <w:rPr>
          <w:rStyle w:val="StyleUnderline"/>
          <w:highlight w:val="yellow"/>
        </w:rPr>
        <w:t>engage and</w:t>
      </w:r>
      <w:r w:rsidRPr="007128C4">
        <w:rPr>
          <w:rStyle w:val="StyleUnderline"/>
        </w:rPr>
        <w:t xml:space="preserve"> be willing to </w:t>
      </w:r>
      <w:r w:rsidRPr="00AB2B8B">
        <w:rPr>
          <w:rStyle w:val="StyleUnderline"/>
          <w:highlight w:val="yellow"/>
        </w:rPr>
        <w:t>be part of the process,"</w:t>
      </w:r>
      <w:r w:rsidRPr="007128C4">
        <w:rPr>
          <w:rStyle w:val="StyleUnderline"/>
        </w:rPr>
        <w:t xml:space="preserve"> </w:t>
      </w:r>
      <w:r w:rsidRPr="00AB2B8B">
        <w:rPr>
          <w:rStyle w:val="StyleUnderline"/>
          <w:highlight w:val="yellow"/>
        </w:rPr>
        <w:t>Gottheimer said</w:t>
      </w:r>
      <w:r w:rsidRPr="007128C4">
        <w:rPr>
          <w:sz w:val="16"/>
        </w:rPr>
        <w:t>. "No one is going to get everything they want</w:t>
      </w:r>
      <w:r w:rsidRPr="00AB2B8B">
        <w:rPr>
          <w:rStyle w:val="Emphasis"/>
          <w:highlight w:val="yellow"/>
        </w:rPr>
        <w:t>. We can't afford not to move forward given state of infrastructure in this country."</w:t>
      </w:r>
    </w:p>
    <w:p w:rsidR="00E506FF" w:rsidRDefault="00E506FF" w:rsidP="00E506FF">
      <w:pPr>
        <w:pStyle w:val="Heading4"/>
      </w:pPr>
      <w:r>
        <w:t>Will pass this year</w:t>
      </w:r>
      <w:r w:rsidR="00C216C2">
        <w:t xml:space="preserve">---White House Insiders </w:t>
      </w:r>
    </w:p>
    <w:p w:rsidR="00E506FF" w:rsidRPr="00E506FF" w:rsidRDefault="00E506FF" w:rsidP="00E506FF">
      <w:r>
        <w:t xml:space="preserve">Sarah </w:t>
      </w:r>
      <w:r w:rsidRPr="00E506FF">
        <w:rPr>
          <w:rStyle w:val="Style13ptBold"/>
        </w:rPr>
        <w:t>Westwood 6/5</w:t>
      </w:r>
      <w:r>
        <w:t>, White House reporter for the Washington Examiner. 6/5/17, “White House officials: Infrastructure bill could pass this year” http://www.washingtonexaminer.com/white-house-officials-infrastructure-bill-could-pass-this-year/article/2624957</w:t>
      </w:r>
    </w:p>
    <w:p w:rsidR="00E506FF" w:rsidRPr="00C216C2" w:rsidRDefault="00E506FF" w:rsidP="00E506FF">
      <w:pPr>
        <w:rPr>
          <w:sz w:val="16"/>
        </w:rPr>
      </w:pPr>
      <w:r w:rsidRPr="00AB2B8B">
        <w:rPr>
          <w:rStyle w:val="StyleUnderline"/>
          <w:highlight w:val="yellow"/>
        </w:rPr>
        <w:t>White House officials predicted</w:t>
      </w:r>
      <w:r w:rsidRPr="00C216C2">
        <w:rPr>
          <w:sz w:val="16"/>
        </w:rPr>
        <w:t xml:space="preserve"> Monday that </w:t>
      </w:r>
      <w:r w:rsidRPr="00AB2B8B">
        <w:rPr>
          <w:rStyle w:val="StyleUnderline"/>
          <w:highlight w:val="yellow"/>
        </w:rPr>
        <w:t xml:space="preserve">their forthcoming infrastructure legislation </w:t>
      </w:r>
      <w:r w:rsidRPr="00AB2B8B">
        <w:rPr>
          <w:rStyle w:val="Emphasis"/>
          <w:highlight w:val="yellow"/>
        </w:rPr>
        <w:t>could pass the House and Senate this year</w:t>
      </w:r>
      <w:r w:rsidRPr="00AB2B8B">
        <w:rPr>
          <w:rStyle w:val="StyleUnderline"/>
          <w:highlight w:val="yellow"/>
        </w:rPr>
        <w:t>,</w:t>
      </w:r>
      <w:r w:rsidRPr="00C216C2">
        <w:rPr>
          <w:sz w:val="16"/>
        </w:rPr>
        <w:t xml:space="preserve"> despite a growing consensus that lawmakers won't get to the bill before 2018.</w:t>
      </w:r>
    </w:p>
    <w:p w:rsidR="00E506FF" w:rsidRPr="00C216C2" w:rsidRDefault="00E506FF" w:rsidP="00E506FF">
      <w:pPr>
        <w:rPr>
          <w:sz w:val="16"/>
        </w:rPr>
      </w:pPr>
      <w:r w:rsidRPr="00C216C2">
        <w:rPr>
          <w:rStyle w:val="StyleUnderline"/>
        </w:rPr>
        <w:t xml:space="preserve">"The exact timing will be dependent upon conversations with congressional leadership, but we absolutely feel that the </w:t>
      </w:r>
      <w:r w:rsidRPr="00AB2B8B">
        <w:rPr>
          <w:rStyle w:val="StyleUnderline"/>
          <w:highlight w:val="yellow"/>
        </w:rPr>
        <w:t>infrastructure</w:t>
      </w:r>
      <w:r w:rsidRPr="00C216C2">
        <w:rPr>
          <w:rStyle w:val="StyleUnderline"/>
        </w:rPr>
        <w:t xml:space="preserve"> package </w:t>
      </w:r>
      <w:r w:rsidRPr="00AB2B8B">
        <w:rPr>
          <w:rStyle w:val="StyleUnderline"/>
          <w:highlight w:val="yellow"/>
        </w:rPr>
        <w:t>can be accomplished</w:t>
      </w:r>
      <w:r w:rsidRPr="00C216C2">
        <w:rPr>
          <w:rStyle w:val="StyleUnderline"/>
        </w:rPr>
        <w:t xml:space="preserve"> this year,"</w:t>
      </w:r>
      <w:r w:rsidRPr="00C216C2">
        <w:rPr>
          <w:sz w:val="16"/>
        </w:rPr>
        <w:t xml:space="preserve"> Reed </w:t>
      </w:r>
      <w:r w:rsidRPr="00AB2B8B">
        <w:rPr>
          <w:rStyle w:val="StyleUnderline"/>
          <w:highlight w:val="yellow"/>
        </w:rPr>
        <w:t>Cordish, assistant to the president for intragovernmental and technology initiatives, told reporters</w:t>
      </w:r>
      <w:r w:rsidRPr="00C216C2">
        <w:rPr>
          <w:sz w:val="16"/>
        </w:rPr>
        <w:t xml:space="preserve"> at the White House.</w:t>
      </w:r>
    </w:p>
    <w:p w:rsidR="00E506FF" w:rsidRPr="00C216C2" w:rsidRDefault="00E506FF" w:rsidP="00E506FF">
      <w:pPr>
        <w:rPr>
          <w:rStyle w:val="StyleUnderline"/>
        </w:rPr>
      </w:pPr>
      <w:r w:rsidRPr="00AB2B8B">
        <w:rPr>
          <w:rStyle w:val="StyleUnderline"/>
          <w:highlight w:val="yellow"/>
        </w:rPr>
        <w:t>Cordish said</w:t>
      </w:r>
      <w:r w:rsidRPr="00C216C2">
        <w:rPr>
          <w:rStyle w:val="StyleUnderline"/>
        </w:rPr>
        <w:t xml:space="preserve"> </w:t>
      </w:r>
      <w:r w:rsidRPr="00C216C2">
        <w:rPr>
          <w:sz w:val="16"/>
        </w:rPr>
        <w:t xml:space="preserve">the </w:t>
      </w:r>
      <w:r w:rsidRPr="00AB2B8B">
        <w:rPr>
          <w:rStyle w:val="StyleUnderline"/>
          <w:highlight w:val="yellow"/>
        </w:rPr>
        <w:t>infrastructure</w:t>
      </w:r>
      <w:r w:rsidRPr="00C216C2">
        <w:rPr>
          <w:sz w:val="16"/>
        </w:rPr>
        <w:t xml:space="preserve"> package, which administration officials plan to roll out during a series of events this week, </w:t>
      </w:r>
      <w:r w:rsidRPr="00AB2B8B">
        <w:rPr>
          <w:rStyle w:val="StyleUnderline"/>
          <w:highlight w:val="yellow"/>
        </w:rPr>
        <w:t>would be "separate from the normal</w:t>
      </w:r>
      <w:r w:rsidRPr="00C216C2">
        <w:rPr>
          <w:rStyle w:val="StyleUnderline"/>
        </w:rPr>
        <w:t xml:space="preserve"> infrastructure spending" contained in whatever </w:t>
      </w:r>
      <w:r w:rsidRPr="00AB2B8B">
        <w:rPr>
          <w:rStyle w:val="StyleUnderline"/>
          <w:highlight w:val="yellow"/>
        </w:rPr>
        <w:t>spending bill</w:t>
      </w:r>
      <w:r w:rsidRPr="00C216C2">
        <w:rPr>
          <w:rStyle w:val="StyleUnderline"/>
        </w:rPr>
        <w:t xml:space="preserve"> Congress passes later this year.</w:t>
      </w:r>
    </w:p>
    <w:p w:rsidR="00E506FF" w:rsidRPr="00C216C2" w:rsidRDefault="00E506FF" w:rsidP="00E506FF">
      <w:pPr>
        <w:rPr>
          <w:sz w:val="16"/>
        </w:rPr>
      </w:pPr>
      <w:r w:rsidRPr="00C216C2">
        <w:rPr>
          <w:sz w:val="16"/>
        </w:rPr>
        <w:t>President Trump was slated to announce an overhaul of the Air Traffic Control system later Monday in the first of four infrastructure-focused events scheduled this week, which officials have dubbed "Infrastructure Week."</w:t>
      </w:r>
    </w:p>
    <w:p w:rsidR="00E506FF" w:rsidRPr="00C216C2" w:rsidRDefault="00E506FF" w:rsidP="00E506FF">
      <w:pPr>
        <w:rPr>
          <w:sz w:val="16"/>
        </w:rPr>
      </w:pPr>
      <w:r w:rsidRPr="00C216C2">
        <w:rPr>
          <w:sz w:val="16"/>
        </w:rPr>
        <w:t>"It is just a precursor for the larger overall infrastructure [package] which will follow it," Cordish said of the aviation reforms.</w:t>
      </w:r>
    </w:p>
    <w:p w:rsidR="00C216C2" w:rsidRDefault="00E506FF" w:rsidP="00E506FF">
      <w:pPr>
        <w:rPr>
          <w:sz w:val="16"/>
        </w:rPr>
      </w:pPr>
      <w:r w:rsidRPr="00C216C2">
        <w:rPr>
          <w:sz w:val="16"/>
        </w:rPr>
        <w:t xml:space="preserve">DJ Gribbin, special assistant to the president for infrastructure, said the other events this week will include Trump's trip Wednesday to Ohio to discuss moving freight through inland waterways, a listening session with governors and mayors in Washington, D.C. on Thursday, and remarks at the Department of Transportation headquarters on Friday, where </w:t>
      </w:r>
      <w:r w:rsidRPr="00AB2B8B">
        <w:rPr>
          <w:rStyle w:val="StyleUnderline"/>
          <w:highlight w:val="yellow"/>
        </w:rPr>
        <w:t>the president will unveil a plan to reform</w:t>
      </w:r>
      <w:r w:rsidRPr="00C216C2">
        <w:rPr>
          <w:sz w:val="16"/>
        </w:rPr>
        <w:t xml:space="preserve"> the </w:t>
      </w:r>
      <w:r w:rsidRPr="00AB2B8B">
        <w:rPr>
          <w:rStyle w:val="StyleUnderline"/>
          <w:highlight w:val="yellow"/>
        </w:rPr>
        <w:t>infrastructure</w:t>
      </w:r>
      <w:r w:rsidRPr="00C216C2">
        <w:rPr>
          <w:sz w:val="16"/>
        </w:rPr>
        <w:t xml:space="preserve"> permitting process.</w:t>
      </w:r>
    </w:p>
    <w:p w:rsidR="00800579" w:rsidRDefault="00800579" w:rsidP="00800579">
      <w:pPr>
        <w:pStyle w:val="Heading4"/>
      </w:pPr>
      <w:r>
        <w:t>Infrastructure will pass---the Senate is forging ahead with help from the administration</w:t>
      </w:r>
    </w:p>
    <w:p w:rsidR="00800579" w:rsidRPr="00C216C2" w:rsidRDefault="00800579" w:rsidP="00800579">
      <w:r>
        <w:t xml:space="preserve">Melanie </w:t>
      </w:r>
      <w:r w:rsidRPr="00C216C2">
        <w:rPr>
          <w:rStyle w:val="Style13ptBold"/>
        </w:rPr>
        <w:t>Zanona 17</w:t>
      </w:r>
      <w:r>
        <w:t>, Reporter for The Hill. 5/25/17, “Senate takes lead on Trump’s infrastructure proposal” http://thehill.com/policy/transportation/335044-senate-takes-lead-on-trumps-infrastructure-proposal</w:t>
      </w:r>
    </w:p>
    <w:p w:rsidR="00800579" w:rsidRPr="00C216C2" w:rsidRDefault="00800579" w:rsidP="00800579">
      <w:pPr>
        <w:rPr>
          <w:rStyle w:val="StyleUnderline"/>
        </w:rPr>
      </w:pPr>
      <w:r w:rsidRPr="00AB2B8B">
        <w:rPr>
          <w:rStyle w:val="StyleUnderline"/>
          <w:highlight w:val="yellow"/>
        </w:rPr>
        <w:t xml:space="preserve">The Senate is taking the lead </w:t>
      </w:r>
      <w:r w:rsidRPr="00347EED">
        <w:rPr>
          <w:rStyle w:val="StyleUnderline"/>
        </w:rPr>
        <w:t>on</w:t>
      </w:r>
      <w:r w:rsidRPr="00C216C2">
        <w:rPr>
          <w:rStyle w:val="StyleUnderline"/>
        </w:rPr>
        <w:t xml:space="preserve"> President </w:t>
      </w:r>
      <w:r w:rsidRPr="00347EED">
        <w:rPr>
          <w:rStyle w:val="StyleUnderline"/>
        </w:rPr>
        <w:t>Trump’s</w:t>
      </w:r>
      <w:r w:rsidRPr="00C216C2">
        <w:rPr>
          <w:rStyle w:val="StyleUnderline"/>
        </w:rPr>
        <w:t xml:space="preserve"> effort </w:t>
      </w:r>
      <w:r w:rsidRPr="00AB2B8B">
        <w:rPr>
          <w:rStyle w:val="StyleUnderline"/>
          <w:highlight w:val="yellow"/>
        </w:rPr>
        <w:t>to move</w:t>
      </w:r>
      <w:r w:rsidRPr="00C216C2">
        <w:rPr>
          <w:rStyle w:val="StyleUnderline"/>
        </w:rPr>
        <w:t xml:space="preserve"> a massive </w:t>
      </w:r>
      <w:r w:rsidRPr="00AB2B8B">
        <w:rPr>
          <w:rStyle w:val="StyleUnderline"/>
          <w:highlight w:val="yellow"/>
        </w:rPr>
        <w:t xml:space="preserve">infrastructure </w:t>
      </w:r>
      <w:r w:rsidRPr="00347EED">
        <w:rPr>
          <w:rStyle w:val="StyleUnderline"/>
        </w:rPr>
        <w:t>package</w:t>
      </w:r>
      <w:r w:rsidRPr="00C216C2">
        <w:rPr>
          <w:rStyle w:val="StyleUnderline"/>
        </w:rPr>
        <w:t xml:space="preserve"> </w:t>
      </w:r>
      <w:r w:rsidRPr="00AB2B8B">
        <w:rPr>
          <w:rStyle w:val="StyleUnderline"/>
          <w:highlight w:val="yellow"/>
        </w:rPr>
        <w:t>through Congress.</w:t>
      </w:r>
    </w:p>
    <w:p w:rsidR="00800579" w:rsidRPr="00347EED" w:rsidRDefault="00800579" w:rsidP="00800579">
      <w:pPr>
        <w:rPr>
          <w:rStyle w:val="StyleUnderline"/>
        </w:rPr>
      </w:pPr>
      <w:r w:rsidRPr="00AB2B8B">
        <w:rPr>
          <w:rStyle w:val="StyleUnderline"/>
          <w:highlight w:val="yellow"/>
        </w:rPr>
        <w:t>Top GOP lawmakers</w:t>
      </w:r>
      <w:r w:rsidRPr="00347EED">
        <w:rPr>
          <w:sz w:val="16"/>
        </w:rPr>
        <w:t xml:space="preserve"> in the upper chamber </w:t>
      </w:r>
      <w:r w:rsidRPr="00AB2B8B">
        <w:rPr>
          <w:rStyle w:val="Emphasis"/>
          <w:highlight w:val="yellow"/>
        </w:rPr>
        <w:t>are pushing ahead</w:t>
      </w:r>
      <w:r w:rsidRPr="00347EED">
        <w:rPr>
          <w:sz w:val="16"/>
        </w:rPr>
        <w:t xml:space="preserve"> with plans that could serve as the building blocks for negotiations on the president’s initiative </w:t>
      </w:r>
      <w:r w:rsidRPr="00347EED">
        <w:rPr>
          <w:rStyle w:val="StyleUnderline"/>
        </w:rPr>
        <w:t xml:space="preserve">following the first real glimpse of Trump’s $1 trillion infrastructure proposal this week. </w:t>
      </w:r>
    </w:p>
    <w:p w:rsidR="00800579" w:rsidRPr="00347EED" w:rsidRDefault="00800579" w:rsidP="00800579">
      <w:pPr>
        <w:rPr>
          <w:sz w:val="16"/>
        </w:rPr>
      </w:pPr>
      <w:r w:rsidRPr="00AB2B8B">
        <w:rPr>
          <w:rStyle w:val="StyleUnderline"/>
          <w:highlight w:val="yellow"/>
        </w:rPr>
        <w:t>“We’re working on a bill</w:t>
      </w:r>
      <w:r w:rsidRPr="00347EED">
        <w:rPr>
          <w:rStyle w:val="StyleUnderline"/>
        </w:rPr>
        <w:t>. We think it’s important to do,” Sen. John Barrasso (R-Wyo.), chairman of the Environment and Public Works (EPW) Committee, said in a telephone interview</w:t>
      </w:r>
      <w:r w:rsidRPr="00347EED">
        <w:rPr>
          <w:sz w:val="16"/>
        </w:rPr>
        <w:t>. “This is along the lines of what President Trump promised the country. … That’s why the first hearing I held as EPW chairman was on infrastructure.”</w:t>
      </w:r>
    </w:p>
    <w:p w:rsidR="00800579" w:rsidRPr="00347EED" w:rsidRDefault="00800579" w:rsidP="00800579">
      <w:pPr>
        <w:rPr>
          <w:rStyle w:val="StyleUnderline"/>
        </w:rPr>
      </w:pPr>
      <w:r w:rsidRPr="00347EED">
        <w:rPr>
          <w:rStyle w:val="StyleUnderline"/>
        </w:rPr>
        <w:t>Lawmakers from both parties have been clamoring for more information about Trump’s highly anticipated infrastructure package.</w:t>
      </w:r>
    </w:p>
    <w:p w:rsidR="00800579" w:rsidRPr="00347EED" w:rsidRDefault="00800579" w:rsidP="00800579">
      <w:pPr>
        <w:rPr>
          <w:rStyle w:val="StyleUnderline"/>
        </w:rPr>
      </w:pPr>
      <w:r w:rsidRPr="00AB2B8B">
        <w:rPr>
          <w:rStyle w:val="StyleUnderline"/>
          <w:highlight w:val="yellow"/>
        </w:rPr>
        <w:t>The White House outlined a broad sketch of the initiative</w:t>
      </w:r>
      <w:r w:rsidRPr="00347EED">
        <w:rPr>
          <w:sz w:val="16"/>
        </w:rPr>
        <w:t xml:space="preserve"> </w:t>
      </w:r>
      <w:r w:rsidRPr="00347EED">
        <w:rPr>
          <w:rStyle w:val="StyleUnderline"/>
        </w:rPr>
        <w:t>in a six-page fact sheet released alongside Trump’s fiscal 2018 budget request on Tuesday, with an actual legislative package expected to drop later this year.</w:t>
      </w:r>
    </w:p>
    <w:p w:rsidR="00800579" w:rsidRPr="00347EED" w:rsidRDefault="00800579" w:rsidP="00800579">
      <w:pPr>
        <w:rPr>
          <w:rStyle w:val="StyleUnderline"/>
        </w:rPr>
      </w:pPr>
      <w:r w:rsidRPr="00347EED">
        <w:rPr>
          <w:sz w:val="16"/>
        </w:rPr>
        <w:t xml:space="preserve">But in the absence of concrete details — and amid growing doubts about whether Trump can muscle the proposal through Congress this year — several </w:t>
      </w:r>
      <w:r w:rsidRPr="00AB2B8B">
        <w:rPr>
          <w:rStyle w:val="StyleUnderline"/>
          <w:highlight w:val="yellow"/>
        </w:rPr>
        <w:t>Senate panels are forging ahead</w:t>
      </w:r>
      <w:r w:rsidRPr="00347EED">
        <w:rPr>
          <w:rStyle w:val="StyleUnderline"/>
        </w:rPr>
        <w:t xml:space="preserve"> with their own infrastructure blueprints.</w:t>
      </w:r>
    </w:p>
    <w:p w:rsidR="00800579" w:rsidRPr="00347EED" w:rsidRDefault="00800579" w:rsidP="00800579">
      <w:pPr>
        <w:rPr>
          <w:sz w:val="16"/>
        </w:rPr>
      </w:pPr>
      <w:r w:rsidRPr="00347EED">
        <w:rPr>
          <w:sz w:val="16"/>
        </w:rPr>
        <w:t>Barrasso, who also serves on the Republican leadership team, has held half a dozen infrastructure hearings since taking the helm of EPW this year. His panel has jurisdiction over a broad range of infrastructure issues, including waterways, ports, bridges, roads and other public works.</w:t>
      </w:r>
    </w:p>
    <w:p w:rsidR="00800579" w:rsidRPr="00347EED" w:rsidRDefault="00800579" w:rsidP="00800579">
      <w:pPr>
        <w:rPr>
          <w:sz w:val="16"/>
        </w:rPr>
      </w:pPr>
      <w:r w:rsidRPr="00347EED">
        <w:rPr>
          <w:sz w:val="16"/>
        </w:rPr>
        <w:t>The panel has explored funding options, heard about ways to streamline the permit approval process and compared public- and private-sector roles in building infrastructure projects.</w:t>
      </w:r>
    </w:p>
    <w:p w:rsidR="00800579" w:rsidRPr="00347EED" w:rsidRDefault="00800579" w:rsidP="00800579">
      <w:pPr>
        <w:rPr>
          <w:rStyle w:val="StyleUnderline"/>
        </w:rPr>
      </w:pPr>
      <w:r w:rsidRPr="00347EED">
        <w:rPr>
          <w:sz w:val="16"/>
        </w:rPr>
        <w:t xml:space="preserve">Transportation Secretary Elaine Chao recently gave the committee updates on Trump’s rebuilding plan during her first congressional testimony since her confirmation hearing, saying </w:t>
      </w:r>
      <w:r w:rsidRPr="00347EED">
        <w:rPr>
          <w:rStyle w:val="StyleUnderline"/>
        </w:rPr>
        <w:t>a detailed legislative package won’t be unveiled until sometime in the “third quarter.”</w:t>
      </w:r>
    </w:p>
    <w:p w:rsidR="00800579" w:rsidRPr="00347EED" w:rsidRDefault="00800579" w:rsidP="00800579">
      <w:pPr>
        <w:rPr>
          <w:rStyle w:val="StyleUnderline"/>
        </w:rPr>
      </w:pPr>
      <w:r w:rsidRPr="00347EED">
        <w:rPr>
          <w:rStyle w:val="StyleUnderline"/>
        </w:rPr>
        <w:t>Barrasso may incorporate infrastructure ideas similar to his panel’s into his own legislation, which he plans to introduce “this summer.”</w:t>
      </w:r>
    </w:p>
    <w:p w:rsidR="00800579" w:rsidRPr="00347EED" w:rsidRDefault="00800579" w:rsidP="00800579">
      <w:pPr>
        <w:rPr>
          <w:sz w:val="16"/>
        </w:rPr>
      </w:pPr>
      <w:r w:rsidRPr="00347EED">
        <w:rPr>
          <w:sz w:val="16"/>
        </w:rPr>
        <w:t xml:space="preserve">That timeline could put it ahead of when Trump’s infrastructure plan lands on Capitol Hill. </w:t>
      </w:r>
    </w:p>
    <w:p w:rsidR="00800579" w:rsidRPr="00347EED" w:rsidRDefault="00800579" w:rsidP="00800579">
      <w:pPr>
        <w:rPr>
          <w:sz w:val="16"/>
        </w:rPr>
      </w:pPr>
      <w:r w:rsidRPr="00347EED">
        <w:rPr>
          <w:sz w:val="16"/>
        </w:rPr>
        <w:t xml:space="preserve">But </w:t>
      </w:r>
      <w:r w:rsidRPr="00AB2B8B">
        <w:rPr>
          <w:rStyle w:val="StyleUnderline"/>
          <w:highlight w:val="yellow"/>
        </w:rPr>
        <w:t>Barrasso is working closely with</w:t>
      </w:r>
      <w:r w:rsidRPr="00347EED">
        <w:rPr>
          <w:sz w:val="16"/>
        </w:rPr>
        <w:t xml:space="preserve"> both </w:t>
      </w:r>
      <w:r w:rsidRPr="00AB2B8B">
        <w:rPr>
          <w:rStyle w:val="StyleUnderline"/>
          <w:highlight w:val="yellow"/>
        </w:rPr>
        <w:t>the administration</w:t>
      </w:r>
      <w:r w:rsidRPr="00347EED">
        <w:rPr>
          <w:sz w:val="16"/>
        </w:rPr>
        <w:t xml:space="preserve"> and EPW members </w:t>
      </w:r>
      <w:r w:rsidRPr="00AB2B8B">
        <w:rPr>
          <w:rStyle w:val="Emphasis"/>
          <w:highlight w:val="yellow"/>
        </w:rPr>
        <w:t>to ensure his bill garners bipartisan support</w:t>
      </w:r>
      <w:r w:rsidRPr="00347EED">
        <w:rPr>
          <w:sz w:val="16"/>
        </w:rPr>
        <w:t xml:space="preserve"> </w:t>
      </w:r>
      <w:r w:rsidRPr="00347EED">
        <w:rPr>
          <w:rStyle w:val="StyleUnderline"/>
        </w:rPr>
        <w:t>and falls in line with the White House’s vision.</w:t>
      </w:r>
    </w:p>
    <w:p w:rsidR="00800579" w:rsidRPr="00347EED" w:rsidRDefault="00800579" w:rsidP="00800579">
      <w:pPr>
        <w:rPr>
          <w:sz w:val="16"/>
        </w:rPr>
      </w:pPr>
      <w:r w:rsidRPr="00347EED">
        <w:rPr>
          <w:sz w:val="16"/>
        </w:rPr>
        <w:t>“</w:t>
      </w:r>
      <w:r w:rsidRPr="00347EED">
        <w:rPr>
          <w:rStyle w:val="StyleUnderline"/>
        </w:rPr>
        <w:t>From day one, I started meeting with each member of the EPW committee. A lot of times on environmental issues, we fight like cats and dogs, but with infrastructure issues, we come together,” he said</w:t>
      </w:r>
      <w:r w:rsidRPr="00347EED">
        <w:rPr>
          <w:sz w:val="16"/>
        </w:rPr>
        <w:t>. “</w:t>
      </w:r>
      <w:r w:rsidRPr="00347EED">
        <w:rPr>
          <w:rStyle w:val="StyleUnderline"/>
        </w:rPr>
        <w:t>We’re going to get something out of</w:t>
      </w:r>
      <w:r w:rsidRPr="00347EED">
        <w:rPr>
          <w:sz w:val="16"/>
        </w:rPr>
        <w:t xml:space="preserve"> the EPW </w:t>
      </w:r>
      <w:r w:rsidRPr="00347EED">
        <w:rPr>
          <w:rStyle w:val="StyleUnderline"/>
        </w:rPr>
        <w:t>committee that’s</w:t>
      </w:r>
      <w:r w:rsidRPr="00347EED">
        <w:rPr>
          <w:sz w:val="16"/>
        </w:rPr>
        <w:t xml:space="preserve"> going to be </w:t>
      </w:r>
      <w:r w:rsidRPr="00347EED">
        <w:rPr>
          <w:rStyle w:val="Emphasis"/>
        </w:rPr>
        <w:t>bipartisan</w:t>
      </w:r>
      <w:r w:rsidRPr="00347EED">
        <w:rPr>
          <w:sz w:val="16"/>
        </w:rPr>
        <w:t>.”</w:t>
      </w:r>
    </w:p>
    <w:p w:rsidR="00800579" w:rsidRPr="00347EED" w:rsidRDefault="00800579" w:rsidP="00800579">
      <w:pPr>
        <w:rPr>
          <w:sz w:val="16"/>
        </w:rPr>
      </w:pPr>
      <w:r w:rsidRPr="00347EED">
        <w:rPr>
          <w:sz w:val="16"/>
        </w:rPr>
        <w:t>Chief on Barrasso’s list of priorities: ensuring that rural infrastructure needs are targeted in any rebuilding package.</w:t>
      </w:r>
    </w:p>
    <w:p w:rsidR="00800579" w:rsidRPr="00347EED" w:rsidRDefault="00800579" w:rsidP="00800579">
      <w:pPr>
        <w:rPr>
          <w:rStyle w:val="StyleUnderline"/>
        </w:rPr>
      </w:pPr>
      <w:r w:rsidRPr="00AB2B8B">
        <w:rPr>
          <w:rStyle w:val="StyleUnderline"/>
          <w:highlight w:val="yellow"/>
        </w:rPr>
        <w:t>There has been</w:t>
      </w:r>
      <w:r w:rsidRPr="00347EED">
        <w:rPr>
          <w:rStyle w:val="StyleUnderline"/>
        </w:rPr>
        <w:t xml:space="preserve"> increasing </w:t>
      </w:r>
      <w:r w:rsidRPr="00AB2B8B">
        <w:rPr>
          <w:rStyle w:val="StyleUnderline"/>
          <w:highlight w:val="yellow"/>
        </w:rPr>
        <w:t>concern among Democrats</w:t>
      </w:r>
      <w:r w:rsidRPr="00347EED">
        <w:rPr>
          <w:rStyle w:val="StyleUnderline"/>
        </w:rPr>
        <w:t xml:space="preserve"> and rural Republicans </w:t>
      </w:r>
      <w:r w:rsidRPr="00AB2B8B">
        <w:rPr>
          <w:rStyle w:val="StyleUnderline"/>
          <w:highlight w:val="yellow"/>
        </w:rPr>
        <w:t>that the administration’s</w:t>
      </w:r>
      <w:r w:rsidRPr="00347EED">
        <w:rPr>
          <w:rStyle w:val="StyleUnderline"/>
        </w:rPr>
        <w:t xml:space="preserve"> </w:t>
      </w:r>
      <w:r w:rsidRPr="00AB2B8B">
        <w:rPr>
          <w:rStyle w:val="StyleUnderline"/>
          <w:highlight w:val="yellow"/>
        </w:rPr>
        <w:t>emphasis on public-private partnerships</w:t>
      </w:r>
      <w:r w:rsidRPr="00347EED">
        <w:rPr>
          <w:rStyle w:val="StyleUnderline"/>
        </w:rPr>
        <w:t xml:space="preserve"> could </w:t>
      </w:r>
      <w:r w:rsidRPr="00AB2B8B">
        <w:rPr>
          <w:rStyle w:val="StyleUnderline"/>
          <w:highlight w:val="yellow"/>
        </w:rPr>
        <w:t>neglect</w:t>
      </w:r>
      <w:r w:rsidRPr="00347EED">
        <w:rPr>
          <w:rStyle w:val="StyleUnderline"/>
        </w:rPr>
        <w:t xml:space="preserve"> projects in </w:t>
      </w:r>
      <w:r w:rsidRPr="00AB2B8B">
        <w:rPr>
          <w:rStyle w:val="StyleUnderline"/>
          <w:highlight w:val="yellow"/>
        </w:rPr>
        <w:t>rural areas</w:t>
      </w:r>
      <w:r w:rsidRPr="00347EED">
        <w:rPr>
          <w:rStyle w:val="StyleUnderline"/>
        </w:rPr>
        <w:t xml:space="preserve"> that can’t recoup their investment costs through some sort of revenue stream.</w:t>
      </w:r>
    </w:p>
    <w:p w:rsidR="00800579" w:rsidRPr="00347EED" w:rsidRDefault="00800579" w:rsidP="00800579">
      <w:pPr>
        <w:rPr>
          <w:rStyle w:val="StyleUnderline"/>
        </w:rPr>
      </w:pPr>
      <w:r w:rsidRPr="00AB2B8B">
        <w:rPr>
          <w:rStyle w:val="Emphasis"/>
          <w:highlight w:val="yellow"/>
        </w:rPr>
        <w:t>Chao repeatedly assured senators</w:t>
      </w:r>
      <w:r w:rsidRPr="00AB2B8B">
        <w:rPr>
          <w:sz w:val="16"/>
          <w:highlight w:val="yellow"/>
        </w:rPr>
        <w:t xml:space="preserve"> </w:t>
      </w:r>
      <w:r w:rsidRPr="00AB2B8B">
        <w:rPr>
          <w:rStyle w:val="StyleUnderline"/>
          <w:highlight w:val="yellow"/>
        </w:rPr>
        <w:t>that the president’s</w:t>
      </w:r>
      <w:r w:rsidRPr="00347EED">
        <w:rPr>
          <w:rStyle w:val="StyleUnderline"/>
        </w:rPr>
        <w:t xml:space="preserve"> infrastructure </w:t>
      </w:r>
      <w:r w:rsidRPr="00AB2B8B">
        <w:rPr>
          <w:rStyle w:val="StyleUnderline"/>
          <w:highlight w:val="yellow"/>
        </w:rPr>
        <w:t>proposal would allow rural</w:t>
      </w:r>
      <w:r w:rsidRPr="00347EED">
        <w:rPr>
          <w:rStyle w:val="StyleUnderline"/>
        </w:rPr>
        <w:t xml:space="preserve"> </w:t>
      </w:r>
      <w:r w:rsidRPr="00AB2B8B">
        <w:rPr>
          <w:rStyle w:val="StyleUnderline"/>
          <w:highlight w:val="yellow"/>
        </w:rPr>
        <w:t>regions to tap federal resources</w:t>
      </w:r>
      <w:r w:rsidRPr="00347EED">
        <w:rPr>
          <w:rStyle w:val="StyleUnderline"/>
        </w:rPr>
        <w:t xml:space="preserve"> for transportation upgrades.</w:t>
      </w:r>
    </w:p>
    <w:p w:rsidR="00800579" w:rsidRPr="00347EED" w:rsidRDefault="00800579" w:rsidP="00800579">
      <w:pPr>
        <w:rPr>
          <w:sz w:val="16"/>
        </w:rPr>
      </w:pPr>
      <w:r w:rsidRPr="00347EED">
        <w:rPr>
          <w:rStyle w:val="StyleUnderline"/>
        </w:rPr>
        <w:t>But Barrasso isn’t taking any chances. Writing his own legislation and firing his opening salvo in the debate could better position his committee to put a stamp on the final infrastructure product</w:t>
      </w:r>
      <w:r w:rsidRPr="00347EED">
        <w:rPr>
          <w:sz w:val="16"/>
        </w:rPr>
        <w:t xml:space="preserve">. </w:t>
      </w:r>
    </w:p>
    <w:p w:rsidR="00800579" w:rsidRPr="00347EED" w:rsidRDefault="00800579" w:rsidP="00800579">
      <w:pPr>
        <w:rPr>
          <w:rStyle w:val="StyleUnderline"/>
        </w:rPr>
      </w:pPr>
      <w:r w:rsidRPr="00347EED">
        <w:rPr>
          <w:rStyle w:val="StyleUnderline"/>
        </w:rPr>
        <w:t>It could also help ease the minds of lawmakers who are anxious to see some progress on an infrastructure measure ahead of the 2018 midterm elections.</w:t>
      </w:r>
    </w:p>
    <w:p w:rsidR="00800579" w:rsidRPr="00347EED" w:rsidRDefault="00800579" w:rsidP="00800579">
      <w:pPr>
        <w:rPr>
          <w:sz w:val="16"/>
        </w:rPr>
      </w:pPr>
      <w:r w:rsidRPr="00347EED">
        <w:rPr>
          <w:sz w:val="16"/>
        </w:rPr>
        <w:t>“We are going to work with the White House, but we’re not going to wait,” Barrasso said at a Transportation Construction Coalition event last week.</w:t>
      </w:r>
    </w:p>
    <w:p w:rsidR="00800579" w:rsidRPr="00347EED" w:rsidRDefault="00800579" w:rsidP="00800579">
      <w:pPr>
        <w:rPr>
          <w:sz w:val="16"/>
        </w:rPr>
      </w:pPr>
      <w:r w:rsidRPr="00347EED">
        <w:rPr>
          <w:sz w:val="16"/>
        </w:rPr>
        <w:t>He’s not the only senator trying to get the ball rolling on infrastructure.</w:t>
      </w:r>
    </w:p>
    <w:p w:rsidR="00800579" w:rsidRPr="00347EED" w:rsidRDefault="00800579" w:rsidP="00800579">
      <w:pPr>
        <w:rPr>
          <w:sz w:val="16"/>
        </w:rPr>
      </w:pPr>
      <w:r w:rsidRPr="00347EED">
        <w:rPr>
          <w:sz w:val="16"/>
        </w:rPr>
        <w:t>A Senate Appropriations subcommittee held a hearing in March to examine ways to pay for major transportation upgrades — one of the biggest questions hanging over Trump’s ambitious rebuilding plans.</w:t>
      </w:r>
    </w:p>
    <w:p w:rsidR="00800579" w:rsidRPr="00347EED" w:rsidRDefault="00800579" w:rsidP="00800579">
      <w:pPr>
        <w:rPr>
          <w:sz w:val="16"/>
        </w:rPr>
      </w:pPr>
      <w:r w:rsidRPr="00347EED">
        <w:rPr>
          <w:sz w:val="16"/>
        </w:rPr>
        <w:t>“When I first heard the president’s plan for a $1 trillion infrastructure investment, I was extremely excited. But I started thinking about the financing, and the fact no one was really talking in specific terms,” said Sen. Susan Collins (R-Maine), who chairs the Appropriations Subcommittee on Transportation, Housing and Urban Development.</w:t>
      </w:r>
    </w:p>
    <w:p w:rsidR="00800579" w:rsidRPr="00347EED" w:rsidRDefault="00800579" w:rsidP="00800579">
      <w:pPr>
        <w:rPr>
          <w:sz w:val="16"/>
        </w:rPr>
      </w:pPr>
      <w:r w:rsidRPr="00347EED">
        <w:rPr>
          <w:sz w:val="16"/>
        </w:rPr>
        <w:t>Sen. Deb Fischer (R-Neb.), who chairs a Senate Commerce, Science and Transportation subcommittee, authored legislation that would divert money to the ailing Highway Trust Fund and give more flexibility to the states.</w:t>
      </w:r>
    </w:p>
    <w:p w:rsidR="00800579" w:rsidRPr="00347EED" w:rsidRDefault="00800579" w:rsidP="00800579">
      <w:pPr>
        <w:rPr>
          <w:sz w:val="16"/>
        </w:rPr>
      </w:pPr>
      <w:r w:rsidRPr="00347EED">
        <w:rPr>
          <w:sz w:val="16"/>
        </w:rPr>
        <w:t>And when pressed on whether the full Transportation panel would also craft its own broad infrastructure bill, Chairman John Thune (R-S.D.) told The Hill, “Yeah, probably.”</w:t>
      </w:r>
    </w:p>
    <w:p w:rsidR="00800579" w:rsidRPr="00347EED" w:rsidRDefault="00800579" w:rsidP="00800579">
      <w:pPr>
        <w:rPr>
          <w:sz w:val="16"/>
        </w:rPr>
      </w:pPr>
      <w:r w:rsidRPr="00347EED">
        <w:rPr>
          <w:sz w:val="16"/>
        </w:rPr>
        <w:t>Thune said it was “helpful” to learn more about the administration’s infrastructure ideas this week, but he thinks his committee will still want to offer ideas on the subject.</w:t>
      </w:r>
    </w:p>
    <w:p w:rsidR="00800579" w:rsidRPr="00347EED" w:rsidRDefault="00800579" w:rsidP="00800579">
      <w:pPr>
        <w:rPr>
          <w:sz w:val="16"/>
        </w:rPr>
      </w:pPr>
      <w:r w:rsidRPr="00347EED">
        <w:rPr>
          <w:sz w:val="16"/>
        </w:rPr>
        <w:t>Across the Capitol, however, House transportation leaders have been far more reluctant to get ahead of the administration on Trump’s infrastructure package.</w:t>
      </w:r>
    </w:p>
    <w:p w:rsidR="00800579" w:rsidRPr="00347EED" w:rsidRDefault="00800579" w:rsidP="00800579">
      <w:pPr>
        <w:rPr>
          <w:sz w:val="16"/>
        </w:rPr>
      </w:pPr>
      <w:r w:rsidRPr="00347EED">
        <w:rPr>
          <w:sz w:val="16"/>
        </w:rPr>
        <w:t>Rep. Bill Shuster (R-Pa.), chairman of the Transportation and Infrastructure Committee, said he’s been in contact with the administration and intends to continue shaping the infrastructure proposal after it’s released.</w:t>
      </w:r>
    </w:p>
    <w:p w:rsidR="00800579" w:rsidRPr="00347EED" w:rsidRDefault="00800579" w:rsidP="00800579">
      <w:pPr>
        <w:rPr>
          <w:rStyle w:val="StyleUnderline"/>
        </w:rPr>
      </w:pPr>
      <w:r w:rsidRPr="00347EED">
        <w:rPr>
          <w:sz w:val="16"/>
        </w:rPr>
        <w:t>“</w:t>
      </w:r>
      <w:r w:rsidRPr="00347EED">
        <w:rPr>
          <w:rStyle w:val="StyleUnderline"/>
        </w:rPr>
        <w:t xml:space="preserve">I want to be in consultation with the White House to make sure whatever we do is going to put us all in the same place to move,” he told reporters this month. </w:t>
      </w:r>
    </w:p>
    <w:p w:rsidR="00800579" w:rsidRPr="00347EED" w:rsidRDefault="00800579" w:rsidP="00800579">
      <w:pPr>
        <w:rPr>
          <w:sz w:val="16"/>
        </w:rPr>
      </w:pPr>
      <w:r w:rsidRPr="00347EED">
        <w:rPr>
          <w:sz w:val="16"/>
        </w:rPr>
        <w:t>The House Transportation Committee has not announced any plans to write its own infrastructure bill.</w:t>
      </w:r>
    </w:p>
    <w:p w:rsidR="00800579" w:rsidRPr="00347EED" w:rsidRDefault="00800579" w:rsidP="00800579">
      <w:pPr>
        <w:rPr>
          <w:sz w:val="16"/>
        </w:rPr>
      </w:pPr>
      <w:r w:rsidRPr="00347EED">
        <w:rPr>
          <w:sz w:val="16"/>
        </w:rPr>
        <w:t>Shuster has primarily been focused on efforts to advance a long-term reauthorization of the Federal Aviation Administration, whose legal authority expires at the end of September. Trump has backed Shuster’s contentious proposal to spin off air traffic control from the federal government.</w:t>
      </w:r>
    </w:p>
    <w:p w:rsidR="00800579" w:rsidRPr="00347EED" w:rsidRDefault="00800579" w:rsidP="00800579">
      <w:pPr>
        <w:rPr>
          <w:sz w:val="16"/>
        </w:rPr>
      </w:pPr>
      <w:r w:rsidRPr="00347EED">
        <w:rPr>
          <w:sz w:val="16"/>
        </w:rPr>
        <w:t>“We have a timeline here that I’m focused on, and that’s Sept. 30,” Shuster said.</w:t>
      </w:r>
    </w:p>
    <w:p w:rsidR="00800579" w:rsidRPr="00347EED" w:rsidRDefault="00800579" w:rsidP="00800579">
      <w:pPr>
        <w:rPr>
          <w:sz w:val="16"/>
        </w:rPr>
      </w:pPr>
      <w:r w:rsidRPr="00347EED">
        <w:rPr>
          <w:rStyle w:val="StyleUnderline"/>
        </w:rPr>
        <w:t xml:space="preserve">Some </w:t>
      </w:r>
      <w:r w:rsidRPr="00AB2B8B">
        <w:rPr>
          <w:rStyle w:val="StyleUnderline"/>
          <w:highlight w:val="yellow"/>
        </w:rPr>
        <w:t>transportation advocates</w:t>
      </w:r>
      <w:r w:rsidRPr="00347EED">
        <w:rPr>
          <w:rStyle w:val="StyleUnderline"/>
        </w:rPr>
        <w:t xml:space="preserve"> have </w:t>
      </w:r>
      <w:r w:rsidRPr="00AB2B8B">
        <w:rPr>
          <w:rStyle w:val="StyleUnderline"/>
          <w:highlight w:val="yellow"/>
        </w:rPr>
        <w:t>viewed the Senate as the best starting point for an infrastructure bill</w:t>
      </w:r>
      <w:r w:rsidRPr="00347EED">
        <w:rPr>
          <w:rStyle w:val="StyleUnderline"/>
        </w:rPr>
        <w:t>,</w:t>
      </w:r>
      <w:r w:rsidRPr="00347EED">
        <w:rPr>
          <w:sz w:val="16"/>
        </w:rPr>
        <w:t xml:space="preserve"> especially as the House GOP conference appears divided following its initial failed attempt to repeal and replace ObamaCare.</w:t>
      </w:r>
    </w:p>
    <w:p w:rsidR="00800579" w:rsidRPr="00347EED" w:rsidRDefault="00800579" w:rsidP="00800579">
      <w:pPr>
        <w:rPr>
          <w:sz w:val="16"/>
        </w:rPr>
      </w:pPr>
      <w:r w:rsidRPr="00347EED">
        <w:rPr>
          <w:sz w:val="16"/>
        </w:rPr>
        <w:t>“I think on the Senate side they are closer to being able to put [an infrastructure package] together,” said Marcia Hale, president of Building America’s Future. “Chairman Shuster has got the administration to support the one thing he cares most about, so he wants to stay in their good graces.”</w:t>
      </w:r>
    </w:p>
    <w:p w:rsidR="00800579" w:rsidRDefault="00800579" w:rsidP="00800579"/>
    <w:p w:rsidR="00B8640E" w:rsidRDefault="00B8640E" w:rsidP="00B8640E">
      <w:pPr>
        <w:pStyle w:val="Heading3"/>
      </w:pPr>
      <w:r>
        <w:t>AT Funding derails the bill</w:t>
      </w:r>
    </w:p>
    <w:p w:rsidR="00B8640E" w:rsidRDefault="00B8640E" w:rsidP="00B8640E">
      <w:pPr>
        <w:pStyle w:val="Heading4"/>
      </w:pPr>
      <w:r>
        <w:t>Trump is flexible on funding issues---he’ll lead congressional compromise on the issue</w:t>
      </w:r>
    </w:p>
    <w:p w:rsidR="00B8640E" w:rsidRPr="00B8640E" w:rsidRDefault="00B8640E" w:rsidP="00B8640E">
      <w:r>
        <w:t xml:space="preserve">Melanie </w:t>
      </w:r>
      <w:r w:rsidRPr="00B8640E">
        <w:rPr>
          <w:rStyle w:val="Style13ptBold"/>
        </w:rPr>
        <w:t>Zanona 6/3</w:t>
      </w:r>
      <w:r>
        <w:t>, Reporter for The Hill. “Trump may let Congress decide how to pay for his $1T infrastructure plan” http://thehill.com/policy/transportation/336159-trump-may-let-congress-decide-how-to-pay-for-his-1t-infrastructure-plan</w:t>
      </w:r>
    </w:p>
    <w:p w:rsidR="00B8640E" w:rsidRPr="00B36173" w:rsidRDefault="00B8640E" w:rsidP="00B8640E">
      <w:pPr>
        <w:rPr>
          <w:rStyle w:val="StyleUnderline"/>
        </w:rPr>
      </w:pPr>
      <w:r w:rsidRPr="00B36173">
        <w:rPr>
          <w:sz w:val="16"/>
        </w:rPr>
        <w:t xml:space="preserve">President </w:t>
      </w:r>
      <w:r w:rsidRPr="00AB2B8B">
        <w:rPr>
          <w:rStyle w:val="StyleUnderline"/>
          <w:highlight w:val="yellow"/>
        </w:rPr>
        <w:t>Trump may let Congress answer</w:t>
      </w:r>
      <w:r w:rsidRPr="00B36173">
        <w:rPr>
          <w:sz w:val="16"/>
        </w:rPr>
        <w:t xml:space="preserve"> one of </w:t>
      </w:r>
      <w:r w:rsidRPr="00AB2B8B">
        <w:rPr>
          <w:rStyle w:val="StyleUnderline"/>
          <w:highlight w:val="yellow"/>
        </w:rPr>
        <w:t>the key questions hanging over his</w:t>
      </w:r>
      <w:r w:rsidRPr="00B36173">
        <w:rPr>
          <w:sz w:val="16"/>
        </w:rPr>
        <w:t xml:space="preserve"> $</w:t>
      </w:r>
      <w:r w:rsidRPr="00B36173">
        <w:rPr>
          <w:rStyle w:val="StyleUnderline"/>
        </w:rPr>
        <w:t xml:space="preserve">1 trillion </w:t>
      </w:r>
      <w:r w:rsidRPr="00AB2B8B">
        <w:rPr>
          <w:rStyle w:val="StyleUnderline"/>
          <w:highlight w:val="yellow"/>
        </w:rPr>
        <w:t>infrastructure package: how to pay for it.</w:t>
      </w:r>
    </w:p>
    <w:p w:rsidR="00B8640E" w:rsidRPr="00B36173" w:rsidRDefault="00B8640E" w:rsidP="00B36173">
      <w:pPr>
        <w:rPr>
          <w:sz w:val="16"/>
        </w:rPr>
      </w:pPr>
      <w:r w:rsidRPr="00AB2B8B">
        <w:rPr>
          <w:rStyle w:val="StyleUnderline"/>
          <w:highlight w:val="yellow"/>
        </w:rPr>
        <w:t>The White House</w:t>
      </w:r>
      <w:r w:rsidRPr="00AB2B8B">
        <w:rPr>
          <w:sz w:val="16"/>
          <w:highlight w:val="yellow"/>
        </w:rPr>
        <w:t xml:space="preserve"> </w:t>
      </w:r>
      <w:r w:rsidRPr="00B36173">
        <w:rPr>
          <w:sz w:val="16"/>
        </w:rPr>
        <w:t xml:space="preserve">is debating whether to identify funding offsets when it releases a proposal or </w:t>
      </w:r>
      <w:r w:rsidRPr="00AB2B8B">
        <w:rPr>
          <w:rStyle w:val="StyleUnderline"/>
          <w:highlight w:val="yellow"/>
        </w:rPr>
        <w:t>let lawmakers hash it out at the committee-level</w:t>
      </w:r>
      <w:r w:rsidRPr="00B36173">
        <w:rPr>
          <w:sz w:val="16"/>
        </w:rPr>
        <w:t xml:space="preserve">, </w:t>
      </w:r>
      <w:r w:rsidRPr="00B36173">
        <w:rPr>
          <w:rStyle w:val="StyleUnderline"/>
        </w:rPr>
        <w:t>officials said on a press call Friday.</w:t>
      </w:r>
    </w:p>
    <w:p w:rsidR="00B8640E" w:rsidRPr="00B36173" w:rsidRDefault="00B8640E" w:rsidP="00B8640E">
      <w:pPr>
        <w:rPr>
          <w:rStyle w:val="StyleUnderline"/>
        </w:rPr>
      </w:pPr>
      <w:r w:rsidRPr="00AB2B8B">
        <w:rPr>
          <w:rStyle w:val="StyleUnderline"/>
          <w:highlight w:val="yellow"/>
        </w:rPr>
        <w:t>Trump outlined a broad sketch of his infrastructure plan</w:t>
      </w:r>
      <w:r w:rsidRPr="00B36173">
        <w:rPr>
          <w:sz w:val="16"/>
        </w:rPr>
        <w:t xml:space="preserve"> in his budget proposal last week, </w:t>
      </w:r>
      <w:r w:rsidRPr="00B36173">
        <w:rPr>
          <w:rStyle w:val="StyleUnderline"/>
        </w:rPr>
        <w:t>with a more detailed legislative package expected to land later this summer.</w:t>
      </w:r>
    </w:p>
    <w:p w:rsidR="00B8640E" w:rsidRPr="00B36173" w:rsidRDefault="00B8640E" w:rsidP="00B8640E">
      <w:pPr>
        <w:rPr>
          <w:rStyle w:val="StyleUnderline"/>
        </w:rPr>
      </w:pPr>
      <w:r w:rsidRPr="00AB2B8B">
        <w:rPr>
          <w:rStyle w:val="StyleUnderline"/>
          <w:highlight w:val="yellow"/>
        </w:rPr>
        <w:t>Coming up with a palatable offset is</w:t>
      </w:r>
      <w:r w:rsidRPr="00B36173">
        <w:rPr>
          <w:rStyle w:val="StyleUnderline"/>
        </w:rPr>
        <w:t xml:space="preserve"> likely to be </w:t>
      </w:r>
      <w:r w:rsidRPr="00AB2B8B">
        <w:rPr>
          <w:rStyle w:val="StyleUnderline"/>
          <w:highlight w:val="yellow"/>
        </w:rPr>
        <w:t>the biggest hurdle</w:t>
      </w:r>
      <w:r w:rsidRPr="00B36173">
        <w:rPr>
          <w:rStyle w:val="StyleUnderline"/>
        </w:rPr>
        <w:t xml:space="preserve"> facing Trump’s ambitious plan to upgrade U.S. roads, bridges, airports and other public works.</w:t>
      </w:r>
    </w:p>
    <w:p w:rsidR="00B8640E" w:rsidRPr="00B36173" w:rsidRDefault="00B8640E" w:rsidP="00B8640E">
      <w:pPr>
        <w:rPr>
          <w:sz w:val="16"/>
        </w:rPr>
      </w:pPr>
      <w:r w:rsidRPr="00B36173">
        <w:rPr>
          <w:sz w:val="16"/>
        </w:rPr>
        <w:t>Congress ended up paying for the last highway bill with a series of budgetary gimmicks, underscoring the challenge for lawmakers in coming up with long-term funding solutions.</w:t>
      </w:r>
    </w:p>
    <w:p w:rsidR="00B8640E" w:rsidRPr="00B36173" w:rsidRDefault="00B8640E" w:rsidP="00B8640E">
      <w:pPr>
        <w:rPr>
          <w:sz w:val="16"/>
        </w:rPr>
      </w:pPr>
      <w:r w:rsidRPr="00B36173">
        <w:rPr>
          <w:sz w:val="16"/>
        </w:rPr>
        <w:t>Trump has signaled some openness to raising the federal gasoline tax to help pay for transportation, but Republican lawmakers quickly pushed back against the idea.</w:t>
      </w:r>
    </w:p>
    <w:p w:rsidR="00B8640E" w:rsidRPr="00B36173" w:rsidRDefault="00B8640E" w:rsidP="00B8640E">
      <w:pPr>
        <w:rPr>
          <w:sz w:val="16"/>
        </w:rPr>
      </w:pPr>
      <w:r w:rsidRPr="00AB2B8B">
        <w:rPr>
          <w:rStyle w:val="StyleUnderline"/>
          <w:highlight w:val="yellow"/>
        </w:rPr>
        <w:t>Another potential funding offset is</w:t>
      </w:r>
      <w:r w:rsidRPr="00B36173">
        <w:rPr>
          <w:rStyle w:val="StyleUnderline"/>
        </w:rPr>
        <w:t xml:space="preserve"> using the </w:t>
      </w:r>
      <w:r w:rsidRPr="00AB2B8B">
        <w:rPr>
          <w:rStyle w:val="StyleUnderline"/>
          <w:highlight w:val="yellow"/>
        </w:rPr>
        <w:t>revenue from repatriation</w:t>
      </w:r>
      <w:r w:rsidRPr="00B36173">
        <w:rPr>
          <w:rStyle w:val="StyleUnderline"/>
        </w:rPr>
        <w:t>, or taxing corporate earnings stashed overseas at a lower rate when it returns to the U.S., to pay for infrastructure investment</w:t>
      </w:r>
      <w:r w:rsidRPr="00B36173">
        <w:rPr>
          <w:sz w:val="16"/>
        </w:rPr>
        <w:t>.</w:t>
      </w:r>
    </w:p>
    <w:p w:rsidR="00B8640E" w:rsidRPr="00B36173" w:rsidRDefault="00B8640E" w:rsidP="00B8640E">
      <w:pPr>
        <w:rPr>
          <w:sz w:val="16"/>
        </w:rPr>
      </w:pPr>
      <w:r w:rsidRPr="00AB2B8B">
        <w:rPr>
          <w:rStyle w:val="Emphasis"/>
          <w:highlight w:val="yellow"/>
        </w:rPr>
        <w:t>The concept has some bipartisan support in Congress</w:t>
      </w:r>
      <w:r w:rsidRPr="00B36173">
        <w:rPr>
          <w:sz w:val="16"/>
        </w:rPr>
        <w:t>, but many conservatives would rather see that revenue used on overhauling the tax code.</w:t>
      </w:r>
    </w:p>
    <w:p w:rsidR="00B8640E" w:rsidRPr="00B36173" w:rsidRDefault="00B8640E" w:rsidP="00B8640E">
      <w:pPr>
        <w:rPr>
          <w:sz w:val="16"/>
        </w:rPr>
      </w:pPr>
      <w:r w:rsidRPr="00B36173">
        <w:rPr>
          <w:sz w:val="16"/>
        </w:rPr>
        <w:t>Some other funding ideas that have been floated include charging fees based on the number of miles a vehicle travels, increasing existing sales and tires taxes, reallocating revenue from the Harbor Maintenance Trust Fund, and lifting the federal cap on how much airports can charge passengers for facility upgrades.</w:t>
      </w:r>
    </w:p>
    <w:p w:rsidR="00B8640E" w:rsidRPr="00B36173" w:rsidRDefault="00B8640E" w:rsidP="00B8640E">
      <w:pPr>
        <w:rPr>
          <w:sz w:val="16"/>
        </w:rPr>
      </w:pPr>
      <w:r w:rsidRPr="00B36173">
        <w:rPr>
          <w:sz w:val="16"/>
        </w:rPr>
        <w:t>Transportation leaders have said it’s likely going to take a wide variety of funding tools to deliver on the kind of massive investments Trump has promised.</w:t>
      </w:r>
    </w:p>
    <w:p w:rsidR="00C216C2" w:rsidRDefault="00C216C2" w:rsidP="00C216C2">
      <w:pPr>
        <w:pStyle w:val="Heading3"/>
      </w:pPr>
      <w:r>
        <w:t>AT No Bill Exists</w:t>
      </w:r>
    </w:p>
    <w:p w:rsidR="00C216C2" w:rsidRDefault="00C216C2" w:rsidP="00C216C2">
      <w:pPr>
        <w:pStyle w:val="Heading4"/>
      </w:pPr>
      <w:r>
        <w:t>The bill is mostly done---the administration is strategically holding off on releasing it</w:t>
      </w:r>
    </w:p>
    <w:p w:rsidR="00C216C2" w:rsidRPr="00C216C2" w:rsidRDefault="00C216C2" w:rsidP="00C216C2">
      <w:r>
        <w:t xml:space="preserve">Julie </w:t>
      </w:r>
      <w:r w:rsidRPr="00C216C2">
        <w:rPr>
          <w:rStyle w:val="Style13ptBold"/>
        </w:rPr>
        <w:t>Hirschfeld 6/3</w:t>
      </w:r>
      <w:r>
        <w:t>, NYT Journalist. With Kate Kelly. 6/3/17, “Trump Plans to Shift Infrastructure Funding to Cities, States and Business” https://www.nytimes.com/2017/06/03/us/politics/trump-plans-to-shift-infrastructure-funding-to-cities-states-and-business.html</w:t>
      </w:r>
    </w:p>
    <w:p w:rsidR="00C216C2" w:rsidRPr="00C216C2" w:rsidRDefault="00C216C2" w:rsidP="00C216C2">
      <w:pPr>
        <w:rPr>
          <w:sz w:val="16"/>
        </w:rPr>
      </w:pPr>
      <w:r w:rsidRPr="00C216C2">
        <w:rPr>
          <w:sz w:val="16"/>
        </w:rPr>
        <w:t xml:space="preserve">Mr. </w:t>
      </w:r>
      <w:r w:rsidRPr="00AB2B8B">
        <w:rPr>
          <w:rStyle w:val="StyleUnderline"/>
          <w:highlight w:val="yellow"/>
        </w:rPr>
        <w:t>Trump said in an interview</w:t>
      </w:r>
      <w:r w:rsidRPr="00C216C2">
        <w:rPr>
          <w:sz w:val="16"/>
        </w:rPr>
        <w:t xml:space="preserve"> with CBS News in April </w:t>
      </w:r>
      <w:r w:rsidRPr="00AB2B8B">
        <w:rPr>
          <w:rStyle w:val="StyleUnderline"/>
          <w:highlight w:val="yellow"/>
        </w:rPr>
        <w:t xml:space="preserve">that his infrastructure bill was </w:t>
      </w:r>
      <w:r w:rsidRPr="00AB2B8B">
        <w:rPr>
          <w:rStyle w:val="Emphasis"/>
          <w:highlight w:val="yellow"/>
        </w:rPr>
        <w:t>“largely completed</w:t>
      </w:r>
      <w:r w:rsidRPr="00AB2B8B">
        <w:rPr>
          <w:rStyle w:val="StyleUnderline"/>
          <w:highlight w:val="yellow"/>
        </w:rPr>
        <w:t>,</w:t>
      </w:r>
      <w:r w:rsidRPr="00C216C2">
        <w:rPr>
          <w:sz w:val="16"/>
        </w:rPr>
        <w:t xml:space="preserve"> and </w:t>
      </w:r>
      <w:r w:rsidRPr="00AB2B8B">
        <w:rPr>
          <w:rStyle w:val="StyleUnderline"/>
          <w:highlight w:val="yellow"/>
        </w:rPr>
        <w:t>we’ll be filing over the next two or three weeks</w:t>
      </w:r>
      <w:r w:rsidRPr="00C216C2">
        <w:rPr>
          <w:sz w:val="16"/>
        </w:rPr>
        <w:t>, maybe sooner.”</w:t>
      </w:r>
    </w:p>
    <w:p w:rsidR="00C216C2" w:rsidRPr="00C216C2" w:rsidRDefault="00C216C2" w:rsidP="00C216C2">
      <w:pPr>
        <w:rPr>
          <w:sz w:val="16"/>
        </w:rPr>
      </w:pPr>
      <w:r w:rsidRPr="00C216C2">
        <w:rPr>
          <w:sz w:val="16"/>
        </w:rPr>
        <w:t xml:space="preserve">Mr. </w:t>
      </w:r>
      <w:r w:rsidRPr="00AB2B8B">
        <w:rPr>
          <w:rStyle w:val="StyleUnderline"/>
          <w:highlight w:val="yellow"/>
        </w:rPr>
        <w:t>Cohn blamed the delay on lawmakers</w:t>
      </w:r>
      <w:r w:rsidRPr="00C216C2">
        <w:rPr>
          <w:sz w:val="16"/>
        </w:rPr>
        <w:t>, saying the White House was reluctant to send its proposal to Congress until progress had been made on the health care bill, a budget bill, legislation to raise the debt ceiling and the as-yet-unformed tax bill.</w:t>
      </w:r>
    </w:p>
    <w:p w:rsidR="00C216C2" w:rsidRPr="00C216C2" w:rsidRDefault="00C216C2" w:rsidP="00C216C2">
      <w:pPr>
        <w:rPr>
          <w:sz w:val="16"/>
        </w:rPr>
      </w:pPr>
      <w:r w:rsidRPr="00C216C2">
        <w:rPr>
          <w:sz w:val="16"/>
        </w:rPr>
        <w:t>“</w:t>
      </w:r>
      <w:r w:rsidRPr="00AB2B8B">
        <w:rPr>
          <w:rStyle w:val="StyleUnderline"/>
          <w:highlight w:val="yellow"/>
        </w:rPr>
        <w:t>If we thought it was the time to release an infrastructure bill, we would release an infrastructure bill</w:t>
      </w:r>
      <w:r w:rsidRPr="00C216C2">
        <w:rPr>
          <w:sz w:val="16"/>
        </w:rPr>
        <w:t xml:space="preserve">,” Mr. Cohn said. “We just can’t keep throwing stuff on Congress. We actually need them to get legislation done. And </w:t>
      </w:r>
      <w:r w:rsidRPr="00AB2B8B">
        <w:rPr>
          <w:rStyle w:val="StyleUnderline"/>
          <w:highlight w:val="yellow"/>
        </w:rPr>
        <w:t>as they start getting legislation done, we’ll come back with infrastructure</w:t>
      </w:r>
      <w:r w:rsidRPr="00C216C2">
        <w:rPr>
          <w:sz w:val="16"/>
        </w:rPr>
        <w:t>.”</w:t>
      </w:r>
    </w:p>
    <w:p w:rsidR="00B24127" w:rsidRDefault="00B24127" w:rsidP="00B24127">
      <w:pPr>
        <w:pStyle w:val="Heading1"/>
      </w:pPr>
      <w:r>
        <w:t>IL/PC</w:t>
      </w:r>
    </w:p>
    <w:p w:rsidR="00B24127" w:rsidRDefault="00B24127" w:rsidP="00B24127">
      <w:pPr>
        <w:pStyle w:val="Heading3"/>
      </w:pPr>
      <w:r>
        <w:t>PC Key---2NC</w:t>
      </w:r>
    </w:p>
    <w:p w:rsidR="00B24127" w:rsidRPr="00B8640E" w:rsidRDefault="00B24127" w:rsidP="00B24127">
      <w:pPr>
        <w:pStyle w:val="Heading4"/>
      </w:pPr>
      <w:r>
        <w:t>Trump PC is key---Dems are willing to work with the administration on the issue</w:t>
      </w:r>
    </w:p>
    <w:p w:rsidR="00B24127" w:rsidRDefault="00B24127" w:rsidP="00B24127">
      <w:r>
        <w:t xml:space="preserve">Rebecca </w:t>
      </w:r>
      <w:r w:rsidRPr="00B8640E">
        <w:rPr>
          <w:rStyle w:val="Style13ptBold"/>
        </w:rPr>
        <w:t>Rainey 6/5</w:t>
      </w:r>
      <w:r>
        <w:t>, Independent Journal Review. 6/5/17, “Trump to Kick Off Infrastructure Push as the Rest of His Agenda Stalls in Congress” http://ijr.com/2017/06/891033-trump-kick-off-infrastructure-push-rest-agenda-stalls-congress/</w:t>
      </w:r>
    </w:p>
    <w:p w:rsidR="00B24127" w:rsidRPr="00B8640E" w:rsidRDefault="00B24127" w:rsidP="00B24127">
      <w:pPr>
        <w:rPr>
          <w:rStyle w:val="StyleUnderline"/>
        </w:rPr>
      </w:pPr>
      <w:r w:rsidRPr="00B8640E">
        <w:rPr>
          <w:sz w:val="16"/>
        </w:rPr>
        <w:t xml:space="preserve">With the rest of his legislative agenda continuing to stall in Congress, President Donald </w:t>
      </w:r>
      <w:r w:rsidRPr="00AB2B8B">
        <w:rPr>
          <w:rStyle w:val="Emphasis"/>
          <w:highlight w:val="yellow"/>
        </w:rPr>
        <w:t>Trump kicked off his infrastructure push</w:t>
      </w:r>
      <w:r w:rsidRPr="00B8640E">
        <w:rPr>
          <w:rStyle w:val="Emphasis"/>
        </w:rPr>
        <w:t xml:space="preserve"> </w:t>
      </w:r>
      <w:r w:rsidRPr="00B8640E">
        <w:rPr>
          <w:rStyle w:val="StyleUnderline"/>
        </w:rPr>
        <w:t>with a speech Monday afternoon, planning to announce more details about the proposal throughout the week.</w:t>
      </w:r>
    </w:p>
    <w:p w:rsidR="00B24127" w:rsidRPr="00B8640E" w:rsidRDefault="00B24127" w:rsidP="00B24127">
      <w:pPr>
        <w:rPr>
          <w:sz w:val="16"/>
        </w:rPr>
      </w:pPr>
      <w:r w:rsidRPr="00B8640E">
        <w:rPr>
          <w:rStyle w:val="StyleUnderline"/>
        </w:rPr>
        <w:t xml:space="preserve">The announcement was the first segment of the administration's push </w:t>
      </w:r>
      <w:r w:rsidRPr="00AB2B8B">
        <w:rPr>
          <w:rStyle w:val="StyleUnderline"/>
          <w:highlight w:val="yellow"/>
        </w:rPr>
        <w:t>to garner public support</w:t>
      </w:r>
      <w:r w:rsidRPr="00B8640E">
        <w:rPr>
          <w:rStyle w:val="StyleUnderline"/>
        </w:rPr>
        <w:t xml:space="preserve"> for </w:t>
      </w:r>
      <w:r w:rsidRPr="00AB2B8B">
        <w:rPr>
          <w:rStyle w:val="StyleUnderline"/>
          <w:highlight w:val="yellow"/>
        </w:rPr>
        <w:t>and</w:t>
      </w:r>
      <w:r w:rsidRPr="00B8640E">
        <w:rPr>
          <w:rStyle w:val="StyleUnderline"/>
        </w:rPr>
        <w:t xml:space="preserve"> </w:t>
      </w:r>
      <w:r w:rsidRPr="00AB2B8B">
        <w:rPr>
          <w:rStyle w:val="StyleUnderline"/>
          <w:highlight w:val="yellow"/>
        </w:rPr>
        <w:t>breathe life into their proposed</w:t>
      </w:r>
      <w:r w:rsidRPr="00B8640E">
        <w:rPr>
          <w:rStyle w:val="StyleUnderline"/>
        </w:rPr>
        <w:t xml:space="preserve"> transition from federal to state </w:t>
      </w:r>
      <w:r w:rsidRPr="00AB2B8B">
        <w:rPr>
          <w:rStyle w:val="StyleUnderline"/>
          <w:highlight w:val="yellow"/>
        </w:rPr>
        <w:t>infrastructure funding</w:t>
      </w:r>
      <w:r w:rsidRPr="00B8640E">
        <w:rPr>
          <w:sz w:val="16"/>
        </w:rPr>
        <w:t>.</w:t>
      </w:r>
    </w:p>
    <w:p w:rsidR="00B24127" w:rsidRPr="00B8640E" w:rsidRDefault="00B24127" w:rsidP="00B24127">
      <w:pPr>
        <w:rPr>
          <w:sz w:val="16"/>
        </w:rPr>
      </w:pPr>
      <w:r w:rsidRPr="00B8640E">
        <w:rPr>
          <w:sz w:val="16"/>
        </w:rPr>
        <w:t>Trump's proposed budget allocates $200 billion in federal dollars for infrastructure over the next decade, part of a proposal that the administration says will fulfill his campaign promise of $1 trillion in spending.</w:t>
      </w:r>
    </w:p>
    <w:p w:rsidR="00B24127" w:rsidRPr="00B8640E" w:rsidRDefault="00B24127" w:rsidP="00B24127">
      <w:pPr>
        <w:rPr>
          <w:sz w:val="16"/>
        </w:rPr>
      </w:pPr>
      <w:r w:rsidRPr="00B8640E">
        <w:rPr>
          <w:sz w:val="16"/>
        </w:rPr>
        <w:t>The proposal, narrowly outlined in a fact sheet released last week, shifts the responsibility of infrastructure investments from the federal government to the states.</w:t>
      </w:r>
    </w:p>
    <w:p w:rsidR="00B24127" w:rsidRPr="00B8640E" w:rsidRDefault="00B24127" w:rsidP="00B24127">
      <w:pPr>
        <w:rPr>
          <w:sz w:val="16"/>
        </w:rPr>
      </w:pPr>
      <w:r w:rsidRPr="00B8640E">
        <w:rPr>
          <w:sz w:val="16"/>
        </w:rPr>
        <w:t>The paper explains Trump's lack of direct funding for the $1 trillion in spending he promised during the campaign by claiming the plan will incentivize non-federal funding — (federal funding “is not the solution to our infrastructure challenges,” it reads) — and involvement from the private sector to the same effect with only $200 billion allocated in Trump's budget proposal.</w:t>
      </w:r>
    </w:p>
    <w:p w:rsidR="00B24127" w:rsidRPr="00B8640E" w:rsidRDefault="00B24127" w:rsidP="00B24127">
      <w:pPr>
        <w:rPr>
          <w:sz w:val="16"/>
        </w:rPr>
      </w:pPr>
      <w:r w:rsidRPr="00B8640E">
        <w:rPr>
          <w:sz w:val="16"/>
        </w:rPr>
        <w:t xml:space="preserve">Despite the administration's plans, </w:t>
      </w:r>
      <w:r w:rsidRPr="00AB2B8B">
        <w:rPr>
          <w:rStyle w:val="StyleUnderline"/>
          <w:highlight w:val="yellow"/>
        </w:rPr>
        <w:t>public opinion strongly favors</w:t>
      </w:r>
      <w:r w:rsidRPr="00B8640E">
        <w:rPr>
          <w:sz w:val="16"/>
        </w:rPr>
        <w:t xml:space="preserve"> more </w:t>
      </w:r>
      <w:r w:rsidRPr="00AB2B8B">
        <w:rPr>
          <w:rStyle w:val="StyleUnderline"/>
          <w:highlight w:val="yellow"/>
        </w:rPr>
        <w:t>federal spending on</w:t>
      </w:r>
      <w:r w:rsidRPr="00B8640E">
        <w:rPr>
          <w:sz w:val="16"/>
        </w:rPr>
        <w:t xml:space="preserve"> areas such as </w:t>
      </w:r>
      <w:r w:rsidRPr="00AB2B8B">
        <w:rPr>
          <w:rStyle w:val="StyleUnderline"/>
          <w:highlight w:val="yellow"/>
        </w:rPr>
        <w:t>infrastructure</w:t>
      </w:r>
      <w:r w:rsidRPr="00B8640E">
        <w:rPr>
          <w:sz w:val="16"/>
        </w:rPr>
        <w:t>, veterans, and education for the first time in eight years, according to an April Pew Research Center survey.</w:t>
      </w:r>
    </w:p>
    <w:p w:rsidR="00B24127" w:rsidRPr="00B8640E" w:rsidRDefault="00B24127" w:rsidP="00B24127">
      <w:pPr>
        <w:rPr>
          <w:sz w:val="16"/>
        </w:rPr>
      </w:pPr>
      <w:r w:rsidRPr="00B8640E">
        <w:rPr>
          <w:sz w:val="16"/>
        </w:rPr>
        <w:t>Trump's pivot to infrastructure comes amid growing troubles for his agenda in Congress, as time continues to run out and lawmakers don't look closer to rectifying their differences on key policy items within the GOP's health care and tax reform plans anytime soon.</w:t>
      </w:r>
    </w:p>
    <w:p w:rsidR="00B24127" w:rsidRPr="00B8640E" w:rsidRDefault="00B24127" w:rsidP="00B24127">
      <w:pPr>
        <w:rPr>
          <w:sz w:val="16"/>
        </w:rPr>
      </w:pPr>
      <w:r w:rsidRPr="00B8640E">
        <w:rPr>
          <w:sz w:val="16"/>
        </w:rPr>
        <w:t>Health care, after a tumultuous effort in the House, faces an uphill battle in the Senate, with several Republican senators admitting during the Memorial Day recess that they don't expect the GOP to pass a health care bill this year.</w:t>
      </w:r>
    </w:p>
    <w:p w:rsidR="00B24127" w:rsidRPr="00B8640E" w:rsidRDefault="00B24127" w:rsidP="00B24127">
      <w:pPr>
        <w:rPr>
          <w:sz w:val="16"/>
        </w:rPr>
      </w:pPr>
      <w:r w:rsidRPr="00B8640E">
        <w:rPr>
          <w:sz w:val="16"/>
        </w:rPr>
        <w:t>Sen. Richard Burr (R-N.C.) told WXII 12 News in North Carolina, that the bill was “dead on arrival” and that a deal was “unlikely.” Likewise, Sen. Ben Sasse (R-Neb.) said he doesn't expect a GOP health care bill to pass before the 2018 midterms.</w:t>
      </w:r>
    </w:p>
    <w:p w:rsidR="00B24127" w:rsidRPr="00B8640E" w:rsidRDefault="00B24127" w:rsidP="00B24127">
      <w:pPr>
        <w:rPr>
          <w:sz w:val="16"/>
        </w:rPr>
      </w:pPr>
      <w:r w:rsidRPr="00B8640E">
        <w:rPr>
          <w:sz w:val="16"/>
        </w:rPr>
        <w:t>Not only do Republicans in Congress face a challenging road ahead for health care, but House lawmakers are wading through the deep divides within the conference in their attempt to pass a tax reform bill this year. Republicans (and some Democrats) agree that they want a corporate tax cut, but they can't seem to agree on how to pay for it.</w:t>
      </w:r>
    </w:p>
    <w:p w:rsidR="00B24127" w:rsidRPr="00B8640E" w:rsidRDefault="00B24127" w:rsidP="00B24127">
      <w:pPr>
        <w:rPr>
          <w:sz w:val="16"/>
        </w:rPr>
      </w:pPr>
      <w:r w:rsidRPr="00B8640E">
        <w:rPr>
          <w:sz w:val="16"/>
        </w:rPr>
        <w:t>The GOP's legislative woes have led to a delayed schedule compared to the ambitious plans House Speaker Paul Ryan (R-Wis.) had at the beginning of the year.</w:t>
      </w:r>
    </w:p>
    <w:p w:rsidR="00B24127" w:rsidRPr="00B8640E" w:rsidRDefault="00B24127" w:rsidP="00B24127">
      <w:pPr>
        <w:rPr>
          <w:sz w:val="16"/>
        </w:rPr>
      </w:pPr>
      <w:r w:rsidRPr="00B8640E">
        <w:rPr>
          <w:sz w:val="16"/>
        </w:rPr>
        <w:t>In addition to the hot-button issues Republicans campaigned on, lawmakers will have to deal with a contentious debt-ceiling fight — perhaps earlier than expected — according to Treasury Secretary Steven Mnuchin, who said in his testimony to Congress two weeks ago that the Treasury's revenue is less than expected at this point, urging lawmakers to address the debt ceiling before the August recess.</w:t>
      </w:r>
    </w:p>
    <w:p w:rsidR="00B24127" w:rsidRPr="0067470C" w:rsidRDefault="00B24127" w:rsidP="00B24127">
      <w:pPr>
        <w:rPr>
          <w:sz w:val="16"/>
        </w:rPr>
      </w:pPr>
      <w:r w:rsidRPr="00B8640E">
        <w:rPr>
          <w:sz w:val="16"/>
        </w:rPr>
        <w:t xml:space="preserve">Nonetheless, </w:t>
      </w:r>
      <w:r w:rsidRPr="00AB2B8B">
        <w:rPr>
          <w:rStyle w:val="StyleUnderline"/>
          <w:highlight w:val="yellow"/>
        </w:rPr>
        <w:t>the White House will</w:t>
      </w:r>
      <w:r w:rsidRPr="00B8640E">
        <w:rPr>
          <w:rStyle w:val="StyleUnderline"/>
        </w:rPr>
        <w:t xml:space="preserve"> continue to </w:t>
      </w:r>
      <w:r w:rsidRPr="00AB2B8B">
        <w:rPr>
          <w:rStyle w:val="StyleUnderline"/>
          <w:highlight w:val="yellow"/>
        </w:rPr>
        <w:t>push new details</w:t>
      </w:r>
      <w:r w:rsidRPr="00B8640E">
        <w:rPr>
          <w:rStyle w:val="StyleUnderline"/>
        </w:rPr>
        <w:t xml:space="preserve"> about its infrastructure plan </w:t>
      </w:r>
      <w:r w:rsidRPr="00AB2B8B">
        <w:rPr>
          <w:rStyle w:val="StyleUnderline"/>
          <w:highlight w:val="yellow"/>
        </w:rPr>
        <w:t>this week</w:t>
      </w:r>
      <w:r w:rsidRPr="00B8640E">
        <w:rPr>
          <w:sz w:val="16"/>
        </w:rPr>
        <w:t xml:space="preserve">. </w:t>
      </w:r>
      <w:r w:rsidRPr="00AB2B8B">
        <w:rPr>
          <w:rStyle w:val="Emphasis"/>
          <w:highlight w:val="yellow"/>
        </w:rPr>
        <w:t>Infrastructure was one of the few policy items Democrats have said they will work with Trump on</w:t>
      </w:r>
      <w:r w:rsidRPr="00B8640E">
        <w:rPr>
          <w:sz w:val="16"/>
        </w:rPr>
        <w:t>, but as new details emerge about the administration's plans, it remains to be seen whether compromise is possible.</w:t>
      </w:r>
    </w:p>
    <w:p w:rsidR="00895DC0" w:rsidRDefault="00895DC0" w:rsidP="00895DC0">
      <w:pPr>
        <w:pStyle w:val="Heading4"/>
      </w:pPr>
      <w:r>
        <w:t>Infrastructure is a unique area ripe for compromise, but Trump is key</w:t>
      </w:r>
    </w:p>
    <w:p w:rsidR="00895DC0" w:rsidRPr="00895DC0" w:rsidRDefault="00895DC0" w:rsidP="00895DC0">
      <w:r w:rsidRPr="00895DC0">
        <w:rPr>
          <w:rStyle w:val="Style13ptBold"/>
        </w:rPr>
        <w:t>Reuters 6/3</w:t>
      </w:r>
      <w:r>
        <w:t xml:space="preserve"> – Reposted On Newsweek. “TRUMP AND JOBS: PRESIDENT PLANS ROAD TRIP TO PUSH INFRASTRUCTURE PLAN” http://www.newsweek.com/trump-jobs-road-trip-infrastructure-620306</w:t>
      </w:r>
    </w:p>
    <w:p w:rsidR="00895DC0" w:rsidRPr="00895DC0" w:rsidRDefault="00895DC0" w:rsidP="00B24127">
      <w:pPr>
        <w:rPr>
          <w:rStyle w:val="StyleUnderline"/>
        </w:rPr>
      </w:pPr>
      <w:r w:rsidRPr="00895DC0">
        <w:rPr>
          <w:sz w:val="16"/>
        </w:rPr>
        <w:t xml:space="preserve">During his campaign, </w:t>
      </w:r>
      <w:r w:rsidRPr="00AB2B8B">
        <w:rPr>
          <w:rStyle w:val="StyleUnderline"/>
          <w:highlight w:val="yellow"/>
        </w:rPr>
        <w:t>Trump promised</w:t>
      </w:r>
      <w:r w:rsidRPr="00895DC0">
        <w:rPr>
          <w:rStyle w:val="StyleUnderline"/>
        </w:rPr>
        <w:t xml:space="preserve"> a 10-year, trillion-dollar program </w:t>
      </w:r>
      <w:r w:rsidRPr="00AB2B8B">
        <w:rPr>
          <w:rStyle w:val="StyleUnderline"/>
          <w:highlight w:val="yellow"/>
        </w:rPr>
        <w:t>to modernize</w:t>
      </w:r>
      <w:r w:rsidRPr="00895DC0">
        <w:rPr>
          <w:rStyle w:val="StyleUnderline"/>
        </w:rPr>
        <w:t xml:space="preserve"> decrepit </w:t>
      </w:r>
      <w:r w:rsidRPr="00AB2B8B">
        <w:rPr>
          <w:rStyle w:val="StyleUnderline"/>
          <w:highlight w:val="yellow"/>
        </w:rPr>
        <w:t>infrastructure—a plan that holds bipartisan appeal because of its job-creating potential</w:t>
      </w:r>
      <w:r w:rsidRPr="00895DC0">
        <w:rPr>
          <w:rStyle w:val="StyleUnderline"/>
        </w:rPr>
        <w:t>, and that will require backing from the U.S. Congress.</w:t>
      </w:r>
    </w:p>
    <w:p w:rsidR="00895DC0" w:rsidRPr="00895DC0" w:rsidRDefault="00895DC0" w:rsidP="00B24127">
      <w:pPr>
        <w:rPr>
          <w:sz w:val="16"/>
        </w:rPr>
      </w:pPr>
      <w:r w:rsidRPr="00AB2B8B">
        <w:rPr>
          <w:rStyle w:val="StyleUnderline"/>
          <w:highlight w:val="yellow"/>
        </w:rPr>
        <w:t>Legislative wins</w:t>
      </w:r>
      <w:r w:rsidRPr="00895DC0">
        <w:rPr>
          <w:sz w:val="16"/>
        </w:rPr>
        <w:t xml:space="preserve"> </w:t>
      </w:r>
      <w:r w:rsidRPr="00895DC0">
        <w:rPr>
          <w:rStyle w:val="StyleUnderline"/>
        </w:rPr>
        <w:t>have</w:t>
      </w:r>
      <w:r w:rsidRPr="00895DC0">
        <w:rPr>
          <w:sz w:val="16"/>
        </w:rPr>
        <w:t xml:space="preserve"> </w:t>
      </w:r>
      <w:r w:rsidRPr="00AB2B8B">
        <w:rPr>
          <w:rStyle w:val="StyleUnderline"/>
          <w:highlight w:val="yellow"/>
        </w:rPr>
        <w:t>eluded Trump thus far</w:t>
      </w:r>
      <w:r w:rsidRPr="00895DC0">
        <w:rPr>
          <w:sz w:val="16"/>
        </w:rPr>
        <w:t xml:space="preserve">. He kicked off his policy push with healthcare and tax reform, initiatives that have become bogged down in process and controversy. </w:t>
      </w:r>
      <w:r w:rsidRPr="00AB2B8B">
        <w:rPr>
          <w:rStyle w:val="Emphasis"/>
          <w:highlight w:val="yellow"/>
        </w:rPr>
        <w:t>The infrastructure push will offer some fresh ideas for the White House and lawmakers alike to discuss</w:t>
      </w:r>
      <w:r w:rsidRPr="00895DC0">
        <w:rPr>
          <w:sz w:val="16"/>
        </w:rPr>
        <w:t>.</w:t>
      </w:r>
    </w:p>
    <w:p w:rsidR="00895DC0" w:rsidRPr="00895DC0" w:rsidRDefault="00895DC0" w:rsidP="00B24127">
      <w:pPr>
        <w:rPr>
          <w:rStyle w:val="StyleUnderline"/>
        </w:rPr>
      </w:pPr>
      <w:r w:rsidRPr="00895DC0">
        <w:rPr>
          <w:sz w:val="16"/>
        </w:rPr>
        <w:t>"</w:t>
      </w:r>
      <w:r w:rsidRPr="00895DC0">
        <w:rPr>
          <w:rStyle w:val="StyleUnderline"/>
        </w:rPr>
        <w:t>It doesn't matter who you are—whether you're a farmer in the Midwest or a mother driving your kids to and from school, or work, or a college kid flying back and forth to school—you're affected by infrastructure," Gary Cohn, Trump's chief economic adviser, told reporters during a preview of the week.</w:t>
      </w:r>
    </w:p>
    <w:p w:rsidR="00895DC0" w:rsidRPr="00895DC0" w:rsidRDefault="00895DC0" w:rsidP="00B24127">
      <w:pPr>
        <w:rPr>
          <w:sz w:val="16"/>
        </w:rPr>
      </w:pPr>
      <w:r w:rsidRPr="00895DC0">
        <w:rPr>
          <w:sz w:val="16"/>
        </w:rPr>
        <w:t>On Monday, Trump will propose reforms to privatize the air traffic control system, calling on lawmakers to hive it off from the Federal Aviation Administration.</w:t>
      </w:r>
    </w:p>
    <w:p w:rsidR="00895DC0" w:rsidRPr="00895DC0" w:rsidRDefault="00895DC0" w:rsidP="00B24127">
      <w:pPr>
        <w:rPr>
          <w:sz w:val="16"/>
        </w:rPr>
      </w:pPr>
      <w:r w:rsidRPr="00895DC0">
        <w:rPr>
          <w:sz w:val="16"/>
        </w:rPr>
        <w:t>Trump will make remarks in the Rose Garden and explain how the plan will save travelers time and save fuel costs for airlines, Cohn said.</w:t>
      </w:r>
    </w:p>
    <w:p w:rsidR="00895DC0" w:rsidRPr="00895DC0" w:rsidRDefault="00895DC0" w:rsidP="00B24127">
      <w:pPr>
        <w:rPr>
          <w:rStyle w:val="StyleUnderline"/>
        </w:rPr>
      </w:pPr>
      <w:r w:rsidRPr="00895DC0">
        <w:rPr>
          <w:sz w:val="16"/>
        </w:rPr>
        <w:t xml:space="preserve">On Wednesday, </w:t>
      </w:r>
      <w:r w:rsidRPr="00AB2B8B">
        <w:rPr>
          <w:rStyle w:val="StyleUnderline"/>
          <w:highlight w:val="yellow"/>
        </w:rPr>
        <w:t>Trump will travel</w:t>
      </w:r>
      <w:r w:rsidRPr="00895DC0">
        <w:rPr>
          <w:sz w:val="16"/>
        </w:rPr>
        <w:t xml:space="preserve"> </w:t>
      </w:r>
      <w:r w:rsidRPr="00895DC0">
        <w:rPr>
          <w:rStyle w:val="StyleUnderline"/>
        </w:rPr>
        <w:t xml:space="preserve">to Ohio and Kentucky </w:t>
      </w:r>
      <w:r w:rsidRPr="00AB2B8B">
        <w:rPr>
          <w:rStyle w:val="StyleUnderline"/>
          <w:highlight w:val="yellow"/>
        </w:rPr>
        <w:t>to talk about improvements</w:t>
      </w:r>
      <w:r w:rsidRPr="00895DC0">
        <w:rPr>
          <w:rStyle w:val="StyleUnderline"/>
        </w:rPr>
        <w:t xml:space="preserve"> to the 12,000 miles of inland waterways, dams, locks and ports critical for shipping farm products, and will deliver a speech about his vision for infrastructure, Cohn said.</w:t>
      </w:r>
    </w:p>
    <w:p w:rsidR="00895DC0" w:rsidRPr="00895DC0" w:rsidRDefault="00895DC0" w:rsidP="00B24127">
      <w:pPr>
        <w:rPr>
          <w:sz w:val="16"/>
        </w:rPr>
      </w:pPr>
      <w:r w:rsidRPr="00AB2B8B">
        <w:rPr>
          <w:rStyle w:val="Emphasis"/>
          <w:highlight w:val="yellow"/>
        </w:rPr>
        <w:t>He will huddle with a bipartisan group of governors</w:t>
      </w:r>
      <w:r w:rsidRPr="00895DC0">
        <w:rPr>
          <w:sz w:val="16"/>
        </w:rPr>
        <w:t xml:space="preserve"> </w:t>
      </w:r>
      <w:r w:rsidRPr="00895DC0">
        <w:rPr>
          <w:rStyle w:val="StyleUnderline"/>
        </w:rPr>
        <w:t xml:space="preserve">and mayors at the White House on Thursday </w:t>
      </w:r>
      <w:r w:rsidRPr="00AB2B8B">
        <w:rPr>
          <w:rStyle w:val="StyleUnderline"/>
          <w:highlight w:val="yellow"/>
        </w:rPr>
        <w:t>to discuss their needs</w:t>
      </w:r>
      <w:r w:rsidRPr="00895DC0">
        <w:rPr>
          <w:rStyle w:val="StyleUnderline"/>
        </w:rPr>
        <w:t xml:space="preserve"> and plans, Cohn said</w:t>
      </w:r>
      <w:r w:rsidRPr="00895DC0">
        <w:rPr>
          <w:sz w:val="16"/>
        </w:rPr>
        <w:t>. Most U.S. infrastructure is owned by state and local governments.</w:t>
      </w:r>
    </w:p>
    <w:p w:rsidR="00895DC0" w:rsidRPr="00895DC0" w:rsidRDefault="00895DC0" w:rsidP="00B24127">
      <w:pPr>
        <w:rPr>
          <w:sz w:val="16"/>
        </w:rPr>
      </w:pPr>
      <w:r w:rsidRPr="00895DC0">
        <w:rPr>
          <w:sz w:val="16"/>
        </w:rPr>
        <w:t>Trump will wrap up his push on Friday with a visit to the Department of Transportation to discuss regulatory reform for roads and rail, Cohn said.</w:t>
      </w:r>
    </w:p>
    <w:p w:rsidR="00B24127" w:rsidRPr="00800579" w:rsidRDefault="00B24127" w:rsidP="00B24127"/>
    <w:p w:rsidR="00B24127" w:rsidRDefault="00B24127" w:rsidP="00B24127">
      <w:pPr>
        <w:pStyle w:val="Heading3"/>
      </w:pPr>
      <w:r>
        <w:t>AT Trump Doesn’t Understand/Use PC</w:t>
      </w:r>
    </w:p>
    <w:p w:rsidR="00B24127" w:rsidRDefault="00B24127" w:rsidP="00B24127">
      <w:pPr>
        <w:pStyle w:val="Heading4"/>
        <w:numPr>
          <w:ilvl w:val="0"/>
          <w:numId w:val="13"/>
        </w:numPr>
      </w:pPr>
      <w:r>
        <w:t xml:space="preserve">Issue Specific Uniqueness </w:t>
      </w:r>
      <w:r w:rsidR="0057151A">
        <w:t>proves Trump can use Political Capital</w:t>
      </w:r>
      <w:r>
        <w:t>---their older evidence doesn’t assume Trump’s co</w:t>
      </w:r>
      <w:r w:rsidR="0057151A">
        <w:t xml:space="preserve">ncerted push for Infrastructure or the particular dynamics of this fight. That should be preferred over their generic evidence saying he’s unfocused or incompetent. This is especially true given democratic support for the infrastructure bill.  </w:t>
      </w:r>
    </w:p>
    <w:p w:rsidR="00B24127" w:rsidRDefault="0057151A" w:rsidP="0057151A">
      <w:pPr>
        <w:pStyle w:val="Heading4"/>
        <w:numPr>
          <w:ilvl w:val="0"/>
          <w:numId w:val="13"/>
        </w:numPr>
      </w:pPr>
      <w:r>
        <w:t>Trump has political capital and can use it effectively---especially with the GOP</w:t>
      </w:r>
    </w:p>
    <w:p w:rsidR="0057151A" w:rsidRPr="0057151A" w:rsidRDefault="0057151A" w:rsidP="0057151A">
      <w:r>
        <w:t xml:space="preserve">David </w:t>
      </w:r>
      <w:r w:rsidRPr="0057151A">
        <w:rPr>
          <w:rStyle w:val="Style13ptBold"/>
        </w:rPr>
        <w:t>Drucker 17</w:t>
      </w:r>
      <w:r>
        <w:t>, Reporter for the Washington Examiner. 1/18/17, “Trump has reams of political capital, despite his unpopularity” http://www.washingtonexaminer.com/trump-has-reams-of-political-capital-despite-his-unpopularity/article/2612289</w:t>
      </w:r>
    </w:p>
    <w:p w:rsidR="00DF3F37" w:rsidRPr="00066721" w:rsidRDefault="00DF3F37" w:rsidP="00B24127">
      <w:pPr>
        <w:rPr>
          <w:rStyle w:val="StyleUnderline"/>
        </w:rPr>
      </w:pPr>
      <w:r w:rsidRPr="00AB2B8B">
        <w:rPr>
          <w:rStyle w:val="StyleUnderline"/>
          <w:highlight w:val="yellow"/>
        </w:rPr>
        <w:t xml:space="preserve">Whether out of </w:t>
      </w:r>
      <w:r w:rsidRPr="00AB2B8B">
        <w:rPr>
          <w:rStyle w:val="Emphasis"/>
          <w:highlight w:val="yellow"/>
        </w:rPr>
        <w:t>fear</w:t>
      </w:r>
      <w:r w:rsidRPr="00AB2B8B">
        <w:rPr>
          <w:rStyle w:val="StyleUnderline"/>
          <w:highlight w:val="yellow"/>
        </w:rPr>
        <w:t xml:space="preserve"> of reprisal, </w:t>
      </w:r>
      <w:r w:rsidRPr="00AB2B8B">
        <w:rPr>
          <w:rStyle w:val="Emphasis"/>
          <w:highlight w:val="yellow"/>
        </w:rPr>
        <w:t>excitement</w:t>
      </w:r>
      <w:r w:rsidRPr="00AB2B8B">
        <w:rPr>
          <w:rStyle w:val="StyleUnderline"/>
          <w:highlight w:val="yellow"/>
        </w:rPr>
        <w:t xml:space="preserve"> about what they can accomplish</w:t>
      </w:r>
      <w:r w:rsidRPr="00066721">
        <w:rPr>
          <w:rStyle w:val="StyleUnderline"/>
        </w:rPr>
        <w:t xml:space="preserve"> together legislatively, </w:t>
      </w:r>
      <w:r w:rsidRPr="00AB2B8B">
        <w:rPr>
          <w:rStyle w:val="StyleUnderline"/>
          <w:highlight w:val="yellow"/>
        </w:rPr>
        <w:t xml:space="preserve">or </w:t>
      </w:r>
      <w:r w:rsidRPr="00AB2B8B">
        <w:rPr>
          <w:rStyle w:val="Emphasis"/>
          <w:highlight w:val="yellow"/>
        </w:rPr>
        <w:t>awe</w:t>
      </w:r>
      <w:r w:rsidRPr="00AB2B8B">
        <w:rPr>
          <w:rStyle w:val="StyleUnderline"/>
          <w:highlight w:val="yellow"/>
        </w:rPr>
        <w:t xml:space="preserve"> over how he won the presidency, Republicans are prepared to give Trump</w:t>
      </w:r>
      <w:r w:rsidRPr="00066721">
        <w:rPr>
          <w:rStyle w:val="StyleUnderline"/>
        </w:rPr>
        <w:t xml:space="preserve"> more </w:t>
      </w:r>
      <w:r w:rsidRPr="00AB2B8B">
        <w:rPr>
          <w:rStyle w:val="Emphasis"/>
          <w:highlight w:val="yellow"/>
        </w:rPr>
        <w:t>room to maneuver</w:t>
      </w:r>
      <w:r w:rsidRPr="00066721">
        <w:rPr>
          <w:rStyle w:val="StyleUnderline"/>
        </w:rPr>
        <w:t xml:space="preserve"> than a politician in his position might expect.</w:t>
      </w:r>
    </w:p>
    <w:p w:rsidR="00DF3F37" w:rsidRPr="00066721" w:rsidRDefault="00DF3F37" w:rsidP="00B24127">
      <w:pPr>
        <w:rPr>
          <w:rStyle w:val="StyleUnderline"/>
        </w:rPr>
      </w:pPr>
      <w:r w:rsidRPr="00066721">
        <w:rPr>
          <w:rStyle w:val="StyleUnderline"/>
        </w:rPr>
        <w:t>"I have a responsibility to hear the president out," Senate Judiciary Chairman Charles Grassley, R-Iowa, said during a brief interview with the Washington Examiner.</w:t>
      </w:r>
    </w:p>
    <w:p w:rsidR="00DF3F37" w:rsidRPr="00066721" w:rsidRDefault="00DF3F37" w:rsidP="00B24127">
      <w:pPr>
        <w:rPr>
          <w:rStyle w:val="Emphasis"/>
        </w:rPr>
      </w:pPr>
      <w:r w:rsidRPr="00AB2B8B">
        <w:rPr>
          <w:rStyle w:val="StyleUnderline"/>
          <w:highlight w:val="yellow"/>
        </w:rPr>
        <w:t>Trump's</w:t>
      </w:r>
      <w:r w:rsidRPr="00066721">
        <w:rPr>
          <w:rStyle w:val="StyleUnderline"/>
        </w:rPr>
        <w:t xml:space="preserve"> strong </w:t>
      </w:r>
      <w:r w:rsidRPr="00AB2B8B">
        <w:rPr>
          <w:rStyle w:val="StyleUnderline"/>
          <w:highlight w:val="yellow"/>
        </w:rPr>
        <w:t xml:space="preserve">connection with his </w:t>
      </w:r>
      <w:r w:rsidRPr="00AB2B8B">
        <w:rPr>
          <w:rStyle w:val="Emphasis"/>
          <w:highlight w:val="yellow"/>
        </w:rPr>
        <w:t>populist base</w:t>
      </w:r>
      <w:r w:rsidRPr="00AB2B8B">
        <w:rPr>
          <w:rStyle w:val="StyleUnderline"/>
          <w:highlight w:val="yellow"/>
        </w:rPr>
        <w:t xml:space="preserve"> is one reason Republicans are </w:t>
      </w:r>
      <w:r w:rsidRPr="00AB2B8B">
        <w:rPr>
          <w:rStyle w:val="Emphasis"/>
          <w:highlight w:val="yellow"/>
        </w:rPr>
        <w:t>inclined to follow</w:t>
      </w:r>
      <w:r w:rsidRPr="00AB2B8B">
        <w:rPr>
          <w:rStyle w:val="StyleUnderline"/>
          <w:highlight w:val="yellow"/>
        </w:rPr>
        <w:t xml:space="preserve"> the</w:t>
      </w:r>
      <w:r w:rsidRPr="00066721">
        <w:rPr>
          <w:rStyle w:val="StyleUnderline"/>
        </w:rPr>
        <w:t xml:space="preserve"> </w:t>
      </w:r>
      <w:r w:rsidRPr="00AB2B8B">
        <w:rPr>
          <w:rStyle w:val="StyleUnderline"/>
          <w:highlight w:val="yellow"/>
        </w:rPr>
        <w:t>president</w:t>
      </w:r>
      <w:r w:rsidRPr="00066721">
        <w:rPr>
          <w:rStyle w:val="StyleUnderline"/>
        </w:rPr>
        <w:t>-</w:t>
      </w:r>
      <w:r w:rsidRPr="00066721">
        <w:rPr>
          <w:sz w:val="16"/>
        </w:rPr>
        <w:t>elect's</w:t>
      </w:r>
      <w:r w:rsidRPr="00066721">
        <w:rPr>
          <w:rStyle w:val="StyleUnderline"/>
        </w:rPr>
        <w:t xml:space="preserve"> </w:t>
      </w:r>
      <w:r w:rsidRPr="00AB2B8B">
        <w:rPr>
          <w:rStyle w:val="StyleUnderline"/>
          <w:highlight w:val="yellow"/>
        </w:rPr>
        <w:t xml:space="preserve">leadership, </w:t>
      </w:r>
      <w:r w:rsidRPr="00AB2B8B">
        <w:rPr>
          <w:rStyle w:val="Emphasis"/>
          <w:highlight w:val="yellow"/>
        </w:rPr>
        <w:t>despite</w:t>
      </w:r>
      <w:r w:rsidRPr="00066721">
        <w:rPr>
          <w:rStyle w:val="Emphasis"/>
        </w:rPr>
        <w:t xml:space="preserve"> his </w:t>
      </w:r>
      <w:r w:rsidRPr="00AB2B8B">
        <w:rPr>
          <w:rStyle w:val="Emphasis"/>
          <w:highlight w:val="yellow"/>
        </w:rPr>
        <w:t>low approval numbers.</w:t>
      </w:r>
    </w:p>
    <w:p w:rsidR="00DF3F37" w:rsidRPr="00066721" w:rsidRDefault="00DF3F37" w:rsidP="00B24127">
      <w:pPr>
        <w:rPr>
          <w:rStyle w:val="StyleUnderline"/>
        </w:rPr>
      </w:pPr>
      <w:r w:rsidRPr="00066721">
        <w:rPr>
          <w:sz w:val="16"/>
        </w:rPr>
        <w:t>House and Senate Republicans have to win re-nomination next year in advance of the midterms, and few want to be on the other end of Trump Twitter bomb that pushes voters toward any opponent who might challenge them in a primary.</w:t>
      </w:r>
    </w:p>
    <w:p w:rsidR="00DF3F37" w:rsidRPr="00066721" w:rsidRDefault="00DF3F37" w:rsidP="00B24127">
      <w:pPr>
        <w:rPr>
          <w:sz w:val="16"/>
        </w:rPr>
      </w:pPr>
      <w:r w:rsidRPr="00066721">
        <w:rPr>
          <w:rStyle w:val="StyleUnderline"/>
        </w:rPr>
        <w:t>Republicans also are impressed with how Trump won.</w:t>
      </w:r>
      <w:r w:rsidRPr="00066721">
        <w:rPr>
          <w:sz w:val="16"/>
        </w:rPr>
        <w:t xml:space="preserve"> He lost the national popular vote by a few million.</w:t>
      </w:r>
    </w:p>
    <w:p w:rsidR="00DF3F37" w:rsidRPr="00066721" w:rsidRDefault="00DF3F37" w:rsidP="00B24127">
      <w:pPr>
        <w:rPr>
          <w:sz w:val="16"/>
        </w:rPr>
      </w:pPr>
      <w:r w:rsidRPr="00066721">
        <w:rPr>
          <w:sz w:val="16"/>
        </w:rPr>
        <w:t>But the New York real estate magnate, having never run for office before, defeated more than a dozen primary opponents. And then, without the help of much of his party, he won a strong Electoral College victory by seizing three states the GOP hadn't won in a presidential election in three decades and that have long functioned as a sort of Republican Holy Grail: Michigan, Pennsylvania and Wisconsin.</w:t>
      </w:r>
    </w:p>
    <w:p w:rsidR="00DF3F37" w:rsidRPr="00066721" w:rsidRDefault="00DF3F37" w:rsidP="00B24127">
      <w:pPr>
        <w:rPr>
          <w:sz w:val="16"/>
        </w:rPr>
      </w:pPr>
      <w:r w:rsidRPr="00066721">
        <w:rPr>
          <w:rStyle w:val="StyleUnderline"/>
        </w:rPr>
        <w:t>There's also genuine excitement over what Republicans can accomplish with a member of their own party in the White House</w:t>
      </w:r>
      <w:r w:rsidRPr="00066721">
        <w:rPr>
          <w:sz w:val="16"/>
        </w:rPr>
        <w:t>, after a decade of either being in the minority in Congress, without the presidency, or both.</w:t>
      </w:r>
    </w:p>
    <w:p w:rsidR="00DF3F37" w:rsidRPr="00066721" w:rsidRDefault="00DF3F37" w:rsidP="00B24127">
      <w:pPr>
        <w:rPr>
          <w:sz w:val="16"/>
        </w:rPr>
      </w:pPr>
      <w:r w:rsidRPr="00066721">
        <w:rPr>
          <w:sz w:val="16"/>
        </w:rPr>
        <w:t>Tax reform, repealing Obamacare, the ability to appoint conservatives to the Supreme Court — none of these would be remotely possible with Democrat Hillary Clinton in the Oval Office, and Republicans want to capitalize.</w:t>
      </w:r>
    </w:p>
    <w:p w:rsidR="00DF3F37" w:rsidRPr="00066721" w:rsidRDefault="00DF3F37" w:rsidP="00B24127">
      <w:pPr>
        <w:rPr>
          <w:sz w:val="16"/>
        </w:rPr>
      </w:pPr>
      <w:r w:rsidRPr="00066721">
        <w:rPr>
          <w:rStyle w:val="StyleUnderline"/>
        </w:rPr>
        <w:t>"If you look at what he went through, it's almost unprecedented," House Intelligence Chairman Devin Nunes, R-Calif., said.</w:t>
      </w:r>
      <w:r w:rsidRPr="00066721">
        <w:rPr>
          <w:sz w:val="16"/>
        </w:rPr>
        <w:t xml:space="preserve"> "So his numbers, I think, are artificially low. But if he starts to work with Congress and can get health care and tax reform done, his numbers will rise. Its all about effective governing."</w:t>
      </w:r>
    </w:p>
    <w:p w:rsidR="00DF3F37" w:rsidRPr="00066721" w:rsidRDefault="00DF3F37" w:rsidP="00B24127">
      <w:pPr>
        <w:rPr>
          <w:rStyle w:val="StyleUnderline"/>
        </w:rPr>
      </w:pPr>
      <w:r w:rsidRPr="00AB2B8B">
        <w:rPr>
          <w:rStyle w:val="StyleUnderline"/>
          <w:highlight w:val="yellow"/>
        </w:rPr>
        <w:t>Veteran GOP strategist</w:t>
      </w:r>
      <w:r w:rsidRPr="00066721">
        <w:rPr>
          <w:sz w:val="16"/>
        </w:rPr>
        <w:t xml:space="preserve"> </w:t>
      </w:r>
      <w:r w:rsidRPr="00066721">
        <w:rPr>
          <w:rStyle w:val="StyleUnderline"/>
        </w:rPr>
        <w:t xml:space="preserve">Alex </w:t>
      </w:r>
      <w:r w:rsidRPr="00AB2B8B">
        <w:rPr>
          <w:rStyle w:val="StyleUnderline"/>
          <w:highlight w:val="yellow"/>
        </w:rPr>
        <w:t>Conant</w:t>
      </w:r>
      <w:r w:rsidRPr="00066721">
        <w:rPr>
          <w:rStyle w:val="StyleUnderline"/>
        </w:rPr>
        <w:t xml:space="preserve">, who advised Sen. Marco Rubio, R-Fla., in the 2016 presidential primary, </w:t>
      </w:r>
      <w:r w:rsidRPr="00AB2B8B">
        <w:rPr>
          <w:rStyle w:val="StyleUnderline"/>
          <w:highlight w:val="yellow"/>
        </w:rPr>
        <w:t>said Trump is in a strong position with Republicans</w:t>
      </w:r>
      <w:r w:rsidRPr="00066721">
        <w:rPr>
          <w:rStyle w:val="StyleUnderline"/>
        </w:rPr>
        <w:t xml:space="preserve"> in part because of his independence from the party he leads.</w:t>
      </w:r>
    </w:p>
    <w:p w:rsidR="00DF3F37" w:rsidRPr="00066721" w:rsidRDefault="00DF3F37" w:rsidP="00B24127">
      <w:pPr>
        <w:rPr>
          <w:rStyle w:val="StyleUnderline"/>
        </w:rPr>
      </w:pPr>
      <w:r w:rsidRPr="00066721">
        <w:rPr>
          <w:sz w:val="16"/>
        </w:rPr>
        <w:t>"</w:t>
      </w:r>
      <w:r w:rsidRPr="00AB2B8B">
        <w:rPr>
          <w:rStyle w:val="Emphasis"/>
          <w:highlight w:val="yellow"/>
        </w:rPr>
        <w:t>Trump has political capital</w:t>
      </w:r>
      <w:r w:rsidRPr="00066721">
        <w:rPr>
          <w:sz w:val="16"/>
        </w:rPr>
        <w:t xml:space="preserve"> </w:t>
      </w:r>
      <w:r w:rsidRPr="00066721">
        <w:rPr>
          <w:rStyle w:val="StyleUnderline"/>
        </w:rPr>
        <w:t xml:space="preserve">because he won the presidency with relatively little help from Congressional Republicans," </w:t>
      </w:r>
      <w:r w:rsidRPr="00066721">
        <w:rPr>
          <w:sz w:val="16"/>
        </w:rPr>
        <w:t>Conant said. "</w:t>
      </w:r>
      <w:r w:rsidRPr="00AB2B8B">
        <w:rPr>
          <w:rStyle w:val="StyleUnderline"/>
          <w:highlight w:val="yellow"/>
        </w:rPr>
        <w:t>He moves into the White House with few political debts</w:t>
      </w:r>
      <w:r w:rsidRPr="00066721">
        <w:rPr>
          <w:rStyle w:val="StyleUnderline"/>
        </w:rPr>
        <w:t>."</w:t>
      </w:r>
    </w:p>
    <w:p w:rsidR="00DF3F37" w:rsidRPr="00066721" w:rsidRDefault="00DF3F37" w:rsidP="00B24127">
      <w:pPr>
        <w:rPr>
          <w:sz w:val="16"/>
        </w:rPr>
      </w:pPr>
      <w:r w:rsidRPr="00066721">
        <w:rPr>
          <w:sz w:val="16"/>
        </w:rPr>
        <w:t>Presidents are typically broadly popular with Americans upon assuming office. The divisiveness of the campaign is behind them, and their focus is on national unity.</w:t>
      </w:r>
    </w:p>
    <w:p w:rsidR="00DF3F37" w:rsidRPr="00066721" w:rsidRDefault="00DF3F37" w:rsidP="00B24127">
      <w:pPr>
        <w:rPr>
          <w:sz w:val="16"/>
        </w:rPr>
      </w:pPr>
      <w:r w:rsidRPr="00066721">
        <w:rPr>
          <w:sz w:val="16"/>
        </w:rPr>
        <w:t>Trump has conducted his transition differently. He held a series of campaign-style rallies, has fought with political opponents, and continued to take shots at President Obama, Democrats in Congress, and Hillary Clinton, the Democrat he defeated last November.</w:t>
      </w:r>
    </w:p>
    <w:p w:rsidR="00DF3F37" w:rsidRPr="00066721" w:rsidRDefault="00DF3F37" w:rsidP="00B24127">
      <w:pPr>
        <w:rPr>
          <w:sz w:val="16"/>
        </w:rPr>
      </w:pPr>
      <w:r w:rsidRPr="00066721">
        <w:rPr>
          <w:sz w:val="16"/>
        </w:rPr>
        <w:t>It's no wonder, then, that the president-elect earned low marks on the eve of his inauguration.</w:t>
      </w:r>
    </w:p>
    <w:p w:rsidR="00DF3F37" w:rsidRPr="00066721" w:rsidRDefault="00DF3F37" w:rsidP="00B24127">
      <w:pPr>
        <w:rPr>
          <w:sz w:val="16"/>
        </w:rPr>
      </w:pPr>
      <w:r w:rsidRPr="00066721">
        <w:rPr>
          <w:sz w:val="16"/>
        </w:rPr>
        <w:t>That compares to Obama's 75 percent approval rating during a similar period eight years ago; George W. Bush's 65 percent in 2001, despite the Supreme Court's intervention in that election; and Bill Clinton's 67 percent in 1992.</w:t>
      </w:r>
    </w:p>
    <w:p w:rsidR="00DF3F37" w:rsidRPr="00066721" w:rsidRDefault="00DF3F37" w:rsidP="00B24127">
      <w:pPr>
        <w:rPr>
          <w:sz w:val="16"/>
        </w:rPr>
      </w:pPr>
      <w:r w:rsidRPr="00066721">
        <w:rPr>
          <w:sz w:val="16"/>
        </w:rPr>
        <w:t>Even with such approval ratings to begin their presidencies, each of those presidents eventually ran into political trouble. President Ronald Reagan, who won in a true landslide in 1980, found himself unpopular two years later, costing the GOP 28 House seats in the 1982 midterm elections.</w:t>
      </w:r>
    </w:p>
    <w:p w:rsidR="00DF3F37" w:rsidRPr="00066721" w:rsidRDefault="00DF3F37" w:rsidP="00B24127">
      <w:pPr>
        <w:rPr>
          <w:sz w:val="16"/>
        </w:rPr>
      </w:pPr>
      <w:r w:rsidRPr="00066721">
        <w:rPr>
          <w:sz w:val="16"/>
        </w:rPr>
        <w:t xml:space="preserve">But </w:t>
      </w:r>
      <w:r w:rsidRPr="00AB2B8B">
        <w:rPr>
          <w:rStyle w:val="StyleUnderline"/>
          <w:highlight w:val="yellow"/>
        </w:rPr>
        <w:t>Trump's political muscle with the majorities that run Congress could result in a</w:t>
      </w:r>
      <w:r w:rsidRPr="00066721">
        <w:rPr>
          <w:rStyle w:val="StyleUnderline"/>
        </w:rPr>
        <w:t xml:space="preserve">n unusually </w:t>
      </w:r>
      <w:r w:rsidRPr="00AB2B8B">
        <w:rPr>
          <w:rStyle w:val="StyleUnderline"/>
          <w:highlight w:val="yellow"/>
        </w:rPr>
        <w:t>long</w:t>
      </w:r>
      <w:r w:rsidRPr="00066721">
        <w:rPr>
          <w:rStyle w:val="StyleUnderline"/>
        </w:rPr>
        <w:t xml:space="preserve"> </w:t>
      </w:r>
      <w:r w:rsidRPr="00AB2B8B">
        <w:rPr>
          <w:rStyle w:val="StyleUnderline"/>
          <w:highlight w:val="yellow"/>
        </w:rPr>
        <w:t>honeymoon</w:t>
      </w:r>
      <w:r w:rsidRPr="00066721">
        <w:rPr>
          <w:sz w:val="16"/>
        </w:rPr>
        <w:t>, despite beginning his term such a broadly unpopular national figure.</w:t>
      </w:r>
    </w:p>
    <w:p w:rsidR="00AC0BFC" w:rsidRPr="00066721" w:rsidRDefault="00DF3F37" w:rsidP="00B24127">
      <w:pPr>
        <w:rPr>
          <w:sz w:val="16"/>
        </w:rPr>
      </w:pPr>
      <w:r w:rsidRPr="00066721">
        <w:rPr>
          <w:sz w:val="16"/>
        </w:rPr>
        <w:t>"If you take a look at candidate Trump in the primary and the general, he set a pretty broad aperture for things that he wants to get done," Sen. Thom Tillis, R-N.C., said. "I think there's a lot of room for those of us who believe that the American people want right-of-center results — but they want results."</w:t>
      </w:r>
    </w:p>
    <w:p w:rsidR="00AC0BFC" w:rsidRDefault="00066721" w:rsidP="00C85C9E">
      <w:pPr>
        <w:pStyle w:val="Heading4"/>
        <w:numPr>
          <w:ilvl w:val="0"/>
          <w:numId w:val="13"/>
        </w:numPr>
      </w:pPr>
      <w:r>
        <w:t xml:space="preserve">Trump can negotiate legislative achievements despite setbacks </w:t>
      </w:r>
    </w:p>
    <w:p w:rsidR="004E5936" w:rsidRPr="004E5936" w:rsidRDefault="004E5936" w:rsidP="004E5936">
      <w:r>
        <w:t xml:space="preserve">Robert </w:t>
      </w:r>
      <w:r w:rsidRPr="004E5936">
        <w:rPr>
          <w:rStyle w:val="Style13ptBold"/>
        </w:rPr>
        <w:t>Draper 17</w:t>
      </w:r>
      <w:r>
        <w:t xml:space="preserve">, Journalist for NYT. 3/26/16, “Trump vs. Congress: Now What?” https://www.nytimes.com/2017/03/26/magazine/trump-vs-congress-now-what.html </w:t>
      </w:r>
    </w:p>
    <w:p w:rsidR="00AC0BFC" w:rsidRPr="00066721" w:rsidRDefault="00AC0BFC" w:rsidP="00B24127">
      <w:pPr>
        <w:rPr>
          <w:sz w:val="16"/>
        </w:rPr>
      </w:pPr>
      <w:r w:rsidRPr="00066721">
        <w:rPr>
          <w:sz w:val="16"/>
        </w:rPr>
        <w:t xml:space="preserve">Trump’s tone was genial but also a touch defensive. His postelection honeymoon had been short, if it existed at all. </w:t>
      </w:r>
      <w:r w:rsidRPr="00AB2B8B">
        <w:rPr>
          <w:rStyle w:val="StyleUnderline"/>
          <w:highlight w:val="yellow"/>
        </w:rPr>
        <w:t>There were</w:t>
      </w:r>
      <w:r w:rsidRPr="00066721">
        <w:rPr>
          <w:rStyle w:val="StyleUnderline"/>
        </w:rPr>
        <w:t xml:space="preserve"> </w:t>
      </w:r>
      <w:r w:rsidRPr="00066721">
        <w:rPr>
          <w:sz w:val="16"/>
        </w:rPr>
        <w:t xml:space="preserve">the </w:t>
      </w:r>
      <w:r w:rsidRPr="00AB2B8B">
        <w:rPr>
          <w:rStyle w:val="StyleUnderline"/>
          <w:highlight w:val="yellow"/>
        </w:rPr>
        <w:t>administrative intrigues and self-inflicted Twitter drama, along with the questions</w:t>
      </w:r>
      <w:r w:rsidRPr="00066721">
        <w:rPr>
          <w:sz w:val="16"/>
        </w:rPr>
        <w:t xml:space="preserve"> </w:t>
      </w:r>
      <w:r w:rsidRPr="00AB2B8B">
        <w:rPr>
          <w:rStyle w:val="StyleUnderline"/>
          <w:highlight w:val="yellow"/>
        </w:rPr>
        <w:t>about</w:t>
      </w:r>
      <w:r w:rsidRPr="00066721">
        <w:rPr>
          <w:sz w:val="16"/>
        </w:rPr>
        <w:t xml:space="preserve"> </w:t>
      </w:r>
      <w:r w:rsidRPr="00066721">
        <w:rPr>
          <w:rStyle w:val="StyleUnderline"/>
        </w:rPr>
        <w:t xml:space="preserve">his campaign’s contacts with </w:t>
      </w:r>
      <w:r w:rsidRPr="00AB2B8B">
        <w:rPr>
          <w:rStyle w:val="StyleUnderline"/>
          <w:highlight w:val="yellow"/>
        </w:rPr>
        <w:t>Russia</w:t>
      </w:r>
      <w:r w:rsidRPr="00066721">
        <w:rPr>
          <w:sz w:val="16"/>
        </w:rPr>
        <w:t xml:space="preserve">, which had already forced the resignation of his national security adviser, Michael Flynn. </w:t>
      </w:r>
      <w:r w:rsidRPr="00AB2B8B">
        <w:rPr>
          <w:rStyle w:val="StyleUnderline"/>
          <w:highlight w:val="yellow"/>
        </w:rPr>
        <w:t>Still, Trump’s legislative liaisons</w:t>
      </w:r>
      <w:r w:rsidRPr="00066721">
        <w:rPr>
          <w:sz w:val="16"/>
        </w:rPr>
        <w:t xml:space="preserve"> and their counterparts </w:t>
      </w:r>
      <w:r w:rsidRPr="00AB2B8B">
        <w:rPr>
          <w:rStyle w:val="StyleUnderline"/>
          <w:highlight w:val="yellow"/>
        </w:rPr>
        <w:t xml:space="preserve">on Capitol Hill were </w:t>
      </w:r>
      <w:r w:rsidRPr="00AB2B8B">
        <w:rPr>
          <w:rStyle w:val="Emphasis"/>
          <w:highlight w:val="yellow"/>
        </w:rPr>
        <w:t>doggedly negotiating</w:t>
      </w:r>
      <w:r w:rsidRPr="00AB2B8B">
        <w:rPr>
          <w:rStyle w:val="StyleUnderline"/>
          <w:highlight w:val="yellow"/>
        </w:rPr>
        <w:t xml:space="preserve"> a rollout of the Trump Era</w:t>
      </w:r>
      <w:r w:rsidRPr="00066721">
        <w:rPr>
          <w:sz w:val="16"/>
        </w:rPr>
        <w:t xml:space="preserve">, one </w:t>
      </w:r>
      <w:r w:rsidRPr="00AB2B8B">
        <w:rPr>
          <w:rStyle w:val="StyleUnderline"/>
          <w:highlight w:val="yellow"/>
        </w:rPr>
        <w:t>that would fulfill</w:t>
      </w:r>
      <w:r w:rsidRPr="00066721">
        <w:rPr>
          <w:sz w:val="16"/>
        </w:rPr>
        <w:t xml:space="preserve"> </w:t>
      </w:r>
      <w:r w:rsidRPr="00066721">
        <w:rPr>
          <w:rStyle w:val="StyleUnderline"/>
        </w:rPr>
        <w:t>his most significant</w:t>
      </w:r>
      <w:r w:rsidRPr="00066721">
        <w:rPr>
          <w:sz w:val="16"/>
        </w:rPr>
        <w:t xml:space="preserve"> </w:t>
      </w:r>
      <w:r w:rsidRPr="00AB2B8B">
        <w:rPr>
          <w:rStyle w:val="StyleUnderline"/>
          <w:highlight w:val="yellow"/>
        </w:rPr>
        <w:t>campaign promises</w:t>
      </w:r>
      <w:r w:rsidRPr="00066721">
        <w:rPr>
          <w:sz w:val="16"/>
        </w:rPr>
        <w:t xml:space="preserve"> — those that could not be done with just a stroke of Trump’s own pen but r</w:t>
      </w:r>
      <w:r w:rsidR="004E5936" w:rsidRPr="00066721">
        <w:rPr>
          <w:sz w:val="16"/>
        </w:rPr>
        <w:t>equired acts of Congress.</w:t>
      </w:r>
    </w:p>
    <w:p w:rsidR="00AC0BFC" w:rsidRPr="00066721" w:rsidRDefault="00AC0BFC" w:rsidP="00B24127">
      <w:pPr>
        <w:rPr>
          <w:sz w:val="16"/>
        </w:rPr>
      </w:pPr>
      <w:r w:rsidRPr="00066721">
        <w:rPr>
          <w:sz w:val="16"/>
        </w:rPr>
        <w:t xml:space="preserve">First, Obamacare would be repealed and replaced. Next, an austere budget would be passed, with emergency funds allotted for the construction of a wall along the Southern border. Then would come a tax-reform plan, presumably of the type Ryan and Bannon discussed. And finally, </w:t>
      </w:r>
      <w:r w:rsidRPr="00AB2B8B">
        <w:rPr>
          <w:rStyle w:val="Emphasis"/>
          <w:highlight w:val="yellow"/>
        </w:rPr>
        <w:t>a bipartisan coalition would deliver a trillion-dollar infrastructure plan</w:t>
      </w:r>
      <w:r w:rsidRPr="00066721">
        <w:rPr>
          <w:sz w:val="16"/>
        </w:rPr>
        <w:t xml:space="preserve"> </w:t>
      </w:r>
      <w:r w:rsidRPr="00066721">
        <w:rPr>
          <w:rStyle w:val="StyleUnderline"/>
        </w:rPr>
        <w:t>to Trump’s desk</w:t>
      </w:r>
      <w:r w:rsidRPr="00066721">
        <w:rPr>
          <w:sz w:val="16"/>
        </w:rPr>
        <w:t>. If all this came to pass by the end of 2017, it would lend some credence to Trump’s pledge that this would be “the busiest Congress we’ve had in decades.” But by March, this timetable was looking like a formidable “if.”</w:t>
      </w:r>
    </w:p>
    <w:p w:rsidR="00AC0BFC" w:rsidRPr="00066721" w:rsidRDefault="00AC0BFC" w:rsidP="00B24127">
      <w:pPr>
        <w:rPr>
          <w:sz w:val="16"/>
        </w:rPr>
      </w:pPr>
      <w:r w:rsidRPr="00066721">
        <w:rPr>
          <w:sz w:val="16"/>
        </w:rPr>
        <w:t>Trump himself seemed prone to distraction as he spoke to me from the Oval Office. Though I was asking about his policy aims, his musings swerved off to other vexations. More than once he denounced as “fake news” reports about his administration’s supposed disharmony. He brought up his speech before the joint session of Congress in February, “which I hope you liked, but I certainly have gotten great reviews — even the people who hate me gave me the highest review.” During the call, I could hear Priebus nearby, occasi</w:t>
      </w:r>
      <w:r w:rsidR="004E5936" w:rsidRPr="00066721">
        <w:rPr>
          <w:sz w:val="16"/>
        </w:rPr>
        <w:t>onally murmuring encouragement.</w:t>
      </w:r>
    </w:p>
    <w:p w:rsidR="00AC0BFC" w:rsidRPr="00066721" w:rsidRDefault="00AC0BFC" w:rsidP="00B24127">
      <w:pPr>
        <w:rPr>
          <w:sz w:val="16"/>
        </w:rPr>
      </w:pPr>
      <w:r w:rsidRPr="00066721">
        <w:rPr>
          <w:sz w:val="16"/>
        </w:rPr>
        <w:t>Trump sounded more clipped and less jaunty on the call than he did during the discursive chats I had with him last year on the campaign trail. The business of governing had little to do with any trade he had previously practiced. In Congress, he was grappling with an arcane and famously inefficient ecosystem over which he had little if any control — and people he incessantly derided on the campaign trail as being “all talk and no action.” I asked him if he still felt that way. “It’s like any other industry,” he replied, somewhat morosely. “I’ve met some great politicians and some, to be honest, who aren’t so hot.”</w:t>
      </w:r>
    </w:p>
    <w:p w:rsidR="00AC0BFC" w:rsidRPr="00066721" w:rsidRDefault="00AC0BFC" w:rsidP="00B24127">
      <w:pPr>
        <w:rPr>
          <w:sz w:val="16"/>
        </w:rPr>
      </w:pPr>
      <w:r w:rsidRPr="00066721">
        <w:rPr>
          <w:rStyle w:val="StyleUnderline"/>
        </w:rPr>
        <w:t>Trump wanted to make sure that he was given adequate credit for his achievements</w:t>
      </w:r>
      <w:r w:rsidRPr="00066721">
        <w:rPr>
          <w:sz w:val="16"/>
        </w:rPr>
        <w:t>, even in his administration’s infancy. “We’ve only been here for a tiny speck of time,” he said, “and what I’ve done with regulations, moving jobs back into the country, what I’ve done with airplane pricing and buying is amazing. We’ve done a lot. I think we’ve done more than anybody for this short period of time.” Abraham Lincoln, Franklin Roosevelt and Lyndon Johnson would take exception to this claim. And Trump’s significant actions to date have consisted entirely of executive orders. What he has not yet demonstrated is his ability to act</w:t>
      </w:r>
      <w:r w:rsidR="004E5936" w:rsidRPr="00066721">
        <w:rPr>
          <w:sz w:val="16"/>
        </w:rPr>
        <w:t>ually shepherd a bill into law.</w:t>
      </w:r>
    </w:p>
    <w:p w:rsidR="00AC0BFC" w:rsidRDefault="00AC0BFC" w:rsidP="00B24127">
      <w:pPr>
        <w:rPr>
          <w:sz w:val="16"/>
        </w:rPr>
      </w:pPr>
      <w:r w:rsidRPr="00066721">
        <w:rPr>
          <w:rStyle w:val="StyleUnderline"/>
        </w:rPr>
        <w:t>The only major legislation that congressional committees have even seen thus far is a bill to repeal and replace Obamacare, which met with a stunning rebuke from Trump’s own party, forcing Ryan to withdraw the measure on the afternoon of March 24.</w:t>
      </w:r>
      <w:r w:rsidRPr="00066721">
        <w:rPr>
          <w:sz w:val="16"/>
        </w:rPr>
        <w:t xml:space="preserve"> At this stage of his presidency, Barack Obama had already signed into law his $787 billion economic-stimulus package and had moved on to holding White House meetings on health care. It’s conceivable that </w:t>
      </w:r>
      <w:r w:rsidRPr="00AB2B8B">
        <w:rPr>
          <w:rStyle w:val="StyleUnderline"/>
          <w:highlight w:val="yellow"/>
        </w:rPr>
        <w:t>Trump</w:t>
      </w:r>
      <w:r w:rsidRPr="00066721">
        <w:rPr>
          <w:sz w:val="16"/>
        </w:rPr>
        <w:t xml:space="preserve"> could hit Day 100 with only minor symbolic legislative achievements to his name. For him to avoid this ignominy, the 45th president </w:t>
      </w:r>
      <w:r w:rsidRPr="00AB2B8B">
        <w:rPr>
          <w:rStyle w:val="StyleUnderline"/>
          <w:highlight w:val="yellow"/>
        </w:rPr>
        <w:t>will</w:t>
      </w:r>
      <w:r w:rsidRPr="00066721">
        <w:rPr>
          <w:sz w:val="16"/>
        </w:rPr>
        <w:t xml:space="preserve"> have to </w:t>
      </w:r>
      <w:r w:rsidRPr="00AB2B8B">
        <w:rPr>
          <w:rStyle w:val="Emphasis"/>
          <w:highlight w:val="yellow"/>
        </w:rPr>
        <w:t>develop a rapport with Washington’s</w:t>
      </w:r>
      <w:r w:rsidRPr="00066721">
        <w:rPr>
          <w:rStyle w:val="Emphasis"/>
        </w:rPr>
        <w:t xml:space="preserve"> </w:t>
      </w:r>
      <w:r w:rsidRPr="00066721">
        <w:rPr>
          <w:rStyle w:val="StyleUnderline"/>
        </w:rPr>
        <w:t>535 federal</w:t>
      </w:r>
      <w:r w:rsidRPr="00066721">
        <w:rPr>
          <w:sz w:val="16"/>
        </w:rPr>
        <w:t xml:space="preserve"> </w:t>
      </w:r>
      <w:r w:rsidRPr="00AB2B8B">
        <w:rPr>
          <w:rStyle w:val="Emphasis"/>
          <w:highlight w:val="yellow"/>
        </w:rPr>
        <w:t>deal makers</w:t>
      </w:r>
      <w:r w:rsidRPr="00066721">
        <w:rPr>
          <w:sz w:val="16"/>
        </w:rPr>
        <w:t>, including the ones who “aren’t so hot.”</w:t>
      </w:r>
    </w:p>
    <w:p w:rsidR="00C85C9E" w:rsidRDefault="00C85C9E" w:rsidP="00B24127">
      <w:pPr>
        <w:rPr>
          <w:sz w:val="16"/>
        </w:rPr>
      </w:pPr>
    </w:p>
    <w:p w:rsidR="00C85C9E" w:rsidRDefault="00C85C9E" w:rsidP="00C85C9E">
      <w:pPr>
        <w:pStyle w:val="Heading4"/>
        <w:numPr>
          <w:ilvl w:val="0"/>
          <w:numId w:val="13"/>
        </w:numPr>
      </w:pPr>
      <w:r>
        <w:t>White House staffers resolve the tweeting issue</w:t>
      </w:r>
    </w:p>
    <w:p w:rsidR="00C85C9E" w:rsidRPr="00C85C9E" w:rsidRDefault="00C85C9E" w:rsidP="00C85C9E">
      <w:r>
        <w:t xml:space="preserve">Ed </w:t>
      </w:r>
      <w:r w:rsidRPr="00C85C9E">
        <w:rPr>
          <w:rStyle w:val="Style13ptBold"/>
        </w:rPr>
        <w:t>Rogers 6/11</w:t>
      </w:r>
      <w:r>
        <w:t>, Reporter for the Daily News.6/11/17, “ED ROGERS: Trump’s tweets are here to stay; GOP must deal with it” http://www.nwfdailynews.com/news/20170611/ed-rogers-trumps-tweets-are-here-to-stay-gop-must-deal-with-it</w:t>
      </w:r>
    </w:p>
    <w:p w:rsidR="00C85C9E" w:rsidRPr="00C85C9E" w:rsidRDefault="00C85C9E" w:rsidP="00C85C9E">
      <w:pPr>
        <w:rPr>
          <w:sz w:val="16"/>
        </w:rPr>
      </w:pPr>
      <w:r w:rsidRPr="00AB2B8B">
        <w:rPr>
          <w:rStyle w:val="StyleUnderline"/>
          <w:highlight w:val="yellow"/>
        </w:rPr>
        <w:t>The White House’s most valuable commodities are the president’s time and</w:t>
      </w:r>
      <w:r w:rsidRPr="00C85C9E">
        <w:rPr>
          <w:sz w:val="16"/>
        </w:rPr>
        <w:t xml:space="preserve"> </w:t>
      </w:r>
      <w:r w:rsidRPr="00C85C9E">
        <w:rPr>
          <w:rStyle w:val="StyleUnderline"/>
        </w:rPr>
        <w:t>his</w:t>
      </w:r>
      <w:r w:rsidRPr="00C85C9E">
        <w:rPr>
          <w:sz w:val="16"/>
        </w:rPr>
        <w:t xml:space="preserve"> </w:t>
      </w:r>
      <w:r w:rsidRPr="00AB2B8B">
        <w:rPr>
          <w:rStyle w:val="StyleUnderline"/>
          <w:highlight w:val="yellow"/>
        </w:rPr>
        <w:t>words</w:t>
      </w:r>
      <w:r w:rsidRPr="00C85C9E">
        <w:rPr>
          <w:sz w:val="16"/>
        </w:rPr>
        <w:t xml:space="preserve">. But the president’s reckless expenditure of one consumes the other. Still, </w:t>
      </w:r>
      <w:r w:rsidRPr="00AB2B8B">
        <w:rPr>
          <w:rStyle w:val="Emphasis"/>
          <w:highlight w:val="yellow"/>
        </w:rPr>
        <w:t>White House staff and Republican operatives</w:t>
      </w:r>
      <w:r w:rsidRPr="00AB2B8B">
        <w:rPr>
          <w:rStyle w:val="StyleUnderline"/>
          <w:highlight w:val="yellow"/>
        </w:rPr>
        <w:t xml:space="preserve"> </w:t>
      </w:r>
      <w:r w:rsidRPr="00AB2B8B">
        <w:rPr>
          <w:rStyle w:val="Emphasis"/>
          <w:highlight w:val="yellow"/>
        </w:rPr>
        <w:t>aligned with the administration</w:t>
      </w:r>
      <w:r w:rsidRPr="00AB2B8B">
        <w:rPr>
          <w:rStyle w:val="StyleUnderline"/>
          <w:highlight w:val="yellow"/>
        </w:rPr>
        <w:t xml:space="preserve"> can</w:t>
      </w:r>
      <w:r w:rsidRPr="00C85C9E">
        <w:rPr>
          <w:sz w:val="16"/>
        </w:rPr>
        <w:t xml:space="preserve"> try to </w:t>
      </w:r>
      <w:r w:rsidRPr="00AB2B8B">
        <w:rPr>
          <w:rStyle w:val="Emphasis"/>
          <w:highlight w:val="yellow"/>
        </w:rPr>
        <w:t>craft a strategy</w:t>
      </w:r>
      <w:r w:rsidRPr="00AB2B8B">
        <w:rPr>
          <w:rStyle w:val="StyleUnderline"/>
          <w:highlight w:val="yellow"/>
        </w:rPr>
        <w:t xml:space="preserve"> to keep everyone in Washington on the same page</w:t>
      </w:r>
      <w:r w:rsidRPr="00AB2B8B">
        <w:rPr>
          <w:sz w:val="16"/>
          <w:highlight w:val="yellow"/>
        </w:rPr>
        <w:t xml:space="preserve"> </w:t>
      </w:r>
      <w:r w:rsidRPr="00AB2B8B">
        <w:rPr>
          <w:rStyle w:val="Emphasis"/>
          <w:highlight w:val="yellow"/>
        </w:rPr>
        <w:t>regardless of the outbursts from the Oval Office</w:t>
      </w:r>
      <w:r w:rsidRPr="00C85C9E">
        <w:rPr>
          <w:sz w:val="16"/>
        </w:rPr>
        <w:t>. This probably means the White House should have fewer daily briefings. And fewer North Lawn television segments on any network except Fox are probably in order.</w:t>
      </w:r>
    </w:p>
    <w:p w:rsidR="00C85C9E" w:rsidRPr="00C85C9E" w:rsidRDefault="00C85C9E" w:rsidP="00C85C9E">
      <w:pPr>
        <w:rPr>
          <w:rStyle w:val="StyleUnderline"/>
        </w:rPr>
      </w:pPr>
      <w:r w:rsidRPr="00C85C9E">
        <w:rPr>
          <w:sz w:val="16"/>
        </w:rPr>
        <w:t xml:space="preserve">If nothing changes and Republicans fail to advance the GOP agenda, we risk ushering in a Democratic Congress in 2018. But human history is rife with examples of humans overcoming any number of afflictions. And in the age of Trump, </w:t>
      </w:r>
      <w:r w:rsidRPr="00AB2B8B">
        <w:rPr>
          <w:rStyle w:val="StyleUnderline"/>
          <w:highlight w:val="yellow"/>
        </w:rPr>
        <w:t>Republicans will</w:t>
      </w:r>
      <w:r w:rsidRPr="00C85C9E">
        <w:rPr>
          <w:sz w:val="16"/>
        </w:rPr>
        <w:t xml:space="preserve"> have to </w:t>
      </w:r>
      <w:r w:rsidRPr="00AB2B8B">
        <w:rPr>
          <w:rStyle w:val="StyleUnderline"/>
          <w:highlight w:val="yellow"/>
        </w:rPr>
        <w:t>learn to deal with the president’s corrosive tweets, making them sting more like BBs than kill like bullets.</w:t>
      </w:r>
    </w:p>
    <w:p w:rsidR="00D2366C" w:rsidRDefault="00D2366C" w:rsidP="00D2366C">
      <w:pPr>
        <w:pStyle w:val="Heading3"/>
      </w:pPr>
      <w:r>
        <w:t>AT PC Fails/Not Real (General)</w:t>
      </w:r>
    </w:p>
    <w:p w:rsidR="00D2366C" w:rsidRDefault="00D2366C" w:rsidP="00D2366C">
      <w:pPr>
        <w:pStyle w:val="Heading4"/>
      </w:pPr>
      <w:r>
        <w:t>PC theory’s true even if it’s a bit nebulous---alters negotiating positions</w:t>
      </w:r>
    </w:p>
    <w:p w:rsidR="00D2366C" w:rsidRPr="004850D1" w:rsidRDefault="00D2366C" w:rsidP="00D2366C">
      <w:r w:rsidRPr="004850D1">
        <w:t xml:space="preserve">Paul </w:t>
      </w:r>
      <w:r w:rsidRPr="004850D1">
        <w:rPr>
          <w:rStyle w:val="Style13ptBold"/>
        </w:rPr>
        <w:t>Waldman 12/24</w:t>
      </w:r>
      <w:r w:rsidRPr="004850D1">
        <w:t>, Washington Post, "How good economic news will change how we talk about Obama", 2014, www.washingtonpost.com/blogs/plum-line/wp/2014/12/24/how-good-economic-news-will-change-how-we-talk-about-obama/</w:t>
      </w:r>
    </w:p>
    <w:p w:rsidR="00D2366C" w:rsidRPr="004850D1" w:rsidRDefault="00D2366C" w:rsidP="00D2366C">
      <w:pPr>
        <w:rPr>
          <w:sz w:val="14"/>
        </w:rPr>
      </w:pPr>
      <w:r w:rsidRPr="004850D1">
        <w:rPr>
          <w:sz w:val="14"/>
        </w:rPr>
        <w:t xml:space="preserve">And to be clear, I’m not saying that Obama is ever going to soar to the 70 percent approval ratings he had for about 10 seconds upon taking office. After six years, most people’s opinions of Obama are pretty well set. But </w:t>
      </w:r>
      <w:r w:rsidRPr="004850D1">
        <w:rPr>
          <w:rStyle w:val="StyleUnderline"/>
        </w:rPr>
        <w:t>even a movement of a few points in the polls can have a profound impact on the</w:t>
      </w:r>
      <w:r w:rsidRPr="004850D1">
        <w:rPr>
          <w:sz w:val="14"/>
        </w:rPr>
        <w:t xml:space="preserve"> way we in the media talk about him and the </w:t>
      </w:r>
      <w:r w:rsidRPr="004850D1">
        <w:rPr>
          <w:rStyle w:val="StyleUnderline"/>
        </w:rPr>
        <w:t>political environment in which he operates</w:t>
      </w:r>
      <w:r w:rsidRPr="004850D1">
        <w:rPr>
          <w:sz w:val="14"/>
        </w:rPr>
        <w:t>.</w:t>
      </w:r>
      <w:r w:rsidRPr="004850D1">
        <w:rPr>
          <w:sz w:val="12"/>
        </w:rPr>
        <w:t>¶</w:t>
      </w:r>
      <w:r w:rsidRPr="004850D1">
        <w:rPr>
          <w:sz w:val="14"/>
        </w:rPr>
        <w:t xml:space="preserve"> </w:t>
      </w:r>
      <w:r w:rsidRPr="00AB2B8B">
        <w:rPr>
          <w:rStyle w:val="Emphasis"/>
          <w:highlight w:val="yellow"/>
        </w:rPr>
        <w:t>There’s a kind of hidden scorecard that frames</w:t>
      </w:r>
      <w:r w:rsidRPr="004850D1">
        <w:rPr>
          <w:rStyle w:val="Emphasis"/>
        </w:rPr>
        <w:t xml:space="preserve"> the media’s </w:t>
      </w:r>
      <w:r w:rsidRPr="00AB2B8B">
        <w:rPr>
          <w:rStyle w:val="Emphasis"/>
          <w:highlight w:val="yellow"/>
        </w:rPr>
        <w:t>discussion of any</w:t>
      </w:r>
      <w:r w:rsidRPr="004850D1">
        <w:rPr>
          <w:rStyle w:val="Emphasis"/>
        </w:rPr>
        <w:t xml:space="preserve"> new </w:t>
      </w:r>
      <w:r w:rsidRPr="00AB2B8B">
        <w:rPr>
          <w:rStyle w:val="Emphasis"/>
          <w:highlight w:val="yellow"/>
        </w:rPr>
        <w:t>issue</w:t>
      </w:r>
      <w:r w:rsidRPr="004850D1">
        <w:rPr>
          <w:sz w:val="14"/>
        </w:rPr>
        <w:t xml:space="preserve"> or controversy, </w:t>
      </w:r>
      <w:r w:rsidRPr="004850D1">
        <w:rPr>
          <w:rStyle w:val="StyleUnderline"/>
        </w:rPr>
        <w:t xml:space="preserve">one that tracks who’s up and who’s down. </w:t>
      </w:r>
      <w:r w:rsidRPr="00AB2B8B">
        <w:rPr>
          <w:rStyle w:val="StyleUnderline"/>
          <w:highlight w:val="yellow"/>
        </w:rPr>
        <w:t>It gives rise to</w:t>
      </w:r>
      <w:r w:rsidRPr="004850D1">
        <w:rPr>
          <w:sz w:val="14"/>
        </w:rPr>
        <w:t xml:space="preserve"> weird ideas such as “</w:t>
      </w:r>
      <w:r w:rsidRPr="00AB2B8B">
        <w:rPr>
          <w:rStyle w:val="Emphasis"/>
          <w:highlight w:val="yellow"/>
        </w:rPr>
        <w:t>political capital</w:t>
      </w:r>
      <w:r w:rsidRPr="004850D1">
        <w:rPr>
          <w:sz w:val="14"/>
        </w:rPr>
        <w:t xml:space="preserve">,” a resource that nobody can define, yet some figures are supposed to possess and others are supposed to lack. When the economy is good, the president gets a few extra marks on that scorecard. Journalists and </w:t>
      </w:r>
      <w:r w:rsidRPr="00AB2B8B">
        <w:rPr>
          <w:rStyle w:val="StyleUnderline"/>
          <w:highlight w:val="yellow"/>
        </w:rPr>
        <w:t>commentators</w:t>
      </w:r>
      <w:r w:rsidRPr="004850D1">
        <w:rPr>
          <w:sz w:val="14"/>
        </w:rPr>
        <w:t xml:space="preserve">, always interested in answering the “Why?” question, </w:t>
      </w:r>
      <w:r w:rsidRPr="00AB2B8B">
        <w:rPr>
          <w:rStyle w:val="StyleUnderline"/>
          <w:highlight w:val="yellow"/>
        </w:rPr>
        <w:t>begin exploring what he’s doing right</w:t>
      </w:r>
      <w:r w:rsidRPr="004850D1">
        <w:rPr>
          <w:rStyle w:val="StyleUnderline"/>
        </w:rPr>
        <w:t xml:space="preserve"> and why his opponents can’t do better. </w:t>
      </w:r>
      <w:r w:rsidRPr="00AB2B8B">
        <w:rPr>
          <w:rStyle w:val="StyleUnderline"/>
          <w:highlight w:val="yellow"/>
        </w:rPr>
        <w:t xml:space="preserve">That exploration </w:t>
      </w:r>
      <w:r w:rsidRPr="00AB2B8B">
        <w:rPr>
          <w:rStyle w:val="Emphasis"/>
          <w:highlight w:val="yellow"/>
        </w:rPr>
        <w:t>changes the tone</w:t>
      </w:r>
      <w:r w:rsidRPr="004850D1">
        <w:rPr>
          <w:rStyle w:val="Emphasis"/>
        </w:rPr>
        <w:t xml:space="preserve"> of coverage significantly</w:t>
      </w:r>
      <w:r w:rsidRPr="004850D1">
        <w:rPr>
          <w:rStyle w:val="StyleUnderline"/>
        </w:rPr>
        <w:t xml:space="preserve">; </w:t>
      </w:r>
      <w:r w:rsidRPr="00AB2B8B">
        <w:rPr>
          <w:rStyle w:val="StyleUnderline"/>
          <w:highlight w:val="yellow"/>
        </w:rPr>
        <w:t>suddenly everyone sees all kinds of positive stories about the president</w:t>
      </w:r>
      <w:r w:rsidRPr="004850D1">
        <w:rPr>
          <w:sz w:val="14"/>
        </w:rPr>
        <w:t xml:space="preserve">, while just a short time ago all the news about him was bad. </w:t>
      </w:r>
      <w:r w:rsidRPr="00AB2B8B">
        <w:rPr>
          <w:rStyle w:val="StyleUnderline"/>
          <w:highlight w:val="yellow"/>
        </w:rPr>
        <w:t>As that filters down</w:t>
      </w:r>
      <w:r w:rsidRPr="004850D1">
        <w:rPr>
          <w:rStyle w:val="StyleUnderline"/>
        </w:rPr>
        <w:t xml:space="preserve"> through the population, </w:t>
      </w:r>
      <w:r w:rsidRPr="00AB2B8B">
        <w:rPr>
          <w:rStyle w:val="StyleUnderline"/>
          <w:highlight w:val="yellow"/>
        </w:rPr>
        <w:t>it can</w:t>
      </w:r>
      <w:r w:rsidRPr="004850D1">
        <w:rPr>
          <w:rStyle w:val="StyleUnderline"/>
        </w:rPr>
        <w:t xml:space="preserve"> end up </w:t>
      </w:r>
      <w:r w:rsidRPr="00AB2B8B">
        <w:rPr>
          <w:rStyle w:val="StyleUnderline"/>
          <w:highlight w:val="yellow"/>
        </w:rPr>
        <w:t>push</w:t>
      </w:r>
      <w:r w:rsidRPr="004850D1">
        <w:rPr>
          <w:rStyle w:val="StyleUnderline"/>
        </w:rPr>
        <w:t xml:space="preserve">ing </w:t>
      </w:r>
      <w:r w:rsidRPr="00AB2B8B">
        <w:rPr>
          <w:rStyle w:val="StyleUnderline"/>
          <w:highlight w:val="yellow"/>
        </w:rPr>
        <w:t>his approval higher</w:t>
      </w:r>
      <w:r w:rsidRPr="004850D1">
        <w:rPr>
          <w:sz w:val="14"/>
        </w:rPr>
        <w:t xml:space="preserve"> (again, even if only by a bit), </w:t>
      </w:r>
      <w:r w:rsidRPr="004850D1">
        <w:rPr>
          <w:rStyle w:val="StyleUnderline"/>
        </w:rPr>
        <w:t>which continues to feed the cycle</w:t>
      </w:r>
      <w:r w:rsidRPr="004850D1">
        <w:rPr>
          <w:sz w:val="14"/>
        </w:rPr>
        <w:t>.</w:t>
      </w:r>
      <w:r w:rsidRPr="004850D1">
        <w:rPr>
          <w:sz w:val="12"/>
        </w:rPr>
        <w:t>¶</w:t>
      </w:r>
      <w:r w:rsidRPr="004850D1">
        <w:rPr>
          <w:sz w:val="14"/>
        </w:rPr>
        <w:t xml:space="preserve"> </w:t>
      </w:r>
      <w:r w:rsidRPr="00AB2B8B">
        <w:rPr>
          <w:rStyle w:val="Emphasis"/>
          <w:highlight w:val="yellow"/>
        </w:rPr>
        <w:t>Even if you</w:t>
      </w:r>
      <w:r w:rsidRPr="004850D1">
        <w:rPr>
          <w:rStyle w:val="Emphasis"/>
        </w:rPr>
        <w:t xml:space="preserve"> could </w:t>
      </w:r>
      <w:r w:rsidRPr="00AB2B8B">
        <w:rPr>
          <w:rStyle w:val="Emphasis"/>
          <w:highlight w:val="yellow"/>
        </w:rPr>
        <w:t>argue</w:t>
      </w:r>
      <w:r w:rsidRPr="004850D1">
        <w:rPr>
          <w:rStyle w:val="Emphasis"/>
        </w:rPr>
        <w:t xml:space="preserve"> that </w:t>
      </w:r>
      <w:r w:rsidRPr="00AB2B8B">
        <w:rPr>
          <w:rStyle w:val="Emphasis"/>
          <w:highlight w:val="yellow"/>
        </w:rPr>
        <w:t>it’s all built on vapor, it can end up affecting</w:t>
      </w:r>
      <w:r w:rsidRPr="004850D1">
        <w:rPr>
          <w:rStyle w:val="Emphasis"/>
        </w:rPr>
        <w:t xml:space="preserve"> the </w:t>
      </w:r>
      <w:r w:rsidRPr="00AB2B8B">
        <w:rPr>
          <w:rStyle w:val="Emphasis"/>
          <w:highlight w:val="yellow"/>
        </w:rPr>
        <w:t>decisions political actors make</w:t>
      </w:r>
      <w:r w:rsidRPr="00AB2B8B">
        <w:rPr>
          <w:rStyle w:val="StyleUnderline"/>
          <w:highlight w:val="yellow"/>
        </w:rPr>
        <w:t>. The White House becomes</w:t>
      </w:r>
      <w:r w:rsidRPr="004850D1">
        <w:rPr>
          <w:rStyle w:val="StyleUnderline"/>
        </w:rPr>
        <w:t xml:space="preserve"> a bit </w:t>
      </w:r>
      <w:r w:rsidRPr="00AB2B8B">
        <w:rPr>
          <w:rStyle w:val="StyleUnderline"/>
          <w:highlight w:val="yellow"/>
        </w:rPr>
        <w:t>more confident</w:t>
      </w:r>
      <w:r w:rsidRPr="004850D1">
        <w:rPr>
          <w:rStyle w:val="StyleUnderline"/>
        </w:rPr>
        <w:t xml:space="preserve"> and may take more policy risks. </w:t>
      </w:r>
      <w:r w:rsidRPr="00AB2B8B">
        <w:rPr>
          <w:rStyle w:val="StyleUnderline"/>
          <w:highlight w:val="yellow"/>
        </w:rPr>
        <w:t xml:space="preserve">The </w:t>
      </w:r>
      <w:r w:rsidRPr="00AB2B8B">
        <w:rPr>
          <w:rStyle w:val="Emphasis"/>
          <w:highlight w:val="yellow"/>
        </w:rPr>
        <w:t>opposition gets</w:t>
      </w:r>
      <w:r w:rsidRPr="004850D1">
        <w:rPr>
          <w:rStyle w:val="Emphasis"/>
        </w:rPr>
        <w:t xml:space="preserve"> a bit </w:t>
      </w:r>
      <w:r w:rsidRPr="00AB2B8B">
        <w:rPr>
          <w:rStyle w:val="Emphasis"/>
          <w:highlight w:val="yellow"/>
        </w:rPr>
        <w:t>more reluctant to force confrontations and may let</w:t>
      </w:r>
      <w:r w:rsidRPr="004850D1">
        <w:rPr>
          <w:rStyle w:val="Emphasis"/>
        </w:rPr>
        <w:t xml:space="preserve"> some </w:t>
      </w:r>
      <w:r w:rsidRPr="00AB2B8B">
        <w:rPr>
          <w:rStyle w:val="Emphasis"/>
          <w:highlight w:val="yellow"/>
        </w:rPr>
        <w:t>things slide</w:t>
      </w:r>
      <w:r w:rsidRPr="004850D1">
        <w:rPr>
          <w:sz w:val="14"/>
        </w:rPr>
        <w:t>.</w:t>
      </w:r>
      <w:r w:rsidRPr="004850D1">
        <w:rPr>
          <w:sz w:val="12"/>
        </w:rPr>
        <w:t>¶</w:t>
      </w:r>
      <w:r w:rsidRPr="004850D1">
        <w:rPr>
          <w:sz w:val="14"/>
        </w:rPr>
        <w:t xml:space="preserve"> In the past couple of weeks, some of us have been discussing how </w:t>
      </w:r>
      <w:r w:rsidRPr="004850D1">
        <w:rPr>
          <w:rStyle w:val="StyleUnderline"/>
        </w:rPr>
        <w:t>becoming a lame duck seems to have liberated Obama</w:t>
      </w:r>
      <w:r w:rsidRPr="004850D1">
        <w:rPr>
          <w:sz w:val="14"/>
        </w:rPr>
        <w:t xml:space="preserve">. Without any more concern about getting reelected or losing the next midterm, he’s just going ahead and doing the things he wants. </w:t>
      </w:r>
      <w:r w:rsidRPr="00AB2B8B">
        <w:rPr>
          <w:rStyle w:val="StyleUnderline"/>
          <w:highlight w:val="yellow"/>
        </w:rPr>
        <w:t>With</w:t>
      </w:r>
      <w:r w:rsidRPr="004850D1">
        <w:rPr>
          <w:rStyle w:val="StyleUnderline"/>
        </w:rPr>
        <w:t xml:space="preserve"> even </w:t>
      </w:r>
      <w:r w:rsidRPr="00AB2B8B">
        <w:rPr>
          <w:rStyle w:val="StyleUnderline"/>
          <w:highlight w:val="yellow"/>
        </w:rPr>
        <w:t>a couple of extra approval points</w:t>
      </w:r>
      <w:r w:rsidRPr="004850D1">
        <w:rPr>
          <w:rStyle w:val="StyleUnderline"/>
        </w:rPr>
        <w:t xml:space="preserve"> behind him</w:t>
      </w:r>
      <w:r w:rsidRPr="004850D1">
        <w:rPr>
          <w:sz w:val="14"/>
        </w:rPr>
        <w:t xml:space="preserve"> — and especially if he crosses 50 percent in some polls, a substantively meaningless border that the press will invest with symbolic significance — </w:t>
      </w:r>
      <w:r w:rsidRPr="00AB2B8B">
        <w:rPr>
          <w:rStyle w:val="StyleUnderline"/>
          <w:highlight w:val="yellow"/>
        </w:rPr>
        <w:t>he’s likely to become even bolder</w:t>
      </w:r>
      <w:r w:rsidRPr="004850D1">
        <w:rPr>
          <w:sz w:val="14"/>
        </w:rPr>
        <w:t>.</w:t>
      </w:r>
      <w:r w:rsidRPr="004850D1">
        <w:rPr>
          <w:sz w:val="12"/>
        </w:rPr>
        <w:t>¶</w:t>
      </w:r>
      <w:r w:rsidRPr="004850D1">
        <w:rPr>
          <w:sz w:val="14"/>
        </w:rPr>
        <w:t xml:space="preserve"> </w:t>
      </w:r>
      <w:r w:rsidRPr="00AB2B8B">
        <w:rPr>
          <w:rStyle w:val="Emphasis"/>
          <w:highlight w:val="yellow"/>
        </w:rPr>
        <w:t>That cycle can be broken</w:t>
      </w:r>
      <w:r w:rsidRPr="004850D1">
        <w:rPr>
          <w:rStyle w:val="Emphasis"/>
        </w:rPr>
        <w:t>, of course</w:t>
      </w:r>
      <w:r w:rsidRPr="004850D1">
        <w:rPr>
          <w:sz w:val="14"/>
        </w:rPr>
        <w:t xml:space="preserve"> — an economic stutter, </w:t>
      </w:r>
      <w:r w:rsidRPr="00AB2B8B">
        <w:rPr>
          <w:rStyle w:val="Emphasis"/>
          <w:highlight w:val="yellow"/>
        </w:rPr>
        <w:t>a new crisis we haven’t foreseen</w:t>
      </w:r>
      <w:r w:rsidRPr="00AB2B8B">
        <w:rPr>
          <w:sz w:val="14"/>
          <w:highlight w:val="yellow"/>
        </w:rPr>
        <w:t xml:space="preserve"> </w:t>
      </w:r>
      <w:r w:rsidRPr="00AB2B8B">
        <w:rPr>
          <w:rStyle w:val="StyleUnderline"/>
          <w:highlight w:val="yellow"/>
        </w:rPr>
        <w:t>— but until that happens, watch for the president to become even more aggressive</w:t>
      </w:r>
      <w:r w:rsidRPr="004850D1">
        <w:rPr>
          <w:sz w:val="14"/>
        </w:rPr>
        <w:t xml:space="preserve"> as he</w:t>
      </w:r>
      <w:r>
        <w:rPr>
          <w:sz w:val="14"/>
        </w:rPr>
        <w:t xml:space="preserve"> heads for the end of his term.</w:t>
      </w:r>
    </w:p>
    <w:p w:rsidR="00D2366C" w:rsidRPr="00544AAC" w:rsidRDefault="00D2366C" w:rsidP="00D2366C">
      <w:pPr>
        <w:pStyle w:val="Heading4"/>
      </w:pPr>
      <w:r w:rsidRPr="00544AAC">
        <w:t>PC is key and zero sum</w:t>
      </w:r>
      <w:r>
        <w:t>---best scholarship proves</w:t>
      </w:r>
    </w:p>
    <w:p w:rsidR="00D2366C" w:rsidRPr="00544AAC" w:rsidRDefault="00D2366C" w:rsidP="00D2366C">
      <w:r w:rsidRPr="00544AAC">
        <w:t xml:space="preserve">Matthew N. </w:t>
      </w:r>
      <w:r w:rsidRPr="00544AAC">
        <w:rPr>
          <w:rStyle w:val="Style13ptBold"/>
        </w:rPr>
        <w:t>Beckmann and</w:t>
      </w:r>
      <w:r w:rsidRPr="00544AAC">
        <w:t xml:space="preserve"> Vimal </w:t>
      </w:r>
      <w:r w:rsidRPr="00544AAC">
        <w:rPr>
          <w:rStyle w:val="Style13ptBold"/>
        </w:rPr>
        <w:t>Kumar 11</w:t>
      </w:r>
      <w:r w:rsidRPr="00544AAC">
        <w:t>, Profs Department of Political Science, @ University of California Irvine "How Presidents Push, When Presidents Win" Journal of Theoretical Politics 2011 23: 3 SAGE</w:t>
      </w:r>
    </w:p>
    <w:p w:rsidR="00D2366C" w:rsidRDefault="00D2366C" w:rsidP="00D2366C">
      <w:pPr>
        <w:ind w:right="288"/>
        <w:rPr>
          <w:rStyle w:val="Emphasis"/>
        </w:rPr>
      </w:pPr>
      <w:r w:rsidRPr="00544AAC">
        <w:rPr>
          <w:sz w:val="14"/>
        </w:rPr>
        <w:t xml:space="preserve">Before developing presidents’ lobbying options for building winning coalitions on Capitol Hill, </w:t>
      </w:r>
      <w:r w:rsidRPr="00FF29C0">
        <w:rPr>
          <w:u w:val="single"/>
        </w:rPr>
        <w:t xml:space="preserve">it is instructive to consider </w:t>
      </w:r>
      <w:r w:rsidRPr="00FF29C0">
        <w:rPr>
          <w:b/>
          <w:u w:val="single"/>
        </w:rPr>
        <w:t>ca</w:t>
      </w:r>
      <w:r w:rsidRPr="00F8235E">
        <w:rPr>
          <w:b/>
          <w:u w:val="single"/>
        </w:rPr>
        <w:t xml:space="preserve">ses </w:t>
      </w:r>
      <w:r w:rsidRPr="00AB2B8B">
        <w:rPr>
          <w:b/>
          <w:highlight w:val="yellow"/>
          <w:u w:val="single"/>
        </w:rPr>
        <w:t xml:space="preserve">where the president has no </w:t>
      </w:r>
      <w:r w:rsidRPr="00AB2B8B">
        <w:rPr>
          <w:rStyle w:val="Emphasis"/>
          <w:highlight w:val="yellow"/>
        </w:rPr>
        <w:t>political capital</w:t>
      </w:r>
      <w:r w:rsidRPr="00544AAC">
        <w:rPr>
          <w:sz w:val="14"/>
        </w:rPr>
        <w:t xml:space="preserve"> and no viable lobbying </w:t>
      </w:r>
      <w:r w:rsidRPr="00FF29C0">
        <w:rPr>
          <w:sz w:val="14"/>
        </w:rPr>
        <w:t xml:space="preserve">options. </w:t>
      </w:r>
      <w:r w:rsidRPr="00FF29C0">
        <w:rPr>
          <w:u w:val="single"/>
        </w:rPr>
        <w:t xml:space="preserve">In such circumstances of </w:t>
      </w:r>
      <w:r w:rsidRPr="00FF29C0">
        <w:rPr>
          <w:b/>
          <w:u w:val="single"/>
        </w:rPr>
        <w:t>imposed passivity</w:t>
      </w:r>
      <w:r w:rsidRPr="00FF29C0">
        <w:rPr>
          <w:sz w:val="14"/>
        </w:rPr>
        <w:t xml:space="preserve"> (beyond offering a proposal</w:t>
      </w:r>
      <w:r w:rsidRPr="00544AAC">
        <w:rPr>
          <w:sz w:val="14"/>
        </w:rPr>
        <w:t xml:space="preserve">), </w:t>
      </w:r>
      <w:r w:rsidRPr="00AB2B8B">
        <w:rPr>
          <w:b/>
          <w:highlight w:val="yellow"/>
          <w:u w:val="single"/>
        </w:rPr>
        <w:t>a president’s fate is clear</w:t>
      </w:r>
      <w:r w:rsidRPr="00544AAC">
        <w:rPr>
          <w:sz w:val="14"/>
        </w:rPr>
        <w:t xml:space="preserve">: his proposals are subject to pivotal voters’ preferences. So </w:t>
      </w:r>
      <w:r w:rsidRPr="00F8235E">
        <w:rPr>
          <w:u w:val="single"/>
        </w:rPr>
        <w:t>if a president lacking political capital proposes to change some far-off status quo</w:t>
      </w:r>
      <w:r w:rsidRPr="00544AAC">
        <w:rPr>
          <w:sz w:val="14"/>
        </w:rPr>
        <w:t>, that is, one on the opposite side of the median or otherwise pivotal voter</w:t>
      </w:r>
      <w:r w:rsidRPr="00F8235E">
        <w:rPr>
          <w:u w:val="single"/>
        </w:rPr>
        <w:t>,</w:t>
      </w:r>
      <w:r w:rsidRPr="00544AAC">
        <w:rPr>
          <w:sz w:val="14"/>
        </w:rPr>
        <w:t xml:space="preserve"> </w:t>
      </w:r>
      <w:r w:rsidRPr="00F8235E">
        <w:rPr>
          <w:u w:val="single"/>
        </w:rPr>
        <w:t>a</w:t>
      </w:r>
      <w:r w:rsidRPr="00544AAC">
        <w:rPr>
          <w:sz w:val="14"/>
        </w:rPr>
        <w:t xml:space="preserve"> (Condorcet) </w:t>
      </w:r>
      <w:r w:rsidRPr="00F8235E">
        <w:rPr>
          <w:u w:val="single"/>
        </w:rPr>
        <w:t>winner</w:t>
      </w:r>
      <w:r w:rsidRPr="00544AAC">
        <w:rPr>
          <w:sz w:val="14"/>
        </w:rPr>
        <w:t xml:space="preserve"> always </w:t>
      </w:r>
      <w:r w:rsidRPr="00F8235E">
        <w:rPr>
          <w:u w:val="single"/>
        </w:rPr>
        <w:t>exists, and it coincides with the pivot’s predisposition</w:t>
      </w:r>
      <w:r w:rsidRPr="00544AAC">
        <w:rPr>
          <w:sz w:val="14"/>
        </w:rPr>
        <w:t xml:space="preserve"> (Brady and Volden, 1998; Krehbiel, 1998) (see also Black (1948) and Downs (1957)). </w:t>
      </w:r>
      <w:r w:rsidRPr="00F8235E">
        <w:rPr>
          <w:u w:val="single"/>
        </w:rPr>
        <w:t>Considering that there tends to be substantial ideological distance between presidents and pivotal voters</w:t>
      </w:r>
      <w:r w:rsidRPr="00544AAC">
        <w:rPr>
          <w:sz w:val="14"/>
        </w:rPr>
        <w:t xml:space="preserve">, positive </w:t>
      </w:r>
      <w:r w:rsidRPr="00F8235E">
        <w:rPr>
          <w:u w:val="single"/>
        </w:rPr>
        <w:t>presidential inﬂuence without lobbying</w:t>
      </w:r>
      <w:r w:rsidRPr="00544AAC">
        <w:rPr>
          <w:sz w:val="14"/>
        </w:rPr>
        <w:t xml:space="preserve">, then, </w:t>
      </w:r>
      <w:r w:rsidRPr="00F8235E">
        <w:rPr>
          <w:u w:val="single"/>
        </w:rPr>
        <w:t>is not much inﬂuence at all.</w:t>
      </w:r>
      <w:r w:rsidRPr="00544AAC">
        <w:rPr>
          <w:sz w:val="12"/>
        </w:rPr>
        <w:t>¶</w:t>
      </w:r>
      <w:r w:rsidRPr="00544AAC">
        <w:rPr>
          <w:sz w:val="12"/>
          <w:u w:val="single"/>
        </w:rPr>
        <w:t xml:space="preserve"> </w:t>
      </w:r>
      <w:r w:rsidRPr="00544AAC">
        <w:rPr>
          <w:rFonts w:eastAsia="Times New Roman"/>
          <w:kern w:val="32"/>
          <w:sz w:val="14"/>
        </w:rPr>
        <w:t xml:space="preserve">As with all lobbyists, </w:t>
      </w:r>
      <w:r w:rsidRPr="00AB2B8B">
        <w:rPr>
          <w:rFonts w:eastAsia="Times New Roman"/>
          <w:kern w:val="32"/>
          <w:highlight w:val="yellow"/>
          <w:u w:val="single"/>
        </w:rPr>
        <w:t>presidents</w:t>
      </w:r>
      <w:r w:rsidRPr="004E4814">
        <w:rPr>
          <w:rFonts w:eastAsia="Times New Roman"/>
          <w:kern w:val="32"/>
          <w:u w:val="single"/>
        </w:rPr>
        <w:t xml:space="preserve"> </w:t>
      </w:r>
      <w:r w:rsidRPr="00F8235E">
        <w:rPr>
          <w:rFonts w:eastAsia="Times New Roman"/>
          <w:kern w:val="32"/>
          <w:u w:val="single"/>
        </w:rPr>
        <w:t xml:space="preserve">looking to push legislation </w:t>
      </w:r>
      <w:r w:rsidRPr="00AB2B8B">
        <w:rPr>
          <w:rFonts w:eastAsia="Times New Roman"/>
          <w:kern w:val="32"/>
          <w:highlight w:val="yellow"/>
          <w:u w:val="single"/>
        </w:rPr>
        <w:t>must</w:t>
      </w:r>
      <w:r w:rsidRPr="00544AAC">
        <w:rPr>
          <w:rFonts w:eastAsia="Times New Roman"/>
          <w:kern w:val="32"/>
          <w:sz w:val="14"/>
        </w:rPr>
        <w:t xml:space="preserve"> do so indirectly by </w:t>
      </w:r>
      <w:r w:rsidRPr="00AB2B8B">
        <w:rPr>
          <w:rFonts w:eastAsia="Times New Roman"/>
          <w:b/>
          <w:kern w:val="32"/>
          <w:highlight w:val="yellow"/>
          <w:u w:val="single"/>
        </w:rPr>
        <w:t>push</w:t>
      </w:r>
      <w:r w:rsidRPr="00544AAC">
        <w:rPr>
          <w:rFonts w:eastAsia="Times New Roman"/>
          <w:kern w:val="32"/>
          <w:sz w:val="14"/>
        </w:rPr>
        <w:t xml:space="preserve">ing the </w:t>
      </w:r>
      <w:r w:rsidRPr="00AB2B8B">
        <w:rPr>
          <w:rFonts w:eastAsia="Times New Roman"/>
          <w:b/>
          <w:kern w:val="32"/>
          <w:highlight w:val="yellow"/>
          <w:u w:val="single"/>
        </w:rPr>
        <w:t>lawmakers</w:t>
      </w:r>
      <w:r w:rsidRPr="00F8235E">
        <w:rPr>
          <w:rFonts w:eastAsia="Times New Roman"/>
          <w:b/>
          <w:kern w:val="32"/>
          <w:u w:val="single"/>
        </w:rPr>
        <w:t xml:space="preserve"> whom they need to pass it</w:t>
      </w:r>
      <w:r w:rsidRPr="00544AAC">
        <w:rPr>
          <w:rFonts w:eastAsia="Times New Roman"/>
          <w:kern w:val="32"/>
          <w:sz w:val="14"/>
        </w:rPr>
        <w:t>. Or, as Richard Nesustadt artfully explained:</w:t>
      </w:r>
      <w:r w:rsidRPr="00544AAC">
        <w:rPr>
          <w:rFonts w:eastAsia="Times New Roman"/>
          <w:kern w:val="32"/>
          <w:sz w:val="12"/>
        </w:rPr>
        <w:t>¶</w:t>
      </w:r>
      <w:r w:rsidRPr="00544AAC">
        <w:rPr>
          <w:rFonts w:eastAsia="Times New Roman"/>
          <w:kern w:val="32"/>
          <w:sz w:val="14"/>
        </w:rPr>
        <w:t xml:space="preserve"> </w:t>
      </w:r>
      <w:r w:rsidRPr="00F8235E">
        <w:rPr>
          <w:u w:val="single"/>
        </w:rPr>
        <w:t>The essence of a President’s persuasive task, with congressmen and everybody else, is to induce them to believe that what he wants of them is what their own appraisal of their own responsibilities requires them to do in their interest</w:t>
      </w:r>
      <w:r w:rsidRPr="00544AAC">
        <w:rPr>
          <w:sz w:val="14"/>
        </w:rPr>
        <w:t xml:space="preserve">, not his…Persuasion deals in the coin of self-interest with men who have some freedom to reject what they ﬁnd counterfeit. (Neustadt, 1990: 40) </w:t>
      </w:r>
      <w:r w:rsidRPr="00544AAC">
        <w:rPr>
          <w:sz w:val="12"/>
        </w:rPr>
        <w:t>¶</w:t>
      </w:r>
      <w:r w:rsidRPr="00544AAC">
        <w:rPr>
          <w:sz w:val="14"/>
        </w:rPr>
        <w:t xml:space="preserve"> Fortunately for contemporary presidents, </w:t>
      </w:r>
      <w:r w:rsidRPr="00AB2B8B">
        <w:rPr>
          <w:highlight w:val="yellow"/>
          <w:u w:val="single"/>
        </w:rPr>
        <w:t>today’s White House affords</w:t>
      </w:r>
      <w:r w:rsidRPr="00F8235E">
        <w:rPr>
          <w:u w:val="single"/>
        </w:rPr>
        <w:t xml:space="preserve"> its </w:t>
      </w:r>
      <w:r w:rsidRPr="00AB2B8B">
        <w:rPr>
          <w:highlight w:val="yellow"/>
          <w:u w:val="single"/>
        </w:rPr>
        <w:t>occupants a</w:t>
      </w:r>
      <w:r w:rsidRPr="00544AAC">
        <w:rPr>
          <w:u w:val="single"/>
        </w:rPr>
        <w:t>n</w:t>
      </w:r>
      <w:r w:rsidRPr="00F8235E">
        <w:rPr>
          <w:u w:val="single"/>
        </w:rPr>
        <w:t xml:space="preserve"> unrivaled </w:t>
      </w:r>
      <w:r w:rsidRPr="00AB2B8B">
        <w:rPr>
          <w:highlight w:val="yellow"/>
          <w:u w:val="single"/>
        </w:rPr>
        <w:t xml:space="preserve">supply of </w:t>
      </w:r>
      <w:r w:rsidRPr="00AB2B8B">
        <w:rPr>
          <w:b/>
          <w:highlight w:val="yellow"/>
          <w:u w:val="single"/>
        </w:rPr>
        <w:t>persuasive carrots and sticks</w:t>
      </w:r>
      <w:r w:rsidRPr="00F8235E">
        <w:rPr>
          <w:u w:val="single"/>
        </w:rPr>
        <w:t>.</w:t>
      </w:r>
      <w:r w:rsidRPr="00544AAC">
        <w:rPr>
          <w:sz w:val="14"/>
        </w:rPr>
        <w:t xml:space="preserve"> Beyond the ofﬁce’s unique visibility and prestige, among both citizens and their representatives in Congress, </w:t>
      </w:r>
      <w:r w:rsidRPr="00AB2B8B">
        <w:rPr>
          <w:highlight w:val="yellow"/>
          <w:u w:val="single"/>
        </w:rPr>
        <w:t>presidents may</w:t>
      </w:r>
      <w:r w:rsidRPr="00544AAC">
        <w:rPr>
          <w:sz w:val="14"/>
        </w:rPr>
        <w:t xml:space="preserve"> also </w:t>
      </w:r>
      <w:r w:rsidRPr="00AB2B8B">
        <w:rPr>
          <w:rStyle w:val="Emphasis"/>
          <w:highlight w:val="yellow"/>
        </w:rPr>
        <w:t>sway lawmakers</w:t>
      </w:r>
      <w:r w:rsidRPr="00544AAC">
        <w:rPr>
          <w:sz w:val="14"/>
        </w:rPr>
        <w:t xml:space="preserve"> by using their discretion in budgeting and/or rulemaking, unique fundraising and campaigning capacity, control over executive and judicial nominations, veto power, or numerous other options under the chief executive’s control. Plainly, </w:t>
      </w:r>
      <w:r w:rsidRPr="00AB2B8B">
        <w:rPr>
          <w:highlight w:val="yellow"/>
          <w:u w:val="single"/>
        </w:rPr>
        <w:t>when it comes to</w:t>
      </w:r>
      <w:r w:rsidRPr="00F8235E">
        <w:rPr>
          <w:u w:val="single"/>
        </w:rPr>
        <w:t xml:space="preserve"> the </w:t>
      </w:r>
      <w:r w:rsidRPr="00AB2B8B">
        <w:rPr>
          <w:highlight w:val="yellow"/>
          <w:u w:val="single"/>
        </w:rPr>
        <w:t>arm-twisting</w:t>
      </w:r>
      <w:r w:rsidRPr="00F8235E">
        <w:rPr>
          <w:u w:val="single"/>
        </w:rPr>
        <w:t xml:space="preserve">, brow-beating, and horse-trading that so often characterizes legislative battles, modern </w:t>
      </w:r>
      <w:r w:rsidRPr="00AB2B8B">
        <w:rPr>
          <w:highlight w:val="yellow"/>
          <w:u w:val="single"/>
        </w:rPr>
        <w:t>presidents are</w:t>
      </w:r>
      <w:r w:rsidRPr="00F8235E">
        <w:rPr>
          <w:u w:val="single"/>
        </w:rPr>
        <w:t xml:space="preserve"> uniquely </w:t>
      </w:r>
      <w:r w:rsidRPr="00AB2B8B">
        <w:rPr>
          <w:highlight w:val="yellow"/>
          <w:u w:val="single"/>
        </w:rPr>
        <w:t>well equipped</w:t>
      </w:r>
      <w:r w:rsidRPr="00544AAC">
        <w:rPr>
          <w:sz w:val="14"/>
        </w:rPr>
        <w:t xml:space="preserve"> for the ﬁght. In the following we employ the omnibus concept of ‘presidential political capital’ to capture this conception of presidents’ positive power as </w:t>
      </w:r>
      <w:r w:rsidRPr="004E4814">
        <w:rPr>
          <w:sz w:val="14"/>
        </w:rPr>
        <w:t>persuasive bargaining.</w:t>
      </w:r>
      <w:r w:rsidRPr="004E4814">
        <w:rPr>
          <w:sz w:val="12"/>
        </w:rPr>
        <w:t>¶</w:t>
      </w:r>
      <w:r w:rsidRPr="004E4814">
        <w:rPr>
          <w:sz w:val="14"/>
        </w:rPr>
        <w:t xml:space="preserve"> </w:t>
      </w:r>
      <w:r w:rsidRPr="004E4814">
        <w:rPr>
          <w:rFonts w:eastAsia="Times New Roman"/>
          <w:kern w:val="32"/>
          <w:u w:val="single"/>
        </w:rPr>
        <w:t>Speciﬁ- cally, we deﬁne presidents’</w:t>
      </w:r>
      <w:r w:rsidRPr="00F8235E">
        <w:rPr>
          <w:rFonts w:eastAsia="Times New Roman"/>
          <w:kern w:val="32"/>
          <w:u w:val="single"/>
        </w:rPr>
        <w:t xml:space="preserve"> </w:t>
      </w:r>
      <w:r w:rsidRPr="00AB2B8B">
        <w:rPr>
          <w:rFonts w:eastAsia="Times New Roman"/>
          <w:kern w:val="32"/>
          <w:highlight w:val="yellow"/>
          <w:u w:val="single"/>
        </w:rPr>
        <w:t>political capital</w:t>
      </w:r>
      <w:r w:rsidRPr="004E4814">
        <w:rPr>
          <w:rFonts w:eastAsia="Times New Roman"/>
          <w:kern w:val="32"/>
          <w:u w:val="single"/>
        </w:rPr>
        <w:t xml:space="preserve"> as the </w:t>
      </w:r>
      <w:r w:rsidRPr="004E4814">
        <w:rPr>
          <w:rFonts w:eastAsia="Times New Roman"/>
          <w:b/>
          <w:kern w:val="32"/>
          <w:u w:val="single"/>
        </w:rPr>
        <w:t>class</w:t>
      </w:r>
      <w:r w:rsidRPr="00F8235E">
        <w:rPr>
          <w:rFonts w:eastAsia="Times New Roman"/>
          <w:b/>
          <w:kern w:val="32"/>
          <w:u w:val="single"/>
        </w:rPr>
        <w:t xml:space="preserve"> of </w:t>
      </w:r>
      <w:r w:rsidRPr="00AB2B8B">
        <w:rPr>
          <w:rFonts w:eastAsia="Times New Roman"/>
          <w:b/>
          <w:kern w:val="32"/>
          <w:highlight w:val="yellow"/>
          <w:u w:val="single"/>
        </w:rPr>
        <w:t>tactics</w:t>
      </w:r>
      <w:r w:rsidRPr="00F8235E">
        <w:rPr>
          <w:rFonts w:eastAsia="Times New Roman"/>
          <w:b/>
          <w:kern w:val="32"/>
          <w:u w:val="single"/>
        </w:rPr>
        <w:t xml:space="preserve"> </w:t>
      </w:r>
      <w:r w:rsidRPr="004E4814">
        <w:rPr>
          <w:rFonts w:eastAsia="Times New Roman"/>
          <w:b/>
          <w:kern w:val="32"/>
          <w:u w:val="single"/>
        </w:rPr>
        <w:t xml:space="preserve">White House ofﬁcials employ to </w:t>
      </w:r>
      <w:r w:rsidRPr="00AB2B8B">
        <w:rPr>
          <w:rFonts w:eastAsia="Times New Roman"/>
          <w:b/>
          <w:kern w:val="32"/>
          <w:highlight w:val="yellow"/>
          <w:u w:val="single"/>
          <w:bdr w:val="single" w:sz="4" w:space="0" w:color="auto"/>
        </w:rPr>
        <w:t>induce changes in lawmakers’ behavior</w:t>
      </w:r>
      <w:r w:rsidRPr="00F8235E">
        <w:rPr>
          <w:rFonts w:eastAsia="Times New Roman"/>
          <w:b/>
          <w:kern w:val="32"/>
          <w:u w:val="single"/>
          <w:bdr w:val="single" w:sz="4" w:space="0" w:color="auto"/>
        </w:rPr>
        <w:t>.</w:t>
      </w:r>
      <w:r w:rsidRPr="00544AAC">
        <w:rPr>
          <w:rFonts w:eastAsia="Times New Roman"/>
          <w:kern w:val="32"/>
          <w:sz w:val="12"/>
          <w:bdr w:val="single" w:sz="4" w:space="0" w:color="auto"/>
        </w:rPr>
        <w:t>¶</w:t>
      </w:r>
      <w:r w:rsidRPr="00544AAC">
        <w:rPr>
          <w:rFonts w:eastAsia="Times New Roman"/>
          <w:b/>
          <w:kern w:val="32"/>
          <w:sz w:val="12"/>
          <w:u w:val="single"/>
          <w:bdr w:val="single" w:sz="4" w:space="0" w:color="auto"/>
        </w:rPr>
        <w:t xml:space="preserve"> </w:t>
      </w:r>
      <w:r w:rsidRPr="00544AAC">
        <w:rPr>
          <w:sz w:val="14"/>
        </w:rPr>
        <w:t xml:space="preserve">Importantly, </w:t>
      </w:r>
      <w:r w:rsidRPr="00AB2B8B">
        <w:rPr>
          <w:highlight w:val="yellow"/>
          <w:u w:val="single"/>
        </w:rPr>
        <w:t>this</w:t>
      </w:r>
      <w:r w:rsidRPr="00F8235E">
        <w:rPr>
          <w:u w:val="single"/>
        </w:rPr>
        <w:t xml:space="preserve"> conception </w:t>
      </w:r>
      <w:r w:rsidRPr="00544AAC">
        <w:rPr>
          <w:sz w:val="14"/>
        </w:rPr>
        <w:t xml:space="preserve">of presidents’ positive power as persuasive </w:t>
      </w:r>
      <w:r w:rsidRPr="004E4814">
        <w:rPr>
          <w:sz w:val="14"/>
        </w:rPr>
        <w:t xml:space="preserve">bargaining </w:t>
      </w:r>
      <w:r w:rsidRPr="004E4814">
        <w:rPr>
          <w:u w:val="single"/>
        </w:rPr>
        <w:t xml:space="preserve">not only </w:t>
      </w:r>
      <w:r w:rsidRPr="00AB2B8B">
        <w:rPr>
          <w:b/>
          <w:highlight w:val="yellow"/>
          <w:u w:val="single"/>
        </w:rPr>
        <w:t>meshes with previous scholarship</w:t>
      </w:r>
      <w:r w:rsidRPr="00F8235E">
        <w:rPr>
          <w:u w:val="single"/>
        </w:rPr>
        <w:t xml:space="preserve"> on lobbying</w:t>
      </w:r>
      <w:r w:rsidRPr="00544AAC">
        <w:rPr>
          <w:sz w:val="14"/>
        </w:rPr>
        <w:t xml:space="preserve"> (see, e.g., Austen-Smith and Wright (1994), Groseclose and Snyder (1996), Krehbiel (1998: ch. 7), and Snyder (1991</w:t>
      </w:r>
      <w:r w:rsidRPr="004E4814">
        <w:rPr>
          <w:sz w:val="14"/>
        </w:rPr>
        <w:t xml:space="preserve">)), </w:t>
      </w:r>
      <w:r w:rsidRPr="004E4814">
        <w:rPr>
          <w:u w:val="single"/>
        </w:rPr>
        <w:t xml:space="preserve">but </w:t>
      </w:r>
      <w:r w:rsidRPr="00AB2B8B">
        <w:rPr>
          <w:highlight w:val="yellow"/>
          <w:u w:val="single"/>
        </w:rPr>
        <w:t xml:space="preserve">also </w:t>
      </w:r>
      <w:r w:rsidRPr="00AB2B8B">
        <w:rPr>
          <w:b/>
          <w:highlight w:val="yellow"/>
          <w:u w:val="single"/>
        </w:rPr>
        <w:t>presidential practice</w:t>
      </w:r>
      <w:r w:rsidRPr="00544AAC">
        <w:rPr>
          <w:b/>
          <w:sz w:val="14"/>
        </w:rPr>
        <w:t>.</w:t>
      </w:r>
      <w:r w:rsidRPr="00544AAC">
        <w:rPr>
          <w:sz w:val="14"/>
        </w:rPr>
        <w:t xml:space="preserve"> For example, Goodwin recounts how President Lyndon Johnson routinely allocated ‘rewards’ to ‘cooperative’ members:</w:t>
      </w:r>
      <w:r w:rsidRPr="00544AAC">
        <w:rPr>
          <w:sz w:val="12"/>
        </w:rPr>
        <w:t>¶</w:t>
      </w:r>
      <w:r w:rsidRPr="00544AAC">
        <w:rPr>
          <w:sz w:val="14"/>
        </w:rPr>
        <w:t xml:space="preserve"> The rewards themselves (and the withholding of rewards) . . . might be something as unobtrusive as receiving an invitation to join the President in a walk around the White House grounds, knowing that pictures of the event would be sent to hometown newspapers . . . [or something as pointed as] public works projects, military bases, educational research grants, poverty projects, appointments of local men to national commissions, the granting of pardons, and more. (Goodwin, 1991: 237) Of course</w:t>
      </w:r>
      <w:r w:rsidRPr="00682BD5">
        <w:rPr>
          <w:sz w:val="14"/>
        </w:rPr>
        <w:t xml:space="preserve">, </w:t>
      </w:r>
      <w:r w:rsidRPr="00682BD5">
        <w:rPr>
          <w:rStyle w:val="Emphasis"/>
        </w:rPr>
        <w:t>presidential political capital is a scarce commodity with a ﬂoating value</w:t>
      </w:r>
      <w:r w:rsidRPr="00682BD5">
        <w:rPr>
          <w:sz w:val="14"/>
        </w:rPr>
        <w:t xml:space="preserve">. </w:t>
      </w:r>
      <w:r w:rsidRPr="00AB2B8B">
        <w:rPr>
          <w:highlight w:val="yellow"/>
          <w:u w:val="single"/>
        </w:rPr>
        <w:t>Even a favorabl[e]</w:t>
      </w:r>
      <w:r w:rsidRPr="00F8235E">
        <w:rPr>
          <w:u w:val="single"/>
        </w:rPr>
        <w:t xml:space="preserve">y situated </w:t>
      </w:r>
      <w:r w:rsidRPr="00AB2B8B">
        <w:rPr>
          <w:highlight w:val="yellow"/>
          <w:u w:val="single"/>
        </w:rPr>
        <w:t xml:space="preserve">president enjoys only a </w:t>
      </w:r>
      <w:r w:rsidRPr="00AB2B8B">
        <w:rPr>
          <w:rStyle w:val="Emphasis"/>
          <w:highlight w:val="yellow"/>
        </w:rPr>
        <w:t>ﬁnite supply</w:t>
      </w:r>
      <w:r w:rsidRPr="00682BD5">
        <w:rPr>
          <w:rStyle w:val="Emphasis"/>
        </w:rPr>
        <w:t xml:space="preserve"> of political</w:t>
      </w:r>
      <w:r w:rsidRPr="00F8235E">
        <w:rPr>
          <w:b/>
          <w:u w:val="single"/>
          <w:bdr w:val="single" w:sz="4" w:space="0" w:color="auto"/>
        </w:rPr>
        <w:t xml:space="preserve"> capital</w:t>
      </w:r>
      <w:r w:rsidRPr="00544AAC">
        <w:rPr>
          <w:sz w:val="14"/>
        </w:rPr>
        <w:t xml:space="preserve">; </w:t>
      </w:r>
      <w:r w:rsidRPr="00F8235E">
        <w:rPr>
          <w:b/>
          <w:u w:val="single"/>
        </w:rPr>
        <w:t>he can only promise or pressure so much</w:t>
      </w:r>
      <w:r w:rsidRPr="00544AAC">
        <w:rPr>
          <w:sz w:val="14"/>
        </w:rPr>
        <w:t xml:space="preserve">. What is more, </w:t>
      </w:r>
      <w:r w:rsidRPr="00F8235E">
        <w:rPr>
          <w:u w:val="single"/>
        </w:rPr>
        <w:t xml:space="preserve">this </w:t>
      </w:r>
      <w:r w:rsidRPr="00AB2B8B">
        <w:rPr>
          <w:highlight w:val="yellow"/>
          <w:u w:val="single"/>
        </w:rPr>
        <w:t xml:space="preserve">capital </w:t>
      </w:r>
      <w:r w:rsidRPr="00AB2B8B">
        <w:rPr>
          <w:b/>
          <w:highlight w:val="yellow"/>
          <w:u w:val="single"/>
        </w:rPr>
        <w:t>ebbs and ﬂows as realities</w:t>
      </w:r>
      <w:r w:rsidRPr="00F8235E">
        <w:rPr>
          <w:b/>
          <w:u w:val="single"/>
        </w:rPr>
        <w:t xml:space="preserve"> and/or perceptions </w:t>
      </w:r>
      <w:r w:rsidRPr="00AB2B8B">
        <w:rPr>
          <w:b/>
          <w:highlight w:val="yellow"/>
          <w:u w:val="single"/>
        </w:rPr>
        <w:t>change</w:t>
      </w:r>
      <w:r w:rsidRPr="00544AAC">
        <w:rPr>
          <w:sz w:val="14"/>
        </w:rPr>
        <w:t xml:space="preserve">. So, similarly to Edwards (1989), we believe </w:t>
      </w:r>
      <w:r w:rsidRPr="00F8235E">
        <w:rPr>
          <w:u w:val="single"/>
        </w:rPr>
        <w:t xml:space="preserve">presidents’ </w:t>
      </w:r>
      <w:r w:rsidRPr="00AB2B8B">
        <w:rPr>
          <w:highlight w:val="yellow"/>
          <w:u w:val="single"/>
        </w:rPr>
        <w:t>bargaining</w:t>
      </w:r>
      <w:r w:rsidRPr="00F8235E">
        <w:rPr>
          <w:u w:val="single"/>
        </w:rPr>
        <w:t xml:space="preserve"> resources </w:t>
      </w:r>
      <w:r w:rsidRPr="00AB2B8B">
        <w:rPr>
          <w:highlight w:val="yellow"/>
          <w:u w:val="single"/>
        </w:rPr>
        <w:t>cannot fundamentally alter</w:t>
      </w:r>
      <w:r w:rsidRPr="00F8235E">
        <w:rPr>
          <w:u w:val="single"/>
        </w:rPr>
        <w:t xml:space="preserve"> legislators’ </w:t>
      </w:r>
      <w:r w:rsidRPr="00AB2B8B">
        <w:rPr>
          <w:highlight w:val="yellow"/>
          <w:u w:val="single"/>
        </w:rPr>
        <w:t>predispositions, but</w:t>
      </w:r>
      <w:r w:rsidRPr="00F8235E">
        <w:rPr>
          <w:u w:val="single"/>
        </w:rPr>
        <w:t xml:space="preserve"> rather </w:t>
      </w:r>
      <w:r w:rsidRPr="00AB2B8B">
        <w:rPr>
          <w:highlight w:val="yellow"/>
          <w:u w:val="single"/>
        </w:rPr>
        <w:t>operate ‘at the margins’</w:t>
      </w:r>
      <w:r w:rsidRPr="00F8235E">
        <w:rPr>
          <w:u w:val="single"/>
        </w:rPr>
        <w:t xml:space="preserve"> of US lawmaking, </w:t>
      </w:r>
      <w:r w:rsidRPr="00AB2B8B">
        <w:rPr>
          <w:b/>
          <w:highlight w:val="yellow"/>
          <w:u w:val="single"/>
        </w:rPr>
        <w:t>however important those</w:t>
      </w:r>
      <w:r w:rsidRPr="00F8235E">
        <w:rPr>
          <w:b/>
          <w:u w:val="single"/>
        </w:rPr>
        <w:t xml:space="preserve"> margins </w:t>
      </w:r>
      <w:r w:rsidRPr="00AB2B8B">
        <w:rPr>
          <w:b/>
          <w:highlight w:val="yellow"/>
          <w:u w:val="single"/>
        </w:rPr>
        <w:t>may be</w:t>
      </w:r>
      <w:r w:rsidRPr="00544AAC">
        <w:rPr>
          <w:sz w:val="14"/>
        </w:rPr>
        <w:t xml:space="preserve"> (see also Bond and Fleisher (1990), Peterson (1990), Kingdon (1989), Jones (1994), and Rudalevige (2002)). Indeed, our aim is to explicate those margins and show how </w:t>
      </w:r>
      <w:r w:rsidRPr="00AB2B8B">
        <w:rPr>
          <w:b/>
          <w:highlight w:val="yellow"/>
          <w:u w:val="single"/>
        </w:rPr>
        <w:t>presidents may</w:t>
      </w:r>
      <w:r w:rsidRPr="00F8235E">
        <w:rPr>
          <w:b/>
          <w:u w:val="single"/>
        </w:rPr>
        <w:t xml:space="preserve"> </w:t>
      </w:r>
      <w:r w:rsidRPr="00682BD5">
        <w:rPr>
          <w:rStyle w:val="Emphasis"/>
        </w:rPr>
        <w:t xml:space="preserve">systematically </w:t>
      </w:r>
      <w:r w:rsidRPr="00AB2B8B">
        <w:rPr>
          <w:rStyle w:val="Emphasis"/>
          <w:highlight w:val="yellow"/>
        </w:rPr>
        <w:t>inﬂuence them.</w:t>
      </w:r>
    </w:p>
    <w:p w:rsidR="00D2366C" w:rsidRPr="00A7558F" w:rsidRDefault="00D2366C" w:rsidP="00D2366C">
      <w:pPr>
        <w:pStyle w:val="Heading4"/>
      </w:pPr>
      <w:r w:rsidRPr="00A7558F">
        <w:t>Political scientists and experts agree</w:t>
      </w:r>
    </w:p>
    <w:p w:rsidR="00D2366C" w:rsidRPr="00544AAC" w:rsidRDefault="00D2366C" w:rsidP="00D2366C">
      <w:r w:rsidRPr="00544AAC">
        <w:rPr>
          <w:rStyle w:val="Style13ptBold"/>
        </w:rPr>
        <w:t>Beckman 10</w:t>
      </w:r>
      <w:r w:rsidRPr="00544AAC">
        <w:t xml:space="preserve"> Matthew N. Beckman, Professor of Political Science @ UC-Irvine, 2010, “Pushing the Agenda: Presidential Leadership in U.S. Lawmaking, 1953-2004,” pg. </w:t>
      </w:r>
      <w:r>
        <w:t>50</w:t>
      </w:r>
    </w:p>
    <w:p w:rsidR="00D2366C" w:rsidRPr="00A7558F" w:rsidRDefault="00D2366C" w:rsidP="00D2366C">
      <w:pPr>
        <w:ind w:right="288"/>
        <w:rPr>
          <w:sz w:val="14"/>
        </w:rPr>
      </w:pPr>
      <w:r w:rsidRPr="00A7558F">
        <w:rPr>
          <w:sz w:val="14"/>
        </w:rPr>
        <w:t xml:space="preserve">However, </w:t>
      </w:r>
      <w:r w:rsidRPr="00C13731">
        <w:rPr>
          <w:u w:val="single"/>
        </w:rPr>
        <w:t xml:space="preserve">many </w:t>
      </w:r>
      <w:r w:rsidRPr="00AB2B8B">
        <w:rPr>
          <w:rStyle w:val="Emphasis"/>
          <w:highlight w:val="yellow"/>
        </w:rPr>
        <w:t>close observers</w:t>
      </w:r>
      <w:r w:rsidRPr="00C13731">
        <w:rPr>
          <w:u w:val="single"/>
        </w:rPr>
        <w:t xml:space="preserve"> of the presidential–congressional relationship</w:t>
      </w:r>
      <w:r w:rsidRPr="00A7558F">
        <w:rPr>
          <w:sz w:val="14"/>
        </w:rPr>
        <w:t xml:space="preserve"> have </w:t>
      </w:r>
      <w:r w:rsidRPr="00AB2B8B">
        <w:rPr>
          <w:b/>
          <w:highlight w:val="yellow"/>
          <w:u w:val="single"/>
        </w:rPr>
        <w:t>long cited prevoting bargaining</w:t>
      </w:r>
      <w:r w:rsidRPr="00A7558F">
        <w:rPr>
          <w:sz w:val="14"/>
        </w:rPr>
        <w:t xml:space="preserve"> across Pennsylvania Avenue </w:t>
      </w:r>
      <w:r w:rsidRPr="00AB2B8B">
        <w:rPr>
          <w:b/>
          <w:highlight w:val="yellow"/>
          <w:u w:val="single"/>
        </w:rPr>
        <w:t xml:space="preserve">as being </w:t>
      </w:r>
      <w:r w:rsidRPr="00AB2B8B">
        <w:rPr>
          <w:rStyle w:val="Emphasis"/>
          <w:highlight w:val="yellow"/>
        </w:rPr>
        <w:t>substantively important</w:t>
      </w:r>
      <w:r w:rsidRPr="00A7558F">
        <w:rPr>
          <w:sz w:val="14"/>
        </w:rPr>
        <w:t xml:space="preserve">. For example, discussing President Eisenhower’s legislative record in 1953, </w:t>
      </w:r>
      <w:r w:rsidRPr="00AB2B8B">
        <w:rPr>
          <w:highlight w:val="yellow"/>
          <w:u w:val="single"/>
        </w:rPr>
        <w:t>CQ</w:t>
      </w:r>
      <w:r w:rsidRPr="00C13731">
        <w:rPr>
          <w:u w:val="single"/>
        </w:rPr>
        <w:t xml:space="preserve"> staffers </w:t>
      </w:r>
      <w:r w:rsidRPr="00AB2B8B">
        <w:rPr>
          <w:highlight w:val="yellow"/>
          <w:u w:val="single"/>
        </w:rPr>
        <w:t>issued a caveat</w:t>
      </w:r>
      <w:r w:rsidRPr="00C13731">
        <w:rPr>
          <w:u w:val="single"/>
        </w:rPr>
        <w:t xml:space="preserve"> they have often repeated in the years since:</w:t>
      </w:r>
      <w:r w:rsidRPr="00A7558F">
        <w:rPr>
          <w:sz w:val="12"/>
        </w:rPr>
        <w:t>¶</w:t>
      </w:r>
      <w:r w:rsidRPr="00A7558F">
        <w:rPr>
          <w:sz w:val="12"/>
          <w:u w:val="single"/>
        </w:rPr>
        <w:t xml:space="preserve"> </w:t>
      </w:r>
      <w:r w:rsidRPr="00AB2B8B">
        <w:rPr>
          <w:highlight w:val="yellow"/>
          <w:u w:val="single"/>
        </w:rPr>
        <w:t xml:space="preserve">The </w:t>
      </w:r>
      <w:r w:rsidRPr="00AB2B8B">
        <w:rPr>
          <w:rStyle w:val="Emphasis"/>
          <w:highlight w:val="yellow"/>
        </w:rPr>
        <w:t>President’s leadership</w:t>
      </w:r>
      <w:r w:rsidRPr="00C13731">
        <w:rPr>
          <w:u w:val="single"/>
        </w:rPr>
        <w:t xml:space="preserve"> often </w:t>
      </w:r>
      <w:r w:rsidRPr="00AB2B8B">
        <w:rPr>
          <w:highlight w:val="yellow"/>
          <w:u w:val="single"/>
        </w:rPr>
        <w:t>was</w:t>
      </w:r>
      <w:r w:rsidRPr="00C13731">
        <w:rPr>
          <w:u w:val="single"/>
        </w:rPr>
        <w:t xml:space="preserve"> tested beyond the glare spotlighting roll calls. . . . Negotiations off the floor and action in committee sometimes are </w:t>
      </w:r>
      <w:r w:rsidRPr="00AB2B8B">
        <w:rPr>
          <w:b/>
          <w:highlight w:val="yellow"/>
          <w:u w:val="single"/>
        </w:rPr>
        <w:t>as important as the recorded votes</w:t>
      </w:r>
      <w:r w:rsidRPr="00A7558F">
        <w:rPr>
          <w:sz w:val="14"/>
        </w:rPr>
        <w:t>. (CQ Almanac 1953, 77)</w:t>
      </w:r>
      <w:r w:rsidRPr="00A7558F">
        <w:rPr>
          <w:sz w:val="12"/>
        </w:rPr>
        <w:t>¶</w:t>
      </w:r>
      <w:r w:rsidRPr="00A7558F">
        <w:rPr>
          <w:sz w:val="14"/>
        </w:rPr>
        <w:t xml:space="preserve"> </w:t>
      </w:r>
      <w:r w:rsidRPr="00AB2B8B">
        <w:rPr>
          <w:rStyle w:val="Emphasis"/>
          <w:highlight w:val="yellow"/>
        </w:rPr>
        <w:t>Many a political scientist has agreed</w:t>
      </w:r>
      <w:r w:rsidRPr="00A7558F">
        <w:rPr>
          <w:sz w:val="14"/>
        </w:rPr>
        <w:t>. Charles Jones (1994), for one, wrote, “However they are interpreted, roll call votes cannot be more than they are: one form of floor action on legislation. If analysts insist on scoring the president, concentrating on this stage of lawmaking can provide no more than a partial tally” (195). And Jon Bond and Richard Fleisher (1990) note that even if they ultimately are reflected in roll-call votes, “many important decisions in Congress are made in places other than floor votes and recorded by means other than roll calls . . . ” (68).</w:t>
      </w:r>
    </w:p>
    <w:p w:rsidR="00D2366C" w:rsidRPr="000754AE" w:rsidRDefault="00D2366C" w:rsidP="00D2366C"/>
    <w:p w:rsidR="00B24127" w:rsidRDefault="00B24127" w:rsidP="00B24127">
      <w:pPr>
        <w:pStyle w:val="Heading3"/>
      </w:pPr>
      <w:r>
        <w:t>AT Health Care Pounder</w:t>
      </w:r>
    </w:p>
    <w:p w:rsidR="00B552E4" w:rsidRDefault="00B552E4" w:rsidP="00B552E4">
      <w:pPr>
        <w:pStyle w:val="Heading4"/>
      </w:pPr>
      <w:r>
        <w:t>Trump has abandoned the Health care fight to push Infrastructure---all of our evidence says Infrastructure is his area of focus. That means he won’t expend political capital, and can distance himself from any fallout.</w:t>
      </w:r>
    </w:p>
    <w:p w:rsidR="007322E7" w:rsidRDefault="007322E7" w:rsidP="007322E7">
      <w:pPr>
        <w:pStyle w:val="Heading4"/>
      </w:pPr>
      <w:r>
        <w:t>The senate invoked measures to disallow debate on healthcare---shields them from further controversy</w:t>
      </w:r>
    </w:p>
    <w:p w:rsidR="007322E7" w:rsidRPr="007322E7" w:rsidRDefault="007322E7" w:rsidP="007322E7">
      <w:r>
        <w:t xml:space="preserve">Michael </w:t>
      </w:r>
      <w:r w:rsidRPr="007322E7">
        <w:rPr>
          <w:rStyle w:val="Style13ptBold"/>
        </w:rPr>
        <w:t>Hiltzik 6/9</w:t>
      </w:r>
      <w:r>
        <w:t>, Reporter for the LA Times. 6/9/17, “Column While you watched Comey, Senate GOP moved to cripple healthcare (and California moved to expand it)” http://www.latimes.com/business/hiltzik/la-fi-hiltzik-senate-healthcare-20170609-story.html</w:t>
      </w:r>
    </w:p>
    <w:p w:rsidR="007322E7" w:rsidRPr="00E2340E" w:rsidRDefault="007322E7" w:rsidP="007322E7">
      <w:pPr>
        <w:rPr>
          <w:rStyle w:val="StyleUnderline"/>
        </w:rPr>
      </w:pPr>
      <w:r w:rsidRPr="00AB2B8B">
        <w:rPr>
          <w:rStyle w:val="StyleUnderline"/>
          <w:highlight w:val="yellow"/>
        </w:rPr>
        <w:t>Having learned from</w:t>
      </w:r>
      <w:r w:rsidRPr="00E2340E">
        <w:rPr>
          <w:rStyle w:val="StyleUnderline"/>
        </w:rPr>
        <w:t xml:space="preserve"> their colleagues in </w:t>
      </w:r>
      <w:r w:rsidRPr="00AB2B8B">
        <w:rPr>
          <w:rStyle w:val="StyleUnderline"/>
          <w:highlight w:val="yellow"/>
        </w:rPr>
        <w:t>the House that the best way</w:t>
      </w:r>
      <w:r w:rsidRPr="00E2340E">
        <w:rPr>
          <w:rStyle w:val="StyleUnderline"/>
        </w:rPr>
        <w:t xml:space="preserve"> — possibly the only way — </w:t>
      </w:r>
      <w:r w:rsidRPr="00AB2B8B">
        <w:rPr>
          <w:rStyle w:val="StyleUnderline"/>
          <w:highlight w:val="yellow"/>
        </w:rPr>
        <w:t>to pass a</w:t>
      </w:r>
      <w:r w:rsidRPr="00E2340E">
        <w:rPr>
          <w:rStyle w:val="StyleUnderline"/>
        </w:rPr>
        <w:t xml:space="preserve"> grossly </w:t>
      </w:r>
      <w:r w:rsidRPr="00AB2B8B">
        <w:rPr>
          <w:rStyle w:val="StyleUnderline"/>
          <w:highlight w:val="yellow"/>
        </w:rPr>
        <w:t>unpopular healthcare</w:t>
      </w:r>
      <w:r w:rsidRPr="00E2340E">
        <w:rPr>
          <w:rStyle w:val="StyleUnderline"/>
        </w:rPr>
        <w:t xml:space="preserve"> repeal </w:t>
      </w:r>
      <w:r w:rsidRPr="00AB2B8B">
        <w:rPr>
          <w:rStyle w:val="StyleUnderline"/>
          <w:highlight w:val="yellow"/>
        </w:rPr>
        <w:t>bill is to hide the details, the Senate GOP used the cover of the Comey</w:t>
      </w:r>
      <w:r w:rsidRPr="00E2340E">
        <w:rPr>
          <w:rStyle w:val="StyleUnderline"/>
        </w:rPr>
        <w:t xml:space="preserve"> </w:t>
      </w:r>
      <w:r w:rsidRPr="00AB2B8B">
        <w:rPr>
          <w:rStyle w:val="StyleUnderline"/>
          <w:highlight w:val="yellow"/>
        </w:rPr>
        <w:t>hearing</w:t>
      </w:r>
      <w:r w:rsidRPr="00E2340E">
        <w:rPr>
          <w:rStyle w:val="StyleUnderline"/>
        </w:rPr>
        <w:t xml:space="preserve"> Thursday </w:t>
      </w:r>
      <w:r w:rsidRPr="00AB2B8B">
        <w:rPr>
          <w:rStyle w:val="StyleUnderline"/>
          <w:highlight w:val="yellow"/>
        </w:rPr>
        <w:t>to move the repeal along</w:t>
      </w:r>
      <w:r w:rsidRPr="00E2340E">
        <w:rPr>
          <w:rStyle w:val="StyleUnderline"/>
        </w:rPr>
        <w:t>.</w:t>
      </w:r>
    </w:p>
    <w:p w:rsidR="007322E7" w:rsidRPr="00E2340E" w:rsidRDefault="007322E7" w:rsidP="007322E7">
      <w:pPr>
        <w:rPr>
          <w:rStyle w:val="StyleUnderline"/>
        </w:rPr>
      </w:pPr>
      <w:r w:rsidRPr="00E2340E">
        <w:rPr>
          <w:sz w:val="16"/>
        </w:rPr>
        <w:t xml:space="preserve">While the eyes of political wonks across Washington, D.C., and the nation were glued to telecasts of former FBI Director James Comey’s testimony about his closed-door encounters with President Trump, </w:t>
      </w:r>
      <w:r w:rsidRPr="00AB2B8B">
        <w:rPr>
          <w:rStyle w:val="Emphasis"/>
          <w:highlight w:val="yellow"/>
        </w:rPr>
        <w:t xml:space="preserve">Senate Republicans worked to fast-track their version of the </w:t>
      </w:r>
      <w:r w:rsidRPr="00E2340E">
        <w:rPr>
          <w:rStyle w:val="Emphasis"/>
        </w:rPr>
        <w:t xml:space="preserve">American Health Care </w:t>
      </w:r>
      <w:r w:rsidRPr="00AB2B8B">
        <w:rPr>
          <w:rStyle w:val="Emphasis"/>
          <w:highlight w:val="yellow"/>
        </w:rPr>
        <w:t>Act</w:t>
      </w:r>
      <w:r w:rsidRPr="00E2340E">
        <w:rPr>
          <w:sz w:val="16"/>
        </w:rPr>
        <w:t xml:space="preserve">, </w:t>
      </w:r>
      <w:r w:rsidRPr="00E2340E">
        <w:rPr>
          <w:rStyle w:val="StyleUnderline"/>
        </w:rPr>
        <w:t>the measure to repeal the Affordable Care Act that was passed by the House GOP on May 4.</w:t>
      </w:r>
    </w:p>
    <w:p w:rsidR="007322E7" w:rsidRPr="00E2340E" w:rsidRDefault="007322E7" w:rsidP="007322E7">
      <w:pPr>
        <w:rPr>
          <w:sz w:val="16"/>
        </w:rPr>
      </w:pPr>
      <w:r w:rsidRPr="00E2340E">
        <w:rPr>
          <w:sz w:val="16"/>
        </w:rPr>
        <w:t xml:space="preserve">On Wednesday, Senate Majority Leader Mitch </w:t>
      </w:r>
      <w:r w:rsidRPr="00AB2B8B">
        <w:rPr>
          <w:rStyle w:val="StyleUnderline"/>
          <w:highlight w:val="yellow"/>
        </w:rPr>
        <w:t>McConnell</w:t>
      </w:r>
      <w:r w:rsidRPr="00E2340E">
        <w:rPr>
          <w:sz w:val="16"/>
        </w:rPr>
        <w:t xml:space="preserve">, R-Ky., </w:t>
      </w:r>
      <w:r w:rsidRPr="00AB2B8B">
        <w:rPr>
          <w:rStyle w:val="StyleUnderline"/>
          <w:highlight w:val="yellow"/>
        </w:rPr>
        <w:t>invoked Senate Rule 14, which allows a bill to bypass committee consideration and be brought to the floor for a vote</w:t>
      </w:r>
      <w:r w:rsidRPr="00AB2B8B">
        <w:rPr>
          <w:sz w:val="16"/>
          <w:highlight w:val="yellow"/>
        </w:rPr>
        <w:t xml:space="preserve">. </w:t>
      </w:r>
      <w:r w:rsidRPr="00AB2B8B">
        <w:rPr>
          <w:rStyle w:val="Emphasis"/>
          <w:highlight w:val="yellow"/>
        </w:rPr>
        <w:t>That means no hearings and no debate</w:t>
      </w:r>
      <w:r w:rsidRPr="00E2340E">
        <w:rPr>
          <w:sz w:val="16"/>
        </w:rPr>
        <w:t>, and improves the prospect of a vote before the Senate leaves Washington for its August recess.</w:t>
      </w:r>
    </w:p>
    <w:p w:rsidR="00B552E4" w:rsidRDefault="00B552E4" w:rsidP="00B552E4">
      <w:pPr>
        <w:pStyle w:val="Heading4"/>
      </w:pPr>
      <w:r>
        <w:t>Pence is pushing Health Care, not Trump. And, it will pass, which makes it a win</w:t>
      </w:r>
    </w:p>
    <w:p w:rsidR="00B552E4" w:rsidRPr="00B552E4" w:rsidRDefault="00B552E4" w:rsidP="00B552E4">
      <w:r>
        <w:t xml:space="preserve">Max </w:t>
      </w:r>
      <w:r w:rsidRPr="00B552E4">
        <w:rPr>
          <w:rStyle w:val="Style13ptBold"/>
        </w:rPr>
        <w:t>Greenwood 6/3</w:t>
      </w:r>
      <w:r>
        <w:t>, Reporter for The Hill. 6/3/17, “Pence presses Congress to pass healthcare by end of summer” http://thehill.com/policy/healthcare/336236-pence-presses-congress-to-pass-healthcare-by-end-of-summer</w:t>
      </w:r>
    </w:p>
    <w:p w:rsidR="00B552E4" w:rsidRPr="00B552E4" w:rsidRDefault="00B552E4" w:rsidP="00B552E4">
      <w:pPr>
        <w:rPr>
          <w:rStyle w:val="StyleUnderline"/>
        </w:rPr>
      </w:pPr>
      <w:r w:rsidRPr="00B552E4">
        <w:rPr>
          <w:sz w:val="16"/>
        </w:rPr>
        <w:t xml:space="preserve">Vice </w:t>
      </w:r>
      <w:r w:rsidRPr="00B552E4">
        <w:rPr>
          <w:rStyle w:val="StyleUnderline"/>
        </w:rPr>
        <w:t xml:space="preserve">President </w:t>
      </w:r>
      <w:r w:rsidRPr="00AB2B8B">
        <w:rPr>
          <w:rStyle w:val="StyleUnderline"/>
          <w:highlight w:val="yellow"/>
        </w:rPr>
        <w:t>Pence urged lawmakers</w:t>
      </w:r>
      <w:r w:rsidRPr="00B552E4">
        <w:rPr>
          <w:rStyle w:val="StyleUnderline"/>
        </w:rPr>
        <w:t xml:space="preserve"> on Saturday </w:t>
      </w:r>
      <w:r w:rsidRPr="00AB2B8B">
        <w:rPr>
          <w:rStyle w:val="StyleUnderline"/>
          <w:highlight w:val="yellow"/>
        </w:rPr>
        <w:t>to pass a healthcare reform measure</w:t>
      </w:r>
      <w:r w:rsidRPr="00B552E4">
        <w:rPr>
          <w:rStyle w:val="StyleUnderline"/>
        </w:rPr>
        <w:t xml:space="preserve"> by the end of summer.</w:t>
      </w:r>
    </w:p>
    <w:p w:rsidR="00B552E4" w:rsidRPr="00B552E4" w:rsidRDefault="00B552E4" w:rsidP="00B552E4">
      <w:pPr>
        <w:rPr>
          <w:sz w:val="16"/>
        </w:rPr>
      </w:pPr>
      <w:r w:rsidRPr="00B552E4">
        <w:rPr>
          <w:sz w:val="16"/>
        </w:rPr>
        <w:t>Pence arrived at Sen. Joni Ernst's (R-Iowa) "Roast and Ride" fundraiser in Boone, Iowa riding a Harley-Davidson motorcycle before taking the stage and launching into a campaign-style speech reaffirming President Trump's key promises.</w:t>
      </w:r>
    </w:p>
    <w:p w:rsidR="00B552E4" w:rsidRPr="00B552E4" w:rsidRDefault="00B552E4" w:rsidP="00B552E4">
      <w:pPr>
        <w:rPr>
          <w:sz w:val="16"/>
        </w:rPr>
      </w:pPr>
      <w:r w:rsidRPr="00B552E4">
        <w:rPr>
          <w:sz w:val="16"/>
        </w:rPr>
        <w:t>"Iowa is facing a healthcare crisis under ObamaCare and it's high time we take action," Pence told a crowd at the Central Iowa Expo, about 40 miles north of Des Moines.</w:t>
      </w:r>
    </w:p>
    <w:p w:rsidR="00B552E4" w:rsidRPr="00B552E4" w:rsidRDefault="00B552E4" w:rsidP="00B552E4">
      <w:pPr>
        <w:rPr>
          <w:sz w:val="16"/>
        </w:rPr>
      </w:pPr>
      <w:r w:rsidRPr="00B552E4">
        <w:rPr>
          <w:sz w:val="16"/>
        </w:rPr>
        <w:t>"That's why Congress must come together under the leadership of President Donald Trump and relieve Iowa and relieve America and repeal and replace ObamaCare."</w:t>
      </w:r>
    </w:p>
    <w:p w:rsidR="00B552E4" w:rsidRPr="00B552E4" w:rsidRDefault="00B552E4" w:rsidP="00B552E4">
      <w:pPr>
        <w:rPr>
          <w:sz w:val="16"/>
        </w:rPr>
      </w:pPr>
      <w:r w:rsidRPr="00B552E4">
        <w:rPr>
          <w:sz w:val="16"/>
        </w:rPr>
        <w:t>Pence's address came as Iowa's health insurance marketplace waivers on the edge of collapse. Medica, the last major ObamaCare insurer in the state, announced last month that it could pull out of the exchange.</w:t>
      </w:r>
    </w:p>
    <w:p w:rsidR="00B552E4" w:rsidRPr="00B552E4" w:rsidRDefault="00B552E4" w:rsidP="00B552E4">
      <w:pPr>
        <w:rPr>
          <w:sz w:val="16"/>
        </w:rPr>
      </w:pPr>
      <w:r w:rsidRPr="00B552E4">
        <w:rPr>
          <w:sz w:val="16"/>
        </w:rPr>
        <w:t>The two other major insurers, Aetna and Wellmark Blue Cross Blue, announced this year that would exit the marketplace in 2018.</w:t>
      </w:r>
    </w:p>
    <w:p w:rsidR="00B552E4" w:rsidRPr="00B552E4" w:rsidRDefault="00B552E4" w:rsidP="00B552E4">
      <w:pPr>
        <w:rPr>
          <w:rStyle w:val="StyleUnderline"/>
        </w:rPr>
      </w:pPr>
      <w:r w:rsidRPr="00B552E4">
        <w:rPr>
          <w:sz w:val="16"/>
        </w:rPr>
        <w:t>"</w:t>
      </w:r>
      <w:r w:rsidRPr="00AB2B8B">
        <w:rPr>
          <w:rStyle w:val="StyleUnderline"/>
          <w:highlight w:val="yellow"/>
        </w:rPr>
        <w:t>We're going to give states</w:t>
      </w:r>
      <w:r w:rsidRPr="00B552E4">
        <w:rPr>
          <w:rStyle w:val="StyleUnderline"/>
        </w:rPr>
        <w:t xml:space="preserve"> like Iowa the </w:t>
      </w:r>
      <w:r w:rsidRPr="00AB2B8B">
        <w:rPr>
          <w:rStyle w:val="StyleUnderline"/>
          <w:highlight w:val="yellow"/>
        </w:rPr>
        <w:t>flexibility</w:t>
      </w:r>
      <w:r w:rsidRPr="00B552E4">
        <w:rPr>
          <w:rStyle w:val="StyleUnderline"/>
        </w:rPr>
        <w:t xml:space="preserve"> you need to care for the most vulnerable in this state — the Iowa way," </w:t>
      </w:r>
      <w:r w:rsidRPr="00AB2B8B">
        <w:rPr>
          <w:rStyle w:val="StyleUnderline"/>
          <w:highlight w:val="yellow"/>
        </w:rPr>
        <w:t>he said.</w:t>
      </w:r>
    </w:p>
    <w:p w:rsidR="00B552E4" w:rsidRPr="00B552E4" w:rsidRDefault="00B552E4" w:rsidP="00B552E4">
      <w:pPr>
        <w:rPr>
          <w:sz w:val="16"/>
        </w:rPr>
      </w:pPr>
      <w:r w:rsidRPr="00B552E4">
        <w:rPr>
          <w:sz w:val="16"/>
        </w:rPr>
        <w:t xml:space="preserve">But some lawmakers have cast doubt on Congress' ability to fully repeal and replace ObamaCare by the end of summer, arguing that disagreements among Republicans and opposition from Democrats are likely to stand in the way. </w:t>
      </w:r>
    </w:p>
    <w:p w:rsidR="00B552E4" w:rsidRPr="00B552E4" w:rsidRDefault="00B552E4" w:rsidP="00B552E4">
      <w:pPr>
        <w:rPr>
          <w:sz w:val="16"/>
        </w:rPr>
      </w:pPr>
      <w:r w:rsidRPr="00B552E4">
        <w:rPr>
          <w:sz w:val="16"/>
        </w:rPr>
        <w:t>"It's unlikely that we will get a healthcare deal," Sen. Richard Burr (R-N.C.) said this week. "I don't see a comprehensive healthcare plan this year."</w:t>
      </w:r>
    </w:p>
    <w:p w:rsidR="00B552E4" w:rsidRPr="00B552E4" w:rsidRDefault="00B552E4" w:rsidP="00B552E4">
      <w:pPr>
        <w:rPr>
          <w:sz w:val="16"/>
        </w:rPr>
      </w:pPr>
      <w:r w:rsidRPr="00AB2B8B">
        <w:rPr>
          <w:rStyle w:val="StyleUnderline"/>
          <w:highlight w:val="yellow"/>
        </w:rPr>
        <w:t>Pence told</w:t>
      </w:r>
      <w:r w:rsidRPr="00B552E4">
        <w:rPr>
          <w:rStyle w:val="StyleUnderline"/>
        </w:rPr>
        <w:t xml:space="preserve"> Fox News host Sean </w:t>
      </w:r>
      <w:r w:rsidRPr="00AB2B8B">
        <w:rPr>
          <w:rStyle w:val="StyleUnderline"/>
          <w:highlight w:val="yellow"/>
        </w:rPr>
        <w:t>Hannity</w:t>
      </w:r>
      <w:r w:rsidRPr="00B552E4">
        <w:rPr>
          <w:rStyle w:val="StyleUnderline"/>
        </w:rPr>
        <w:t xml:space="preserve"> on Friday, however, that </w:t>
      </w:r>
      <w:r w:rsidRPr="00AB2B8B">
        <w:rPr>
          <w:rStyle w:val="StyleUnderline"/>
          <w:highlight w:val="yellow"/>
        </w:rPr>
        <w:t>he remained "cautiously optimistic" that an ObamaCare replacement could come</w:t>
      </w:r>
      <w:r w:rsidRPr="00B552E4">
        <w:rPr>
          <w:rStyle w:val="StyleUnderline"/>
        </w:rPr>
        <w:t xml:space="preserve"> </w:t>
      </w:r>
      <w:r w:rsidRPr="00B552E4">
        <w:rPr>
          <w:sz w:val="16"/>
        </w:rPr>
        <w:t>by the end of the year.</w:t>
      </w:r>
    </w:p>
    <w:p w:rsidR="00B552E4" w:rsidRDefault="00B552E4" w:rsidP="00B552E4">
      <w:pPr>
        <w:rPr>
          <w:sz w:val="16"/>
        </w:rPr>
      </w:pPr>
      <w:r w:rsidRPr="00B552E4">
        <w:rPr>
          <w:sz w:val="16"/>
        </w:rPr>
        <w:t xml:space="preserve">“I’m cautiously optimistic that could come the end of this year, </w:t>
      </w:r>
      <w:r w:rsidRPr="00AB2B8B">
        <w:rPr>
          <w:rStyle w:val="Emphasis"/>
          <w:highlight w:val="yellow"/>
        </w:rPr>
        <w:t>we’re going to deliver on repealing and replacing ObamaCare;</w:t>
      </w:r>
      <w:r w:rsidRPr="00B552E4">
        <w:rPr>
          <w:sz w:val="16"/>
        </w:rPr>
        <w:t xml:space="preserve"> we’re going to pass tax cuts and you’re going to see an economy roaring and continue to grow under a president who is fighting every day for the forgotten men and women of America," he said.</w:t>
      </w:r>
    </w:p>
    <w:p w:rsidR="007322E7" w:rsidRDefault="007322E7" w:rsidP="00B552E4">
      <w:pPr>
        <w:rPr>
          <w:sz w:val="16"/>
        </w:rPr>
      </w:pPr>
    </w:p>
    <w:p w:rsidR="007322E7" w:rsidRPr="00B552E4" w:rsidRDefault="007322E7" w:rsidP="007322E7"/>
    <w:p w:rsidR="00B24127" w:rsidRDefault="00B24127" w:rsidP="00B24127">
      <w:pPr>
        <w:pStyle w:val="Heading3"/>
      </w:pPr>
      <w:r>
        <w:t>AT Comey Pounder</w:t>
      </w:r>
    </w:p>
    <w:p w:rsidR="00A56C1E" w:rsidRDefault="00A56C1E" w:rsidP="00A56C1E">
      <w:pPr>
        <w:pStyle w:val="Heading4"/>
      </w:pPr>
      <w:r>
        <w:t>Trump is putting all his backing behind Infrastructure to distract from the Comey issue---he’s not getting involved in the controversy</w:t>
      </w:r>
    </w:p>
    <w:p w:rsidR="00A56C1E" w:rsidRPr="00A56C1E" w:rsidRDefault="00A56C1E" w:rsidP="00A56C1E">
      <w:r>
        <w:t xml:space="preserve">Dan </w:t>
      </w:r>
      <w:r w:rsidRPr="00A56C1E">
        <w:rPr>
          <w:rStyle w:val="Style13ptBold"/>
        </w:rPr>
        <w:t>Merica 6/4</w:t>
      </w:r>
      <w:r>
        <w:t>, Journalist for CNN. 6/4/17, “As Comey looms, Trump to focus on infrastructure” http://www.cnn.com/2017/06/03/politics/donald-trump-infrastructure-james-comey/index.html</w:t>
      </w:r>
    </w:p>
    <w:p w:rsidR="00A56C1E" w:rsidRPr="00A56C1E" w:rsidRDefault="00A56C1E" w:rsidP="00A56C1E">
      <w:pPr>
        <w:rPr>
          <w:sz w:val="16"/>
        </w:rPr>
      </w:pPr>
      <w:r w:rsidRPr="00AB2B8B">
        <w:rPr>
          <w:rStyle w:val="StyleUnderline"/>
          <w:highlight w:val="yellow"/>
        </w:rPr>
        <w:t>Trump's plan</w:t>
      </w:r>
      <w:r w:rsidRPr="00A56C1E">
        <w:rPr>
          <w:rStyle w:val="StyleUnderline"/>
        </w:rPr>
        <w:t xml:space="preserve"> looks to make good on a campaign promise but is also a clear attempt to </w:t>
      </w:r>
      <w:r w:rsidRPr="00AB2B8B">
        <w:rPr>
          <w:rStyle w:val="Emphasis"/>
          <w:highlight w:val="yellow"/>
        </w:rPr>
        <w:t>offer a distraction</w:t>
      </w:r>
      <w:r w:rsidRPr="00A56C1E">
        <w:rPr>
          <w:sz w:val="16"/>
        </w:rPr>
        <w:t xml:space="preserve"> -- albeit a less controversial one -- to </w:t>
      </w:r>
      <w:r w:rsidRPr="00AB2B8B">
        <w:rPr>
          <w:rStyle w:val="StyleUnderline"/>
          <w:highlight w:val="yellow"/>
        </w:rPr>
        <w:t>what Comey is expected to say</w:t>
      </w:r>
      <w:r w:rsidRPr="00A56C1E">
        <w:rPr>
          <w:sz w:val="16"/>
        </w:rPr>
        <w:t xml:space="preserve"> </w:t>
      </w:r>
      <w:r w:rsidRPr="00A56C1E">
        <w:rPr>
          <w:rStyle w:val="StyleUnderline"/>
        </w:rPr>
        <w:t xml:space="preserve">when he testifies in an open Senate hearing on Thursday. </w:t>
      </w:r>
      <w:r w:rsidRPr="00A56C1E">
        <w:rPr>
          <w:sz w:val="16"/>
        </w:rPr>
        <w:t>Senators have already said they want to hear more from Comey about his interactions with Trump and any potential interference Trump exerted on him regarding FBI investigations into his campaign or associates.</w:t>
      </w:r>
    </w:p>
    <w:p w:rsidR="00A56C1E" w:rsidRPr="00A56C1E" w:rsidRDefault="00A56C1E" w:rsidP="00A56C1E">
      <w:pPr>
        <w:rPr>
          <w:rStyle w:val="StyleUnderline"/>
        </w:rPr>
      </w:pPr>
      <w:r w:rsidRPr="00AB2B8B">
        <w:rPr>
          <w:rStyle w:val="StyleUnderline"/>
          <w:highlight w:val="yellow"/>
        </w:rPr>
        <w:t>Trump</w:t>
      </w:r>
      <w:r w:rsidRPr="00A56C1E">
        <w:rPr>
          <w:sz w:val="16"/>
        </w:rPr>
        <w:t xml:space="preserve">, the official said, </w:t>
      </w:r>
      <w:r w:rsidRPr="00AB2B8B">
        <w:rPr>
          <w:rStyle w:val="StyleUnderline"/>
          <w:highlight w:val="yellow"/>
        </w:rPr>
        <w:t>will start his infrastructure push</w:t>
      </w:r>
      <w:r w:rsidRPr="00A56C1E">
        <w:rPr>
          <w:sz w:val="16"/>
        </w:rPr>
        <w:t xml:space="preserve"> </w:t>
      </w:r>
      <w:r w:rsidRPr="00A56C1E">
        <w:rPr>
          <w:rStyle w:val="StyleUnderline"/>
        </w:rPr>
        <w:t>on Monday with a Rose Garden speech that will propose separating all air traffic control operations from the Federal Aviation Administration. This has long been a priority of the American airline industry.</w:t>
      </w:r>
    </w:p>
    <w:p w:rsidR="00A56C1E" w:rsidRPr="00A56C1E" w:rsidRDefault="00A56C1E" w:rsidP="00A56C1E">
      <w:pPr>
        <w:rPr>
          <w:sz w:val="16"/>
        </w:rPr>
      </w:pPr>
      <w:r w:rsidRPr="00A56C1E">
        <w:rPr>
          <w:rStyle w:val="StyleUnderline"/>
        </w:rPr>
        <w:t>On Wednesday, the President will travel to Ohio, the official said, where he will push to improve the efficacy of inland waterways, including revamping dams and lock systems that are key to the agriculture industry</w:t>
      </w:r>
      <w:r w:rsidRPr="00A56C1E">
        <w:rPr>
          <w:sz w:val="16"/>
        </w:rPr>
        <w:t>.</w:t>
      </w:r>
    </w:p>
    <w:p w:rsidR="00A56C1E" w:rsidRPr="00A56C1E" w:rsidRDefault="00A56C1E" w:rsidP="00A56C1E">
      <w:pPr>
        <w:rPr>
          <w:rStyle w:val="StyleUnderline"/>
        </w:rPr>
      </w:pPr>
      <w:r w:rsidRPr="00A56C1E">
        <w:rPr>
          <w:sz w:val="16"/>
        </w:rPr>
        <w:t xml:space="preserve">And then on Friday -- </w:t>
      </w:r>
      <w:r w:rsidRPr="00AB2B8B">
        <w:rPr>
          <w:rStyle w:val="StyleUnderline"/>
          <w:highlight w:val="yellow"/>
        </w:rPr>
        <w:t>the day after Comey testifies</w:t>
      </w:r>
      <w:r w:rsidRPr="00A56C1E">
        <w:rPr>
          <w:rStyle w:val="StyleUnderline"/>
        </w:rPr>
        <w:t xml:space="preserve"> before Congress</w:t>
      </w:r>
      <w:r w:rsidRPr="00A56C1E">
        <w:rPr>
          <w:sz w:val="16"/>
        </w:rPr>
        <w:t xml:space="preserve"> -- </w:t>
      </w:r>
      <w:r w:rsidRPr="00AB2B8B">
        <w:rPr>
          <w:rStyle w:val="StyleUnderline"/>
          <w:highlight w:val="yellow"/>
        </w:rPr>
        <w:t xml:space="preserve">Trump will visit </w:t>
      </w:r>
      <w:r w:rsidRPr="00A56C1E">
        <w:rPr>
          <w:rStyle w:val="StyleUnderline"/>
        </w:rPr>
        <w:t xml:space="preserve">the </w:t>
      </w:r>
      <w:r w:rsidRPr="00AB2B8B">
        <w:rPr>
          <w:rStyle w:val="Emphasis"/>
          <w:highlight w:val="yellow"/>
        </w:rPr>
        <w:t>D</w:t>
      </w:r>
      <w:r w:rsidRPr="00A56C1E">
        <w:rPr>
          <w:rStyle w:val="StyleUnderline"/>
        </w:rPr>
        <w:t>epartment</w:t>
      </w:r>
      <w:r w:rsidRPr="00A56C1E">
        <w:rPr>
          <w:sz w:val="16"/>
        </w:rPr>
        <w:t xml:space="preserve"> </w:t>
      </w:r>
      <w:r w:rsidRPr="00AB2B8B">
        <w:rPr>
          <w:rStyle w:val="Emphasis"/>
          <w:highlight w:val="yellow"/>
        </w:rPr>
        <w:t>o</w:t>
      </w:r>
      <w:r w:rsidRPr="00A56C1E">
        <w:rPr>
          <w:sz w:val="16"/>
        </w:rPr>
        <w:t xml:space="preserve">f </w:t>
      </w:r>
      <w:r w:rsidRPr="00AB2B8B">
        <w:rPr>
          <w:rStyle w:val="Emphasis"/>
          <w:highlight w:val="yellow"/>
        </w:rPr>
        <w:t>T</w:t>
      </w:r>
      <w:r w:rsidRPr="00A56C1E">
        <w:rPr>
          <w:rStyle w:val="StyleUnderline"/>
        </w:rPr>
        <w:t>ransportation</w:t>
      </w:r>
      <w:r w:rsidRPr="00A56C1E">
        <w:rPr>
          <w:sz w:val="16"/>
        </w:rPr>
        <w:t xml:space="preserve">, </w:t>
      </w:r>
      <w:r w:rsidRPr="00A56C1E">
        <w:rPr>
          <w:rStyle w:val="StyleUnderline"/>
        </w:rPr>
        <w:t>where he will push for shorter review time in the way the federal government approves road and railways and other regulatory changes.</w:t>
      </w:r>
    </w:p>
    <w:p w:rsidR="00A56C1E" w:rsidRPr="00A56C1E" w:rsidRDefault="00A56C1E" w:rsidP="00A56C1E">
      <w:pPr>
        <w:rPr>
          <w:rStyle w:val="StyleUnderline"/>
        </w:rPr>
      </w:pPr>
      <w:r w:rsidRPr="00AB2B8B">
        <w:rPr>
          <w:rStyle w:val="Emphasis"/>
          <w:highlight w:val="yellow"/>
        </w:rPr>
        <w:t>"Infrastructure is a priority</w:t>
      </w:r>
      <w:r w:rsidRPr="00A56C1E">
        <w:rPr>
          <w:sz w:val="16"/>
        </w:rPr>
        <w:t xml:space="preserve"> </w:t>
      </w:r>
      <w:r w:rsidRPr="00A56C1E">
        <w:rPr>
          <w:rStyle w:val="StyleUnderline"/>
        </w:rPr>
        <w:t xml:space="preserve">of his," White House press secretary Sean Spicer said this week. "So </w:t>
      </w:r>
      <w:r w:rsidRPr="00AB2B8B">
        <w:rPr>
          <w:rStyle w:val="StyleUnderline"/>
          <w:highlight w:val="yellow"/>
        </w:rPr>
        <w:t>the President's legislative agenda is in full swing."</w:t>
      </w:r>
    </w:p>
    <w:p w:rsidR="00B24127" w:rsidRPr="00901357" w:rsidRDefault="00A56C1E" w:rsidP="00B24127">
      <w:pPr>
        <w:rPr>
          <w:sz w:val="16"/>
        </w:rPr>
      </w:pPr>
      <w:r w:rsidRPr="00A56C1E">
        <w:rPr>
          <w:sz w:val="16"/>
        </w:rPr>
        <w:t>Taken together, Trump's proposal would look to rejuvenate American infrastructure, something both Democrats and Republicans have advocated for.</w:t>
      </w:r>
    </w:p>
    <w:p w:rsidR="004471F7" w:rsidRDefault="00493809" w:rsidP="00493809">
      <w:pPr>
        <w:pStyle w:val="Heading4"/>
      </w:pPr>
      <w:r>
        <w:t xml:space="preserve">Comey helps Trump’s infrastructure push---gives the GOP an incentive </w:t>
      </w:r>
      <w:r w:rsidR="004471F7">
        <w:t>to follow him and get a big win</w:t>
      </w:r>
    </w:p>
    <w:p w:rsidR="004471F7" w:rsidRPr="004471F7" w:rsidRDefault="004471F7" w:rsidP="004471F7">
      <w:r>
        <w:t xml:space="preserve">Alexander </w:t>
      </w:r>
      <w:r w:rsidRPr="004471F7">
        <w:rPr>
          <w:rStyle w:val="Style13ptBold"/>
        </w:rPr>
        <w:t>Bolton 6/11</w:t>
      </w:r>
      <w:r>
        <w:t>, Reporter for The Hill. 6/11/17, “Comey fallout weighs on the GOP” http://thehill.com/homenews/senate/337200-comey-fallout-weighs-on-the-gop</w:t>
      </w:r>
    </w:p>
    <w:p w:rsidR="004471F7" w:rsidRPr="00B552E4" w:rsidRDefault="004471F7" w:rsidP="004471F7">
      <w:pPr>
        <w:rPr>
          <w:sz w:val="16"/>
        </w:rPr>
      </w:pPr>
      <w:r w:rsidRPr="00AB2B8B">
        <w:rPr>
          <w:rStyle w:val="StyleUnderline"/>
          <w:highlight w:val="yellow"/>
        </w:rPr>
        <w:t>The emerging consensus among GOP lawmakers</w:t>
      </w:r>
      <w:r w:rsidRPr="004471F7">
        <w:rPr>
          <w:rStyle w:val="StyleUnderline"/>
        </w:rPr>
        <w:t xml:space="preserve">, aides and strategists </w:t>
      </w:r>
      <w:r w:rsidRPr="00AB2B8B">
        <w:rPr>
          <w:rStyle w:val="StyleUnderline"/>
          <w:highlight w:val="yellow"/>
        </w:rPr>
        <w:t>is that the best way for the party to</w:t>
      </w:r>
      <w:r w:rsidRPr="004471F7">
        <w:rPr>
          <w:rStyle w:val="StyleUnderline"/>
        </w:rPr>
        <w:t xml:space="preserve"> </w:t>
      </w:r>
      <w:r w:rsidRPr="00AB2B8B">
        <w:rPr>
          <w:rStyle w:val="StyleUnderline"/>
          <w:highlight w:val="yellow"/>
        </w:rPr>
        <w:t>get past the turbulence is for Republicans to pledge to get to the bottom of allegations</w:t>
      </w:r>
      <w:r w:rsidRPr="004471F7">
        <w:rPr>
          <w:rStyle w:val="StyleUnderline"/>
        </w:rPr>
        <w:t xml:space="preserve"> of collusion with Russia </w:t>
      </w:r>
      <w:r w:rsidRPr="00AB2B8B">
        <w:rPr>
          <w:rStyle w:val="StyleUnderline"/>
          <w:highlight w:val="yellow"/>
        </w:rPr>
        <w:t>and</w:t>
      </w:r>
      <w:r w:rsidRPr="004471F7">
        <w:rPr>
          <w:rStyle w:val="StyleUnderline"/>
        </w:rPr>
        <w:t xml:space="preserve"> in the meantime to </w:t>
      </w:r>
      <w:r w:rsidRPr="00AB2B8B">
        <w:rPr>
          <w:rStyle w:val="Emphasis"/>
          <w:highlight w:val="yellow"/>
        </w:rPr>
        <w:t>get to work on passing Trump’s agenda</w:t>
      </w:r>
      <w:r w:rsidRPr="00B552E4">
        <w:rPr>
          <w:sz w:val="16"/>
        </w:rPr>
        <w:t>.</w:t>
      </w:r>
    </w:p>
    <w:p w:rsidR="004471F7" w:rsidRPr="004471F7" w:rsidRDefault="004471F7" w:rsidP="004471F7">
      <w:pPr>
        <w:rPr>
          <w:rStyle w:val="StyleUnderline"/>
        </w:rPr>
      </w:pPr>
      <w:r w:rsidRPr="00B552E4">
        <w:rPr>
          <w:sz w:val="16"/>
        </w:rPr>
        <w:t xml:space="preserve">“It’s real simple: Go do something. If you don’t have the votes to repeal ObamaCare in the Senate, then get a budget passed, do tax reform. </w:t>
      </w:r>
      <w:r w:rsidRPr="004471F7">
        <w:rPr>
          <w:rStyle w:val="StyleUnderline"/>
        </w:rPr>
        <w:t>Get some stuff done,” said Chip Saltsman, a Republican strategist.</w:t>
      </w:r>
    </w:p>
    <w:p w:rsidR="004471F7" w:rsidRPr="004471F7" w:rsidRDefault="004471F7" w:rsidP="004471F7">
      <w:pPr>
        <w:rPr>
          <w:rStyle w:val="StyleUnderline"/>
        </w:rPr>
      </w:pPr>
      <w:r w:rsidRPr="00B552E4">
        <w:rPr>
          <w:sz w:val="16"/>
        </w:rPr>
        <w:t>“</w:t>
      </w:r>
      <w:r w:rsidRPr="00AB2B8B">
        <w:rPr>
          <w:rStyle w:val="StyleUnderline"/>
          <w:highlight w:val="yellow"/>
        </w:rPr>
        <w:t>The worst thing they can do is get absolutely nothing done</w:t>
      </w:r>
      <w:r w:rsidRPr="00B552E4">
        <w:rPr>
          <w:sz w:val="16"/>
        </w:rPr>
        <w:t xml:space="preserve"> </w:t>
      </w:r>
      <w:r w:rsidRPr="004471F7">
        <w:rPr>
          <w:rStyle w:val="StyleUnderline"/>
        </w:rPr>
        <w:t>and go out for August recess,” he added.</w:t>
      </w:r>
    </w:p>
    <w:p w:rsidR="004471F7" w:rsidRPr="004471F7" w:rsidRDefault="004471F7" w:rsidP="004471F7">
      <w:pPr>
        <w:rPr>
          <w:rStyle w:val="StyleUnderline"/>
        </w:rPr>
      </w:pPr>
      <w:r w:rsidRPr="00AB2B8B">
        <w:rPr>
          <w:rStyle w:val="StyleUnderline"/>
          <w:highlight w:val="yellow"/>
        </w:rPr>
        <w:t>Republican senators are beginning to come around to the same view.</w:t>
      </w:r>
    </w:p>
    <w:p w:rsidR="004471F7" w:rsidRPr="00B552E4" w:rsidRDefault="004471F7" w:rsidP="004471F7">
      <w:pPr>
        <w:rPr>
          <w:sz w:val="16"/>
        </w:rPr>
      </w:pPr>
      <w:r w:rsidRPr="00B552E4">
        <w:rPr>
          <w:sz w:val="16"/>
        </w:rPr>
        <w:t>McConnell is pushing for a vote on ObamaCare repeal-and-replace legislation before the August recess. Lawmakers say it would be wise to decide what to do on healthcare reform soon and move on to tax reform.</w:t>
      </w:r>
    </w:p>
    <w:p w:rsidR="00B552E4" w:rsidRPr="00B552E4" w:rsidRDefault="004471F7" w:rsidP="00B552E4">
      <w:pPr>
        <w:rPr>
          <w:sz w:val="16"/>
        </w:rPr>
      </w:pPr>
      <w:r w:rsidRPr="00B552E4">
        <w:rPr>
          <w:sz w:val="16"/>
        </w:rPr>
        <w:t>“</w:t>
      </w:r>
      <w:r w:rsidRPr="00AB2B8B">
        <w:rPr>
          <w:rStyle w:val="StyleUnderline"/>
          <w:highlight w:val="yellow"/>
        </w:rPr>
        <w:t>We’re trying to</w:t>
      </w:r>
      <w:r w:rsidRPr="004471F7">
        <w:rPr>
          <w:rStyle w:val="StyleUnderline"/>
        </w:rPr>
        <w:t xml:space="preserve"> work and </w:t>
      </w:r>
      <w:r w:rsidRPr="00AB2B8B">
        <w:rPr>
          <w:rStyle w:val="Emphasis"/>
          <w:highlight w:val="yellow"/>
        </w:rPr>
        <w:t>keep our noses to the grindstone</w:t>
      </w:r>
      <w:r w:rsidRPr="004471F7">
        <w:rPr>
          <w:rStyle w:val="StyleUnderline"/>
        </w:rPr>
        <w:t xml:space="preserve"> </w:t>
      </w:r>
      <w:r w:rsidRPr="00B552E4">
        <w:rPr>
          <w:sz w:val="16"/>
        </w:rPr>
        <w:t xml:space="preserve">to rescue the American people from ever-imploding ObamaCare,” said a Senate GOP aide. </w:t>
      </w:r>
      <w:r w:rsidRPr="004471F7">
        <w:rPr>
          <w:rStyle w:val="StyleUnderline"/>
        </w:rPr>
        <w:t>“</w:t>
      </w:r>
      <w:r w:rsidRPr="00AB2B8B">
        <w:rPr>
          <w:rStyle w:val="StyleUnderline"/>
          <w:highlight w:val="yellow"/>
        </w:rPr>
        <w:t>There’s the backdrop of the</w:t>
      </w:r>
      <w:r w:rsidRPr="004471F7">
        <w:rPr>
          <w:rStyle w:val="StyleUnderline"/>
        </w:rPr>
        <w:t xml:space="preserve"> cacophony of the </w:t>
      </w:r>
      <w:r w:rsidRPr="00AB2B8B">
        <w:rPr>
          <w:rStyle w:val="StyleUnderline"/>
          <w:highlight w:val="yellow"/>
        </w:rPr>
        <w:t>Comey hearing, and we’re trying to work through various pieces of our agenda</w:t>
      </w:r>
      <w:r w:rsidRPr="00B552E4">
        <w:rPr>
          <w:sz w:val="16"/>
        </w:rPr>
        <w:t>.”</w:t>
      </w:r>
    </w:p>
    <w:p w:rsidR="004471F7" w:rsidRDefault="004471F7" w:rsidP="004471F7">
      <w:pPr>
        <w:pStyle w:val="Heading4"/>
      </w:pPr>
      <w:r>
        <w:t>Comey isn’t legislation---doesn’t cost political capital</w:t>
      </w:r>
    </w:p>
    <w:p w:rsidR="004471F7" w:rsidRPr="00ED70A7" w:rsidRDefault="004471F7" w:rsidP="004471F7">
      <w:r w:rsidRPr="00ED70A7">
        <w:t xml:space="preserve">Matthew N. </w:t>
      </w:r>
      <w:r w:rsidRPr="00ED70A7">
        <w:rPr>
          <w:rStyle w:val="Style13ptBold"/>
        </w:rPr>
        <w:t>Beckmann and</w:t>
      </w:r>
      <w:r w:rsidRPr="00ED70A7">
        <w:t xml:space="preserve"> Vimal </w:t>
      </w:r>
      <w:r w:rsidRPr="00ED70A7">
        <w:rPr>
          <w:rStyle w:val="Style13ptBold"/>
        </w:rPr>
        <w:t>Kumar 11</w:t>
      </w:r>
      <w:r w:rsidRPr="00ED70A7">
        <w:t>, Profs Department of Political Science, @ University of California Irvine "How Presidents Push, When Presidents Win" Journal of Theoretical Politics 2011 23: 3 SAGE</w:t>
      </w:r>
    </w:p>
    <w:p w:rsidR="004471F7" w:rsidRPr="004471F7" w:rsidRDefault="004471F7" w:rsidP="004471F7">
      <w:pPr>
        <w:pStyle w:val="card"/>
        <w:ind w:left="0"/>
        <w:rPr>
          <w:b/>
          <w:iCs/>
          <w:u w:val="single"/>
          <w:bdr w:val="single" w:sz="8" w:space="0" w:color="auto"/>
        </w:rPr>
      </w:pPr>
      <w:r w:rsidRPr="00215E7F">
        <w:rPr>
          <w:rStyle w:val="underline"/>
          <w:rFonts w:eastAsia="Calibri"/>
        </w:rPr>
        <w:t xml:space="preserve">Speciﬁ- cally, </w:t>
      </w:r>
      <w:r w:rsidRPr="00AB2B8B">
        <w:rPr>
          <w:rStyle w:val="underline"/>
          <w:rFonts w:eastAsia="Calibri"/>
          <w:highlight w:val="yellow"/>
        </w:rPr>
        <w:t>we deﬁne</w:t>
      </w:r>
      <w:r w:rsidRPr="00215E7F">
        <w:rPr>
          <w:rStyle w:val="underline"/>
          <w:rFonts w:eastAsia="Calibri"/>
        </w:rPr>
        <w:t xml:space="preserve"> presidents’ </w:t>
      </w:r>
      <w:r w:rsidRPr="00597564">
        <w:rPr>
          <w:rStyle w:val="underline"/>
          <w:rFonts w:eastAsia="Calibri"/>
        </w:rPr>
        <w:t xml:space="preserve">political </w:t>
      </w:r>
      <w:r w:rsidRPr="00AB2B8B">
        <w:rPr>
          <w:rStyle w:val="underline"/>
          <w:rFonts w:eastAsia="Calibri"/>
          <w:highlight w:val="yellow"/>
        </w:rPr>
        <w:t xml:space="preserve">capital as </w:t>
      </w:r>
      <w:r w:rsidRPr="00597564">
        <w:rPr>
          <w:rStyle w:val="underline"/>
          <w:rFonts w:eastAsia="Calibri"/>
        </w:rPr>
        <w:t>the</w:t>
      </w:r>
      <w:r w:rsidRPr="00215E7F">
        <w:rPr>
          <w:rStyle w:val="underline"/>
          <w:rFonts w:eastAsia="Calibri"/>
        </w:rPr>
        <w:t xml:space="preserve"> class of </w:t>
      </w:r>
      <w:r w:rsidRPr="00AB2B8B">
        <w:rPr>
          <w:rStyle w:val="underline"/>
          <w:rFonts w:eastAsia="Calibri"/>
          <w:highlight w:val="yellow"/>
        </w:rPr>
        <w:t>tactics</w:t>
      </w:r>
      <w:r w:rsidRPr="00215E7F">
        <w:rPr>
          <w:rStyle w:val="underline"/>
          <w:rFonts w:eastAsia="Calibri"/>
        </w:rPr>
        <w:t xml:space="preserve"> White House </w:t>
      </w:r>
      <w:r w:rsidRPr="00AB2B8B">
        <w:rPr>
          <w:rStyle w:val="underline"/>
          <w:rFonts w:eastAsia="Calibri"/>
          <w:highlight w:val="yellow"/>
        </w:rPr>
        <w:t xml:space="preserve">ofﬁcials employ to </w:t>
      </w:r>
      <w:r w:rsidRPr="00AB2B8B">
        <w:rPr>
          <w:rStyle w:val="Emphasis"/>
          <w:highlight w:val="yellow"/>
        </w:rPr>
        <w:t>induce changes in lawmakers</w:t>
      </w:r>
      <w:r w:rsidRPr="00215E7F">
        <w:rPr>
          <w:rStyle w:val="Emphasis"/>
        </w:rPr>
        <w:t>’ behavior.</w:t>
      </w:r>
      <w:r>
        <w:rPr>
          <w:rStyle w:val="Emphasis"/>
        </w:rPr>
        <w:t xml:space="preserve"> </w:t>
      </w:r>
      <w:r w:rsidRPr="00215E7F">
        <w:rPr>
          <w:sz w:val="16"/>
        </w:rPr>
        <w:t xml:space="preserve">Importantly, </w:t>
      </w:r>
      <w:r w:rsidRPr="00AB2B8B">
        <w:rPr>
          <w:rStyle w:val="underline"/>
          <w:rFonts w:eastAsia="Calibri"/>
          <w:highlight w:val="yellow"/>
        </w:rPr>
        <w:t>this</w:t>
      </w:r>
      <w:r w:rsidRPr="00215E7F">
        <w:rPr>
          <w:rStyle w:val="underline"/>
          <w:rFonts w:eastAsia="Calibri"/>
        </w:rPr>
        <w:t xml:space="preserve"> conception </w:t>
      </w:r>
      <w:r w:rsidRPr="00215E7F">
        <w:rPr>
          <w:sz w:val="16"/>
        </w:rPr>
        <w:t xml:space="preserve">of presidents’ positive power as persuasive bargaining </w:t>
      </w:r>
      <w:r w:rsidRPr="00AB2B8B">
        <w:rPr>
          <w:rStyle w:val="underline"/>
          <w:rFonts w:eastAsia="Calibri"/>
          <w:highlight w:val="yellow"/>
        </w:rPr>
        <w:t xml:space="preserve">not only meshes with </w:t>
      </w:r>
      <w:r w:rsidRPr="00597564">
        <w:rPr>
          <w:rStyle w:val="underline"/>
          <w:rFonts w:eastAsia="Calibri"/>
        </w:rPr>
        <w:t xml:space="preserve">previous </w:t>
      </w:r>
      <w:r w:rsidRPr="00AB2B8B">
        <w:rPr>
          <w:rStyle w:val="underline"/>
          <w:rFonts w:eastAsia="Calibri"/>
          <w:highlight w:val="yellow"/>
        </w:rPr>
        <w:t>scholarship on lobbying</w:t>
      </w:r>
      <w:r w:rsidRPr="00215E7F">
        <w:rPr>
          <w:sz w:val="16"/>
        </w:rPr>
        <w:t xml:space="preserve"> (see, e.g., Austen-Smith and Wright (1994), Groseclose and Snyder (1996), Krehbiel (1998: ch. 7), and Snyder (1991)), </w:t>
      </w:r>
      <w:r w:rsidRPr="00AB2B8B">
        <w:rPr>
          <w:rStyle w:val="underline"/>
          <w:rFonts w:eastAsia="Calibri"/>
          <w:highlight w:val="yellow"/>
        </w:rPr>
        <w:t>but also presidential practice</w:t>
      </w:r>
      <w:r w:rsidRPr="00215E7F">
        <w:rPr>
          <w:b/>
          <w:sz w:val="16"/>
        </w:rPr>
        <w:t>.</w:t>
      </w:r>
      <w:r w:rsidRPr="00215E7F">
        <w:rPr>
          <w:sz w:val="16"/>
        </w:rPr>
        <w:t xml:space="preserve"> For example, Goodwin recounts how President Lyndon Johnson routinely allocated ‘rewards’ to ‘cooperative’ members:</w:t>
      </w:r>
      <w:r>
        <w:t xml:space="preserve"> </w:t>
      </w:r>
      <w:r w:rsidRPr="00F86800">
        <w:rPr>
          <w:sz w:val="16"/>
        </w:rPr>
        <w:t xml:space="preserve">The rewards themselves (and the withholding of rewards) . . . might be something as unobtrusive as receiving an invitation to join the President in a walk around the White House grounds, knowing that pictures of the event would be sent to hometown newspapers . . . [or something as pointed as] public works projects, military bases, educational research grants, poverty projects, appointments of local men to national commissions, the granting of pardons, and more. (Goodwin, 1991: 237) Of course, </w:t>
      </w:r>
      <w:r w:rsidRPr="00612C63">
        <w:rPr>
          <w:rStyle w:val="underline"/>
          <w:rFonts w:eastAsia="Calibri"/>
        </w:rPr>
        <w:t xml:space="preserve">presidential </w:t>
      </w:r>
      <w:r w:rsidRPr="00AB2B8B">
        <w:rPr>
          <w:rStyle w:val="underline"/>
          <w:rFonts w:eastAsia="Calibri"/>
          <w:highlight w:val="yellow"/>
        </w:rPr>
        <w:t xml:space="preserve">political capital is a </w:t>
      </w:r>
      <w:r w:rsidRPr="00AB2B8B">
        <w:rPr>
          <w:rStyle w:val="Emphasis"/>
          <w:highlight w:val="yellow"/>
        </w:rPr>
        <w:t>scarce commodity</w:t>
      </w:r>
      <w:r w:rsidRPr="00AB2B8B">
        <w:rPr>
          <w:rStyle w:val="underline"/>
          <w:rFonts w:eastAsia="Calibri"/>
          <w:highlight w:val="yellow"/>
        </w:rPr>
        <w:t xml:space="preserve"> with a </w:t>
      </w:r>
      <w:r w:rsidRPr="00AB2B8B">
        <w:rPr>
          <w:rStyle w:val="Emphasis"/>
          <w:highlight w:val="yellow"/>
        </w:rPr>
        <w:t>ﬂoating value</w:t>
      </w:r>
      <w:r w:rsidRPr="00AB2B8B">
        <w:rPr>
          <w:rStyle w:val="underline"/>
          <w:rFonts w:eastAsia="Calibri"/>
          <w:szCs w:val="24"/>
          <w:highlight w:val="yellow"/>
        </w:rPr>
        <w:t>.</w:t>
      </w:r>
      <w:r w:rsidRPr="00AB2B8B">
        <w:rPr>
          <w:sz w:val="16"/>
          <w:highlight w:val="yellow"/>
        </w:rPr>
        <w:t xml:space="preserve"> </w:t>
      </w:r>
      <w:r w:rsidRPr="00AB2B8B">
        <w:rPr>
          <w:rStyle w:val="underline"/>
          <w:rFonts w:eastAsia="Calibri"/>
          <w:highlight w:val="yellow"/>
        </w:rPr>
        <w:t>Even a</w:t>
      </w:r>
      <w:r w:rsidRPr="00F86800">
        <w:rPr>
          <w:rStyle w:val="underline"/>
          <w:rFonts w:eastAsia="Calibri"/>
        </w:rPr>
        <w:t xml:space="preserve"> </w:t>
      </w:r>
      <w:r w:rsidRPr="00AB2B8B">
        <w:rPr>
          <w:rStyle w:val="underline"/>
          <w:rFonts w:eastAsia="Calibri"/>
          <w:highlight w:val="yellow"/>
        </w:rPr>
        <w:t>favorabl</w:t>
      </w:r>
      <w:r w:rsidRPr="00F86800">
        <w:rPr>
          <w:rStyle w:val="underline"/>
          <w:rFonts w:eastAsia="Calibri"/>
        </w:rPr>
        <w:t xml:space="preserve">y situated </w:t>
      </w:r>
      <w:r w:rsidRPr="00AB2B8B">
        <w:rPr>
          <w:rStyle w:val="underline"/>
          <w:rFonts w:eastAsia="Calibri"/>
          <w:highlight w:val="yellow"/>
        </w:rPr>
        <w:t xml:space="preserve">president enjoys only a </w:t>
      </w:r>
      <w:r w:rsidRPr="00AB2B8B">
        <w:rPr>
          <w:rStyle w:val="Emphasis"/>
          <w:highlight w:val="yellow"/>
        </w:rPr>
        <w:t>ﬁnite supply</w:t>
      </w:r>
      <w:r w:rsidRPr="00612C63">
        <w:rPr>
          <w:rStyle w:val="Emphasis"/>
        </w:rPr>
        <w:t xml:space="preserve"> of political capital</w:t>
      </w:r>
      <w:r w:rsidRPr="00612C63">
        <w:rPr>
          <w:sz w:val="24"/>
          <w:szCs w:val="24"/>
        </w:rPr>
        <w:t xml:space="preserve">; </w:t>
      </w:r>
      <w:r w:rsidRPr="00AB2B8B">
        <w:rPr>
          <w:rStyle w:val="Emphasis"/>
          <w:highlight w:val="yellow"/>
        </w:rPr>
        <w:t>he can only promise or pressure so much</w:t>
      </w:r>
      <w:r w:rsidRPr="00F86800">
        <w:rPr>
          <w:sz w:val="16"/>
        </w:rPr>
        <w:t xml:space="preserve">. What is more, </w:t>
      </w:r>
      <w:r w:rsidRPr="00F86800">
        <w:rPr>
          <w:rStyle w:val="underline"/>
          <w:rFonts w:eastAsia="Calibri"/>
        </w:rPr>
        <w:t xml:space="preserve">this </w:t>
      </w:r>
      <w:r w:rsidRPr="00AB2B8B">
        <w:rPr>
          <w:rStyle w:val="underline"/>
          <w:rFonts w:eastAsia="Calibri"/>
          <w:highlight w:val="yellow"/>
        </w:rPr>
        <w:t>capital ebbs and ﬂows as realities</w:t>
      </w:r>
      <w:r w:rsidRPr="00F86800">
        <w:rPr>
          <w:rStyle w:val="underline"/>
          <w:rFonts w:eastAsia="Calibri"/>
        </w:rPr>
        <w:t xml:space="preserve"> and/or perceptions </w:t>
      </w:r>
      <w:r w:rsidRPr="00AB2B8B">
        <w:rPr>
          <w:rStyle w:val="underline"/>
          <w:rFonts w:eastAsia="Calibri"/>
          <w:highlight w:val="yellow"/>
        </w:rPr>
        <w:t>change</w:t>
      </w:r>
      <w:r w:rsidRPr="00F86800">
        <w:rPr>
          <w:sz w:val="16"/>
        </w:rPr>
        <w:t>. S</w:t>
      </w:r>
      <w:r w:rsidRPr="00612C63">
        <w:rPr>
          <w:sz w:val="16"/>
        </w:rPr>
        <w:t xml:space="preserve">o, similarly to Edwards (1989), we believe </w:t>
      </w:r>
      <w:r w:rsidRPr="00612C63">
        <w:rPr>
          <w:rStyle w:val="underline"/>
          <w:rFonts w:eastAsia="Calibri"/>
        </w:rPr>
        <w:t xml:space="preserve">presidents’ </w:t>
      </w:r>
      <w:r w:rsidRPr="00597564">
        <w:rPr>
          <w:rStyle w:val="underline"/>
          <w:rFonts w:eastAsia="Calibri"/>
        </w:rPr>
        <w:t>bargaining resources cannot fundamentally alter legislators’ predispositions, but rather operate ‘at the margins’ of</w:t>
      </w:r>
      <w:r w:rsidRPr="00612C63">
        <w:rPr>
          <w:rStyle w:val="underline"/>
          <w:rFonts w:eastAsia="Calibri"/>
        </w:rPr>
        <w:t xml:space="preserve"> US lawmaking, however important those margins may be</w:t>
      </w:r>
      <w:r w:rsidRPr="00612C63">
        <w:rPr>
          <w:sz w:val="16"/>
        </w:rPr>
        <w:t xml:space="preserve"> (see also</w:t>
      </w:r>
      <w:r w:rsidRPr="00F86800">
        <w:rPr>
          <w:sz w:val="16"/>
        </w:rPr>
        <w:t xml:space="preserve"> Bond and Fleisher (1990), Peterson (1990), Kingdon (1989), Jones (1994), and Rudalevige (2002)). Indeed, our aim is to explicate those margins and </w:t>
      </w:r>
      <w:r w:rsidRPr="00612C63">
        <w:rPr>
          <w:sz w:val="16"/>
        </w:rPr>
        <w:t xml:space="preserve">show how </w:t>
      </w:r>
      <w:r w:rsidRPr="00AB2B8B">
        <w:rPr>
          <w:rStyle w:val="underline"/>
          <w:rFonts w:eastAsia="Calibri"/>
          <w:highlight w:val="yellow"/>
        </w:rPr>
        <w:t>presidents may</w:t>
      </w:r>
      <w:r w:rsidRPr="00612C63">
        <w:rPr>
          <w:rStyle w:val="underline"/>
          <w:rFonts w:eastAsia="Calibri"/>
        </w:rPr>
        <w:t xml:space="preserve"> </w:t>
      </w:r>
      <w:r w:rsidRPr="00612C63">
        <w:rPr>
          <w:rStyle w:val="Emphasis"/>
        </w:rPr>
        <w:t xml:space="preserve">systematically </w:t>
      </w:r>
      <w:r w:rsidRPr="00AB2B8B">
        <w:rPr>
          <w:rStyle w:val="Emphasis"/>
          <w:highlight w:val="yellow"/>
        </w:rPr>
        <w:t>inﬂuence them.</w:t>
      </w:r>
    </w:p>
    <w:p w:rsidR="00B24127" w:rsidRDefault="00B24127" w:rsidP="00B24127">
      <w:pPr>
        <w:pStyle w:val="Heading1"/>
      </w:pPr>
      <w:r>
        <w:t>Link</w:t>
      </w:r>
    </w:p>
    <w:p w:rsidR="00B24127" w:rsidRDefault="00B24127" w:rsidP="00B24127">
      <w:pPr>
        <w:pStyle w:val="Heading2"/>
      </w:pPr>
      <w:r>
        <w:t>STEM Aff Link</w:t>
      </w:r>
    </w:p>
    <w:p w:rsidR="00B24127" w:rsidRPr="00A83694" w:rsidRDefault="00B24127" w:rsidP="00B24127">
      <w:pPr>
        <w:pStyle w:val="Heading3"/>
      </w:pPr>
      <w:r>
        <w:t>STEM Link---1NC</w:t>
      </w:r>
    </w:p>
    <w:p w:rsidR="00B24127" w:rsidRPr="0038568C" w:rsidRDefault="00B24127" w:rsidP="00B24127">
      <w:pPr>
        <w:pStyle w:val="Heading4"/>
      </w:pPr>
      <w:r>
        <w:t>The plan is unpopular---Republicans and Trump want to decrease STEM funding</w:t>
      </w:r>
    </w:p>
    <w:p w:rsidR="00B24127" w:rsidRPr="00225AB0" w:rsidRDefault="00B24127" w:rsidP="00B24127">
      <w:r>
        <w:t xml:space="preserve">Lauren </w:t>
      </w:r>
      <w:r w:rsidRPr="00225AB0">
        <w:rPr>
          <w:rStyle w:val="Style13ptBold"/>
        </w:rPr>
        <w:t>Camera 17</w:t>
      </w:r>
      <w:r>
        <w:t>, education reporter at U.S. News &amp; World Report. She’s covered education policy and politics for nearly a decade and has written for Education Week, The Hechinger Report, Congressional Quarterly, Roll Call, and the Chronicle of Higher Education. 5/25/17, “STEM Funding Uncertain in Trump White House” https://www.usnews.com/news/stem-solutions/articles/2017-05-25/funding-for-stem-programs-uncertain-in-trump-white-house</w:t>
      </w:r>
    </w:p>
    <w:p w:rsidR="00B24127" w:rsidRPr="0038568C" w:rsidRDefault="00B24127" w:rsidP="00B24127">
      <w:pPr>
        <w:rPr>
          <w:rStyle w:val="StyleUnderline"/>
        </w:rPr>
      </w:pPr>
      <w:r w:rsidRPr="00AB2B8B">
        <w:rPr>
          <w:rStyle w:val="StyleUnderline"/>
          <w:highlight w:val="yellow"/>
        </w:rPr>
        <w:t>When it comes to boosting</w:t>
      </w:r>
      <w:r w:rsidRPr="00AB2B8B">
        <w:rPr>
          <w:sz w:val="16"/>
          <w:highlight w:val="yellow"/>
        </w:rPr>
        <w:t xml:space="preserve"> </w:t>
      </w:r>
      <w:r w:rsidRPr="00AB2B8B">
        <w:rPr>
          <w:rStyle w:val="Emphasis"/>
          <w:highlight w:val="yellow"/>
        </w:rPr>
        <w:t>s</w:t>
      </w:r>
      <w:r w:rsidRPr="0038568C">
        <w:rPr>
          <w:sz w:val="16"/>
        </w:rPr>
        <w:t xml:space="preserve">cience, </w:t>
      </w:r>
      <w:r w:rsidRPr="00AB2B8B">
        <w:rPr>
          <w:rStyle w:val="Emphasis"/>
          <w:highlight w:val="yellow"/>
        </w:rPr>
        <w:t>t</w:t>
      </w:r>
      <w:r w:rsidRPr="0038568C">
        <w:rPr>
          <w:sz w:val="16"/>
        </w:rPr>
        <w:t xml:space="preserve">echnology, </w:t>
      </w:r>
      <w:r w:rsidRPr="00AB2B8B">
        <w:rPr>
          <w:rStyle w:val="Emphasis"/>
          <w:highlight w:val="yellow"/>
        </w:rPr>
        <w:t>e</w:t>
      </w:r>
      <w:r w:rsidRPr="0038568C">
        <w:rPr>
          <w:sz w:val="16"/>
        </w:rPr>
        <w:t xml:space="preserve">ngineering and </w:t>
      </w:r>
      <w:r w:rsidRPr="00AB2B8B">
        <w:rPr>
          <w:rStyle w:val="Emphasis"/>
          <w:highlight w:val="yellow"/>
        </w:rPr>
        <w:t>m</w:t>
      </w:r>
      <w:r w:rsidRPr="0038568C">
        <w:rPr>
          <w:sz w:val="16"/>
        </w:rPr>
        <w:t xml:space="preserve">ath, </w:t>
      </w:r>
      <w:r w:rsidRPr="00AB2B8B">
        <w:rPr>
          <w:rStyle w:val="StyleUnderline"/>
          <w:highlight w:val="yellow"/>
        </w:rPr>
        <w:t>the news from Washington isn't good.</w:t>
      </w:r>
    </w:p>
    <w:p w:rsidR="00B24127" w:rsidRPr="0038568C" w:rsidRDefault="00B24127" w:rsidP="00B24127">
      <w:pPr>
        <w:rPr>
          <w:sz w:val="16"/>
        </w:rPr>
      </w:pPr>
      <w:r w:rsidRPr="0038568C">
        <w:rPr>
          <w:sz w:val="16"/>
        </w:rPr>
        <w:t xml:space="preserve">While the Trump administration has showed some signs of prioritizing STEM, federal programs that support </w:t>
      </w:r>
      <w:r w:rsidRPr="00AB2B8B">
        <w:rPr>
          <w:rStyle w:val="StyleUnderline"/>
          <w:highlight w:val="yellow"/>
        </w:rPr>
        <w:t>STEM initiatives are on the chopping block under the president's</w:t>
      </w:r>
      <w:r w:rsidRPr="0038568C">
        <w:rPr>
          <w:sz w:val="16"/>
        </w:rPr>
        <w:t xml:space="preserve"> recent </w:t>
      </w:r>
      <w:r w:rsidRPr="00AB2B8B">
        <w:rPr>
          <w:rStyle w:val="StyleUnderline"/>
          <w:highlight w:val="yellow"/>
        </w:rPr>
        <w:t>budget proposal</w:t>
      </w:r>
      <w:r w:rsidRPr="0038568C">
        <w:rPr>
          <w:sz w:val="16"/>
        </w:rPr>
        <w:t xml:space="preserve"> for fiscal year 2018.</w:t>
      </w:r>
    </w:p>
    <w:p w:rsidR="00B24127" w:rsidRPr="0038568C" w:rsidRDefault="00B24127" w:rsidP="00B24127">
      <w:pPr>
        <w:rPr>
          <w:sz w:val="16"/>
        </w:rPr>
      </w:pPr>
      <w:r w:rsidRPr="0038568C">
        <w:rPr>
          <w:sz w:val="16"/>
        </w:rPr>
        <w:t>That was the bottom line from panelists at the 2017 U.S. News STEM Solutions conference session titled "A Look at the Future of Federal STEM Policy." The annual forum is taking place in San Diego from May 24 to 26.</w:t>
      </w:r>
    </w:p>
    <w:p w:rsidR="00B24127" w:rsidRPr="0038568C" w:rsidRDefault="00B24127" w:rsidP="00B24127">
      <w:pPr>
        <w:rPr>
          <w:sz w:val="16"/>
        </w:rPr>
      </w:pPr>
      <w:r w:rsidRPr="0038568C">
        <w:rPr>
          <w:sz w:val="16"/>
        </w:rPr>
        <w:t>Among other things, the spending plan would eliminate entirely a $1.6 billion pool of money created under the new federal education law, the Every Student Succeeds Act, which state and local school districts can use for high-quality STEM courses, increased access to STEM for underserved populations, science fairs and specialty STEM schools, afterschool programs, among many other things.</w:t>
      </w:r>
    </w:p>
    <w:p w:rsidR="00B24127" w:rsidRPr="0038568C" w:rsidRDefault="00B24127" w:rsidP="00B24127">
      <w:pPr>
        <w:rPr>
          <w:rStyle w:val="StyleUnderline"/>
        </w:rPr>
      </w:pPr>
      <w:r w:rsidRPr="0038568C">
        <w:rPr>
          <w:rStyle w:val="StyleUnderline"/>
        </w:rPr>
        <w:t>The president's budget proposal would also ax federal spending on teacher preparation by $2.4 billion, money that school districts can use to recruit STEM educators and restructure pay scales for heard-to-fill jobs, which often include math and science teachers.</w:t>
      </w:r>
    </w:p>
    <w:p w:rsidR="00B24127" w:rsidRPr="0038568C" w:rsidRDefault="00B24127" w:rsidP="00B24127">
      <w:pPr>
        <w:rPr>
          <w:sz w:val="16"/>
        </w:rPr>
      </w:pPr>
      <w:r w:rsidRPr="0038568C">
        <w:rPr>
          <w:sz w:val="16"/>
        </w:rPr>
        <w:t>"That all sounds great, but unfortunately [</w:t>
      </w:r>
      <w:r w:rsidRPr="0038568C">
        <w:rPr>
          <w:rStyle w:val="StyleUnderline"/>
        </w:rPr>
        <w:t>those programs] might not happen with the budget,"</w:t>
      </w:r>
      <w:r w:rsidRPr="0038568C">
        <w:rPr>
          <w:sz w:val="16"/>
        </w:rPr>
        <w:t xml:space="preserve"> said Lindsey Gardner, director of external relations for the STEM Education Coalition. "We like to say flat funding is the new up with domestic spending. If you have flat funding then you're doing really well, but the president proposed large cuts this week."</w:t>
      </w:r>
    </w:p>
    <w:p w:rsidR="00B24127" w:rsidRPr="0038568C" w:rsidRDefault="00B24127" w:rsidP="00B24127">
      <w:pPr>
        <w:rPr>
          <w:sz w:val="16"/>
        </w:rPr>
      </w:pPr>
      <w:r w:rsidRPr="0038568C">
        <w:rPr>
          <w:sz w:val="16"/>
        </w:rPr>
        <w:t>Overall, the spending plan would slash more than $9 billion from the Department of Education, a decrease of 13.5 percent.</w:t>
      </w:r>
    </w:p>
    <w:p w:rsidR="00B24127" w:rsidRPr="0038568C" w:rsidRDefault="00B24127" w:rsidP="00B24127">
      <w:pPr>
        <w:rPr>
          <w:sz w:val="16"/>
        </w:rPr>
      </w:pPr>
      <w:r w:rsidRPr="0038568C">
        <w:rPr>
          <w:sz w:val="16"/>
        </w:rPr>
        <w:t xml:space="preserve">Notably, panelists said, </w:t>
      </w:r>
      <w:r w:rsidRPr="00AB2B8B">
        <w:rPr>
          <w:rStyle w:val="StyleUnderline"/>
          <w:highlight w:val="yellow"/>
        </w:rPr>
        <w:t>the budget</w:t>
      </w:r>
      <w:r w:rsidRPr="0038568C">
        <w:rPr>
          <w:sz w:val="16"/>
        </w:rPr>
        <w:t xml:space="preserve"> is nothing more than a funding proposal that </w:t>
      </w:r>
      <w:r w:rsidRPr="00AB2B8B">
        <w:rPr>
          <w:rStyle w:val="Emphasis"/>
          <w:highlight w:val="yellow"/>
        </w:rPr>
        <w:t>signals the administration's priorities</w:t>
      </w:r>
      <w:r w:rsidRPr="0038568C">
        <w:rPr>
          <w:sz w:val="16"/>
        </w:rPr>
        <w:t>, and lawmakers in both the House and Senate have called it "dead on arrival."</w:t>
      </w:r>
    </w:p>
    <w:p w:rsidR="00B24127" w:rsidRDefault="00B24127" w:rsidP="00B24127">
      <w:pPr>
        <w:rPr>
          <w:sz w:val="16"/>
        </w:rPr>
      </w:pPr>
      <w:r w:rsidRPr="0038568C">
        <w:rPr>
          <w:sz w:val="16"/>
        </w:rPr>
        <w:t xml:space="preserve">That doesn't mean, however, that there's appetite for an expanded federal role in education, even </w:t>
      </w:r>
      <w:r w:rsidRPr="00AB2B8B">
        <w:rPr>
          <w:rStyle w:val="StyleUnderline"/>
          <w:highlight w:val="yellow"/>
        </w:rPr>
        <w:t>when it comes to STEM</w:t>
      </w:r>
      <w:r w:rsidRPr="0038568C">
        <w:rPr>
          <w:sz w:val="16"/>
        </w:rPr>
        <w:t xml:space="preserve">. </w:t>
      </w:r>
      <w:r w:rsidRPr="0038568C">
        <w:rPr>
          <w:rStyle w:val="StyleUnderline"/>
        </w:rPr>
        <w:t>If the recent reauthorization of the federal education law, which cleared Congress with overwhelming bipartisan support, is proof of anything, they said, it's that</w:t>
      </w:r>
      <w:r w:rsidRPr="0038568C">
        <w:rPr>
          <w:sz w:val="16"/>
        </w:rPr>
        <w:t xml:space="preserve"> </w:t>
      </w:r>
      <w:r w:rsidRPr="00AB2B8B">
        <w:rPr>
          <w:rStyle w:val="Emphasis"/>
          <w:highlight w:val="yellow"/>
        </w:rPr>
        <w:t>the federal government's footprint in education is only going to get smaller</w:t>
      </w:r>
      <w:r w:rsidRPr="0038568C">
        <w:rPr>
          <w:sz w:val="16"/>
        </w:rPr>
        <w:t>.</w:t>
      </w:r>
    </w:p>
    <w:p w:rsidR="00B24127" w:rsidRDefault="00B24127" w:rsidP="00B24127">
      <w:pPr>
        <w:rPr>
          <w:sz w:val="16"/>
        </w:rPr>
      </w:pPr>
    </w:p>
    <w:p w:rsidR="00B24127" w:rsidRDefault="00B24127" w:rsidP="00B24127">
      <w:pPr>
        <w:pStyle w:val="Heading3"/>
      </w:pPr>
      <w:r>
        <w:t>STEM Link---2NC</w:t>
      </w:r>
    </w:p>
    <w:p w:rsidR="00B24127" w:rsidRDefault="00B24127" w:rsidP="00B24127">
      <w:pPr>
        <w:pStyle w:val="Heading4"/>
      </w:pPr>
      <w:r>
        <w:t>STEM funding bills cause backlash because education is highly politicized.</w:t>
      </w:r>
    </w:p>
    <w:p w:rsidR="00B24127" w:rsidRDefault="00B24127" w:rsidP="00B24127">
      <w:pPr>
        <w:pStyle w:val="Heading4"/>
      </w:pPr>
      <w:r>
        <w:t>Trump’s recent budget cutting STEM funding proves he gets involved in the fight, and fiat means he loses which puts Trump on weak standing in the upcoming infrastructure debates---that’s Camera</w:t>
      </w:r>
    </w:p>
    <w:p w:rsidR="00B24127" w:rsidRPr="00A83694" w:rsidRDefault="00B24127" w:rsidP="00B24127"/>
    <w:p w:rsidR="00B24127" w:rsidRDefault="00B24127" w:rsidP="00B24127">
      <w:pPr>
        <w:pStyle w:val="Heading4"/>
      </w:pPr>
      <w:r>
        <w:t>The plan causes a partisan fight between the administration and democrats</w:t>
      </w:r>
    </w:p>
    <w:p w:rsidR="00B24127" w:rsidRPr="0038568C" w:rsidRDefault="00B24127" w:rsidP="00B24127">
      <w:r>
        <w:t xml:space="preserve">Edgar </w:t>
      </w:r>
      <w:r w:rsidRPr="0038568C">
        <w:rPr>
          <w:rStyle w:val="Style13ptBold"/>
        </w:rPr>
        <w:t>Alvarez 17</w:t>
      </w:r>
      <w:r>
        <w:t xml:space="preserve">, Senior editor of Engadget. 2/9/17, “The future of STEM education is cloudy under Betsy DeVos” https://www.engadget.com/2017/02/09/betsy-devos-future-of-stem-education/ </w:t>
      </w:r>
    </w:p>
    <w:p w:rsidR="00B24127" w:rsidRPr="003B6AD6" w:rsidRDefault="00B24127" w:rsidP="00B24127">
      <w:pPr>
        <w:rPr>
          <w:sz w:val="16"/>
        </w:rPr>
      </w:pPr>
      <w:r w:rsidRPr="0038568C">
        <w:rPr>
          <w:rStyle w:val="StyleUnderline"/>
        </w:rPr>
        <w:t>While DeVos has not specified how she plans to handle STEM (science, technology, engineering and math) education on a federal level, there's enough evidence to suggest religion may influence her decisions</w:t>
      </w:r>
      <w:r w:rsidRPr="003B6AD6">
        <w:rPr>
          <w:sz w:val="16"/>
        </w:rPr>
        <w:t>. In an interview from 2001, when asked about Christian schools relying on philanthropy, DeVos said, "There are not enough philanthropic dollars in America to fund what is currently the need in education ... Our desire is to confront the culture in ways that will continue to advance God's kingdom."</w:t>
      </w:r>
    </w:p>
    <w:p w:rsidR="00B24127" w:rsidRPr="003B6AD6" w:rsidRDefault="00B24127" w:rsidP="00B24127">
      <w:pPr>
        <w:rPr>
          <w:sz w:val="16"/>
        </w:rPr>
      </w:pPr>
      <w:r w:rsidRPr="003B6AD6">
        <w:rPr>
          <w:sz w:val="16"/>
        </w:rPr>
        <w:t xml:space="preserve">If she takes that same approach in her new position, </w:t>
      </w:r>
      <w:r w:rsidRPr="00AB2B8B">
        <w:rPr>
          <w:rStyle w:val="StyleUnderline"/>
          <w:highlight w:val="yellow"/>
        </w:rPr>
        <w:t>DeVos could create an environment where</w:t>
      </w:r>
      <w:r w:rsidRPr="003B6AD6">
        <w:rPr>
          <w:sz w:val="16"/>
        </w:rPr>
        <w:t xml:space="preserve"> accepted </w:t>
      </w:r>
      <w:r w:rsidRPr="0038568C">
        <w:rPr>
          <w:rStyle w:val="StyleUnderline"/>
        </w:rPr>
        <w:t xml:space="preserve">scientific theories such as </w:t>
      </w:r>
      <w:r w:rsidRPr="00AB2B8B">
        <w:rPr>
          <w:rStyle w:val="StyleUnderline"/>
          <w:highlight w:val="yellow"/>
        </w:rPr>
        <w:t>evolution could be taught alongside</w:t>
      </w:r>
      <w:r w:rsidRPr="0038568C">
        <w:rPr>
          <w:rStyle w:val="StyleUnderline"/>
        </w:rPr>
        <w:t xml:space="preserve"> faith-based pseudoscience such as </w:t>
      </w:r>
      <w:r w:rsidRPr="00AB2B8B">
        <w:rPr>
          <w:rStyle w:val="StyleUnderline"/>
          <w:highlight w:val="yellow"/>
        </w:rPr>
        <w:t>intelligent desig</w:t>
      </w:r>
      <w:r w:rsidRPr="0038568C">
        <w:rPr>
          <w:rStyle w:val="StyleUnderline"/>
        </w:rPr>
        <w:t>n</w:t>
      </w:r>
      <w:r w:rsidRPr="003B6AD6">
        <w:rPr>
          <w:sz w:val="16"/>
        </w:rPr>
        <w:t>. You also have to wonder if she'll continue Obama's efforts to teach kids how to code and other tech-forward skills. During his presidency, Obama created the Computer Science for All initiative, which included a $4 billion fund for states to develop K-12 curriculums with a hands-on approach to new technologies.</w:t>
      </w:r>
    </w:p>
    <w:p w:rsidR="00B24127" w:rsidRPr="003B6AD6" w:rsidRDefault="00B24127" w:rsidP="00B24127">
      <w:pPr>
        <w:rPr>
          <w:rStyle w:val="StyleUnderline"/>
        </w:rPr>
      </w:pPr>
      <w:r w:rsidRPr="003B6AD6">
        <w:rPr>
          <w:sz w:val="16"/>
        </w:rPr>
        <w:t xml:space="preserve">President </w:t>
      </w:r>
      <w:r w:rsidRPr="00AB2B8B">
        <w:rPr>
          <w:rStyle w:val="StyleUnderline"/>
          <w:highlight w:val="yellow"/>
        </w:rPr>
        <w:t>Trump</w:t>
      </w:r>
      <w:r w:rsidRPr="003B6AD6">
        <w:rPr>
          <w:sz w:val="16"/>
        </w:rPr>
        <w:t xml:space="preserve">, meanwhile, </w:t>
      </w:r>
      <w:r w:rsidRPr="00AB2B8B">
        <w:rPr>
          <w:rStyle w:val="StyleUnderline"/>
          <w:highlight w:val="yellow"/>
        </w:rPr>
        <w:t xml:space="preserve">is planning to repurpose $20 billion from the </w:t>
      </w:r>
      <w:r w:rsidRPr="003B6AD6">
        <w:rPr>
          <w:rStyle w:val="StyleUnderline"/>
        </w:rPr>
        <w:t xml:space="preserve">federal </w:t>
      </w:r>
      <w:r w:rsidRPr="00AB2B8B">
        <w:rPr>
          <w:rStyle w:val="StyleUnderline"/>
          <w:highlight w:val="yellow"/>
        </w:rPr>
        <w:t>education budget to expand voucher programs</w:t>
      </w:r>
      <w:r w:rsidRPr="003B6AD6">
        <w:rPr>
          <w:sz w:val="16"/>
        </w:rPr>
        <w:t xml:space="preserve">. Even though low-income families could benefit from this "school choice" proposal, the institutions on the receiving end would be private or affiliated with a religion. </w:t>
      </w:r>
      <w:r w:rsidRPr="00AB2B8B">
        <w:rPr>
          <w:rStyle w:val="StyleUnderline"/>
          <w:highlight w:val="yellow"/>
        </w:rPr>
        <w:t>The proposal will</w:t>
      </w:r>
      <w:r w:rsidRPr="003B6AD6">
        <w:rPr>
          <w:sz w:val="16"/>
        </w:rPr>
        <w:t xml:space="preserve"> </w:t>
      </w:r>
      <w:r w:rsidRPr="003B6AD6">
        <w:rPr>
          <w:rStyle w:val="StyleUnderline"/>
        </w:rPr>
        <w:t>likely</w:t>
      </w:r>
      <w:r w:rsidRPr="003B6AD6">
        <w:rPr>
          <w:sz w:val="16"/>
        </w:rPr>
        <w:t xml:space="preserve"> </w:t>
      </w:r>
      <w:r w:rsidRPr="00AB2B8B">
        <w:rPr>
          <w:rStyle w:val="StyleUnderline"/>
          <w:highlight w:val="yellow"/>
        </w:rPr>
        <w:t>hit</w:t>
      </w:r>
      <w:r w:rsidRPr="003B6AD6">
        <w:rPr>
          <w:sz w:val="16"/>
        </w:rPr>
        <w:t xml:space="preserve"> </w:t>
      </w:r>
      <w:r w:rsidRPr="003B6AD6">
        <w:rPr>
          <w:rStyle w:val="StyleUnderline"/>
        </w:rPr>
        <w:t>some</w:t>
      </w:r>
      <w:r w:rsidRPr="003B6AD6">
        <w:rPr>
          <w:sz w:val="16"/>
        </w:rPr>
        <w:t xml:space="preserve"> </w:t>
      </w:r>
      <w:r w:rsidRPr="00AB2B8B">
        <w:rPr>
          <w:rStyle w:val="StyleUnderline"/>
          <w:highlight w:val="yellow"/>
        </w:rPr>
        <w:t>roadblocks</w:t>
      </w:r>
      <w:r w:rsidRPr="003B6AD6">
        <w:rPr>
          <w:sz w:val="16"/>
        </w:rPr>
        <w:t xml:space="preserve">, though, </w:t>
      </w:r>
      <w:r w:rsidRPr="00AB2B8B">
        <w:rPr>
          <w:rStyle w:val="StyleUnderline"/>
          <w:highlight w:val="yellow"/>
        </w:rPr>
        <w:t>since it has to get approved by Congress</w:t>
      </w:r>
      <w:r w:rsidRPr="003B6AD6">
        <w:rPr>
          <w:sz w:val="16"/>
        </w:rPr>
        <w:t xml:space="preserve"> </w:t>
      </w:r>
      <w:r w:rsidRPr="003B6AD6">
        <w:rPr>
          <w:rStyle w:val="StyleUnderline"/>
        </w:rPr>
        <w:t>and it's not certain that states are going to be interested in such grants.</w:t>
      </w:r>
    </w:p>
    <w:p w:rsidR="00B24127" w:rsidRPr="003B6AD6" w:rsidRDefault="00B24127" w:rsidP="00B24127">
      <w:pPr>
        <w:rPr>
          <w:sz w:val="16"/>
        </w:rPr>
      </w:pPr>
      <w:r w:rsidRPr="003B6AD6">
        <w:rPr>
          <w:sz w:val="16"/>
        </w:rPr>
        <w:t>Still, there could be major consequences if it does go through. David E. Kirkland, an English and Urban Education professor at New York University, says DeVos and Trump could promote educational policies that support "alternative facts" and "fund programs aimed at discrediting longstanding scientific knowledge and traditions."</w:t>
      </w:r>
    </w:p>
    <w:p w:rsidR="00B24127" w:rsidRPr="003B6AD6" w:rsidRDefault="00B24127" w:rsidP="00B24127">
      <w:pPr>
        <w:rPr>
          <w:sz w:val="16"/>
        </w:rPr>
      </w:pPr>
      <w:r w:rsidRPr="003B6AD6">
        <w:rPr>
          <w:sz w:val="16"/>
        </w:rPr>
        <w:t>The situation is magnified when you consider Trump also recently tapped Jerry Falwell Jr. to lead a task force that will suggest higher education reforms. He's the president of Liberty University, one of the country's most vocal Christians and a young Earth creationist. According to The Washington Post, faculty members at Liberty University take pride "in teaching evolution alongside biblical creationism." Sure, that doesn't mean DeVos and Falwell Jr. will enforce these views under the new administration, but it could raise their profile and reignite the debate over how things like intelligent design are presented.</w:t>
      </w:r>
    </w:p>
    <w:p w:rsidR="00B24127" w:rsidRPr="003B6AD6" w:rsidRDefault="00B24127" w:rsidP="00B24127">
      <w:pPr>
        <w:rPr>
          <w:sz w:val="16"/>
        </w:rPr>
      </w:pPr>
      <w:r w:rsidRPr="003B6AD6">
        <w:rPr>
          <w:sz w:val="16"/>
        </w:rPr>
        <w:t>Kirkland says that if DeVos sees STEM education as promoting a liberal agenda, she (along with Falwell Jr.) could use the Department of Education to defund programs designed to educate students about topics such as global warming, climate change and pollution. Despite the influence of religion on her political views, though, a member of Trump's transition team recently told Mother Jones that DeVos does believe "in the legal doctrine of the separation of church and state."</w:t>
      </w:r>
    </w:p>
    <w:p w:rsidR="00B24127" w:rsidRPr="003B6AD6" w:rsidRDefault="00B24127" w:rsidP="00B24127">
      <w:pPr>
        <w:rPr>
          <w:sz w:val="16"/>
        </w:rPr>
      </w:pPr>
      <w:r w:rsidRPr="00AB2B8B">
        <w:rPr>
          <w:rStyle w:val="StyleUnderline"/>
          <w:highlight w:val="yellow"/>
        </w:rPr>
        <w:t>Senators like Al Franken</w:t>
      </w:r>
      <w:r w:rsidRPr="003B6AD6">
        <w:rPr>
          <w:sz w:val="16"/>
        </w:rPr>
        <w:t xml:space="preserve">, who voted against DeVos, </w:t>
      </w:r>
      <w:r w:rsidRPr="00AB2B8B">
        <w:rPr>
          <w:rStyle w:val="Emphasis"/>
          <w:highlight w:val="yellow"/>
        </w:rPr>
        <w:t>will try their best</w:t>
      </w:r>
      <w:r w:rsidRPr="00AB2B8B">
        <w:rPr>
          <w:rStyle w:val="StyleUnderline"/>
          <w:highlight w:val="yellow"/>
        </w:rPr>
        <w:t xml:space="preserve"> to ensure that</w:t>
      </w:r>
      <w:r w:rsidRPr="003B6AD6">
        <w:rPr>
          <w:sz w:val="16"/>
        </w:rPr>
        <w:t xml:space="preserve"> this separation indeed exists and </w:t>
      </w:r>
      <w:r w:rsidRPr="00AB2B8B">
        <w:rPr>
          <w:rStyle w:val="StyleUnderline"/>
          <w:highlight w:val="yellow"/>
        </w:rPr>
        <w:t>STEM education remains a priority</w:t>
      </w:r>
      <w:r w:rsidRPr="003B6AD6">
        <w:rPr>
          <w:sz w:val="16"/>
        </w:rPr>
        <w:t xml:space="preserve"> </w:t>
      </w:r>
      <w:r w:rsidRPr="003B6AD6">
        <w:rPr>
          <w:rStyle w:val="StyleUnderline"/>
        </w:rPr>
        <w:t>for Trump's team. "I've written legislation into law to strengthen STEM education and have continuously worked to ensure that our students are prepared for 21st century jobs," he told Engadget</w:t>
      </w:r>
      <w:r w:rsidRPr="003B6AD6">
        <w:rPr>
          <w:sz w:val="16"/>
        </w:rPr>
        <w:t xml:space="preserve">. "Secretary </w:t>
      </w:r>
      <w:r w:rsidRPr="00AB2B8B">
        <w:rPr>
          <w:rStyle w:val="StyleUnderline"/>
          <w:highlight w:val="yellow"/>
        </w:rPr>
        <w:t>DeVos</w:t>
      </w:r>
      <w:r w:rsidRPr="003B6AD6">
        <w:rPr>
          <w:sz w:val="16"/>
        </w:rPr>
        <w:t xml:space="preserve">, on the other hand, </w:t>
      </w:r>
      <w:r w:rsidRPr="00AB2B8B">
        <w:rPr>
          <w:rStyle w:val="StyleUnderline"/>
          <w:highlight w:val="yellow"/>
        </w:rPr>
        <w:t>has a</w:t>
      </w:r>
      <w:r w:rsidRPr="003B6AD6">
        <w:rPr>
          <w:sz w:val="16"/>
        </w:rPr>
        <w:t xml:space="preserve"> long </w:t>
      </w:r>
      <w:r w:rsidRPr="00AB2B8B">
        <w:rPr>
          <w:rStyle w:val="StyleUnderline"/>
          <w:highlight w:val="yellow"/>
        </w:rPr>
        <w:t>history of dangerously anti-science views</w:t>
      </w:r>
      <w:r w:rsidRPr="003B6AD6">
        <w:rPr>
          <w:sz w:val="16"/>
        </w:rPr>
        <w:t xml:space="preserve"> and has deep connections with anti-science organizations."</w:t>
      </w:r>
    </w:p>
    <w:p w:rsidR="00B24127" w:rsidRPr="003B6AD6" w:rsidRDefault="00B24127" w:rsidP="00B24127">
      <w:pPr>
        <w:rPr>
          <w:sz w:val="16"/>
        </w:rPr>
      </w:pPr>
      <w:r w:rsidRPr="003B6AD6">
        <w:rPr>
          <w:sz w:val="16"/>
        </w:rPr>
        <w:t>Franken said he plans to hold DeVos accountable during her tenure, not only in her STEM efforts but also other areas. DeVos said during her first speech as secretary of education that she believes people should be more open to views other than their own, advice that Democrats hope she follows herself. "We believe students deserve learning environments that foster innovation and curiosity, and are also free from harm," she said.</w:t>
      </w:r>
    </w:p>
    <w:p w:rsidR="00B24127" w:rsidRDefault="00B24127" w:rsidP="00B24127">
      <w:pPr>
        <w:rPr>
          <w:sz w:val="16"/>
        </w:rPr>
      </w:pPr>
      <w:r w:rsidRPr="003B6AD6">
        <w:rPr>
          <w:sz w:val="16"/>
        </w:rPr>
        <w:t>DeVos added that she's committed to working with all parties on the end goal: to always put students first. But that's easier said than done, and we won't know if that will actually be the case until she sets forth a clear strategy for educators and students.</w:t>
      </w:r>
    </w:p>
    <w:p w:rsidR="00B24127" w:rsidRDefault="00B24127" w:rsidP="00B24127">
      <w:pPr>
        <w:rPr>
          <w:sz w:val="16"/>
        </w:rPr>
      </w:pPr>
    </w:p>
    <w:p w:rsidR="00B24127" w:rsidRDefault="00B24127" w:rsidP="00B24127">
      <w:pPr>
        <w:pStyle w:val="Heading4"/>
      </w:pPr>
      <w:r>
        <w:t>Trump also fights against republicans that support the plan---Costs political capital</w:t>
      </w:r>
    </w:p>
    <w:p w:rsidR="00B24127" w:rsidRPr="003B6AD6" w:rsidRDefault="00B24127" w:rsidP="00B24127">
      <w:r>
        <w:t xml:space="preserve">Carolyn </w:t>
      </w:r>
      <w:r w:rsidRPr="003B6AD6">
        <w:rPr>
          <w:rStyle w:val="Style13ptBold"/>
        </w:rPr>
        <w:t>Phenicie 17</w:t>
      </w:r>
      <w:r>
        <w:t>, reporter for The 74 based in Washington, D.C. covering Congress, the Education Department and the 2016 elections. 3/14/17, “Trump Reportedly Wants $6 Billion in Education Cuts — but History Shows He Likely Won’t Get Them” https://www.the74million.org/article/trump-reportedly-wants-6-billion-in-education-cuts-but-history-shows-he-likely-wont-get-them</w:t>
      </w:r>
    </w:p>
    <w:p w:rsidR="00B24127" w:rsidRPr="003B6AD6" w:rsidRDefault="00B24127" w:rsidP="00B24127">
      <w:pPr>
        <w:rPr>
          <w:sz w:val="16"/>
        </w:rPr>
      </w:pPr>
      <w:r w:rsidRPr="00AB2B8B">
        <w:rPr>
          <w:rStyle w:val="StyleUnderline"/>
          <w:highlight w:val="yellow"/>
        </w:rPr>
        <w:t>Washington greets the president’s annual budget release</w:t>
      </w:r>
      <w:r w:rsidRPr="003B6AD6">
        <w:rPr>
          <w:sz w:val="16"/>
        </w:rPr>
        <w:t xml:space="preserve"> the way it does a forecast of a few inches of snow — which is to say, often </w:t>
      </w:r>
      <w:r w:rsidRPr="00AB2B8B">
        <w:rPr>
          <w:rStyle w:val="Emphasis"/>
          <w:highlight w:val="yellow"/>
        </w:rPr>
        <w:t>with a huge overreaction.</w:t>
      </w:r>
    </w:p>
    <w:p w:rsidR="00B24127" w:rsidRPr="003B6AD6" w:rsidRDefault="00B24127" w:rsidP="00B24127">
      <w:pPr>
        <w:rPr>
          <w:sz w:val="16"/>
        </w:rPr>
      </w:pPr>
      <w:r w:rsidRPr="003B6AD6">
        <w:rPr>
          <w:sz w:val="16"/>
        </w:rPr>
        <w:t>Much like there’s little need to rush out for bread and milk, advocates probably shouldn’t worry that the federal budget house will immediately come crashing down.</w:t>
      </w:r>
    </w:p>
    <w:p w:rsidR="00B24127" w:rsidRPr="003B6AD6" w:rsidRDefault="00B24127" w:rsidP="00B24127">
      <w:pPr>
        <w:rPr>
          <w:sz w:val="16"/>
        </w:rPr>
      </w:pPr>
      <w:r w:rsidRPr="003B6AD6">
        <w:rPr>
          <w:sz w:val="16"/>
        </w:rPr>
        <w:t xml:space="preserve">The </w:t>
      </w:r>
      <w:r w:rsidRPr="00AB2B8B">
        <w:rPr>
          <w:rStyle w:val="StyleUnderline"/>
          <w:highlight w:val="yellow"/>
        </w:rPr>
        <w:t>Trump</w:t>
      </w:r>
      <w:r w:rsidRPr="003B6AD6">
        <w:rPr>
          <w:sz w:val="16"/>
        </w:rPr>
        <w:t xml:space="preserve"> </w:t>
      </w:r>
      <w:r w:rsidRPr="003B6AD6">
        <w:rPr>
          <w:rStyle w:val="StyleUnderline"/>
        </w:rPr>
        <w:t>administration is days away from releasing its first budget proposal, and it reportedly</w:t>
      </w:r>
      <w:r w:rsidRPr="003B6AD6">
        <w:rPr>
          <w:sz w:val="16"/>
        </w:rPr>
        <w:t xml:space="preserve"> </w:t>
      </w:r>
      <w:r w:rsidRPr="00AB2B8B">
        <w:rPr>
          <w:rStyle w:val="StyleUnderline"/>
          <w:highlight w:val="yellow"/>
        </w:rPr>
        <w:t>will</w:t>
      </w:r>
      <w:r w:rsidRPr="003B6AD6">
        <w:rPr>
          <w:sz w:val="16"/>
        </w:rPr>
        <w:t xml:space="preserve"> </w:t>
      </w:r>
      <w:r w:rsidRPr="00AB2B8B">
        <w:rPr>
          <w:rStyle w:val="StyleUnderline"/>
          <w:highlight w:val="yellow"/>
        </w:rPr>
        <w:t>request big</w:t>
      </w:r>
      <w:r w:rsidRPr="003B6AD6">
        <w:rPr>
          <w:sz w:val="16"/>
        </w:rPr>
        <w:t xml:space="preserve"> changes — and </w:t>
      </w:r>
      <w:r w:rsidRPr="00AB2B8B">
        <w:rPr>
          <w:rStyle w:val="StyleUnderline"/>
          <w:highlight w:val="yellow"/>
        </w:rPr>
        <w:t>cuts</w:t>
      </w:r>
      <w:r w:rsidRPr="003B6AD6">
        <w:rPr>
          <w:sz w:val="16"/>
        </w:rPr>
        <w:t xml:space="preserve"> — </w:t>
      </w:r>
      <w:r w:rsidRPr="00AB2B8B">
        <w:rPr>
          <w:rStyle w:val="StyleUnderline"/>
          <w:highlight w:val="yellow"/>
        </w:rPr>
        <w:t>to the Education Department</w:t>
      </w:r>
      <w:r w:rsidRPr="003B6AD6">
        <w:rPr>
          <w:sz w:val="16"/>
        </w:rPr>
        <w:t>.</w:t>
      </w:r>
    </w:p>
    <w:p w:rsidR="00B24127" w:rsidRPr="003B6AD6" w:rsidRDefault="00B24127" w:rsidP="00B24127">
      <w:pPr>
        <w:rPr>
          <w:sz w:val="16"/>
        </w:rPr>
      </w:pPr>
      <w:r w:rsidRPr="003B6AD6">
        <w:rPr>
          <w:sz w:val="16"/>
        </w:rPr>
        <w:t>What’s most important to remember is that Trump’s budget is, in essence, an opening bid in an ongoing negotiation with Congress.</w:t>
      </w:r>
    </w:p>
    <w:p w:rsidR="00B24127" w:rsidRPr="003B6AD6" w:rsidRDefault="00B24127" w:rsidP="00B24127">
      <w:pPr>
        <w:rPr>
          <w:sz w:val="16"/>
        </w:rPr>
      </w:pPr>
      <w:r w:rsidRPr="003B6AD6">
        <w:rPr>
          <w:sz w:val="16"/>
        </w:rPr>
        <w:t xml:space="preserve">“Presidents’ budgets are nothing but a recommendation. They are the first step in a long process, and are often completely or mostly ignored,” said Mike Petrilli, president of the Thomas B. Fordham Foundation, who worked in the Education Department under George W. Bush. </w:t>
      </w:r>
    </w:p>
    <w:p w:rsidR="00B24127" w:rsidRPr="003B6AD6" w:rsidRDefault="00B24127" w:rsidP="00B24127">
      <w:pPr>
        <w:rPr>
          <w:sz w:val="16"/>
        </w:rPr>
      </w:pPr>
      <w:r w:rsidRPr="003B6AD6">
        <w:rPr>
          <w:sz w:val="16"/>
        </w:rPr>
        <w:t xml:space="preserve">House and Senate appropriations committees will write the final bills, and in the Senate, at least some Democrats will have to vote to pass them. </w:t>
      </w:r>
      <w:r w:rsidRPr="00AB2B8B">
        <w:rPr>
          <w:rStyle w:val="StyleUnderline"/>
          <w:highlight w:val="yellow"/>
        </w:rPr>
        <w:t>Cuts of the magnitude Trump</w:t>
      </w:r>
      <w:r w:rsidRPr="003B6AD6">
        <w:rPr>
          <w:sz w:val="16"/>
        </w:rPr>
        <w:t xml:space="preserve"> will reportedly </w:t>
      </w:r>
      <w:r w:rsidRPr="00AB2B8B">
        <w:rPr>
          <w:rStyle w:val="StyleUnderline"/>
          <w:highlight w:val="yellow"/>
        </w:rPr>
        <w:t>propose have</w:t>
      </w:r>
      <w:r w:rsidRPr="003B6AD6">
        <w:rPr>
          <w:sz w:val="16"/>
        </w:rPr>
        <w:t xml:space="preserve"> been tried before — by Ronald Reagan, most notably — and </w:t>
      </w:r>
      <w:r w:rsidRPr="00AB2B8B">
        <w:rPr>
          <w:rStyle w:val="StyleUnderline"/>
          <w:highlight w:val="yellow"/>
        </w:rPr>
        <w:t>never actually happened</w:t>
      </w:r>
      <w:r w:rsidRPr="003B6AD6">
        <w:rPr>
          <w:sz w:val="16"/>
        </w:rPr>
        <w:t>.</w:t>
      </w:r>
    </w:p>
    <w:p w:rsidR="00B24127" w:rsidRPr="003B6AD6" w:rsidRDefault="00B24127" w:rsidP="00B24127">
      <w:pPr>
        <w:rPr>
          <w:sz w:val="16"/>
        </w:rPr>
      </w:pPr>
      <w:r w:rsidRPr="003B6AD6">
        <w:rPr>
          <w:sz w:val="16"/>
        </w:rPr>
        <w:t>A brief background: the Education Department’s current budget is about $68 billion, with about $38 billion going to K-12 programs. The reported Education Department cuts are part of a proposed $54 billion in eliminations spread across the federal government to make up for an equivalent increase that Trump wants to see in defense spending.</w:t>
      </w:r>
    </w:p>
    <w:p w:rsidR="00B24127" w:rsidRPr="003B6AD6" w:rsidRDefault="00B24127" w:rsidP="00B24127">
      <w:pPr>
        <w:rPr>
          <w:sz w:val="16"/>
        </w:rPr>
      </w:pPr>
      <w:r w:rsidRPr="003B6AD6">
        <w:rPr>
          <w:sz w:val="16"/>
        </w:rPr>
        <w:t>Education Week reported Monday that the department could see a $6 billion reduction, or about 9 percent of this year’s total funding. The story says Title I grants for low-income children and special education funding through the Individuals with Disabilities Education Act would be spared.</w:t>
      </w:r>
    </w:p>
    <w:p w:rsidR="00B24127" w:rsidRPr="003B6AD6" w:rsidRDefault="00B24127" w:rsidP="00B24127">
      <w:pPr>
        <w:rPr>
          <w:sz w:val="16"/>
        </w:rPr>
      </w:pPr>
      <w:r w:rsidRPr="003B6AD6">
        <w:rPr>
          <w:sz w:val="16"/>
        </w:rPr>
        <w:t>The cuts would have to come from programs like Title II teacher training grants; the 21st Century Community Learning Centers program, which funds after-school and other academic enrichment programs; the Perkins career and technical education program; and Title IV of the Every Student Succeeds Act, which funds a grab bag of other school programs, from mental health services to AP classes to technology.</w:t>
      </w:r>
    </w:p>
    <w:p w:rsidR="00B24127" w:rsidRPr="003B6AD6" w:rsidRDefault="00B24127" w:rsidP="00B24127">
      <w:pPr>
        <w:rPr>
          <w:sz w:val="16"/>
        </w:rPr>
      </w:pPr>
      <w:r w:rsidRPr="003B6AD6">
        <w:rPr>
          <w:sz w:val="16"/>
        </w:rPr>
        <w:t>History shows that only one president, Reagan, has advocated such huge cuts to the Education Department since its inception in 1981. Reagan described the department as '“President Carter’s new bureaucratic boondoggle” during his campaign.</w:t>
      </w:r>
    </w:p>
    <w:p w:rsidR="00B24127" w:rsidRPr="003B6AD6" w:rsidRDefault="00B24127" w:rsidP="00B24127">
      <w:pPr>
        <w:rPr>
          <w:sz w:val="16"/>
        </w:rPr>
      </w:pPr>
      <w:r w:rsidRPr="003B6AD6">
        <w:rPr>
          <w:sz w:val="16"/>
        </w:rPr>
        <w:t>In 1983, Reagan proposed a total budget for the department of about $10.5 billion. The year before, Congress had given it $14.7 billion. That would’ve amounted to cutting more than a quarter of the department’s budget. Congress, instead, gave the department an increase, to $15.3 billion.</w:t>
      </w:r>
    </w:p>
    <w:p w:rsidR="00B24127" w:rsidRPr="003B6AD6" w:rsidRDefault="00B24127" w:rsidP="00B24127">
      <w:pPr>
        <w:rPr>
          <w:sz w:val="16"/>
        </w:rPr>
      </w:pPr>
      <w:r w:rsidRPr="003B6AD6">
        <w:rPr>
          <w:sz w:val="16"/>
        </w:rPr>
        <w:t>Every year from 1982 to 1988, Reagan proposed lower funding for special education than had been doled out the year before. And in 1982 and 1983, he proposed lower funding for Title I.</w:t>
      </w:r>
    </w:p>
    <w:p w:rsidR="00B24127" w:rsidRPr="003B6AD6" w:rsidRDefault="00B24127" w:rsidP="00B24127">
      <w:pPr>
        <w:rPr>
          <w:sz w:val="16"/>
        </w:rPr>
      </w:pPr>
      <w:r w:rsidRPr="003B6AD6">
        <w:rPr>
          <w:sz w:val="16"/>
        </w:rPr>
        <w:t>Reagan had entered office pledging to eliminate the department and dramatically reduce federal costs and regulations on schools, which he felt took too much power away from “local school systems, teachers, parents, citizen boards and state governments,” according to a 1982 New York Times article.</w:t>
      </w:r>
    </w:p>
    <w:p w:rsidR="00B24127" w:rsidRPr="003B6AD6" w:rsidRDefault="00B24127" w:rsidP="00B24127">
      <w:pPr>
        <w:rPr>
          <w:sz w:val="16"/>
        </w:rPr>
      </w:pPr>
      <w:r w:rsidRPr="003B6AD6">
        <w:rPr>
          <w:sz w:val="16"/>
        </w:rPr>
        <w:t>In that piece, much of which remains strikingly relevant despite its 35 years, officials admitted they had more or less failed on the spending front.</w:t>
      </w:r>
    </w:p>
    <w:p w:rsidR="00B24127" w:rsidRPr="003B6AD6" w:rsidRDefault="00B24127" w:rsidP="00B24127">
      <w:pPr>
        <w:rPr>
          <w:sz w:val="16"/>
        </w:rPr>
      </w:pPr>
      <w:r w:rsidRPr="003B6AD6">
        <w:rPr>
          <w:sz w:val="16"/>
        </w:rPr>
        <w:t>“When we took office the budget of the Department of Education was $14.9 billion,” T.H. Bell, Reagan’s first education secretary, told the Times. “Our goal was to cut it to $10 billion, but now it’s $14.7 billion. We haven’t cut the budget very much. What we did was stem the rate of growth.”</w:t>
      </w:r>
    </w:p>
    <w:p w:rsidR="00B24127" w:rsidRPr="003B6AD6" w:rsidRDefault="00B24127" w:rsidP="00B24127">
      <w:pPr>
        <w:rPr>
          <w:sz w:val="16"/>
        </w:rPr>
      </w:pPr>
      <w:r w:rsidRPr="003B6AD6">
        <w:rPr>
          <w:sz w:val="16"/>
        </w:rPr>
        <w:t>It’s not a perfect comparison to Trump: Democrats held the House through Reagan’s entire tenure.</w:t>
      </w:r>
    </w:p>
    <w:p w:rsidR="00B24127" w:rsidRPr="003B6AD6" w:rsidRDefault="00B24127" w:rsidP="00B24127">
      <w:pPr>
        <w:rPr>
          <w:sz w:val="16"/>
        </w:rPr>
      </w:pPr>
      <w:r w:rsidRPr="003B6AD6">
        <w:rPr>
          <w:sz w:val="16"/>
        </w:rPr>
        <w:t>A more accurate precedent is fiscal 2004, when, as now, Republicans controlled the presidency and both houses of Congress.</w:t>
      </w:r>
    </w:p>
    <w:p w:rsidR="00B24127" w:rsidRPr="003B6AD6" w:rsidRDefault="00B24127" w:rsidP="00B24127">
      <w:pPr>
        <w:rPr>
          <w:sz w:val="16"/>
        </w:rPr>
      </w:pPr>
      <w:r w:rsidRPr="003B6AD6">
        <w:rPr>
          <w:sz w:val="16"/>
        </w:rPr>
        <w:t>President George W. Bush proposed increases for Title I and special education funding but smaller cuts to other K-12 programs. His K-12 budget request total was about $1 billion less than the preceding year.</w:t>
      </w:r>
    </w:p>
    <w:p w:rsidR="00B24127" w:rsidRPr="003B6AD6" w:rsidRDefault="00B24127" w:rsidP="00B24127">
      <w:pPr>
        <w:rPr>
          <w:sz w:val="16"/>
        </w:rPr>
      </w:pPr>
      <w:r w:rsidRPr="003B6AD6">
        <w:rPr>
          <w:sz w:val="16"/>
        </w:rPr>
        <w:t>As Trump is expected to, Bush also requested a new school choice program. The $75 million “school choice fund” was designed to provide competitive grants to states, districts, and nonprofits to allow parents the opportunity to transfer their children to a “higher-performing public, private, or charter school,” according to an archived press release.</w:t>
      </w:r>
    </w:p>
    <w:p w:rsidR="00B24127" w:rsidRPr="003B6AD6" w:rsidRDefault="00B24127" w:rsidP="00B24127">
      <w:pPr>
        <w:rPr>
          <w:sz w:val="16"/>
        </w:rPr>
      </w:pPr>
      <w:r w:rsidRPr="003B6AD6">
        <w:rPr>
          <w:sz w:val="16"/>
        </w:rPr>
        <w:t>Very little of that proposal came to fruition.</w:t>
      </w:r>
    </w:p>
    <w:p w:rsidR="00B24127" w:rsidRPr="003B6AD6" w:rsidRDefault="00B24127" w:rsidP="00B24127">
      <w:pPr>
        <w:rPr>
          <w:sz w:val="16"/>
        </w:rPr>
      </w:pPr>
      <w:r w:rsidRPr="003B6AD6">
        <w:rPr>
          <w:sz w:val="16"/>
        </w:rPr>
        <w:t>The school choice fund was never funded. Some of the cuts Bush proposed — to programs like Impact Aid, which goes to districts that lose money because they contain non-taxable federal land; the 21st Century schools program; career and technical education; the Office for Civil Rights; and the department’s inspector general — actually saw increases from the prior year. Others did see cuts, but they were smaller than Bush proposed.</w:t>
      </w:r>
    </w:p>
    <w:p w:rsidR="00B24127" w:rsidRPr="003B6AD6" w:rsidRDefault="00B24127" w:rsidP="00B24127">
      <w:pPr>
        <w:rPr>
          <w:sz w:val="16"/>
        </w:rPr>
      </w:pPr>
      <w:r w:rsidRPr="003B6AD6">
        <w:rPr>
          <w:sz w:val="16"/>
        </w:rPr>
        <w:t>That’s likely to be repeated again this year.</w:t>
      </w:r>
    </w:p>
    <w:p w:rsidR="00B24127" w:rsidRPr="003B6AD6" w:rsidRDefault="00B24127" w:rsidP="00B24127">
      <w:pPr>
        <w:rPr>
          <w:sz w:val="16"/>
        </w:rPr>
      </w:pPr>
      <w:r w:rsidRPr="003B6AD6">
        <w:rPr>
          <w:sz w:val="16"/>
        </w:rPr>
        <w:t>Career and technical education has bipartisan backing, and there’s a strong effort underway to reauthorize the underlying law this year, hardly a harbinger of big cuts.</w:t>
      </w:r>
    </w:p>
    <w:p w:rsidR="00B24127" w:rsidRPr="003B6AD6" w:rsidRDefault="00B24127" w:rsidP="00B24127">
      <w:pPr>
        <w:rPr>
          <w:sz w:val="16"/>
        </w:rPr>
      </w:pPr>
      <w:r w:rsidRPr="003B6AD6">
        <w:rPr>
          <w:sz w:val="16"/>
        </w:rPr>
        <w:t>Petrilli noted that the 21st Century schools’ after-school and enrichment programs have plenty of fans on the Hill, and Title II grants pay for thousands of teachers’ salaries in nearly every congressional district.</w:t>
      </w:r>
    </w:p>
    <w:p w:rsidR="00B24127" w:rsidRPr="003B6AD6" w:rsidRDefault="00B24127" w:rsidP="00B24127">
      <w:pPr>
        <w:rPr>
          <w:rStyle w:val="Emphasis"/>
        </w:rPr>
      </w:pPr>
      <w:r w:rsidRPr="003B6AD6">
        <w:rPr>
          <w:rStyle w:val="StyleUnderline"/>
        </w:rPr>
        <w:t>And, as always</w:t>
      </w:r>
      <w:r w:rsidRPr="003B6AD6">
        <w:rPr>
          <w:sz w:val="16"/>
        </w:rPr>
        <w:t xml:space="preserve">, </w:t>
      </w:r>
      <w:r w:rsidRPr="00AB2B8B">
        <w:rPr>
          <w:rStyle w:val="Emphasis"/>
          <w:highlight w:val="yellow"/>
        </w:rPr>
        <w:t>politics is a factor.</w:t>
      </w:r>
    </w:p>
    <w:p w:rsidR="00B24127" w:rsidRPr="003B6AD6" w:rsidRDefault="00B24127" w:rsidP="00B24127">
      <w:pPr>
        <w:rPr>
          <w:sz w:val="16"/>
        </w:rPr>
      </w:pPr>
      <w:r w:rsidRPr="003B6AD6">
        <w:rPr>
          <w:rStyle w:val="StyleUnderline"/>
        </w:rPr>
        <w:t xml:space="preserve">Trump may not have to face voters for another four years, but </w:t>
      </w:r>
      <w:r w:rsidRPr="00AB2B8B">
        <w:rPr>
          <w:rStyle w:val="StyleUnderline"/>
          <w:highlight w:val="yellow"/>
        </w:rPr>
        <w:t>Hill Republicans</w:t>
      </w:r>
      <w:r w:rsidRPr="003B6AD6">
        <w:rPr>
          <w:rStyle w:val="StyleUnderline"/>
        </w:rPr>
        <w:t xml:space="preserve"> will </w:t>
      </w:r>
      <w:r w:rsidRPr="00AB2B8B">
        <w:rPr>
          <w:rStyle w:val="StyleUnderline"/>
          <w:highlight w:val="yellow"/>
        </w:rPr>
        <w:t>have their eyes on the</w:t>
      </w:r>
      <w:r w:rsidRPr="003B6AD6">
        <w:rPr>
          <w:rStyle w:val="StyleUnderline"/>
        </w:rPr>
        <w:t xml:space="preserve"> </w:t>
      </w:r>
      <w:r w:rsidRPr="00AB2B8B">
        <w:rPr>
          <w:rStyle w:val="StyleUnderline"/>
          <w:highlight w:val="yellow"/>
        </w:rPr>
        <w:t>2018 midterm elections</w:t>
      </w:r>
      <w:r w:rsidRPr="003B6AD6">
        <w:rPr>
          <w:sz w:val="16"/>
        </w:rPr>
        <w:t xml:space="preserve"> — </w:t>
      </w:r>
      <w:r w:rsidRPr="00AB2B8B">
        <w:rPr>
          <w:rStyle w:val="StyleUnderline"/>
          <w:highlight w:val="yellow"/>
        </w:rPr>
        <w:t>and few voters</w:t>
      </w:r>
      <w:r w:rsidRPr="003B6AD6">
        <w:rPr>
          <w:sz w:val="16"/>
        </w:rPr>
        <w:t xml:space="preserve"> but the most conservative </w:t>
      </w:r>
      <w:r w:rsidRPr="00AB2B8B">
        <w:rPr>
          <w:rStyle w:val="StyleUnderline"/>
          <w:highlight w:val="yellow"/>
        </w:rPr>
        <w:t>like to hear that their representatives</w:t>
      </w:r>
      <w:r w:rsidRPr="003B6AD6">
        <w:rPr>
          <w:sz w:val="16"/>
        </w:rPr>
        <w:t xml:space="preserve"> </w:t>
      </w:r>
      <w:r w:rsidRPr="00AB2B8B">
        <w:rPr>
          <w:rStyle w:val="StyleUnderline"/>
          <w:highlight w:val="yellow"/>
        </w:rPr>
        <w:t>voted to cut education funding,</w:t>
      </w:r>
      <w:r w:rsidRPr="003B6AD6">
        <w:rPr>
          <w:sz w:val="16"/>
        </w:rPr>
        <w:t xml:space="preserve"> Petrilli said.</w:t>
      </w:r>
    </w:p>
    <w:p w:rsidR="00B24127" w:rsidRPr="003B6AD6" w:rsidRDefault="00B24127" w:rsidP="00B24127">
      <w:pPr>
        <w:rPr>
          <w:rStyle w:val="StyleUnderline"/>
        </w:rPr>
      </w:pPr>
      <w:r w:rsidRPr="003B6AD6">
        <w:rPr>
          <w:sz w:val="16"/>
        </w:rPr>
        <w:t>“</w:t>
      </w:r>
      <w:r w:rsidRPr="00AB2B8B">
        <w:rPr>
          <w:rStyle w:val="Emphasis"/>
          <w:highlight w:val="yellow"/>
        </w:rPr>
        <w:t>It’s important symbolically</w:t>
      </w:r>
      <w:r w:rsidRPr="003B6AD6">
        <w:rPr>
          <w:sz w:val="16"/>
        </w:rPr>
        <w:t xml:space="preserve">, and the </w:t>
      </w:r>
      <w:r w:rsidRPr="003B6AD6">
        <w:rPr>
          <w:rStyle w:val="StyleUnderline"/>
        </w:rPr>
        <w:t>Republicans know they will pay a price if they make major cuts to education,” he said.</w:t>
      </w:r>
    </w:p>
    <w:p w:rsidR="00B24127" w:rsidRDefault="00B24127" w:rsidP="00B24127">
      <w:pPr>
        <w:pStyle w:val="Heading2"/>
      </w:pPr>
      <w:r>
        <w:t>School Lunches Link</w:t>
      </w:r>
    </w:p>
    <w:p w:rsidR="00B24127" w:rsidRDefault="00B24127" w:rsidP="00B24127">
      <w:pPr>
        <w:pStyle w:val="Heading3"/>
      </w:pPr>
      <w:r>
        <w:t>School Lunch Link---1NC</w:t>
      </w:r>
    </w:p>
    <w:p w:rsidR="00B24127" w:rsidRDefault="00B24127" w:rsidP="00B24127">
      <w:pPr>
        <w:pStyle w:val="Heading4"/>
      </w:pPr>
      <w:r>
        <w:t xml:space="preserve">School-lunch standards cause massive political backlash---empirics prove </w:t>
      </w:r>
    </w:p>
    <w:p w:rsidR="00B24127" w:rsidRDefault="00B24127" w:rsidP="00B24127">
      <w:r>
        <w:t xml:space="preserve">Nicholas </w:t>
      </w:r>
      <w:r w:rsidRPr="00A9625A">
        <w:rPr>
          <w:rStyle w:val="Style13ptBold"/>
        </w:rPr>
        <w:t>Confessore 14</w:t>
      </w:r>
      <w:r>
        <w:t>, NYT Journalist. 10/7/14, “How School Lunch Became the Latest Political Battleground” https://www.nytimes.com/2014/10/12/magazine/how-school-lunch-became-the-latest-political-battleground.html</w:t>
      </w:r>
    </w:p>
    <w:p w:rsidR="00B24127" w:rsidRPr="00A9625A" w:rsidRDefault="00B24127" w:rsidP="00B24127">
      <w:pPr>
        <w:rPr>
          <w:sz w:val="16"/>
        </w:rPr>
      </w:pPr>
      <w:r w:rsidRPr="00A9625A">
        <w:rPr>
          <w:sz w:val="16"/>
        </w:rPr>
        <w:t xml:space="preserve">But </w:t>
      </w:r>
      <w:r w:rsidRPr="00A9625A">
        <w:rPr>
          <w:rStyle w:val="StyleUnderline"/>
        </w:rPr>
        <w:t xml:space="preserve">as </w:t>
      </w:r>
      <w:r w:rsidRPr="00AB2B8B">
        <w:rPr>
          <w:rStyle w:val="StyleUnderline"/>
          <w:highlight w:val="yellow"/>
        </w:rPr>
        <w:t>the government began turning</w:t>
      </w:r>
      <w:r w:rsidRPr="00A9625A">
        <w:rPr>
          <w:rStyle w:val="StyleUnderline"/>
        </w:rPr>
        <w:t xml:space="preserve"> the </w:t>
      </w:r>
      <w:r w:rsidRPr="00AB2B8B">
        <w:rPr>
          <w:rStyle w:val="StyleUnderline"/>
          <w:highlight w:val="yellow"/>
        </w:rPr>
        <w:t>broad guidelines into specific rules</w:t>
      </w:r>
      <w:r w:rsidRPr="00A9625A">
        <w:rPr>
          <w:sz w:val="16"/>
        </w:rPr>
        <w:t xml:space="preserve"> — </w:t>
      </w:r>
      <w:r w:rsidRPr="00AB2B8B">
        <w:rPr>
          <w:rStyle w:val="StyleUnderline"/>
          <w:highlight w:val="yellow"/>
        </w:rPr>
        <w:t>specific rules</w:t>
      </w:r>
      <w:r w:rsidRPr="00A9625A">
        <w:rPr>
          <w:sz w:val="16"/>
        </w:rPr>
        <w:t xml:space="preserve"> with specific consequences for specific players — life became more difficult. </w:t>
      </w:r>
      <w:r w:rsidRPr="00A9625A">
        <w:rPr>
          <w:rStyle w:val="StyleUnderline"/>
        </w:rPr>
        <w:t xml:space="preserve">What began as a war on obesity </w:t>
      </w:r>
      <w:r w:rsidRPr="00AB2B8B">
        <w:rPr>
          <w:rStyle w:val="StyleUnderline"/>
          <w:highlight w:val="yellow"/>
        </w:rPr>
        <w:t xml:space="preserve">turned into </w:t>
      </w:r>
      <w:r w:rsidRPr="00AB2B8B">
        <w:rPr>
          <w:rStyle w:val="Emphasis"/>
          <w:highlight w:val="yellow"/>
        </w:rPr>
        <w:t>war among onetime allies</w:t>
      </w:r>
      <w:r w:rsidRPr="00AB2B8B">
        <w:rPr>
          <w:rStyle w:val="StyleUnderline"/>
          <w:highlight w:val="yellow"/>
        </w:rPr>
        <w:t xml:space="preserve">. Republicans </w:t>
      </w:r>
      <w:r w:rsidRPr="00A9625A">
        <w:rPr>
          <w:rStyle w:val="StyleUnderline"/>
        </w:rPr>
        <w:t xml:space="preserve">now </w:t>
      </w:r>
      <w:r w:rsidRPr="00AB2B8B">
        <w:rPr>
          <w:rStyle w:val="StyleUnderline"/>
          <w:highlight w:val="yellow"/>
        </w:rPr>
        <w:t>attack the new rules as a nanny-state intrusion</w:t>
      </w:r>
      <w:r w:rsidRPr="00A9625A">
        <w:rPr>
          <w:sz w:val="16"/>
        </w:rPr>
        <w:t xml:space="preserve"> by the finger-wagging first lady. </w:t>
      </w:r>
      <w:r w:rsidRPr="00AB2B8B">
        <w:rPr>
          <w:rStyle w:val="StyleUnderline"/>
          <w:highlight w:val="yellow"/>
        </w:rPr>
        <w:t>Food companies</w:t>
      </w:r>
      <w:r w:rsidRPr="00A9625A">
        <w:rPr>
          <w:rStyle w:val="StyleUnderline"/>
        </w:rPr>
        <w:t xml:space="preserve">, arguing that the new standards are too severe, have </w:t>
      </w:r>
      <w:r w:rsidRPr="00AB2B8B">
        <w:rPr>
          <w:rStyle w:val="StyleUnderline"/>
          <w:highlight w:val="yellow"/>
        </w:rPr>
        <w:t>spent millions</w:t>
      </w:r>
      <w:r w:rsidRPr="00A9625A">
        <w:rPr>
          <w:rStyle w:val="StyleUnderline"/>
        </w:rPr>
        <w:t xml:space="preserve"> of dollars </w:t>
      </w:r>
      <w:r w:rsidRPr="00AB2B8B">
        <w:rPr>
          <w:rStyle w:val="StyleUnderline"/>
          <w:highlight w:val="yellow"/>
        </w:rPr>
        <w:t>lobbying to</w:t>
      </w:r>
      <w:r w:rsidRPr="00A9625A">
        <w:rPr>
          <w:rStyle w:val="StyleUnderline"/>
        </w:rPr>
        <w:t xml:space="preserve"> slow or </w:t>
      </w:r>
      <w:r w:rsidRPr="00AB2B8B">
        <w:rPr>
          <w:rStyle w:val="StyleUnderline"/>
          <w:highlight w:val="yellow"/>
        </w:rPr>
        <w:t>change them</w:t>
      </w:r>
      <w:r w:rsidRPr="00A9625A">
        <w:rPr>
          <w:sz w:val="16"/>
        </w:rPr>
        <w:t>. Some students have voted with their forks, refusing to eat meals they say taste terrible.</w:t>
      </w:r>
    </w:p>
    <w:p w:rsidR="00B24127" w:rsidRPr="00A9625A" w:rsidRDefault="00B24127" w:rsidP="00B24127">
      <w:pPr>
        <w:rPr>
          <w:rStyle w:val="StyleUnderline"/>
        </w:rPr>
      </w:pPr>
      <w:r w:rsidRPr="00A9625A">
        <w:rPr>
          <w:sz w:val="16"/>
        </w:rPr>
        <w:t xml:space="preserve">Last summer, the School Nutrition Association dumped Matz. In the small world of Washington food lobbyists, the decision provoked unending gossip and speculation. Matz said little about the sudden turn, even to friends. “I was not happy,” Dorothy Caldwell recalled. Several longtime members pressed the association’s professional staff for more information with little luck, and the answer soon became clear to them: </w:t>
      </w:r>
      <w:r w:rsidRPr="00A9625A">
        <w:rPr>
          <w:rStyle w:val="StyleUnderline"/>
        </w:rPr>
        <w:t>The lunch ladies were taking sides, too.</w:t>
      </w:r>
    </w:p>
    <w:p w:rsidR="00B24127" w:rsidRDefault="00B24127" w:rsidP="00B24127">
      <w:pPr>
        <w:rPr>
          <w:sz w:val="16"/>
        </w:rPr>
      </w:pPr>
      <w:r w:rsidRPr="00A9625A">
        <w:rPr>
          <w:rStyle w:val="StyleUnderline"/>
        </w:rPr>
        <w:t>Today the School Nutrition Association is</w:t>
      </w:r>
      <w:r w:rsidRPr="00A9625A">
        <w:rPr>
          <w:sz w:val="16"/>
        </w:rPr>
        <w:t xml:space="preserve"> </w:t>
      </w:r>
      <w:r w:rsidRPr="00A9625A">
        <w:rPr>
          <w:rStyle w:val="StyleUnderline"/>
        </w:rPr>
        <w:t xml:space="preserve">Washington’s loudest and most public critic of the Healthy, Hunger-Free Kids Act. </w:t>
      </w:r>
      <w:r w:rsidRPr="00A9625A">
        <w:rPr>
          <w:sz w:val="16"/>
        </w:rPr>
        <w:t xml:space="preserve">Even as they claim to support the act, </w:t>
      </w:r>
      <w:r w:rsidRPr="00A9625A">
        <w:rPr>
          <w:rStyle w:val="StyleUnderline"/>
        </w:rPr>
        <w:t xml:space="preserve">the </w:t>
      </w:r>
      <w:r w:rsidRPr="00AB2B8B">
        <w:rPr>
          <w:rStyle w:val="StyleUnderline"/>
          <w:highlight w:val="yellow"/>
        </w:rPr>
        <w:t>lunch ladies have become</w:t>
      </w:r>
      <w:r w:rsidRPr="00A9625A">
        <w:rPr>
          <w:rStyle w:val="StyleUnderline"/>
        </w:rPr>
        <w:t xml:space="preserve"> the </w:t>
      </w:r>
      <w:r w:rsidRPr="00AB2B8B">
        <w:rPr>
          <w:rStyle w:val="StyleUnderline"/>
          <w:highlight w:val="yellow"/>
        </w:rPr>
        <w:t>shock troops in a</w:t>
      </w:r>
      <w:r w:rsidRPr="00A9625A">
        <w:rPr>
          <w:rStyle w:val="StyleUnderline"/>
        </w:rPr>
        <w:t xml:space="preserve"> sometimes </w:t>
      </w:r>
      <w:r w:rsidRPr="00AB2B8B">
        <w:rPr>
          <w:rStyle w:val="Emphasis"/>
          <w:highlight w:val="yellow"/>
        </w:rPr>
        <w:t>absurdly complex battle</w:t>
      </w:r>
      <w:r w:rsidRPr="00AB2B8B">
        <w:rPr>
          <w:rStyle w:val="StyleUnderline"/>
          <w:highlight w:val="yellow"/>
        </w:rPr>
        <w:t xml:space="preserve"> to roll back</w:t>
      </w:r>
      <w:r w:rsidRPr="00A9625A">
        <w:rPr>
          <w:rStyle w:val="StyleUnderline"/>
        </w:rPr>
        <w:t xml:space="preserve"> the </w:t>
      </w:r>
      <w:r w:rsidRPr="00AB2B8B">
        <w:rPr>
          <w:rStyle w:val="StyleUnderline"/>
          <w:highlight w:val="yellow"/>
        </w:rPr>
        <w:t>Obama’s</w:t>
      </w:r>
      <w:r w:rsidRPr="00A9625A">
        <w:rPr>
          <w:rStyle w:val="StyleUnderline"/>
        </w:rPr>
        <w:t xml:space="preserve"> administration’s </w:t>
      </w:r>
      <w:r w:rsidRPr="00AB2B8B">
        <w:rPr>
          <w:rStyle w:val="StyleUnderline"/>
          <w:highlight w:val="yellow"/>
        </w:rPr>
        <w:t>anti-obesity agenda</w:t>
      </w:r>
      <w:r w:rsidRPr="00A9625A">
        <w:rPr>
          <w:sz w:val="16"/>
        </w:rPr>
        <w:t xml:space="preserve">. </w:t>
      </w:r>
      <w:r w:rsidRPr="00A9625A">
        <w:rPr>
          <w:rStyle w:val="StyleUnderline"/>
        </w:rPr>
        <w:t xml:space="preserve">Some </w:t>
      </w:r>
      <w:r w:rsidRPr="00AB2B8B">
        <w:rPr>
          <w:rStyle w:val="StyleUnderline"/>
          <w:highlight w:val="yellow"/>
        </w:rPr>
        <w:t>Democrats</w:t>
      </w:r>
      <w:r w:rsidRPr="00A9625A">
        <w:rPr>
          <w:rStyle w:val="StyleUnderline"/>
        </w:rPr>
        <w:t xml:space="preserve"> in Congress </w:t>
      </w:r>
      <w:r w:rsidRPr="00AB2B8B">
        <w:rPr>
          <w:rStyle w:val="StyleUnderline"/>
          <w:highlight w:val="yellow"/>
        </w:rPr>
        <w:t xml:space="preserve">fear </w:t>
      </w:r>
      <w:r w:rsidRPr="00A9625A">
        <w:rPr>
          <w:rStyle w:val="StyleUnderline"/>
        </w:rPr>
        <w:t xml:space="preserve">that if </w:t>
      </w:r>
      <w:r w:rsidRPr="00AB2B8B">
        <w:rPr>
          <w:rStyle w:val="StyleUnderline"/>
          <w:highlight w:val="yellow"/>
        </w:rPr>
        <w:t>Republicans</w:t>
      </w:r>
      <w:r w:rsidRPr="00A9625A">
        <w:rPr>
          <w:rStyle w:val="StyleUnderline"/>
        </w:rPr>
        <w:t xml:space="preserve"> win control of the Senate this fall, Obama’s reform will be gutted within a year — and with it, the government’s single-best weapon against childhood obesity. “It’s a war of attrition at this point,”</w:t>
      </w:r>
      <w:r w:rsidRPr="00A9625A">
        <w:rPr>
          <w:sz w:val="16"/>
        </w:rPr>
        <w:t xml:space="preserve"> one congressional aide told me. “Right now we’re in that phase where you’re fighting a rear-guard action to hold on to as much territory as you can.”</w:t>
      </w:r>
    </w:p>
    <w:p w:rsidR="00B24127" w:rsidRDefault="00B24127" w:rsidP="00B24127"/>
    <w:p w:rsidR="00B24127" w:rsidRDefault="00B24127" w:rsidP="00B24127">
      <w:pPr>
        <w:pStyle w:val="Heading3"/>
      </w:pPr>
      <w:r>
        <w:t>School Lunch Link---2NC</w:t>
      </w:r>
    </w:p>
    <w:p w:rsidR="00B24127" w:rsidRDefault="00B24127" w:rsidP="00B24127">
      <w:pPr>
        <w:pStyle w:val="Heading4"/>
      </w:pPr>
      <w:r>
        <w:t xml:space="preserve">The plan embroils Trump in a huge political fight. School lunches were politicized during the Obama era leading to an absurdly complex political battle---that’s Confessore. Trump’s recent rollback of the regs proves he gets involved in the fight, and fiat means he loses which puts Trump on weak standing in the upcoming infrastructure fights. </w:t>
      </w:r>
    </w:p>
    <w:p w:rsidR="00B24127" w:rsidRDefault="00B24127" w:rsidP="00B24127">
      <w:pPr>
        <w:pStyle w:val="Heading4"/>
      </w:pPr>
      <w:r>
        <w:t>Trump wastes political capital fighting the plan</w:t>
      </w:r>
    </w:p>
    <w:p w:rsidR="00B24127" w:rsidRPr="007C2E96" w:rsidRDefault="00B24127" w:rsidP="00B24127">
      <w:r>
        <w:t xml:space="preserve">Erica </w:t>
      </w:r>
      <w:r w:rsidRPr="004B4075">
        <w:rPr>
          <w:rStyle w:val="Style13ptBold"/>
        </w:rPr>
        <w:t>Green 17</w:t>
      </w:r>
      <w:r>
        <w:t>, NYT Journalist. With Julie Davis. 5/1/17, “Trump Takes Aim at School Lunch Guidelines and a Girls’ Education Program” https://www.nytimes.com/2017/05/01/us/politics/nutrition-rules-school-lunches-michelle-obama.html</w:t>
      </w:r>
    </w:p>
    <w:p w:rsidR="00B24127" w:rsidRPr="004B4075" w:rsidRDefault="00B24127" w:rsidP="00B24127">
      <w:pPr>
        <w:rPr>
          <w:sz w:val="16"/>
        </w:rPr>
      </w:pPr>
      <w:r w:rsidRPr="004B4075">
        <w:rPr>
          <w:sz w:val="16"/>
        </w:rPr>
        <w:t xml:space="preserve">WASHINGTON — The </w:t>
      </w:r>
      <w:r w:rsidRPr="00AB2B8B">
        <w:rPr>
          <w:rStyle w:val="StyleUnderline"/>
          <w:highlight w:val="yellow"/>
        </w:rPr>
        <w:t>Trump</w:t>
      </w:r>
      <w:r w:rsidRPr="004B4075">
        <w:rPr>
          <w:sz w:val="16"/>
        </w:rPr>
        <w:t xml:space="preserve"> administration </w:t>
      </w:r>
      <w:r w:rsidRPr="00AB2B8B">
        <w:rPr>
          <w:rStyle w:val="StyleUnderline"/>
          <w:highlight w:val="yellow"/>
        </w:rPr>
        <w:t>took aim</w:t>
      </w:r>
      <w:r w:rsidRPr="004B4075">
        <w:rPr>
          <w:sz w:val="16"/>
        </w:rPr>
        <w:t xml:space="preserve"> Monday </w:t>
      </w:r>
      <w:r w:rsidRPr="00AB2B8B">
        <w:rPr>
          <w:rStyle w:val="StyleUnderline"/>
          <w:highlight w:val="yellow"/>
        </w:rPr>
        <w:t>at</w:t>
      </w:r>
      <w:r w:rsidRPr="004B4075">
        <w:rPr>
          <w:sz w:val="16"/>
        </w:rPr>
        <w:t xml:space="preserve"> two </w:t>
      </w:r>
      <w:r w:rsidRPr="00AB2B8B">
        <w:rPr>
          <w:rStyle w:val="StyleUnderline"/>
          <w:highlight w:val="yellow"/>
        </w:rPr>
        <w:t>signature programs of</w:t>
      </w:r>
      <w:r w:rsidRPr="004B4075">
        <w:rPr>
          <w:sz w:val="16"/>
        </w:rPr>
        <w:t xml:space="preserve"> the former first lady </w:t>
      </w:r>
      <w:r w:rsidRPr="00AB2B8B">
        <w:rPr>
          <w:rStyle w:val="StyleUnderline"/>
          <w:highlight w:val="yellow"/>
        </w:rPr>
        <w:t>Michelle</w:t>
      </w:r>
      <w:r w:rsidRPr="004B4075">
        <w:rPr>
          <w:sz w:val="16"/>
        </w:rPr>
        <w:t xml:space="preserve"> Obama, </w:t>
      </w:r>
      <w:r w:rsidRPr="00AB2B8B">
        <w:rPr>
          <w:rStyle w:val="Emphasis"/>
          <w:highlight w:val="yellow"/>
        </w:rPr>
        <w:t>rolling back her efforts to promote healthy school lunches</w:t>
      </w:r>
      <w:r w:rsidRPr="004B4075">
        <w:rPr>
          <w:sz w:val="16"/>
        </w:rPr>
        <w:t xml:space="preserve"> nationwide and potentially rebranding her program to educate adolescent girls abroad.</w:t>
      </w:r>
    </w:p>
    <w:p w:rsidR="00B24127" w:rsidRPr="004B4075" w:rsidRDefault="00B24127" w:rsidP="00B24127">
      <w:pPr>
        <w:rPr>
          <w:rStyle w:val="StyleUnderline"/>
        </w:rPr>
      </w:pPr>
      <w:r w:rsidRPr="004B4075">
        <w:rPr>
          <w:rStyle w:val="StyleUnderline"/>
        </w:rPr>
        <w:t>Agriculture Secretary Sonny Perdue announced that school meals would no longer have to meet some requirements connected with Mrs. Obama’s initiative to combat childhood obesity by overhauling the nation’s school menus.</w:t>
      </w:r>
    </w:p>
    <w:p w:rsidR="00B24127" w:rsidRPr="004B4075" w:rsidRDefault="00B24127" w:rsidP="00B24127">
      <w:pPr>
        <w:rPr>
          <w:sz w:val="16"/>
        </w:rPr>
      </w:pPr>
      <w:r w:rsidRPr="004B4075">
        <w:rPr>
          <w:sz w:val="16"/>
        </w:rPr>
        <w:t>The nutrition regulations were part of the Healthy, Hunger-Free Kids Act of 2010 and were advocated by Mrs. Obama’s “Let’s Move” campaign. For the last five years, schools have been required to reduce the amount of calories, fat and sodium in their cafeterias and increase offerings of whole grains, fruits and vegetables, and nonfat milk to the roughly 32 million students who receive federally subsidized meals.</w:t>
      </w:r>
    </w:p>
    <w:p w:rsidR="00B24127" w:rsidRPr="004B4075" w:rsidRDefault="00B24127" w:rsidP="00B24127">
      <w:pPr>
        <w:rPr>
          <w:sz w:val="16"/>
        </w:rPr>
      </w:pPr>
      <w:r w:rsidRPr="004B4075">
        <w:rPr>
          <w:sz w:val="16"/>
        </w:rPr>
        <w:t>Beginning next school year, schools can request an exemption from the whole grain requirements and delay the sodium mandate. They will also be able to serve 1 percent flavored milk instead of nonfat.</w:t>
      </w:r>
    </w:p>
    <w:p w:rsidR="00B24127" w:rsidRPr="004B4075" w:rsidRDefault="00B24127" w:rsidP="00B24127">
      <w:pPr>
        <w:rPr>
          <w:rStyle w:val="Emphasis"/>
        </w:rPr>
      </w:pPr>
      <w:r w:rsidRPr="004B4075">
        <w:rPr>
          <w:sz w:val="16"/>
        </w:rPr>
        <w:t xml:space="preserve">Mr. </w:t>
      </w:r>
      <w:r w:rsidRPr="00AB2B8B">
        <w:rPr>
          <w:rStyle w:val="StyleUnderline"/>
          <w:highlight w:val="yellow"/>
        </w:rPr>
        <w:t>Perdue said the</w:t>
      </w:r>
      <w:r w:rsidRPr="004B4075">
        <w:rPr>
          <w:sz w:val="16"/>
        </w:rPr>
        <w:t xml:space="preserve"> Obama-era </w:t>
      </w:r>
      <w:r w:rsidRPr="004B4075">
        <w:rPr>
          <w:rStyle w:val="StyleUnderline"/>
        </w:rPr>
        <w:t>rules</w:t>
      </w:r>
      <w:r w:rsidRPr="004B4075">
        <w:rPr>
          <w:sz w:val="16"/>
        </w:rPr>
        <w:t xml:space="preserve"> had </w:t>
      </w:r>
      <w:r w:rsidRPr="004B4075">
        <w:rPr>
          <w:rStyle w:val="StyleUnderline"/>
        </w:rPr>
        <w:t>resulted in increased costs</w:t>
      </w:r>
      <w:r w:rsidRPr="004B4075">
        <w:rPr>
          <w:sz w:val="16"/>
        </w:rPr>
        <w:t xml:space="preserve"> </w:t>
      </w:r>
      <w:r w:rsidRPr="004B4075">
        <w:rPr>
          <w:rStyle w:val="StyleUnderline"/>
        </w:rPr>
        <w:t xml:space="preserve">for school districts and declining participation in the federal school lunch program. He said </w:t>
      </w:r>
      <w:r w:rsidRPr="00AB2B8B">
        <w:rPr>
          <w:rStyle w:val="StyleUnderline"/>
          <w:highlight w:val="yellow"/>
        </w:rPr>
        <w:t>relaxing the rules was part of the</w:t>
      </w:r>
      <w:r w:rsidRPr="004B4075">
        <w:rPr>
          <w:rStyle w:val="StyleUnderline"/>
        </w:rPr>
        <w:t xml:space="preserve"> administration’s </w:t>
      </w:r>
      <w:r w:rsidRPr="00AB2B8B">
        <w:rPr>
          <w:rStyle w:val="StyleUnderline"/>
          <w:highlight w:val="yellow"/>
        </w:rPr>
        <w:t xml:space="preserve">effort </w:t>
      </w:r>
      <w:r w:rsidRPr="00AB2B8B">
        <w:rPr>
          <w:rStyle w:val="Emphasis"/>
          <w:highlight w:val="yellow"/>
        </w:rPr>
        <w:t>to “make school meals great again.”</w:t>
      </w:r>
    </w:p>
    <w:p w:rsidR="00B24127" w:rsidRPr="004B4075" w:rsidRDefault="00B24127" w:rsidP="00B24127">
      <w:pPr>
        <w:rPr>
          <w:sz w:val="16"/>
        </w:rPr>
      </w:pPr>
      <w:r w:rsidRPr="004B4075">
        <w:rPr>
          <w:sz w:val="16"/>
        </w:rPr>
        <w:t>“If kids aren’t eating the food, and it’s ending up in the trash, they aren’t getting any nutrition — thus undermining the intent of the program,” said Mr. Perdue, who announced the changes with a signed proclamation on Monday after having lunch with students at Catoctin Elementary School in Leesburg, Va. Mr. Perdue, a former governor of Georgia, was just confirmed last week.</w:t>
      </w:r>
    </w:p>
    <w:p w:rsidR="00B24127" w:rsidRPr="004B4075" w:rsidRDefault="00B24127" w:rsidP="00B24127">
      <w:pPr>
        <w:rPr>
          <w:sz w:val="16"/>
        </w:rPr>
      </w:pPr>
      <w:r w:rsidRPr="00AB2B8B">
        <w:rPr>
          <w:rStyle w:val="StyleUnderline"/>
          <w:highlight w:val="yellow"/>
        </w:rPr>
        <w:t>Nutrition advocates said the move by</w:t>
      </w:r>
      <w:r w:rsidRPr="004B4075">
        <w:rPr>
          <w:rStyle w:val="StyleUnderline"/>
        </w:rPr>
        <w:t xml:space="preserve"> </w:t>
      </w:r>
      <w:r w:rsidRPr="004B4075">
        <w:rPr>
          <w:sz w:val="16"/>
        </w:rPr>
        <w:t xml:space="preserve">the </w:t>
      </w:r>
      <w:r w:rsidRPr="00AB2B8B">
        <w:rPr>
          <w:rStyle w:val="StyleUnderline"/>
          <w:highlight w:val="yellow"/>
        </w:rPr>
        <w:t>Trump</w:t>
      </w:r>
      <w:r w:rsidRPr="004B4075">
        <w:rPr>
          <w:sz w:val="16"/>
        </w:rPr>
        <w:t xml:space="preserve"> administration </w:t>
      </w:r>
      <w:r w:rsidRPr="00AB2B8B">
        <w:rPr>
          <w:rStyle w:val="StyleUnderline"/>
          <w:highlight w:val="yellow"/>
        </w:rPr>
        <w:t>was shortsighted</w:t>
      </w:r>
      <w:r w:rsidRPr="004B4075">
        <w:rPr>
          <w:sz w:val="16"/>
        </w:rPr>
        <w:t>.</w:t>
      </w:r>
    </w:p>
    <w:p w:rsidR="00B24127" w:rsidRDefault="00B24127" w:rsidP="00B24127">
      <w:pPr>
        <w:pStyle w:val="Heading4"/>
      </w:pPr>
      <w:r>
        <w:t>The plan is unpopular---past votes prove</w:t>
      </w:r>
    </w:p>
    <w:p w:rsidR="00B24127" w:rsidRPr="007C2E96" w:rsidRDefault="00B24127" w:rsidP="00B24127">
      <w:r>
        <w:t xml:space="preserve">Erin </w:t>
      </w:r>
      <w:r w:rsidRPr="007C2E96">
        <w:rPr>
          <w:rStyle w:val="Style13ptBold"/>
        </w:rPr>
        <w:t>Mundahl 17</w:t>
      </w:r>
      <w:r>
        <w:t>, Reporter for Insidesources. 1/31/17, “GOP Congress Prepares to Roll Back School Lunch Changes” http://www.insidesources.com/gop-congress-prepares-roll-back-school-lunch-changes/</w:t>
      </w:r>
    </w:p>
    <w:p w:rsidR="00B24127" w:rsidRDefault="00B24127" w:rsidP="00B24127">
      <w:r>
        <w:t>Is it time to make school lunch great again?</w:t>
      </w:r>
    </w:p>
    <w:p w:rsidR="00B24127" w:rsidRPr="007C2E96" w:rsidRDefault="00B24127" w:rsidP="00B24127">
      <w:pPr>
        <w:rPr>
          <w:sz w:val="16"/>
        </w:rPr>
      </w:pPr>
      <w:r w:rsidRPr="007C2E96">
        <w:rPr>
          <w:sz w:val="16"/>
        </w:rPr>
        <w:t xml:space="preserve">Newly-elected President Donald </w:t>
      </w:r>
      <w:r w:rsidRPr="00AB2B8B">
        <w:rPr>
          <w:rStyle w:val="StyleUnderline"/>
          <w:highlight w:val="yellow"/>
        </w:rPr>
        <w:t>Trump</w:t>
      </w:r>
      <w:r w:rsidRPr="007C2E96">
        <w:rPr>
          <w:sz w:val="16"/>
        </w:rPr>
        <w:t xml:space="preserve"> has already </w:t>
      </w:r>
      <w:r w:rsidRPr="00AB2B8B">
        <w:rPr>
          <w:rStyle w:val="StyleUnderline"/>
          <w:highlight w:val="yellow"/>
        </w:rPr>
        <w:t>used his</w:t>
      </w:r>
      <w:r w:rsidRPr="007C2E96">
        <w:rPr>
          <w:sz w:val="16"/>
        </w:rPr>
        <w:t xml:space="preserve"> executive order </w:t>
      </w:r>
      <w:r w:rsidRPr="00AB2B8B">
        <w:rPr>
          <w:rStyle w:val="StyleUnderline"/>
          <w:highlight w:val="yellow"/>
        </w:rPr>
        <w:t>authority to gut several landmark laws of the Obama administration</w:t>
      </w:r>
      <w:r w:rsidRPr="007C2E96">
        <w:rPr>
          <w:sz w:val="16"/>
        </w:rPr>
        <w:t xml:space="preserve">, including approving the Keystone and Dakota Access Pipelines, and issuing a directive on the Affordable Care Act. Members of </w:t>
      </w:r>
      <w:r w:rsidRPr="00AB2B8B">
        <w:rPr>
          <w:rStyle w:val="StyleUnderline"/>
          <w:highlight w:val="yellow"/>
        </w:rPr>
        <w:t>the Freedom Caucus are hoping</w:t>
      </w:r>
      <w:r w:rsidRPr="007C2E96">
        <w:rPr>
          <w:rStyle w:val="StyleUnderline"/>
        </w:rPr>
        <w:t xml:space="preserve"> that </w:t>
      </w:r>
      <w:r w:rsidRPr="00AB2B8B">
        <w:rPr>
          <w:rStyle w:val="StyleUnderline"/>
          <w:highlight w:val="yellow"/>
        </w:rPr>
        <w:t>he will</w:t>
      </w:r>
      <w:r w:rsidRPr="007C2E96">
        <w:rPr>
          <w:rStyle w:val="StyleUnderline"/>
        </w:rPr>
        <w:t xml:space="preserve"> </w:t>
      </w:r>
      <w:r w:rsidRPr="00AB2B8B">
        <w:rPr>
          <w:rStyle w:val="StyleUnderline"/>
          <w:highlight w:val="yellow"/>
        </w:rPr>
        <w:t>add</w:t>
      </w:r>
      <w:r w:rsidRPr="007C2E96">
        <w:rPr>
          <w:rStyle w:val="StyleUnderline"/>
        </w:rPr>
        <w:t xml:space="preserve"> another repeal to his plate–</w:t>
      </w:r>
      <w:r w:rsidRPr="00AB2B8B">
        <w:rPr>
          <w:rStyle w:val="Emphasis"/>
          <w:highlight w:val="yellow"/>
        </w:rPr>
        <w:t>school lunch</w:t>
      </w:r>
      <w:r w:rsidRPr="007C2E96">
        <w:rPr>
          <w:rStyle w:val="StyleUnderline"/>
        </w:rPr>
        <w:t xml:space="preserve">. </w:t>
      </w:r>
      <w:r w:rsidRPr="007C2E96">
        <w:rPr>
          <w:sz w:val="16"/>
        </w:rPr>
        <w:t>Rep. Mark Meadows, chairman of the House Freedom Caucus, called for a repeal of elements of the Healthy Hunger-Free Kids Act of 2010 as part of a plan of action for Trump’s first 100 days in office.</w:t>
      </w:r>
    </w:p>
    <w:p w:rsidR="00B24127" w:rsidRPr="007C2E96" w:rsidRDefault="00B24127" w:rsidP="00B24127">
      <w:pPr>
        <w:rPr>
          <w:sz w:val="16"/>
        </w:rPr>
      </w:pPr>
      <w:r w:rsidRPr="007C2E96">
        <w:rPr>
          <w:sz w:val="16"/>
        </w:rPr>
        <w:t>“The regulations have proven to be burdensome and unworkable for schools to implement,” reads the Freedom Caucus report. “Schools are throwing food away that students are not eating.”</w:t>
      </w:r>
    </w:p>
    <w:p w:rsidR="00B24127" w:rsidRPr="007C2E96" w:rsidRDefault="00B24127" w:rsidP="00B24127">
      <w:pPr>
        <w:rPr>
          <w:sz w:val="16"/>
        </w:rPr>
      </w:pPr>
      <w:r w:rsidRPr="007C2E96">
        <w:rPr>
          <w:sz w:val="16"/>
        </w:rPr>
        <w:t>Passed in 2010, the Healthy Hunger-Free Kids Act was part of then-First Lady Michelle Obama’s push to curb childhood obesity. It took effect in 2012, when the U.S. Department of Agriculture, which manages the subsidized school lunch program, began mandating that children take either a fruit or vegetable whether they wanted to eat it or not. Although the program missed a Congressional renewal deadline in September 2015, it remains in effect.</w:t>
      </w:r>
    </w:p>
    <w:p w:rsidR="00B24127" w:rsidRPr="007C2E96" w:rsidRDefault="00B24127" w:rsidP="00B24127">
      <w:pPr>
        <w:rPr>
          <w:sz w:val="16"/>
        </w:rPr>
      </w:pPr>
      <w:r w:rsidRPr="007C2E96">
        <w:rPr>
          <w:sz w:val="16"/>
        </w:rPr>
        <w:t>The understandable result of forced vegetable selection has been a massive increase in food waste. A 2015 report compared rates of fruit and vegetable selection, consumption, and waste by elementary school students before and after the requirements. The study found that while children were slightly more likely to take a fruit or vegetable, these healthy servings were also more likely to end up in the trash.</w:t>
      </w:r>
    </w:p>
    <w:p w:rsidR="00B24127" w:rsidRPr="007C2E96" w:rsidRDefault="00B24127" w:rsidP="00B24127">
      <w:pPr>
        <w:rPr>
          <w:sz w:val="16"/>
        </w:rPr>
      </w:pPr>
      <w:r w:rsidRPr="007C2E96">
        <w:rPr>
          <w:sz w:val="16"/>
        </w:rPr>
        <w:t>“In a recent survey completed by 240 school nutrition directors, more than 80% subjectively reported an increase in the amount of [fruits and vegetables] (especially vegetables) wasted by students,” the researchers wrote.</w:t>
      </w:r>
    </w:p>
    <w:p w:rsidR="00B24127" w:rsidRPr="007C2E96" w:rsidRDefault="00B24127" w:rsidP="00B24127">
      <w:pPr>
        <w:rPr>
          <w:sz w:val="16"/>
        </w:rPr>
      </w:pPr>
      <w:r w:rsidRPr="007C2E96">
        <w:rPr>
          <w:sz w:val="16"/>
        </w:rPr>
        <w:t>“Children consumed fewer [fruits and vegetables] and wasted more [fruits and vegetables] during the school year immediately following implementation of the USDA rule that required them to take one fruit or vegetable at lunch,” they concluded.</w:t>
      </w:r>
    </w:p>
    <w:p w:rsidR="00B24127" w:rsidRPr="007C2E96" w:rsidRDefault="00B24127" w:rsidP="00B24127">
      <w:pPr>
        <w:rPr>
          <w:sz w:val="16"/>
        </w:rPr>
      </w:pPr>
      <w:r w:rsidRPr="007C2E96">
        <w:rPr>
          <w:sz w:val="16"/>
        </w:rPr>
        <w:t>The increased waste had a noticeable effect on school budgets. In September 2016, the American School Superintendents Association wrote to the Senate asking for increased flexibility</w:t>
      </w:r>
    </w:p>
    <w:p w:rsidR="00B24127" w:rsidRPr="007C2E96" w:rsidRDefault="00B24127" w:rsidP="00B24127">
      <w:pPr>
        <w:rPr>
          <w:sz w:val="16"/>
        </w:rPr>
      </w:pPr>
      <w:r w:rsidRPr="007C2E96">
        <w:rPr>
          <w:sz w:val="16"/>
        </w:rPr>
        <w:t>“Our requests of the reauthorization, and those of many of our partners at other associations, were for flexibility from the nutrition standards in four buckets: fruits and vegetables, whole grains, sodium and competitive food,” wrote AASA Senior Legislative Analyst Leslie Finnan.</w:t>
      </w:r>
    </w:p>
    <w:p w:rsidR="00B24127" w:rsidRPr="007C2E96" w:rsidRDefault="00B24127" w:rsidP="00B24127">
      <w:pPr>
        <w:rPr>
          <w:sz w:val="16"/>
        </w:rPr>
      </w:pPr>
      <w:r w:rsidRPr="007C2E96">
        <w:rPr>
          <w:rStyle w:val="StyleUnderline"/>
        </w:rPr>
        <w:t xml:space="preserve">By the end of Obama’s presidency, </w:t>
      </w:r>
      <w:r w:rsidRPr="00AB2B8B">
        <w:rPr>
          <w:rStyle w:val="StyleUnderline"/>
          <w:highlight w:val="yellow"/>
        </w:rPr>
        <w:t>the</w:t>
      </w:r>
      <w:r w:rsidRPr="007C2E96">
        <w:rPr>
          <w:rStyle w:val="StyleUnderline"/>
        </w:rPr>
        <w:t xml:space="preserve"> seemingly innocuous </w:t>
      </w:r>
      <w:r w:rsidRPr="00AB2B8B">
        <w:rPr>
          <w:rStyle w:val="StyleUnderline"/>
          <w:highlight w:val="yellow"/>
        </w:rPr>
        <w:t xml:space="preserve">proposal had become </w:t>
      </w:r>
      <w:r w:rsidRPr="00AB2B8B">
        <w:rPr>
          <w:rStyle w:val="Emphasis"/>
          <w:highlight w:val="yellow"/>
        </w:rPr>
        <w:t>widely disliked</w:t>
      </w:r>
      <w:r w:rsidRPr="007C2E96">
        <w:rPr>
          <w:rStyle w:val="StyleUnderline"/>
        </w:rPr>
        <w:t xml:space="preserve"> by both students and administrators</w:t>
      </w:r>
      <w:r w:rsidRPr="007C2E96">
        <w:rPr>
          <w:sz w:val="16"/>
        </w:rPr>
        <w:t xml:space="preserve">. </w:t>
      </w:r>
      <w:r w:rsidRPr="00AB2B8B">
        <w:rPr>
          <w:rStyle w:val="StyleUnderline"/>
          <w:highlight w:val="yellow"/>
        </w:rPr>
        <w:t xml:space="preserve">A bill to improve the recommendations </w:t>
      </w:r>
      <w:r w:rsidRPr="00AB2B8B">
        <w:rPr>
          <w:rStyle w:val="Emphasis"/>
          <w:highlight w:val="yellow"/>
        </w:rPr>
        <w:t>stalled in a House committee</w:t>
      </w:r>
      <w:r w:rsidRPr="007C2E96">
        <w:rPr>
          <w:rStyle w:val="StyleUnderline"/>
        </w:rPr>
        <w:t xml:space="preserve"> late last year </w:t>
      </w:r>
      <w:r w:rsidRPr="00AB2B8B">
        <w:rPr>
          <w:rStyle w:val="StyleUnderline"/>
          <w:highlight w:val="yellow"/>
        </w:rPr>
        <w:t>and reauthorization</w:t>
      </w:r>
      <w:r w:rsidRPr="007C2E96">
        <w:rPr>
          <w:rStyle w:val="StyleUnderline"/>
        </w:rPr>
        <w:t xml:space="preserve"> of the requirements </w:t>
      </w:r>
      <w:r w:rsidRPr="00AB2B8B">
        <w:rPr>
          <w:rStyle w:val="Emphasis"/>
          <w:highlight w:val="yellow"/>
        </w:rPr>
        <w:t>failed to pass</w:t>
      </w:r>
      <w:r w:rsidRPr="007C2E96">
        <w:rPr>
          <w:rStyle w:val="StyleUnderline"/>
        </w:rPr>
        <w:t xml:space="preserve"> last year</w:t>
      </w:r>
      <w:r w:rsidRPr="007C2E96">
        <w:rPr>
          <w:sz w:val="16"/>
        </w:rPr>
        <w:t>, leaving the program essentially unchanged.</w:t>
      </w:r>
    </w:p>
    <w:p w:rsidR="00B24127" w:rsidRPr="007C2E96" w:rsidRDefault="00B24127" w:rsidP="00B24127">
      <w:pPr>
        <w:rPr>
          <w:sz w:val="16"/>
        </w:rPr>
      </w:pPr>
      <w:r w:rsidRPr="007C2E96">
        <w:rPr>
          <w:sz w:val="16"/>
        </w:rPr>
        <w:t>With the start of the Trump administration, it looks like the program’s days may be numbered. As with other portions of the Let’s Move program, the status of the school lunch directives remains unclear. According to her LinkedIn profile, Debra Eschmeyer remains the executive director of the program and a White House Nutrition policy adviser. However, the program’s website has not been updated since a blog post on January 4, 2017 and Rep. Meadows put the Healthy, Hunger-Free Kids Act first on his list of programs to repeal.</w:t>
      </w:r>
    </w:p>
    <w:p w:rsidR="00B24127" w:rsidRPr="007C2E96" w:rsidRDefault="00B24127" w:rsidP="00B24127">
      <w:pPr>
        <w:rPr>
          <w:sz w:val="16"/>
        </w:rPr>
      </w:pPr>
      <w:r w:rsidRPr="007C2E96">
        <w:rPr>
          <w:sz w:val="16"/>
        </w:rPr>
        <w:t>A query to Meadows’ office about legislative action to repeal the act had not been answered by press time.</w:t>
      </w:r>
    </w:p>
    <w:p w:rsidR="00B24127" w:rsidRDefault="00B24127" w:rsidP="00B24127">
      <w:pPr>
        <w:pStyle w:val="Heading4"/>
      </w:pPr>
      <w:r>
        <w:t>School lunches are highly politicized</w:t>
      </w:r>
    </w:p>
    <w:p w:rsidR="00B24127" w:rsidRPr="00A9625A" w:rsidRDefault="00B24127" w:rsidP="00B24127">
      <w:r>
        <w:t xml:space="preserve">Savannah </w:t>
      </w:r>
      <w:r w:rsidRPr="00A9625A">
        <w:rPr>
          <w:rStyle w:val="Style13ptBold"/>
        </w:rPr>
        <w:t>Smith 17</w:t>
      </w:r>
      <w:r>
        <w:t>, Jouralist for The Goldwater. 1/7/17, “Michelle Obama Engages In Last Minute Efforts To Further Politicize Food Policy Issues” http://thegoldwater.com/news/976-Michelle-Obama-Engages-In-Last-Minute-Efforts-To-Further-Politicize-Food-Policy-Issues</w:t>
      </w:r>
    </w:p>
    <w:p w:rsidR="00B24127" w:rsidRPr="007C2E96" w:rsidRDefault="00B24127" w:rsidP="00B24127">
      <w:pPr>
        <w:rPr>
          <w:sz w:val="16"/>
        </w:rPr>
      </w:pPr>
      <w:r w:rsidRPr="00AB2B8B">
        <w:rPr>
          <w:rStyle w:val="StyleUnderline"/>
          <w:highlight w:val="yellow"/>
        </w:rPr>
        <w:t>Michelle</w:t>
      </w:r>
      <w:r w:rsidRPr="007C2E96">
        <w:rPr>
          <w:rStyle w:val="StyleUnderline"/>
        </w:rPr>
        <w:t xml:space="preserve"> Obama </w:t>
      </w:r>
      <w:r w:rsidRPr="00AB2B8B">
        <w:rPr>
          <w:rStyle w:val="StyleUnderline"/>
          <w:highlight w:val="yellow"/>
        </w:rPr>
        <w:t>appeared in a</w:t>
      </w:r>
      <w:r w:rsidRPr="007C2E96">
        <w:rPr>
          <w:rStyle w:val="StyleUnderline"/>
        </w:rPr>
        <w:t xml:space="preserve"> television </w:t>
      </w:r>
      <w:r w:rsidRPr="00AB2B8B">
        <w:rPr>
          <w:rStyle w:val="StyleUnderline"/>
          <w:highlight w:val="yellow"/>
        </w:rPr>
        <w:t>commercial</w:t>
      </w:r>
      <w:r w:rsidRPr="007C2E96">
        <w:rPr>
          <w:rStyle w:val="StyleUnderline"/>
        </w:rPr>
        <w:t xml:space="preserve"> launched this week </w:t>
      </w:r>
      <w:r w:rsidRPr="00AB2B8B">
        <w:rPr>
          <w:rStyle w:val="StyleUnderline"/>
          <w:highlight w:val="yellow"/>
        </w:rPr>
        <w:t>supporting</w:t>
      </w:r>
      <w:r w:rsidRPr="007C2E96">
        <w:rPr>
          <w:rStyle w:val="StyleUnderline"/>
        </w:rPr>
        <w:t xml:space="preserve"> the new so-called anti-hunger campaign by </w:t>
      </w:r>
      <w:r w:rsidRPr="007C2E96">
        <w:rPr>
          <w:rStyle w:val="Emphasis"/>
        </w:rPr>
        <w:t>Food Policy Action Education Fund</w:t>
      </w:r>
      <w:r w:rsidRPr="007C2E96">
        <w:rPr>
          <w:rStyle w:val="StyleUnderline"/>
        </w:rPr>
        <w:t>, the</w:t>
      </w:r>
      <w:r w:rsidRPr="007C2E96">
        <w:rPr>
          <w:sz w:val="16"/>
        </w:rPr>
        <w:t xml:space="preserve"> sister organization of Food Policy Action (</w:t>
      </w:r>
      <w:r w:rsidRPr="00AB2B8B">
        <w:rPr>
          <w:rStyle w:val="StyleUnderline"/>
          <w:highlight w:val="yellow"/>
        </w:rPr>
        <w:t>FPA</w:t>
      </w:r>
      <w:r w:rsidRPr="007C2E96">
        <w:rPr>
          <w:sz w:val="16"/>
        </w:rPr>
        <w:t>).</w:t>
      </w:r>
    </w:p>
    <w:p w:rsidR="00B24127" w:rsidRPr="007C2E96" w:rsidRDefault="00B24127" w:rsidP="00B24127">
      <w:pPr>
        <w:rPr>
          <w:sz w:val="16"/>
        </w:rPr>
      </w:pPr>
      <w:r w:rsidRPr="007C2E96">
        <w:rPr>
          <w:sz w:val="16"/>
        </w:rPr>
        <w:t xml:space="preserve">The problem according to Jeff Stier, director of risk analysis of the National Center for Public Policy Research, </w:t>
      </w:r>
      <w:r w:rsidRPr="00AB2B8B">
        <w:rPr>
          <w:rStyle w:val="Emphasis"/>
          <w:highlight w:val="yellow"/>
        </w:rPr>
        <w:t>the FPA is</w:t>
      </w:r>
      <w:r w:rsidRPr="007C2E96">
        <w:rPr>
          <w:sz w:val="16"/>
        </w:rPr>
        <w:t xml:space="preserve"> much </w:t>
      </w:r>
      <w:r w:rsidRPr="00AB2B8B">
        <w:rPr>
          <w:rStyle w:val="Emphasis"/>
          <w:highlight w:val="yellow"/>
        </w:rPr>
        <w:t>too politicized</w:t>
      </w:r>
      <w:r w:rsidRPr="007C2E96">
        <w:rPr>
          <w:sz w:val="16"/>
        </w:rPr>
        <w:t xml:space="preserve"> and a big apologist for liberal policies that instead of just focusing on solving hunger and nutrition problems, the FPA is more </w:t>
      </w:r>
      <w:r w:rsidRPr="007C2E96">
        <w:rPr>
          <w:rStyle w:val="StyleUnderline"/>
        </w:rPr>
        <w:t xml:space="preserve">interested and preoccupied with </w:t>
      </w:r>
      <w:r w:rsidRPr="00AB2B8B">
        <w:rPr>
          <w:rStyle w:val="StyleUnderline"/>
          <w:highlight w:val="yellow"/>
        </w:rPr>
        <w:t xml:space="preserve">supporting </w:t>
      </w:r>
      <w:r w:rsidRPr="00AB2B8B">
        <w:rPr>
          <w:rStyle w:val="Emphasis"/>
          <w:highlight w:val="yellow"/>
        </w:rPr>
        <w:t>big government programs</w:t>
      </w:r>
      <w:r w:rsidRPr="007C2E96">
        <w:rPr>
          <w:rStyle w:val="StyleUnderline"/>
        </w:rPr>
        <w:t xml:space="preserve"> with high interventionist </w:t>
      </w:r>
      <w:r w:rsidRPr="007C2E96">
        <w:rPr>
          <w:sz w:val="16"/>
        </w:rPr>
        <w:t>approach like mandatory GMO labeling, so-called 'sustainable' farming, raising the minimum wage to $15 per hour for most workers by 2020 that will only succeed in increasing the cost of food- programs that will affect the hungry the most as they will likely end up even hungrier.</w:t>
      </w:r>
    </w:p>
    <w:p w:rsidR="00B24127" w:rsidRPr="007C2E96" w:rsidRDefault="00B24127" w:rsidP="00B24127">
      <w:pPr>
        <w:rPr>
          <w:sz w:val="16"/>
        </w:rPr>
      </w:pPr>
      <w:r w:rsidRPr="007C2E96">
        <w:rPr>
          <w:sz w:val="16"/>
        </w:rPr>
        <w:t>Stier said that Michelle is setting a dangerous precedent by aligning with a radically left-wing activist group because they are politicizing an issue that should be above politics in the first place.</w:t>
      </w:r>
    </w:p>
    <w:p w:rsidR="00B24127" w:rsidRPr="007C2E96" w:rsidRDefault="00B24127" w:rsidP="00B24127">
      <w:pPr>
        <w:rPr>
          <w:sz w:val="16"/>
        </w:rPr>
      </w:pPr>
      <w:r w:rsidRPr="00AB2B8B">
        <w:rPr>
          <w:rStyle w:val="StyleUnderline"/>
          <w:highlight w:val="yellow"/>
        </w:rPr>
        <w:t>Michelle has drawn flak for</w:t>
      </w:r>
      <w:r w:rsidRPr="007C2E96">
        <w:rPr>
          <w:sz w:val="16"/>
        </w:rPr>
        <w:t xml:space="preserve"> her so-called activism in food policy from </w:t>
      </w:r>
      <w:r w:rsidRPr="007C2E96">
        <w:rPr>
          <w:rStyle w:val="StyleUnderline"/>
        </w:rPr>
        <w:t xml:space="preserve">food standards to </w:t>
      </w:r>
      <w:r w:rsidRPr="00AB2B8B">
        <w:rPr>
          <w:rStyle w:val="Emphasis"/>
          <w:highlight w:val="yellow"/>
        </w:rPr>
        <w:t>school lunch</w:t>
      </w:r>
      <w:r w:rsidRPr="007C2E96">
        <w:rPr>
          <w:rStyle w:val="Emphasis"/>
        </w:rPr>
        <w:t xml:space="preserve"> </w:t>
      </w:r>
      <w:r w:rsidRPr="00AB2B8B">
        <w:rPr>
          <w:rStyle w:val="Emphasis"/>
          <w:highlight w:val="yellow"/>
        </w:rPr>
        <w:t>programs</w:t>
      </w:r>
      <w:r w:rsidRPr="00AB2B8B">
        <w:rPr>
          <w:rStyle w:val="StyleUnderline"/>
          <w:highlight w:val="yellow"/>
        </w:rPr>
        <w:t xml:space="preserve"> that push for </w:t>
      </w:r>
      <w:r w:rsidRPr="00AB2B8B">
        <w:rPr>
          <w:rStyle w:val="Emphasis"/>
          <w:highlight w:val="yellow"/>
        </w:rPr>
        <w:t>greater federal government intervention</w:t>
      </w:r>
      <w:r w:rsidRPr="007C2E96">
        <w:rPr>
          <w:sz w:val="16"/>
        </w:rPr>
        <w:t xml:space="preserve">. </w:t>
      </w:r>
      <w:r w:rsidRPr="007C2E96">
        <w:rPr>
          <w:rStyle w:val="StyleUnderline"/>
        </w:rPr>
        <w:t xml:space="preserve">Just this week, it was reported that </w:t>
      </w:r>
      <w:r w:rsidRPr="00AB2B8B">
        <w:rPr>
          <w:rStyle w:val="StyleUnderline"/>
          <w:highlight w:val="yellow"/>
        </w:rPr>
        <w:t>the Republican</w:t>
      </w:r>
      <w:r w:rsidRPr="007C2E96">
        <w:rPr>
          <w:rStyle w:val="StyleUnderline"/>
        </w:rPr>
        <w:t xml:space="preserve">-dominated </w:t>
      </w:r>
      <w:r w:rsidRPr="00AB2B8B">
        <w:rPr>
          <w:rStyle w:val="StyleUnderline"/>
          <w:highlight w:val="yellow"/>
        </w:rPr>
        <w:t>Congress is looking to repeal</w:t>
      </w:r>
      <w:r w:rsidRPr="007C2E96">
        <w:rPr>
          <w:rStyle w:val="StyleUnderline"/>
        </w:rPr>
        <w:t xml:space="preserve"> under the Trump administration </w:t>
      </w:r>
      <w:r w:rsidRPr="00AB2B8B">
        <w:rPr>
          <w:rStyle w:val="StyleUnderline"/>
          <w:highlight w:val="yellow"/>
        </w:rPr>
        <w:t>the</w:t>
      </w:r>
      <w:r w:rsidRPr="007C2E96">
        <w:rPr>
          <w:rStyle w:val="StyleUnderline"/>
        </w:rPr>
        <w:t xml:space="preserve"> signature </w:t>
      </w:r>
      <w:r w:rsidRPr="00AB2B8B">
        <w:rPr>
          <w:rStyle w:val="StyleUnderline"/>
          <w:highlight w:val="yellow"/>
        </w:rPr>
        <w:t>program</w:t>
      </w:r>
      <w:r w:rsidRPr="007C2E96">
        <w:rPr>
          <w:rStyle w:val="StyleUnderline"/>
        </w:rPr>
        <w:t xml:space="preserve"> of Michelle-the Healthy and Hunger Free Kids Act of 2010.</w:t>
      </w:r>
      <w:r w:rsidRPr="007C2E96">
        <w:rPr>
          <w:sz w:val="16"/>
        </w:rPr>
        <w:t xml:space="preserve"> The House Freedom Caucus, a powerful Conservative group of Republican lawmakers in the lower house, said in its report that the government spent staggering amounts in billions for Michelle's program that proved to be an epic fail because school children are not even eating the food lunches, the food and nutrition supposed standards are not even being met, the schools are wasting money and worrying about disposing the food wastes from the untouched food of the children. Worst part of all is, of course, the fact that taxpayers had to support Michelle's advocacy packaged neatly in political correctness but achieving little, if at all.</w:t>
      </w:r>
    </w:p>
    <w:p w:rsidR="00B24127" w:rsidRDefault="00B24127" w:rsidP="00B24127">
      <w:pPr>
        <w:rPr>
          <w:sz w:val="16"/>
        </w:rPr>
      </w:pPr>
    </w:p>
    <w:p w:rsidR="00B24127" w:rsidRDefault="00B24127" w:rsidP="00B24127">
      <w:pPr>
        <w:rPr>
          <w:sz w:val="16"/>
        </w:rPr>
      </w:pPr>
    </w:p>
    <w:p w:rsidR="00B24127" w:rsidRDefault="00B24127" w:rsidP="00B24127">
      <w:pPr>
        <w:pStyle w:val="Heading2"/>
      </w:pPr>
      <w:r>
        <w:t>AT Link Turns</w:t>
      </w:r>
    </w:p>
    <w:p w:rsidR="00B24127" w:rsidRDefault="00B24127" w:rsidP="00B24127">
      <w:pPr>
        <w:pStyle w:val="Heading3"/>
      </w:pPr>
      <w:r>
        <w:t>AT: Winners Win---Top Level</w:t>
      </w:r>
    </w:p>
    <w:p w:rsidR="00B24127" w:rsidRDefault="00B24127" w:rsidP="00B24127">
      <w:pPr>
        <w:pStyle w:val="Heading4"/>
      </w:pPr>
      <w:r>
        <w:t>The plan isn’t a win---our links prove it has no supporters and Trump fights the plan which makes it a loss.</w:t>
      </w:r>
    </w:p>
    <w:p w:rsidR="00B24127" w:rsidRDefault="00B24127" w:rsidP="00B24127">
      <w:pPr>
        <w:pStyle w:val="Heading4"/>
      </w:pPr>
      <w:r>
        <w:t>Wins don’t spillover---capital is finite---prioritizing issues is key</w:t>
      </w:r>
    </w:p>
    <w:p w:rsidR="00B24127" w:rsidRDefault="00B24127" w:rsidP="00B24127">
      <w:r w:rsidRPr="00CB646E">
        <w:rPr>
          <w:rStyle w:val="Style13ptBold"/>
        </w:rPr>
        <w:t>Schultz 13</w:t>
      </w:r>
      <w:r>
        <w:t xml:space="preserve"> David Schultz is a professor at Hamline University School of Business, where he teaches classes on privatization and public, private and nonprofit partnerships. He is the editor of the Journal of Public Affairs Education (JPAE). “Obama's dwindling prospects in a second term,” MinnPost, 1/22, http://www.minnpost.com/community-voices/2013/01/obamas-dwindling-prospects-second-term</w:t>
      </w:r>
    </w:p>
    <w:p w:rsidR="00B24127" w:rsidRDefault="00B24127" w:rsidP="00B24127">
      <w:pPr>
        <w:rPr>
          <w:sz w:val="14"/>
        </w:rPr>
      </w:pPr>
      <w:r w:rsidRPr="000E6DFA">
        <w:rPr>
          <w:sz w:val="14"/>
        </w:rPr>
        <w:t xml:space="preserve">Four more years for Obama. </w:t>
      </w:r>
      <w:r w:rsidRPr="000465AF">
        <w:rPr>
          <w:rStyle w:val="StyleUnderline"/>
        </w:rPr>
        <w:t>Now what?</w:t>
      </w:r>
      <w:r>
        <w:rPr>
          <w:rStyle w:val="StyleUnderline"/>
        </w:rPr>
        <w:t xml:space="preserve"> </w:t>
      </w:r>
      <w:r w:rsidRPr="000465AF">
        <w:rPr>
          <w:rStyle w:val="StyleUnderline"/>
        </w:rPr>
        <w:t>What does</w:t>
      </w:r>
      <w:r w:rsidRPr="000E6DFA">
        <w:rPr>
          <w:sz w:val="14"/>
        </w:rPr>
        <w:t xml:space="preserve"> Barack </w:t>
      </w:r>
      <w:r w:rsidRPr="000465AF">
        <w:rPr>
          <w:rStyle w:val="StyleUnderline"/>
        </w:rPr>
        <w:t>Obama do in his second term and what can he accomplish?</w:t>
      </w:r>
      <w:r w:rsidRPr="000E6DFA">
        <w:rPr>
          <w:sz w:val="14"/>
        </w:rPr>
        <w:t xml:space="preserve"> Simply put, </w:t>
      </w:r>
      <w:r w:rsidRPr="00AB2B8B">
        <w:rPr>
          <w:rStyle w:val="Emphasis"/>
          <w:highlight w:val="yellow"/>
        </w:rPr>
        <w:t>his options are limited</w:t>
      </w:r>
      <w:r w:rsidRPr="000E6DFA">
        <w:rPr>
          <w:sz w:val="14"/>
        </w:rPr>
        <w:t xml:space="preserve"> and the prospects for major success quite limited. </w:t>
      </w:r>
      <w:r w:rsidRPr="00AB2B8B">
        <w:rPr>
          <w:rStyle w:val="Emphasis"/>
          <w:highlight w:val="yellow"/>
        </w:rPr>
        <w:t>Presidential power is the power to persuade</w:t>
      </w:r>
      <w:r w:rsidRPr="000E6DFA">
        <w:rPr>
          <w:sz w:val="14"/>
        </w:rPr>
        <w:t xml:space="preserve">, as Richard Neustadt famously stated. </w:t>
      </w:r>
      <w:r w:rsidRPr="000465AF">
        <w:rPr>
          <w:rStyle w:val="StyleUnderline"/>
        </w:rPr>
        <w:t>Many factors determine presidential power and the ability to influence</w:t>
      </w:r>
      <w:r w:rsidRPr="000E6DFA">
        <w:rPr>
          <w:sz w:val="14"/>
        </w:rPr>
        <w:t xml:space="preserve"> including personality (as James David Barber argued), attitude toward power, margin of victory, public support, support in Congress, and one’s sense of narrative or purpose. Additionally, </w:t>
      </w:r>
      <w:r w:rsidRPr="000465AF">
        <w:rPr>
          <w:rStyle w:val="Emphasis"/>
        </w:rPr>
        <w:t xml:space="preserve">presidential </w:t>
      </w:r>
      <w:r w:rsidRPr="00AB2B8B">
        <w:rPr>
          <w:rStyle w:val="Emphasis"/>
          <w:highlight w:val="yellow"/>
        </w:rPr>
        <w:t>power is temporal</w:t>
      </w:r>
      <w:r w:rsidRPr="000E6DFA">
        <w:rPr>
          <w:sz w:val="14"/>
        </w:rPr>
        <w:t xml:space="preserve">, often </w:t>
      </w:r>
      <w:r w:rsidRPr="00AB2B8B">
        <w:rPr>
          <w:rStyle w:val="Emphasis"/>
          <w:highlight w:val="yellow"/>
        </w:rPr>
        <w:t>greatest when</w:t>
      </w:r>
      <w:r w:rsidRPr="000465AF">
        <w:rPr>
          <w:rStyle w:val="Emphasis"/>
        </w:rPr>
        <w:t xml:space="preserve"> one is </w:t>
      </w:r>
      <w:r w:rsidRPr="00AB2B8B">
        <w:rPr>
          <w:rStyle w:val="Emphasis"/>
          <w:highlight w:val="yellow"/>
        </w:rPr>
        <w:t>first elected</w:t>
      </w:r>
      <w:r w:rsidRPr="000E6DFA">
        <w:rPr>
          <w:sz w:val="14"/>
        </w:rPr>
        <w:t xml:space="preserve">, and it is </w:t>
      </w:r>
      <w:r w:rsidRPr="00AB2B8B">
        <w:rPr>
          <w:rStyle w:val="StyleUnderline"/>
          <w:highlight w:val="yellow"/>
        </w:rPr>
        <w:t xml:space="preserve">contextual, </w:t>
      </w:r>
      <w:r w:rsidRPr="00AB2B8B">
        <w:rPr>
          <w:rStyle w:val="Emphasis"/>
          <w:highlight w:val="yellow"/>
        </w:rPr>
        <w:t>affected by competing items</w:t>
      </w:r>
      <w:r w:rsidRPr="000465AF">
        <w:rPr>
          <w:rStyle w:val="Emphasis"/>
        </w:rPr>
        <w:t xml:space="preserve"> </w:t>
      </w:r>
      <w:r w:rsidRPr="000465AF">
        <w:rPr>
          <w:rStyle w:val="StyleUnderline"/>
        </w:rPr>
        <w:t>on an agenda</w:t>
      </w:r>
      <w:r w:rsidRPr="000E6DFA">
        <w:rPr>
          <w:sz w:val="14"/>
        </w:rPr>
        <w:t xml:space="preserve">. </w:t>
      </w:r>
      <w:r w:rsidRPr="000465AF">
        <w:rPr>
          <w:rStyle w:val="StyleUnderline"/>
        </w:rPr>
        <w:t>All of these factors affect the political</w:t>
      </w:r>
      <w:r w:rsidRPr="000E6DFA">
        <w:rPr>
          <w:sz w:val="14"/>
        </w:rPr>
        <w:t xml:space="preserve"> power or </w:t>
      </w:r>
      <w:r w:rsidRPr="000465AF">
        <w:rPr>
          <w:rStyle w:val="StyleUnderline"/>
        </w:rPr>
        <w:t>capital of a president</w:t>
      </w:r>
      <w:r w:rsidRPr="000E6DFA">
        <w:rPr>
          <w:sz w:val="14"/>
        </w:rPr>
        <w:t xml:space="preserve">. </w:t>
      </w:r>
      <w:r w:rsidRPr="00AB2B8B">
        <w:rPr>
          <w:rStyle w:val="Emphasis"/>
          <w:highlight w:val="yellow"/>
        </w:rPr>
        <w:t>Presidential power</w:t>
      </w:r>
      <w:r w:rsidRPr="000E6DFA">
        <w:rPr>
          <w:sz w:val="14"/>
        </w:rPr>
        <w:t xml:space="preserve"> also </w:t>
      </w:r>
      <w:r w:rsidRPr="00AB2B8B">
        <w:rPr>
          <w:rStyle w:val="Emphasis"/>
          <w:highlight w:val="yellow"/>
        </w:rPr>
        <w:t>is</w:t>
      </w:r>
      <w:r w:rsidRPr="000465AF">
        <w:rPr>
          <w:rStyle w:val="Emphasis"/>
        </w:rPr>
        <w:t xml:space="preserve"> a </w:t>
      </w:r>
      <w:r w:rsidRPr="00AB2B8B">
        <w:rPr>
          <w:rStyle w:val="Emphasis"/>
          <w:highlight w:val="yellow"/>
        </w:rPr>
        <w:t>finite and</w:t>
      </w:r>
      <w:r w:rsidRPr="000E6DFA">
        <w:rPr>
          <w:sz w:val="14"/>
        </w:rPr>
        <w:t xml:space="preserve"> generally </w:t>
      </w:r>
      <w:r w:rsidRPr="00AB2B8B">
        <w:rPr>
          <w:rStyle w:val="Emphasis"/>
          <w:highlight w:val="yellow"/>
        </w:rPr>
        <w:t>decreasing</w:t>
      </w:r>
      <w:r w:rsidRPr="000465AF">
        <w:rPr>
          <w:rStyle w:val="Emphasis"/>
        </w:rPr>
        <w:t xml:space="preserve"> product</w:t>
      </w:r>
      <w:r w:rsidRPr="000E6DFA">
        <w:rPr>
          <w:sz w:val="14"/>
        </w:rPr>
        <w:t xml:space="preserve">. </w:t>
      </w:r>
      <w:r w:rsidRPr="004E08B9">
        <w:rPr>
          <w:sz w:val="14"/>
        </w:rPr>
        <w:t xml:space="preserve">The </w:t>
      </w:r>
      <w:r w:rsidRPr="004E08B9">
        <w:rPr>
          <w:rStyle w:val="StyleUnderline"/>
        </w:rPr>
        <w:t>first hundred days in office</w:t>
      </w:r>
      <w:r w:rsidRPr="004E08B9">
        <w:rPr>
          <w:sz w:val="14"/>
        </w:rPr>
        <w:t xml:space="preserve"> – so marked forever by FDR’s first 100 in 1933 – </w:t>
      </w:r>
      <w:r w:rsidRPr="004E08B9">
        <w:rPr>
          <w:rStyle w:val="StyleUnderline"/>
        </w:rPr>
        <w:t>are usually a honeymoon period</w:t>
      </w:r>
      <w:r w:rsidRPr="000465AF">
        <w:rPr>
          <w:rStyle w:val="StyleUnderline"/>
        </w:rPr>
        <w:t>,</w:t>
      </w:r>
      <w:r w:rsidRPr="000E6DFA">
        <w:rPr>
          <w:sz w:val="14"/>
        </w:rPr>
        <w:t xml:space="preserve"> </w:t>
      </w:r>
      <w:r w:rsidRPr="000465AF">
        <w:rPr>
          <w:rStyle w:val="StyleUnderline"/>
        </w:rPr>
        <w:t>during which</w:t>
      </w:r>
      <w:r>
        <w:rPr>
          <w:rStyle w:val="StyleUnderline"/>
        </w:rPr>
        <w:t xml:space="preserve"> </w:t>
      </w:r>
      <w:r w:rsidRPr="000465AF">
        <w:rPr>
          <w:rStyle w:val="StyleUnderline"/>
        </w:rPr>
        <w:t>presidents often get what they want.</w:t>
      </w:r>
      <w:r w:rsidRPr="000E6DFA">
        <w:rPr>
          <w:sz w:val="14"/>
        </w:rPr>
        <w:t xml:space="preserve"> FDR gets the first New Deal, Ronald Reagan gets Kemp-Roth, George Bush in 2001 gets his tax cuts. Presidents lose political capital, support </w:t>
      </w:r>
      <w:r w:rsidRPr="00AB2B8B">
        <w:rPr>
          <w:rStyle w:val="StyleUnderline"/>
          <w:highlight w:val="yellow"/>
        </w:rPr>
        <w:t>But, over time, presidents lose political capital. Presidents get distracted</w:t>
      </w:r>
      <w:r w:rsidRPr="000E6DFA">
        <w:rPr>
          <w:sz w:val="14"/>
        </w:rPr>
        <w:t xml:space="preserve"> by world and domestic events, they </w:t>
      </w:r>
      <w:r w:rsidRPr="00AB2B8B">
        <w:rPr>
          <w:rStyle w:val="StyleUnderline"/>
          <w:highlight w:val="yellow"/>
        </w:rPr>
        <w:t>lose support</w:t>
      </w:r>
      <w:r w:rsidRPr="000465AF">
        <w:rPr>
          <w:rStyle w:val="StyleUnderline"/>
        </w:rPr>
        <w:t xml:space="preserve"> in Congress</w:t>
      </w:r>
      <w:r w:rsidRPr="000E6DFA">
        <w:rPr>
          <w:sz w:val="14"/>
        </w:rPr>
        <w:t xml:space="preserve"> or among the American public, or they turn into lame ducks. </w:t>
      </w:r>
      <w:r w:rsidRPr="000465AF">
        <w:rPr>
          <w:rStyle w:val="StyleUnderline"/>
        </w:rPr>
        <w:t>This is the problem Obama now faces</w:t>
      </w:r>
      <w:r w:rsidRPr="000E6DFA">
        <w:rPr>
          <w:sz w:val="14"/>
        </w:rPr>
        <w:t xml:space="preserve">. </w:t>
      </w:r>
      <w:r w:rsidRPr="00AB2B8B">
        <w:rPr>
          <w:rStyle w:val="StyleUnderline"/>
          <w:highlight w:val="yellow"/>
        </w:rPr>
        <w:t>Obama had</w:t>
      </w:r>
      <w:r w:rsidRPr="000465AF">
        <w:rPr>
          <w:rStyle w:val="StyleUnderline"/>
        </w:rPr>
        <w:t xml:space="preserve"> a lot of political </w:t>
      </w:r>
      <w:r w:rsidRPr="00AB2B8B">
        <w:rPr>
          <w:rStyle w:val="StyleUnderline"/>
          <w:highlight w:val="yellow"/>
        </w:rPr>
        <w:t>capital</w:t>
      </w:r>
      <w:r w:rsidRPr="000E6DFA">
        <w:rPr>
          <w:sz w:val="14"/>
        </w:rPr>
        <w:t xml:space="preserve"> when sworn in as president </w:t>
      </w:r>
      <w:r w:rsidRPr="00AB2B8B">
        <w:rPr>
          <w:rStyle w:val="StyleUnderline"/>
          <w:highlight w:val="yellow"/>
        </w:rPr>
        <w:t>in</w:t>
      </w:r>
      <w:r w:rsidRPr="00F45DD7">
        <w:rPr>
          <w:rStyle w:val="StyleUnderline"/>
        </w:rPr>
        <w:t xml:space="preserve"> </w:t>
      </w:r>
      <w:r w:rsidRPr="004E08B9">
        <w:rPr>
          <w:rStyle w:val="StyleUnderline"/>
        </w:rPr>
        <w:t>20</w:t>
      </w:r>
      <w:r w:rsidRPr="00AB2B8B">
        <w:rPr>
          <w:rStyle w:val="StyleUnderline"/>
          <w:highlight w:val="yellow"/>
        </w:rPr>
        <w:t>09.</w:t>
      </w:r>
      <w:r w:rsidRPr="00F45DD7">
        <w:rPr>
          <w:rStyle w:val="StyleUnderline"/>
        </w:rPr>
        <w:t xml:space="preserve"> He won a decisive victory</w:t>
      </w:r>
      <w:r w:rsidRPr="000E6DFA">
        <w:rPr>
          <w:sz w:val="14"/>
        </w:rPr>
        <w:t xml:space="preserve"> for change with strong approval ratings and had majorities in Congress — with eventually a filibuster margin in the Senate, when Al Franken finally took office in July. Obama used his political capital to secure a stimulus bill and then pass the Affordable Care Act. He eventually got rid of Don’t Ask, Don’t Tell and secured many other victories. </w:t>
      </w:r>
      <w:r w:rsidRPr="00AB2B8B">
        <w:rPr>
          <w:rStyle w:val="StyleUnderline"/>
          <w:highlight w:val="yellow"/>
        </w:rPr>
        <w:t>But Obama was a lousy salesman, and</w:t>
      </w:r>
      <w:r w:rsidRPr="000465AF">
        <w:rPr>
          <w:rStyle w:val="StyleUnderline"/>
        </w:rPr>
        <w:t xml:space="preserve"> he </w:t>
      </w:r>
      <w:r w:rsidRPr="00AB2B8B">
        <w:rPr>
          <w:rStyle w:val="StyleUnderline"/>
          <w:highlight w:val="yellow"/>
        </w:rPr>
        <w:t>lost</w:t>
      </w:r>
      <w:r w:rsidRPr="000465AF">
        <w:rPr>
          <w:rStyle w:val="StyleUnderline"/>
        </w:rPr>
        <w:t xml:space="preserve"> what little </w:t>
      </w:r>
      <w:r w:rsidRPr="00AB2B8B">
        <w:rPr>
          <w:rStyle w:val="StyleUnderline"/>
          <w:highlight w:val="yellow"/>
        </w:rPr>
        <w:t>control of Congress</w:t>
      </w:r>
      <w:r w:rsidRPr="000E6DFA">
        <w:rPr>
          <w:sz w:val="14"/>
        </w:rPr>
        <w:t xml:space="preserve"> that he had in the 2010 elections.</w:t>
      </w:r>
    </w:p>
    <w:p w:rsidR="00B24127" w:rsidRDefault="00B24127" w:rsidP="00B24127">
      <w:pPr>
        <w:rPr>
          <w:sz w:val="14"/>
        </w:rPr>
      </w:pPr>
    </w:p>
    <w:p w:rsidR="00B24127" w:rsidRPr="00282A06" w:rsidRDefault="00B24127" w:rsidP="00B24127">
      <w:pPr>
        <w:pStyle w:val="Heading4"/>
      </w:pPr>
      <w:r w:rsidRPr="00282A06">
        <w:t>Winners lose---PC’s not renewable, is zero-sum, and diminishes fast</w:t>
      </w:r>
    </w:p>
    <w:p w:rsidR="00B24127" w:rsidRPr="00B8757B" w:rsidRDefault="00B24127" w:rsidP="00B24127">
      <w:r w:rsidRPr="00B8757B">
        <w:rPr>
          <w:rStyle w:val="Style13ptBold"/>
        </w:rPr>
        <w:t>Ryan 9</w:t>
      </w:r>
      <w:r w:rsidRPr="00B8757B">
        <w:t xml:space="preserve"> Selwyn, Professor Emeritus and former Director, Institute of Social and Economic Research, University of the West Indies, “Obama and political capital,” 1/18 http://www.trinidadexpress.com/index.pl/article_opinion?id=161426968</w:t>
      </w:r>
    </w:p>
    <w:p w:rsidR="00B24127" w:rsidRPr="000754AE" w:rsidRDefault="00B24127" w:rsidP="00B24127">
      <w:r w:rsidRPr="00607AC4">
        <w:rPr>
          <w:sz w:val="12"/>
          <w:szCs w:val="12"/>
        </w:rPr>
        <w:t xml:space="preserve">Like many, I expect much from Obama, who for the time being, is my political beast of burden with whom every other politician in the world is unfavourably compared. As a political scientist, I however know that given the structure of American and world politics, </w:t>
      </w:r>
      <w:r w:rsidRPr="00AB2B8B">
        <w:rPr>
          <w:highlight w:val="yellow"/>
          <w:u w:val="single"/>
        </w:rPr>
        <w:t xml:space="preserve">it would be </w:t>
      </w:r>
      <w:r w:rsidRPr="00AB2B8B">
        <w:rPr>
          <w:b/>
          <w:highlight w:val="yellow"/>
          <w:u w:val="single"/>
        </w:rPr>
        <w:t>difficult</w:t>
      </w:r>
      <w:r w:rsidRPr="00282A06">
        <w:rPr>
          <w:b/>
          <w:sz w:val="16"/>
        </w:rPr>
        <w:t xml:space="preserve"> for him </w:t>
      </w:r>
      <w:r w:rsidRPr="00AB2B8B">
        <w:rPr>
          <w:b/>
          <w:highlight w:val="yellow"/>
          <w:u w:val="single"/>
        </w:rPr>
        <w:t>to deliver half of what he</w:t>
      </w:r>
      <w:r w:rsidRPr="00282A06">
        <w:rPr>
          <w:b/>
          <w:sz w:val="16"/>
        </w:rPr>
        <w:t xml:space="preserve"> has </w:t>
      </w:r>
      <w:r w:rsidRPr="00AB2B8B">
        <w:rPr>
          <w:b/>
          <w:highlight w:val="yellow"/>
          <w:u w:val="single"/>
        </w:rPr>
        <w:t>promised</w:t>
      </w:r>
      <w:r w:rsidRPr="00607AC4">
        <w:rPr>
          <w:sz w:val="12"/>
          <w:szCs w:val="12"/>
        </w:rPr>
        <w:t xml:space="preserve">, let alone all of it. </w:t>
      </w:r>
      <w:r w:rsidRPr="00AB2B8B">
        <w:rPr>
          <w:highlight w:val="yellow"/>
          <w:u w:val="single"/>
        </w:rPr>
        <w:t xml:space="preserve">Reality will </w:t>
      </w:r>
      <w:r w:rsidRPr="00AB2B8B">
        <w:rPr>
          <w:b/>
          <w:highlight w:val="yellow"/>
          <w:u w:val="single"/>
        </w:rPr>
        <w:t>force</w:t>
      </w:r>
      <w:r w:rsidRPr="00282A06">
        <w:rPr>
          <w:b/>
          <w:sz w:val="16"/>
        </w:rPr>
        <w:t xml:space="preserve"> him to make </w:t>
      </w:r>
      <w:r w:rsidRPr="00AB2B8B">
        <w:rPr>
          <w:b/>
          <w:highlight w:val="yellow"/>
          <w:u w:val="single"/>
        </w:rPr>
        <w:t>many "u" turns</w:t>
      </w:r>
      <w:r w:rsidRPr="00607AC4">
        <w:rPr>
          <w:sz w:val="12"/>
          <w:szCs w:val="12"/>
        </w:rPr>
        <w:t xml:space="preserve"> and detours which may well land him in quick sand.  </w:t>
      </w:r>
      <w:r w:rsidRPr="00AB2B8B">
        <w:rPr>
          <w:highlight w:val="yellow"/>
          <w:u w:val="single"/>
        </w:rPr>
        <w:t>Obama will,</w:t>
      </w:r>
      <w:r w:rsidRPr="00607AC4">
        <w:rPr>
          <w:sz w:val="12"/>
          <w:szCs w:val="12"/>
        </w:rPr>
        <w:t xml:space="preserve"> however, </w:t>
      </w:r>
      <w:r w:rsidRPr="00AB2B8B">
        <w:rPr>
          <w:highlight w:val="yellow"/>
          <w:u w:val="single"/>
        </w:rPr>
        <w:t>begin</w:t>
      </w:r>
      <w:r w:rsidRPr="00607AC4">
        <w:rPr>
          <w:sz w:val="12"/>
          <w:szCs w:val="12"/>
        </w:rPr>
        <w:t xml:space="preserve"> his stint </w:t>
      </w:r>
      <w:r w:rsidRPr="00AB2B8B">
        <w:rPr>
          <w:highlight w:val="yellow"/>
          <w:u w:val="single"/>
        </w:rPr>
        <w:t>with</w:t>
      </w:r>
      <w:r w:rsidRPr="00607AC4">
        <w:rPr>
          <w:sz w:val="12"/>
          <w:szCs w:val="12"/>
        </w:rPr>
        <w:t xml:space="preserve"> a </w:t>
      </w:r>
      <w:r w:rsidRPr="00AB2B8B">
        <w:rPr>
          <w:b/>
          <w:highlight w:val="yellow"/>
          <w:u w:val="single"/>
          <w:bdr w:val="single" w:sz="4" w:space="0" w:color="auto"/>
        </w:rPr>
        <w:t>vast</w:t>
      </w:r>
      <w:r w:rsidRPr="00282A06">
        <w:rPr>
          <w:b/>
          <w:sz w:val="16"/>
          <w:bdr w:val="single" w:sz="4" w:space="0" w:color="auto"/>
        </w:rPr>
        <w:t xml:space="preserve"> </w:t>
      </w:r>
      <w:r w:rsidRPr="00282A06">
        <w:rPr>
          <w:b/>
          <w:u w:val="single"/>
          <w:bdr w:val="single" w:sz="4" w:space="0" w:color="auto"/>
        </w:rPr>
        <w:t xml:space="preserve">accumulation of </w:t>
      </w:r>
      <w:r w:rsidRPr="00AB2B8B">
        <w:rPr>
          <w:b/>
          <w:highlight w:val="yellow"/>
          <w:u w:val="single"/>
          <w:bdr w:val="single" w:sz="4" w:space="0" w:color="auto"/>
        </w:rPr>
        <w:t>political capital</w:t>
      </w:r>
      <w:r w:rsidRPr="00607AC4">
        <w:rPr>
          <w:sz w:val="12"/>
          <w:szCs w:val="12"/>
        </w:rPr>
        <w:t xml:space="preserve">, perhaps more than that held by any other modern leader. Seventy-eight per cent of Americans polled believe that his inauguration is one of the most historic the country will witness. Political </w:t>
      </w:r>
      <w:r w:rsidRPr="00AB2B8B">
        <w:rPr>
          <w:highlight w:val="yellow"/>
          <w:u w:val="single"/>
        </w:rPr>
        <w:t>capital is</w:t>
      </w:r>
      <w:r w:rsidRPr="00607AC4">
        <w:rPr>
          <w:sz w:val="12"/>
          <w:szCs w:val="12"/>
        </w:rPr>
        <w:t xml:space="preserve">, however, a </w:t>
      </w:r>
      <w:r w:rsidRPr="00625B07">
        <w:rPr>
          <w:u w:val="single"/>
        </w:rPr>
        <w:t xml:space="preserve">lumpy and </w:t>
      </w:r>
      <w:r w:rsidRPr="00AB2B8B">
        <w:rPr>
          <w:b/>
          <w:highlight w:val="yellow"/>
          <w:u w:val="single"/>
        </w:rPr>
        <w:t>fast diminishing</w:t>
      </w:r>
      <w:r w:rsidRPr="00282A06">
        <w:rPr>
          <w:b/>
          <w:sz w:val="16"/>
        </w:rPr>
        <w:t xml:space="preserve"> asset</w:t>
      </w:r>
      <w:r w:rsidRPr="00607AC4">
        <w:rPr>
          <w:sz w:val="12"/>
          <w:szCs w:val="12"/>
        </w:rPr>
        <w:t xml:space="preserve"> in today's world of instant communication, </w:t>
      </w:r>
      <w:r w:rsidRPr="00AB2B8B">
        <w:rPr>
          <w:rStyle w:val="StyleUnderline"/>
          <w:highlight w:val="yellow"/>
        </w:rPr>
        <w:t>which once misspent, is</w:t>
      </w:r>
      <w:r w:rsidRPr="00AB2B8B">
        <w:rPr>
          <w:highlight w:val="yellow"/>
          <w:u w:val="single"/>
        </w:rPr>
        <w:t xml:space="preserve"> </w:t>
      </w:r>
      <w:r w:rsidRPr="00AB2B8B">
        <w:rPr>
          <w:b/>
          <w:highlight w:val="yellow"/>
          <w:u w:val="single"/>
          <w:bdr w:val="single" w:sz="4" w:space="0" w:color="auto"/>
        </w:rPr>
        <w:t>rarely ever renewable</w:t>
      </w:r>
      <w:r w:rsidRPr="00607AC4">
        <w:rPr>
          <w:sz w:val="12"/>
          <w:szCs w:val="12"/>
        </w:rPr>
        <w:t xml:space="preserve">. The world is full of political leaders like George </w:t>
      </w:r>
      <w:r w:rsidRPr="00AB2B8B">
        <w:rPr>
          <w:highlight w:val="yellow"/>
          <w:u w:val="single"/>
        </w:rPr>
        <w:t xml:space="preserve">Bush </w:t>
      </w:r>
      <w:r w:rsidRPr="00625B07">
        <w:rPr>
          <w:u w:val="single"/>
        </w:rPr>
        <w:t>and</w:t>
      </w:r>
      <w:r w:rsidRPr="00625B07">
        <w:rPr>
          <w:sz w:val="12"/>
          <w:szCs w:val="12"/>
        </w:rPr>
        <w:t xml:space="preserve"> Tony </w:t>
      </w:r>
      <w:r w:rsidRPr="00625B07">
        <w:rPr>
          <w:u w:val="single"/>
        </w:rPr>
        <w:t>Blair</w:t>
      </w:r>
      <w:r w:rsidRPr="00607AC4">
        <w:rPr>
          <w:sz w:val="12"/>
          <w:szCs w:val="12"/>
        </w:rPr>
        <w:t xml:space="preserve"> who had visions, promised a lot, and probably meant well, but who </w:t>
      </w:r>
      <w:r w:rsidRPr="00AB2B8B">
        <w:rPr>
          <w:b/>
          <w:highlight w:val="yellow"/>
          <w:u w:val="single"/>
        </w:rPr>
        <w:t>did not know how to husband</w:t>
      </w:r>
      <w:r w:rsidRPr="00607AC4">
        <w:rPr>
          <w:sz w:val="12"/>
          <w:szCs w:val="12"/>
        </w:rPr>
        <w:t xml:space="preserve"> the </w:t>
      </w:r>
      <w:r w:rsidRPr="00AB2B8B">
        <w:rPr>
          <w:b/>
          <w:highlight w:val="yellow"/>
          <w:u w:val="single"/>
        </w:rPr>
        <w:t>political capital</w:t>
      </w:r>
      <w:r w:rsidRPr="00607AC4">
        <w:rPr>
          <w:sz w:val="12"/>
          <w:szCs w:val="12"/>
        </w:rPr>
        <w:t xml:space="preserve"> with which they were provided as they assumed office. </w:t>
      </w:r>
      <w:r w:rsidRPr="00AB2B8B">
        <w:rPr>
          <w:highlight w:val="yellow"/>
          <w:u w:val="single"/>
        </w:rPr>
        <w:t>They squandered it</w:t>
      </w:r>
      <w:r w:rsidRPr="00607AC4">
        <w:rPr>
          <w:sz w:val="12"/>
          <w:szCs w:val="12"/>
        </w:rPr>
        <w:t xml:space="preserve"> as quickly as they emptied the contents of the public vaults. </w:t>
      </w:r>
      <w:r w:rsidRPr="00625B07">
        <w:rPr>
          <w:u w:val="single"/>
        </w:rPr>
        <w:t>Many will</w:t>
      </w:r>
      <w:r w:rsidRPr="00625B07">
        <w:rPr>
          <w:sz w:val="12"/>
          <w:szCs w:val="12"/>
        </w:rPr>
        <w:t xml:space="preserve"> be </w:t>
      </w:r>
      <w:r w:rsidRPr="00625B07">
        <w:rPr>
          <w:u w:val="single"/>
        </w:rPr>
        <w:t>watch</w:t>
      </w:r>
      <w:r w:rsidRPr="00625B07">
        <w:rPr>
          <w:sz w:val="12"/>
          <w:szCs w:val="12"/>
        </w:rPr>
        <w:t xml:space="preserve">ing to see </w:t>
      </w:r>
      <w:r w:rsidRPr="00625B07">
        <w:rPr>
          <w:u w:val="single"/>
        </w:rPr>
        <w:t>how Obama manages his assets</w:t>
      </w:r>
      <w:r w:rsidRPr="00625B07">
        <w:rPr>
          <w:sz w:val="12"/>
          <w:szCs w:val="12"/>
        </w:rPr>
        <w:t xml:space="preserve"> and liabilities register. Watching with hope would be the white young lady who waved a placard in Obama's face inscribed with the plaintive words, "I Trust You."  Despite the general optimism about Obama's ability to deliver, </w:t>
      </w:r>
      <w:r w:rsidRPr="00625B07">
        <w:rPr>
          <w:u w:val="single"/>
        </w:rPr>
        <w:t>many groups</w:t>
      </w:r>
      <w:r w:rsidRPr="00282A06">
        <w:rPr>
          <w:u w:val="single"/>
        </w:rPr>
        <w:t xml:space="preserve"> have already begun to complain about being betrayed</w:t>
      </w:r>
      <w:r w:rsidRPr="00607AC4">
        <w:rPr>
          <w:sz w:val="12"/>
          <w:szCs w:val="12"/>
        </w:rPr>
        <w:t xml:space="preserve">. Gays, union leaders, and women have been loud in their complaints about being by-passed or overlooked. Some radical blacks have also complained about being disrespected. Where and when is Joshua going to lead them to the promised land, they ask? When is he going to pull the troops out of Iraq? Civil rights groups also expect Obama to dis-establish Guantanamo as soon as he takes office to signal the formal break with Dick Cheney and Bush. They also want him to discontinue the policy which allows intelligence analysts to spy on American citizens without official authorisation. In fact, Obama startled supporters when he signalled that he might do an about-turn and continue this particular policy. We note that Bush is signalling Obama that keeping America safe from terrorists should be his top priority item and that he, Bush, had no regrets about violating the constitutional rights of Americans if he had to do so to keep them safe. Cheney has also said that he would do it again if he had to. The safety of the republic is after all the highest law.  Other groups-sub-prime home owners, workers in the automobile sector, and the poor and unemployed generally all expect Obama to work miracles on their behalf, which of course he cannot do. </w:t>
      </w:r>
      <w:r w:rsidRPr="00282A06">
        <w:rPr>
          <w:u w:val="single"/>
        </w:rPr>
        <w:t>Given the problems of the economy</w:t>
      </w:r>
      <w:r w:rsidRPr="00607AC4">
        <w:rPr>
          <w:sz w:val="12"/>
          <w:szCs w:val="12"/>
        </w:rPr>
        <w:t xml:space="preserve"> which has not yet bottomed out, </w:t>
      </w:r>
      <w:r w:rsidRPr="00AB2B8B">
        <w:rPr>
          <w:b/>
          <w:highlight w:val="yellow"/>
          <w:u w:val="single"/>
        </w:rPr>
        <w:t>some promises have to be deferred</w:t>
      </w:r>
      <w:r w:rsidRPr="00607AC4">
        <w:rPr>
          <w:sz w:val="12"/>
          <w:szCs w:val="12"/>
        </w:rPr>
        <w:t xml:space="preserve"> beyond the first term. </w:t>
      </w:r>
      <w:r w:rsidRPr="00282A06">
        <w:rPr>
          <w:u w:val="single"/>
        </w:rPr>
        <w:t>Groups</w:t>
      </w:r>
      <w:r w:rsidRPr="00607AC4">
        <w:rPr>
          <w:sz w:val="12"/>
          <w:szCs w:val="12"/>
        </w:rPr>
        <w:t xml:space="preserve">, however, </w:t>
      </w:r>
      <w:r w:rsidRPr="00282A06">
        <w:rPr>
          <w:u w:val="single"/>
        </w:rPr>
        <w:t>expect that the promise made to them during the campaign must be kept</w:t>
      </w:r>
      <w:r w:rsidRPr="00282A06">
        <w:rPr>
          <w:sz w:val="16"/>
          <w:u w:val="single"/>
        </w:rPr>
        <w:t>.</w:t>
      </w:r>
      <w:r w:rsidRPr="00607AC4">
        <w:rPr>
          <w:sz w:val="12"/>
          <w:szCs w:val="12"/>
        </w:rPr>
        <w:t xml:space="preserve">  Part of the problem is that almost every significant social or ethnic group believes that it was instrumental in Obama's victory. White women felt that they took Obama over the line, as did blacks generally, Jews, Hispanics, Asians, rich white men, gays, and young college kids, to mention a few of those whose inputs were readily recognisable. Obama also has a vast constituency in almost every country in the world, all of whom expect him to save the globe and the planet. Clearly, he is the proverbial "Black Knight on a White Horse."  One of the "realities" that Obama has to face is that </w:t>
      </w:r>
      <w:r w:rsidRPr="00AB2B8B">
        <w:rPr>
          <w:b/>
          <w:highlight w:val="yellow"/>
          <w:u w:val="single"/>
        </w:rPr>
        <w:t xml:space="preserve">American politics </w:t>
      </w:r>
      <w:r w:rsidRPr="00AB2B8B">
        <w:rPr>
          <w:b/>
          <w:highlight w:val="yellow"/>
          <w:u w:val="single"/>
          <w:bdr w:val="single" w:sz="4" w:space="0" w:color="auto"/>
        </w:rPr>
        <w:t>is not a winner-take-all system</w:t>
      </w:r>
      <w:r w:rsidRPr="00AB2B8B">
        <w:rPr>
          <w:sz w:val="16"/>
          <w:highlight w:val="yellow"/>
          <w:u w:val="single"/>
        </w:rPr>
        <w:t>.</w:t>
      </w:r>
      <w:r w:rsidRPr="00607AC4">
        <w:rPr>
          <w:sz w:val="12"/>
          <w:szCs w:val="12"/>
        </w:rPr>
        <w:t xml:space="preserve"> It is pluralistic vertically and horizontally, and </w:t>
      </w:r>
      <w:r w:rsidRPr="00AB2B8B">
        <w:rPr>
          <w:highlight w:val="yellow"/>
          <w:u w:val="single"/>
        </w:rPr>
        <w:t xml:space="preserve">getting </w:t>
      </w:r>
      <w:r w:rsidRPr="00AB2B8B">
        <w:rPr>
          <w:b/>
          <w:highlight w:val="yellow"/>
          <w:u w:val="single"/>
        </w:rPr>
        <w:t>anything done</w:t>
      </w:r>
      <w:r w:rsidRPr="00282A06">
        <w:rPr>
          <w:b/>
          <w:sz w:val="16"/>
        </w:rPr>
        <w:t xml:space="preserve"> </w:t>
      </w:r>
      <w:r w:rsidRPr="00282A06">
        <w:rPr>
          <w:b/>
          <w:u w:val="single"/>
        </w:rPr>
        <w:t>politically</w:t>
      </w:r>
      <w:r w:rsidRPr="00607AC4">
        <w:rPr>
          <w:sz w:val="12"/>
          <w:szCs w:val="12"/>
        </w:rPr>
        <w:t xml:space="preserve">, even when the President and the Congress are controlled by the same party, </w:t>
      </w:r>
      <w:r w:rsidRPr="00AB2B8B">
        <w:rPr>
          <w:b/>
          <w:highlight w:val="yellow"/>
          <w:u w:val="single"/>
        </w:rPr>
        <w:t>requires</w:t>
      </w:r>
      <w:r w:rsidRPr="00282A06">
        <w:rPr>
          <w:b/>
          <w:sz w:val="16"/>
        </w:rPr>
        <w:t xml:space="preserve"> </w:t>
      </w:r>
      <w:r w:rsidRPr="00282A06">
        <w:rPr>
          <w:b/>
          <w:u w:val="single"/>
        </w:rPr>
        <w:t>groups to negotiate, bargain and engage in</w:t>
      </w:r>
      <w:r w:rsidRPr="00282A06">
        <w:rPr>
          <w:b/>
          <w:sz w:val="16"/>
        </w:rPr>
        <w:t xml:space="preserve"> </w:t>
      </w:r>
      <w:r w:rsidRPr="00AB2B8B">
        <w:rPr>
          <w:b/>
          <w:highlight w:val="yellow"/>
          <w:u w:val="single"/>
          <w:bdr w:val="single" w:sz="4" w:space="0" w:color="auto"/>
        </w:rPr>
        <w:t>serious horse trading</w:t>
      </w:r>
      <w:r w:rsidRPr="00282A06">
        <w:rPr>
          <w:b/>
          <w:sz w:val="16"/>
        </w:rPr>
        <w:t>.</w:t>
      </w:r>
      <w:r w:rsidRPr="00607AC4">
        <w:rPr>
          <w:sz w:val="12"/>
          <w:szCs w:val="12"/>
        </w:rPr>
        <w:t xml:space="preserve"> </w:t>
      </w:r>
      <w:r w:rsidRPr="00282A06">
        <w:rPr>
          <w:u w:val="single"/>
        </w:rPr>
        <w:t>No one takes orders from the President who can only use moral or political suasion and promises of future support for policies or projects. The system was in fact deliberately engineered to prevent overbearing majorities from conspiring to tyrannise minorities</w:t>
      </w:r>
      <w:r w:rsidRPr="00607AC4">
        <w:rPr>
          <w:sz w:val="12"/>
          <w:szCs w:val="12"/>
        </w:rPr>
        <w:t xml:space="preserve">.  The system is not only institutionally diverse and plural, but socially and geographically so. As James Madison put it in Federalist No 10, one of the foundation documents of republicanism in America, basic institutions check other basic institutions, classes and interests check other classes and interests, and regions do the same. All are grounded in their own power bases which they use to fend off challengers. The coalitions change from issue to issue, and there is no such thing as party discipline which translated, means you do what I the leader say you do.  Although Obama is fully aware of the political limitations of the office which he holds, </w:t>
      </w:r>
      <w:r w:rsidRPr="00282A06">
        <w:rPr>
          <w:u w:val="single"/>
        </w:rPr>
        <w:t>he is fully aware of the vast stock of political capital which he currently has</w:t>
      </w:r>
      <w:r w:rsidRPr="00607AC4">
        <w:rPr>
          <w:sz w:val="12"/>
          <w:szCs w:val="12"/>
        </w:rPr>
        <w:t xml:space="preserve"> in the bank and he evidently plans to enlarge it by drawing from the stock held by other groups, dead and alive. He is clearly drawing heavily from the caparisoned cloaks of Lincoln and Roosevelt. Obama seems to believe that by playing the all-inclusive, multipartisan, non-ideological card, he can get most of his programmes</w:t>
      </w:r>
    </w:p>
    <w:p w:rsidR="00B24127" w:rsidRPr="000754AE" w:rsidRDefault="00B24127" w:rsidP="00B24127"/>
    <w:p w:rsidR="00B24127" w:rsidRDefault="00B24127" w:rsidP="00B24127">
      <w:pPr>
        <w:pStyle w:val="Heading2"/>
      </w:pPr>
      <w:r>
        <w:t>AT Politics Theory</w:t>
      </w:r>
    </w:p>
    <w:p w:rsidR="00B24127" w:rsidRDefault="00B24127" w:rsidP="00B24127">
      <w:pPr>
        <w:pStyle w:val="Heading3"/>
      </w:pPr>
      <w:r>
        <w:t>AT: Fiat Solves The Link</w:t>
      </w:r>
    </w:p>
    <w:p w:rsidR="00B24127" w:rsidRDefault="00B24127" w:rsidP="00B24127">
      <w:pPr>
        <w:pStyle w:val="Heading4"/>
      </w:pPr>
      <w:r>
        <w:t>The aff should defend political ramifications from passing the plan in the real world:</w:t>
      </w:r>
    </w:p>
    <w:p w:rsidR="00B24127" w:rsidRDefault="00B24127" w:rsidP="00B24127">
      <w:pPr>
        <w:pStyle w:val="Heading4"/>
        <w:numPr>
          <w:ilvl w:val="0"/>
          <w:numId w:val="11"/>
        </w:numPr>
      </w:pPr>
      <w:r>
        <w:t>Key to holistic cost-benefit analysis and most real world --- policymakers have to weigh tradeoffs because they don’t have unlimited power to push everything they want</w:t>
      </w:r>
    </w:p>
    <w:p w:rsidR="00B24127" w:rsidRPr="00640B13" w:rsidRDefault="00B24127" w:rsidP="00B24127">
      <w:pPr>
        <w:pStyle w:val="Heading4"/>
        <w:numPr>
          <w:ilvl w:val="0"/>
          <w:numId w:val="11"/>
        </w:numPr>
      </w:pPr>
      <w:r>
        <w:t>Politics disads are good --- they’re key neg ground especially on a broad topic with 4 areas and tons of new affs --- also key to current events education that promotes political engagement</w:t>
      </w:r>
    </w:p>
    <w:p w:rsidR="00B24127" w:rsidRDefault="00B24127" w:rsidP="00B24127">
      <w:pPr>
        <w:pStyle w:val="Heading4"/>
      </w:pPr>
      <w:r>
        <w:t>Politics disads are vital to education</w:t>
      </w:r>
    </w:p>
    <w:p w:rsidR="00B24127" w:rsidRDefault="00B24127" w:rsidP="00B24127">
      <w:r w:rsidRPr="0073283E">
        <w:rPr>
          <w:rStyle w:val="Style13ptBold"/>
        </w:rPr>
        <w:t xml:space="preserve">Saideman 11 </w:t>
      </w:r>
      <w:r>
        <w:t>Steve is an Associate Prof of PoliSci at McGill University. “Key Constraint on Policy Relevance,” July 25, http://duckofminerva.blogspot.com/2011/07/key-constraint-on-policy-relevance.html</w:t>
      </w:r>
    </w:p>
    <w:p w:rsidR="00B24127" w:rsidRPr="00C96894" w:rsidRDefault="00B24127" w:rsidP="00B24127">
      <w:pPr>
        <w:rPr>
          <w:u w:val="single"/>
        </w:rPr>
      </w:pPr>
      <w:r w:rsidRPr="00502291">
        <w:rPr>
          <w:sz w:val="14"/>
        </w:rPr>
        <w:t xml:space="preserve">I would go one step further and suggest that </w:t>
      </w:r>
      <w:r w:rsidRPr="00AB2B8B">
        <w:rPr>
          <w:highlight w:val="yellow"/>
          <w:u w:val="single"/>
        </w:rPr>
        <w:t>one</w:t>
      </w:r>
      <w:r w:rsidRPr="002D6597">
        <w:rPr>
          <w:u w:val="single"/>
        </w:rPr>
        <w:t xml:space="preserve"> of the </w:t>
      </w:r>
      <w:r w:rsidRPr="00AB2B8B">
        <w:rPr>
          <w:highlight w:val="yellow"/>
          <w:u w:val="single"/>
        </w:rPr>
        <w:t>key problem</w:t>
      </w:r>
      <w:r w:rsidRPr="002D6597">
        <w:rPr>
          <w:u w:val="single"/>
        </w:rPr>
        <w:t xml:space="preserve">s </w:t>
      </w:r>
      <w:r w:rsidRPr="00AB2B8B">
        <w:rPr>
          <w:highlight w:val="yellow"/>
          <w:u w:val="single"/>
        </w:rPr>
        <w:t>for scholars who want to be relevant for policy debates is that</w:t>
      </w:r>
      <w:r w:rsidRPr="0073283E">
        <w:rPr>
          <w:u w:val="single"/>
        </w:rPr>
        <w:t xml:space="preserve"> </w:t>
      </w:r>
      <w:r w:rsidRPr="00C96894">
        <w:rPr>
          <w:u w:val="single"/>
        </w:rPr>
        <w:t xml:space="preserve">we tend to make recommendations that are "incentive incompatible." </w:t>
      </w:r>
      <w:r w:rsidRPr="00502291">
        <w:rPr>
          <w:sz w:val="14"/>
        </w:rPr>
        <w:t xml:space="preserve">I love that phrase. </w:t>
      </w:r>
      <w:r w:rsidRPr="00AB2B8B">
        <w:rPr>
          <w:b/>
          <w:highlight w:val="yellow"/>
          <w:u w:val="single"/>
        </w:rPr>
        <w:t>What is best for policy may not be</w:t>
      </w:r>
      <w:r w:rsidRPr="002D6597">
        <w:rPr>
          <w:b/>
          <w:u w:val="single"/>
        </w:rPr>
        <w:t xml:space="preserve"> what is </w:t>
      </w:r>
      <w:r w:rsidRPr="00AB2B8B">
        <w:rPr>
          <w:b/>
          <w:highlight w:val="yellow"/>
          <w:u w:val="single"/>
        </w:rPr>
        <w:t>best for politics</w:t>
      </w:r>
      <w:r w:rsidRPr="00502291">
        <w:rPr>
          <w:sz w:val="14"/>
        </w:rPr>
        <w:t xml:space="preserve">, and so we may think we have a good idea about what to recommend but get frustrated when </w:t>
      </w:r>
      <w:r w:rsidRPr="00AB2B8B">
        <w:rPr>
          <w:highlight w:val="yellow"/>
          <w:u w:val="single"/>
        </w:rPr>
        <w:t>our ideas do not get that far.</w:t>
      </w:r>
      <w:r w:rsidRPr="00502291">
        <w:rPr>
          <w:sz w:val="14"/>
        </w:rPr>
        <w:t xml:space="preserve"> </w:t>
      </w:r>
      <w:r w:rsidRPr="00502291">
        <w:rPr>
          <w:sz w:val="12"/>
        </w:rPr>
        <w:t>¶</w:t>
      </w:r>
      <w:r w:rsidRPr="00502291">
        <w:rPr>
          <w:sz w:val="14"/>
        </w:rPr>
        <w:t xml:space="preserve"> Lots of folks talking about early warning about genocide, intervention into civil wars and the like blame </w:t>
      </w:r>
      <w:r w:rsidRPr="00AB2B8B">
        <w:rPr>
          <w:rStyle w:val="Emphasis"/>
          <w:highlight w:val="yellow"/>
        </w:rPr>
        <w:t>"political will."</w:t>
      </w:r>
      <w:r w:rsidRPr="00502291">
        <w:rPr>
          <w:sz w:val="14"/>
        </w:rPr>
        <w:t xml:space="preserve"> That countries lack, for whatever reason, the compulsion to act. Well, that is another way of saying that domestic politics </w:t>
      </w:r>
      <w:r w:rsidRPr="00AB2B8B">
        <w:rPr>
          <w:rStyle w:val="Emphasis"/>
          <w:highlight w:val="yellow"/>
        </w:rPr>
        <w:t>matters</w:t>
      </w:r>
      <w:r w:rsidRPr="00502291">
        <w:rPr>
          <w:rStyle w:val="Emphasis"/>
        </w:rPr>
        <w:t>,</w:t>
      </w:r>
      <w:r w:rsidRPr="00502291">
        <w:rPr>
          <w:sz w:val="14"/>
        </w:rPr>
        <w:t xml:space="preserve"> but we don't want to think about it. </w:t>
      </w:r>
      <w:r w:rsidRPr="00502291">
        <w:rPr>
          <w:sz w:val="12"/>
        </w:rPr>
        <w:t>¶</w:t>
      </w:r>
      <w:r w:rsidRPr="00502291">
        <w:rPr>
          <w:sz w:val="14"/>
        </w:rPr>
        <w:t xml:space="preserve"> Dan's piece contains an implication which is often false--that IR folks have little grasp of domestic politics. Many IR folks do tend to ignore or simplify the domestic side too much, but there is plenty of scholarship on the domestic determinants of foreign policy/grand strategy/war/trade/etc. Plenty of folks look at how domestic institutions and dynamics can cause countries to engage in sub-optimal foreign policies (hence the tradeoff implied in my second book--For Kin or Country). </w:t>
      </w:r>
      <w:r w:rsidRPr="00502291">
        <w:rPr>
          <w:sz w:val="12"/>
        </w:rPr>
        <w:t>¶</w:t>
      </w:r>
      <w:r w:rsidRPr="00502291">
        <w:rPr>
          <w:sz w:val="14"/>
        </w:rPr>
        <w:t xml:space="preserve"> The challenge, then, is to figure out what would be a cool policy and how that cool policy could resonate with those who are relevant domestically. That is not easy, but it is what is necessary.</w:t>
      </w:r>
      <w:r w:rsidRPr="00502291">
        <w:rPr>
          <w:u w:val="single"/>
        </w:rPr>
        <w:t xml:space="preserve"> </w:t>
      </w:r>
      <w:r w:rsidRPr="00AB2B8B">
        <w:rPr>
          <w:highlight w:val="yellow"/>
          <w:u w:val="single"/>
        </w:rPr>
        <w:t xml:space="preserve">To be policy </w:t>
      </w:r>
      <w:r w:rsidRPr="00AB2B8B">
        <w:rPr>
          <w:rStyle w:val="StyleUnderline"/>
          <w:highlight w:val="yellow"/>
        </w:rPr>
        <w:t>relevant requires</w:t>
      </w:r>
      <w:r w:rsidRPr="00502291">
        <w:rPr>
          <w:rStyle w:val="StyleUnderline"/>
        </w:rPr>
        <w:t xml:space="preserve"> both parts</w:t>
      </w:r>
      <w:r w:rsidRPr="00502291">
        <w:rPr>
          <w:sz w:val="14"/>
        </w:rPr>
        <w:t>--</w:t>
      </w:r>
      <w:r w:rsidRPr="00AB2B8B">
        <w:rPr>
          <w:rStyle w:val="StyleUnderline"/>
          <w:highlight w:val="yellow"/>
        </w:rPr>
        <w:t>articulating a policy</w:t>
      </w:r>
      <w:r w:rsidRPr="00754D5E">
        <w:rPr>
          <w:rStyle w:val="StyleUnderline"/>
        </w:rPr>
        <w:t xml:space="preserve"> alternative </w:t>
      </w:r>
      <w:r w:rsidRPr="00AB2B8B">
        <w:rPr>
          <w:rStyle w:val="StyleUnderline"/>
          <w:highlight w:val="yellow"/>
        </w:rPr>
        <w:t>that would improve things and</w:t>
      </w:r>
      <w:r w:rsidRPr="00502291">
        <w:rPr>
          <w:sz w:val="14"/>
        </w:rPr>
        <w:t xml:space="preserve"> some </w:t>
      </w:r>
      <w:r w:rsidRPr="00754D5E">
        <w:rPr>
          <w:sz w:val="14"/>
        </w:rPr>
        <w:t xml:space="preserve">thought about </w:t>
      </w:r>
      <w:r w:rsidRPr="00754D5E">
        <w:rPr>
          <w:rStyle w:val="StyleUnderline"/>
        </w:rPr>
        <w:t xml:space="preserve">how the alternative could </w:t>
      </w:r>
      <w:r w:rsidRPr="00AB2B8B">
        <w:rPr>
          <w:rStyle w:val="StyleUnderline"/>
          <w:highlight w:val="yellow"/>
        </w:rPr>
        <w:t>be politically appealing</w:t>
      </w:r>
      <w:r w:rsidRPr="00502291">
        <w:rPr>
          <w:sz w:val="14"/>
        </w:rPr>
        <w:t xml:space="preserve">. </w:t>
      </w:r>
      <w:r w:rsidRPr="00502291">
        <w:rPr>
          <w:b/>
          <w:sz w:val="12"/>
        </w:rPr>
        <w:t>¶</w:t>
      </w:r>
      <w:r w:rsidRPr="00502291">
        <w:rPr>
          <w:b/>
          <w:sz w:val="14"/>
        </w:rPr>
        <w:t xml:space="preserve"> </w:t>
      </w:r>
      <w:r w:rsidRPr="00AB2B8B">
        <w:rPr>
          <w:b/>
          <w:highlight w:val="yellow"/>
          <w:u w:val="single"/>
        </w:rPr>
        <w:t>Otherwise, we</w:t>
      </w:r>
      <w:r w:rsidRPr="00502291">
        <w:rPr>
          <w:b/>
          <w:u w:val="single"/>
        </w:rPr>
        <w:t xml:space="preserve"> can </w:t>
      </w:r>
      <w:r w:rsidRPr="00AB2B8B">
        <w:rPr>
          <w:b/>
          <w:highlight w:val="yellow"/>
          <w:u w:val="single"/>
        </w:rPr>
        <w:t xml:space="preserve">just dream about the </w:t>
      </w:r>
      <w:r w:rsidRPr="00754D5E">
        <w:rPr>
          <w:b/>
          <w:u w:val="single"/>
        </w:rPr>
        <w:t xml:space="preserve">right </w:t>
      </w:r>
      <w:r w:rsidRPr="00AB2B8B">
        <w:rPr>
          <w:b/>
          <w:highlight w:val="yellow"/>
          <w:u w:val="single"/>
        </w:rPr>
        <w:t>policy and gnash our teeth when it never happens.</w:t>
      </w:r>
      <w:r w:rsidRPr="00C96894">
        <w:rPr>
          <w:u w:val="single"/>
        </w:rPr>
        <w:t xml:space="preserve"> </w:t>
      </w:r>
    </w:p>
    <w:p w:rsidR="00B24127" w:rsidRPr="00502291" w:rsidRDefault="00B24127" w:rsidP="00B24127">
      <w:pPr>
        <w:rPr>
          <w:b/>
        </w:rPr>
      </w:pPr>
    </w:p>
    <w:p w:rsidR="00B24127" w:rsidRDefault="00B24127" w:rsidP="00B24127">
      <w:pPr>
        <w:spacing w:after="200" w:line="276" w:lineRule="auto"/>
        <w:rPr>
          <w:b/>
        </w:rPr>
      </w:pPr>
      <w:r>
        <w:rPr>
          <w:b/>
        </w:rPr>
        <w:br w:type="page"/>
      </w:r>
    </w:p>
    <w:p w:rsidR="00B24127" w:rsidRDefault="00B24127" w:rsidP="00B24127">
      <w:pPr>
        <w:pStyle w:val="Heading3"/>
      </w:pPr>
      <w:r>
        <w:t>AT: Intrinsicness</w:t>
      </w:r>
    </w:p>
    <w:p w:rsidR="00B24127" w:rsidRDefault="00B24127" w:rsidP="00B24127">
      <w:pPr>
        <w:pStyle w:val="Heading4"/>
      </w:pPr>
      <w:r>
        <w:t xml:space="preserve">The disad is intrinsic --- the judge is an analyst deciding which policies legislators/courts should channel their </w:t>
      </w:r>
      <w:r w:rsidRPr="00B234C6">
        <w:rPr>
          <w:u w:val="single"/>
        </w:rPr>
        <w:t>limited influence</w:t>
      </w:r>
      <w:r>
        <w:t xml:space="preserve"> toward enacting --- policymakers have to pick and choose which issues they prioritize --- proves the disad is a real world opportunity cost.</w:t>
      </w:r>
    </w:p>
    <w:p w:rsidR="00B24127" w:rsidRDefault="00B24127" w:rsidP="00B24127">
      <w:pPr>
        <w:pStyle w:val="Heading4"/>
      </w:pPr>
      <w:r>
        <w:t>Intrinsicness is a voting issue</w:t>
      </w:r>
    </w:p>
    <w:p w:rsidR="00B24127" w:rsidRDefault="00B24127" w:rsidP="00B24127">
      <w:pPr>
        <w:pStyle w:val="Heading4"/>
        <w:numPr>
          <w:ilvl w:val="0"/>
          <w:numId w:val="11"/>
        </w:numPr>
      </w:pPr>
      <w:r>
        <w:t>Proves the resolution is insufficient which means they haven’t met their aff burden</w:t>
      </w:r>
    </w:p>
    <w:p w:rsidR="00B24127" w:rsidRDefault="00B24127" w:rsidP="00B24127">
      <w:pPr>
        <w:pStyle w:val="Heading4"/>
        <w:numPr>
          <w:ilvl w:val="0"/>
          <w:numId w:val="11"/>
        </w:numPr>
      </w:pPr>
      <w:r>
        <w:t>Kills neg ground because the USFG could take action to solve any disad</w:t>
      </w:r>
    </w:p>
    <w:p w:rsidR="00B24127" w:rsidRPr="00640B13" w:rsidRDefault="00B24127" w:rsidP="00B24127">
      <w:pPr>
        <w:pStyle w:val="Heading4"/>
        <w:numPr>
          <w:ilvl w:val="0"/>
          <w:numId w:val="11"/>
        </w:numPr>
      </w:pPr>
      <w:r>
        <w:t>Destroys the politics disad which is good --- key to neg ground especially on a broad topic with 4 areas and tons of new affs --- also key to current events education that promotes</w:t>
      </w:r>
      <w:r w:rsidRPr="004E39D9">
        <w:t xml:space="preserve"> </w:t>
      </w:r>
      <w:r>
        <w:t>political engagement</w:t>
      </w:r>
    </w:p>
    <w:p w:rsidR="00B24127" w:rsidRDefault="00B24127" w:rsidP="00B24127">
      <w:pPr>
        <w:pStyle w:val="Heading4"/>
      </w:pPr>
      <w:r w:rsidRPr="0073283E">
        <w:t>The politics disad is an opportunity cost to the plan</w:t>
      </w:r>
    </w:p>
    <w:p w:rsidR="00B24127" w:rsidRDefault="00B24127" w:rsidP="00B24127">
      <w:r w:rsidRPr="0073283E">
        <w:rPr>
          <w:rStyle w:val="Style13ptBold"/>
        </w:rPr>
        <w:t xml:space="preserve">Saideman 11 </w:t>
      </w:r>
      <w:r>
        <w:t>Steve is an Associate Prof of PoliSci at McGill University. “Key Constraint on Policy Relevance,” July 25, http://duckofminerva.blogspot.com/2011/07/key-constraint-on-policy-relevance.html</w:t>
      </w:r>
    </w:p>
    <w:p w:rsidR="00B24127" w:rsidRPr="00C96894" w:rsidRDefault="00B24127" w:rsidP="00B24127">
      <w:pPr>
        <w:rPr>
          <w:u w:val="single"/>
        </w:rPr>
      </w:pPr>
      <w:r w:rsidRPr="00502291">
        <w:rPr>
          <w:sz w:val="14"/>
        </w:rPr>
        <w:t xml:space="preserve">I would go one step further and suggest that </w:t>
      </w:r>
      <w:r w:rsidRPr="00AB2B8B">
        <w:rPr>
          <w:highlight w:val="yellow"/>
          <w:u w:val="single"/>
        </w:rPr>
        <w:t>one</w:t>
      </w:r>
      <w:r w:rsidRPr="002D6597">
        <w:rPr>
          <w:u w:val="single"/>
        </w:rPr>
        <w:t xml:space="preserve"> of the </w:t>
      </w:r>
      <w:r w:rsidRPr="00AB2B8B">
        <w:rPr>
          <w:highlight w:val="yellow"/>
          <w:u w:val="single"/>
        </w:rPr>
        <w:t>key problem</w:t>
      </w:r>
      <w:r w:rsidRPr="002D6597">
        <w:rPr>
          <w:u w:val="single"/>
        </w:rPr>
        <w:t xml:space="preserve">s </w:t>
      </w:r>
      <w:r w:rsidRPr="00AB2B8B">
        <w:rPr>
          <w:highlight w:val="yellow"/>
          <w:u w:val="single"/>
        </w:rPr>
        <w:t>for scholars who want to be relevant for policy debates is that</w:t>
      </w:r>
      <w:r w:rsidRPr="0073283E">
        <w:rPr>
          <w:u w:val="single"/>
        </w:rPr>
        <w:t xml:space="preserve"> </w:t>
      </w:r>
      <w:r w:rsidRPr="00C96894">
        <w:rPr>
          <w:u w:val="single"/>
        </w:rPr>
        <w:t xml:space="preserve">we tend to make recommendations that are "incentive incompatible." </w:t>
      </w:r>
      <w:r w:rsidRPr="00502291">
        <w:rPr>
          <w:sz w:val="14"/>
        </w:rPr>
        <w:t xml:space="preserve">I love that phrase. </w:t>
      </w:r>
      <w:r w:rsidRPr="00AB2B8B">
        <w:rPr>
          <w:b/>
          <w:highlight w:val="yellow"/>
          <w:u w:val="single"/>
        </w:rPr>
        <w:t>What is best for policy may not be</w:t>
      </w:r>
      <w:r w:rsidRPr="002D6597">
        <w:rPr>
          <w:b/>
          <w:u w:val="single"/>
        </w:rPr>
        <w:t xml:space="preserve"> what is </w:t>
      </w:r>
      <w:r w:rsidRPr="00AB2B8B">
        <w:rPr>
          <w:b/>
          <w:highlight w:val="yellow"/>
          <w:u w:val="single"/>
        </w:rPr>
        <w:t>best for politics</w:t>
      </w:r>
      <w:r w:rsidRPr="00502291">
        <w:rPr>
          <w:sz w:val="14"/>
        </w:rPr>
        <w:t xml:space="preserve">, and so we may think we have a good idea about what to recommend but get frustrated when </w:t>
      </w:r>
      <w:r w:rsidRPr="00AB2B8B">
        <w:rPr>
          <w:highlight w:val="yellow"/>
          <w:u w:val="single"/>
        </w:rPr>
        <w:t>our ideas do not get that far.</w:t>
      </w:r>
      <w:r w:rsidRPr="00502291">
        <w:rPr>
          <w:sz w:val="14"/>
        </w:rPr>
        <w:t xml:space="preserve"> </w:t>
      </w:r>
      <w:r w:rsidRPr="00502291">
        <w:rPr>
          <w:sz w:val="12"/>
        </w:rPr>
        <w:t>¶</w:t>
      </w:r>
      <w:r w:rsidRPr="00502291">
        <w:rPr>
          <w:sz w:val="14"/>
        </w:rPr>
        <w:t xml:space="preserve"> Lots of folks talking about early warning about genocide, intervention into civil wars and the like blame </w:t>
      </w:r>
      <w:r w:rsidRPr="00AB2B8B">
        <w:rPr>
          <w:rStyle w:val="Emphasis"/>
          <w:highlight w:val="yellow"/>
        </w:rPr>
        <w:t>"political will."</w:t>
      </w:r>
      <w:r w:rsidRPr="00502291">
        <w:rPr>
          <w:sz w:val="14"/>
        </w:rPr>
        <w:t xml:space="preserve"> That countries lack, for whatever reason, the compulsion to act. Well, that is another way of saying that domestic politics </w:t>
      </w:r>
      <w:r w:rsidRPr="00AB2B8B">
        <w:rPr>
          <w:rStyle w:val="Emphasis"/>
          <w:highlight w:val="yellow"/>
        </w:rPr>
        <w:t>matters</w:t>
      </w:r>
      <w:r w:rsidRPr="00502291">
        <w:rPr>
          <w:rStyle w:val="Emphasis"/>
        </w:rPr>
        <w:t>,</w:t>
      </w:r>
      <w:r w:rsidRPr="00502291">
        <w:rPr>
          <w:sz w:val="14"/>
        </w:rPr>
        <w:t xml:space="preserve"> but we don't want to think about it. </w:t>
      </w:r>
      <w:r w:rsidRPr="00502291">
        <w:rPr>
          <w:sz w:val="12"/>
        </w:rPr>
        <w:t>¶</w:t>
      </w:r>
      <w:r w:rsidRPr="00502291">
        <w:rPr>
          <w:sz w:val="14"/>
        </w:rPr>
        <w:t xml:space="preserve"> Dan's piece contains an implication which is often false--that IR folks have little grasp of domestic politics. Many IR folks do tend to ignore or simplify the domestic side too much, but there is plenty of scholarship on the domestic determinants of foreign policy/grand strategy/war/trade/etc. Plenty of folks look at how domestic institutions and dynamics can cause countries to engage in sub-optimal foreign policies (hence the tradeoff implied in my second book--For Kin or Country). </w:t>
      </w:r>
      <w:r w:rsidRPr="00502291">
        <w:rPr>
          <w:sz w:val="12"/>
        </w:rPr>
        <w:t>¶</w:t>
      </w:r>
      <w:r w:rsidRPr="00502291">
        <w:rPr>
          <w:sz w:val="14"/>
        </w:rPr>
        <w:t xml:space="preserve"> The challenge, then, is to figure out what would be a cool policy and how that cool policy could resonate with those who are relevant domestically. That is not easy, but it is what is necessary.</w:t>
      </w:r>
      <w:r w:rsidRPr="00502291">
        <w:rPr>
          <w:u w:val="single"/>
        </w:rPr>
        <w:t xml:space="preserve"> </w:t>
      </w:r>
      <w:r w:rsidRPr="00AB2B8B">
        <w:rPr>
          <w:highlight w:val="yellow"/>
          <w:u w:val="single"/>
        </w:rPr>
        <w:t xml:space="preserve">To be policy </w:t>
      </w:r>
      <w:r w:rsidRPr="00AB2B8B">
        <w:rPr>
          <w:rStyle w:val="StyleUnderline"/>
          <w:highlight w:val="yellow"/>
        </w:rPr>
        <w:t>relevant requires</w:t>
      </w:r>
      <w:r w:rsidRPr="00502291">
        <w:rPr>
          <w:rStyle w:val="StyleUnderline"/>
        </w:rPr>
        <w:t xml:space="preserve"> both parts</w:t>
      </w:r>
      <w:r w:rsidRPr="00502291">
        <w:rPr>
          <w:sz w:val="14"/>
        </w:rPr>
        <w:t>--</w:t>
      </w:r>
      <w:r w:rsidRPr="00AB2B8B">
        <w:rPr>
          <w:rStyle w:val="StyleUnderline"/>
          <w:highlight w:val="yellow"/>
        </w:rPr>
        <w:t>articulating a policy</w:t>
      </w:r>
      <w:r w:rsidRPr="00754D5E">
        <w:rPr>
          <w:rStyle w:val="StyleUnderline"/>
        </w:rPr>
        <w:t xml:space="preserve"> alternative </w:t>
      </w:r>
      <w:r w:rsidRPr="00AB2B8B">
        <w:rPr>
          <w:rStyle w:val="StyleUnderline"/>
          <w:highlight w:val="yellow"/>
        </w:rPr>
        <w:t>that would improve things and</w:t>
      </w:r>
      <w:r w:rsidRPr="00502291">
        <w:rPr>
          <w:sz w:val="14"/>
        </w:rPr>
        <w:t xml:space="preserve"> some </w:t>
      </w:r>
      <w:r w:rsidRPr="00754D5E">
        <w:rPr>
          <w:sz w:val="14"/>
        </w:rPr>
        <w:t xml:space="preserve">thought about </w:t>
      </w:r>
      <w:r w:rsidRPr="00754D5E">
        <w:rPr>
          <w:rStyle w:val="StyleUnderline"/>
        </w:rPr>
        <w:t xml:space="preserve">how the alternative could </w:t>
      </w:r>
      <w:r w:rsidRPr="00AB2B8B">
        <w:rPr>
          <w:rStyle w:val="StyleUnderline"/>
          <w:highlight w:val="yellow"/>
        </w:rPr>
        <w:t>be politically appealing</w:t>
      </w:r>
      <w:r w:rsidRPr="00502291">
        <w:rPr>
          <w:sz w:val="14"/>
        </w:rPr>
        <w:t xml:space="preserve">. </w:t>
      </w:r>
      <w:r w:rsidRPr="00502291">
        <w:rPr>
          <w:b/>
          <w:sz w:val="12"/>
        </w:rPr>
        <w:t>¶</w:t>
      </w:r>
      <w:r w:rsidRPr="00502291">
        <w:rPr>
          <w:b/>
          <w:sz w:val="14"/>
        </w:rPr>
        <w:t xml:space="preserve"> </w:t>
      </w:r>
      <w:r w:rsidRPr="00AB2B8B">
        <w:rPr>
          <w:b/>
          <w:highlight w:val="yellow"/>
          <w:u w:val="single"/>
        </w:rPr>
        <w:t>Otherwise, we</w:t>
      </w:r>
      <w:r w:rsidRPr="00502291">
        <w:rPr>
          <w:b/>
          <w:u w:val="single"/>
        </w:rPr>
        <w:t xml:space="preserve"> can </w:t>
      </w:r>
      <w:r w:rsidRPr="00AB2B8B">
        <w:rPr>
          <w:b/>
          <w:highlight w:val="yellow"/>
          <w:u w:val="single"/>
        </w:rPr>
        <w:t xml:space="preserve">just dream about the </w:t>
      </w:r>
      <w:r w:rsidRPr="00754D5E">
        <w:rPr>
          <w:b/>
          <w:u w:val="single"/>
        </w:rPr>
        <w:t xml:space="preserve">right </w:t>
      </w:r>
      <w:r w:rsidRPr="00AB2B8B">
        <w:rPr>
          <w:b/>
          <w:highlight w:val="yellow"/>
          <w:u w:val="single"/>
        </w:rPr>
        <w:t>policy and gnash our teeth when it never happens.</w:t>
      </w:r>
      <w:r w:rsidRPr="00C96894">
        <w:rPr>
          <w:u w:val="single"/>
        </w:rPr>
        <w:t xml:space="preserve"> </w:t>
      </w:r>
    </w:p>
    <w:p w:rsidR="00B24127" w:rsidRDefault="00B24127" w:rsidP="00B24127"/>
    <w:p w:rsidR="00B24127" w:rsidRDefault="00B24127" w:rsidP="00B24127">
      <w:pPr>
        <w:pStyle w:val="Heading3"/>
      </w:pPr>
      <w:r>
        <w:t>AT: Bottom of the Docket</w:t>
      </w:r>
    </w:p>
    <w:p w:rsidR="00B24127" w:rsidRPr="004E39D9" w:rsidRDefault="00B24127" w:rsidP="00B24127">
      <w:pPr>
        <w:pStyle w:val="Heading4"/>
      </w:pPr>
      <w:r>
        <w:t>Bottom of the docket is a bad intepretation --- the docket doesn’t exist --- bills are introduced and immediately debated all the time.</w:t>
      </w:r>
    </w:p>
    <w:p w:rsidR="00B24127" w:rsidRDefault="00B24127" w:rsidP="00B24127">
      <w:pPr>
        <w:pStyle w:val="Heading4"/>
      </w:pPr>
      <w:r>
        <w:t>Severing immediacy is a voting issue:</w:t>
      </w:r>
    </w:p>
    <w:p w:rsidR="00B24127" w:rsidRPr="00161E72" w:rsidRDefault="00B24127" w:rsidP="00B24127">
      <w:pPr>
        <w:pStyle w:val="Heading4"/>
      </w:pPr>
      <w:r w:rsidRPr="00161E72">
        <w:t>a) Infinitely regressive</w:t>
      </w:r>
      <w:r>
        <w:t>---</w:t>
      </w:r>
      <w:r w:rsidRPr="00161E72">
        <w:t>anything other than immediacy is arbitrary</w:t>
      </w:r>
      <w:r>
        <w:t>---</w:t>
      </w:r>
      <w:r w:rsidRPr="00161E72">
        <w:t xml:space="preserve">allowing 2AC to </w:t>
      </w:r>
      <w:r>
        <w:t>clarify</w:t>
      </w:r>
      <w:r w:rsidRPr="00161E72">
        <w:t xml:space="preserve"> kills 1NC strat</w:t>
      </w:r>
    </w:p>
    <w:p w:rsidR="00B24127" w:rsidRDefault="00B24127" w:rsidP="00B24127">
      <w:pPr>
        <w:pStyle w:val="Heading4"/>
      </w:pPr>
      <w:r w:rsidRPr="00161E72">
        <w:t>b) Kills neg ground</w:t>
      </w:r>
      <w:r>
        <w:t>---</w:t>
      </w:r>
      <w:r w:rsidRPr="00161E72">
        <w:t>every disad has temporally sensitive uniqueness</w:t>
      </w:r>
      <w:r>
        <w:t>---delay lets them spike out of everything</w:t>
      </w:r>
    </w:p>
    <w:p w:rsidR="00B24127" w:rsidRDefault="00B24127" w:rsidP="00B24127">
      <w:pPr>
        <w:pStyle w:val="Heading4"/>
      </w:pPr>
      <w:r>
        <w:t xml:space="preserve">This also means the plan would never be implemented---items </w:t>
      </w:r>
      <w:r>
        <w:rPr>
          <w:u w:val="single"/>
        </w:rPr>
        <w:t>actually</w:t>
      </w:r>
      <w:r>
        <w:t xml:space="preserve"> an the bottom of the docket never make it off---vote neg on presumption</w:t>
      </w:r>
    </w:p>
    <w:p w:rsidR="00B24127" w:rsidRDefault="00B24127" w:rsidP="00B24127"/>
    <w:p w:rsidR="00B608CE" w:rsidRDefault="00BF263E" w:rsidP="00B608CE">
      <w:pPr>
        <w:pStyle w:val="Heading1"/>
      </w:pPr>
      <w:r>
        <w:t>Impact</w:t>
      </w:r>
    </w:p>
    <w:p w:rsidR="00B8333B" w:rsidRDefault="00B8333B" w:rsidP="00B8333B">
      <w:pPr>
        <w:pStyle w:val="Heading2"/>
      </w:pPr>
      <w:r>
        <w:t>Trade Impact</w:t>
      </w:r>
    </w:p>
    <w:p w:rsidR="00B8333B" w:rsidRDefault="00B8333B" w:rsidP="00B8333B">
      <w:pPr>
        <w:pStyle w:val="Heading3"/>
      </w:pPr>
      <w:r w:rsidRPr="00F56573">
        <w:t>Trade War Impact---2NC</w:t>
      </w:r>
    </w:p>
    <w:p w:rsidR="00B8333B" w:rsidRPr="00725706" w:rsidRDefault="00B8333B" w:rsidP="00B8333B">
      <w:pPr>
        <w:pStyle w:val="Heading4"/>
      </w:pPr>
      <w:r>
        <w:t>Infrastructure spending boosts jobs and stops diversionary trade restrictions from being imposed on China---that’s Bloomberg.</w:t>
      </w:r>
    </w:p>
    <w:p w:rsidR="00B8333B" w:rsidRDefault="00B8333B" w:rsidP="00B8333B">
      <w:pPr>
        <w:pStyle w:val="Heading4"/>
      </w:pPr>
      <w:r>
        <w:t xml:space="preserve">New round of protectionism under Trump causes global nuclear war among every great power---uniquely risky now because of global power transitions and heightened tensions---empirically a likely cause of conflict, proven by WWII---that’s Roubini. </w:t>
      </w:r>
    </w:p>
    <w:p w:rsidR="00B8333B" w:rsidRPr="00F56573" w:rsidRDefault="00B8333B" w:rsidP="00B8333B">
      <w:pPr>
        <w:pStyle w:val="Heading4"/>
      </w:pPr>
      <w:r w:rsidRPr="00F56573">
        <w:t>Trade wars collapse US-China interdependence---goes nuclear</w:t>
      </w:r>
    </w:p>
    <w:p w:rsidR="00B8333B" w:rsidRPr="00F56573" w:rsidRDefault="00B8333B" w:rsidP="00B8333B">
      <w:r w:rsidRPr="00F56573">
        <w:t xml:space="preserve">Stein </w:t>
      </w:r>
      <w:r w:rsidRPr="00F56573">
        <w:rPr>
          <w:rStyle w:val="Style13ptBold"/>
        </w:rPr>
        <w:t>Tønnesson 15</w:t>
      </w:r>
      <w:r w:rsidRPr="00F56573">
        <w:t>, Research Professor, Peace Research Institute Oslo; Leader of East Asia Peace program, Uppsala University, 2015, “Deterrence, interdependence and Sino–US peace,” International Area Studies Review, Vol. 18, No. 3, p. 297-311</w:t>
      </w:r>
    </w:p>
    <w:p w:rsidR="00B8333B" w:rsidRPr="00B8333B" w:rsidRDefault="00B8333B" w:rsidP="00B8333B">
      <w:pPr>
        <w:rPr>
          <w:sz w:val="10"/>
        </w:rPr>
      </w:pPr>
      <w:r w:rsidRPr="00AB2B8B">
        <w:rPr>
          <w:rStyle w:val="StyleUnderline"/>
          <w:highlight w:val="yellow"/>
        </w:rPr>
        <w:t>A trade war</w:t>
      </w:r>
      <w:r w:rsidRPr="00F56573">
        <w:rPr>
          <w:sz w:val="10"/>
        </w:rPr>
        <w:t xml:space="preserve"> would do enormous damage. It </w:t>
      </w:r>
      <w:r w:rsidRPr="00AB2B8B">
        <w:rPr>
          <w:rStyle w:val="StyleUnderline"/>
          <w:highlight w:val="yellow"/>
        </w:rPr>
        <w:t xml:space="preserve">could foster a </w:t>
      </w:r>
      <w:r w:rsidRPr="00AB2B8B">
        <w:rPr>
          <w:rStyle w:val="Emphasis"/>
          <w:highlight w:val="yellow"/>
        </w:rPr>
        <w:t>resentful and aggressive China</w:t>
      </w:r>
      <w:r w:rsidRPr="00AB2B8B">
        <w:rPr>
          <w:rStyle w:val="StyleUnderline"/>
          <w:highlight w:val="yellow"/>
        </w:rPr>
        <w:t xml:space="preserve"> </w:t>
      </w:r>
      <w:r w:rsidRPr="00F56573">
        <w:rPr>
          <w:rStyle w:val="StyleUnderline"/>
        </w:rPr>
        <w:t xml:space="preserve">and lead to the situation </w:t>
      </w:r>
      <w:r w:rsidRPr="00F56573">
        <w:rPr>
          <w:sz w:val="10"/>
        </w:rPr>
        <w:t xml:space="preserve">foreseen by Mearsheimer (2001), </w:t>
      </w:r>
      <w:r w:rsidRPr="00F56573">
        <w:rPr>
          <w:rStyle w:val="StyleUnderline"/>
        </w:rPr>
        <w:t>where a declining America decides to halt China’s rise</w:t>
      </w:r>
      <w:r w:rsidRPr="00F56573">
        <w:rPr>
          <w:sz w:val="10"/>
        </w:rPr>
        <w:t>.</w:t>
      </w:r>
      <w:r w:rsidRPr="00F56573">
        <w:rPr>
          <w:sz w:val="12"/>
        </w:rPr>
        <w:t>¶</w:t>
      </w:r>
      <w:r w:rsidRPr="00F56573">
        <w:rPr>
          <w:sz w:val="10"/>
        </w:rPr>
        <w:t xml:space="preserve"> Decisions for war or peace</w:t>
      </w:r>
      <w:r w:rsidRPr="00F56573">
        <w:rPr>
          <w:sz w:val="12"/>
        </w:rPr>
        <w:t>¶</w:t>
      </w:r>
      <w:r w:rsidRPr="00F56573">
        <w:rPr>
          <w:sz w:val="10"/>
        </w:rPr>
        <w:t xml:space="preserve"> Andrew J. Nathan and Andrew Scobell’s China’s Search for Security (2012) is noteworthy for its systematic inclusion of economic factors in a security oriented analysis. The driver of China’s foreign policy is its search for security, the book claims. Where the offensive realist Mearsheimer sees regional hegemony and global power as means to acquire national security, the defensive realists Nathan and Scobell distinguish between security and hegemony: Beijing wants security but not global power. When Beijing says it wants peace it means stability so it can ‘concentrate on economic development’ (Nathan and Scobell, 2012: 28). A country’s foreign policy is driven by its factual interests, although the causal path from interest to policy may be distorted by misinformation, miscalculation, value commitments, institutional weaknesses or leadership shortcomings. Nathan and Scobell think China will remain a ‘status quo power in a system designed by the West’ but hold it possible that future Chinese leaders may challenge US pre-eminence if Washington does not keep up the economic foundation for US power (Nathan and Scobell, 2012: 13, 346, 357). What could unravel the global system would not be China’s rise but US decline. This is the main risk, as they see it. If ‘the West weakens itself to the point of creating a power vacuum’, then China will acquire bases around the world and replace the dollar with the renminbi in its foreign trade. The US would thus have to decide whether and when to resist, and this could lead to war. The recipe for peace is that the US maintains its strength and conducts a cautious foreign policy. China is likely to act rationally on the basis of its search for security (Nathan and Scobell, 2012: xi, 359). It follows from their reasoning that </w:t>
      </w:r>
      <w:r w:rsidRPr="00F56573">
        <w:rPr>
          <w:rStyle w:val="StyleUnderline"/>
        </w:rPr>
        <w:t>the risk of war will increase if China can no longer depend on the US for its economic development</w:t>
      </w:r>
      <w:r w:rsidRPr="00F56573">
        <w:rPr>
          <w:sz w:val="10"/>
        </w:rPr>
        <w:t xml:space="preserve">, while the US retains sufficient military power to believe it can win a war. Again it is seen that </w:t>
      </w:r>
      <w:r w:rsidRPr="00AB2B8B">
        <w:rPr>
          <w:rStyle w:val="StyleUnderline"/>
          <w:highlight w:val="yellow"/>
        </w:rPr>
        <w:t>a politically</w:t>
      </w:r>
      <w:r w:rsidRPr="00F56573">
        <w:rPr>
          <w:rStyle w:val="StyleUnderline"/>
        </w:rPr>
        <w:t xml:space="preserve"> </w:t>
      </w:r>
      <w:r w:rsidRPr="00AB2B8B">
        <w:rPr>
          <w:rStyle w:val="StyleUnderline"/>
          <w:highlight w:val="yellow"/>
        </w:rPr>
        <w:t>motivated reduction in</w:t>
      </w:r>
      <w:r w:rsidRPr="00F56573">
        <w:rPr>
          <w:rStyle w:val="StyleUnderline"/>
        </w:rPr>
        <w:t xml:space="preserve"> the Sino–US economic </w:t>
      </w:r>
      <w:r w:rsidRPr="00AB2B8B">
        <w:rPr>
          <w:rStyle w:val="StyleUnderline"/>
          <w:highlight w:val="yellow"/>
        </w:rPr>
        <w:t xml:space="preserve">interdependence is a </w:t>
      </w:r>
      <w:r w:rsidRPr="00AB2B8B">
        <w:rPr>
          <w:rStyle w:val="Emphasis"/>
          <w:highlight w:val="yellow"/>
        </w:rPr>
        <w:t>likely precursor to</w:t>
      </w:r>
      <w:r w:rsidRPr="00F56573">
        <w:rPr>
          <w:rStyle w:val="Emphasis"/>
        </w:rPr>
        <w:t xml:space="preserve"> any </w:t>
      </w:r>
      <w:r w:rsidRPr="00AB2B8B">
        <w:rPr>
          <w:rStyle w:val="Emphasis"/>
          <w:highlight w:val="yellow"/>
        </w:rPr>
        <w:t>crisis leading to war</w:t>
      </w:r>
      <w:r w:rsidRPr="00F56573">
        <w:rPr>
          <w:sz w:val="10"/>
        </w:rPr>
        <w:t>.</w:t>
      </w:r>
      <w:r w:rsidRPr="00F56573">
        <w:rPr>
          <w:sz w:val="12"/>
        </w:rPr>
        <w:t>¶</w:t>
      </w:r>
      <w:r w:rsidRPr="00F56573">
        <w:rPr>
          <w:sz w:val="10"/>
        </w:rPr>
        <w:t xml:space="preserve"> If Nathan and Scobell’s reasoning is combined with Roach’s analysis of financial politics and Copeland’s ‘trade expectation’ argument it seems that </w:t>
      </w:r>
      <w:r w:rsidRPr="00F56573">
        <w:rPr>
          <w:rStyle w:val="StyleUnderline"/>
        </w:rPr>
        <w:t>the key to minimizing the risk of war is</w:t>
      </w:r>
      <w:r w:rsidRPr="00F56573">
        <w:rPr>
          <w:sz w:val="10"/>
        </w:rPr>
        <w:t xml:space="preserve"> to rebalance the global economic system in a way </w:t>
      </w:r>
      <w:r w:rsidRPr="00F56573">
        <w:rPr>
          <w:rStyle w:val="StyleUnderline"/>
        </w:rPr>
        <w:t>allowing the major powers to remain codependent. A combination</w:t>
      </w:r>
      <w:r w:rsidRPr="00F56573">
        <w:rPr>
          <w:sz w:val="10"/>
        </w:rPr>
        <w:t xml:space="preserve"> </w:t>
      </w:r>
      <w:r w:rsidRPr="00F56573">
        <w:rPr>
          <w:rStyle w:val="StyleUnderline"/>
        </w:rPr>
        <w:t>of mutual nuclear deterrence and economic interdependence is likely to preserve</w:t>
      </w:r>
      <w:r w:rsidRPr="00F56573">
        <w:rPr>
          <w:sz w:val="10"/>
        </w:rPr>
        <w:t xml:space="preserve"> global </w:t>
      </w:r>
      <w:r w:rsidRPr="00F56573">
        <w:rPr>
          <w:rStyle w:val="StyleUnderline"/>
        </w:rPr>
        <w:t>peace</w:t>
      </w:r>
      <w:r w:rsidRPr="00F56573">
        <w:rPr>
          <w:sz w:val="10"/>
        </w:rPr>
        <w:t xml:space="preserve"> as long as no major power expects to see a rapid decline in its relative power. Deterrence and inter-dependence are both, however, precarious. One depends on credibility, the other on the expectation that flows are kept open within a mutually beneficial financial and trading system.</w:t>
      </w:r>
      <w:r w:rsidRPr="00F56573">
        <w:rPr>
          <w:sz w:val="12"/>
        </w:rPr>
        <w:t>¶</w:t>
      </w:r>
      <w:r w:rsidRPr="00F56573">
        <w:rPr>
          <w:sz w:val="10"/>
        </w:rPr>
        <w:t xml:space="preserve"> The arguments cited so far are all structural, building on the assumption that deterrence and interdependence prevent or reduce the risk of war regardless of who holds power in Beijing, Washington (and Tokyo) or, to put it differently, assuming that no government will be knowingly prepared to set the world ablaze or accept the cost of a global economic recession. Some scholars are weary of structural arguments and prefer to look at leadership or agency. Who ensures caution in Chinese and US decision-making? Is it the two presidents themselves? Is it the standing committee of the Chinese Communist Party politburo and the US National Security Council? Is it the Pentagon and the PLA? Is it China’s Prime Minister and the US Secretary of the Treasury or the Chairman of the Federal Reserve? Is it transnational company executives with access to decisionmakers? Or is it media, think tanks and other opinion-makers? Ultimately the two presidents decide, so their capacities, priorities and motivations are essential, as well as the opinions of their formal and informal advisers. This should inform the research agenda.</w:t>
      </w:r>
      <w:r w:rsidRPr="00F56573">
        <w:rPr>
          <w:sz w:val="12"/>
        </w:rPr>
        <w:t>¶</w:t>
      </w:r>
      <w:r w:rsidRPr="00F56573">
        <w:rPr>
          <w:sz w:val="10"/>
        </w:rPr>
        <w:t xml:space="preserve"> This paper shall now look at four approaches to the question of agency, some referring back to the outbreak of World War I in Europe. The 2014 centennial brought multiple comparisons between Europe 1914 and Asia 2014. Some of the best are assembled in Rosecrance and Miller’s The Next Great War?: The Roots of World War I and the Risk of US–China Conflict (2015). Their main message is that the so-called Thucydides trap is not just bilateral. What made the Peloponnesian War inevitable was not only ‘the growth of Athenian power and the fear it caused in Sparta’ but that Corcyra attacked Corinth, so Sparta felt it necessary to come to its ally Corinth’s defence, leaving Athens little choice but to support its ally Corcyra (Allison, 2015: 77–78; Coker, 2015: 109). North Korea could conceivably pull China into war with the US, as it did in 1950. Japan, Taiwan or the Philippines could drag the US into war with China: ‘The most likely route to war with China is via a dispute involving one or more of the United States’ Asian allies’ (Miller, 2015: xxi).</w:t>
      </w:r>
      <w:r w:rsidRPr="00F56573">
        <w:rPr>
          <w:sz w:val="12"/>
        </w:rPr>
        <w:t>¶</w:t>
      </w:r>
      <w:r w:rsidRPr="00F56573">
        <w:rPr>
          <w:sz w:val="10"/>
        </w:rPr>
        <w:t xml:space="preserve"> In his contribution to the Rosecrance and Miller volume, Richard N. Cooper (2015) discusses economic interdependence and war. He begins by confirming the often-heard argument that the outbreak of World War I provides evidence that high economic interdependence is no guarantee against war (Cooper, 2015: 57). Then he rehabilitates the often ridiculed Norman Angell, whose The Great Illusion: A Study of the Relation of the Military Power in Nations to Their Economic and Social Advantage (1910) did not actually argue (at least not mainly) that war was impossible but warned against the naval race between Britain and Germany because it could lead to a mutually destructive confrontation. After comparing the level of economic interdependence between the European powers in 1914, Cooper goes briefly through the July–August decision-making in Vienna, Berlin, Moscow, Paris and London, holding Tsar Nicholas II’s decision to mobilize as the factor making war unavoidable. Cooper emphasizes that the fatal decisions were made by relatively few people and that none of them foresaw the destructiveness of the war that followed: ‘If leaders had forecast the actual costs, they (and even the generals) undoubtedly would have worked much harder to avoid war’ (Cooper, 2015: 69).3 Such miscalculation can hardly be repeated today or in the foreseeable future. Given the existence of nuclear weapons, the memory of World Wars I and II, and how close the world was to Armageddon during the Cuban missile crisis, and also the awareness of the colossal conventional capabilities of the USA, China, Japan, Russia and India, any responsible statesman or woman today must know that all-out war brings mutually assured destruction. It is not possible for any sane leader to deliberately provoke all-out war. What remains possible is to gamble that the adversary backs down in a crisis, so that an individual state can provoke with impunity or win a limited war. The latter happened in Korea and Vietnam at a time when the USA and USSR—and China from 1964—were Asia’s only nuclear powers. An additional complication today is that a limited war could take the form of a cyber-war.</w:t>
      </w:r>
      <w:r w:rsidRPr="00F56573">
        <w:rPr>
          <w:sz w:val="12"/>
        </w:rPr>
        <w:t>¶</w:t>
      </w:r>
      <w:r w:rsidRPr="00F56573">
        <w:rPr>
          <w:sz w:val="10"/>
        </w:rPr>
        <w:t xml:space="preserve"> Christopher Coker’s The Improbable War: China, the United Statesand Logic of Great Power Conflict (2015) offers the opposite argument of Cooper’s on the basis of constructivist thinking. Coker feels that the world is in danger of making ‘exactly the same mistakes today, as we are telling ourselves the same stories we did in 1914’, namely that inter-state war has become a matter of the past. There is the same ‘complacency about great power conflict’. Material factors alone cannot explain conflicts. They are driven by ideas, passions and beliefs. A big problem between China and the US is ‘resentment’ (Coker, 2015: 18–19, 65). An abundance of dangerous stories are told that could lead to war. The Chinese tell themselves the story of past humiliation, and look at the future in terms of basic conflict: ‘It looks as if the Chinese are preparing for a protracted confrontation with Japan’. The Americans tell themselves the Thucydides trap story, and are more and more nervous about China’s rising power: ‘Confrontation … is the American default mode, its unique cultural style’. If this situation persists, war may follow regardless of material factors. What the world needs is a ‘new normative consensus’ and ‘a constructive cultural dialogue’ about Chinese and Western values (Coker, 2015: 80, 119, 181).</w:t>
      </w:r>
      <w:r w:rsidRPr="00F56573">
        <w:rPr>
          <w:sz w:val="12"/>
        </w:rPr>
        <w:t>¶</w:t>
      </w:r>
      <w:r w:rsidRPr="00F56573">
        <w:rPr>
          <w:sz w:val="10"/>
        </w:rPr>
        <w:t xml:space="preserve"> Although this runs counter to Copeland’s key finding that causes of war are relational and are not on the ‘unit level’ (Copeland, 2015: 435), it follows from Cooper and Coker that the drivers of unit-level decision-making must be studied. In his chapter in The Oxford Handbook of the International Relations of Asia, Yuen Foong Khong (2014) puts forward a forceful argument in favour of Foreign Policy Analysis (FPA) as an alternative or necessary supplement to International Relations (IR) theory. If the relative peace and economic dynamism of East Asia—and the relationship between the two—are to be understood, Khong claims that threat perceptions, national identity, ideology, and leadership, must be taken into consideration. IR neorealism is unable to explain why the East Asian region has seen relative peace and stability: ‘It is the FPA variables, rather than international structure, that do the heavy lifting when it comes to … explaining Asia’s relative peace and stability’ (Khong, 2014: 91). He finds that regional peace has come as a result of leadership changes in the region, with new leaders coming to power at certain junctures to implement growth-promoting export-oriented economic policies. These have led to substantial economic growth, which in turn has incentivized policymakers to avoiding actions that threaten peace and stability. Ominously, however, the same economic growth has enabled governments to invest heavily in modern weaponry, and this has increased the need for a strong US economic and military presence (Khong, 2014: 97).</w:t>
      </w:r>
      <w:r w:rsidRPr="00F56573">
        <w:rPr>
          <w:sz w:val="12"/>
        </w:rPr>
        <w:t>¶</w:t>
      </w:r>
      <w:r w:rsidRPr="00F56573">
        <w:rPr>
          <w:sz w:val="10"/>
        </w:rPr>
        <w:t xml:space="preserve"> Etel Solingen (2015) goes further than Khong in a comparison of pre-World War I Germany and today’s China. It is not interdependence per se, she claims, that </w:t>
      </w:r>
      <w:r w:rsidRPr="00B70945">
        <w:rPr>
          <w:sz w:val="10"/>
        </w:rPr>
        <w:t xml:space="preserve">inhibits war. Interdependence can work both ways. The main question is what kind of socio-economic coalition that dominates domestic politics. Is it a coalition with an active interest in internationalization or one that seeks to protect its nation against foreign influences? Internationalizing strategies emphasize access to global markets, capital, and technology, regional cooperation and domestic macroeconomic stability. This reduces uncertainty, encourages savings, and enhances both foreign and internal investments (Solingen, 2015: 130). Conversely, inward-looking models benefit from enhancing the viability of statist, nationalist, protectionist, and military–industrial complexes. She finds that Germany pre-World War I conforms to the inward-looking model, and that this may explain its preparedness to go to war. The socio-economic coalition dominating Chinese politics today to some extent resembles imperial Germany’s agrarian–industrial–military complex. The main similarities are a ‘combination of rapid socioeconomic change and stagnant political institutions’, and the active use of assertive nationalism as a legitimating device (Solingen, 2015: 138). More importantly, however, </w:t>
      </w:r>
      <w:r w:rsidRPr="00B70945">
        <w:rPr>
          <w:rStyle w:val="StyleUnderline"/>
        </w:rPr>
        <w:t>China’s Communist Party regime</w:t>
      </w:r>
      <w:r w:rsidRPr="00B70945">
        <w:rPr>
          <w:sz w:val="10"/>
        </w:rPr>
        <w:t xml:space="preserve"> differs from imperial Germany in holding its military under firm civilian control and embracing economic internationalization. China </w:t>
      </w:r>
      <w:r w:rsidRPr="00B70945">
        <w:rPr>
          <w:rStyle w:val="StyleUnderline"/>
        </w:rPr>
        <w:t>has radically integrated its economy with the global market</w:t>
      </w:r>
      <w:r w:rsidRPr="00B70945">
        <w:rPr>
          <w:sz w:val="10"/>
        </w:rPr>
        <w:t xml:space="preserve"> and become part of an international division of labour, with trans-national production chains. </w:t>
      </w:r>
      <w:r w:rsidRPr="00B70945">
        <w:rPr>
          <w:rStyle w:val="StyleUnderline"/>
        </w:rPr>
        <w:t>China’s internationalizers ‘share incentives with the West – and much of the rest – to bolster a stable global economy’. Thus the prospects of China going to war are ‘small</w:t>
      </w:r>
      <w:r w:rsidRPr="00B70945">
        <w:rPr>
          <w:sz w:val="10"/>
        </w:rPr>
        <w:t xml:space="preserve"> in 2014, though nontrivial’ (Solingen, 2015: 146).</w:t>
      </w:r>
      <w:r w:rsidRPr="00B70945">
        <w:rPr>
          <w:sz w:val="12"/>
        </w:rPr>
        <w:t>¶</w:t>
      </w:r>
      <w:r w:rsidRPr="00B70945">
        <w:rPr>
          <w:sz w:val="10"/>
        </w:rPr>
        <w:t xml:space="preserve"> It should be noted that Solingen has nothing to say about the socio-economic coalitions that hold sway in Washington, DC. She seems, unlike Roach (2014), to assume that the threat to peace comes mainly from China. In this she also differs from Copeland, who finds that it is normally the declining power who initiates war, and Mearsheimer, who claims that China’s attempt to become Asia’s regional hegemon will force the US to contain and weaken it (Mearsheimer, 2001: 402–403; Mearsheimer, 2006: 162).</w:t>
      </w:r>
      <w:r w:rsidRPr="00B70945">
        <w:rPr>
          <w:sz w:val="12"/>
        </w:rPr>
        <w:t>¶</w:t>
      </w:r>
      <w:r w:rsidRPr="00B70945">
        <w:rPr>
          <w:sz w:val="10"/>
        </w:rPr>
        <w:t xml:space="preserve"> Conclusions</w:t>
      </w:r>
      <w:r w:rsidRPr="00B70945">
        <w:rPr>
          <w:sz w:val="12"/>
        </w:rPr>
        <w:t>¶</w:t>
      </w:r>
      <w:r w:rsidRPr="00B70945">
        <w:rPr>
          <w:sz w:val="10"/>
        </w:rPr>
        <w:t xml:space="preserve"> Several recent works on China and Sino–US relations have made substantial contributions to the current understanding of how and under what circumstances a combination of nuclear deterrence and economic interdependence may reduce the risk of war between major powers. At least four conclusions can be drawn from the review above: first, those who say that interdependence may both inhibit and drive conflict are right. Interdependence raises the cost of conflict for all sides but asymmetrical</w:t>
      </w:r>
      <w:r w:rsidRPr="00F56573">
        <w:rPr>
          <w:sz w:val="10"/>
        </w:rPr>
        <w:t xml:space="preserve"> or unbalanced dependencies and negative trade expectations may generate tensions leading to trade wars among inter-dependent states that in turn increase the risk of military conflict (Copeland, 2015: 1, 14, 437; Roach, 2014). </w:t>
      </w:r>
      <w:r w:rsidRPr="00F56573">
        <w:rPr>
          <w:rStyle w:val="StyleUnderline"/>
        </w:rPr>
        <w:t xml:space="preserve">The risk may increase </w:t>
      </w:r>
      <w:r w:rsidRPr="00AB2B8B">
        <w:rPr>
          <w:rStyle w:val="StyleUnderline"/>
          <w:highlight w:val="yellow"/>
        </w:rPr>
        <w:t xml:space="preserve">if one </w:t>
      </w:r>
      <w:r w:rsidRPr="00F56573">
        <w:rPr>
          <w:rStyle w:val="StyleUnderline"/>
        </w:rPr>
        <w:t xml:space="preserve">of the interdependent </w:t>
      </w:r>
      <w:r w:rsidRPr="00AB2B8B">
        <w:rPr>
          <w:rStyle w:val="StyleUnderline"/>
          <w:highlight w:val="yellow"/>
        </w:rPr>
        <w:t>countrie</w:t>
      </w:r>
      <w:r w:rsidRPr="00F56573">
        <w:rPr>
          <w:rStyle w:val="StyleUnderline"/>
        </w:rPr>
        <w:t xml:space="preserve">s </w:t>
      </w:r>
      <w:r w:rsidRPr="00AB2B8B">
        <w:rPr>
          <w:rStyle w:val="StyleUnderline"/>
          <w:highlight w:val="yellow"/>
        </w:rPr>
        <w:t xml:space="preserve">is </w:t>
      </w:r>
      <w:r w:rsidRPr="00AB2B8B">
        <w:rPr>
          <w:rStyle w:val="Emphasis"/>
          <w:highlight w:val="yellow"/>
        </w:rPr>
        <w:t>governed</w:t>
      </w:r>
      <w:r w:rsidRPr="00AB2B8B">
        <w:rPr>
          <w:rStyle w:val="StyleUnderline"/>
          <w:highlight w:val="yellow"/>
        </w:rPr>
        <w:t xml:space="preserve"> by </w:t>
      </w:r>
      <w:r w:rsidRPr="00F56573">
        <w:rPr>
          <w:rStyle w:val="StyleUnderline"/>
        </w:rPr>
        <w:t xml:space="preserve">an </w:t>
      </w:r>
      <w:r w:rsidRPr="00AB2B8B">
        <w:rPr>
          <w:rStyle w:val="Emphasis"/>
          <w:highlight w:val="yellow"/>
        </w:rPr>
        <w:t>inward-looking socio-economic coalition</w:t>
      </w:r>
      <w:r w:rsidRPr="00F56573">
        <w:rPr>
          <w:sz w:val="10"/>
        </w:rPr>
        <w:t xml:space="preserve">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decisions for war and peace are taken by very few people, who act on the basis of their future expectations. International relations theory must be supplemented by foreign policy analysis in order to assess the value attributed by national decision-makers to economic development and their assessments of risks and opportunities. If </w:t>
      </w:r>
      <w:r w:rsidRPr="00AB2B8B">
        <w:rPr>
          <w:rStyle w:val="StyleUnderline"/>
          <w:highlight w:val="yellow"/>
        </w:rPr>
        <w:t>leaders</w:t>
      </w:r>
      <w:r w:rsidRPr="00F56573">
        <w:rPr>
          <w:sz w:val="10"/>
        </w:rPr>
        <w:t xml:space="preserve"> on either side of the Atlantic begin to seriously fear or anticipate their own nation’s decline then they </w:t>
      </w:r>
      <w:r w:rsidRPr="00AB2B8B">
        <w:rPr>
          <w:rStyle w:val="StyleUnderline"/>
          <w:highlight w:val="yellow"/>
        </w:rPr>
        <w:t>may</w:t>
      </w:r>
      <w:r w:rsidRPr="00F56573">
        <w:rPr>
          <w:sz w:val="10"/>
        </w:rPr>
        <w:t xml:space="preserve"> blame this on external dependence, appeal to anti-foreign sentiments, contemplate the use of force to gain respect or credibility, </w:t>
      </w:r>
      <w:r w:rsidRPr="00AB2B8B">
        <w:rPr>
          <w:rStyle w:val="StyleUnderline"/>
          <w:highlight w:val="yellow"/>
        </w:rPr>
        <w:t xml:space="preserve">adopt protectionist policies, and </w:t>
      </w:r>
      <w:r w:rsidRPr="00F56573">
        <w:rPr>
          <w:rStyle w:val="StyleUnderline"/>
        </w:rPr>
        <w:t>ultimately</w:t>
      </w:r>
      <w:r w:rsidRPr="00F56573">
        <w:rPr>
          <w:sz w:val="10"/>
        </w:rPr>
        <w:t xml:space="preserve"> </w:t>
      </w:r>
      <w:r w:rsidRPr="00AB2B8B">
        <w:rPr>
          <w:rStyle w:val="Emphasis"/>
          <w:highlight w:val="yellow"/>
        </w:rPr>
        <w:t xml:space="preserve">refuse to be deterred by </w:t>
      </w:r>
      <w:r w:rsidRPr="00F56573">
        <w:rPr>
          <w:rStyle w:val="Emphasis"/>
        </w:rPr>
        <w:t xml:space="preserve">either </w:t>
      </w:r>
      <w:r w:rsidRPr="00AB2B8B">
        <w:rPr>
          <w:rStyle w:val="Emphasis"/>
          <w:highlight w:val="yellow"/>
        </w:rPr>
        <w:t>nuclear arms</w:t>
      </w:r>
      <w:r w:rsidRPr="00AB2B8B">
        <w:rPr>
          <w:rStyle w:val="StyleUnderline"/>
          <w:highlight w:val="yellow"/>
        </w:rPr>
        <w:t xml:space="preserve"> </w:t>
      </w:r>
      <w:r w:rsidRPr="00F56573">
        <w:rPr>
          <w:rStyle w:val="StyleUnderline"/>
        </w:rPr>
        <w:t>or prospects of socioeconomic calamities.</w:t>
      </w:r>
      <w:r w:rsidRPr="00F56573">
        <w:rPr>
          <w:sz w:val="10"/>
        </w:rPr>
        <w:t xml:space="preserve"> Such a dangerous shift could happen abruptly, i.e. under the instigation of actions by a third party – or against a third party.</w:t>
      </w:r>
      <w:r w:rsidRPr="00F56573">
        <w:rPr>
          <w:sz w:val="12"/>
        </w:rPr>
        <w:t>¶</w:t>
      </w:r>
      <w:r w:rsidRPr="00F56573">
        <w:rPr>
          <w:sz w:val="10"/>
        </w:rPr>
        <w:t xml:space="preserve"> Yet </w:t>
      </w:r>
      <w:r w:rsidRPr="00AB2B8B">
        <w:rPr>
          <w:rStyle w:val="StyleUnderline"/>
          <w:highlight w:val="yellow"/>
        </w:rPr>
        <w:t xml:space="preserve">as long as there is </w:t>
      </w:r>
      <w:r w:rsidRPr="00F56573">
        <w:rPr>
          <w:rStyle w:val="StyleUnderline"/>
        </w:rPr>
        <w:t>both</w:t>
      </w:r>
      <w:r w:rsidRPr="00F56573">
        <w:rPr>
          <w:sz w:val="10"/>
        </w:rPr>
        <w:t xml:space="preserve"> </w:t>
      </w:r>
      <w:r w:rsidRPr="00F56573">
        <w:rPr>
          <w:rStyle w:val="Emphasis"/>
        </w:rPr>
        <w:t>nuclear deterrence and</w:t>
      </w:r>
      <w:r w:rsidRPr="00AB2B8B">
        <w:rPr>
          <w:rStyle w:val="Emphasis"/>
          <w:highlight w:val="yellow"/>
        </w:rPr>
        <w:t xml:space="preserve"> interdependence</w:t>
      </w:r>
      <w:r w:rsidRPr="00F56573">
        <w:rPr>
          <w:sz w:val="10"/>
        </w:rPr>
        <w:t>,</w:t>
      </w:r>
      <w:r w:rsidRPr="00F56573">
        <w:rPr>
          <w:rStyle w:val="StyleUnderline"/>
        </w:rPr>
        <w:t xml:space="preserve"> the </w:t>
      </w:r>
      <w:r w:rsidRPr="00AB2B8B">
        <w:rPr>
          <w:rStyle w:val="StyleUnderline"/>
          <w:highlight w:val="yellow"/>
        </w:rPr>
        <w:t>tensions</w:t>
      </w:r>
      <w:r w:rsidRPr="00F56573">
        <w:rPr>
          <w:rStyle w:val="StyleUnderline"/>
        </w:rPr>
        <w:t xml:space="preserve"> in East Asia </w:t>
      </w:r>
      <w:r w:rsidRPr="00AB2B8B">
        <w:rPr>
          <w:rStyle w:val="StyleUnderline"/>
          <w:highlight w:val="yellow"/>
        </w:rPr>
        <w:t>are unlikely to escalate</w:t>
      </w:r>
      <w:r w:rsidRPr="00F56573">
        <w:rPr>
          <w:rStyle w:val="StyleUnderline"/>
        </w:rPr>
        <w:t xml:space="preserve"> to war</w:t>
      </w:r>
      <w:r w:rsidRPr="00F56573">
        <w:rPr>
          <w:sz w:val="10"/>
        </w:rPr>
        <w:t xml:space="preserve">. As Chan (2013) says, </w:t>
      </w:r>
      <w:r w:rsidRPr="00F56573">
        <w:rPr>
          <w:rStyle w:val="StyleUnderline"/>
        </w:rPr>
        <w:t xml:space="preserve">all states in the region are aware that they cannot count on support from either China or the US if they make provocative moves. The </w:t>
      </w:r>
      <w:r w:rsidRPr="00AB2B8B">
        <w:rPr>
          <w:rStyle w:val="Emphasis"/>
          <w:highlight w:val="yellow"/>
        </w:rPr>
        <w:t>greatest risk is</w:t>
      </w:r>
      <w:r w:rsidRPr="00F56573">
        <w:rPr>
          <w:rStyle w:val="StyleUnderline"/>
        </w:rPr>
        <w:t xml:space="preserve"> not</w:t>
      </w:r>
      <w:r w:rsidRPr="00F56573">
        <w:rPr>
          <w:sz w:val="10"/>
        </w:rPr>
        <w:t xml:space="preserve"> </w:t>
      </w:r>
      <w:r w:rsidRPr="00F56573">
        <w:rPr>
          <w:rStyle w:val="StyleUnderline"/>
        </w:rPr>
        <w:t>that a territorial dispute leads to war</w:t>
      </w:r>
      <w:r w:rsidRPr="00F56573">
        <w:rPr>
          <w:sz w:val="10"/>
        </w:rPr>
        <w:t xml:space="preserve"> under present circumstances </w:t>
      </w:r>
      <w:r w:rsidRPr="00F56573">
        <w:rPr>
          <w:rStyle w:val="StyleUnderline"/>
        </w:rPr>
        <w:t xml:space="preserve">but that changes in the world economy alter those circumstances in ways that render inter-state peace more precarious. </w:t>
      </w:r>
      <w:r w:rsidRPr="00F56573">
        <w:rPr>
          <w:sz w:val="10"/>
        </w:rPr>
        <w:t xml:space="preserve">If China and the US fail to rebalance their financial and trading relations (Roach, 2014) then </w:t>
      </w:r>
      <w:r w:rsidRPr="00AB2B8B">
        <w:rPr>
          <w:rStyle w:val="StyleUnderline"/>
          <w:highlight w:val="yellow"/>
        </w:rPr>
        <w:t xml:space="preserve">a trade war </w:t>
      </w:r>
      <w:r w:rsidRPr="00F56573">
        <w:rPr>
          <w:rStyle w:val="StyleUnderline"/>
        </w:rPr>
        <w:t>could</w:t>
      </w:r>
      <w:r w:rsidRPr="00F56573">
        <w:rPr>
          <w:sz w:val="10"/>
        </w:rPr>
        <w:t xml:space="preserve"> result, </w:t>
      </w:r>
      <w:r w:rsidRPr="00F56573">
        <w:rPr>
          <w:rStyle w:val="StyleUnderline"/>
        </w:rPr>
        <w:t>interrupt</w:t>
      </w:r>
      <w:r w:rsidRPr="00F56573">
        <w:rPr>
          <w:sz w:val="10"/>
        </w:rPr>
        <w:t xml:space="preserve">ing </w:t>
      </w:r>
      <w:r w:rsidRPr="00F56573">
        <w:rPr>
          <w:rStyle w:val="StyleUnderline"/>
        </w:rPr>
        <w:t xml:space="preserve">transnational production networks, provoking social distress, and </w:t>
      </w:r>
      <w:r w:rsidRPr="00AB2B8B">
        <w:rPr>
          <w:rStyle w:val="Emphasis"/>
          <w:highlight w:val="yellow"/>
        </w:rPr>
        <w:t>exacerbating nationalist emotions</w:t>
      </w:r>
      <w:r w:rsidRPr="00AB2B8B">
        <w:rPr>
          <w:rStyle w:val="StyleUnderline"/>
          <w:highlight w:val="yellow"/>
        </w:rPr>
        <w:t xml:space="preserve">. </w:t>
      </w:r>
      <w:r w:rsidRPr="00F56573">
        <w:rPr>
          <w:rStyle w:val="StyleUnderline"/>
        </w:rPr>
        <w:t xml:space="preserve">This could have unforeseen consequences in the field of </w:t>
      </w:r>
      <w:r w:rsidRPr="00B70945">
        <w:rPr>
          <w:rStyle w:val="StyleUnderline"/>
        </w:rPr>
        <w:t xml:space="preserve">security, with nuclear deterrence remaining the only factor to protect the world from </w:t>
      </w:r>
      <w:r w:rsidRPr="00B70945">
        <w:rPr>
          <w:rStyle w:val="Emphasis"/>
        </w:rPr>
        <w:t>Armageddon</w:t>
      </w:r>
      <w:r w:rsidRPr="00B70945">
        <w:rPr>
          <w:rStyle w:val="StyleUnderline"/>
        </w:rPr>
        <w:t xml:space="preserve">, and </w:t>
      </w:r>
      <w:r w:rsidRPr="00B70945">
        <w:rPr>
          <w:rStyle w:val="Emphasis"/>
        </w:rPr>
        <w:t>unreliably so.</w:t>
      </w:r>
      <w:r w:rsidRPr="00B70945">
        <w:rPr>
          <w:rStyle w:val="StyleUnderline"/>
        </w:rPr>
        <w:t xml:space="preserve"> </w:t>
      </w:r>
      <w:r w:rsidRPr="00AB2B8B">
        <w:rPr>
          <w:rStyle w:val="StyleUnderline"/>
          <w:highlight w:val="yellow"/>
        </w:rPr>
        <w:t xml:space="preserve">Deterrence could </w:t>
      </w:r>
      <w:r w:rsidRPr="00AB2B8B">
        <w:rPr>
          <w:rStyle w:val="Emphasis"/>
          <w:highlight w:val="yellow"/>
        </w:rPr>
        <w:t>lose</w:t>
      </w:r>
      <w:r w:rsidRPr="00F56573">
        <w:rPr>
          <w:rStyle w:val="StyleUnderline"/>
        </w:rPr>
        <w:t xml:space="preserve"> its </w:t>
      </w:r>
      <w:r w:rsidRPr="00AB2B8B">
        <w:rPr>
          <w:rStyle w:val="StyleUnderline"/>
          <w:highlight w:val="yellow"/>
        </w:rPr>
        <w:t>cred</w:t>
      </w:r>
      <w:r w:rsidRPr="00F56573">
        <w:rPr>
          <w:rStyle w:val="StyleUnderline"/>
        </w:rPr>
        <w:t>ibility: one of the</w:t>
      </w:r>
      <w:r w:rsidRPr="00F56573">
        <w:rPr>
          <w:sz w:val="10"/>
        </w:rPr>
        <w:t xml:space="preserve"> two great </w:t>
      </w:r>
      <w:r w:rsidRPr="00AB2B8B">
        <w:rPr>
          <w:rStyle w:val="StyleUnderline"/>
          <w:highlight w:val="yellow"/>
        </w:rPr>
        <w:t>powers might gamble</w:t>
      </w:r>
      <w:r w:rsidRPr="00F56573">
        <w:rPr>
          <w:rStyle w:val="StyleUnderline"/>
        </w:rPr>
        <w:t xml:space="preserve"> that </w:t>
      </w:r>
      <w:r w:rsidRPr="00AB2B8B">
        <w:rPr>
          <w:rStyle w:val="StyleUnderline"/>
          <w:highlight w:val="yellow"/>
        </w:rPr>
        <w:t xml:space="preserve">the other yield in a </w:t>
      </w:r>
      <w:r w:rsidRPr="00AB2B8B">
        <w:rPr>
          <w:rStyle w:val="Emphasis"/>
          <w:highlight w:val="yellow"/>
        </w:rPr>
        <w:t>cyber-war or conventional limited war</w:t>
      </w:r>
      <w:r w:rsidRPr="00F56573">
        <w:rPr>
          <w:sz w:val="10"/>
        </w:rPr>
        <w:t>, or third party countries might engage in conflict with each other, with a view to obliging Wash</w:t>
      </w:r>
      <w:r>
        <w:rPr>
          <w:sz w:val="10"/>
        </w:rPr>
        <w:t>ington or Beijing to intervene.</w:t>
      </w:r>
    </w:p>
    <w:p w:rsidR="00B8333B" w:rsidRPr="00F56573" w:rsidRDefault="00B8333B" w:rsidP="00B8333B">
      <w:pPr>
        <w:pStyle w:val="Heading4"/>
      </w:pPr>
      <w:r w:rsidRPr="00F56573">
        <w:t>Defense doesn’t assume a protectionist US government---that encourages nationalism and miscalculation---it’s the only scenario for escalation because nuclear deterrence contains the aff’s impacts</w:t>
      </w:r>
    </w:p>
    <w:p w:rsidR="00B8333B" w:rsidRPr="00F56573" w:rsidRDefault="00B8333B" w:rsidP="00B8333B">
      <w:r w:rsidRPr="00F56573">
        <w:t xml:space="preserve">Stein </w:t>
      </w:r>
      <w:r w:rsidRPr="00F56573">
        <w:rPr>
          <w:rStyle w:val="Style13ptBold"/>
        </w:rPr>
        <w:t>Tønnesson 15</w:t>
      </w:r>
      <w:r w:rsidRPr="00F56573">
        <w:t>, Research Professor, Peace Research Institute Oslo; Leader of East Asia Peace program, Uppsala University, 2015, “Deterrence, interdependence and Sino–US peace,” International Area Studies Review, Vol. 18, No. 3, p. 297-311</w:t>
      </w:r>
    </w:p>
    <w:p w:rsidR="00B8333B" w:rsidRPr="00F56573" w:rsidRDefault="00B8333B" w:rsidP="00B8333B">
      <w:pPr>
        <w:rPr>
          <w:sz w:val="8"/>
          <w:szCs w:val="8"/>
        </w:rPr>
      </w:pPr>
      <w:r w:rsidRPr="00F56573">
        <w:rPr>
          <w:sz w:val="8"/>
        </w:rPr>
        <w:t xml:space="preserve">If Nathan and Scobell’s reasoning is combined with Roach’s analysis of financial politics and Copeland’s ‘trade expectation’ argument it seems that </w:t>
      </w:r>
      <w:r w:rsidRPr="00F56573">
        <w:rPr>
          <w:rStyle w:val="StyleUnderline"/>
        </w:rPr>
        <w:t xml:space="preserve">the </w:t>
      </w:r>
      <w:r w:rsidRPr="00AB2B8B">
        <w:rPr>
          <w:rStyle w:val="StyleUnderline"/>
          <w:highlight w:val="yellow"/>
        </w:rPr>
        <w:t>key to minimizing</w:t>
      </w:r>
      <w:r w:rsidRPr="00F56573">
        <w:rPr>
          <w:rStyle w:val="StyleUnderline"/>
        </w:rPr>
        <w:t xml:space="preserve"> the risk of </w:t>
      </w:r>
      <w:r w:rsidRPr="00AB2B8B">
        <w:rPr>
          <w:rStyle w:val="StyleUnderline"/>
          <w:highlight w:val="yellow"/>
        </w:rPr>
        <w:t>war is</w:t>
      </w:r>
      <w:r w:rsidRPr="00AB2B8B">
        <w:rPr>
          <w:sz w:val="8"/>
          <w:highlight w:val="yellow"/>
        </w:rPr>
        <w:t xml:space="preserve"> </w:t>
      </w:r>
      <w:r w:rsidRPr="00F56573">
        <w:rPr>
          <w:sz w:val="8"/>
        </w:rPr>
        <w:t xml:space="preserve">to rebalance the global economic system in a way </w:t>
      </w:r>
      <w:r w:rsidRPr="00AB2B8B">
        <w:rPr>
          <w:rStyle w:val="Emphasis"/>
          <w:highlight w:val="yellow"/>
        </w:rPr>
        <w:t>allowing</w:t>
      </w:r>
      <w:r w:rsidRPr="00F56573">
        <w:rPr>
          <w:rStyle w:val="Emphasis"/>
        </w:rPr>
        <w:t xml:space="preserve"> the major </w:t>
      </w:r>
      <w:r w:rsidRPr="00AB2B8B">
        <w:rPr>
          <w:rStyle w:val="Emphasis"/>
          <w:highlight w:val="yellow"/>
        </w:rPr>
        <w:t>powers to remain codependent</w:t>
      </w:r>
      <w:r w:rsidRPr="00F56573">
        <w:rPr>
          <w:rStyle w:val="Emphasis"/>
        </w:rPr>
        <w:t>.</w:t>
      </w:r>
      <w:r w:rsidRPr="00F56573">
        <w:rPr>
          <w:sz w:val="8"/>
        </w:rPr>
        <w:t xml:space="preserve"> A combination of mutual nuclear deterrence and economic interdependence is likely to preserve global peace as long as no major power expects to see a rapid decline in its relative power. Deterrence and </w:t>
      </w:r>
      <w:r w:rsidRPr="00AB2B8B">
        <w:rPr>
          <w:rStyle w:val="StyleUnderline"/>
          <w:highlight w:val="yellow"/>
        </w:rPr>
        <w:t>inter-dependence are</w:t>
      </w:r>
      <w:r w:rsidRPr="00F56573">
        <w:rPr>
          <w:sz w:val="8"/>
        </w:rPr>
        <w:t xml:space="preserve"> both, </w:t>
      </w:r>
      <w:r w:rsidRPr="00F56573">
        <w:rPr>
          <w:rStyle w:val="StyleUnderline"/>
        </w:rPr>
        <w:t xml:space="preserve">however, </w:t>
      </w:r>
      <w:r w:rsidRPr="00AB2B8B">
        <w:rPr>
          <w:rStyle w:val="Emphasis"/>
          <w:highlight w:val="yellow"/>
        </w:rPr>
        <w:t>precarious</w:t>
      </w:r>
      <w:r w:rsidRPr="00F56573">
        <w:rPr>
          <w:sz w:val="8"/>
        </w:rPr>
        <w:t xml:space="preserve">. One </w:t>
      </w:r>
      <w:r w:rsidRPr="00AB2B8B">
        <w:rPr>
          <w:rStyle w:val="Emphasis"/>
          <w:highlight w:val="yellow"/>
        </w:rPr>
        <w:t>depends</w:t>
      </w:r>
      <w:r w:rsidRPr="00F56573">
        <w:rPr>
          <w:sz w:val="8"/>
        </w:rPr>
        <w:t xml:space="preserve"> on credibility, the other </w:t>
      </w:r>
      <w:r w:rsidRPr="00AB2B8B">
        <w:rPr>
          <w:rStyle w:val="Emphasis"/>
          <w:highlight w:val="yellow"/>
        </w:rPr>
        <w:t>on</w:t>
      </w:r>
      <w:r w:rsidRPr="00F56573">
        <w:rPr>
          <w:rStyle w:val="Emphasis"/>
        </w:rPr>
        <w:t xml:space="preserve"> the </w:t>
      </w:r>
      <w:r w:rsidRPr="00AB2B8B">
        <w:rPr>
          <w:rStyle w:val="Emphasis"/>
          <w:highlight w:val="yellow"/>
        </w:rPr>
        <w:t>expectation</w:t>
      </w:r>
      <w:r w:rsidRPr="00F56573">
        <w:rPr>
          <w:rStyle w:val="Emphasis"/>
        </w:rPr>
        <w:t xml:space="preserve"> that </w:t>
      </w:r>
      <w:r w:rsidRPr="00AB2B8B">
        <w:rPr>
          <w:rStyle w:val="Emphasis"/>
          <w:highlight w:val="yellow"/>
        </w:rPr>
        <w:t>flows are kept open</w:t>
      </w:r>
      <w:r w:rsidRPr="00F56573">
        <w:rPr>
          <w:rStyle w:val="StyleUnderline"/>
        </w:rPr>
        <w:t xml:space="preserve"> within a mutually beneficial financial and trading system</w:t>
      </w:r>
      <w:r w:rsidRPr="00F56573">
        <w:rPr>
          <w:sz w:val="8"/>
        </w:rPr>
        <w:t>.</w:t>
      </w:r>
      <w:r w:rsidRPr="00F56573">
        <w:rPr>
          <w:sz w:val="12"/>
        </w:rPr>
        <w:t>¶</w:t>
      </w:r>
      <w:r w:rsidRPr="00F56573">
        <w:rPr>
          <w:sz w:val="8"/>
        </w:rPr>
        <w:t xml:space="preserve"> The arguments cited so far are all structural, building on the assumption that deterrence and interdependence prevent or reduce the risk of war regardless of who holds power in Beijing, Washington (and Tokyo) or, to put it differently, assuming that no government will be knowingly prepared to set the world ablaze or accept the cost of a global economic recession. Some scholars are weary of structural arguments and prefer to look at leadership or agency. Who ensures caution in Chinese and US decision-making? Is it the two presidents themselves? Is it the standing committee of the Chinese Communist Party politburo and the US National Security Council? Is it the Pentagon and the PLA? Is it China’s Prime Minister and the US Secretary of the Treasury or the Chairman of the Federal Reserve? Is it transnational company executives with access to decisionmakers? Or is it media, think tanks and other opinion-makers? Ultimately the two presidents decide, so their capacities, priorities and motivations are essential, as well as the opinions of their formal and informal advisers. This should inform the research agenda.</w:t>
      </w:r>
      <w:r w:rsidRPr="00F56573">
        <w:rPr>
          <w:sz w:val="12"/>
        </w:rPr>
        <w:t>¶</w:t>
      </w:r>
      <w:r w:rsidRPr="00F56573">
        <w:rPr>
          <w:sz w:val="8"/>
        </w:rPr>
        <w:t xml:space="preserve"> This paper shall now look at four approaches to the question of agency, some referring back to the outbreak of World War I in Europe. The 2014 centennial brought multiple comparisons between Europe 1914 and Asia 2014. Some of the best are assembled in Rosecrance and Miller’s The Next Great War?: The Roots of World War I and the Risk of US–China Conflict (2015). Their main message is that the so-called Thucydides trap is not just bilateral. What made the Peloponnesian War inevitable was not only ‘the growth of Athenian power and the fear it caused in Sparta’ but that Corcyra attacked Corinth, so Sparta felt it necessary to come to its ally Corinth’s defence, leaving Athens little choice but to support its ally Corcyra (Allison, 2015: 77–78; Coker, 2015: 109). North Korea could conceivably pull China into war with the US, as it did in 1950. Japan, Taiwan or the Philippines could drag the US into war with China: ‘The most likely route to war with China is via a dispute involving one or more of the United States’ Asian allies’ (Miller, 2015: xxi).</w:t>
      </w:r>
      <w:r w:rsidRPr="00F56573">
        <w:rPr>
          <w:sz w:val="12"/>
        </w:rPr>
        <w:t>¶</w:t>
      </w:r>
      <w:r w:rsidRPr="00F56573">
        <w:rPr>
          <w:sz w:val="8"/>
        </w:rPr>
        <w:t xml:space="preserve"> In his contribution to the Rosecrance and Miller volume, Richard N. </w:t>
      </w:r>
      <w:r w:rsidRPr="00F56573">
        <w:rPr>
          <w:rStyle w:val="StyleUnderline"/>
        </w:rPr>
        <w:t>Cooper</w:t>
      </w:r>
      <w:r w:rsidRPr="00F56573">
        <w:rPr>
          <w:sz w:val="8"/>
        </w:rPr>
        <w:t xml:space="preserve"> (2015) </w:t>
      </w:r>
      <w:r w:rsidRPr="00F56573">
        <w:rPr>
          <w:rStyle w:val="StyleUnderline"/>
        </w:rPr>
        <w:t>discusses economic interdependence and war</w:t>
      </w:r>
      <w:r w:rsidRPr="00F56573">
        <w:rPr>
          <w:sz w:val="8"/>
        </w:rPr>
        <w:t xml:space="preserve">. He begins by confirming </w:t>
      </w:r>
      <w:r w:rsidRPr="00F56573">
        <w:rPr>
          <w:rStyle w:val="StyleUnderline"/>
        </w:rPr>
        <w:t>the often-heard argument that the outbreak of World War I provides evidence that high economic interdependence is no guarantee against war</w:t>
      </w:r>
      <w:r w:rsidRPr="00F56573">
        <w:rPr>
          <w:sz w:val="8"/>
        </w:rPr>
        <w:t xml:space="preserve"> (Cooper, 2015: 57). Then he rehabilitates the often ridiculed Norman Angell, whose The Great Illusion: A Study of the Relation of the Military Power in Nations to Their Economic and Social Advantage (1910) did not actually argue (at least not mainly) that war was impossible but warned against the naval race between Britain and Germany because it could lead to a mutually destructive confrontation. After comparing the level of economic interdependence between the European powers in 1914, Cooper goes briefly through the July–August decision-making in Vienna, Berlin, Moscow, Paris and London, holding Tsar Nicholas II’s decision to mobilize as the factor making war unavoidable. Cooper emphasizes that </w:t>
      </w:r>
      <w:r w:rsidRPr="00F56573">
        <w:rPr>
          <w:rStyle w:val="StyleUnderline"/>
        </w:rPr>
        <w:t>the fatal decisions were made by relatively few people and</w:t>
      </w:r>
      <w:r w:rsidRPr="00F56573">
        <w:rPr>
          <w:sz w:val="8"/>
        </w:rPr>
        <w:t xml:space="preserve"> that </w:t>
      </w:r>
      <w:r w:rsidRPr="00F56573">
        <w:rPr>
          <w:rStyle w:val="StyleUnderline"/>
        </w:rPr>
        <w:t>none</w:t>
      </w:r>
      <w:r w:rsidRPr="00F56573">
        <w:rPr>
          <w:sz w:val="8"/>
        </w:rPr>
        <w:t xml:space="preserve"> of them </w:t>
      </w:r>
      <w:r w:rsidRPr="00F56573">
        <w:rPr>
          <w:rStyle w:val="StyleUnderline"/>
        </w:rPr>
        <w:t>foresaw the destructiveness of the war that followed</w:t>
      </w:r>
      <w:r w:rsidRPr="00F56573">
        <w:rPr>
          <w:sz w:val="8"/>
        </w:rPr>
        <w:t xml:space="preserve">: ‘If leaders had forecast the actual costs, they (and even the generals) undoubtedly would have worked much harder to avoid war’ (Cooper, 2015: 69).3 </w:t>
      </w:r>
      <w:r w:rsidRPr="00AC5D29">
        <w:rPr>
          <w:rStyle w:val="StyleUnderline"/>
        </w:rPr>
        <w:t>Such miscalculation</w:t>
      </w:r>
      <w:r w:rsidRPr="00F56573">
        <w:rPr>
          <w:rStyle w:val="StyleUnderline"/>
        </w:rPr>
        <w:t xml:space="preserve"> can hardly be repeated today</w:t>
      </w:r>
      <w:r w:rsidRPr="00F56573">
        <w:rPr>
          <w:sz w:val="8"/>
        </w:rPr>
        <w:t xml:space="preserve"> or in the foreseeable future. </w:t>
      </w:r>
      <w:r w:rsidRPr="00F56573">
        <w:rPr>
          <w:rStyle w:val="StyleUnderline"/>
        </w:rPr>
        <w:t>Given the existence of nuclear weapons</w:t>
      </w:r>
      <w:r w:rsidRPr="00F56573">
        <w:rPr>
          <w:sz w:val="8"/>
        </w:rPr>
        <w:t xml:space="preserve">, the memory of World Wars I and II, </w:t>
      </w:r>
      <w:r w:rsidRPr="00F56573">
        <w:rPr>
          <w:rStyle w:val="StyleUnderline"/>
        </w:rPr>
        <w:t>and how close the world was to Armageddon during the Cuban missile crisis, and</w:t>
      </w:r>
      <w:r w:rsidRPr="00F56573">
        <w:rPr>
          <w:sz w:val="8"/>
        </w:rPr>
        <w:t xml:space="preserve"> also the </w:t>
      </w:r>
      <w:r w:rsidRPr="00F56573">
        <w:rPr>
          <w:rStyle w:val="StyleUnderline"/>
        </w:rPr>
        <w:t>awareness of the colossal conventional capabilities</w:t>
      </w:r>
      <w:r w:rsidRPr="00F56573">
        <w:rPr>
          <w:sz w:val="8"/>
        </w:rPr>
        <w:t xml:space="preserve"> </w:t>
      </w:r>
      <w:r w:rsidRPr="00F56573">
        <w:rPr>
          <w:rStyle w:val="StyleUnderline"/>
        </w:rPr>
        <w:t xml:space="preserve">of the USA, China, Japan, Russia and India, </w:t>
      </w:r>
      <w:r w:rsidRPr="00AB2B8B">
        <w:rPr>
          <w:rStyle w:val="StyleUnderline"/>
          <w:highlight w:val="yellow"/>
        </w:rPr>
        <w:t>any</w:t>
      </w:r>
      <w:r w:rsidRPr="00F56573">
        <w:rPr>
          <w:sz w:val="8"/>
        </w:rPr>
        <w:t xml:space="preserve"> responsible statesman or woman today </w:t>
      </w:r>
      <w:r w:rsidRPr="00AB2B8B">
        <w:rPr>
          <w:rStyle w:val="StyleUnderline"/>
          <w:highlight w:val="yellow"/>
        </w:rPr>
        <w:t>must know</w:t>
      </w:r>
      <w:r w:rsidRPr="00F56573">
        <w:rPr>
          <w:sz w:val="8"/>
        </w:rPr>
        <w:t xml:space="preserve"> that </w:t>
      </w:r>
      <w:r w:rsidRPr="00AB2B8B">
        <w:rPr>
          <w:rStyle w:val="StyleUnderline"/>
          <w:highlight w:val="yellow"/>
        </w:rPr>
        <w:t>all-out war brings</w:t>
      </w:r>
      <w:r w:rsidRPr="00F56573">
        <w:rPr>
          <w:rStyle w:val="StyleUnderline"/>
        </w:rPr>
        <w:t xml:space="preserve"> mutually assured </w:t>
      </w:r>
      <w:r w:rsidRPr="00AB2B8B">
        <w:rPr>
          <w:rStyle w:val="StyleUnderline"/>
          <w:highlight w:val="yellow"/>
        </w:rPr>
        <w:t>destruction. It is not possible for any</w:t>
      </w:r>
      <w:r w:rsidRPr="00F56573">
        <w:rPr>
          <w:rStyle w:val="StyleUnderline"/>
        </w:rPr>
        <w:t xml:space="preserve"> sane leader </w:t>
      </w:r>
      <w:r w:rsidRPr="00AB2B8B">
        <w:rPr>
          <w:rStyle w:val="Emphasis"/>
          <w:highlight w:val="yellow"/>
        </w:rPr>
        <w:t>to deliberately provoke all-out war.</w:t>
      </w:r>
      <w:r w:rsidRPr="00AB2B8B">
        <w:rPr>
          <w:rStyle w:val="StyleUnderline"/>
          <w:highlight w:val="yellow"/>
        </w:rPr>
        <w:t xml:space="preserve"> </w:t>
      </w:r>
      <w:r w:rsidRPr="00AB2B8B">
        <w:rPr>
          <w:rStyle w:val="Emphasis"/>
          <w:highlight w:val="yellow"/>
        </w:rPr>
        <w:t>What remains possible</w:t>
      </w:r>
      <w:r w:rsidRPr="00AB2B8B">
        <w:rPr>
          <w:rStyle w:val="StyleUnderline"/>
          <w:highlight w:val="yellow"/>
        </w:rPr>
        <w:t xml:space="preserve"> is to </w:t>
      </w:r>
      <w:r w:rsidRPr="00AB2B8B">
        <w:rPr>
          <w:rStyle w:val="Emphasis"/>
          <w:highlight w:val="yellow"/>
        </w:rPr>
        <w:t>gamble</w:t>
      </w:r>
      <w:r w:rsidRPr="00F56573">
        <w:rPr>
          <w:rStyle w:val="Emphasis"/>
        </w:rPr>
        <w:t xml:space="preserve"> that the adversary backs down </w:t>
      </w:r>
      <w:r w:rsidRPr="00AB2B8B">
        <w:rPr>
          <w:rStyle w:val="Emphasis"/>
          <w:highlight w:val="yellow"/>
        </w:rPr>
        <w:t>in a crisis</w:t>
      </w:r>
      <w:r w:rsidRPr="00F56573">
        <w:rPr>
          <w:sz w:val="8"/>
        </w:rPr>
        <w:t>, so that an individual state can provoke with impunity or win a limited war. The latter happened in Korea and Vietnam at a time when the USA and USSR—and China from 1964—were Asia’s only nuclear powers. An additional complication today is that a limited war could take the form of a cyber-war.</w:t>
      </w:r>
      <w:r w:rsidRPr="00F56573">
        <w:rPr>
          <w:sz w:val="12"/>
        </w:rPr>
        <w:t>¶</w:t>
      </w:r>
      <w:r w:rsidRPr="00F56573">
        <w:rPr>
          <w:sz w:val="8"/>
        </w:rPr>
        <w:t xml:space="preserve"> Christopher Coker’s The Improbable War: China, the United Statesand Logic of Great Power Conflict (2015) offers the opposite argument of Cooper’s on the basis of constructivist thinking. Coker feels that the world is in danger of making ‘exactly the same mistakes today, as we are telling ourselves the same stories we did in 1914’, namely that inter-state war has become a matter of the past. There is the same ‘complacency about great power conflict’. Material factors alone cannot explain conflicts. They are driven by ideas, passions and beliefs. A big problem between China and the US is ‘resentment’ (Coker, 2015: 18–19, 65). An abundance of dangerous stories are told that could lead to war. The Chinese tell themselves the story of past humiliation, and look at the future in terms of basic conflict: ‘It looks as if the Chinese are preparing for a protracted confrontation with Japan’. The Americans tell themselves the Thucydides trap story, and are more and more nervous about China’s rising power: ‘Confrontation … is the American default mode, its unique cultural style’. If this situation persists, war may follow regardless of material factors. What the world needs is a ‘new normative consensus’ and ‘a constructive cultural dialogue’ about Chinese and Western values (Coker, 2015: 80, 119, 181).</w:t>
      </w:r>
      <w:r w:rsidRPr="00F56573">
        <w:rPr>
          <w:sz w:val="12"/>
        </w:rPr>
        <w:t>¶</w:t>
      </w:r>
      <w:r w:rsidRPr="00F56573">
        <w:rPr>
          <w:sz w:val="8"/>
        </w:rPr>
        <w:t xml:space="preserve"> Although this runs counter to Copeland’s key finding that causes of war are relational and are not on the ‘unit level’ (Copeland, 2015: 435), it follows from Cooper and Coker that the drivers of unit-level decision-making must be studied. In his chapter in The Oxford Handbook of the International Relations of Asia, Yuen Foong Khong (2014) puts forward a forceful argument in favour of Foreign Policy Analysis (FPA) as an alternative or necessary supplement to International Relations (IR) theory. If the relative peace and economic dynamism of East Asia—and the relationship between the two—are to be understood, Khong claims that threat perceptions, national identity, ideology, and leadership, must be taken into consideration. IR neorealism is unable to explain why the East Asian region has seen relative peace and stability: ‘It is the FPA variables, rather than international structure, that do the heavy lifting when it comes to … explaining Asia’s relative peace and stability’ (Khong, 2014: 91). He finds that regional peace has come as a result of leadership changes in the region, with new leaders coming to power at certain junctures to implement growth-promoting export-oriented economic policies. These have led to substantial economic growth, which in turn has incentivized policymakers to avoiding actions that threaten peace and stability. Ominously, however, the same economic growth has enabled governments to invest heavily in modern weaponry, and this has increased the need for a strong US economic and military presence (Khong, 2014: 97).</w:t>
      </w:r>
      <w:r w:rsidRPr="00F56573">
        <w:rPr>
          <w:sz w:val="12"/>
        </w:rPr>
        <w:t>¶</w:t>
      </w:r>
      <w:r w:rsidRPr="00F56573">
        <w:rPr>
          <w:sz w:val="8"/>
        </w:rPr>
        <w:t xml:space="preserve"> Etel Solingen (2015) goes further than Khong in a comparison of pre-World War I Germany and today’s China. </w:t>
      </w:r>
      <w:r w:rsidRPr="00AB2B8B">
        <w:rPr>
          <w:rStyle w:val="StyleUnderline"/>
          <w:highlight w:val="yellow"/>
        </w:rPr>
        <w:t>It is not interdependence</w:t>
      </w:r>
      <w:r w:rsidRPr="00F56573">
        <w:rPr>
          <w:rStyle w:val="StyleUnderline"/>
        </w:rPr>
        <w:t xml:space="preserve"> per se</w:t>
      </w:r>
      <w:r w:rsidRPr="00F56573">
        <w:rPr>
          <w:sz w:val="8"/>
        </w:rPr>
        <w:t xml:space="preserve">, she claims, </w:t>
      </w:r>
      <w:r w:rsidRPr="00AB2B8B">
        <w:rPr>
          <w:rStyle w:val="StyleUnderline"/>
          <w:highlight w:val="yellow"/>
        </w:rPr>
        <w:t>that inhibits war</w:t>
      </w:r>
      <w:r w:rsidRPr="00F56573">
        <w:rPr>
          <w:rStyle w:val="StyleUnderline"/>
        </w:rPr>
        <w:t>.</w:t>
      </w:r>
      <w:r w:rsidRPr="00F56573">
        <w:rPr>
          <w:sz w:val="8"/>
        </w:rPr>
        <w:t xml:space="preserve"> Interdependence can work both ways. </w:t>
      </w:r>
      <w:r w:rsidRPr="00AB2B8B">
        <w:rPr>
          <w:rStyle w:val="Emphasis"/>
          <w:highlight w:val="yellow"/>
        </w:rPr>
        <w:t>The</w:t>
      </w:r>
      <w:r w:rsidRPr="00F56573">
        <w:rPr>
          <w:rStyle w:val="Emphasis"/>
        </w:rPr>
        <w:t xml:space="preserve"> main </w:t>
      </w:r>
      <w:r w:rsidRPr="00AB2B8B">
        <w:rPr>
          <w:rStyle w:val="Emphasis"/>
          <w:highlight w:val="yellow"/>
        </w:rPr>
        <w:t xml:space="preserve">question is what </w:t>
      </w:r>
      <w:r w:rsidRPr="00F56573">
        <w:rPr>
          <w:rStyle w:val="Emphasis"/>
        </w:rPr>
        <w:t xml:space="preserve">kind of socio-economic </w:t>
      </w:r>
      <w:r w:rsidRPr="00AB2B8B">
        <w:rPr>
          <w:rStyle w:val="Emphasis"/>
          <w:highlight w:val="yellow"/>
        </w:rPr>
        <w:t>coalition</w:t>
      </w:r>
      <w:r w:rsidRPr="00F56573">
        <w:rPr>
          <w:sz w:val="8"/>
        </w:rPr>
        <w:t xml:space="preserve"> that </w:t>
      </w:r>
      <w:r w:rsidRPr="00AB2B8B">
        <w:rPr>
          <w:rStyle w:val="Emphasis"/>
          <w:highlight w:val="yellow"/>
        </w:rPr>
        <w:t>dominates domestic politics.</w:t>
      </w:r>
      <w:r w:rsidRPr="00AB2B8B">
        <w:rPr>
          <w:sz w:val="8"/>
          <w:highlight w:val="yellow"/>
        </w:rPr>
        <w:t xml:space="preserve"> </w:t>
      </w:r>
      <w:r w:rsidRPr="00AB2B8B">
        <w:rPr>
          <w:rStyle w:val="StyleUnderline"/>
          <w:highlight w:val="yellow"/>
        </w:rPr>
        <w:t>Is it</w:t>
      </w:r>
      <w:r w:rsidRPr="00F56573">
        <w:rPr>
          <w:rStyle w:val="StyleUnderline"/>
        </w:rPr>
        <w:t xml:space="preserve"> a coalition with an active interest in </w:t>
      </w:r>
      <w:r w:rsidRPr="00AB2B8B">
        <w:rPr>
          <w:rStyle w:val="StyleUnderline"/>
          <w:highlight w:val="yellow"/>
        </w:rPr>
        <w:t>internationalization or</w:t>
      </w:r>
      <w:r w:rsidRPr="00F56573">
        <w:rPr>
          <w:rStyle w:val="StyleUnderline"/>
        </w:rPr>
        <w:t xml:space="preserve"> </w:t>
      </w:r>
      <w:r w:rsidRPr="00AB2B8B">
        <w:rPr>
          <w:rStyle w:val="StyleUnderline"/>
          <w:highlight w:val="yellow"/>
        </w:rPr>
        <w:t>one</w:t>
      </w:r>
      <w:r w:rsidRPr="00F56573">
        <w:rPr>
          <w:rStyle w:val="StyleUnderline"/>
        </w:rPr>
        <w:t xml:space="preserve"> that seeks to protect</w:t>
      </w:r>
      <w:r w:rsidRPr="00F56573">
        <w:rPr>
          <w:sz w:val="8"/>
        </w:rPr>
        <w:t xml:space="preserve"> its nation </w:t>
      </w:r>
      <w:r w:rsidRPr="00AB2B8B">
        <w:rPr>
          <w:rStyle w:val="Emphasis"/>
          <w:highlight w:val="yellow"/>
        </w:rPr>
        <w:t>against foreign influences?</w:t>
      </w:r>
      <w:r w:rsidRPr="00AB2B8B">
        <w:rPr>
          <w:sz w:val="8"/>
          <w:highlight w:val="yellow"/>
        </w:rPr>
        <w:t xml:space="preserve"> </w:t>
      </w:r>
      <w:r w:rsidRPr="00AB2B8B">
        <w:rPr>
          <w:rStyle w:val="StyleUnderline"/>
          <w:highlight w:val="yellow"/>
        </w:rPr>
        <w:t>Internationalizing</w:t>
      </w:r>
      <w:r w:rsidRPr="00F56573">
        <w:rPr>
          <w:rStyle w:val="StyleUnderline"/>
        </w:rPr>
        <w:t xml:space="preserve"> strategies emphasize access to global markets</w:t>
      </w:r>
      <w:r w:rsidRPr="00F56573">
        <w:rPr>
          <w:sz w:val="8"/>
        </w:rPr>
        <w:t xml:space="preserve">, capital, and technology, regional cooperation and domestic macroeconomic stability. </w:t>
      </w:r>
      <w:r w:rsidRPr="00F56573">
        <w:rPr>
          <w:rStyle w:val="StyleUnderline"/>
        </w:rPr>
        <w:t xml:space="preserve">This </w:t>
      </w:r>
      <w:r w:rsidRPr="00AB2B8B">
        <w:rPr>
          <w:rStyle w:val="StyleUnderline"/>
          <w:highlight w:val="yellow"/>
        </w:rPr>
        <w:t>reduces uncertainty</w:t>
      </w:r>
      <w:r w:rsidRPr="00F56573">
        <w:rPr>
          <w:sz w:val="8"/>
        </w:rPr>
        <w:t xml:space="preserve">, encourages savings, and enhances both foreign and internal investments (Solingen, 2015: 130). Conversely, </w:t>
      </w:r>
      <w:r w:rsidRPr="00AB2B8B">
        <w:rPr>
          <w:rStyle w:val="StyleUnderline"/>
          <w:highlight w:val="yellow"/>
        </w:rPr>
        <w:t>inward-looking models benefit from</w:t>
      </w:r>
      <w:r w:rsidRPr="00F56573">
        <w:rPr>
          <w:sz w:val="8"/>
        </w:rPr>
        <w:t xml:space="preserve"> </w:t>
      </w:r>
      <w:r w:rsidRPr="00F56573">
        <w:rPr>
          <w:rStyle w:val="StyleUnderline"/>
        </w:rPr>
        <w:t>enhancing</w:t>
      </w:r>
      <w:r w:rsidRPr="00F56573">
        <w:rPr>
          <w:sz w:val="8"/>
        </w:rPr>
        <w:t xml:space="preserve"> the viability of </w:t>
      </w:r>
      <w:r w:rsidRPr="00F56573">
        <w:rPr>
          <w:rStyle w:val="Emphasis"/>
        </w:rPr>
        <w:t xml:space="preserve">statist, </w:t>
      </w:r>
      <w:r w:rsidRPr="00AB2B8B">
        <w:rPr>
          <w:rStyle w:val="Emphasis"/>
          <w:highlight w:val="yellow"/>
        </w:rPr>
        <w:t>nationalist, protectionist</w:t>
      </w:r>
      <w:r w:rsidRPr="00F56573">
        <w:rPr>
          <w:rStyle w:val="Emphasis"/>
        </w:rPr>
        <w:t xml:space="preserve">, and </w:t>
      </w:r>
      <w:r w:rsidRPr="00AB2B8B">
        <w:rPr>
          <w:rStyle w:val="Emphasis"/>
          <w:highlight w:val="yellow"/>
        </w:rPr>
        <w:t>military–industrial complexes</w:t>
      </w:r>
      <w:r w:rsidRPr="00F56573">
        <w:rPr>
          <w:rStyle w:val="Emphasis"/>
        </w:rPr>
        <w:t>.</w:t>
      </w:r>
      <w:r w:rsidRPr="00F56573">
        <w:rPr>
          <w:sz w:val="8"/>
        </w:rPr>
        <w:t xml:space="preserve"> She finds that </w:t>
      </w:r>
      <w:r w:rsidRPr="00AB2B8B">
        <w:rPr>
          <w:rStyle w:val="StyleUnderline"/>
          <w:highlight w:val="yellow"/>
        </w:rPr>
        <w:t>Germany pre-World War I conforms to</w:t>
      </w:r>
      <w:r w:rsidRPr="00F56573">
        <w:rPr>
          <w:rStyle w:val="StyleUnderline"/>
        </w:rPr>
        <w:t xml:space="preserve"> the </w:t>
      </w:r>
      <w:r w:rsidRPr="00AB2B8B">
        <w:rPr>
          <w:rStyle w:val="StyleUnderline"/>
          <w:highlight w:val="yellow"/>
        </w:rPr>
        <w:t>inward-looking</w:t>
      </w:r>
      <w:r w:rsidRPr="00F56573">
        <w:rPr>
          <w:rStyle w:val="StyleUnderline"/>
        </w:rPr>
        <w:t xml:space="preserve"> model,</w:t>
      </w:r>
      <w:r w:rsidRPr="00F56573">
        <w:rPr>
          <w:sz w:val="8"/>
        </w:rPr>
        <w:t xml:space="preserve"> </w:t>
      </w:r>
      <w:r w:rsidRPr="00F56573">
        <w:rPr>
          <w:rStyle w:val="StyleUnderline"/>
        </w:rPr>
        <w:t>and</w:t>
      </w:r>
      <w:r w:rsidRPr="00F56573">
        <w:rPr>
          <w:sz w:val="8"/>
        </w:rPr>
        <w:t xml:space="preserve"> that </w:t>
      </w:r>
      <w:r w:rsidRPr="00AB2B8B">
        <w:rPr>
          <w:rStyle w:val="StyleUnderline"/>
          <w:highlight w:val="yellow"/>
        </w:rPr>
        <w:t>this</w:t>
      </w:r>
      <w:r w:rsidRPr="00F56573">
        <w:rPr>
          <w:rStyle w:val="StyleUnderline"/>
        </w:rPr>
        <w:t xml:space="preserve"> may </w:t>
      </w:r>
      <w:r w:rsidRPr="00AB2B8B">
        <w:rPr>
          <w:rStyle w:val="StyleUnderline"/>
          <w:highlight w:val="yellow"/>
        </w:rPr>
        <w:t>explain</w:t>
      </w:r>
      <w:r w:rsidRPr="00F56573">
        <w:rPr>
          <w:rStyle w:val="StyleUnderline"/>
        </w:rPr>
        <w:t xml:space="preserve"> its preparedness to go to </w:t>
      </w:r>
      <w:r w:rsidRPr="00AB2B8B">
        <w:rPr>
          <w:rStyle w:val="StyleUnderline"/>
          <w:highlight w:val="yellow"/>
        </w:rPr>
        <w:t>war</w:t>
      </w:r>
      <w:r w:rsidRPr="00F56573">
        <w:rPr>
          <w:rStyle w:val="StyleUnderline"/>
        </w:rPr>
        <w:t>.</w:t>
      </w:r>
      <w:r w:rsidRPr="00F56573">
        <w:rPr>
          <w:sz w:val="8"/>
        </w:rPr>
        <w:t xml:space="preserve"> </w:t>
      </w:r>
      <w:r w:rsidRPr="00F56573">
        <w:rPr>
          <w:rStyle w:val="StyleUnderline"/>
        </w:rPr>
        <w:t>The</w:t>
      </w:r>
      <w:r w:rsidRPr="00F56573">
        <w:rPr>
          <w:sz w:val="8"/>
        </w:rPr>
        <w:t xml:space="preserve"> socio-economic </w:t>
      </w:r>
      <w:r w:rsidRPr="00F56573">
        <w:rPr>
          <w:rStyle w:val="StyleUnderline"/>
        </w:rPr>
        <w:t xml:space="preserve">coalition dominating </w:t>
      </w:r>
      <w:r w:rsidRPr="00AB2B8B">
        <w:rPr>
          <w:rStyle w:val="Emphasis"/>
          <w:highlight w:val="yellow"/>
        </w:rPr>
        <w:t>Chinese politics</w:t>
      </w:r>
      <w:r w:rsidRPr="00F56573">
        <w:rPr>
          <w:sz w:val="8"/>
        </w:rPr>
        <w:t xml:space="preserve"> today to some extent resembles imperial Germany’s agrarian–industrial–military complex. The main similarities are a ‘combination of rapid socioeconomic change and stagnant political institutions’, and the active use of assertive nationalism as a legitimating device (Solingen, 2015: 138). More importantly, however, China’s Communist Party regime </w:t>
      </w:r>
      <w:r w:rsidRPr="00AB2B8B">
        <w:rPr>
          <w:rStyle w:val="StyleUnderline"/>
          <w:highlight w:val="yellow"/>
        </w:rPr>
        <w:t>differs</w:t>
      </w:r>
      <w:r w:rsidRPr="00F56573">
        <w:rPr>
          <w:sz w:val="8"/>
        </w:rPr>
        <w:t xml:space="preserve"> from imperial Germany </w:t>
      </w:r>
      <w:r w:rsidRPr="00AB2B8B">
        <w:rPr>
          <w:rStyle w:val="StyleUnderline"/>
          <w:highlight w:val="yellow"/>
        </w:rPr>
        <w:t>in</w:t>
      </w:r>
      <w:r w:rsidRPr="00F56573">
        <w:rPr>
          <w:sz w:val="8"/>
        </w:rPr>
        <w:t xml:space="preserve"> holding its military under firm civilian control and </w:t>
      </w:r>
      <w:r w:rsidRPr="00AB2B8B">
        <w:rPr>
          <w:rStyle w:val="Emphasis"/>
          <w:highlight w:val="yellow"/>
        </w:rPr>
        <w:t>embracing</w:t>
      </w:r>
      <w:r w:rsidRPr="00F56573">
        <w:rPr>
          <w:rStyle w:val="Emphasis"/>
        </w:rPr>
        <w:t xml:space="preserve"> economic </w:t>
      </w:r>
      <w:r w:rsidRPr="00AB2B8B">
        <w:rPr>
          <w:rStyle w:val="Emphasis"/>
          <w:highlight w:val="yellow"/>
        </w:rPr>
        <w:t>internationalization</w:t>
      </w:r>
      <w:r w:rsidRPr="00F56573">
        <w:rPr>
          <w:sz w:val="8"/>
        </w:rPr>
        <w:t>. China has radically integrated its economy with the global market and become part of an international division of labour, with trans-national production chains. China’s internationalizers ‘share incentives with the West – and much of the rest – to bolster a stable global economy’. Thus the prospects of China going to war are ‘small in 2014, though nontrivial’ (Solingen, 2015: 146).</w:t>
      </w:r>
      <w:r w:rsidRPr="00F56573">
        <w:rPr>
          <w:sz w:val="12"/>
        </w:rPr>
        <w:t>¶</w:t>
      </w:r>
      <w:r w:rsidRPr="00F56573">
        <w:rPr>
          <w:sz w:val="8"/>
        </w:rPr>
        <w:t xml:space="preserve"> It </w:t>
      </w:r>
      <w:r w:rsidRPr="00F56573">
        <w:rPr>
          <w:sz w:val="8"/>
          <w:szCs w:val="8"/>
        </w:rPr>
        <w:t>should be noted that Solingen has nothing to say about the socio-economic coalitions that hold sway in Washington, DC. She seems, unlike Roach (2014), to assume that the threat to peace comes mainly from China. In this she also differs from Copeland, who finds that it is normally the declining power who initiates war, and Mearsheimer, who claims that China’s attempt to become Asia’s regional hegemon will force the US to contain and weaken it (Mearsheimer, 2001: 402–403; Mearsheimer, 2006: 162).</w:t>
      </w:r>
    </w:p>
    <w:p w:rsidR="00B8333B" w:rsidRPr="00F56573" w:rsidRDefault="00B8333B" w:rsidP="00B8333B">
      <w:pPr>
        <w:pStyle w:val="Heading4"/>
      </w:pPr>
      <w:r>
        <w:t>It's a geopolitical conflict filter---collapse of trade makes every impact inevitable</w:t>
      </w:r>
    </w:p>
    <w:p w:rsidR="00B8333B" w:rsidRPr="00F56573" w:rsidRDefault="00B8333B" w:rsidP="00B8333B">
      <w:r w:rsidRPr="00F56573">
        <w:t xml:space="preserve">Michael </w:t>
      </w:r>
      <w:r w:rsidRPr="00F56573">
        <w:rPr>
          <w:rStyle w:val="Style13ptBold"/>
        </w:rPr>
        <w:t>Panzner 8</w:t>
      </w:r>
      <w:r w:rsidRPr="00F56573">
        <w:t xml:space="preserve">, 25-year veteran of the markets who has worked for for HSBC, Soros Funds, ABN Amro, Dresdner Bank, and J.P. Morgan Chase, and New York Institute of Finance faculty member and a graduate of Columbia University, </w:t>
      </w:r>
      <w:r w:rsidRPr="00F56573">
        <w:rPr>
          <w:i/>
        </w:rPr>
        <w:t>Financial Armageddon</w:t>
      </w:r>
      <w:r w:rsidRPr="00F56573">
        <w:t>, 2008, pp. 137-8</w:t>
      </w:r>
    </w:p>
    <w:p w:rsidR="00B8333B" w:rsidRPr="00F56573" w:rsidRDefault="00B8333B" w:rsidP="00B8333B">
      <w:pPr>
        <w:rPr>
          <w:sz w:val="14"/>
        </w:rPr>
      </w:pPr>
      <w:r w:rsidRPr="00F56573">
        <w:rPr>
          <w:sz w:val="14"/>
        </w:rPr>
        <w:t xml:space="preserve">The rise in isolationism and </w:t>
      </w:r>
      <w:r w:rsidRPr="00AB2B8B">
        <w:rPr>
          <w:rStyle w:val="StyleUnderline"/>
          <w:highlight w:val="yellow"/>
        </w:rPr>
        <w:t>protectionism will bring about</w:t>
      </w:r>
      <w:r w:rsidRPr="00F56573">
        <w:rPr>
          <w:sz w:val="14"/>
        </w:rPr>
        <w:t xml:space="preserve"> ever more heated arguments and </w:t>
      </w:r>
      <w:r w:rsidRPr="00AB2B8B">
        <w:rPr>
          <w:rStyle w:val="Emphasis"/>
          <w:highlight w:val="yellow"/>
        </w:rPr>
        <w:t>dangerous confrontations</w:t>
      </w:r>
      <w:r w:rsidRPr="00F56573">
        <w:rPr>
          <w:sz w:val="14"/>
        </w:rPr>
        <w:t xml:space="preserve"> </w:t>
      </w:r>
      <w:r w:rsidRPr="00AB2B8B">
        <w:rPr>
          <w:rStyle w:val="StyleUnderline"/>
          <w:highlight w:val="yellow"/>
        </w:rPr>
        <w:t>over</w:t>
      </w:r>
      <w:r w:rsidRPr="00F56573">
        <w:rPr>
          <w:sz w:val="14"/>
        </w:rPr>
        <w:t xml:space="preserve"> shared sources of oil, gas, and other key </w:t>
      </w:r>
      <w:r w:rsidRPr="00AB2B8B">
        <w:rPr>
          <w:rStyle w:val="StyleUnderline"/>
          <w:highlight w:val="yellow"/>
        </w:rPr>
        <w:t>commodities</w:t>
      </w:r>
      <w:r w:rsidRPr="00F56573">
        <w:rPr>
          <w:sz w:val="14"/>
        </w:rPr>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Around the world, such </w:t>
      </w:r>
      <w:r w:rsidRPr="00AB2B8B">
        <w:rPr>
          <w:rStyle w:val="StyleUnderline"/>
          <w:highlight w:val="yellow"/>
        </w:rPr>
        <w:t xml:space="preserve">tensions will give rise to </w:t>
      </w:r>
      <w:r w:rsidRPr="00AB2B8B">
        <w:rPr>
          <w:rStyle w:val="Emphasis"/>
          <w:highlight w:val="yellow"/>
        </w:rPr>
        <w:t>full scale military encounters</w:t>
      </w:r>
      <w:r w:rsidRPr="00F56573">
        <w:rPr>
          <w:sz w:val="14"/>
        </w:rPr>
        <w:t xml:space="preserve">, often with minimal provocation. In some instances, economic conditions will serve as a convenient pretext for conflicts that stem from cultural and religious differences. Alternatively, nations may look to divert attention away from domestic problems by channeling frustration and populist sentiment toward other countries and cultures. Enabled by cheap technology and the waning threat of American retribution, terrorist groups will likely boost the frequency and scale of their horrifying attacks, bringing the threat of random violence to a whole new level. </w:t>
      </w:r>
      <w:r w:rsidRPr="00F56573">
        <w:rPr>
          <w:rStyle w:val="StyleUnderline"/>
        </w:rPr>
        <w:t xml:space="preserve">Turbulent conditions will </w:t>
      </w:r>
      <w:r w:rsidRPr="00AB2B8B">
        <w:rPr>
          <w:rStyle w:val="StyleUnderline"/>
          <w:highlight w:val="yellow"/>
        </w:rPr>
        <w:t xml:space="preserve">encourage </w:t>
      </w:r>
      <w:r w:rsidRPr="00AB2B8B">
        <w:rPr>
          <w:rStyle w:val="Emphasis"/>
          <w:highlight w:val="yellow"/>
        </w:rPr>
        <w:t>aggressive saber rattling</w:t>
      </w:r>
      <w:r w:rsidRPr="00F56573">
        <w:rPr>
          <w:sz w:val="14"/>
        </w:rPr>
        <w:t xml:space="preserve"> and interdictions </w:t>
      </w:r>
      <w:r w:rsidRPr="00AB2B8B">
        <w:rPr>
          <w:rStyle w:val="StyleUnderline"/>
          <w:highlight w:val="yellow"/>
        </w:rPr>
        <w:t>by rogue nations</w:t>
      </w:r>
      <w:r w:rsidRPr="00F56573">
        <w:rPr>
          <w:sz w:val="14"/>
        </w:rPr>
        <w:t xml:space="preserve"> running amok</w:t>
      </w:r>
      <w:r w:rsidRPr="00244AA9">
        <w:rPr>
          <w:rStyle w:val="StyleUnderline"/>
        </w:rPr>
        <w:t>. Age-</w:t>
      </w:r>
      <w:r w:rsidRPr="00AB2B8B">
        <w:rPr>
          <w:rStyle w:val="StyleUnderline"/>
          <w:highlight w:val="yellow"/>
        </w:rPr>
        <w:t>old clashes will</w:t>
      </w:r>
      <w:r w:rsidRPr="00244AA9">
        <w:rPr>
          <w:rStyle w:val="StyleUnderline"/>
        </w:rPr>
        <w:t xml:space="preserve"> also </w:t>
      </w:r>
      <w:r w:rsidRPr="00AB2B8B">
        <w:rPr>
          <w:rStyle w:val="StyleUnderline"/>
          <w:highlight w:val="yellow"/>
        </w:rPr>
        <w:t>take on</w:t>
      </w:r>
      <w:r w:rsidRPr="00244AA9">
        <w:rPr>
          <w:rStyle w:val="StyleUnderline"/>
        </w:rPr>
        <w:t xml:space="preserve"> a new</w:t>
      </w:r>
      <w:r w:rsidRPr="00F56573">
        <w:rPr>
          <w:sz w:val="14"/>
        </w:rPr>
        <w:t xml:space="preserve">, more </w:t>
      </w:r>
      <w:r w:rsidRPr="00AB2B8B">
        <w:rPr>
          <w:rStyle w:val="Emphasis"/>
          <w:highlight w:val="yellow"/>
        </w:rPr>
        <w:t>heated</w:t>
      </w:r>
      <w:r w:rsidRPr="00244AA9">
        <w:rPr>
          <w:rStyle w:val="Emphasis"/>
        </w:rPr>
        <w:t xml:space="preserve"> sense of </w:t>
      </w:r>
      <w:r w:rsidRPr="00AB2B8B">
        <w:rPr>
          <w:rStyle w:val="Emphasis"/>
          <w:highlight w:val="yellow"/>
        </w:rPr>
        <w:t>urgency</w:t>
      </w:r>
      <w:r w:rsidRPr="00F56573">
        <w:rPr>
          <w:sz w:val="14"/>
        </w:rPr>
        <w:t xml:space="preserve">. </w:t>
      </w:r>
      <w:r w:rsidRPr="00AB2B8B">
        <w:rPr>
          <w:rStyle w:val="StyleUnderline"/>
          <w:highlight w:val="yellow"/>
        </w:rPr>
        <w:t>China will</w:t>
      </w:r>
      <w:r w:rsidRPr="00F56573">
        <w:rPr>
          <w:sz w:val="14"/>
        </w:rPr>
        <w:t xml:space="preserve"> likely </w:t>
      </w:r>
      <w:r w:rsidRPr="00AB2B8B">
        <w:rPr>
          <w:rStyle w:val="StyleUnderline"/>
          <w:highlight w:val="yellow"/>
        </w:rPr>
        <w:t>assume a</w:t>
      </w:r>
      <w:r w:rsidRPr="00244AA9">
        <w:rPr>
          <w:rStyle w:val="StyleUnderline"/>
        </w:rPr>
        <w:t xml:space="preserve">n increasingly </w:t>
      </w:r>
      <w:r w:rsidRPr="00AB2B8B">
        <w:rPr>
          <w:rStyle w:val="StyleUnderline"/>
          <w:highlight w:val="yellow"/>
        </w:rPr>
        <w:t>belligerent posture toward Taiwan</w:t>
      </w:r>
      <w:r w:rsidRPr="00244AA9">
        <w:rPr>
          <w:rStyle w:val="StyleUnderline"/>
        </w:rPr>
        <w:t>,</w:t>
      </w:r>
      <w:r w:rsidRPr="00F56573">
        <w:rPr>
          <w:sz w:val="14"/>
        </w:rPr>
        <w:t xml:space="preserve"> while </w:t>
      </w:r>
      <w:r w:rsidRPr="00AB2B8B">
        <w:rPr>
          <w:rStyle w:val="StyleUnderline"/>
          <w:highlight w:val="yellow"/>
        </w:rPr>
        <w:t>Iran may</w:t>
      </w:r>
      <w:r w:rsidRPr="00244AA9">
        <w:rPr>
          <w:rStyle w:val="StyleUnderline"/>
        </w:rPr>
        <w:t xml:space="preserve"> embark on overt </w:t>
      </w:r>
      <w:r w:rsidRPr="00AB2B8B">
        <w:rPr>
          <w:rStyle w:val="StyleUnderline"/>
          <w:highlight w:val="yellow"/>
        </w:rPr>
        <w:t>coloniz</w:t>
      </w:r>
      <w:r w:rsidRPr="00244AA9">
        <w:rPr>
          <w:rStyle w:val="StyleUnderline"/>
        </w:rPr>
        <w:t xml:space="preserve">ation of its neighbors in </w:t>
      </w:r>
      <w:r w:rsidRPr="00AB2B8B">
        <w:rPr>
          <w:rStyle w:val="StyleUnderline"/>
          <w:highlight w:val="yellow"/>
        </w:rPr>
        <w:t>the</w:t>
      </w:r>
      <w:r w:rsidRPr="00244AA9">
        <w:rPr>
          <w:rStyle w:val="StyleUnderline"/>
        </w:rPr>
        <w:t xml:space="preserve"> </w:t>
      </w:r>
      <w:r w:rsidRPr="00AB2B8B">
        <w:rPr>
          <w:rStyle w:val="StyleUnderline"/>
          <w:highlight w:val="yellow"/>
        </w:rPr>
        <w:t>Mideast</w:t>
      </w:r>
      <w:r w:rsidRPr="00F56573">
        <w:rPr>
          <w:sz w:val="14"/>
        </w:rPr>
        <w:t xml:space="preserve">. Israel, for its part, may look to draw a dwindling list of allies from around the world into a growing number of conflicts. Some observers, like John Mearsheimer, a political scientist at the University of Chicago, have even speculated that </w:t>
      </w:r>
      <w:r w:rsidRPr="00AB2B8B">
        <w:rPr>
          <w:rStyle w:val="StyleUnderline"/>
          <w:highlight w:val="yellow"/>
        </w:rPr>
        <w:t>an “intense</w:t>
      </w:r>
      <w:r w:rsidRPr="00244AA9">
        <w:rPr>
          <w:rStyle w:val="StyleUnderline"/>
        </w:rPr>
        <w:t xml:space="preserve"> </w:t>
      </w:r>
      <w:r w:rsidRPr="00AB2B8B">
        <w:rPr>
          <w:rStyle w:val="StyleUnderline"/>
          <w:highlight w:val="yellow"/>
        </w:rPr>
        <w:t xml:space="preserve">confrontation” between the </w:t>
      </w:r>
      <w:r w:rsidRPr="00AB2B8B">
        <w:rPr>
          <w:rStyle w:val="Emphasis"/>
          <w:highlight w:val="yellow"/>
        </w:rPr>
        <w:t>U</w:t>
      </w:r>
      <w:r w:rsidRPr="00244AA9">
        <w:rPr>
          <w:rStyle w:val="Emphasis"/>
        </w:rPr>
        <w:t xml:space="preserve">nited </w:t>
      </w:r>
      <w:r w:rsidRPr="00AB2B8B">
        <w:rPr>
          <w:rStyle w:val="Emphasis"/>
          <w:highlight w:val="yellow"/>
        </w:rPr>
        <w:t>S</w:t>
      </w:r>
      <w:r w:rsidRPr="00244AA9">
        <w:rPr>
          <w:rStyle w:val="Emphasis"/>
        </w:rPr>
        <w:t xml:space="preserve">tates </w:t>
      </w:r>
      <w:r w:rsidRPr="00AB2B8B">
        <w:rPr>
          <w:rStyle w:val="Emphasis"/>
          <w:highlight w:val="yellow"/>
        </w:rPr>
        <w:t>and China</w:t>
      </w:r>
      <w:r w:rsidRPr="00AB2B8B">
        <w:rPr>
          <w:rStyle w:val="StyleUnderline"/>
          <w:highlight w:val="yellow"/>
        </w:rPr>
        <w:t xml:space="preserve"> is “inevitable</w:t>
      </w:r>
      <w:r w:rsidRPr="00F56573">
        <w:rPr>
          <w:sz w:val="14"/>
        </w:rPr>
        <w:t xml:space="preserve">” at some point. More than a few disputes will turn out to be almost wholly ideological. Growing </w:t>
      </w:r>
      <w:r w:rsidRPr="00AB2B8B">
        <w:rPr>
          <w:rStyle w:val="StyleUnderline"/>
          <w:highlight w:val="yellow"/>
        </w:rPr>
        <w:t>cultural and religious differences will be</w:t>
      </w:r>
      <w:r w:rsidRPr="00244AA9">
        <w:rPr>
          <w:rStyle w:val="StyleUnderline"/>
        </w:rPr>
        <w:t xml:space="preserve"> </w:t>
      </w:r>
      <w:r w:rsidRPr="00AB2B8B">
        <w:rPr>
          <w:rStyle w:val="StyleUnderline"/>
          <w:highlight w:val="yellow"/>
        </w:rPr>
        <w:t>transformed</w:t>
      </w:r>
      <w:r w:rsidRPr="00244AA9">
        <w:rPr>
          <w:rStyle w:val="StyleUnderline"/>
        </w:rPr>
        <w:t xml:space="preserve"> from wars of words </w:t>
      </w:r>
      <w:r w:rsidRPr="00AB2B8B">
        <w:rPr>
          <w:rStyle w:val="StyleUnderline"/>
          <w:highlight w:val="yellow"/>
        </w:rPr>
        <w:t>to battles soaked in blood</w:t>
      </w:r>
      <w:r w:rsidRPr="00F56573">
        <w:rPr>
          <w:sz w:val="14"/>
        </w:rPr>
        <w:t xml:space="preserve">. </w:t>
      </w:r>
      <w:r w:rsidRPr="00244AA9">
        <w:rPr>
          <w:rStyle w:val="Emphasis"/>
        </w:rPr>
        <w:t>Long</w:t>
      </w:r>
      <w:r w:rsidRPr="00AB2B8B">
        <w:rPr>
          <w:rStyle w:val="Emphasis"/>
          <w:highlight w:val="yellow"/>
        </w:rPr>
        <w:t>-simmering resentments</w:t>
      </w:r>
      <w:r w:rsidRPr="00AB2B8B">
        <w:rPr>
          <w:sz w:val="14"/>
          <w:highlight w:val="yellow"/>
        </w:rPr>
        <w:t xml:space="preserve"> </w:t>
      </w:r>
      <w:r w:rsidRPr="00AB2B8B">
        <w:rPr>
          <w:rStyle w:val="StyleUnderline"/>
          <w:highlight w:val="yellow"/>
        </w:rPr>
        <w:t>could</w:t>
      </w:r>
      <w:r w:rsidRPr="00F56573">
        <w:rPr>
          <w:sz w:val="14"/>
        </w:rPr>
        <w:t xml:space="preserve"> also </w:t>
      </w:r>
      <w:r w:rsidRPr="00AB2B8B">
        <w:rPr>
          <w:rStyle w:val="StyleUnderline"/>
          <w:highlight w:val="yellow"/>
        </w:rPr>
        <w:t>degenerate</w:t>
      </w:r>
      <w:r w:rsidRPr="00244AA9">
        <w:rPr>
          <w:rStyle w:val="StyleUnderline"/>
        </w:rPr>
        <w:t xml:space="preserve"> quickly</w:t>
      </w:r>
      <w:r w:rsidRPr="00F56573">
        <w:rPr>
          <w:sz w:val="14"/>
        </w:rPr>
        <w:t xml:space="preserve">, spurring the basest of human instincts and triggering genocidal acts. Terrorists employing </w:t>
      </w:r>
      <w:r w:rsidRPr="00AB2B8B">
        <w:rPr>
          <w:rStyle w:val="StyleUnderline"/>
          <w:highlight w:val="yellow"/>
        </w:rPr>
        <w:t>biological or nuclear weapons will</w:t>
      </w:r>
      <w:r w:rsidRPr="00F56573">
        <w:rPr>
          <w:sz w:val="14"/>
        </w:rPr>
        <w:t xml:space="preserve"> vie with conventional forces using jets, cruise missiles, and bunker-busting bombs to </w:t>
      </w:r>
      <w:r w:rsidRPr="00AB2B8B">
        <w:rPr>
          <w:rStyle w:val="StyleUnderline"/>
          <w:highlight w:val="yellow"/>
        </w:rPr>
        <w:t xml:space="preserve">cause </w:t>
      </w:r>
      <w:r w:rsidRPr="00AB2B8B">
        <w:rPr>
          <w:rStyle w:val="Emphasis"/>
          <w:highlight w:val="yellow"/>
        </w:rPr>
        <w:t>widespread destruction</w:t>
      </w:r>
      <w:r w:rsidRPr="00F56573">
        <w:rPr>
          <w:sz w:val="14"/>
        </w:rPr>
        <w:t xml:space="preserve">. Many will interpret stepped-up confl icts between Muslims and Western societies as the </w:t>
      </w:r>
      <w:r w:rsidRPr="00AB2B8B">
        <w:rPr>
          <w:rStyle w:val="StyleUnderline"/>
          <w:highlight w:val="yellow"/>
        </w:rPr>
        <w:t>beginning</w:t>
      </w:r>
      <w:r w:rsidRPr="00F56573">
        <w:rPr>
          <w:sz w:val="14"/>
        </w:rPr>
        <w:t xml:space="preserve">s of </w:t>
      </w:r>
      <w:r w:rsidRPr="00AB2B8B">
        <w:rPr>
          <w:rStyle w:val="StyleUnderline"/>
          <w:highlight w:val="yellow"/>
        </w:rPr>
        <w:t xml:space="preserve">a </w:t>
      </w:r>
      <w:r w:rsidRPr="00AB2B8B">
        <w:rPr>
          <w:rStyle w:val="Emphasis"/>
          <w:highlight w:val="yellow"/>
        </w:rPr>
        <w:t>new world war</w:t>
      </w:r>
      <w:r w:rsidRPr="00AB2B8B">
        <w:rPr>
          <w:sz w:val="14"/>
          <w:highlight w:val="yellow"/>
        </w:rPr>
        <w:t>.</w:t>
      </w:r>
    </w:p>
    <w:p w:rsidR="00B8333B" w:rsidRDefault="00B8333B" w:rsidP="00B8333B"/>
    <w:p w:rsidR="00B8333B" w:rsidRDefault="00B8333B" w:rsidP="00B8333B">
      <w:pPr>
        <w:pStyle w:val="Heading2"/>
      </w:pPr>
      <w:r>
        <w:t>Turns Case/Impact A/O’s</w:t>
      </w:r>
    </w:p>
    <w:p w:rsidR="00B608CE" w:rsidRDefault="00B8333B" w:rsidP="00B8333B">
      <w:pPr>
        <w:pStyle w:val="Heading3"/>
      </w:pPr>
      <w:r>
        <w:t>Competitiveness Impact---2NC</w:t>
      </w:r>
    </w:p>
    <w:p w:rsidR="00B608CE" w:rsidRDefault="00B608CE" w:rsidP="00B608CE">
      <w:pPr>
        <w:pStyle w:val="Heading4"/>
      </w:pPr>
      <w:r>
        <w:t xml:space="preserve">Infrastructure spending’s key to </w:t>
      </w:r>
      <w:r>
        <w:rPr>
          <w:u w:val="single"/>
        </w:rPr>
        <w:t>competitiveness</w:t>
      </w:r>
      <w:r>
        <w:t xml:space="preserve"> and provides immediate stimulus that reverses </w:t>
      </w:r>
      <w:r>
        <w:rPr>
          <w:u w:val="single"/>
        </w:rPr>
        <w:t>current stagnation</w:t>
      </w:r>
      <w:r>
        <w:t xml:space="preserve"> </w:t>
      </w:r>
    </w:p>
    <w:p w:rsidR="00B608CE" w:rsidRDefault="00B608CE" w:rsidP="00B608CE">
      <w:r>
        <w:t xml:space="preserve">Eric Harris </w:t>
      </w:r>
      <w:r w:rsidRPr="00EB49F9">
        <w:rPr>
          <w:rStyle w:val="Style13ptBold"/>
        </w:rPr>
        <w:t>Bernstein 16</w:t>
      </w:r>
      <w:r>
        <w:t xml:space="preserve">, Senior Program Associate at the Roosevelt Institute, et al., 11/16/16, “Transformative Infrastructure Investment and American Competitiveness,” </w:t>
      </w:r>
      <w:hyperlink r:id="rId10" w:history="1">
        <w:r w:rsidRPr="00305219">
          <w:rPr>
            <w:rStyle w:val="Hyperlink"/>
          </w:rPr>
          <w:t>http://rooseveltinstitute.org/wp-content/uploads/2016/11/Transformative.Infrastructure.Investment.pdf</w:t>
        </w:r>
      </w:hyperlink>
    </w:p>
    <w:p w:rsidR="00B608CE" w:rsidRPr="000C5388" w:rsidRDefault="00B608CE" w:rsidP="00B608CE">
      <w:pPr>
        <w:rPr>
          <w:sz w:val="16"/>
        </w:rPr>
      </w:pPr>
      <w:r w:rsidRPr="00AB2B8B">
        <w:rPr>
          <w:rStyle w:val="StyleUnderline"/>
          <w:highlight w:val="yellow"/>
        </w:rPr>
        <w:t>In addition to improving</w:t>
      </w:r>
      <w:r w:rsidRPr="000C5388">
        <w:rPr>
          <w:sz w:val="16"/>
        </w:rPr>
        <w:t xml:space="preserve"> our </w:t>
      </w:r>
      <w:r w:rsidRPr="00AB2B8B">
        <w:rPr>
          <w:rStyle w:val="Emphasis"/>
          <w:highlight w:val="yellow"/>
        </w:rPr>
        <w:t>current and future</w:t>
      </w:r>
      <w:r w:rsidRPr="00C838AD">
        <w:rPr>
          <w:rStyle w:val="Emphasis"/>
        </w:rPr>
        <w:t xml:space="preserve"> economic </w:t>
      </w:r>
      <w:r w:rsidRPr="00AB2B8B">
        <w:rPr>
          <w:rStyle w:val="Emphasis"/>
          <w:highlight w:val="yellow"/>
        </w:rPr>
        <w:t>competitiveness</w:t>
      </w:r>
      <w:r w:rsidRPr="000C5388">
        <w:rPr>
          <w:sz w:val="16"/>
        </w:rPr>
        <w:t xml:space="preserve">, as we have detailed in the previous sections, </w:t>
      </w:r>
      <w:r w:rsidRPr="00C838AD">
        <w:rPr>
          <w:rStyle w:val="StyleUnderline"/>
        </w:rPr>
        <w:t xml:space="preserve">large-scale infrastructure </w:t>
      </w:r>
      <w:r w:rsidRPr="00AB2B8B">
        <w:rPr>
          <w:rStyle w:val="StyleUnderline"/>
          <w:highlight w:val="yellow"/>
        </w:rPr>
        <w:t>investment would serve a</w:t>
      </w:r>
      <w:r w:rsidRPr="000C5388">
        <w:rPr>
          <w:sz w:val="16"/>
        </w:rPr>
        <w:t xml:space="preserve"> more </w:t>
      </w:r>
      <w:r w:rsidRPr="00AB2B8B">
        <w:rPr>
          <w:rStyle w:val="Emphasis"/>
          <w:highlight w:val="yellow"/>
        </w:rPr>
        <w:t>immediate</w:t>
      </w:r>
      <w:r w:rsidRPr="000C5388">
        <w:rPr>
          <w:sz w:val="16"/>
        </w:rPr>
        <w:t xml:space="preserve"> purpose: It would provide a </w:t>
      </w:r>
      <w:r w:rsidRPr="00C838AD">
        <w:rPr>
          <w:rStyle w:val="Emphasis"/>
        </w:rPr>
        <w:t xml:space="preserve">much-needed </w:t>
      </w:r>
      <w:r w:rsidRPr="00AB2B8B">
        <w:rPr>
          <w:rStyle w:val="Emphasis"/>
          <w:highlight w:val="yellow"/>
        </w:rPr>
        <w:t>boost to demand</w:t>
      </w:r>
      <w:r w:rsidRPr="00AB2B8B">
        <w:rPr>
          <w:rStyle w:val="StyleUnderline"/>
          <w:highlight w:val="yellow"/>
        </w:rPr>
        <w:t xml:space="preserve"> and</w:t>
      </w:r>
      <w:r w:rsidRPr="000C5388">
        <w:rPr>
          <w:sz w:val="16"/>
        </w:rPr>
        <w:t xml:space="preserve"> help to </w:t>
      </w:r>
      <w:r w:rsidRPr="00AB2B8B">
        <w:rPr>
          <w:rStyle w:val="StyleUnderline"/>
          <w:highlight w:val="yellow"/>
        </w:rPr>
        <w:t>correct</w:t>
      </w:r>
      <w:r w:rsidRPr="00C838AD">
        <w:rPr>
          <w:rStyle w:val="StyleUnderline"/>
        </w:rPr>
        <w:t xml:space="preserve"> our current path of </w:t>
      </w:r>
      <w:r w:rsidRPr="00AB2B8B">
        <w:rPr>
          <w:rStyle w:val="Emphasis"/>
          <w:highlight w:val="yellow"/>
        </w:rPr>
        <w:t>post-crisis stagnation</w:t>
      </w:r>
      <w:r w:rsidRPr="000C5388">
        <w:rPr>
          <w:sz w:val="16"/>
        </w:rPr>
        <w:t>.</w:t>
      </w:r>
    </w:p>
    <w:p w:rsidR="00B608CE" w:rsidRPr="000C5388" w:rsidRDefault="00B608CE" w:rsidP="00B608CE">
      <w:pPr>
        <w:rPr>
          <w:sz w:val="16"/>
        </w:rPr>
      </w:pPr>
      <w:r w:rsidRPr="000C5388">
        <w:rPr>
          <w:sz w:val="16"/>
        </w:rPr>
        <w:t xml:space="preserve">More than eight years after the financial crisis and more than six years since the official end of the Great Recession, </w:t>
      </w:r>
      <w:r w:rsidRPr="00AB2B8B">
        <w:rPr>
          <w:rStyle w:val="StyleUnderline"/>
          <w:highlight w:val="yellow"/>
        </w:rPr>
        <w:t>the U</w:t>
      </w:r>
      <w:r w:rsidRPr="000C5388">
        <w:rPr>
          <w:sz w:val="16"/>
        </w:rPr>
        <w:t xml:space="preserve">nited </w:t>
      </w:r>
      <w:r w:rsidRPr="00AB2B8B">
        <w:rPr>
          <w:rStyle w:val="StyleUnderline"/>
          <w:highlight w:val="yellow"/>
        </w:rPr>
        <w:t>S</w:t>
      </w:r>
      <w:r w:rsidRPr="000C5388">
        <w:rPr>
          <w:sz w:val="16"/>
        </w:rPr>
        <w:t xml:space="preserve">tates </w:t>
      </w:r>
      <w:r w:rsidRPr="00AB2B8B">
        <w:rPr>
          <w:rStyle w:val="StyleUnderline"/>
          <w:highlight w:val="yellow"/>
        </w:rPr>
        <w:t>economy remains far from recovered</w:t>
      </w:r>
      <w:r w:rsidRPr="000C5388">
        <w:rPr>
          <w:sz w:val="16"/>
        </w:rPr>
        <w:t xml:space="preserve">. Despite some labor market progress, the </w:t>
      </w:r>
      <w:r w:rsidRPr="00C838AD">
        <w:rPr>
          <w:rStyle w:val="StyleUnderline"/>
        </w:rPr>
        <w:t>employment-to-population ratio still sits under 60 percent</w:t>
      </w:r>
      <w:r w:rsidRPr="000C5388">
        <w:rPr>
          <w:sz w:val="16"/>
        </w:rPr>
        <w:t xml:space="preserve">, nearly four percentage points below its pre-crisis level and more than five percentage points below its year 2000 record of 64.7 percent.60 In its 2013 study of the U.S. recovery, the International Monetary Fund estimated that potential GDP remained 7 percent below its precrisis trajectory.61 Correcting this would have required 4.3 percent annual growth through the end of 2016, according to the Dallas Federal Reserve, but the actual rate has been less than half that.62 </w:t>
      </w:r>
      <w:r w:rsidRPr="00AB2B8B">
        <w:rPr>
          <w:rStyle w:val="StyleUnderline"/>
          <w:highlight w:val="yellow"/>
        </w:rPr>
        <w:t>Economists</w:t>
      </w:r>
      <w:r w:rsidRPr="000C5388">
        <w:rPr>
          <w:sz w:val="16"/>
        </w:rPr>
        <w:t xml:space="preserve"> from both groups, in addition to the OECD, </w:t>
      </w:r>
      <w:r w:rsidRPr="00C838AD">
        <w:rPr>
          <w:rStyle w:val="StyleUnderline"/>
        </w:rPr>
        <w:t xml:space="preserve">all </w:t>
      </w:r>
      <w:r w:rsidRPr="00AB2B8B">
        <w:rPr>
          <w:rStyle w:val="StyleUnderline"/>
          <w:highlight w:val="yellow"/>
        </w:rPr>
        <w:t>found strong justification for large</w:t>
      </w:r>
      <w:r w:rsidRPr="00C838AD">
        <w:rPr>
          <w:rStyle w:val="StyleUnderline"/>
        </w:rPr>
        <w:t xml:space="preserve">-scale </w:t>
      </w:r>
      <w:r w:rsidRPr="00AB2B8B">
        <w:rPr>
          <w:rStyle w:val="StyleUnderline"/>
          <w:highlight w:val="yellow"/>
        </w:rPr>
        <w:t xml:space="preserve">public investment to </w:t>
      </w:r>
      <w:r w:rsidRPr="00AB2B8B">
        <w:rPr>
          <w:rStyle w:val="Emphasis"/>
          <w:highlight w:val="yellow"/>
        </w:rPr>
        <w:t>stimulate the economy</w:t>
      </w:r>
      <w:r w:rsidRPr="00C838AD">
        <w:rPr>
          <w:rStyle w:val="Emphasis"/>
        </w:rPr>
        <w:t xml:space="preserve"> and boost demand</w:t>
      </w:r>
      <w:r w:rsidRPr="00C838AD">
        <w:rPr>
          <w:rStyle w:val="StyleUnderline"/>
        </w:rPr>
        <w:t>, and warned of the danger of premature budget tightening</w:t>
      </w:r>
      <w:r w:rsidRPr="000C5388">
        <w:rPr>
          <w:sz w:val="16"/>
        </w:rPr>
        <w:t>, pointing to the poor economic record of the EU in the aftermath of fiscal austerity.63</w:t>
      </w:r>
    </w:p>
    <w:p w:rsidR="00B608CE" w:rsidRPr="000C5388" w:rsidRDefault="00B608CE" w:rsidP="00B608CE">
      <w:pPr>
        <w:rPr>
          <w:sz w:val="16"/>
        </w:rPr>
      </w:pPr>
      <w:r w:rsidRPr="000C5388">
        <w:rPr>
          <w:sz w:val="16"/>
        </w:rPr>
        <w:t xml:space="preserve">Furthermore, there is a </w:t>
      </w:r>
      <w:r w:rsidRPr="00C838AD">
        <w:rPr>
          <w:rStyle w:val="StyleUnderline"/>
        </w:rPr>
        <w:t>significant</w:t>
      </w:r>
      <w:r w:rsidRPr="000C5388">
        <w:rPr>
          <w:sz w:val="16"/>
        </w:rPr>
        <w:t xml:space="preserve"> body of </w:t>
      </w:r>
      <w:r w:rsidRPr="00C838AD">
        <w:rPr>
          <w:rStyle w:val="StyleUnderline"/>
        </w:rPr>
        <w:t>economic research</w:t>
      </w:r>
      <w:r w:rsidRPr="000C5388">
        <w:rPr>
          <w:sz w:val="16"/>
        </w:rPr>
        <w:t xml:space="preserve"> that </w:t>
      </w:r>
      <w:r w:rsidRPr="00C838AD">
        <w:rPr>
          <w:rStyle w:val="StyleUnderline"/>
        </w:rPr>
        <w:t>shows the beneficial effects of public infrastructure investment</w:t>
      </w:r>
      <w:r w:rsidRPr="000C5388">
        <w:rPr>
          <w:sz w:val="16"/>
        </w:rPr>
        <w:t xml:space="preserve">, especially in times of recovery. The Congressional Budget Office estimated that the American Recovery and Reinvestment Act (ARRA), which is just a fraction the size and scale of the long-term agenda proposed here, created as many as 4.6 million jobs through 2011, while another study by the White House Council of Economic Advisors found that </w:t>
      </w:r>
      <w:r w:rsidRPr="00C838AD">
        <w:rPr>
          <w:rStyle w:val="StyleUnderline"/>
        </w:rPr>
        <w:t>infrastructure spending has one of the highest multipliers of any form of government spending</w:t>
      </w:r>
      <w:r w:rsidRPr="000C5388">
        <w:rPr>
          <w:sz w:val="16"/>
        </w:rPr>
        <w:t>, along with food stamps and unemployment insurance. An independent study from Dartmouth estimated that the economic benefits of ARRA infrastructure investments were roughly double what the government spent.64</w:t>
      </w:r>
    </w:p>
    <w:p w:rsidR="00B608CE" w:rsidRPr="000C5388" w:rsidRDefault="00B608CE" w:rsidP="00B608CE">
      <w:pPr>
        <w:rPr>
          <w:sz w:val="16"/>
        </w:rPr>
      </w:pPr>
      <w:r w:rsidRPr="000C5388">
        <w:rPr>
          <w:sz w:val="16"/>
        </w:rPr>
        <w:t xml:space="preserve">The infrastructure agenda outlined here would create jobs on a much larger scale than the ARRA over a much longer period of time. At a ratio of one job per year per $100,000 in investment, the $400–$500 billion annual </w:t>
      </w:r>
      <w:r w:rsidRPr="00AB2B8B">
        <w:rPr>
          <w:rStyle w:val="StyleUnderline"/>
          <w:highlight w:val="yellow"/>
        </w:rPr>
        <w:t>combined public and private investment would</w:t>
      </w:r>
      <w:r w:rsidRPr="000C5388">
        <w:rPr>
          <w:sz w:val="16"/>
        </w:rPr>
        <w:t xml:space="preserve"> directly </w:t>
      </w:r>
      <w:r w:rsidRPr="00AB2B8B">
        <w:rPr>
          <w:rStyle w:val="Emphasis"/>
          <w:highlight w:val="yellow"/>
        </w:rPr>
        <w:t>create</w:t>
      </w:r>
      <w:r w:rsidRPr="000C5388">
        <w:rPr>
          <w:rStyle w:val="Emphasis"/>
        </w:rPr>
        <w:t xml:space="preserve"> between 4 and </w:t>
      </w:r>
      <w:r w:rsidRPr="00AB2B8B">
        <w:rPr>
          <w:rStyle w:val="Emphasis"/>
          <w:highlight w:val="yellow"/>
        </w:rPr>
        <w:t>5 million jobs</w:t>
      </w:r>
      <w:r w:rsidRPr="000C5388">
        <w:rPr>
          <w:rStyle w:val="StyleUnderline"/>
        </w:rPr>
        <w:t xml:space="preserve"> for 10 years</w:t>
      </w:r>
      <w:r w:rsidRPr="000C5388">
        <w:rPr>
          <w:sz w:val="16"/>
        </w:rPr>
        <w:t xml:space="preserve">. Using the Economic Policy Institute’s model for a somewhat smaller program, which applied a conservative 1.6 GDP multiplier, the </w:t>
      </w:r>
      <w:r w:rsidRPr="000C5388">
        <w:rPr>
          <w:rStyle w:val="StyleUnderline"/>
        </w:rPr>
        <w:t>GDP impact</w:t>
      </w:r>
      <w:r w:rsidRPr="000C5388">
        <w:rPr>
          <w:sz w:val="16"/>
        </w:rPr>
        <w:t xml:space="preserve"> of this program </w:t>
      </w:r>
      <w:r w:rsidRPr="000C5388">
        <w:rPr>
          <w:rStyle w:val="StyleUnderline"/>
        </w:rPr>
        <w:t>would be between $640 and $800 billion</w:t>
      </w:r>
      <w:r w:rsidRPr="000C5388">
        <w:rPr>
          <w:sz w:val="16"/>
        </w:rPr>
        <w:t xml:space="preserve">—equivalent to 0.35–0.44 percent of GDP—and </w:t>
      </w:r>
      <w:r w:rsidRPr="000C5388">
        <w:rPr>
          <w:rStyle w:val="StyleUnderline"/>
        </w:rPr>
        <w:t xml:space="preserve">total job creation would be 5.4 million jobs </w:t>
      </w:r>
      <w:r w:rsidRPr="00AB2B8B">
        <w:rPr>
          <w:rStyle w:val="StyleUnderline"/>
          <w:highlight w:val="yellow"/>
        </w:rPr>
        <w:t>per year</w:t>
      </w:r>
      <w:r w:rsidRPr="000C5388">
        <w:rPr>
          <w:rStyle w:val="StyleUnderline"/>
        </w:rPr>
        <w:t xml:space="preserve"> of the program</w:t>
      </w:r>
      <w:r w:rsidRPr="000C5388">
        <w:rPr>
          <w:sz w:val="16"/>
        </w:rPr>
        <w:t xml:space="preserve">. This would imply a reduction in the unemployment rate of between 3 and 4 percent. Measured against a baseline nominal unemployment rate of 5.3 percent, </w:t>
      </w:r>
      <w:r w:rsidRPr="00AB2B8B">
        <w:rPr>
          <w:rStyle w:val="StyleUnderline"/>
          <w:highlight w:val="yellow"/>
        </w:rPr>
        <w:t>this would</w:t>
      </w:r>
      <w:r w:rsidRPr="000C5388">
        <w:rPr>
          <w:rStyle w:val="StyleUnderline"/>
        </w:rPr>
        <w:t xml:space="preserve"> create substantial incentives for employers to </w:t>
      </w:r>
      <w:r w:rsidRPr="00AB2B8B">
        <w:rPr>
          <w:rStyle w:val="StyleUnderline"/>
          <w:highlight w:val="yellow"/>
        </w:rPr>
        <w:t>raise wages</w:t>
      </w:r>
      <w:r w:rsidRPr="000C5388">
        <w:rPr>
          <w:sz w:val="16"/>
        </w:rPr>
        <w:t xml:space="preserve"> in order to tap into long-term unemployed and under-employed populations as well as the low wage workforce.65</w:t>
      </w:r>
    </w:p>
    <w:p w:rsidR="00B608CE" w:rsidRPr="000C5388" w:rsidRDefault="00B608CE" w:rsidP="00B608CE">
      <w:pPr>
        <w:rPr>
          <w:sz w:val="16"/>
        </w:rPr>
      </w:pPr>
      <w:r w:rsidRPr="000C5388">
        <w:rPr>
          <w:sz w:val="16"/>
        </w:rPr>
        <w:t>If funded as we recommend, using the federal government’s long-term borrowing capacity for the public portion of the investments and using federal credit subsidy to support private investments, and with most of the interest and principal paid through progressive reforms to the U.S. tax structure, the total employment gain would still be in the range of 4 million jobs per year over 10 years.</w:t>
      </w:r>
    </w:p>
    <w:p w:rsidR="00B608CE" w:rsidRDefault="00B608CE" w:rsidP="00B608CE">
      <w:r w:rsidRPr="000C5388">
        <w:rPr>
          <w:rStyle w:val="StyleUnderline"/>
        </w:rPr>
        <w:t xml:space="preserve">Since the end of the summer of 2015, the </w:t>
      </w:r>
      <w:r w:rsidRPr="00AB2B8B">
        <w:rPr>
          <w:rStyle w:val="Emphasis"/>
          <w:highlight w:val="yellow"/>
        </w:rPr>
        <w:t>signs of weakness in the global economy have been growing</w:t>
      </w:r>
      <w:r w:rsidRPr="000C5388">
        <w:rPr>
          <w:sz w:val="16"/>
        </w:rPr>
        <w:t xml:space="preserve">, ranging </w:t>
      </w:r>
      <w:r w:rsidRPr="000C5388">
        <w:rPr>
          <w:rStyle w:val="StyleUnderline"/>
        </w:rPr>
        <w:t xml:space="preserve">from </w:t>
      </w:r>
      <w:r w:rsidRPr="00AB2B8B">
        <w:rPr>
          <w:rStyle w:val="StyleUnderline"/>
          <w:highlight w:val="yellow"/>
        </w:rPr>
        <w:t>capital market instability to negative interest rates</w:t>
      </w:r>
      <w:r w:rsidRPr="000C5388">
        <w:rPr>
          <w:rStyle w:val="StyleUnderline"/>
        </w:rPr>
        <w:t xml:space="preserve"> in major economies</w:t>
      </w:r>
      <w:r w:rsidRPr="000C5388">
        <w:rPr>
          <w:sz w:val="16"/>
        </w:rPr>
        <w:t xml:space="preserve"> such as Japan’s. </w:t>
      </w:r>
      <w:r w:rsidRPr="000C5388">
        <w:rPr>
          <w:rStyle w:val="StyleUnderline"/>
        </w:rPr>
        <w:t xml:space="preserve">Large-scale </w:t>
      </w:r>
      <w:r w:rsidRPr="00AB2B8B">
        <w:rPr>
          <w:rStyle w:val="StyleUnderline"/>
          <w:highlight w:val="yellow"/>
        </w:rPr>
        <w:t>infrastructure investment</w:t>
      </w:r>
      <w:r w:rsidRPr="000C5388">
        <w:rPr>
          <w:sz w:val="16"/>
        </w:rPr>
        <w:t xml:space="preserve">, paid for by long-term federal borrowing, </w:t>
      </w:r>
      <w:r w:rsidRPr="00AB2B8B">
        <w:rPr>
          <w:rStyle w:val="StyleUnderline"/>
          <w:highlight w:val="yellow"/>
        </w:rPr>
        <w:t>would be</w:t>
      </w:r>
      <w:r w:rsidRPr="000C5388">
        <w:rPr>
          <w:rStyle w:val="StyleUnderline"/>
        </w:rPr>
        <w:t xml:space="preserve"> among </w:t>
      </w:r>
      <w:r w:rsidRPr="00AB2B8B">
        <w:rPr>
          <w:rStyle w:val="StyleUnderline"/>
          <w:highlight w:val="yellow"/>
        </w:rPr>
        <w:t>the most effective policy</w:t>
      </w:r>
      <w:r w:rsidRPr="000C5388">
        <w:rPr>
          <w:rStyle w:val="StyleUnderline"/>
        </w:rPr>
        <w:t xml:space="preserve"> initiatives available </w:t>
      </w:r>
      <w:r w:rsidRPr="00AB2B8B">
        <w:rPr>
          <w:rStyle w:val="StyleUnderline"/>
          <w:highlight w:val="yellow"/>
        </w:rPr>
        <w:t xml:space="preserve">to </w:t>
      </w:r>
      <w:r w:rsidRPr="00AB2B8B">
        <w:rPr>
          <w:rStyle w:val="Emphasis"/>
          <w:highlight w:val="yellow"/>
        </w:rPr>
        <w:t>counteract</w:t>
      </w:r>
      <w:r w:rsidRPr="000C5388">
        <w:rPr>
          <w:sz w:val="16"/>
        </w:rPr>
        <w:t xml:space="preserve"> the effect of </w:t>
      </w:r>
      <w:r w:rsidRPr="00AB2B8B">
        <w:rPr>
          <w:rStyle w:val="Emphasis"/>
          <w:highlight w:val="yellow"/>
        </w:rPr>
        <w:t>global headwinds</w:t>
      </w:r>
      <w:r w:rsidRPr="000C5388">
        <w:rPr>
          <w:rStyle w:val="Emphasis"/>
        </w:rPr>
        <w:t xml:space="preserve"> on the U.S. economy</w:t>
      </w:r>
      <w:r>
        <w:t>.</w:t>
      </w:r>
    </w:p>
    <w:p w:rsidR="00B608CE" w:rsidRDefault="00B608CE" w:rsidP="00B608CE"/>
    <w:p w:rsidR="00B608CE" w:rsidRPr="00C43023" w:rsidRDefault="00B608CE" w:rsidP="00B608CE">
      <w:pPr>
        <w:pStyle w:val="Heading4"/>
      </w:pPr>
      <w:r w:rsidRPr="00C43023">
        <w:t xml:space="preserve">Competitiveness prevents global great power wars </w:t>
      </w:r>
    </w:p>
    <w:p w:rsidR="00B608CE" w:rsidRPr="004F63DC" w:rsidRDefault="00B608CE" w:rsidP="00B608CE">
      <w:r w:rsidRPr="004F63DC">
        <w:t xml:space="preserve">Elbridge </w:t>
      </w:r>
      <w:r w:rsidRPr="00C43023">
        <w:rPr>
          <w:rStyle w:val="Style13ptBold"/>
        </w:rPr>
        <w:t>Colby 14</w:t>
      </w:r>
      <w:r w:rsidRPr="004F63DC">
        <w:t>, the Robert M. Gates fellow at the Center for a New American Security; and Paul Lettow, was senior director for strategic planning on the U.S. National Security Council staff from 2007 to 2009, 7/3/14, “Have We Hit Peak America?,” http://www.foreignpolicy.com/articles/2014/07/03/have_we_hit_peak_america</w:t>
      </w:r>
    </w:p>
    <w:p w:rsidR="00B608CE" w:rsidRPr="004F63DC" w:rsidRDefault="00B608CE" w:rsidP="00B608CE">
      <w:pPr>
        <w:rPr>
          <w:sz w:val="16"/>
        </w:rPr>
      </w:pPr>
      <w:r w:rsidRPr="004F63DC">
        <w:rPr>
          <w:sz w:val="16"/>
        </w:rPr>
        <w:t xml:space="preserve">Many </w:t>
      </w:r>
      <w:r w:rsidRPr="004F63DC">
        <w:rPr>
          <w:rStyle w:val="StyleUnderline"/>
        </w:rPr>
        <w:t>foreign-policy experts</w:t>
      </w:r>
      <w:r w:rsidRPr="004F63DC">
        <w:rPr>
          <w:sz w:val="16"/>
        </w:rPr>
        <w:t xml:space="preserve"> seem to </w:t>
      </w:r>
      <w:r w:rsidRPr="004F63DC">
        <w:rPr>
          <w:rStyle w:val="StyleUnderline"/>
        </w:rPr>
        <w:t>believe</w:t>
      </w:r>
      <w:r w:rsidRPr="004F63DC">
        <w:rPr>
          <w:sz w:val="16"/>
        </w:rPr>
        <w:t xml:space="preserve"> that </w:t>
      </w:r>
      <w:r w:rsidRPr="004F63DC">
        <w:rPr>
          <w:rStyle w:val="StyleUnderline"/>
        </w:rPr>
        <w:t>retaining American primacy is</w:t>
      </w:r>
      <w:r w:rsidRPr="004F63DC">
        <w:rPr>
          <w:sz w:val="16"/>
        </w:rPr>
        <w:t xml:space="preserve"> largely </w:t>
      </w:r>
      <w:r w:rsidRPr="004F63DC">
        <w:rPr>
          <w:rStyle w:val="StyleUnderline"/>
        </w:rPr>
        <w:t>a matter of will -- of how America chooses to exert its power</w:t>
      </w:r>
      <w:r w:rsidRPr="004F63DC">
        <w:rPr>
          <w:sz w:val="16"/>
        </w:rPr>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w:t>
      </w:r>
    </w:p>
    <w:p w:rsidR="00B608CE" w:rsidRPr="004F63DC" w:rsidRDefault="00B608CE" w:rsidP="00B608CE">
      <w:pPr>
        <w:rPr>
          <w:sz w:val="16"/>
        </w:rPr>
      </w:pPr>
      <w:r w:rsidRPr="004F63DC">
        <w:rPr>
          <w:rStyle w:val="StyleUnderline"/>
        </w:rPr>
        <w:t xml:space="preserve">But </w:t>
      </w:r>
      <w:r w:rsidRPr="00AB2B8B">
        <w:rPr>
          <w:rStyle w:val="StyleUnderline"/>
          <w:highlight w:val="yellow"/>
          <w:bdr w:val="single" w:sz="4" w:space="0" w:color="auto"/>
        </w:rPr>
        <w:t>will is unavailing without strength</w:t>
      </w:r>
      <w:r w:rsidRPr="004F63DC">
        <w:rPr>
          <w:rStyle w:val="StyleUnderline"/>
        </w:rPr>
        <w:t xml:space="preserve">. </w:t>
      </w:r>
      <w:r w:rsidRPr="00AB2B8B">
        <w:rPr>
          <w:rStyle w:val="StyleUnderline"/>
          <w:highlight w:val="yellow"/>
        </w:rPr>
        <w:t>If the U</w:t>
      </w:r>
      <w:r w:rsidRPr="004F63DC">
        <w:rPr>
          <w:sz w:val="16"/>
        </w:rPr>
        <w:t xml:space="preserve">nited </w:t>
      </w:r>
      <w:r w:rsidRPr="00AB2B8B">
        <w:rPr>
          <w:rStyle w:val="StyleUnderline"/>
          <w:highlight w:val="yellow"/>
        </w:rPr>
        <w:t>S</w:t>
      </w:r>
      <w:r w:rsidRPr="004F63DC">
        <w:rPr>
          <w:sz w:val="16"/>
        </w:rPr>
        <w:t xml:space="preserve">tates </w:t>
      </w:r>
      <w:r w:rsidRPr="00AB2B8B">
        <w:rPr>
          <w:rStyle w:val="StyleUnderline"/>
          <w:highlight w:val="yellow"/>
        </w:rPr>
        <w:t>wants the</w:t>
      </w:r>
      <w:r w:rsidRPr="004F63DC">
        <w:rPr>
          <w:rStyle w:val="StyleUnderline"/>
        </w:rPr>
        <w:t xml:space="preserve"> international </w:t>
      </w:r>
      <w:r w:rsidRPr="00AB2B8B">
        <w:rPr>
          <w:rStyle w:val="StyleUnderline"/>
          <w:highlight w:val="yellow"/>
        </w:rPr>
        <w:t>system to</w:t>
      </w:r>
      <w:r w:rsidRPr="004F63DC">
        <w:rPr>
          <w:rStyle w:val="StyleUnderline"/>
        </w:rPr>
        <w:t xml:space="preserve"> continue to </w:t>
      </w:r>
      <w:r w:rsidRPr="00AB2B8B">
        <w:rPr>
          <w:rStyle w:val="StyleUnderline"/>
          <w:highlight w:val="yellow"/>
        </w:rPr>
        <w:t>reflect its interests</w:t>
      </w:r>
      <w:r w:rsidRPr="004F63DC">
        <w:rPr>
          <w:rStyle w:val="StyleUnderline"/>
        </w:rPr>
        <w:t xml:space="preserve"> and values</w:t>
      </w:r>
      <w:r w:rsidRPr="004F63DC">
        <w:rPr>
          <w:sz w:val="16"/>
        </w:rPr>
        <w:t xml:space="preserve"> -- </w:t>
      </w:r>
      <w:r w:rsidRPr="004F63DC">
        <w:rPr>
          <w:rStyle w:val="StyleUnderline"/>
        </w:rPr>
        <w:t>a system</w:t>
      </w:r>
      <w:r w:rsidRPr="004F63DC">
        <w:rPr>
          <w:sz w:val="16"/>
        </w:rPr>
        <w:t xml:space="preserve">, for example, </w:t>
      </w:r>
      <w:r w:rsidRPr="00AB2B8B">
        <w:rPr>
          <w:rStyle w:val="StyleUnderline"/>
          <w:highlight w:val="yellow"/>
        </w:rPr>
        <w:t>in which</w:t>
      </w:r>
      <w:r w:rsidRPr="004F63DC">
        <w:rPr>
          <w:rStyle w:val="StyleUnderline"/>
        </w:rPr>
        <w:t xml:space="preserve"> the global commons are protected, trade is broad-based and extensive, and</w:t>
      </w:r>
      <w:r w:rsidRPr="004F63DC">
        <w:rPr>
          <w:sz w:val="16"/>
        </w:rPr>
        <w:t xml:space="preserve"> </w:t>
      </w:r>
      <w:r w:rsidRPr="00AB2B8B">
        <w:rPr>
          <w:rStyle w:val="StyleUnderline"/>
          <w:highlight w:val="yellow"/>
          <w:bdr w:val="single" w:sz="4" w:space="0" w:color="auto"/>
        </w:rPr>
        <w:t>armed conflicts among great nations are curtailed</w:t>
      </w:r>
      <w:r w:rsidRPr="004F63DC">
        <w:rPr>
          <w:sz w:val="16"/>
        </w:rPr>
        <w:t xml:space="preserve"> -- </w:t>
      </w:r>
      <w:r w:rsidRPr="00AB2B8B">
        <w:rPr>
          <w:rStyle w:val="StyleUnderline"/>
          <w:highlight w:val="yellow"/>
        </w:rPr>
        <w:t>it needs to sustain</w:t>
      </w:r>
      <w:r w:rsidRPr="004F63DC">
        <w:rPr>
          <w:rStyle w:val="StyleUnderline"/>
        </w:rPr>
        <w:t xml:space="preserve"> not just resolve, but </w:t>
      </w:r>
      <w:r w:rsidRPr="00AB2B8B">
        <w:rPr>
          <w:rStyle w:val="StyleUnderline"/>
          <w:highlight w:val="yellow"/>
          <w:bdr w:val="single" w:sz="4" w:space="0" w:color="auto"/>
        </w:rPr>
        <w:t>relative power</w:t>
      </w:r>
      <w:r w:rsidRPr="004F63DC">
        <w:rPr>
          <w:rStyle w:val="StyleUnderline"/>
        </w:rPr>
        <w:t>. That</w:t>
      </w:r>
      <w:r w:rsidRPr="004F63DC">
        <w:rPr>
          <w:sz w:val="16"/>
        </w:rPr>
        <w:t xml:space="preserve">, in turn, </w:t>
      </w:r>
      <w:r w:rsidRPr="004F63DC">
        <w:rPr>
          <w:rStyle w:val="StyleUnderline"/>
        </w:rPr>
        <w:t>will require acknowledging</w:t>
      </w:r>
      <w:r w:rsidRPr="004F63DC">
        <w:rPr>
          <w:sz w:val="16"/>
        </w:rPr>
        <w:t xml:space="preserve"> the uncomfortable truth </w:t>
      </w:r>
      <w:r w:rsidRPr="004F63DC">
        <w:rPr>
          <w:rStyle w:val="StyleUnderline"/>
        </w:rPr>
        <w:t>that</w:t>
      </w:r>
      <w:r w:rsidRPr="004F63DC">
        <w:rPr>
          <w:sz w:val="16"/>
        </w:rPr>
        <w:t xml:space="preserve"> </w:t>
      </w:r>
      <w:r w:rsidRPr="00AB2B8B">
        <w:rPr>
          <w:rStyle w:val="StyleUnderline"/>
          <w:highlight w:val="yellow"/>
          <w:bdr w:val="single" w:sz="4" w:space="0" w:color="auto"/>
        </w:rPr>
        <w:t>global power and wealth</w:t>
      </w:r>
      <w:r w:rsidRPr="00AB2B8B">
        <w:rPr>
          <w:rStyle w:val="StyleUnderline"/>
          <w:highlight w:val="yellow"/>
        </w:rPr>
        <w:t xml:space="preserve"> are shifting</w:t>
      </w:r>
      <w:r w:rsidRPr="004F63DC">
        <w:rPr>
          <w:rStyle w:val="StyleUnderline"/>
        </w:rPr>
        <w:t xml:space="preserve"> at an unprecedented pace</w:t>
      </w:r>
      <w:r w:rsidRPr="004F63DC">
        <w:rPr>
          <w:sz w:val="16"/>
        </w:rPr>
        <w:t>,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w:t>
      </w:r>
    </w:p>
    <w:p w:rsidR="00B608CE" w:rsidRPr="004F63DC" w:rsidRDefault="00B608CE" w:rsidP="00B608CE">
      <w:pPr>
        <w:rPr>
          <w:sz w:val="16"/>
        </w:rPr>
      </w:pPr>
      <w:r w:rsidRPr="00AB2B8B">
        <w:rPr>
          <w:rStyle w:val="StyleUnderline"/>
          <w:highlight w:val="yellow"/>
        </w:rPr>
        <w:t>Preserving America's</w:t>
      </w:r>
      <w:r w:rsidRPr="004F63DC">
        <w:rPr>
          <w:rStyle w:val="StyleUnderline"/>
        </w:rPr>
        <w:t xml:space="preserve"> international </w:t>
      </w:r>
      <w:r w:rsidRPr="00AB2B8B">
        <w:rPr>
          <w:rStyle w:val="StyleUnderline"/>
          <w:highlight w:val="yellow"/>
        </w:rPr>
        <w:t>position will</w:t>
      </w:r>
      <w:r w:rsidRPr="00AB2B8B">
        <w:rPr>
          <w:sz w:val="16"/>
          <w:highlight w:val="yellow"/>
        </w:rPr>
        <w:t xml:space="preserve"> </w:t>
      </w:r>
      <w:r w:rsidRPr="00AB2B8B">
        <w:rPr>
          <w:rStyle w:val="StyleUnderline"/>
          <w:highlight w:val="yellow"/>
          <w:bdr w:val="single" w:sz="4" w:space="0" w:color="auto"/>
        </w:rPr>
        <w:t>require</w:t>
      </w:r>
      <w:r w:rsidRPr="004F63DC">
        <w:rPr>
          <w:rStyle w:val="StyleUnderline"/>
          <w:bdr w:val="single" w:sz="4" w:space="0" w:color="auto"/>
        </w:rPr>
        <w:t xml:space="preserve"> it to restore its </w:t>
      </w:r>
      <w:r w:rsidRPr="00AB2B8B">
        <w:rPr>
          <w:rStyle w:val="StyleUnderline"/>
          <w:highlight w:val="yellow"/>
          <w:bdr w:val="single" w:sz="4" w:space="0" w:color="auto"/>
        </w:rPr>
        <w:t>economic vitality</w:t>
      </w:r>
      <w:r w:rsidRPr="004F63DC">
        <w:rPr>
          <w:sz w:val="16"/>
        </w:rPr>
        <w:t xml:space="preserve"> and make policy choices now that pay dividends for decades to come. America has to prioritize and to act. Fortunately, </w:t>
      </w:r>
      <w:r w:rsidRPr="004F63DC">
        <w:rPr>
          <w:rStyle w:val="StyleUnderline"/>
        </w:rPr>
        <w:t>the U</w:t>
      </w:r>
      <w:r w:rsidRPr="004F63DC">
        <w:rPr>
          <w:sz w:val="16"/>
        </w:rPr>
        <w:t xml:space="preserve">nited </w:t>
      </w:r>
      <w:r w:rsidRPr="004F63DC">
        <w:rPr>
          <w:rStyle w:val="StyleUnderline"/>
        </w:rPr>
        <w:t>S</w:t>
      </w:r>
      <w:r w:rsidRPr="004F63DC">
        <w:rPr>
          <w:sz w:val="16"/>
        </w:rPr>
        <w:t xml:space="preserve">tates </w:t>
      </w:r>
      <w:r w:rsidRPr="004F63DC">
        <w:rPr>
          <w:rStyle w:val="StyleUnderline"/>
        </w:rPr>
        <w:t>still enjoys greater freedom to determine its future than any other major power</w:t>
      </w:r>
      <w:r w:rsidRPr="004F63DC">
        <w:rPr>
          <w:sz w:val="16"/>
        </w:rPr>
        <w:t xml:space="preserve">, in part </w:t>
      </w:r>
      <w:r w:rsidRPr="004F63DC">
        <w:rPr>
          <w:rStyle w:val="StyleUnderline"/>
        </w:rPr>
        <w:t xml:space="preserve">because many of </w:t>
      </w:r>
      <w:r w:rsidRPr="00AB2B8B">
        <w:rPr>
          <w:rStyle w:val="StyleUnderline"/>
          <w:highlight w:val="yellow"/>
        </w:rPr>
        <w:t>its problems are within its ability to address</w:t>
      </w:r>
      <w:r w:rsidRPr="004F63DC">
        <w:rPr>
          <w:rStyle w:val="StyleUnderline"/>
        </w:rPr>
        <w:t>. But</w:t>
      </w:r>
      <w:r w:rsidRPr="004F63DC">
        <w:rPr>
          <w:sz w:val="16"/>
        </w:rPr>
        <w:t xml:space="preserve"> this process of </w:t>
      </w:r>
      <w:r w:rsidRPr="00AB2B8B">
        <w:rPr>
          <w:rStyle w:val="StyleUnderline"/>
          <w:highlight w:val="yellow"/>
        </w:rPr>
        <w:t>renewal must begin with</w:t>
      </w:r>
      <w:r w:rsidRPr="004F63DC">
        <w:rPr>
          <w:rStyle w:val="StyleUnderline"/>
        </w:rPr>
        <w:t xml:space="preserve"> analyzing</w:t>
      </w:r>
      <w:r w:rsidRPr="004F63DC">
        <w:rPr>
          <w:sz w:val="16"/>
        </w:rPr>
        <w:t xml:space="preserve"> </w:t>
      </w:r>
      <w:r w:rsidRPr="00AB2B8B">
        <w:rPr>
          <w:rStyle w:val="StyleUnderline"/>
          <w:highlight w:val="yellow"/>
          <w:bdr w:val="single" w:sz="4" w:space="0" w:color="auto"/>
        </w:rPr>
        <w:t>America's competitive position</w:t>
      </w:r>
      <w:r w:rsidRPr="004F63DC">
        <w:rPr>
          <w:sz w:val="16"/>
        </w:rPr>
        <w:t xml:space="preserve"> </w:t>
      </w:r>
      <w:r w:rsidRPr="004F63DC">
        <w:rPr>
          <w:rStyle w:val="StyleUnderline"/>
        </w:rPr>
        <w:t>and understanding the gravity of the situation</w:t>
      </w:r>
      <w:r w:rsidRPr="004F63DC">
        <w:rPr>
          <w:sz w:val="16"/>
        </w:rPr>
        <w:t xml:space="preserve"> Americans face.</w:t>
      </w:r>
    </w:p>
    <w:p w:rsidR="00B608CE" w:rsidRDefault="00B608CE" w:rsidP="00B608CE"/>
    <w:p w:rsidR="00B8333B" w:rsidRDefault="00B8333B" w:rsidP="00B8333B">
      <w:pPr>
        <w:pStyle w:val="Heading3"/>
      </w:pPr>
      <w:r>
        <w:t>XT Competitiveness Solves war</w:t>
      </w:r>
    </w:p>
    <w:p w:rsidR="00B8333B" w:rsidRDefault="00B8333B" w:rsidP="00B8333B">
      <w:pPr>
        <w:pStyle w:val="Heading4"/>
      </w:pPr>
      <w:r>
        <w:t xml:space="preserve">Competitiveness is key to overall power and deters China </w:t>
      </w:r>
    </w:p>
    <w:p w:rsidR="00B8333B" w:rsidRDefault="00B8333B" w:rsidP="00B8333B">
      <w:r>
        <w:t xml:space="preserve">John G </w:t>
      </w:r>
      <w:r w:rsidRPr="00166926">
        <w:rPr>
          <w:rStyle w:val="Style13ptBold"/>
        </w:rPr>
        <w:t>Glenn 16</w:t>
      </w:r>
      <w:r>
        <w:t xml:space="preserve">, Senior Lecturer in Politics within Social Sciences at the University of Southampton, China's Challenge to US Supremacy: Economic Superpower versus Rising Star, pg 2-3 </w:t>
      </w:r>
    </w:p>
    <w:p w:rsidR="00B8333B" w:rsidRPr="00CD5964" w:rsidRDefault="00B8333B" w:rsidP="00B8333B">
      <w:pPr>
        <w:rPr>
          <w:sz w:val="16"/>
        </w:rPr>
      </w:pPr>
      <w:r w:rsidRPr="00CD5964">
        <w:rPr>
          <w:sz w:val="16"/>
        </w:rPr>
        <w:t xml:space="preserve">The problem for great powers alluded to by Edward Gibbon in his The Decline and Fall of the Roman Empire formed the basis of </w:t>
      </w:r>
      <w:r w:rsidRPr="00CD5964">
        <w:rPr>
          <w:sz w:val="16"/>
          <w:szCs w:val="16"/>
        </w:rPr>
        <w:t>Arnold Toynbee's argument that hegemons confront two major problems, 'the threat of decay from within and the ever-present danger of overextension abroad'.3 Similar arguments can be found in the general literature, such as, Paul Kennedy's The Rise and Fall of the Great Powers and his warning that the USA was in danger of overextending itself. But,</w:t>
      </w:r>
      <w:r w:rsidRPr="00CD5964">
        <w:rPr>
          <w:rStyle w:val="StyleUnderline"/>
        </w:rPr>
        <w:t xml:space="preserve"> </w:t>
      </w:r>
      <w:r w:rsidRPr="00AB2B8B">
        <w:rPr>
          <w:rStyle w:val="StyleUnderline"/>
          <w:highlight w:val="yellow"/>
        </w:rPr>
        <w:t>what</w:t>
      </w:r>
      <w:r w:rsidRPr="00CD5964">
        <w:rPr>
          <w:rStyle w:val="StyleUnderline"/>
        </w:rPr>
        <w:t xml:space="preserve"> also </w:t>
      </w:r>
      <w:r w:rsidRPr="00AB2B8B">
        <w:rPr>
          <w:rStyle w:val="StyleUnderline"/>
          <w:highlight w:val="yellow"/>
        </w:rPr>
        <w:t>lies behind</w:t>
      </w:r>
      <w:r w:rsidRPr="00CD5964">
        <w:rPr>
          <w:rStyle w:val="StyleUnderline"/>
        </w:rPr>
        <w:t xml:space="preserve"> the </w:t>
      </w:r>
      <w:r w:rsidRPr="00AB2B8B">
        <w:rPr>
          <w:rStyle w:val="StyleUnderline"/>
          <w:highlight w:val="yellow"/>
        </w:rPr>
        <w:t>rise and fall of</w:t>
      </w:r>
      <w:r w:rsidRPr="00CD5964">
        <w:rPr>
          <w:rStyle w:val="StyleUnderline"/>
        </w:rPr>
        <w:t xml:space="preserve"> great </w:t>
      </w:r>
      <w:r w:rsidRPr="00AB2B8B">
        <w:rPr>
          <w:rStyle w:val="StyleUnderline"/>
          <w:highlight w:val="yellow"/>
        </w:rPr>
        <w:t>powers is</w:t>
      </w:r>
      <w:r w:rsidRPr="00CD5964">
        <w:rPr>
          <w:rStyle w:val="StyleUnderline"/>
        </w:rPr>
        <w:t xml:space="preserve"> </w:t>
      </w:r>
      <w:r>
        <w:rPr>
          <w:rStyle w:val="StyleUnderline"/>
        </w:rPr>
        <w:t xml:space="preserve">the uneven and combined </w:t>
      </w:r>
      <w:r w:rsidRPr="00AB2B8B">
        <w:rPr>
          <w:rStyle w:val="StyleUnderline"/>
          <w:highlight w:val="yellow"/>
        </w:rPr>
        <w:t>development of these states</w:t>
      </w:r>
      <w:r w:rsidRPr="00CD5964">
        <w:rPr>
          <w:sz w:val="16"/>
        </w:rPr>
        <w:t xml:space="preserve">. </w:t>
      </w:r>
      <w:r w:rsidRPr="00AB2B8B">
        <w:rPr>
          <w:rStyle w:val="StyleUnderline"/>
          <w:highlight w:val="yellow"/>
        </w:rPr>
        <w:t>Those that are less</w:t>
      </w:r>
      <w:r w:rsidRPr="00CD5964">
        <w:rPr>
          <w:rStyle w:val="StyleUnderline"/>
        </w:rPr>
        <w:t xml:space="preserve"> economically </w:t>
      </w:r>
      <w:r w:rsidRPr="00AB2B8B">
        <w:rPr>
          <w:rStyle w:val="StyleUnderline"/>
          <w:highlight w:val="yellow"/>
        </w:rPr>
        <w:t>developed</w:t>
      </w:r>
      <w:r w:rsidRPr="00CD5964">
        <w:rPr>
          <w:rStyle w:val="StyleUnderline"/>
        </w:rPr>
        <w:t>—trailing states—</w:t>
      </w:r>
      <w:r w:rsidRPr="00AB2B8B">
        <w:rPr>
          <w:rStyle w:val="StyleUnderline"/>
          <w:highlight w:val="yellow"/>
        </w:rPr>
        <w:t>struggle to catch up</w:t>
      </w:r>
      <w:r w:rsidRPr="00CD5964">
        <w:rPr>
          <w:rStyle w:val="StyleUnderline"/>
        </w:rPr>
        <w:t xml:space="preserve"> with those that lead. When endeavouring to do so, they have one important advantage for, </w:t>
      </w:r>
      <w:r w:rsidRPr="00AB2B8B">
        <w:rPr>
          <w:rStyle w:val="StyleUnderline"/>
          <w:highlight w:val="yellow"/>
        </w:rPr>
        <w:t>in the lead state(s)</w:t>
      </w:r>
      <w:r w:rsidRPr="00CD5964">
        <w:rPr>
          <w:rStyle w:val="StyleUnderline"/>
        </w:rPr>
        <w:t xml:space="preserve">, </w:t>
      </w:r>
      <w:r w:rsidRPr="00AB2B8B">
        <w:rPr>
          <w:rStyle w:val="StyleUnderline"/>
          <w:highlight w:val="yellow"/>
        </w:rPr>
        <w:t>they se</w:t>
      </w:r>
      <w:r w:rsidRPr="00CD5964">
        <w:rPr>
          <w:rStyle w:val="StyleUnderline"/>
        </w:rPr>
        <w:t xml:space="preserve">e not only </w:t>
      </w:r>
      <w:r w:rsidRPr="00AB2B8B">
        <w:rPr>
          <w:rStyle w:val="StyleUnderline"/>
          <w:highlight w:val="yellow"/>
        </w:rPr>
        <w:t>the reflection of</w:t>
      </w:r>
      <w:r w:rsidRPr="00CD5964">
        <w:rPr>
          <w:rStyle w:val="StyleUnderline"/>
        </w:rPr>
        <w:t xml:space="preserve"> their future but also </w:t>
      </w:r>
      <w:r w:rsidRPr="00AB2B8B">
        <w:rPr>
          <w:rStyle w:val="Emphasis"/>
          <w:highlight w:val="yellow"/>
        </w:rPr>
        <w:t>the means through which they can attain</w:t>
      </w:r>
      <w:r w:rsidRPr="00CD5964">
        <w:rPr>
          <w:rStyle w:val="Emphasis"/>
        </w:rPr>
        <w:t xml:space="preserve"> such </w:t>
      </w:r>
      <w:r w:rsidRPr="00AB2B8B">
        <w:rPr>
          <w:rStyle w:val="Emphasis"/>
          <w:highlight w:val="yellow"/>
        </w:rPr>
        <w:t>status</w:t>
      </w:r>
      <w:r w:rsidRPr="00CD5964">
        <w:rPr>
          <w:sz w:val="16"/>
        </w:rPr>
        <w:t xml:space="preserve">. By emulating the technology of the lead state, </w:t>
      </w:r>
      <w:r w:rsidRPr="00CD5964">
        <w:rPr>
          <w:rStyle w:val="StyleUnderline"/>
        </w:rPr>
        <w:t>they may leap–frog several intermediate stages of development and close the economic gap that exists between themselves</w:t>
      </w:r>
      <w:r w:rsidRPr="00CD5964">
        <w:rPr>
          <w:sz w:val="16"/>
        </w:rPr>
        <w:t xml:space="preserve"> and the vanguard. </w:t>
      </w:r>
      <w:r w:rsidRPr="00CD5964">
        <w:rPr>
          <w:sz w:val="12"/>
        </w:rPr>
        <w:t>¶</w:t>
      </w:r>
      <w:r w:rsidRPr="00CD5964">
        <w:rPr>
          <w:sz w:val="16"/>
        </w:rPr>
        <w:t xml:space="preserve"> </w:t>
      </w:r>
      <w:r w:rsidRPr="00AB2B8B">
        <w:rPr>
          <w:rStyle w:val="StyleUnderline"/>
          <w:highlight w:val="yellow"/>
        </w:rPr>
        <w:t>The challenge for the vanguard state</w:t>
      </w:r>
      <w:r w:rsidRPr="00CD5964">
        <w:rPr>
          <w:sz w:val="16"/>
        </w:rPr>
        <w:t xml:space="preserve">, on the other hand, </w:t>
      </w:r>
      <w:r w:rsidRPr="00AB2B8B">
        <w:rPr>
          <w:rStyle w:val="Emphasis"/>
          <w:highlight w:val="yellow"/>
        </w:rPr>
        <w:t>is</w:t>
      </w:r>
      <w:r w:rsidRPr="00CD5964">
        <w:rPr>
          <w:rStyle w:val="Emphasis"/>
        </w:rPr>
        <w:t xml:space="preserve"> how </w:t>
      </w:r>
      <w:r w:rsidRPr="00AB2B8B">
        <w:rPr>
          <w:rStyle w:val="Emphasis"/>
          <w:highlight w:val="yellow"/>
        </w:rPr>
        <w:t>to maintain its economic lead</w:t>
      </w:r>
      <w:r w:rsidRPr="00CD5964">
        <w:rPr>
          <w:sz w:val="16"/>
        </w:rPr>
        <w:t xml:space="preserve"> in an international environment in which oth-ers can short circuit the path of development by emulating its very suc-cess. Although this has been one of the few constants throughout history (the copying of Carthaginian ship designs by the Romans during the First Punic War to the detriment of Carthage, is one of the more pertinent historical examples in the military sphere), it has been greatly exacerbated by the nature of the modern capitalist system. Inter-capitalist competition, overcapacity and declines in the rate of profit impel the industrialist to look overseas for new markets leading to greater trade and/or the estab-lishment of production units in other markets. The latter may occur for two reasons. </w:t>
      </w:r>
      <w:r w:rsidRPr="00CD5964">
        <w:rPr>
          <w:rStyle w:val="StyleUnderline"/>
        </w:rPr>
        <w:t>Overseas production may be used as a substitute for trade, enabling companies to tap overseas markets. At the same time, cheaper labour and land (and possibly energy) lower costs of production overseas not only helping to restore rates of profits but also enabling companies to temporarily overcome the problem of market saturation. The</w:t>
      </w:r>
      <w:r w:rsidRPr="00CD5964">
        <w:rPr>
          <w:sz w:val="16"/>
        </w:rPr>
        <w:t xml:space="preserve"> paradox of power for the USA is therefore that the very economic system that has propelled it on to the world stage also contains within it the potential seeds of its own destruction. Of course, trade acts as a conduit for techno-logical transfer, but more fundamentally the construction of production sites in the pursuit of lower costs provide others ample opportunity to catch up through technological leapfrogging. </w:t>
      </w:r>
      <w:r w:rsidRPr="00CD5964">
        <w:rPr>
          <w:sz w:val="12"/>
        </w:rPr>
        <w:t>¶</w:t>
      </w:r>
      <w:r w:rsidRPr="00CD5964">
        <w:rPr>
          <w:sz w:val="16"/>
        </w:rPr>
        <w:t xml:space="preserve"> Yet, </w:t>
      </w:r>
      <w:r w:rsidRPr="00AB2B8B">
        <w:rPr>
          <w:rStyle w:val="StyleUnderline"/>
          <w:highlight w:val="yellow"/>
        </w:rPr>
        <w:t>what marks</w:t>
      </w:r>
      <w:r w:rsidRPr="00CD5964">
        <w:rPr>
          <w:rStyle w:val="StyleUnderline"/>
        </w:rPr>
        <w:t xml:space="preserve"> the period of </w:t>
      </w:r>
      <w:r w:rsidRPr="00AB2B8B">
        <w:rPr>
          <w:rStyle w:val="StyleUnderline"/>
          <w:highlight w:val="yellow"/>
        </w:rPr>
        <w:t>US dominance</w:t>
      </w:r>
      <w:r w:rsidRPr="00CD5964">
        <w:rPr>
          <w:rStyle w:val="StyleUnderline"/>
        </w:rPr>
        <w:t xml:space="preserve"> from previous historical epochs </w:t>
      </w:r>
      <w:r w:rsidRPr="00AB2B8B">
        <w:rPr>
          <w:rStyle w:val="StyleUnderline"/>
          <w:highlight w:val="yellow"/>
        </w:rPr>
        <w:t>is the conscious design of an international economic architecture</w:t>
      </w:r>
      <w:r w:rsidRPr="00CD5964">
        <w:rPr>
          <w:rStyle w:val="StyleUnderline"/>
        </w:rPr>
        <w:t xml:space="preserve"> that is now worldwide in its nature, the objective of which is the facilitation of a global free market.</w:t>
      </w:r>
      <w:r w:rsidRPr="00CD5964">
        <w:rPr>
          <w:sz w:val="16"/>
        </w:rPr>
        <w:t xml:space="preserve"> </w:t>
      </w:r>
      <w:r w:rsidRPr="00AB2B8B">
        <w:rPr>
          <w:rStyle w:val="StyleUnderline"/>
          <w:highlight w:val="yellow"/>
        </w:rPr>
        <w:t>Whether the US</w:t>
      </w:r>
      <w:r w:rsidRPr="00CD5964">
        <w:rPr>
          <w:rStyle w:val="StyleUnderline"/>
        </w:rPr>
        <w:t xml:space="preserve">A </w:t>
      </w:r>
      <w:r w:rsidRPr="00AB2B8B">
        <w:rPr>
          <w:rStyle w:val="StyleUnderline"/>
          <w:highlight w:val="yellow"/>
        </w:rPr>
        <w:t>can use</w:t>
      </w:r>
      <w:r w:rsidRPr="00CD5964">
        <w:rPr>
          <w:rStyle w:val="StyleUnderline"/>
        </w:rPr>
        <w:t xml:space="preserve"> the </w:t>
      </w:r>
      <w:r w:rsidRPr="00AB2B8B">
        <w:rPr>
          <w:rStyle w:val="StyleUnderline"/>
          <w:highlight w:val="yellow"/>
        </w:rPr>
        <w:t>global institutions</w:t>
      </w:r>
      <w:r w:rsidRPr="00CD5964">
        <w:rPr>
          <w:sz w:val="16"/>
        </w:rPr>
        <w:t xml:space="preserve"> and rules created at its instigation </w:t>
      </w:r>
      <w:r w:rsidRPr="00AB2B8B">
        <w:rPr>
          <w:rStyle w:val="StyleUnderline"/>
          <w:highlight w:val="yellow"/>
        </w:rPr>
        <w:t>to prevent</w:t>
      </w:r>
      <w:r w:rsidRPr="00CD5964">
        <w:rPr>
          <w:rStyle w:val="StyleUnderline"/>
        </w:rPr>
        <w:t xml:space="preserve"> the rapid rise of </w:t>
      </w:r>
      <w:r w:rsidRPr="00AB2B8B">
        <w:rPr>
          <w:rStyle w:val="StyleUnderline"/>
          <w:highlight w:val="yellow"/>
        </w:rPr>
        <w:t>a challenger is</w:t>
      </w:r>
      <w:r w:rsidRPr="00CD5964">
        <w:rPr>
          <w:rStyle w:val="StyleUnderline"/>
        </w:rPr>
        <w:t xml:space="preserve"> the </w:t>
      </w:r>
      <w:r w:rsidRPr="00AB2B8B">
        <w:rPr>
          <w:rStyle w:val="StyleUnderline"/>
          <w:highlight w:val="yellow"/>
        </w:rPr>
        <w:t>key</w:t>
      </w:r>
      <w:r w:rsidRPr="00CD5964">
        <w:rPr>
          <w:rStyle w:val="StyleUnderline"/>
        </w:rPr>
        <w:t xml:space="preserve"> question</w:t>
      </w:r>
      <w:r w:rsidRPr="00CD5964">
        <w:rPr>
          <w:sz w:val="16"/>
        </w:rPr>
        <w:t xml:space="preserve"> that this book sets itself. In so doing, the book traces the post-war economic recovery arguing that </w:t>
      </w:r>
      <w:r w:rsidRPr="00AB2B8B">
        <w:rPr>
          <w:rStyle w:val="StyleUnderline"/>
          <w:highlight w:val="yellow"/>
        </w:rPr>
        <w:t>the US</w:t>
      </w:r>
      <w:r w:rsidRPr="00CD5964">
        <w:rPr>
          <w:rStyle w:val="StyleUnderline"/>
        </w:rPr>
        <w:t xml:space="preserve">A </w:t>
      </w:r>
      <w:r w:rsidRPr="00AB2B8B">
        <w:rPr>
          <w:rStyle w:val="StyleUnderline"/>
          <w:highlight w:val="yellow"/>
        </w:rPr>
        <w:t>was</w:t>
      </w:r>
      <w:r w:rsidRPr="00CD5964">
        <w:rPr>
          <w:rStyle w:val="StyleUnderline"/>
        </w:rPr>
        <w:t xml:space="preserve"> </w:t>
      </w:r>
      <w:r w:rsidRPr="002C7742">
        <w:rPr>
          <w:rStyle w:val="StyleUnderline"/>
        </w:rPr>
        <w:t>rather</w:t>
      </w:r>
      <w:r w:rsidRPr="00CD5964">
        <w:rPr>
          <w:rStyle w:val="StyleUnderline"/>
        </w:rPr>
        <w:t xml:space="preserve"> </w:t>
      </w:r>
      <w:r w:rsidRPr="00AB2B8B">
        <w:rPr>
          <w:rStyle w:val="StyleUnderline"/>
          <w:highlight w:val="yellow"/>
        </w:rPr>
        <w:t>successful at preventing</w:t>
      </w:r>
      <w:r w:rsidRPr="00CD5964">
        <w:rPr>
          <w:rStyle w:val="StyleUnderline"/>
        </w:rPr>
        <w:t xml:space="preserve"> the rise of </w:t>
      </w:r>
      <w:r w:rsidRPr="00AB2B8B">
        <w:rPr>
          <w:rStyle w:val="StyleUnderline"/>
          <w:highlight w:val="yellow"/>
        </w:rPr>
        <w:t>a new challenger amongst its allies</w:t>
      </w:r>
      <w:r w:rsidRPr="00CD5964">
        <w:rPr>
          <w:rStyle w:val="StyleUnderline"/>
        </w:rPr>
        <w:t xml:space="preserve">, </w:t>
      </w:r>
      <w:r w:rsidRPr="00AB2B8B">
        <w:rPr>
          <w:rStyle w:val="StyleUnderline"/>
          <w:highlight w:val="yellow"/>
        </w:rPr>
        <w:t>but whether it can repeat this</w:t>
      </w:r>
      <w:r w:rsidRPr="00CD5964">
        <w:rPr>
          <w:rStyle w:val="StyleUnderline"/>
        </w:rPr>
        <w:t xml:space="preserve"> success </w:t>
      </w:r>
      <w:r w:rsidRPr="00AB2B8B">
        <w:rPr>
          <w:rStyle w:val="StyleUnderline"/>
          <w:highlight w:val="yellow"/>
        </w:rPr>
        <w:t>in relation to China is yet to be seen</w:t>
      </w:r>
      <w:r w:rsidRPr="00AB2B8B">
        <w:rPr>
          <w:sz w:val="16"/>
          <w:highlight w:val="yellow"/>
        </w:rPr>
        <w:t>.</w:t>
      </w:r>
      <w:r>
        <w:rPr>
          <w:sz w:val="16"/>
        </w:rPr>
        <w:t xml:space="preserve"> </w:t>
      </w:r>
    </w:p>
    <w:p w:rsidR="00B8333B" w:rsidRPr="00D92EAA" w:rsidRDefault="00B8333B" w:rsidP="00B8333B"/>
    <w:p w:rsidR="00B8333B" w:rsidRDefault="00B8333B" w:rsidP="00B8333B">
      <w:pPr>
        <w:pStyle w:val="Heading3"/>
      </w:pPr>
      <w:r>
        <w:t>Climate Instability Impact---2NC</w:t>
      </w:r>
    </w:p>
    <w:p w:rsidR="00B8333B" w:rsidRDefault="00B8333B" w:rsidP="00B8333B">
      <w:pPr>
        <w:pStyle w:val="Heading4"/>
      </w:pPr>
      <w:r>
        <w:t xml:space="preserve">Investment solves the </w:t>
      </w:r>
      <w:r>
        <w:rPr>
          <w:u w:val="single"/>
        </w:rPr>
        <w:t>impact</w:t>
      </w:r>
      <w:r>
        <w:t xml:space="preserve"> to warming---it’s </w:t>
      </w:r>
      <w:r>
        <w:rPr>
          <w:u w:val="single"/>
        </w:rPr>
        <w:t>sufficient</w:t>
      </w:r>
      <w:r>
        <w:t xml:space="preserve"> to prevent climate change from undermining global political and economic stability  </w:t>
      </w:r>
    </w:p>
    <w:p w:rsidR="00B8333B" w:rsidRDefault="00B8333B" w:rsidP="00B8333B">
      <w:r>
        <w:t xml:space="preserve">Eric Harris </w:t>
      </w:r>
      <w:r w:rsidRPr="00EB49F9">
        <w:rPr>
          <w:rStyle w:val="Style13ptBold"/>
        </w:rPr>
        <w:t>Bernstein 16</w:t>
      </w:r>
      <w:r>
        <w:t xml:space="preserve">, Senior Program Associate at the Roosevelt Institute, et al., 11/16/16, “Transformative Infrastructure Investment and American Competitiveness,” </w:t>
      </w:r>
      <w:hyperlink r:id="rId11" w:history="1">
        <w:r w:rsidRPr="00305219">
          <w:rPr>
            <w:rStyle w:val="Hyperlink"/>
          </w:rPr>
          <w:t>http://rooseveltinstitute.org/wp-content/uploads/2016/11/Transformative.Infrastructure.Investment.pdf</w:t>
        </w:r>
      </w:hyperlink>
    </w:p>
    <w:p w:rsidR="00B8333B" w:rsidRPr="00484F45" w:rsidRDefault="00B8333B" w:rsidP="00B8333B">
      <w:pPr>
        <w:rPr>
          <w:sz w:val="16"/>
        </w:rPr>
      </w:pPr>
      <w:r w:rsidRPr="00484F45">
        <w:rPr>
          <w:sz w:val="16"/>
        </w:rPr>
        <w:t xml:space="preserve">Scientists believe </w:t>
      </w:r>
      <w:r w:rsidRPr="00272F6E">
        <w:rPr>
          <w:rStyle w:val="StyleUnderline"/>
        </w:rPr>
        <w:t xml:space="preserve">existing and </w:t>
      </w:r>
      <w:r w:rsidRPr="00AB2B8B">
        <w:rPr>
          <w:rStyle w:val="StyleUnderline"/>
          <w:highlight w:val="yellow"/>
        </w:rPr>
        <w:t>emerging tech</w:t>
      </w:r>
      <w:r w:rsidRPr="00272F6E">
        <w:rPr>
          <w:rStyle w:val="StyleUnderline"/>
        </w:rPr>
        <w:t xml:space="preserve">nologies </w:t>
      </w:r>
      <w:r w:rsidRPr="00AB2B8B">
        <w:rPr>
          <w:rStyle w:val="StyleUnderline"/>
          <w:highlight w:val="yellow"/>
        </w:rPr>
        <w:t>hold</w:t>
      </w:r>
      <w:r w:rsidRPr="00484F45">
        <w:rPr>
          <w:sz w:val="16"/>
        </w:rPr>
        <w:t xml:space="preserve"> the </w:t>
      </w:r>
      <w:r w:rsidRPr="00AB2B8B">
        <w:rPr>
          <w:rStyle w:val="StyleUnderline"/>
          <w:highlight w:val="yellow"/>
        </w:rPr>
        <w:t>power to minimize</w:t>
      </w:r>
      <w:r w:rsidRPr="00484F45">
        <w:rPr>
          <w:sz w:val="16"/>
        </w:rPr>
        <w:t xml:space="preserve"> the </w:t>
      </w:r>
      <w:r w:rsidRPr="00AB2B8B">
        <w:rPr>
          <w:rStyle w:val="StyleUnderline"/>
          <w:highlight w:val="yellow"/>
        </w:rPr>
        <w:t xml:space="preserve">costs of climate change and </w:t>
      </w:r>
      <w:r w:rsidRPr="00AB2B8B">
        <w:rPr>
          <w:rStyle w:val="Emphasis"/>
          <w:highlight w:val="yellow"/>
        </w:rPr>
        <w:t>preserve</w:t>
      </w:r>
      <w:r w:rsidRPr="00272F6E">
        <w:rPr>
          <w:rStyle w:val="Emphasis"/>
        </w:rPr>
        <w:t xml:space="preserve"> the </w:t>
      </w:r>
      <w:r w:rsidRPr="00AB2B8B">
        <w:rPr>
          <w:rStyle w:val="Emphasis"/>
          <w:highlight w:val="yellow"/>
        </w:rPr>
        <w:t>foundations of global economic and political stability</w:t>
      </w:r>
      <w:r w:rsidRPr="00484F45">
        <w:rPr>
          <w:sz w:val="16"/>
        </w:rPr>
        <w:t xml:space="preserve">. But </w:t>
      </w:r>
      <w:r w:rsidRPr="00272F6E">
        <w:rPr>
          <w:rStyle w:val="StyleUnderline"/>
        </w:rPr>
        <w:t>to ensure this</w:t>
      </w:r>
      <w:r w:rsidRPr="00484F45">
        <w:rPr>
          <w:sz w:val="16"/>
        </w:rPr>
        <w:t xml:space="preserve">, </w:t>
      </w:r>
      <w:r w:rsidRPr="00272F6E">
        <w:rPr>
          <w:rStyle w:val="StyleUnderline"/>
        </w:rPr>
        <w:t xml:space="preserve">we need </w:t>
      </w:r>
      <w:r w:rsidRPr="00AB2B8B">
        <w:rPr>
          <w:rStyle w:val="StyleUnderline"/>
          <w:highlight w:val="yellow"/>
        </w:rPr>
        <w:t>to</w:t>
      </w:r>
      <w:r w:rsidRPr="00484F45">
        <w:rPr>
          <w:sz w:val="16"/>
        </w:rPr>
        <w:t xml:space="preserve"> muster the will and foresight to </w:t>
      </w:r>
      <w:r w:rsidRPr="00272F6E">
        <w:rPr>
          <w:rStyle w:val="StyleUnderline"/>
        </w:rPr>
        <w:t xml:space="preserve">develop and </w:t>
      </w:r>
      <w:r w:rsidRPr="00AB2B8B">
        <w:rPr>
          <w:rStyle w:val="StyleUnderline"/>
          <w:highlight w:val="yellow"/>
        </w:rPr>
        <w:t>implement carbon</w:t>
      </w:r>
      <w:r w:rsidRPr="00272F6E">
        <w:rPr>
          <w:rStyle w:val="StyleUnderline"/>
        </w:rPr>
        <w:t xml:space="preserve"> emission-</w:t>
      </w:r>
      <w:r w:rsidRPr="00AB2B8B">
        <w:rPr>
          <w:rStyle w:val="StyleUnderline"/>
          <w:highlight w:val="yellow"/>
        </w:rPr>
        <w:t>reducing tech</w:t>
      </w:r>
      <w:r w:rsidRPr="00272F6E">
        <w:rPr>
          <w:rStyle w:val="StyleUnderline"/>
        </w:rPr>
        <w:t>nologies now</w:t>
      </w:r>
      <w:r w:rsidRPr="00484F45">
        <w:rPr>
          <w:sz w:val="16"/>
        </w:rPr>
        <w:t xml:space="preserve">, and we need to do it on a large scale.35 </w:t>
      </w:r>
      <w:r w:rsidRPr="00272F6E">
        <w:rPr>
          <w:rStyle w:val="StyleUnderline"/>
        </w:rPr>
        <w:t xml:space="preserve">Doing so </w:t>
      </w:r>
      <w:r w:rsidRPr="00AB2B8B">
        <w:rPr>
          <w:rStyle w:val="StyleUnderline"/>
          <w:highlight w:val="yellow"/>
        </w:rPr>
        <w:t>will</w:t>
      </w:r>
      <w:r w:rsidRPr="00484F45">
        <w:rPr>
          <w:sz w:val="16"/>
        </w:rPr>
        <w:t xml:space="preserve"> mean we can not only </w:t>
      </w:r>
      <w:r w:rsidRPr="00AB2B8B">
        <w:rPr>
          <w:rStyle w:val="Emphasis"/>
          <w:highlight w:val="yellow"/>
        </w:rPr>
        <w:t>meet</w:t>
      </w:r>
      <w:r w:rsidRPr="00272F6E">
        <w:rPr>
          <w:rStyle w:val="Emphasis"/>
        </w:rPr>
        <w:t xml:space="preserve"> our </w:t>
      </w:r>
      <w:r w:rsidRPr="00AB2B8B">
        <w:rPr>
          <w:rStyle w:val="Emphasis"/>
          <w:highlight w:val="yellow"/>
        </w:rPr>
        <w:t>obligations under</w:t>
      </w:r>
      <w:r w:rsidRPr="00272F6E">
        <w:rPr>
          <w:rStyle w:val="Emphasis"/>
        </w:rPr>
        <w:t xml:space="preserve"> the </w:t>
      </w:r>
      <w:r w:rsidRPr="00AB2B8B">
        <w:rPr>
          <w:rStyle w:val="Emphasis"/>
          <w:highlight w:val="yellow"/>
        </w:rPr>
        <w:t>Paris</w:t>
      </w:r>
      <w:r w:rsidRPr="00272F6E">
        <w:rPr>
          <w:rStyle w:val="Emphasis"/>
        </w:rPr>
        <w:t xml:space="preserve"> climate accords</w:t>
      </w:r>
      <w:r w:rsidRPr="00484F45">
        <w:rPr>
          <w:sz w:val="16"/>
        </w:rPr>
        <w:t xml:space="preserve"> but also position ourselves as a leading seller and servicer of efficient energy technologies on a global scale.</w:t>
      </w:r>
    </w:p>
    <w:p w:rsidR="00B8333B" w:rsidRPr="00484F45" w:rsidRDefault="00B8333B" w:rsidP="00B8333B">
      <w:pPr>
        <w:rPr>
          <w:sz w:val="16"/>
        </w:rPr>
      </w:pPr>
      <w:r w:rsidRPr="00484F45">
        <w:rPr>
          <w:sz w:val="16"/>
        </w:rPr>
        <w:t xml:space="preserve">Estimates of the current and potential size of the global green technology sector vary widely, but all suggest an international market of several trillion dollars over the next two decades, and many multiples of that over the course of the 21st century.36 Unfortunately, </w:t>
      </w:r>
      <w:r w:rsidRPr="00AB2B8B">
        <w:rPr>
          <w:rStyle w:val="StyleUnderline"/>
          <w:highlight w:val="yellow"/>
        </w:rPr>
        <w:t>as in other infrastructure</w:t>
      </w:r>
      <w:r w:rsidRPr="00484F45">
        <w:rPr>
          <w:rStyle w:val="StyleUnderline"/>
        </w:rPr>
        <w:t xml:space="preserve"> arenas</w:t>
      </w:r>
      <w:r w:rsidRPr="00484F45">
        <w:rPr>
          <w:sz w:val="16"/>
        </w:rPr>
        <w:t xml:space="preserve">, our </w:t>
      </w:r>
      <w:r w:rsidRPr="00AB2B8B">
        <w:rPr>
          <w:rStyle w:val="Emphasis"/>
          <w:highlight w:val="yellow"/>
        </w:rPr>
        <w:t>continuing reliance on private parties</w:t>
      </w:r>
      <w:r w:rsidRPr="00AB2B8B">
        <w:rPr>
          <w:rStyle w:val="StyleUnderline"/>
          <w:highlight w:val="yellow"/>
        </w:rPr>
        <w:t xml:space="preserve"> to make</w:t>
      </w:r>
      <w:r w:rsidRPr="00484F45">
        <w:rPr>
          <w:rStyle w:val="StyleUnderline"/>
        </w:rPr>
        <w:t xml:space="preserve"> publicly beneficial </w:t>
      </w:r>
      <w:r w:rsidRPr="00AB2B8B">
        <w:rPr>
          <w:rStyle w:val="StyleUnderline"/>
          <w:highlight w:val="yellow"/>
        </w:rPr>
        <w:t xml:space="preserve">investments has </w:t>
      </w:r>
      <w:r w:rsidRPr="00AB2B8B">
        <w:rPr>
          <w:rStyle w:val="Emphasis"/>
          <w:highlight w:val="yellow"/>
        </w:rPr>
        <w:t>failed</w:t>
      </w:r>
      <w:r w:rsidRPr="00484F45">
        <w:rPr>
          <w:sz w:val="16"/>
        </w:rPr>
        <w:t xml:space="preserve"> us </w:t>
      </w:r>
      <w:r w:rsidRPr="00AB2B8B">
        <w:rPr>
          <w:rStyle w:val="StyleUnderline"/>
          <w:highlight w:val="yellow"/>
        </w:rPr>
        <w:t>on green tech</w:t>
      </w:r>
      <w:r w:rsidRPr="00484F45">
        <w:rPr>
          <w:sz w:val="16"/>
        </w:rPr>
        <w:t xml:space="preserve">. It is simply not economically rational for individual people, households, or firms to incur costs to prevent climate change. But </w:t>
      </w:r>
      <w:r w:rsidRPr="00484F45">
        <w:rPr>
          <w:rStyle w:val="StyleUnderline"/>
        </w:rPr>
        <w:t>if these investments are not made, we will all suffer</w:t>
      </w:r>
      <w:r w:rsidRPr="00484F45">
        <w:rPr>
          <w:sz w:val="16"/>
        </w:rPr>
        <w:t>. In this sense, the world’s climate is the ultimate public good.</w:t>
      </w:r>
    </w:p>
    <w:p w:rsidR="00B8333B" w:rsidRPr="00484F45" w:rsidRDefault="00B8333B" w:rsidP="00B8333B">
      <w:pPr>
        <w:rPr>
          <w:sz w:val="16"/>
        </w:rPr>
      </w:pPr>
      <w:r w:rsidRPr="00AB2B8B">
        <w:rPr>
          <w:rStyle w:val="Emphasis"/>
          <w:highlight w:val="yellow"/>
        </w:rPr>
        <w:t>National investment</w:t>
      </w:r>
      <w:r w:rsidRPr="00AB2B8B">
        <w:rPr>
          <w:rStyle w:val="StyleUnderline"/>
          <w:highlight w:val="yellow"/>
        </w:rPr>
        <w:t xml:space="preserve"> can</w:t>
      </w:r>
      <w:r w:rsidRPr="00484F45">
        <w:rPr>
          <w:rStyle w:val="StyleUnderline"/>
        </w:rPr>
        <w:t xml:space="preserve"> further </w:t>
      </w:r>
      <w:r w:rsidRPr="00AB2B8B">
        <w:rPr>
          <w:rStyle w:val="StyleUnderline"/>
          <w:highlight w:val="yellow"/>
        </w:rPr>
        <w:t>fuel innovation in green tech</w:t>
      </w:r>
      <w:r w:rsidRPr="00484F45">
        <w:rPr>
          <w:rStyle w:val="StyleUnderline"/>
        </w:rPr>
        <w:t>nologies</w:t>
      </w:r>
      <w:r w:rsidRPr="00484F45">
        <w:rPr>
          <w:sz w:val="16"/>
        </w:rPr>
        <w:t xml:space="preserve">, which will help the U.S. be competitive in this growing sector globally. But to succeed, we need to invest with both scale and speed. Accordingly, we propose </w:t>
      </w:r>
      <w:r w:rsidRPr="00484F45">
        <w:rPr>
          <w:rStyle w:val="StyleUnderline"/>
        </w:rPr>
        <w:t xml:space="preserve">game-changing </w:t>
      </w:r>
      <w:r w:rsidRPr="00AB2B8B">
        <w:rPr>
          <w:rStyle w:val="StyleUnderline"/>
          <w:highlight w:val="yellow"/>
        </w:rPr>
        <w:t>public investments in</w:t>
      </w:r>
      <w:r w:rsidRPr="00484F45">
        <w:rPr>
          <w:rStyle w:val="StyleUnderline"/>
        </w:rPr>
        <w:t xml:space="preserve"> commercial and industrial </w:t>
      </w:r>
      <w:r w:rsidRPr="00AB2B8B">
        <w:rPr>
          <w:rStyle w:val="StyleUnderline"/>
          <w:highlight w:val="yellow"/>
        </w:rPr>
        <w:t>building retrofits</w:t>
      </w:r>
      <w:r w:rsidRPr="00484F45">
        <w:rPr>
          <w:sz w:val="16"/>
        </w:rPr>
        <w:t xml:space="preserve">, in </w:t>
      </w:r>
      <w:r w:rsidRPr="00AB2B8B">
        <w:rPr>
          <w:rStyle w:val="StyleUnderline"/>
          <w:highlight w:val="yellow"/>
        </w:rPr>
        <w:t>a power grid</w:t>
      </w:r>
      <w:r w:rsidRPr="00484F45">
        <w:rPr>
          <w:rStyle w:val="StyleUnderline"/>
        </w:rPr>
        <w:t xml:space="preserve"> that produces</w:t>
      </w:r>
      <w:r w:rsidRPr="00484F45">
        <w:rPr>
          <w:sz w:val="16"/>
        </w:rPr>
        <w:t xml:space="preserve"> radically </w:t>
      </w:r>
      <w:r w:rsidRPr="00484F45">
        <w:rPr>
          <w:rStyle w:val="StyleUnderline"/>
        </w:rPr>
        <w:t>lower</w:t>
      </w:r>
      <w:r w:rsidRPr="00484F45">
        <w:rPr>
          <w:sz w:val="16"/>
        </w:rPr>
        <w:t xml:space="preserve"> carbon </w:t>
      </w:r>
      <w:r w:rsidRPr="00484F45">
        <w:rPr>
          <w:rStyle w:val="StyleUnderline"/>
        </w:rPr>
        <w:t>emissions</w:t>
      </w:r>
      <w:r w:rsidRPr="00484F45">
        <w:rPr>
          <w:sz w:val="16"/>
        </w:rPr>
        <w:t xml:space="preserve">, in </w:t>
      </w:r>
      <w:r w:rsidRPr="00484F45">
        <w:rPr>
          <w:rStyle w:val="StyleUnderline"/>
        </w:rPr>
        <w:t xml:space="preserve">more </w:t>
      </w:r>
      <w:r w:rsidRPr="00AB2B8B">
        <w:rPr>
          <w:rStyle w:val="StyleUnderline"/>
          <w:highlight w:val="yellow"/>
        </w:rPr>
        <w:t>efficient roads and air</w:t>
      </w:r>
      <w:r w:rsidRPr="00484F45">
        <w:rPr>
          <w:rStyle w:val="StyleUnderline"/>
        </w:rPr>
        <w:t xml:space="preserve"> transport</w:t>
      </w:r>
      <w:r w:rsidRPr="00484F45">
        <w:rPr>
          <w:sz w:val="16"/>
        </w:rPr>
        <w:t xml:space="preserve"> systems, and in alternative fuels and vehicles with high fuel efficiency.i These investments </w:t>
      </w:r>
      <w:r w:rsidRPr="00AB2B8B">
        <w:rPr>
          <w:rStyle w:val="StyleUnderline"/>
          <w:highlight w:val="yellow"/>
        </w:rPr>
        <w:t>will</w:t>
      </w:r>
      <w:r w:rsidRPr="00484F45">
        <w:rPr>
          <w:rStyle w:val="StyleUnderline"/>
        </w:rPr>
        <w:t xml:space="preserve"> create good jobs and </w:t>
      </w:r>
      <w:r w:rsidRPr="00AB2B8B">
        <w:rPr>
          <w:rStyle w:val="StyleUnderline"/>
          <w:highlight w:val="yellow"/>
        </w:rPr>
        <w:t>position the U</w:t>
      </w:r>
      <w:r w:rsidRPr="00484F45">
        <w:rPr>
          <w:sz w:val="16"/>
        </w:rPr>
        <w:t xml:space="preserve">nited </w:t>
      </w:r>
      <w:r w:rsidRPr="00AB2B8B">
        <w:rPr>
          <w:rStyle w:val="StyleUnderline"/>
          <w:highlight w:val="yellow"/>
        </w:rPr>
        <w:t>S</w:t>
      </w:r>
      <w:r w:rsidRPr="00484F45">
        <w:rPr>
          <w:sz w:val="16"/>
        </w:rPr>
        <w:t xml:space="preserve">tates </w:t>
      </w:r>
      <w:r w:rsidRPr="00AB2B8B">
        <w:rPr>
          <w:rStyle w:val="StyleUnderline"/>
          <w:highlight w:val="yellow"/>
        </w:rPr>
        <w:t>as the leader of</w:t>
      </w:r>
      <w:r w:rsidRPr="00484F45">
        <w:rPr>
          <w:rStyle w:val="StyleUnderline"/>
        </w:rPr>
        <w:t xml:space="preserve"> a </w:t>
      </w:r>
      <w:r w:rsidRPr="00AB2B8B">
        <w:rPr>
          <w:rStyle w:val="StyleUnderline"/>
          <w:highlight w:val="yellow"/>
        </w:rPr>
        <w:t>global tech</w:t>
      </w:r>
      <w:r w:rsidRPr="00484F45">
        <w:rPr>
          <w:rStyle w:val="StyleUnderline"/>
        </w:rPr>
        <w:t xml:space="preserve">nological </w:t>
      </w:r>
      <w:r w:rsidRPr="00AB2B8B">
        <w:rPr>
          <w:rStyle w:val="StyleUnderline"/>
          <w:highlight w:val="yellow"/>
        </w:rPr>
        <w:t>revolution</w:t>
      </w:r>
      <w:r w:rsidRPr="00484F45">
        <w:rPr>
          <w:rStyle w:val="StyleUnderline"/>
        </w:rPr>
        <w:t>, which will</w:t>
      </w:r>
      <w:r w:rsidRPr="00484F45">
        <w:rPr>
          <w:sz w:val="16"/>
        </w:rPr>
        <w:t xml:space="preserve"> help </w:t>
      </w:r>
      <w:r w:rsidRPr="00AB2B8B">
        <w:rPr>
          <w:rStyle w:val="Emphasis"/>
          <w:highlight w:val="yellow"/>
        </w:rPr>
        <w:t>revive U.S. manufacturing</w:t>
      </w:r>
      <w:r w:rsidRPr="00AB2B8B">
        <w:rPr>
          <w:rStyle w:val="StyleUnderline"/>
          <w:highlight w:val="yellow"/>
        </w:rPr>
        <w:t>, and</w:t>
      </w:r>
      <w:r w:rsidRPr="00484F45">
        <w:rPr>
          <w:sz w:val="16"/>
        </w:rPr>
        <w:t xml:space="preserve"> – perhaps most importantly—</w:t>
      </w:r>
      <w:r w:rsidRPr="00484F45">
        <w:rPr>
          <w:rStyle w:val="StyleUnderline"/>
        </w:rPr>
        <w:t xml:space="preserve">place us on a trajectory to </w:t>
      </w:r>
      <w:r w:rsidRPr="00AB2B8B">
        <w:rPr>
          <w:rStyle w:val="Emphasis"/>
          <w:highlight w:val="yellow"/>
        </w:rPr>
        <w:t>meet</w:t>
      </w:r>
      <w:r w:rsidRPr="00484F45">
        <w:rPr>
          <w:rStyle w:val="Emphasis"/>
        </w:rPr>
        <w:t xml:space="preserve"> the </w:t>
      </w:r>
      <w:r w:rsidRPr="00AB2B8B">
        <w:rPr>
          <w:rStyle w:val="Emphasis"/>
          <w:highlight w:val="yellow"/>
        </w:rPr>
        <w:t>carbon reduction goals we must</w:t>
      </w:r>
      <w:r w:rsidRPr="00484F45">
        <w:rPr>
          <w:rStyle w:val="Emphasis"/>
        </w:rPr>
        <w:t xml:space="preserve"> in order </w:t>
      </w:r>
      <w:r w:rsidRPr="00AB2B8B">
        <w:rPr>
          <w:rStyle w:val="Emphasis"/>
          <w:highlight w:val="yellow"/>
        </w:rPr>
        <w:t>to avoid catastrophe</w:t>
      </w:r>
      <w:r w:rsidRPr="00484F45">
        <w:rPr>
          <w:sz w:val="16"/>
        </w:rPr>
        <w:t>.</w:t>
      </w:r>
    </w:p>
    <w:p w:rsidR="00B226CF" w:rsidRPr="00AB523A" w:rsidRDefault="00B226CF" w:rsidP="00B226CF">
      <w:pPr>
        <w:pStyle w:val="Heading4"/>
      </w:pPr>
      <w:r w:rsidRPr="00AB523A">
        <w:t xml:space="preserve">Unchecked warming causes </w:t>
      </w:r>
      <w:r w:rsidRPr="00AB523A">
        <w:rPr>
          <w:u w:val="single"/>
        </w:rPr>
        <w:t>nuclear war</w:t>
      </w:r>
      <w:r w:rsidRPr="00AB523A">
        <w:t xml:space="preserve"> and magnifies every </w:t>
      </w:r>
      <w:r w:rsidRPr="00AB523A">
        <w:rPr>
          <w:u w:val="single"/>
        </w:rPr>
        <w:t>geopolitical impact</w:t>
      </w:r>
      <w:r w:rsidRPr="00AB523A">
        <w:t xml:space="preserve"> </w:t>
      </w:r>
    </w:p>
    <w:p w:rsidR="00B226CF" w:rsidRPr="00AB523A" w:rsidRDefault="00B226CF" w:rsidP="00B226CF">
      <w:r w:rsidRPr="00AB523A">
        <w:t xml:space="preserve">Jürgen </w:t>
      </w:r>
      <w:r w:rsidRPr="00AB523A">
        <w:rPr>
          <w:rStyle w:val="Style13ptBold"/>
        </w:rPr>
        <w:t>Scheffran 16</w:t>
      </w:r>
      <w:r w:rsidRPr="00AB523A">
        <w:t>, Professor at the Institute for Geography at the University of Hamburg and head of the Research Group Climate Change and Security in the CliSAP Cluster of Excellence and the Center for Earth System Research and Sustainability, et al., April 2016, “The Climate-Nuclear Nexus: Exploring the linkages between climate change and nuclear threats,” http://www.worldfuturecouncil.org/file/2016/01/WFC_2015_The_Climate-Nuclear_Nexus.pdf</w:t>
      </w:r>
    </w:p>
    <w:p w:rsidR="00B226CF" w:rsidRPr="00AB523A" w:rsidRDefault="00B226CF" w:rsidP="00B226CF">
      <w:pPr>
        <w:rPr>
          <w:sz w:val="16"/>
        </w:rPr>
      </w:pPr>
      <w:r w:rsidRPr="00AB523A">
        <w:rPr>
          <w:sz w:val="16"/>
        </w:rPr>
        <w:t xml:space="preserve">Climate change and nuclear weapons represent two key threats of our time. </w:t>
      </w:r>
      <w:r w:rsidRPr="00AB2B8B">
        <w:rPr>
          <w:highlight w:val="yellow"/>
          <w:u w:val="single"/>
        </w:rPr>
        <w:t>Climate change endangers ecosystems</w:t>
      </w:r>
      <w:r w:rsidRPr="00AB523A">
        <w:rPr>
          <w:u w:val="single"/>
        </w:rPr>
        <w:t xml:space="preserve"> and social systems </w:t>
      </w:r>
      <w:r w:rsidRPr="00AB2B8B">
        <w:rPr>
          <w:b/>
          <w:iCs/>
          <w:highlight w:val="yellow"/>
          <w:u w:val="single"/>
          <w:bdr w:val="single" w:sz="8" w:space="0" w:color="auto"/>
        </w:rPr>
        <w:t>all over the world</w:t>
      </w:r>
      <w:r w:rsidRPr="00AB523A">
        <w:rPr>
          <w:sz w:val="16"/>
        </w:rPr>
        <w:t xml:space="preserve">. The </w:t>
      </w:r>
      <w:r w:rsidRPr="00AB523A">
        <w:rPr>
          <w:u w:val="single"/>
        </w:rPr>
        <w:t>degradation of</w:t>
      </w:r>
      <w:r w:rsidRPr="00AB523A">
        <w:rPr>
          <w:sz w:val="16"/>
        </w:rPr>
        <w:t xml:space="preserve"> natural </w:t>
      </w:r>
      <w:r w:rsidRPr="00AB523A">
        <w:rPr>
          <w:u w:val="single"/>
        </w:rPr>
        <w:t>resources</w:t>
      </w:r>
      <w:r w:rsidRPr="00AB523A">
        <w:rPr>
          <w:sz w:val="16"/>
        </w:rPr>
        <w:t xml:space="preserve">, the </w:t>
      </w:r>
      <w:r w:rsidRPr="00AB2B8B">
        <w:rPr>
          <w:highlight w:val="yellow"/>
          <w:u w:val="single"/>
        </w:rPr>
        <w:t>decline of water and food</w:t>
      </w:r>
      <w:r w:rsidRPr="00AB523A">
        <w:rPr>
          <w:sz w:val="16"/>
        </w:rPr>
        <w:t xml:space="preserve"> supplies, </w:t>
      </w:r>
      <w:r w:rsidRPr="00AB523A">
        <w:rPr>
          <w:u w:val="single"/>
        </w:rPr>
        <w:t xml:space="preserve">forced </w:t>
      </w:r>
      <w:r w:rsidRPr="00AB2B8B">
        <w:rPr>
          <w:highlight w:val="yellow"/>
          <w:u w:val="single"/>
        </w:rPr>
        <w:t>migration</w:t>
      </w:r>
      <w:r w:rsidRPr="00AB523A">
        <w:rPr>
          <w:u w:val="single"/>
        </w:rPr>
        <w:t>, and</w:t>
      </w:r>
      <w:r w:rsidRPr="00AB523A">
        <w:rPr>
          <w:sz w:val="16"/>
        </w:rPr>
        <w:t xml:space="preserve"> more frequent and intense </w:t>
      </w:r>
      <w:r w:rsidRPr="00AB2B8B">
        <w:rPr>
          <w:highlight w:val="yellow"/>
          <w:u w:val="single"/>
        </w:rPr>
        <w:t>disasters</w:t>
      </w:r>
      <w:r w:rsidRPr="00AB523A">
        <w:rPr>
          <w:u w:val="single"/>
        </w:rPr>
        <w:t xml:space="preserve"> will</w:t>
      </w:r>
      <w:r w:rsidRPr="00AB523A">
        <w:rPr>
          <w:sz w:val="16"/>
        </w:rPr>
        <w:t xml:space="preserve"> greatly </w:t>
      </w:r>
      <w:r w:rsidRPr="00AB523A">
        <w:rPr>
          <w:u w:val="single"/>
        </w:rPr>
        <w:t>affect population clusters</w:t>
      </w:r>
      <w:r w:rsidRPr="00AB523A">
        <w:rPr>
          <w:sz w:val="16"/>
        </w:rPr>
        <w:t xml:space="preserve">, big and small. </w:t>
      </w:r>
      <w:r w:rsidRPr="00AB523A">
        <w:rPr>
          <w:u w:val="single"/>
        </w:rPr>
        <w:t xml:space="preserve">Climate-related shocks will </w:t>
      </w:r>
      <w:r w:rsidRPr="00AB2B8B">
        <w:rPr>
          <w:b/>
          <w:iCs/>
          <w:highlight w:val="yellow"/>
          <w:u w:val="single"/>
          <w:bdr w:val="single" w:sz="8" w:space="0" w:color="auto"/>
        </w:rPr>
        <w:t>add stress to</w:t>
      </w:r>
      <w:r w:rsidRPr="00AB523A">
        <w:rPr>
          <w:b/>
          <w:iCs/>
          <w:u w:val="single"/>
          <w:bdr w:val="single" w:sz="8" w:space="0" w:color="auto"/>
        </w:rPr>
        <w:t xml:space="preserve"> the world’s </w:t>
      </w:r>
      <w:r w:rsidRPr="00AB2B8B">
        <w:rPr>
          <w:b/>
          <w:iCs/>
          <w:highlight w:val="yellow"/>
          <w:u w:val="single"/>
          <w:bdr w:val="single" w:sz="8" w:space="0" w:color="auto"/>
        </w:rPr>
        <w:t>existing conflicts</w:t>
      </w:r>
      <w:r w:rsidRPr="00AB523A">
        <w:rPr>
          <w:u w:val="single"/>
        </w:rPr>
        <w:t xml:space="preserve"> and </w:t>
      </w:r>
      <w:r w:rsidRPr="00AB523A">
        <w:rPr>
          <w:b/>
          <w:iCs/>
          <w:u w:val="single"/>
          <w:bdr w:val="single" w:sz="8" w:space="0" w:color="auto"/>
        </w:rPr>
        <w:t xml:space="preserve">act </w:t>
      </w:r>
      <w:r w:rsidRPr="00AB2B8B">
        <w:rPr>
          <w:b/>
          <w:iCs/>
          <w:highlight w:val="yellow"/>
          <w:u w:val="single"/>
          <w:bdr w:val="single" w:sz="8" w:space="0" w:color="auto"/>
        </w:rPr>
        <w:t>as a “threat multiplier</w:t>
      </w:r>
      <w:r w:rsidRPr="00AB523A">
        <w:rPr>
          <w:u w:val="single"/>
        </w:rPr>
        <w:t>” in already fragile regions</w:t>
      </w:r>
      <w:r w:rsidRPr="00AB523A">
        <w:rPr>
          <w:sz w:val="16"/>
        </w:rPr>
        <w:t xml:space="preserve">. </w:t>
      </w:r>
      <w:r w:rsidRPr="00AB2B8B">
        <w:rPr>
          <w:highlight w:val="yellow"/>
          <w:u w:val="single"/>
        </w:rPr>
        <w:t>This could</w:t>
      </w:r>
      <w:r w:rsidRPr="00AB523A">
        <w:rPr>
          <w:u w:val="single"/>
        </w:rPr>
        <w:t xml:space="preserve"> contribute to a </w:t>
      </w:r>
      <w:r w:rsidRPr="00AB2B8B">
        <w:rPr>
          <w:b/>
          <w:iCs/>
          <w:highlight w:val="yellow"/>
          <w:u w:val="single"/>
          <w:bdr w:val="single" w:sz="8" w:space="0" w:color="auto"/>
        </w:rPr>
        <w:t>decline</w:t>
      </w:r>
      <w:r w:rsidRPr="00AB523A">
        <w:rPr>
          <w:b/>
          <w:iCs/>
          <w:u w:val="single"/>
          <w:bdr w:val="single" w:sz="8" w:space="0" w:color="auto"/>
        </w:rPr>
        <w:t xml:space="preserve"> of </w:t>
      </w:r>
      <w:r w:rsidRPr="00AB2B8B">
        <w:rPr>
          <w:b/>
          <w:iCs/>
          <w:highlight w:val="yellow"/>
          <w:u w:val="single"/>
          <w:bdr w:val="single" w:sz="8" w:space="0" w:color="auto"/>
        </w:rPr>
        <w:t>international stability</w:t>
      </w:r>
      <w:r w:rsidRPr="00AB2B8B">
        <w:rPr>
          <w:highlight w:val="yellow"/>
          <w:u w:val="single"/>
        </w:rPr>
        <w:t xml:space="preserve"> and trigger </w:t>
      </w:r>
      <w:r w:rsidRPr="00AB2B8B">
        <w:rPr>
          <w:b/>
          <w:iCs/>
          <w:highlight w:val="yellow"/>
          <w:u w:val="single"/>
          <w:bdr w:val="single" w:sz="8" w:space="0" w:color="auto"/>
        </w:rPr>
        <w:t xml:space="preserve">hostility </w:t>
      </w:r>
      <w:r w:rsidRPr="00CB2BC1">
        <w:rPr>
          <w:b/>
          <w:iCs/>
          <w:u w:val="single"/>
          <w:bdr w:val="single" w:sz="8" w:space="0" w:color="auto"/>
        </w:rPr>
        <w:t>between</w:t>
      </w:r>
      <w:r w:rsidRPr="00AB523A">
        <w:rPr>
          <w:sz w:val="16"/>
        </w:rPr>
        <w:t xml:space="preserve"> people and </w:t>
      </w:r>
      <w:r w:rsidRPr="00CB2BC1">
        <w:rPr>
          <w:b/>
          <w:iCs/>
          <w:u w:val="single"/>
          <w:bdr w:val="single" w:sz="8" w:space="0" w:color="auto"/>
        </w:rPr>
        <w:t>nations</w:t>
      </w:r>
      <w:r w:rsidRPr="00AB523A">
        <w:rPr>
          <w:sz w:val="16"/>
        </w:rPr>
        <w:t xml:space="preserve">. Meanwhile, the 15,500 </w:t>
      </w:r>
      <w:r w:rsidRPr="00AB2B8B">
        <w:rPr>
          <w:highlight w:val="yellow"/>
          <w:u w:val="single"/>
        </w:rPr>
        <w:t>nuclear weapons</w:t>
      </w:r>
      <w:r w:rsidRPr="00AB523A">
        <w:rPr>
          <w:sz w:val="16"/>
        </w:rPr>
        <w:t xml:space="preserve"> that remain in the arsenals of only a few states </w:t>
      </w:r>
      <w:r w:rsidRPr="00AB2B8B">
        <w:rPr>
          <w:highlight w:val="yellow"/>
          <w:u w:val="single"/>
        </w:rPr>
        <w:t>possess</w:t>
      </w:r>
      <w:r w:rsidRPr="00AB523A">
        <w:rPr>
          <w:sz w:val="16"/>
        </w:rPr>
        <w:t xml:space="preserve"> the </w:t>
      </w:r>
      <w:r w:rsidRPr="00AB523A">
        <w:rPr>
          <w:u w:val="single"/>
        </w:rPr>
        <w:t xml:space="preserve">destructive </w:t>
      </w:r>
      <w:r w:rsidRPr="00AB2B8B">
        <w:rPr>
          <w:highlight w:val="yellow"/>
          <w:u w:val="single"/>
        </w:rPr>
        <w:t xml:space="preserve">force to </w:t>
      </w:r>
      <w:r w:rsidRPr="00AB2B8B">
        <w:rPr>
          <w:b/>
          <w:iCs/>
          <w:highlight w:val="yellow"/>
          <w:u w:val="single"/>
          <w:bdr w:val="single" w:sz="8" w:space="0" w:color="auto"/>
        </w:rPr>
        <w:t>destroy life on Earth</w:t>
      </w:r>
      <w:r w:rsidRPr="00AB523A">
        <w:rPr>
          <w:sz w:val="16"/>
        </w:rPr>
        <w:t xml:space="preserve"> as we know multiple times over. </w:t>
      </w:r>
      <w:r w:rsidRPr="00AB523A">
        <w:rPr>
          <w:u w:val="single"/>
        </w:rPr>
        <w:t>With</w:t>
      </w:r>
      <w:r w:rsidRPr="00AB523A">
        <w:rPr>
          <w:sz w:val="16"/>
        </w:rPr>
        <w:t xml:space="preserve"> nuclear deterrence strategies still in place, and </w:t>
      </w:r>
      <w:r w:rsidRPr="00AB523A">
        <w:rPr>
          <w:u w:val="single"/>
        </w:rPr>
        <w:t xml:space="preserve">hundreds of weapons on ‘hair trigger alert’, the </w:t>
      </w:r>
      <w:r w:rsidRPr="00AB2B8B">
        <w:rPr>
          <w:b/>
          <w:iCs/>
          <w:highlight w:val="yellow"/>
          <w:u w:val="single"/>
          <w:bdr w:val="single" w:sz="8" w:space="0" w:color="auto"/>
        </w:rPr>
        <w:t>risks of nuclear war</w:t>
      </w:r>
      <w:r w:rsidRPr="00AB523A">
        <w:rPr>
          <w:u w:val="single"/>
        </w:rPr>
        <w:t xml:space="preserve"> caused </w:t>
      </w:r>
      <w:r w:rsidRPr="00AB2B8B">
        <w:rPr>
          <w:highlight w:val="yellow"/>
          <w:u w:val="single"/>
        </w:rPr>
        <w:t>by accident, miscalc</w:t>
      </w:r>
      <w:r w:rsidRPr="00AB523A">
        <w:rPr>
          <w:u w:val="single"/>
        </w:rPr>
        <w:t xml:space="preserve">ulation </w:t>
      </w:r>
      <w:r w:rsidRPr="00AB2B8B">
        <w:rPr>
          <w:highlight w:val="yellow"/>
          <w:u w:val="single"/>
        </w:rPr>
        <w:t>or intent remain</w:t>
      </w:r>
      <w:r w:rsidRPr="00AB2B8B">
        <w:rPr>
          <w:sz w:val="16"/>
          <w:highlight w:val="yellow"/>
        </w:rPr>
        <w:t xml:space="preserve"> </w:t>
      </w:r>
      <w:r w:rsidRPr="00AB2B8B">
        <w:rPr>
          <w:b/>
          <w:iCs/>
          <w:highlight w:val="yellow"/>
          <w:u w:val="single"/>
          <w:bdr w:val="single" w:sz="8" w:space="0" w:color="auto"/>
        </w:rPr>
        <w:t>plentiful</w:t>
      </w:r>
      <w:r w:rsidRPr="00AB523A">
        <w:rPr>
          <w:b/>
          <w:iCs/>
          <w:u w:val="single"/>
          <w:bdr w:val="single" w:sz="8" w:space="0" w:color="auto"/>
        </w:rPr>
        <w:t xml:space="preserve"> and imminent</w:t>
      </w:r>
      <w:r w:rsidRPr="00AB523A">
        <w:rPr>
          <w:sz w:val="16"/>
        </w:rPr>
        <w:t>.</w:t>
      </w:r>
    </w:p>
    <w:p w:rsidR="00B226CF" w:rsidRPr="00AB523A" w:rsidRDefault="00B226CF" w:rsidP="00B226CF">
      <w:pPr>
        <w:rPr>
          <w:sz w:val="16"/>
        </w:rPr>
      </w:pPr>
      <w:r w:rsidRPr="00AB523A">
        <w:rPr>
          <w:sz w:val="16"/>
        </w:rPr>
        <w:t xml:space="preserve">Despite growing recognition that climate change and nuclear weapons pose critical security risks, the linkages between both threats are largely ignored. However, nuclear and climate risks interfere with each other in a mutually enforcing way. </w:t>
      </w:r>
    </w:p>
    <w:p w:rsidR="00B226CF" w:rsidRPr="00AB523A" w:rsidRDefault="00B226CF" w:rsidP="00B226CF">
      <w:pPr>
        <w:rPr>
          <w:sz w:val="16"/>
        </w:rPr>
      </w:pPr>
      <w:r w:rsidRPr="00AB2B8B">
        <w:rPr>
          <w:highlight w:val="yellow"/>
          <w:u w:val="single"/>
        </w:rPr>
        <w:t xml:space="preserve">Conflicts induced by climate change could contribute to </w:t>
      </w:r>
      <w:r w:rsidRPr="00AB2B8B">
        <w:rPr>
          <w:b/>
          <w:iCs/>
          <w:highlight w:val="yellow"/>
          <w:u w:val="single"/>
          <w:bdr w:val="single" w:sz="8" w:space="0" w:color="auto"/>
        </w:rPr>
        <w:t>global insecurity</w:t>
      </w:r>
      <w:r w:rsidRPr="00AB523A">
        <w:rPr>
          <w:sz w:val="16"/>
        </w:rPr>
        <w:t xml:space="preserve">, which, in turn, could </w:t>
      </w:r>
      <w:r w:rsidRPr="00AB2B8B">
        <w:rPr>
          <w:b/>
          <w:iCs/>
          <w:highlight w:val="yellow"/>
          <w:u w:val="single"/>
          <w:bdr w:val="single" w:sz="8" w:space="0" w:color="auto"/>
        </w:rPr>
        <w:t>enhance the chance of a nuclear weapon being used</w:t>
      </w:r>
      <w:r w:rsidRPr="00AB523A">
        <w:rPr>
          <w:sz w:val="16"/>
        </w:rPr>
        <w:t xml:space="preserve">, could </w:t>
      </w:r>
      <w:r w:rsidRPr="00AB2B8B">
        <w:rPr>
          <w:highlight w:val="yellow"/>
          <w:u w:val="single"/>
        </w:rPr>
        <w:t>create</w:t>
      </w:r>
      <w:r w:rsidRPr="00AB523A">
        <w:rPr>
          <w:u w:val="single"/>
        </w:rPr>
        <w:t xml:space="preserve"> more fertile breeding grounds for terrorism</w:t>
      </w:r>
      <w:r w:rsidRPr="00AB523A">
        <w:rPr>
          <w:sz w:val="16"/>
        </w:rPr>
        <w:t xml:space="preserve">, </w:t>
      </w:r>
      <w:r w:rsidRPr="00AB523A">
        <w:rPr>
          <w:u w:val="single"/>
        </w:rPr>
        <w:t xml:space="preserve">including </w:t>
      </w:r>
      <w:r w:rsidRPr="00AB2B8B">
        <w:rPr>
          <w:b/>
          <w:iCs/>
          <w:highlight w:val="yellow"/>
          <w:u w:val="single"/>
          <w:bdr w:val="single" w:sz="8" w:space="0" w:color="auto"/>
        </w:rPr>
        <w:t>nuclear terrorism</w:t>
      </w:r>
      <w:r w:rsidRPr="00AB2B8B">
        <w:rPr>
          <w:sz w:val="16"/>
          <w:highlight w:val="yellow"/>
        </w:rPr>
        <w:t>,</w:t>
      </w:r>
      <w:r w:rsidRPr="00AB2B8B">
        <w:rPr>
          <w:highlight w:val="yellow"/>
          <w:u w:val="single"/>
        </w:rPr>
        <w:t xml:space="preserve"> and</w:t>
      </w:r>
      <w:r w:rsidRPr="00AB523A">
        <w:rPr>
          <w:sz w:val="16"/>
        </w:rPr>
        <w:t xml:space="preserve"> could </w:t>
      </w:r>
      <w:r w:rsidRPr="00AB2B8B">
        <w:rPr>
          <w:highlight w:val="yellow"/>
          <w:u w:val="single"/>
        </w:rPr>
        <w:t>feed</w:t>
      </w:r>
      <w:r w:rsidRPr="00AB523A">
        <w:rPr>
          <w:u w:val="single"/>
        </w:rPr>
        <w:t xml:space="preserve"> the </w:t>
      </w:r>
      <w:r w:rsidRPr="00AB2B8B">
        <w:rPr>
          <w:highlight w:val="yellow"/>
          <w:u w:val="single"/>
        </w:rPr>
        <w:t>ambitions among</w:t>
      </w:r>
      <w:r w:rsidRPr="00AB523A">
        <w:rPr>
          <w:sz w:val="16"/>
        </w:rPr>
        <w:t xml:space="preserve"> some </w:t>
      </w:r>
      <w:r w:rsidRPr="00AB2B8B">
        <w:rPr>
          <w:highlight w:val="yellow"/>
          <w:u w:val="single"/>
        </w:rPr>
        <w:t xml:space="preserve">states to </w:t>
      </w:r>
      <w:r w:rsidRPr="00AB2B8B">
        <w:rPr>
          <w:b/>
          <w:iCs/>
          <w:highlight w:val="yellow"/>
          <w:u w:val="single"/>
          <w:bdr w:val="single" w:sz="8" w:space="0" w:color="auto"/>
        </w:rPr>
        <w:t>acquire nuclear arms</w:t>
      </w:r>
      <w:r w:rsidRPr="00AB523A">
        <w:rPr>
          <w:sz w:val="16"/>
        </w:rPr>
        <w:t xml:space="preserve">. Furthermore, as evidenced by a series of incidents in recent years, extreme weather events, environmental degradation and major seismic events can directly impact the safety and security of nuclear installations. Moreover, a </w:t>
      </w:r>
      <w:r w:rsidRPr="00AB2B8B">
        <w:rPr>
          <w:highlight w:val="yellow"/>
          <w:u w:val="single"/>
        </w:rPr>
        <w:t>nuclear war could lead to</w:t>
      </w:r>
      <w:r w:rsidRPr="00AB523A">
        <w:rPr>
          <w:u w:val="single"/>
        </w:rPr>
        <w:t xml:space="preserve"> a </w:t>
      </w:r>
      <w:r w:rsidRPr="00AB2B8B">
        <w:rPr>
          <w:highlight w:val="yellow"/>
          <w:u w:val="single"/>
        </w:rPr>
        <w:t>rapid</w:t>
      </w:r>
      <w:r w:rsidRPr="00AB523A">
        <w:rPr>
          <w:sz w:val="16"/>
        </w:rPr>
        <w:t xml:space="preserve"> and </w:t>
      </w:r>
      <w:r w:rsidRPr="00CB2BC1">
        <w:rPr>
          <w:u w:val="single"/>
        </w:rPr>
        <w:t xml:space="preserve">prolonged </w:t>
      </w:r>
      <w:r w:rsidRPr="00AB2B8B">
        <w:rPr>
          <w:highlight w:val="yellow"/>
          <w:u w:val="single"/>
        </w:rPr>
        <w:t>drop in</w:t>
      </w:r>
      <w:r w:rsidRPr="00AB523A">
        <w:rPr>
          <w:u w:val="single"/>
        </w:rPr>
        <w:t xml:space="preserve"> average </w:t>
      </w:r>
      <w:r w:rsidRPr="00AB2B8B">
        <w:rPr>
          <w:highlight w:val="yellow"/>
          <w:u w:val="single"/>
        </w:rPr>
        <w:t>global temperatures</w:t>
      </w:r>
      <w:r w:rsidRPr="00AB523A">
        <w:rPr>
          <w:u w:val="single"/>
        </w:rPr>
        <w:t xml:space="preserve"> and significantly disrupt the global climate for years</w:t>
      </w:r>
      <w:r w:rsidRPr="00AB523A">
        <w:rPr>
          <w:sz w:val="16"/>
        </w:rPr>
        <w:t xml:space="preserve"> to come, which would have disastrous implications for agriculture, </w:t>
      </w:r>
      <w:r w:rsidRPr="00AB523A">
        <w:rPr>
          <w:b/>
          <w:iCs/>
          <w:u w:val="single"/>
          <w:bdr w:val="single" w:sz="8" w:space="0" w:color="auto"/>
        </w:rPr>
        <w:t>threatening the food supply for most of the world</w:t>
      </w:r>
      <w:r w:rsidRPr="00AB523A">
        <w:rPr>
          <w:sz w:val="16"/>
        </w:rPr>
        <w:t xml:space="preserve">.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w:t>
      </w:r>
    </w:p>
    <w:p w:rsidR="00B8333B" w:rsidRDefault="00B8333B" w:rsidP="00B8333B"/>
    <w:p w:rsidR="00B8333B" w:rsidRDefault="00B8333B" w:rsidP="00B8333B">
      <w:pPr>
        <w:pStyle w:val="Heading3"/>
      </w:pPr>
      <w:r>
        <w:t>XT Climate Solvency</w:t>
      </w:r>
    </w:p>
    <w:p w:rsidR="00B8333B" w:rsidRPr="002F7716" w:rsidRDefault="00B8333B" w:rsidP="00B8333B">
      <w:pPr>
        <w:pStyle w:val="Heading4"/>
      </w:pPr>
      <w:r>
        <w:t xml:space="preserve">Large-scale infrastructure investment is a </w:t>
      </w:r>
      <w:r>
        <w:rPr>
          <w:u w:val="single"/>
        </w:rPr>
        <w:t>prerequisite</w:t>
      </w:r>
      <w:r>
        <w:t xml:space="preserve"> to solving warming by enabling efficiency, low-carbon energy, and carbon capture </w:t>
      </w:r>
    </w:p>
    <w:p w:rsidR="00B8333B" w:rsidRDefault="00B8333B" w:rsidP="00B8333B">
      <w:r>
        <w:t xml:space="preserve">Eric Harris </w:t>
      </w:r>
      <w:r w:rsidRPr="00EB49F9">
        <w:rPr>
          <w:rStyle w:val="Style13ptBold"/>
        </w:rPr>
        <w:t>Bernstein 16</w:t>
      </w:r>
      <w:r>
        <w:t xml:space="preserve">, Senior Program Associate at the Roosevelt Institute, et al., 11/16/16, “Transformative Infrastructure Investment and American Competitiveness,” </w:t>
      </w:r>
      <w:hyperlink r:id="rId12" w:history="1">
        <w:r w:rsidRPr="00305219">
          <w:rPr>
            <w:rStyle w:val="Hyperlink"/>
          </w:rPr>
          <w:t>http://rooseveltinstitute.org/wp-content/uploads/2016/11/Transformative.Infrastructure.Investment.pdf</w:t>
        </w:r>
      </w:hyperlink>
    </w:p>
    <w:p w:rsidR="00B8333B" w:rsidRPr="002F7716" w:rsidRDefault="00B8333B" w:rsidP="00B8333B">
      <w:pPr>
        <w:rPr>
          <w:sz w:val="16"/>
        </w:rPr>
      </w:pPr>
      <w:r w:rsidRPr="00AB2B8B">
        <w:rPr>
          <w:rStyle w:val="StyleUnderline"/>
          <w:highlight w:val="yellow"/>
        </w:rPr>
        <w:t xml:space="preserve">The </w:t>
      </w:r>
      <w:r w:rsidRPr="00AB2B8B">
        <w:rPr>
          <w:rStyle w:val="Emphasis"/>
          <w:highlight w:val="yellow"/>
        </w:rPr>
        <w:t>fundamental reason</w:t>
      </w:r>
      <w:r w:rsidRPr="00AB2B8B">
        <w:rPr>
          <w:rStyle w:val="StyleUnderline"/>
          <w:highlight w:val="yellow"/>
        </w:rPr>
        <w:t xml:space="preserve"> to</w:t>
      </w:r>
      <w:r w:rsidRPr="002F7716">
        <w:rPr>
          <w:rStyle w:val="StyleUnderline"/>
        </w:rPr>
        <w:t xml:space="preserve"> make</w:t>
      </w:r>
      <w:r w:rsidRPr="002F7716">
        <w:rPr>
          <w:sz w:val="16"/>
        </w:rPr>
        <w:t xml:space="preserve"> a </w:t>
      </w:r>
      <w:r w:rsidRPr="002F7716">
        <w:rPr>
          <w:rStyle w:val="StyleUnderline"/>
        </w:rPr>
        <w:t xml:space="preserve">transformative </w:t>
      </w:r>
      <w:r w:rsidRPr="00AB2B8B">
        <w:rPr>
          <w:rStyle w:val="StyleUnderline"/>
          <w:highlight w:val="yellow"/>
        </w:rPr>
        <w:t>invest</w:t>
      </w:r>
      <w:r w:rsidRPr="002F7716">
        <w:rPr>
          <w:rStyle w:val="StyleUnderline"/>
        </w:rPr>
        <w:t xml:space="preserve">ment </w:t>
      </w:r>
      <w:r w:rsidRPr="00AB2B8B">
        <w:rPr>
          <w:rStyle w:val="StyleUnderline"/>
          <w:highlight w:val="yellow"/>
        </w:rPr>
        <w:t>in</w:t>
      </w:r>
      <w:r w:rsidRPr="002F7716">
        <w:rPr>
          <w:sz w:val="16"/>
        </w:rPr>
        <w:t xml:space="preserve"> our nation’s </w:t>
      </w:r>
      <w:r w:rsidRPr="00AB2B8B">
        <w:rPr>
          <w:rStyle w:val="StyleUnderline"/>
          <w:highlight w:val="yellow"/>
        </w:rPr>
        <w:t>infrastructure is to</w:t>
      </w:r>
      <w:r w:rsidRPr="002F7716">
        <w:rPr>
          <w:sz w:val="16"/>
        </w:rPr>
        <w:t xml:space="preserve"> propel our nation’s economy into the 21st century—to </w:t>
      </w:r>
      <w:r w:rsidRPr="00AB2B8B">
        <w:rPr>
          <w:rStyle w:val="StyleUnderline"/>
          <w:highlight w:val="yellow"/>
        </w:rPr>
        <w:t>make the U</w:t>
      </w:r>
      <w:r w:rsidRPr="002F7716">
        <w:rPr>
          <w:sz w:val="16"/>
        </w:rPr>
        <w:t xml:space="preserve">nited </w:t>
      </w:r>
      <w:r w:rsidRPr="00AB2B8B">
        <w:rPr>
          <w:rStyle w:val="StyleUnderline"/>
          <w:highlight w:val="yellow"/>
        </w:rPr>
        <w:t>S</w:t>
      </w:r>
      <w:r w:rsidRPr="002F7716">
        <w:rPr>
          <w:sz w:val="16"/>
        </w:rPr>
        <w:t xml:space="preserve">tates </w:t>
      </w:r>
      <w:r w:rsidRPr="002F7716">
        <w:rPr>
          <w:rStyle w:val="StyleUnderline"/>
        </w:rPr>
        <w:t xml:space="preserve">once again </w:t>
      </w:r>
      <w:r w:rsidRPr="00AB2B8B">
        <w:rPr>
          <w:rStyle w:val="StyleUnderline"/>
          <w:highlight w:val="yellow"/>
        </w:rPr>
        <w:t>the world’s most technologically advanced society</w:t>
      </w:r>
      <w:r w:rsidRPr="00AB2B8B">
        <w:rPr>
          <w:sz w:val="16"/>
          <w:highlight w:val="yellow"/>
        </w:rPr>
        <w:t xml:space="preserve">, </w:t>
      </w:r>
      <w:r w:rsidRPr="00AB2B8B">
        <w:rPr>
          <w:rStyle w:val="StyleUnderline"/>
          <w:highlight w:val="yellow"/>
        </w:rPr>
        <w:t>restore</w:t>
      </w:r>
      <w:r w:rsidRPr="002F7716">
        <w:rPr>
          <w:rStyle w:val="StyleUnderline"/>
        </w:rPr>
        <w:t xml:space="preserve"> our </w:t>
      </w:r>
      <w:r w:rsidRPr="00AB2B8B">
        <w:rPr>
          <w:rStyle w:val="StyleUnderline"/>
          <w:highlight w:val="yellow"/>
        </w:rPr>
        <w:t>competitive advantage in</w:t>
      </w:r>
      <w:r w:rsidRPr="002F7716">
        <w:rPr>
          <w:rStyle w:val="StyleUnderline"/>
        </w:rPr>
        <w:t xml:space="preserve"> making and selling </w:t>
      </w:r>
      <w:r w:rsidRPr="00AB2B8B">
        <w:rPr>
          <w:rStyle w:val="StyleUnderline"/>
          <w:highlight w:val="yellow"/>
        </w:rPr>
        <w:t>the world’s leading tech</w:t>
      </w:r>
      <w:r w:rsidRPr="002F7716">
        <w:rPr>
          <w:rStyle w:val="StyleUnderline"/>
        </w:rPr>
        <w:t>nologies and services</w:t>
      </w:r>
      <w:r w:rsidRPr="002F7716">
        <w:rPr>
          <w:sz w:val="16"/>
        </w:rPr>
        <w:t>, and usher in an era of inclusive growth. Our plan’s contours, and its scale, result from looking at what we need to do to achieve the goal of competitive infrastructure.</w:t>
      </w:r>
    </w:p>
    <w:p w:rsidR="00B8333B" w:rsidRPr="002F7716" w:rsidRDefault="00B8333B" w:rsidP="00B8333B">
      <w:pPr>
        <w:rPr>
          <w:sz w:val="16"/>
        </w:rPr>
      </w:pPr>
      <w:r w:rsidRPr="002F7716">
        <w:rPr>
          <w:rStyle w:val="StyleUnderline"/>
        </w:rPr>
        <w:t xml:space="preserve">A </w:t>
      </w:r>
      <w:r w:rsidRPr="00AB2B8B">
        <w:rPr>
          <w:rStyle w:val="StyleUnderline"/>
          <w:highlight w:val="yellow"/>
        </w:rPr>
        <w:t>transformational infrastructure</w:t>
      </w:r>
      <w:r w:rsidRPr="002F7716">
        <w:rPr>
          <w:rStyle w:val="StyleUnderline"/>
        </w:rPr>
        <w:t xml:space="preserve"> program </w:t>
      </w:r>
      <w:r w:rsidRPr="00AB2B8B">
        <w:rPr>
          <w:rStyle w:val="StyleUnderline"/>
          <w:highlight w:val="yellow"/>
        </w:rPr>
        <w:t>is</w:t>
      </w:r>
      <w:r w:rsidRPr="002F7716">
        <w:rPr>
          <w:sz w:val="16"/>
        </w:rPr>
        <w:t xml:space="preserve"> also </w:t>
      </w:r>
      <w:r w:rsidRPr="00AB2B8B">
        <w:rPr>
          <w:rStyle w:val="Emphasis"/>
          <w:highlight w:val="yellow"/>
        </w:rPr>
        <w:t>essential</w:t>
      </w:r>
      <w:r w:rsidRPr="00AB2B8B">
        <w:rPr>
          <w:rStyle w:val="StyleUnderline"/>
          <w:highlight w:val="yellow"/>
        </w:rPr>
        <w:t xml:space="preserve"> to addressing</w:t>
      </w:r>
      <w:r w:rsidRPr="002F7716">
        <w:rPr>
          <w:sz w:val="16"/>
        </w:rPr>
        <w:t xml:space="preserve"> two profound challenges facing our nation: the threat of </w:t>
      </w:r>
      <w:r w:rsidRPr="00AB2B8B">
        <w:rPr>
          <w:rStyle w:val="Emphasis"/>
          <w:highlight w:val="yellow"/>
        </w:rPr>
        <w:t>climate change</w:t>
      </w:r>
      <w:r w:rsidRPr="002F7716">
        <w:rPr>
          <w:sz w:val="16"/>
        </w:rPr>
        <w:t xml:space="preserve">, and the economic and social marginalization of poor communities and communities of color. </w:t>
      </w:r>
      <w:r w:rsidRPr="00AB2B8B">
        <w:rPr>
          <w:rStyle w:val="Emphasis"/>
          <w:highlight w:val="yellow"/>
        </w:rPr>
        <w:t>There is no way</w:t>
      </w:r>
      <w:r w:rsidRPr="00AB2B8B">
        <w:rPr>
          <w:rStyle w:val="StyleUnderline"/>
          <w:highlight w:val="yellow"/>
        </w:rPr>
        <w:t xml:space="preserve"> to meet</w:t>
      </w:r>
      <w:r w:rsidRPr="002F7716">
        <w:rPr>
          <w:sz w:val="16"/>
        </w:rPr>
        <w:t xml:space="preserve"> the </w:t>
      </w:r>
      <w:r w:rsidRPr="00AB2B8B">
        <w:rPr>
          <w:rStyle w:val="StyleUnderline"/>
          <w:highlight w:val="yellow"/>
        </w:rPr>
        <w:t>targets</w:t>
      </w:r>
      <w:r w:rsidRPr="002F7716">
        <w:rPr>
          <w:rStyle w:val="StyleUnderline"/>
        </w:rPr>
        <w:t xml:space="preserve"> for reduction in carbon emissions</w:t>
      </w:r>
      <w:r w:rsidRPr="002F7716">
        <w:rPr>
          <w:sz w:val="16"/>
        </w:rPr>
        <w:t xml:space="preserve"> that scientists say are </w:t>
      </w:r>
      <w:r w:rsidRPr="00AB2B8B">
        <w:rPr>
          <w:rStyle w:val="Emphasis"/>
          <w:highlight w:val="yellow"/>
        </w:rPr>
        <w:t>necessary</w:t>
      </w:r>
      <w:r w:rsidRPr="00AB2B8B">
        <w:rPr>
          <w:rStyle w:val="StyleUnderline"/>
          <w:highlight w:val="yellow"/>
        </w:rPr>
        <w:t xml:space="preserve"> to stabilize</w:t>
      </w:r>
      <w:r w:rsidRPr="002F7716">
        <w:rPr>
          <w:rStyle w:val="StyleUnderline"/>
        </w:rPr>
        <w:t xml:space="preserve"> our </w:t>
      </w:r>
      <w:r w:rsidRPr="00AB2B8B">
        <w:rPr>
          <w:rStyle w:val="StyleUnderline"/>
          <w:highlight w:val="yellow"/>
        </w:rPr>
        <w:t>climate</w:t>
      </w:r>
      <w:r w:rsidRPr="002F7716">
        <w:rPr>
          <w:rStyle w:val="StyleUnderline"/>
        </w:rPr>
        <w:t xml:space="preserve"> </w:t>
      </w:r>
      <w:r w:rsidRPr="00AB2B8B">
        <w:rPr>
          <w:rStyle w:val="StyleUnderline"/>
          <w:highlight w:val="yellow"/>
        </w:rPr>
        <w:t xml:space="preserve">without </w:t>
      </w:r>
      <w:r w:rsidRPr="00AB2B8B">
        <w:rPr>
          <w:rStyle w:val="Emphasis"/>
          <w:highlight w:val="yellow"/>
        </w:rPr>
        <w:t>massive investments</w:t>
      </w:r>
      <w:r w:rsidRPr="00AB2B8B">
        <w:rPr>
          <w:rStyle w:val="StyleUnderline"/>
          <w:highlight w:val="yellow"/>
        </w:rPr>
        <w:t xml:space="preserve"> in</w:t>
      </w:r>
      <w:r w:rsidRPr="002F7716">
        <w:rPr>
          <w:rStyle w:val="StyleUnderline"/>
        </w:rPr>
        <w:t xml:space="preserve"> energy </w:t>
      </w:r>
      <w:r w:rsidRPr="00AB2B8B">
        <w:rPr>
          <w:rStyle w:val="StyleUnderline"/>
          <w:highlight w:val="yellow"/>
        </w:rPr>
        <w:t xml:space="preserve">efficiency, low-carbon energy, and </w:t>
      </w:r>
      <w:r w:rsidRPr="00AB2B8B">
        <w:rPr>
          <w:rStyle w:val="Emphasis"/>
          <w:highlight w:val="yellow"/>
        </w:rPr>
        <w:t>carbon capture</w:t>
      </w:r>
      <w:r w:rsidRPr="002F7716">
        <w:rPr>
          <w:rStyle w:val="Emphasis"/>
        </w:rPr>
        <w:t xml:space="preserve"> and storage</w:t>
      </w:r>
      <w:r w:rsidRPr="002F7716">
        <w:rPr>
          <w:sz w:val="16"/>
        </w:rPr>
        <w:t>. Similarly, there is no way to address the economic isolation of the urban and rural poor without comprehensive public transportation, universal broadband access, and world-class public school buildings.</w:t>
      </w:r>
    </w:p>
    <w:p w:rsidR="00B8333B" w:rsidRDefault="00B8333B" w:rsidP="00B8333B"/>
    <w:p w:rsidR="00B8333B" w:rsidRDefault="00B8333B" w:rsidP="00B8333B"/>
    <w:p w:rsidR="00B8333B" w:rsidRDefault="00B8333B" w:rsidP="00B8333B">
      <w:pPr>
        <w:pStyle w:val="Heading3"/>
      </w:pPr>
      <w:r>
        <w:t>Infrastructure Turns Structural Violence---2NC</w:t>
      </w:r>
    </w:p>
    <w:p w:rsidR="00B8333B" w:rsidRDefault="00B8333B" w:rsidP="00B8333B">
      <w:pPr>
        <w:pStyle w:val="Heading4"/>
      </w:pPr>
      <w:r>
        <w:t xml:space="preserve">Public infrastructure investment directly addresses the root and proximate causes of racialized structural violence---empowers communities and corrects historical exclusion  </w:t>
      </w:r>
    </w:p>
    <w:p w:rsidR="00B8333B" w:rsidRDefault="00B8333B" w:rsidP="00B8333B">
      <w:r>
        <w:t xml:space="preserve">Eric Harris </w:t>
      </w:r>
      <w:r w:rsidRPr="00EB49F9">
        <w:rPr>
          <w:rStyle w:val="Style13ptBold"/>
        </w:rPr>
        <w:t>Bernstein 16</w:t>
      </w:r>
      <w:r>
        <w:t xml:space="preserve">, Senior Program Associate at the Roosevelt Institute, et al., 11/16/16, “Transformative Infrastructure Investment and American Competitiveness,” </w:t>
      </w:r>
      <w:hyperlink r:id="rId13" w:history="1">
        <w:r w:rsidRPr="00305219">
          <w:rPr>
            <w:rStyle w:val="Hyperlink"/>
          </w:rPr>
          <w:t>http://rooseveltinstitute.org/wp-content/uploads/2016/11/Transformative.Infrastructure.Investment.pdf</w:t>
        </w:r>
      </w:hyperlink>
    </w:p>
    <w:p w:rsidR="00B8333B" w:rsidRPr="008E75D1" w:rsidRDefault="00B8333B" w:rsidP="00B8333B">
      <w:pPr>
        <w:rPr>
          <w:sz w:val="16"/>
        </w:rPr>
      </w:pPr>
      <w:r w:rsidRPr="008E75D1">
        <w:rPr>
          <w:sz w:val="16"/>
        </w:rPr>
        <w:t xml:space="preserve">So far, we have outlined the strategic importance of infrastructure investment for long-term economic competitiveness, for fighting climate change, and for correcting the ongoing costs of our current infrastructure deficit. There are also short-term stimulus gains from infrastructure investment, but before discussing these benefits, which we view as largely ancillary, </w:t>
      </w:r>
      <w:r w:rsidRPr="00AB2B8B">
        <w:rPr>
          <w:rStyle w:val="StyleUnderline"/>
          <w:highlight w:val="yellow"/>
        </w:rPr>
        <w:t>there is one</w:t>
      </w:r>
      <w:r w:rsidRPr="008E75D1">
        <w:rPr>
          <w:sz w:val="16"/>
        </w:rPr>
        <w:t xml:space="preserve"> more </w:t>
      </w:r>
      <w:r w:rsidRPr="00AB2B8B">
        <w:rPr>
          <w:rStyle w:val="Emphasis"/>
          <w:highlight w:val="yellow"/>
        </w:rPr>
        <w:t>structural reason</w:t>
      </w:r>
      <w:r w:rsidRPr="008E75D1">
        <w:rPr>
          <w:sz w:val="16"/>
        </w:rPr>
        <w:t xml:space="preserve">—this one </w:t>
      </w:r>
      <w:r w:rsidRPr="00AB2B8B">
        <w:rPr>
          <w:rStyle w:val="Emphasis"/>
          <w:highlight w:val="yellow"/>
        </w:rPr>
        <w:t>moral as well as economic</w:t>
      </w:r>
      <w:r w:rsidRPr="008E75D1">
        <w:rPr>
          <w:sz w:val="16"/>
        </w:rPr>
        <w:t>—</w:t>
      </w:r>
      <w:r w:rsidRPr="008E75D1">
        <w:rPr>
          <w:rStyle w:val="StyleUnderline"/>
        </w:rPr>
        <w:t xml:space="preserve">that </w:t>
      </w:r>
      <w:r w:rsidRPr="00AB2B8B">
        <w:rPr>
          <w:rStyle w:val="StyleUnderline"/>
          <w:highlight w:val="yellow"/>
        </w:rPr>
        <w:t>the agenda</w:t>
      </w:r>
      <w:r w:rsidRPr="008E75D1">
        <w:rPr>
          <w:rStyle w:val="StyleUnderline"/>
        </w:rPr>
        <w:t xml:space="preserve"> we put forth </w:t>
      </w:r>
      <w:r w:rsidRPr="00AB2B8B">
        <w:rPr>
          <w:rStyle w:val="StyleUnderline"/>
          <w:highlight w:val="yellow"/>
        </w:rPr>
        <w:t>is</w:t>
      </w:r>
      <w:r w:rsidRPr="008E75D1">
        <w:rPr>
          <w:rStyle w:val="StyleUnderline"/>
        </w:rPr>
        <w:t xml:space="preserve"> absolutely </w:t>
      </w:r>
      <w:r w:rsidRPr="00AB2B8B">
        <w:rPr>
          <w:rStyle w:val="StyleUnderline"/>
          <w:highlight w:val="yellow"/>
        </w:rPr>
        <w:t>necessary: Infrastructure decay</w:t>
      </w:r>
      <w:r w:rsidRPr="008E75D1">
        <w:rPr>
          <w:sz w:val="16"/>
        </w:rPr>
        <w:t xml:space="preserve">, both in relative and in absolute terms, </w:t>
      </w:r>
      <w:r w:rsidRPr="00AB2B8B">
        <w:rPr>
          <w:rStyle w:val="StyleUnderline"/>
          <w:highlight w:val="yellow"/>
        </w:rPr>
        <w:t>is most common in</w:t>
      </w:r>
      <w:r w:rsidRPr="008E75D1">
        <w:rPr>
          <w:rStyle w:val="StyleUnderline"/>
        </w:rPr>
        <w:t xml:space="preserve"> our country’s </w:t>
      </w:r>
      <w:r w:rsidRPr="00AB2B8B">
        <w:rPr>
          <w:rStyle w:val="StyleUnderline"/>
          <w:highlight w:val="yellow"/>
        </w:rPr>
        <w:t>poorer communities</w:t>
      </w:r>
      <w:r w:rsidRPr="008E75D1">
        <w:rPr>
          <w:sz w:val="16"/>
        </w:rPr>
        <w:t>—</w:t>
      </w:r>
      <w:r w:rsidRPr="008E75D1">
        <w:rPr>
          <w:rStyle w:val="StyleUnderline"/>
        </w:rPr>
        <w:t xml:space="preserve">which all </w:t>
      </w:r>
      <w:r w:rsidRPr="00AB2B8B">
        <w:rPr>
          <w:rStyle w:val="StyleUnderline"/>
          <w:highlight w:val="yellow"/>
        </w:rPr>
        <w:t>too often</w:t>
      </w:r>
      <w:r w:rsidRPr="008E75D1">
        <w:rPr>
          <w:rStyle w:val="StyleUnderline"/>
        </w:rPr>
        <w:t xml:space="preserve"> are </w:t>
      </w:r>
      <w:r w:rsidRPr="00AB2B8B">
        <w:rPr>
          <w:rStyle w:val="StyleUnderline"/>
          <w:highlight w:val="yellow"/>
        </w:rPr>
        <w:t>communities of color</w:t>
      </w:r>
      <w:r w:rsidRPr="008E75D1">
        <w:rPr>
          <w:sz w:val="16"/>
        </w:rPr>
        <w:t>.</w:t>
      </w:r>
    </w:p>
    <w:p w:rsidR="00B8333B" w:rsidRPr="008E75D1" w:rsidRDefault="00B8333B" w:rsidP="00B8333B">
      <w:pPr>
        <w:rPr>
          <w:sz w:val="16"/>
        </w:rPr>
      </w:pPr>
      <w:r w:rsidRPr="00AB2B8B">
        <w:rPr>
          <w:rStyle w:val="Emphasis"/>
          <w:highlight w:val="yellow"/>
        </w:rPr>
        <w:t>Better</w:t>
      </w:r>
      <w:r w:rsidRPr="008E75D1">
        <w:rPr>
          <w:rStyle w:val="Emphasis"/>
        </w:rPr>
        <w:t xml:space="preserve"> and </w:t>
      </w:r>
      <w:r w:rsidRPr="00AB2B8B">
        <w:rPr>
          <w:rStyle w:val="Emphasis"/>
          <w:highlight w:val="yellow"/>
        </w:rPr>
        <w:t>more inclusive infrastructure is</w:t>
      </w:r>
      <w:r w:rsidRPr="008E75D1">
        <w:rPr>
          <w:rStyle w:val="Emphasis"/>
        </w:rPr>
        <w:t xml:space="preserve"> a matter of </w:t>
      </w:r>
      <w:r w:rsidRPr="00AB2B8B">
        <w:rPr>
          <w:rStyle w:val="Emphasis"/>
          <w:highlight w:val="yellow"/>
        </w:rPr>
        <w:t>social justice</w:t>
      </w:r>
      <w:r w:rsidRPr="008E75D1">
        <w:rPr>
          <w:rStyle w:val="StyleUnderline"/>
        </w:rPr>
        <w:t xml:space="preserve"> as well as economic development. So long as large portions of our population lack</w:t>
      </w:r>
      <w:r w:rsidRPr="008E75D1">
        <w:rPr>
          <w:sz w:val="16"/>
        </w:rPr>
        <w:t xml:space="preserve"> the </w:t>
      </w:r>
      <w:r w:rsidRPr="008E75D1">
        <w:rPr>
          <w:rStyle w:val="StyleUnderline"/>
        </w:rPr>
        <w:t>tools of modern economic participation, we will never reach our economic potential</w:t>
      </w:r>
      <w:r w:rsidRPr="008E75D1">
        <w:rPr>
          <w:sz w:val="16"/>
        </w:rPr>
        <w:t xml:space="preserve">. </w:t>
      </w:r>
      <w:r w:rsidRPr="008E75D1">
        <w:rPr>
          <w:rStyle w:val="StyleUnderline"/>
        </w:rPr>
        <w:t xml:space="preserve">Our program calls for </w:t>
      </w:r>
      <w:r w:rsidRPr="008E75D1">
        <w:rPr>
          <w:rStyle w:val="Emphasis"/>
        </w:rPr>
        <w:t>quality school facilities</w:t>
      </w:r>
      <w:r w:rsidRPr="008E75D1">
        <w:rPr>
          <w:rStyle w:val="StyleUnderline"/>
        </w:rPr>
        <w:t xml:space="preserve">, </w:t>
      </w:r>
      <w:r w:rsidRPr="008E75D1">
        <w:rPr>
          <w:rStyle w:val="Emphasis"/>
        </w:rPr>
        <w:t>public transportation</w:t>
      </w:r>
      <w:r w:rsidRPr="008E75D1">
        <w:rPr>
          <w:rStyle w:val="StyleUnderline"/>
        </w:rPr>
        <w:t>, and Internet access for America’s most impoverished communities, built in partnership with those communities</w:t>
      </w:r>
      <w:r w:rsidRPr="008E75D1">
        <w:rPr>
          <w:sz w:val="16"/>
        </w:rPr>
        <w:t>.</w:t>
      </w:r>
    </w:p>
    <w:p w:rsidR="00B8333B" w:rsidRPr="008E75D1" w:rsidRDefault="00B8333B" w:rsidP="00B8333B">
      <w:pPr>
        <w:rPr>
          <w:sz w:val="16"/>
        </w:rPr>
      </w:pPr>
      <w:r w:rsidRPr="008E75D1">
        <w:rPr>
          <w:sz w:val="16"/>
        </w:rPr>
        <w:t>For communities of color, the golden age of American infrastructure investment in the 1950s and 1960s was something quite different. It was the era of displacement by urban renewal projects, the era of highway construction that erased communities and left those that remained physically cut off from more affluent areas. It was the era of redlining that blocked inflows of private capital, of mass transit systems designed to bypass minority neighborhoods, and of public beaches whose parking lots were designed not to accommodate the buses poor people used to get to the beach.</w:t>
      </w:r>
    </w:p>
    <w:p w:rsidR="00B8333B" w:rsidRPr="00DD685C" w:rsidRDefault="00B8333B" w:rsidP="00B8333B">
      <w:pPr>
        <w:rPr>
          <w:sz w:val="16"/>
        </w:rPr>
      </w:pPr>
      <w:r w:rsidRPr="00DD685C">
        <w:rPr>
          <w:sz w:val="16"/>
        </w:rPr>
        <w:t xml:space="preserve">The </w:t>
      </w:r>
      <w:r w:rsidRPr="00AB2B8B">
        <w:rPr>
          <w:rStyle w:val="StyleUnderline"/>
          <w:highlight w:val="yellow"/>
        </w:rPr>
        <w:t>failure to bring</w:t>
      </w:r>
      <w:r w:rsidRPr="008E75D1">
        <w:rPr>
          <w:rStyle w:val="StyleUnderline"/>
        </w:rPr>
        <w:t xml:space="preserve"> the full </w:t>
      </w:r>
      <w:r w:rsidRPr="00AB2B8B">
        <w:rPr>
          <w:rStyle w:val="StyleUnderline"/>
          <w:highlight w:val="yellow"/>
        </w:rPr>
        <w:t>benefits of</w:t>
      </w:r>
      <w:r w:rsidRPr="00DD685C">
        <w:rPr>
          <w:sz w:val="16"/>
        </w:rPr>
        <w:t xml:space="preserve"> 20th century </w:t>
      </w:r>
      <w:r w:rsidRPr="00AB2B8B">
        <w:rPr>
          <w:rStyle w:val="StyleUnderline"/>
          <w:highlight w:val="yellow"/>
        </w:rPr>
        <w:t>infrastructure to communities of color has</w:t>
      </w:r>
      <w:r w:rsidRPr="00DD685C">
        <w:rPr>
          <w:sz w:val="16"/>
        </w:rPr>
        <w:t xml:space="preserve"> only </w:t>
      </w:r>
      <w:r w:rsidRPr="00AB2B8B">
        <w:rPr>
          <w:rStyle w:val="StyleUnderline"/>
          <w:highlight w:val="yellow"/>
        </w:rPr>
        <w:t>been compounded by</w:t>
      </w:r>
      <w:r w:rsidRPr="00DD685C">
        <w:rPr>
          <w:sz w:val="16"/>
        </w:rPr>
        <w:t xml:space="preserve"> decisions made in the era of </w:t>
      </w:r>
      <w:r w:rsidRPr="00AB2B8B">
        <w:rPr>
          <w:rStyle w:val="Emphasis"/>
          <w:highlight w:val="yellow"/>
        </w:rPr>
        <w:t>disinvestment</w:t>
      </w:r>
      <w:r w:rsidRPr="00DD685C">
        <w:rPr>
          <w:sz w:val="16"/>
        </w:rPr>
        <w:t xml:space="preserve"> from public assets more generally. Communities with inadequate access to public transit turn out to also suffer from lack of broadband access. These are the communities whose streets have the most potholes, whose water pipes are most likely to be failing, or worse, poisoning those who drink from them.</w:t>
      </w:r>
    </w:p>
    <w:p w:rsidR="00B8333B" w:rsidRPr="00DD685C" w:rsidRDefault="00B8333B" w:rsidP="00B8333B">
      <w:pPr>
        <w:rPr>
          <w:sz w:val="16"/>
        </w:rPr>
      </w:pPr>
      <w:r w:rsidRPr="00DD685C">
        <w:rPr>
          <w:sz w:val="16"/>
        </w:rPr>
        <w:t xml:space="preserve">The burden of </w:t>
      </w:r>
      <w:r w:rsidRPr="008E75D1">
        <w:rPr>
          <w:rStyle w:val="StyleUnderline"/>
        </w:rPr>
        <w:t>lacking access to public transportation, broadband, or</w:t>
      </w:r>
      <w:r w:rsidRPr="00DD685C">
        <w:rPr>
          <w:sz w:val="16"/>
        </w:rPr>
        <w:t xml:space="preserve"> quality </w:t>
      </w:r>
      <w:r w:rsidRPr="008E75D1">
        <w:rPr>
          <w:rStyle w:val="StyleUnderline"/>
        </w:rPr>
        <w:t>educational facilities</w:t>
      </w:r>
      <w:r w:rsidRPr="00DD685C">
        <w:rPr>
          <w:sz w:val="16"/>
        </w:rPr>
        <w:t>—or even potable drinking water, as seen in Flint, Michigan—</w:t>
      </w:r>
      <w:r w:rsidRPr="008E75D1">
        <w:rPr>
          <w:rStyle w:val="StyleUnderline"/>
        </w:rPr>
        <w:t>has</w:t>
      </w:r>
      <w:r w:rsidRPr="00DD685C">
        <w:rPr>
          <w:sz w:val="16"/>
        </w:rPr>
        <w:t xml:space="preserve"> effectively </w:t>
      </w:r>
      <w:r w:rsidRPr="008E75D1">
        <w:rPr>
          <w:rStyle w:val="StyleUnderline"/>
        </w:rPr>
        <w:t>cut economically disadvantaged Americans off from the larger U.S. economy</w:t>
      </w:r>
      <w:r w:rsidRPr="00DD685C">
        <w:rPr>
          <w:sz w:val="16"/>
        </w:rPr>
        <w:t>, even when they are not literally being poisoned.54 One Detroit autoworker made headlines when the local press got news of his harrowing daily commute, which included 21 miles of walking.55 Such enormous barriers to entering the labor force are not just objectively shameful for a developed country; they are an enormous drag on growth, as those who cannot access stable employment are unable to contribute to national economic productivity. Like farmers before electrification, many poor and working class Americans “[toil] in a 19th-Century world,” and this is something the United States cannot allow if it is to remain globally competitive.56</w:t>
      </w:r>
    </w:p>
    <w:p w:rsidR="00B8333B" w:rsidRPr="00DD685C" w:rsidRDefault="00B8333B" w:rsidP="00B8333B">
      <w:pPr>
        <w:rPr>
          <w:sz w:val="16"/>
        </w:rPr>
      </w:pPr>
      <w:r w:rsidRPr="008E75D1">
        <w:rPr>
          <w:rStyle w:val="StyleUnderline"/>
        </w:rPr>
        <w:t>In deindustrialized cities</w:t>
      </w:r>
      <w:r w:rsidRPr="00DD685C">
        <w:rPr>
          <w:sz w:val="16"/>
        </w:rPr>
        <w:t xml:space="preserve">, and in deteriorating inner suburbs like Ferguson, </w:t>
      </w:r>
      <w:r w:rsidRPr="00AB2B8B">
        <w:rPr>
          <w:rStyle w:val="StyleUnderline"/>
          <w:highlight w:val="yellow"/>
        </w:rPr>
        <w:t xml:space="preserve">there is a </w:t>
      </w:r>
      <w:r w:rsidRPr="00AB2B8B">
        <w:rPr>
          <w:rStyle w:val="Emphasis"/>
          <w:highlight w:val="yellow"/>
        </w:rPr>
        <w:t>racially structured landscape of economic exclusion</w:t>
      </w:r>
      <w:r w:rsidRPr="00AB2B8B">
        <w:rPr>
          <w:rStyle w:val="StyleUnderline"/>
          <w:highlight w:val="yellow"/>
        </w:rPr>
        <w:t xml:space="preserve"> defined by</w:t>
      </w:r>
      <w:r w:rsidRPr="008E75D1">
        <w:rPr>
          <w:rStyle w:val="StyleUnderline"/>
        </w:rPr>
        <w:t xml:space="preserve"> long-term mass </w:t>
      </w:r>
      <w:r w:rsidRPr="00AB2B8B">
        <w:rPr>
          <w:rStyle w:val="StyleUnderline"/>
          <w:highlight w:val="yellow"/>
        </w:rPr>
        <w:t>unemployment</w:t>
      </w:r>
      <w:r w:rsidRPr="008E75D1">
        <w:rPr>
          <w:rStyle w:val="StyleUnderline"/>
        </w:rPr>
        <w:t xml:space="preserve">, physically </w:t>
      </w:r>
      <w:r w:rsidRPr="00AB2B8B">
        <w:rPr>
          <w:rStyle w:val="StyleUnderline"/>
          <w:highlight w:val="yellow"/>
        </w:rPr>
        <w:t>decrepit schools, decaying housing</w:t>
      </w:r>
      <w:r w:rsidRPr="008E75D1">
        <w:rPr>
          <w:rStyle w:val="StyleUnderline"/>
        </w:rPr>
        <w:t xml:space="preserve">, lack of access to the Internet, </w:t>
      </w:r>
      <w:r w:rsidRPr="00AB2B8B">
        <w:rPr>
          <w:rStyle w:val="StyleUnderline"/>
          <w:highlight w:val="yellow"/>
        </w:rPr>
        <w:t>and</w:t>
      </w:r>
      <w:r w:rsidRPr="00DD685C">
        <w:rPr>
          <w:sz w:val="16"/>
        </w:rPr>
        <w:t>—most importantly—</w:t>
      </w:r>
      <w:r w:rsidRPr="00AB2B8B">
        <w:rPr>
          <w:rStyle w:val="StyleUnderline"/>
          <w:highlight w:val="yellow"/>
        </w:rPr>
        <w:t>no sense</w:t>
      </w:r>
      <w:r w:rsidRPr="008E75D1">
        <w:rPr>
          <w:rStyle w:val="StyleUnderline"/>
        </w:rPr>
        <w:t xml:space="preserve"> among young people </w:t>
      </w:r>
      <w:r w:rsidRPr="00AB2B8B">
        <w:rPr>
          <w:rStyle w:val="StyleUnderline"/>
          <w:highlight w:val="yellow"/>
        </w:rPr>
        <w:t>of a path to the</w:t>
      </w:r>
      <w:r w:rsidRPr="008E75D1">
        <w:rPr>
          <w:rStyle w:val="StyleUnderline"/>
        </w:rPr>
        <w:t xml:space="preserve"> larger </w:t>
      </w:r>
      <w:r w:rsidRPr="00AB2B8B">
        <w:rPr>
          <w:rStyle w:val="StyleUnderline"/>
          <w:highlight w:val="yellow"/>
        </w:rPr>
        <w:t>labor market</w:t>
      </w:r>
      <w:r w:rsidRPr="00DD685C">
        <w:rPr>
          <w:sz w:val="16"/>
        </w:rPr>
        <w:t xml:space="preserve">.57 Many of these inequities date back to the New Deal, which, despite many positive social policies, failed to consider the health of communities in its sweeping programs and failed to deliver racially inclusive investments.58 </w:t>
      </w:r>
      <w:r w:rsidRPr="00AB2B8B">
        <w:rPr>
          <w:rStyle w:val="Emphasis"/>
          <w:highlight w:val="yellow"/>
        </w:rPr>
        <w:t>Modern infrastructure</w:t>
      </w:r>
      <w:r w:rsidRPr="008E75D1">
        <w:rPr>
          <w:rStyle w:val="Emphasis"/>
        </w:rPr>
        <w:t xml:space="preserve"> programs </w:t>
      </w:r>
      <w:r w:rsidRPr="00AB2B8B">
        <w:rPr>
          <w:rStyle w:val="Emphasis"/>
          <w:highlight w:val="yellow"/>
        </w:rPr>
        <w:t>can</w:t>
      </w:r>
      <w:r w:rsidRPr="00DD685C">
        <w:rPr>
          <w:sz w:val="16"/>
        </w:rPr>
        <w:t xml:space="preserve"> help </w:t>
      </w:r>
      <w:r w:rsidRPr="00AB2B8B">
        <w:rPr>
          <w:rStyle w:val="Emphasis"/>
          <w:highlight w:val="yellow"/>
        </w:rPr>
        <w:t>rectify these mistakes</w:t>
      </w:r>
      <w:r w:rsidRPr="00DD685C">
        <w:rPr>
          <w:sz w:val="16"/>
        </w:rPr>
        <w:t xml:space="preserve"> both in the short and long term: first, </w:t>
      </w:r>
      <w:r w:rsidRPr="008E75D1">
        <w:rPr>
          <w:rStyle w:val="StyleUnderline"/>
        </w:rPr>
        <w:t xml:space="preserve">by </w:t>
      </w:r>
      <w:r w:rsidRPr="00AB2B8B">
        <w:rPr>
          <w:rStyle w:val="StyleUnderline"/>
          <w:highlight w:val="yellow"/>
        </w:rPr>
        <w:t>creating work within communities of color; and</w:t>
      </w:r>
      <w:r w:rsidRPr="00DD685C">
        <w:rPr>
          <w:sz w:val="16"/>
        </w:rPr>
        <w:t xml:space="preserve"> second, by </w:t>
      </w:r>
      <w:r w:rsidRPr="00AB2B8B">
        <w:rPr>
          <w:rStyle w:val="StyleUnderline"/>
          <w:highlight w:val="yellow"/>
        </w:rPr>
        <w:t>providing economically isolated communities</w:t>
      </w:r>
      <w:r w:rsidRPr="00DD685C">
        <w:rPr>
          <w:sz w:val="16"/>
        </w:rPr>
        <w:t xml:space="preserve"> with </w:t>
      </w:r>
      <w:r w:rsidRPr="008E75D1">
        <w:rPr>
          <w:rStyle w:val="StyleUnderline"/>
        </w:rPr>
        <w:t xml:space="preserve">the </w:t>
      </w:r>
      <w:r w:rsidRPr="00AB2B8B">
        <w:rPr>
          <w:rStyle w:val="StyleUnderline"/>
          <w:highlight w:val="yellow"/>
        </w:rPr>
        <w:t>tools</w:t>
      </w:r>
      <w:r w:rsidRPr="008E75D1">
        <w:rPr>
          <w:rStyle w:val="StyleUnderline"/>
        </w:rPr>
        <w:t xml:space="preserve"> they need </w:t>
      </w:r>
      <w:r w:rsidRPr="00AB2B8B">
        <w:rPr>
          <w:rStyle w:val="StyleUnderline"/>
          <w:highlight w:val="yellow"/>
        </w:rPr>
        <w:t>to join the</w:t>
      </w:r>
      <w:r w:rsidRPr="008E75D1">
        <w:rPr>
          <w:rStyle w:val="StyleUnderline"/>
        </w:rPr>
        <w:t xml:space="preserve"> 21st century </w:t>
      </w:r>
      <w:r w:rsidRPr="00AB2B8B">
        <w:rPr>
          <w:rStyle w:val="StyleUnderline"/>
          <w:highlight w:val="yellow"/>
        </w:rPr>
        <w:t>economy</w:t>
      </w:r>
      <w:r w:rsidRPr="00DD685C">
        <w:rPr>
          <w:sz w:val="16"/>
        </w:rPr>
        <w:t>.</w:t>
      </w:r>
    </w:p>
    <w:p w:rsidR="00B8333B" w:rsidRPr="00DD685C" w:rsidRDefault="00B8333B" w:rsidP="00B8333B">
      <w:pPr>
        <w:rPr>
          <w:sz w:val="16"/>
        </w:rPr>
      </w:pPr>
      <w:r w:rsidRPr="00DD685C">
        <w:rPr>
          <w:sz w:val="16"/>
        </w:rPr>
        <w:t>In order to ensure that infrastructure investment is a path to prosperity and not a means of perpetuating inequality, infrastructure investment programs will need to include comprehensive worker protections. These protections should ensure that contractors do not engage in a race to the bottom on wages and benefits. They should also ensure that contractors contribute to the training programs necessary to expand the skilled construction workforce, which will be necessary to execute the ambitious infrastructure investment plan proposed here and will benefit the labor force in the long run. Among the provisions necessary to ensure positive labor market outcomes around infrastructure investment are the Davis-Bacon Act’s prevailing wage provision—49 USC Section 5333, often referred to as Section 13(c)—which protects the right of public transportation workers to collectively bargain. In the area of procurement, Buy American provisions such as those found in numerous statutes governing federal infrastructure investment are also important.</w:t>
      </w:r>
    </w:p>
    <w:p w:rsidR="00B8333B" w:rsidRPr="00DD685C" w:rsidRDefault="00B8333B" w:rsidP="00B8333B">
      <w:pPr>
        <w:rPr>
          <w:sz w:val="16"/>
        </w:rPr>
      </w:pPr>
      <w:r w:rsidRPr="00DD685C">
        <w:rPr>
          <w:sz w:val="16"/>
        </w:rPr>
        <w:t xml:space="preserve">To some degree, the tighter labor market that will result from large public investment will force employers to put bias aside and hire from communities of color. But to offer a meaningful solution to racial exclusion, and to do so in a way that is sensitive to the needs and desires of the affected communities, there has to be a serious effort to connect these new jobs to the communities where unemployment is worst. The top-down and racially insensitive approach to infrastructure was one of the most troubling aspects of many New Deal investments, but this 21st century investment presents an opportunity to learn from those mistakes.59 </w:t>
      </w:r>
    </w:p>
    <w:p w:rsidR="00B8333B" w:rsidRPr="00DD685C" w:rsidRDefault="00B8333B" w:rsidP="00B8333B">
      <w:pPr>
        <w:rPr>
          <w:sz w:val="16"/>
        </w:rPr>
      </w:pPr>
      <w:r w:rsidRPr="00AB2B8B">
        <w:rPr>
          <w:rStyle w:val="StyleUnderline"/>
          <w:highlight w:val="yellow"/>
        </w:rPr>
        <w:t>This will require engaging employers, workers, and communities</w:t>
      </w:r>
      <w:r w:rsidRPr="00DD685C">
        <w:rPr>
          <w:rStyle w:val="StyleUnderline"/>
        </w:rPr>
        <w:t xml:space="preserve"> at every level</w:t>
      </w:r>
      <w:r w:rsidRPr="00DD685C">
        <w:rPr>
          <w:sz w:val="16"/>
        </w:rPr>
        <w:t xml:space="preserve">. Construction contractors, </w:t>
      </w:r>
      <w:r w:rsidRPr="00DD685C">
        <w:rPr>
          <w:rStyle w:val="StyleUnderline"/>
        </w:rPr>
        <w:t xml:space="preserve">manufacturing </w:t>
      </w:r>
      <w:r w:rsidRPr="00AB2B8B">
        <w:rPr>
          <w:rStyle w:val="StyleUnderline"/>
          <w:highlight w:val="yellow"/>
        </w:rPr>
        <w:t>firms</w:t>
      </w:r>
      <w:r w:rsidRPr="00DD685C">
        <w:rPr>
          <w:rStyle w:val="StyleUnderline"/>
        </w:rPr>
        <w:t xml:space="preserve">, construction and manufacturing </w:t>
      </w:r>
      <w:r w:rsidRPr="00AB2B8B">
        <w:rPr>
          <w:rStyle w:val="StyleUnderline"/>
          <w:highlight w:val="yellow"/>
        </w:rPr>
        <w:t>unions</w:t>
      </w:r>
      <w:r w:rsidRPr="00DD685C">
        <w:rPr>
          <w:sz w:val="16"/>
        </w:rPr>
        <w:t xml:space="preserve">, labor-management training partners, and </w:t>
      </w:r>
      <w:r w:rsidRPr="00AB2B8B">
        <w:rPr>
          <w:rStyle w:val="StyleUnderline"/>
          <w:highlight w:val="yellow"/>
        </w:rPr>
        <w:t>community coalitions</w:t>
      </w:r>
      <w:r w:rsidRPr="00DD685C">
        <w:rPr>
          <w:sz w:val="16"/>
        </w:rPr>
        <w:t xml:space="preserve">—both old, like the United Way, and new, </w:t>
      </w:r>
      <w:r w:rsidRPr="00AB2B8B">
        <w:rPr>
          <w:rStyle w:val="StyleUnderline"/>
          <w:highlight w:val="yellow"/>
        </w:rPr>
        <w:t>like</w:t>
      </w:r>
      <w:r w:rsidRPr="00DD685C">
        <w:rPr>
          <w:sz w:val="16"/>
        </w:rPr>
        <w:t xml:space="preserve"> the </w:t>
      </w:r>
      <w:r w:rsidRPr="00DD685C">
        <w:rPr>
          <w:rStyle w:val="StyleUnderline"/>
        </w:rPr>
        <w:t>alliances that have formed around</w:t>
      </w:r>
      <w:r w:rsidRPr="00DD685C">
        <w:rPr>
          <w:sz w:val="16"/>
        </w:rPr>
        <w:t xml:space="preserve"> the </w:t>
      </w:r>
      <w:r w:rsidRPr="00AB2B8B">
        <w:rPr>
          <w:rStyle w:val="Emphasis"/>
          <w:highlight w:val="yellow"/>
        </w:rPr>
        <w:t>B</w:t>
      </w:r>
      <w:r w:rsidRPr="00DD685C">
        <w:rPr>
          <w:rStyle w:val="StyleUnderline"/>
        </w:rPr>
        <w:t xml:space="preserve">lack </w:t>
      </w:r>
      <w:r w:rsidRPr="00AB2B8B">
        <w:rPr>
          <w:rStyle w:val="Emphasis"/>
          <w:highlight w:val="yellow"/>
        </w:rPr>
        <w:t>L</w:t>
      </w:r>
      <w:r w:rsidRPr="00DD685C">
        <w:rPr>
          <w:rStyle w:val="StyleUnderline"/>
        </w:rPr>
        <w:t xml:space="preserve">ives </w:t>
      </w:r>
      <w:r w:rsidRPr="00AB2B8B">
        <w:rPr>
          <w:rStyle w:val="Emphasis"/>
          <w:highlight w:val="yellow"/>
        </w:rPr>
        <w:t>M</w:t>
      </w:r>
      <w:r w:rsidRPr="00DD685C">
        <w:rPr>
          <w:rStyle w:val="StyleUnderline"/>
        </w:rPr>
        <w:t>atter</w:t>
      </w:r>
      <w:r w:rsidRPr="00DD685C">
        <w:rPr>
          <w:sz w:val="16"/>
        </w:rPr>
        <w:t xml:space="preserve"> movement—</w:t>
      </w:r>
      <w:r w:rsidRPr="00AB2B8B">
        <w:rPr>
          <w:rStyle w:val="StyleUnderline"/>
          <w:highlight w:val="yellow"/>
        </w:rPr>
        <w:t xml:space="preserve">must </w:t>
      </w:r>
      <w:r w:rsidRPr="00AB2B8B">
        <w:rPr>
          <w:rStyle w:val="Emphasis"/>
          <w:highlight w:val="yellow"/>
        </w:rPr>
        <w:t>work</w:t>
      </w:r>
      <w:r w:rsidRPr="00DD685C">
        <w:rPr>
          <w:rStyle w:val="Emphasis"/>
        </w:rPr>
        <w:t xml:space="preserve"> together </w:t>
      </w:r>
      <w:r w:rsidRPr="00AB2B8B">
        <w:rPr>
          <w:rStyle w:val="Emphasis"/>
          <w:highlight w:val="yellow"/>
        </w:rPr>
        <w:t>with government</w:t>
      </w:r>
      <w:r w:rsidRPr="00DD685C">
        <w:rPr>
          <w:rStyle w:val="Emphasis"/>
        </w:rPr>
        <w:t xml:space="preserve"> at every step</w:t>
      </w:r>
      <w:r w:rsidRPr="00DD685C">
        <w:rPr>
          <w:sz w:val="16"/>
        </w:rPr>
        <w:t xml:space="preserve">. But </w:t>
      </w:r>
      <w:r w:rsidRPr="00DD685C">
        <w:rPr>
          <w:rStyle w:val="StyleUnderline"/>
        </w:rPr>
        <w:t>the foundation of this effort must be a public investment program big enough to give America a true competitive edge</w:t>
      </w:r>
      <w:r w:rsidRPr="00DD685C">
        <w:rPr>
          <w:sz w:val="16"/>
        </w:rPr>
        <w:t>. A program that big will mean that hiring unemployed minorities will not be a charitable gesture but a practical necessity.</w:t>
      </w:r>
    </w:p>
    <w:p w:rsidR="00B8333B" w:rsidRDefault="00B8333B" w:rsidP="00B8333B">
      <w:r w:rsidRPr="00DD685C">
        <w:rPr>
          <w:sz w:val="16"/>
        </w:rPr>
        <w:t xml:space="preserve">In the long term, </w:t>
      </w:r>
      <w:r w:rsidRPr="00DD685C">
        <w:rPr>
          <w:rStyle w:val="StyleUnderline"/>
        </w:rPr>
        <w:t xml:space="preserve">a </w:t>
      </w:r>
      <w:r w:rsidRPr="00AB2B8B">
        <w:rPr>
          <w:rStyle w:val="StyleUnderline"/>
          <w:highlight w:val="yellow"/>
        </w:rPr>
        <w:t>large-scale infrastructure investment</w:t>
      </w:r>
      <w:r w:rsidRPr="00DD685C">
        <w:rPr>
          <w:rStyle w:val="StyleUnderline"/>
        </w:rPr>
        <w:t xml:space="preserve"> program </w:t>
      </w:r>
      <w:r w:rsidRPr="00AB2B8B">
        <w:rPr>
          <w:rStyle w:val="StyleUnderline"/>
          <w:highlight w:val="yellow"/>
        </w:rPr>
        <w:t xml:space="preserve">is </w:t>
      </w:r>
      <w:r w:rsidRPr="00AB2B8B">
        <w:rPr>
          <w:rStyle w:val="Emphasis"/>
          <w:highlight w:val="yellow"/>
        </w:rPr>
        <w:t>not a complete answer to</w:t>
      </w:r>
      <w:r w:rsidRPr="00DD685C">
        <w:rPr>
          <w:rStyle w:val="Emphasis"/>
        </w:rPr>
        <w:t xml:space="preserve"> the </w:t>
      </w:r>
      <w:r w:rsidRPr="00AB2B8B">
        <w:rPr>
          <w:rStyle w:val="Emphasis"/>
          <w:highlight w:val="yellow"/>
        </w:rPr>
        <w:t>economic consequences of racism</w:t>
      </w:r>
      <w:r w:rsidRPr="00AB2B8B">
        <w:rPr>
          <w:rStyle w:val="StyleUnderline"/>
          <w:highlight w:val="yellow"/>
        </w:rPr>
        <w:t>, but</w:t>
      </w:r>
      <w:r w:rsidRPr="00DD685C">
        <w:rPr>
          <w:rStyle w:val="StyleUnderline"/>
        </w:rPr>
        <w:t xml:space="preserve"> it </w:t>
      </w:r>
      <w:r w:rsidRPr="00AB2B8B">
        <w:rPr>
          <w:rStyle w:val="StyleUnderline"/>
          <w:highlight w:val="yellow"/>
        </w:rPr>
        <w:t xml:space="preserve">is </w:t>
      </w:r>
      <w:r w:rsidRPr="00AB2B8B">
        <w:rPr>
          <w:rStyle w:val="Emphasis"/>
          <w:highlight w:val="yellow"/>
        </w:rPr>
        <w:t>absolutely a necessary component</w:t>
      </w:r>
      <w:r w:rsidRPr="00DD685C">
        <w:rPr>
          <w:rStyle w:val="Emphasis"/>
        </w:rPr>
        <w:t xml:space="preserve"> of any such solution</w:t>
      </w:r>
      <w:r>
        <w:t>.</w:t>
      </w:r>
    </w:p>
    <w:p w:rsidR="00B8333B" w:rsidRDefault="00B8333B" w:rsidP="00B8333B"/>
    <w:p w:rsidR="00B608CE" w:rsidRDefault="000754AE" w:rsidP="000754AE">
      <w:pPr>
        <w:pStyle w:val="Heading1"/>
      </w:pPr>
      <w:r>
        <w:t>Aff</w:t>
      </w:r>
    </w:p>
    <w:p w:rsidR="000754AE" w:rsidRDefault="000754AE" w:rsidP="000754AE">
      <w:pPr>
        <w:pStyle w:val="Heading2"/>
      </w:pPr>
      <w:r>
        <w:t>UQ</w:t>
      </w:r>
    </w:p>
    <w:p w:rsidR="00137E78" w:rsidRDefault="00C36C10" w:rsidP="00137E78">
      <w:pPr>
        <w:pStyle w:val="Heading3"/>
      </w:pPr>
      <w:r>
        <w:t>UQ/PC Fails</w:t>
      </w:r>
      <w:r w:rsidR="00137E78">
        <w:t>---2AC</w:t>
      </w:r>
    </w:p>
    <w:p w:rsidR="00DC4875" w:rsidRDefault="00DC4875" w:rsidP="00DC4875">
      <w:pPr>
        <w:pStyle w:val="Heading4"/>
      </w:pPr>
      <w:r>
        <w:t>Won’t pass and PC fails---Infrastructure is bottom of the docket, and other issues poisoned the well</w:t>
      </w:r>
    </w:p>
    <w:p w:rsidR="00DC4875" w:rsidRPr="007029B3" w:rsidRDefault="00DC4875" w:rsidP="00DC4875">
      <w:r>
        <w:t xml:space="preserve">Paul </w:t>
      </w:r>
      <w:r w:rsidRPr="007029B3">
        <w:rPr>
          <w:rStyle w:val="Style13ptBold"/>
        </w:rPr>
        <w:t>Kane 6/06</w:t>
      </w:r>
      <w:r>
        <w:t>, Journalist at the Washington Post. 6/6/17, “Infrastructure was Trump’s shot at a bipartisan deal, but he left Democrats waiting by the phone” https://www.washingtonpost.com/powerpost/infrastructure-was-trumps-shot-at-a-bipartisan-deal-he-left-democrats-waiting-by-the-phone/2017/06/06/2bdce7de-4a30-11e7-9669-250d0b15f83b_story.html</w:t>
      </w:r>
    </w:p>
    <w:p w:rsidR="00DC4875" w:rsidRPr="00DA4DFA" w:rsidRDefault="00DC4875" w:rsidP="00DC4875">
      <w:pPr>
        <w:rPr>
          <w:sz w:val="16"/>
        </w:rPr>
      </w:pPr>
      <w:r w:rsidRPr="00DA4DFA">
        <w:rPr>
          <w:sz w:val="16"/>
        </w:rPr>
        <w:t xml:space="preserve">President Trump this week began rolling out what he bills as a massive plan to rebuild America’s highways, bridges, railways and airports — but Sen. </w:t>
      </w:r>
      <w:r w:rsidRPr="00DA4DFA">
        <w:rPr>
          <w:rStyle w:val="StyleUnderline"/>
        </w:rPr>
        <w:t>Thomas R. Carper (Del.)</w:t>
      </w:r>
      <w:r w:rsidRPr="00DA4DFA">
        <w:rPr>
          <w:sz w:val="16"/>
        </w:rPr>
        <w:t xml:space="preserve"> is nowhere to be seen so far.</w:t>
      </w:r>
    </w:p>
    <w:p w:rsidR="00DC4875" w:rsidRPr="00DA4DFA" w:rsidRDefault="00DC4875" w:rsidP="00DC4875">
      <w:pPr>
        <w:rPr>
          <w:rStyle w:val="StyleUnderline"/>
        </w:rPr>
      </w:pPr>
      <w:r w:rsidRPr="00DA4DFA">
        <w:rPr>
          <w:sz w:val="16"/>
        </w:rPr>
        <w:t xml:space="preserve">Back in January, as one of the Democratic point men on infrastructure, </w:t>
      </w:r>
      <w:r w:rsidRPr="00DA4DFA">
        <w:rPr>
          <w:rStyle w:val="StyleUnderline"/>
        </w:rPr>
        <w:t>Carper</w:t>
      </w:r>
      <w:r w:rsidRPr="00DA4DFA">
        <w:rPr>
          <w:sz w:val="16"/>
        </w:rPr>
        <w:t xml:space="preserve"> politely </w:t>
      </w:r>
      <w:r w:rsidRPr="00DA4DFA">
        <w:rPr>
          <w:rStyle w:val="StyleUnderline"/>
        </w:rPr>
        <w:t>asked the new transportation secretary, Elaine Chao, if they could discuss what had been one of Trump’s top priorities from the 2016 presidential campaign.</w:t>
      </w:r>
    </w:p>
    <w:p w:rsidR="00DC4875" w:rsidRPr="00DA4DFA" w:rsidRDefault="00DC4875" w:rsidP="00DC4875">
      <w:pPr>
        <w:rPr>
          <w:sz w:val="16"/>
        </w:rPr>
      </w:pPr>
      <w:r w:rsidRPr="00DA4DFA">
        <w:rPr>
          <w:sz w:val="16"/>
        </w:rPr>
        <w:t>“It took several months for that to happen,” Carper recalled Monday.</w:t>
      </w:r>
    </w:p>
    <w:p w:rsidR="00DC4875" w:rsidRPr="00DA4DFA" w:rsidRDefault="00DC4875" w:rsidP="00DC4875">
      <w:pPr>
        <w:rPr>
          <w:rStyle w:val="StyleUnderline"/>
        </w:rPr>
      </w:pPr>
      <w:r w:rsidRPr="00DA4DFA">
        <w:rPr>
          <w:sz w:val="16"/>
        </w:rPr>
        <w:t xml:space="preserve">He praised Chao as someone “I like a lot,” blaming her chronically understaffed agency for being incapable of promptly scheduling the meeting. </w:t>
      </w:r>
      <w:r w:rsidRPr="00DA4DFA">
        <w:rPr>
          <w:rStyle w:val="StyleUnderline"/>
        </w:rPr>
        <w:t xml:space="preserve">When she told him to speak to Gary Cohn, the president’s chief economic adviser, </w:t>
      </w:r>
      <w:r w:rsidRPr="00AB2B8B">
        <w:rPr>
          <w:rStyle w:val="StyleUnderline"/>
          <w:highlight w:val="yellow"/>
        </w:rPr>
        <w:t xml:space="preserve">Carper </w:t>
      </w:r>
      <w:r w:rsidRPr="00DA4DFA">
        <w:rPr>
          <w:rStyle w:val="StyleUnderline"/>
        </w:rPr>
        <w:t xml:space="preserve">got one phone call and then </w:t>
      </w:r>
      <w:r w:rsidRPr="00AB2B8B">
        <w:rPr>
          <w:rStyle w:val="StyleUnderline"/>
          <w:highlight w:val="yellow"/>
        </w:rPr>
        <w:t>participated in a</w:t>
      </w:r>
      <w:r w:rsidRPr="00DA4DFA">
        <w:rPr>
          <w:rStyle w:val="StyleUnderline"/>
        </w:rPr>
        <w:t xml:space="preserve">n hour-long bipartisan </w:t>
      </w:r>
      <w:r w:rsidRPr="00AB2B8B">
        <w:rPr>
          <w:rStyle w:val="StyleUnderline"/>
          <w:highlight w:val="yellow"/>
        </w:rPr>
        <w:t>meeting</w:t>
      </w:r>
      <w:r w:rsidRPr="00DA4DFA">
        <w:rPr>
          <w:rStyle w:val="StyleUnderline"/>
        </w:rPr>
        <w:t xml:space="preserve"> with Cohn a few weeks ago </w:t>
      </w:r>
      <w:r w:rsidRPr="00AB2B8B">
        <w:rPr>
          <w:rStyle w:val="StyleUnderline"/>
          <w:highlight w:val="yellow"/>
        </w:rPr>
        <w:t>to discuss financing the plan</w:t>
      </w:r>
      <w:r w:rsidRPr="00DA4DFA">
        <w:rPr>
          <w:rStyle w:val="StyleUnderline"/>
        </w:rPr>
        <w:t>.</w:t>
      </w:r>
    </w:p>
    <w:p w:rsidR="00DC4875" w:rsidRPr="00DA4DFA" w:rsidRDefault="00DC4875" w:rsidP="00DC4875">
      <w:pPr>
        <w:rPr>
          <w:sz w:val="16"/>
        </w:rPr>
      </w:pPr>
      <w:r w:rsidRPr="00DA4DFA">
        <w:rPr>
          <w:sz w:val="16"/>
        </w:rPr>
        <w:t>“</w:t>
      </w:r>
      <w:r w:rsidRPr="00AB2B8B">
        <w:rPr>
          <w:rStyle w:val="Emphasis"/>
          <w:highlight w:val="yellow"/>
        </w:rPr>
        <w:t>That’s pretty much the extent of it.</w:t>
      </w:r>
      <w:r w:rsidRPr="00AB2B8B">
        <w:rPr>
          <w:rStyle w:val="StyleUnderline"/>
          <w:highlight w:val="yellow"/>
        </w:rPr>
        <w:t xml:space="preserve"> It’s </w:t>
      </w:r>
      <w:r w:rsidRPr="00AB2B8B">
        <w:rPr>
          <w:rStyle w:val="Emphasis"/>
          <w:highlight w:val="yellow"/>
        </w:rPr>
        <w:t>not</w:t>
      </w:r>
      <w:r w:rsidRPr="00AB2B8B">
        <w:rPr>
          <w:rStyle w:val="StyleUnderline"/>
          <w:highlight w:val="yellow"/>
        </w:rPr>
        <w:t xml:space="preserve"> the kind of </w:t>
      </w:r>
      <w:r w:rsidRPr="00AB2B8B">
        <w:rPr>
          <w:rStyle w:val="Emphasis"/>
          <w:highlight w:val="yellow"/>
        </w:rPr>
        <w:t>fulsome outreach</w:t>
      </w:r>
      <w:r w:rsidRPr="00DA4DFA">
        <w:rPr>
          <w:rStyle w:val="StyleUnderline"/>
        </w:rPr>
        <w:t xml:space="preserve"> that one might have </w:t>
      </w:r>
      <w:r w:rsidRPr="00AB2B8B">
        <w:rPr>
          <w:rStyle w:val="StyleUnderline"/>
          <w:highlight w:val="yellow"/>
        </w:rPr>
        <w:t>hoped for</w:t>
      </w:r>
      <w:r w:rsidRPr="00DA4DFA">
        <w:rPr>
          <w:rStyle w:val="StyleUnderline"/>
        </w:rPr>
        <w:t xml:space="preserve"> and expected,”</w:t>
      </w:r>
      <w:r w:rsidRPr="00DA4DFA">
        <w:rPr>
          <w:sz w:val="16"/>
        </w:rPr>
        <w:t xml:space="preserve"> said Carper, the top Democrat on the Environment and Public Works Committee.</w:t>
      </w:r>
    </w:p>
    <w:p w:rsidR="00DC4875" w:rsidRPr="00DA4DFA" w:rsidRDefault="00DC4875" w:rsidP="00DC4875">
      <w:pPr>
        <w:rPr>
          <w:sz w:val="16"/>
        </w:rPr>
      </w:pPr>
      <w:r w:rsidRPr="00DA4DFA">
        <w:rPr>
          <w:rStyle w:val="StyleUnderline"/>
        </w:rPr>
        <w:t>In a different political orbit, Trump may have marked what the White House is calling “infrastructure week” with a signing ceremony for his first major bipartisan victory:</w:t>
      </w:r>
      <w:r w:rsidRPr="00DA4DFA">
        <w:rPr>
          <w:sz w:val="16"/>
        </w:rPr>
        <w:t xml:space="preserve"> making good on his pledge to drive $1 trillion into rebuilding the nation’s roads, bridges, airports and waterways. Trump regularly won begrudging plaudits from Democrats who saw the plan as something that would energize the economy.</w:t>
      </w:r>
    </w:p>
    <w:p w:rsidR="00DC4875" w:rsidRPr="00DA4DFA" w:rsidRDefault="00DC4875" w:rsidP="00DC4875">
      <w:pPr>
        <w:rPr>
          <w:sz w:val="16"/>
        </w:rPr>
      </w:pPr>
      <w:r w:rsidRPr="00DA4DFA">
        <w:rPr>
          <w:sz w:val="16"/>
        </w:rPr>
        <w:t>And regardless of the hesitancy of party leaders on Capitol Hill toward big spending, the idea resonated with Republican voters who backed Trump all across the industrial Midwest and handed him the presidency. Those voters heard bridge-building and highway construction, and they saw new jobs for their once-thriving manufacturing regions.</w:t>
      </w:r>
    </w:p>
    <w:p w:rsidR="00DC4875" w:rsidRPr="00DA4DFA" w:rsidRDefault="00DC4875" w:rsidP="00DC4875">
      <w:pPr>
        <w:rPr>
          <w:sz w:val="16"/>
        </w:rPr>
      </w:pPr>
      <w:r w:rsidRPr="00DA4DFA">
        <w:rPr>
          <w:sz w:val="16"/>
        </w:rPr>
        <w:t>Moreover, in 2015, before they took over leading their respective caucuses, Sen. Charles E. Schumer (D-N.Y.) and Rep. Paul D. Ryan (R-Wis.) were already working on a plan — now shelved — to encourage U.S. corporations to bring home cash stockpiled overseas that could be taxed, with the funds going toward a new infrastructure plan.</w:t>
      </w:r>
    </w:p>
    <w:p w:rsidR="00DC4875" w:rsidRPr="00DA4DFA" w:rsidRDefault="00DC4875" w:rsidP="00DC4875">
      <w:pPr>
        <w:rPr>
          <w:sz w:val="16"/>
        </w:rPr>
      </w:pPr>
      <w:r w:rsidRPr="00DA4DFA">
        <w:rPr>
          <w:rStyle w:val="StyleUnderline"/>
        </w:rPr>
        <w:t>In the first days of his presidency, even as anti-Trump activists demanded total resistance, liberal Democrats still craved an infrastructure plan and were willing to cut a deal</w:t>
      </w:r>
      <w:r w:rsidRPr="00DA4DFA">
        <w:rPr>
          <w:sz w:val="16"/>
        </w:rPr>
        <w:t>. “Let me put it this way, if they had been willing to do a real infrastructure package, then I would have been willing to participate,” said Sen. Brian Schatz (D-Hawaii), one of the more liberal members of Minority Leader Schumer’s caucus.</w:t>
      </w:r>
    </w:p>
    <w:p w:rsidR="00DC4875" w:rsidRPr="00DA4DFA" w:rsidRDefault="00DC4875" w:rsidP="00DC4875">
      <w:pPr>
        <w:rPr>
          <w:rStyle w:val="StyleUnderline"/>
        </w:rPr>
      </w:pPr>
      <w:r w:rsidRPr="00DA4DFA">
        <w:rPr>
          <w:rStyle w:val="StyleUnderline"/>
        </w:rPr>
        <w:t>Instead</w:t>
      </w:r>
      <w:r w:rsidRPr="00DA4DFA">
        <w:rPr>
          <w:sz w:val="16"/>
        </w:rPr>
        <w:t xml:space="preserve">, in coordination with Speaker Ryan and Senate Majority Leader Mitch McConnell (R-Ky.), </w:t>
      </w:r>
      <w:r w:rsidRPr="00AB2B8B">
        <w:rPr>
          <w:rStyle w:val="StyleUnderline"/>
          <w:highlight w:val="yellow"/>
        </w:rPr>
        <w:t>Trump put the infrastructure plan at the back of the line behind the repeal of the</w:t>
      </w:r>
      <w:r w:rsidRPr="00DA4DFA">
        <w:rPr>
          <w:rStyle w:val="StyleUnderline"/>
        </w:rPr>
        <w:t xml:space="preserve"> 2010 </w:t>
      </w:r>
      <w:r w:rsidRPr="00AB2B8B">
        <w:rPr>
          <w:rStyle w:val="Emphasis"/>
          <w:highlight w:val="yellow"/>
        </w:rPr>
        <w:t>A</w:t>
      </w:r>
      <w:r w:rsidRPr="00DA4DFA">
        <w:rPr>
          <w:rStyle w:val="StyleUnderline"/>
        </w:rPr>
        <w:t xml:space="preserve">ffordable </w:t>
      </w:r>
      <w:r w:rsidRPr="00AB2B8B">
        <w:rPr>
          <w:rStyle w:val="Emphasis"/>
          <w:highlight w:val="yellow"/>
        </w:rPr>
        <w:t>C</w:t>
      </w:r>
      <w:r w:rsidRPr="00DA4DFA">
        <w:rPr>
          <w:rStyle w:val="StyleUnderline"/>
        </w:rPr>
        <w:t xml:space="preserve">are </w:t>
      </w:r>
      <w:r w:rsidRPr="00AB2B8B">
        <w:rPr>
          <w:rStyle w:val="Emphasis"/>
          <w:highlight w:val="yellow"/>
        </w:rPr>
        <w:t>A</w:t>
      </w:r>
      <w:r w:rsidRPr="00DA4DFA">
        <w:rPr>
          <w:rStyle w:val="StyleUnderline"/>
        </w:rPr>
        <w:t xml:space="preserve">ct </w:t>
      </w:r>
      <w:r w:rsidRPr="00AB2B8B">
        <w:rPr>
          <w:rStyle w:val="StyleUnderline"/>
          <w:highlight w:val="yellow"/>
        </w:rPr>
        <w:t>and a</w:t>
      </w:r>
      <w:r w:rsidRPr="00DA4DFA">
        <w:rPr>
          <w:rStyle w:val="StyleUnderline"/>
        </w:rPr>
        <w:t xml:space="preserve"> complete </w:t>
      </w:r>
      <w:r w:rsidRPr="00AB2B8B">
        <w:rPr>
          <w:rStyle w:val="StyleUnderline"/>
          <w:highlight w:val="yellow"/>
        </w:rPr>
        <w:t>overhaul of the tax code.</w:t>
      </w:r>
    </w:p>
    <w:p w:rsidR="00DC4875" w:rsidRPr="00DA4DFA" w:rsidRDefault="00DC4875" w:rsidP="00DC4875">
      <w:pPr>
        <w:rPr>
          <w:rStyle w:val="StyleUnderline"/>
        </w:rPr>
      </w:pPr>
      <w:r w:rsidRPr="00DA4DFA">
        <w:rPr>
          <w:rStyle w:val="StyleUnderline"/>
        </w:rPr>
        <w:t xml:space="preserve">There was an intricate timeline under fast-track procedures for </w:t>
      </w:r>
      <w:r w:rsidRPr="00AB2B8B">
        <w:rPr>
          <w:rStyle w:val="StyleUnderline"/>
          <w:highlight w:val="yellow"/>
        </w:rPr>
        <w:t>those</w:t>
      </w:r>
      <w:r w:rsidRPr="00DA4DFA">
        <w:rPr>
          <w:rStyle w:val="StyleUnderline"/>
        </w:rPr>
        <w:t xml:space="preserve"> first two major </w:t>
      </w:r>
      <w:r w:rsidRPr="00AB2B8B">
        <w:rPr>
          <w:rStyle w:val="StyleUnderline"/>
          <w:highlight w:val="yellow"/>
        </w:rPr>
        <w:t>items</w:t>
      </w:r>
      <w:r w:rsidRPr="00DA4DFA">
        <w:rPr>
          <w:rStyle w:val="StyleUnderline"/>
        </w:rPr>
        <w:t xml:space="preserve">, which </w:t>
      </w:r>
      <w:r w:rsidRPr="00AB2B8B">
        <w:rPr>
          <w:rStyle w:val="StyleUnderline"/>
          <w:highlight w:val="yellow"/>
        </w:rPr>
        <w:t>were expected to pass quickly</w:t>
      </w:r>
      <w:r w:rsidRPr="00DA4DFA">
        <w:rPr>
          <w:rStyle w:val="StyleUnderline"/>
        </w:rPr>
        <w:t xml:space="preserve"> this year solely with Republican votes, and maybe later this year or early next year Congress would dive into a bipartisan infrastructure plan.</w:t>
      </w:r>
    </w:p>
    <w:p w:rsidR="00DC4875" w:rsidRPr="00DA4DFA" w:rsidRDefault="00DC4875" w:rsidP="00DC4875">
      <w:pPr>
        <w:rPr>
          <w:sz w:val="16"/>
        </w:rPr>
      </w:pPr>
      <w:r w:rsidRPr="00DA4DFA">
        <w:rPr>
          <w:sz w:val="16"/>
        </w:rPr>
        <w:t xml:space="preserve">“There was a sense of urgency surrounding Obamacare,” Sen. John Thune (R-S.D.) said Monday, arguing that </w:t>
      </w:r>
      <w:r w:rsidRPr="00DA4DFA">
        <w:rPr>
          <w:rStyle w:val="StyleUnderline"/>
        </w:rPr>
        <w:t>the health law</w:t>
      </w:r>
      <w:r w:rsidRPr="00DA4DFA">
        <w:rPr>
          <w:sz w:val="16"/>
        </w:rPr>
        <w:t xml:space="preserve"> was in a “death spiral” that had to be addressed. “There was a lot of pressure to fix that right away.”</w:t>
      </w:r>
    </w:p>
    <w:p w:rsidR="00DC4875" w:rsidRPr="00DA4DFA" w:rsidRDefault="00DC4875" w:rsidP="00DC4875">
      <w:pPr>
        <w:rPr>
          <w:rStyle w:val="StyleUnderline"/>
        </w:rPr>
      </w:pPr>
      <w:r w:rsidRPr="00AB2B8B">
        <w:rPr>
          <w:rStyle w:val="StyleUnderline"/>
          <w:highlight w:val="yellow"/>
        </w:rPr>
        <w:t>But</w:t>
      </w:r>
      <w:r w:rsidRPr="00DA4DFA">
        <w:rPr>
          <w:sz w:val="16"/>
        </w:rPr>
        <w:t xml:space="preserve"> it’s not fixed. </w:t>
      </w:r>
      <w:r w:rsidRPr="00AB2B8B">
        <w:rPr>
          <w:rStyle w:val="Emphasis"/>
          <w:highlight w:val="yellow"/>
        </w:rPr>
        <w:t>It’s stuck inside various working groups</w:t>
      </w:r>
      <w:r w:rsidRPr="00DA4DFA">
        <w:rPr>
          <w:sz w:val="16"/>
        </w:rPr>
        <w:t xml:space="preserve"> </w:t>
      </w:r>
      <w:r w:rsidRPr="00DA4DFA">
        <w:rPr>
          <w:rStyle w:val="StyleUnderline"/>
        </w:rPr>
        <w:t xml:space="preserve">that McConnell has marched into his office trying to find the right mix. </w:t>
      </w:r>
      <w:r w:rsidRPr="00AB2B8B">
        <w:rPr>
          <w:rStyle w:val="StyleUnderline"/>
          <w:highlight w:val="yellow"/>
        </w:rPr>
        <w:t>As long as that health-care logjam remains</w:t>
      </w:r>
      <w:r w:rsidRPr="00DA4DFA">
        <w:rPr>
          <w:rStyle w:val="StyleUnderline"/>
        </w:rPr>
        <w:t xml:space="preserve">, the move to </w:t>
      </w:r>
      <w:r w:rsidRPr="00AB2B8B">
        <w:rPr>
          <w:rStyle w:val="StyleUnderline"/>
          <w:highlight w:val="yellow"/>
        </w:rPr>
        <w:t>the tax code</w:t>
      </w:r>
      <w:r w:rsidRPr="00DA4DFA">
        <w:rPr>
          <w:rStyle w:val="StyleUnderline"/>
        </w:rPr>
        <w:t xml:space="preserve"> rewrite </w:t>
      </w:r>
      <w:r w:rsidRPr="00AB2B8B">
        <w:rPr>
          <w:rStyle w:val="StyleUnderline"/>
          <w:highlight w:val="yellow"/>
        </w:rPr>
        <w:t>cannot move forward</w:t>
      </w:r>
      <w:r w:rsidRPr="00DA4DFA">
        <w:rPr>
          <w:rStyle w:val="StyleUnderline"/>
        </w:rPr>
        <w:t>.</w:t>
      </w:r>
    </w:p>
    <w:p w:rsidR="00DC4875" w:rsidRPr="00DA4DFA" w:rsidRDefault="00DC4875" w:rsidP="00DC4875">
      <w:pPr>
        <w:rPr>
          <w:sz w:val="16"/>
        </w:rPr>
      </w:pPr>
      <w:r w:rsidRPr="00AB2B8B">
        <w:rPr>
          <w:rStyle w:val="Emphasis"/>
          <w:highlight w:val="yellow"/>
        </w:rPr>
        <w:t>That legislative pileup has left the infrastructure plan</w:t>
      </w:r>
      <w:r w:rsidRPr="00DA4DFA">
        <w:rPr>
          <w:sz w:val="16"/>
        </w:rPr>
        <w:t xml:space="preserve"> — </w:t>
      </w:r>
      <w:r w:rsidRPr="00DA4DFA">
        <w:rPr>
          <w:rStyle w:val="StyleUnderline"/>
        </w:rPr>
        <w:t>arguably the one issue that Trump, who made billions of dollars building things, personally cares deeply about</w:t>
      </w:r>
      <w:r w:rsidRPr="00DA4DFA">
        <w:rPr>
          <w:sz w:val="16"/>
        </w:rPr>
        <w:t xml:space="preserve"> — </w:t>
      </w:r>
      <w:r w:rsidRPr="00AB2B8B">
        <w:rPr>
          <w:rStyle w:val="Emphasis"/>
          <w:highlight w:val="yellow"/>
        </w:rPr>
        <w:t>in political limbo</w:t>
      </w:r>
      <w:r w:rsidRPr="00DA4DFA">
        <w:rPr>
          <w:sz w:val="16"/>
        </w:rPr>
        <w:t>.</w:t>
      </w:r>
    </w:p>
    <w:p w:rsidR="00DC4875" w:rsidRPr="00DA4DFA" w:rsidRDefault="00DC4875" w:rsidP="00DC4875">
      <w:pPr>
        <w:rPr>
          <w:sz w:val="16"/>
        </w:rPr>
      </w:pPr>
      <w:r w:rsidRPr="00DA4DFA">
        <w:rPr>
          <w:sz w:val="16"/>
        </w:rPr>
        <w:t>So, on Monday, the president began his infrastructure rollout with a proposal to privatize the nation’s air traffic controllers and upgrade the industry’s technology, to be followed by other events in which he will propose a series of tax credits to set up more public-private partnerships to encourage more construction projects.</w:t>
      </w:r>
    </w:p>
    <w:p w:rsidR="00DC4875" w:rsidRPr="00DA4DFA" w:rsidRDefault="00DC4875" w:rsidP="00DC4875">
      <w:pPr>
        <w:rPr>
          <w:sz w:val="16"/>
        </w:rPr>
      </w:pPr>
      <w:r w:rsidRPr="00DA4DFA">
        <w:rPr>
          <w:sz w:val="16"/>
        </w:rPr>
        <w:t>The push is for $200 billion in federal funding over 10 years, hoping that would spur another $800 billion in private funding for the projects.</w:t>
      </w:r>
    </w:p>
    <w:p w:rsidR="00DC4875" w:rsidRPr="00DA4DFA" w:rsidRDefault="00DC4875" w:rsidP="00DC4875">
      <w:pPr>
        <w:rPr>
          <w:sz w:val="16"/>
        </w:rPr>
      </w:pPr>
      <w:r w:rsidRPr="00AB2B8B">
        <w:rPr>
          <w:rStyle w:val="StyleUnderline"/>
          <w:highlight w:val="yellow"/>
        </w:rPr>
        <w:t>Democrats</w:t>
      </w:r>
      <w:r w:rsidRPr="00DA4DFA">
        <w:rPr>
          <w:sz w:val="16"/>
        </w:rPr>
        <w:t xml:space="preserve"> have largely </w:t>
      </w:r>
      <w:r w:rsidRPr="00AB2B8B">
        <w:rPr>
          <w:rStyle w:val="StyleUnderline"/>
          <w:highlight w:val="yellow"/>
        </w:rPr>
        <w:t>panned this approach as insufficient in federal support</w:t>
      </w:r>
      <w:r w:rsidRPr="00DA4DFA">
        <w:rPr>
          <w:sz w:val="16"/>
        </w:rPr>
        <w:t xml:space="preserve"> </w:t>
      </w:r>
      <w:r w:rsidRPr="00DA4DFA">
        <w:rPr>
          <w:rStyle w:val="StyleUnderline"/>
        </w:rPr>
        <w:t>and naive in its hopes for private funding. At best, it might lengthen the timeline for projects that were already underway during the Obama administration, such as another tunnel across the Hudson River</w:t>
      </w:r>
      <w:r w:rsidRPr="00DA4DFA">
        <w:rPr>
          <w:sz w:val="16"/>
        </w:rPr>
        <w:t>. At worst, Democrats contend, it will give away tax cuts to private corporations for projects that would have happened anyway.</w:t>
      </w:r>
    </w:p>
    <w:p w:rsidR="00DC4875" w:rsidRPr="00DA4DFA" w:rsidRDefault="00DC4875" w:rsidP="00DC4875">
      <w:pPr>
        <w:rPr>
          <w:rStyle w:val="StyleUnderline"/>
        </w:rPr>
      </w:pPr>
      <w:r w:rsidRPr="00DA4DFA">
        <w:rPr>
          <w:sz w:val="16"/>
        </w:rPr>
        <w:t>“</w:t>
      </w:r>
      <w:r w:rsidRPr="00AB2B8B">
        <w:rPr>
          <w:rStyle w:val="Emphasis"/>
          <w:highlight w:val="yellow"/>
        </w:rPr>
        <w:t>This is literally the opposite of an infrastructure package</w:t>
      </w:r>
      <w:r w:rsidRPr="00DA4DFA">
        <w:rPr>
          <w:rStyle w:val="StyleUnderline"/>
        </w:rPr>
        <w:t>,” said Schatz, a member of the Commerce, Science and Transportation Committee.</w:t>
      </w:r>
    </w:p>
    <w:p w:rsidR="00DC4875" w:rsidRPr="00DA4DFA" w:rsidRDefault="00DC4875" w:rsidP="00DC4875">
      <w:pPr>
        <w:rPr>
          <w:rStyle w:val="StyleUnderline"/>
        </w:rPr>
      </w:pPr>
      <w:r w:rsidRPr="00DA4DFA">
        <w:rPr>
          <w:sz w:val="16"/>
        </w:rPr>
        <w:t xml:space="preserve">Some </w:t>
      </w:r>
      <w:r w:rsidRPr="00AB2B8B">
        <w:rPr>
          <w:rStyle w:val="Emphasis"/>
          <w:highlight w:val="yellow"/>
        </w:rPr>
        <w:t>proposals lack key Republican support</w:t>
      </w:r>
      <w:r w:rsidRPr="00DA4DFA">
        <w:rPr>
          <w:sz w:val="16"/>
        </w:rPr>
        <w:t xml:space="preserve">. On Monday, Thune, </w:t>
      </w:r>
      <w:r w:rsidRPr="00DA4DFA">
        <w:rPr>
          <w:rStyle w:val="StyleUnderline"/>
        </w:rPr>
        <w:t>who chairs the commerce panel, and Sen. Jerry Moran (R-Kan.), a senior member of Thune’s committee, reiterated their opposition to the air traffic controller proposal.</w:t>
      </w:r>
    </w:p>
    <w:p w:rsidR="00DC4875" w:rsidRPr="00DA4DFA" w:rsidRDefault="00DC4875" w:rsidP="00DC4875">
      <w:pPr>
        <w:rPr>
          <w:sz w:val="16"/>
        </w:rPr>
      </w:pPr>
      <w:r w:rsidRPr="00DA4DFA">
        <w:rPr>
          <w:sz w:val="16"/>
        </w:rPr>
        <w:t xml:space="preserve">Thune acknowledged that </w:t>
      </w:r>
      <w:r w:rsidRPr="00AB2B8B">
        <w:rPr>
          <w:rStyle w:val="StyleUnderline"/>
          <w:highlight w:val="yellow"/>
        </w:rPr>
        <w:t>Trump’s free-market</w:t>
      </w:r>
      <w:r w:rsidRPr="00DA4DFA">
        <w:rPr>
          <w:rStyle w:val="StyleUnderline"/>
        </w:rPr>
        <w:t xml:space="preserve"> infrastructure </w:t>
      </w:r>
      <w:r w:rsidRPr="00AB2B8B">
        <w:rPr>
          <w:rStyle w:val="StyleUnderline"/>
          <w:highlight w:val="yellow"/>
        </w:rPr>
        <w:t>package will</w:t>
      </w:r>
      <w:r w:rsidRPr="00DA4DFA">
        <w:rPr>
          <w:rStyle w:val="StyleUnderline"/>
        </w:rPr>
        <w:t xml:space="preserve"> probably </w:t>
      </w:r>
      <w:r w:rsidRPr="00AB2B8B">
        <w:rPr>
          <w:rStyle w:val="StyleUnderline"/>
          <w:highlight w:val="yellow"/>
        </w:rPr>
        <w:t xml:space="preserve">need to be rewritten because </w:t>
      </w:r>
      <w:r w:rsidRPr="00AB2B8B">
        <w:rPr>
          <w:rStyle w:val="Emphasis"/>
          <w:highlight w:val="yellow"/>
        </w:rPr>
        <w:t>opposition from deficit-hawk conservatives</w:t>
      </w:r>
      <w:r w:rsidRPr="00DA4DFA">
        <w:rPr>
          <w:rStyle w:val="StyleUnderline"/>
        </w:rPr>
        <w:t xml:space="preserve"> will </w:t>
      </w:r>
      <w:r w:rsidRPr="00AB2B8B">
        <w:rPr>
          <w:rStyle w:val="StyleUnderline"/>
          <w:highlight w:val="yellow"/>
        </w:rPr>
        <w:t>force Republicans to land</w:t>
      </w:r>
      <w:r w:rsidRPr="00DA4DFA">
        <w:rPr>
          <w:rStyle w:val="StyleUnderline"/>
        </w:rPr>
        <w:t xml:space="preserve"> solid </w:t>
      </w:r>
      <w:r w:rsidRPr="00AB2B8B">
        <w:rPr>
          <w:rStyle w:val="StyleUnderline"/>
          <w:highlight w:val="yellow"/>
        </w:rPr>
        <w:t>Democratic support</w:t>
      </w:r>
      <w:r w:rsidRPr="00DA4DFA">
        <w:rPr>
          <w:rStyle w:val="StyleUnderline"/>
        </w:rPr>
        <w:t>.</w:t>
      </w:r>
    </w:p>
    <w:p w:rsidR="00DC4875" w:rsidRPr="00DA4DFA" w:rsidRDefault="00DC4875" w:rsidP="00DC4875">
      <w:pPr>
        <w:rPr>
          <w:sz w:val="16"/>
        </w:rPr>
      </w:pPr>
      <w:r w:rsidRPr="00DA4DFA">
        <w:rPr>
          <w:sz w:val="16"/>
        </w:rPr>
        <w:t>“You’d probably have to tweak a bill and the approach a little bit from what the administration is proposing,” he said, calling this week a first “installment” of the plan. “A more traditional, conventional approach to infrastructure, for part of it, I think you could probably get some Democrats.”</w:t>
      </w:r>
    </w:p>
    <w:p w:rsidR="00DC4875" w:rsidRPr="00DA4DFA" w:rsidRDefault="00DC4875" w:rsidP="00DC4875">
      <w:pPr>
        <w:rPr>
          <w:rStyle w:val="StyleUnderline"/>
        </w:rPr>
      </w:pPr>
      <w:r w:rsidRPr="00DA4DFA">
        <w:rPr>
          <w:sz w:val="16"/>
        </w:rPr>
        <w:t xml:space="preserve">But </w:t>
      </w:r>
      <w:r w:rsidRPr="00AB2B8B">
        <w:rPr>
          <w:rStyle w:val="Emphasis"/>
          <w:highlight w:val="yellow"/>
        </w:rPr>
        <w:t xml:space="preserve">that assumes Democrats even want to help Trump </w:t>
      </w:r>
      <w:r w:rsidRPr="00DA4DFA">
        <w:rPr>
          <w:rStyle w:val="StyleUnderline"/>
        </w:rPr>
        <w:t xml:space="preserve">by the time they get to a real infrastructure proposal. </w:t>
      </w:r>
      <w:r w:rsidRPr="00AB2B8B">
        <w:rPr>
          <w:rStyle w:val="StyleUnderline"/>
          <w:highlight w:val="yellow"/>
        </w:rPr>
        <w:t>His tenure</w:t>
      </w:r>
      <w:r w:rsidRPr="00DA4DFA">
        <w:rPr>
          <w:rStyle w:val="StyleUnderline"/>
        </w:rPr>
        <w:t xml:space="preserve"> so far </w:t>
      </w:r>
      <w:r w:rsidRPr="00AB2B8B">
        <w:rPr>
          <w:rStyle w:val="StyleUnderline"/>
          <w:highlight w:val="yellow"/>
        </w:rPr>
        <w:t xml:space="preserve">has been </w:t>
      </w:r>
      <w:r w:rsidRPr="00AB2B8B">
        <w:rPr>
          <w:rStyle w:val="Emphasis"/>
          <w:highlight w:val="yellow"/>
        </w:rPr>
        <w:t>marked by a stalled legislative agenda</w:t>
      </w:r>
      <w:r w:rsidRPr="00DA4DFA">
        <w:rPr>
          <w:sz w:val="16"/>
        </w:rPr>
        <w:t xml:space="preserve">, </w:t>
      </w:r>
      <w:r w:rsidRPr="00DA4DFA">
        <w:rPr>
          <w:rStyle w:val="StyleUnderline"/>
        </w:rPr>
        <w:t>a special counsel investigating his 2016 campaign and constant fights on Twitter that have little to do with day-to-day life in the Capitol.</w:t>
      </w:r>
    </w:p>
    <w:p w:rsidR="00DC4875" w:rsidRPr="00DA4DFA" w:rsidRDefault="00DC4875" w:rsidP="00DC4875">
      <w:pPr>
        <w:rPr>
          <w:sz w:val="16"/>
        </w:rPr>
      </w:pPr>
      <w:r w:rsidRPr="00DA4DFA">
        <w:rPr>
          <w:sz w:val="16"/>
        </w:rPr>
        <w:t>For now, some Democrats are still talking about their desire to rebuild highways and bridges. If Republicans want to go down that path, someone better call Tom Carper.</w:t>
      </w:r>
    </w:p>
    <w:p w:rsidR="00DC4875" w:rsidRPr="00DA4DFA" w:rsidRDefault="00DC4875" w:rsidP="00DC4875">
      <w:pPr>
        <w:rPr>
          <w:rStyle w:val="StyleUnderline"/>
        </w:rPr>
      </w:pPr>
      <w:r w:rsidRPr="00DA4DFA">
        <w:rPr>
          <w:sz w:val="16"/>
        </w:rPr>
        <w:t>“</w:t>
      </w:r>
      <w:r w:rsidRPr="00AB2B8B">
        <w:rPr>
          <w:rStyle w:val="StyleUnderline"/>
          <w:highlight w:val="yellow"/>
        </w:rPr>
        <w:t>They</w:t>
      </w:r>
      <w:r w:rsidRPr="00DA4DFA">
        <w:rPr>
          <w:sz w:val="16"/>
        </w:rPr>
        <w:t xml:space="preserve"> just </w:t>
      </w:r>
      <w:r w:rsidRPr="00AB2B8B">
        <w:rPr>
          <w:rStyle w:val="StyleUnderline"/>
          <w:highlight w:val="yellow"/>
        </w:rPr>
        <w:t>don’t have the people</w:t>
      </w:r>
      <w:r w:rsidRPr="00DA4DFA">
        <w:rPr>
          <w:sz w:val="16"/>
        </w:rPr>
        <w:t xml:space="preserve">, particularly the people </w:t>
      </w:r>
      <w:r w:rsidRPr="00AB2B8B">
        <w:rPr>
          <w:rStyle w:val="StyleUnderline"/>
          <w:highlight w:val="yellow"/>
        </w:rPr>
        <w:t xml:space="preserve">who have the </w:t>
      </w:r>
      <w:r w:rsidRPr="00AB2B8B">
        <w:rPr>
          <w:rStyle w:val="Emphasis"/>
          <w:highlight w:val="yellow"/>
        </w:rPr>
        <w:t>ability to reach out to Congress</w:t>
      </w:r>
      <w:r w:rsidRPr="00AB2B8B">
        <w:rPr>
          <w:rStyle w:val="StyleUnderline"/>
          <w:highlight w:val="yellow"/>
        </w:rPr>
        <w:t>, to develop relationships,</w:t>
      </w:r>
      <w:r w:rsidRPr="00DA4DFA">
        <w:rPr>
          <w:rStyle w:val="StyleUnderline"/>
        </w:rPr>
        <w:t>” Carper said.</w:t>
      </w:r>
    </w:p>
    <w:p w:rsidR="00DC4875" w:rsidRPr="00DC4875" w:rsidRDefault="00DC4875" w:rsidP="00DC4875"/>
    <w:p w:rsidR="00B36173" w:rsidRDefault="00B36173" w:rsidP="00D53440">
      <w:pPr>
        <w:rPr>
          <w:sz w:val="16"/>
        </w:rPr>
      </w:pPr>
    </w:p>
    <w:p w:rsidR="00137E78" w:rsidRDefault="00C36C10" w:rsidP="00137E78">
      <w:pPr>
        <w:pStyle w:val="Heading3"/>
      </w:pPr>
      <w:r>
        <w:t>UQ/PC Fails</w:t>
      </w:r>
      <w:r w:rsidR="00137E78">
        <w:t>---1AR</w:t>
      </w:r>
    </w:p>
    <w:p w:rsidR="00DC4875" w:rsidRDefault="00DC4875" w:rsidP="00DC4875">
      <w:pPr>
        <w:pStyle w:val="Heading4"/>
      </w:pPr>
      <w:r>
        <w:t>Infrastructure won’t pass.</w:t>
      </w:r>
    </w:p>
    <w:p w:rsidR="00DC4875" w:rsidRPr="00DC4875" w:rsidRDefault="00DC4875" w:rsidP="00DC4875">
      <w:pPr>
        <w:pStyle w:val="Heading4"/>
        <w:numPr>
          <w:ilvl w:val="0"/>
          <w:numId w:val="14"/>
        </w:numPr>
      </w:pPr>
      <w:r>
        <w:t xml:space="preserve">PC Fails---Trump isn’t pushing, its all empty political rhetoric not backed up by legislative wrangling, and dems refuse to work with the administration. It won’t happen this year because of massive fights over health care and tax reforms, and no one agrees on how to fund it---that’s </w:t>
      </w:r>
      <w:r w:rsidR="00B24127">
        <w:t>Kane</w:t>
      </w:r>
    </w:p>
    <w:p w:rsidR="00B36173" w:rsidRDefault="00DC4875" w:rsidP="00DC4875">
      <w:pPr>
        <w:pStyle w:val="Heading4"/>
        <w:numPr>
          <w:ilvl w:val="0"/>
          <w:numId w:val="14"/>
        </w:numPr>
      </w:pPr>
      <w:r>
        <w:t xml:space="preserve">The </w:t>
      </w:r>
      <w:r w:rsidR="00B36173">
        <w:t>GOP won’t listen to him, and he’s not politically experience</w:t>
      </w:r>
      <w:r w:rsidR="00137E78">
        <w:t>d</w:t>
      </w:r>
      <w:r w:rsidR="00B36173">
        <w:t xml:space="preserve"> enough to corral votes</w:t>
      </w:r>
    </w:p>
    <w:p w:rsidR="00B36173" w:rsidRPr="00B36173" w:rsidRDefault="00137E78" w:rsidP="00B36173">
      <w:r>
        <w:t xml:space="preserve">David </w:t>
      </w:r>
      <w:r w:rsidRPr="00137E78">
        <w:rPr>
          <w:rStyle w:val="Style13ptBold"/>
        </w:rPr>
        <w:t>Drucker 17</w:t>
      </w:r>
      <w:r>
        <w:t>, senior political correspondent for the Washington Examiner. 5/29/17, “Trump begins second 100 days held hostage by Republican Congress” http://www.washingtonexaminer.com/trump-begins-second-100-days-held-hostage-by-republican-congress/article/2621647</w:t>
      </w:r>
    </w:p>
    <w:p w:rsidR="00B36173" w:rsidRPr="00137E78" w:rsidRDefault="00B36173" w:rsidP="00B36173">
      <w:pPr>
        <w:rPr>
          <w:rStyle w:val="StyleUnderline"/>
        </w:rPr>
      </w:pPr>
      <w:r w:rsidRPr="00137E78">
        <w:rPr>
          <w:sz w:val="16"/>
        </w:rPr>
        <w:t xml:space="preserve">President </w:t>
      </w:r>
      <w:r w:rsidRPr="00DC4875">
        <w:rPr>
          <w:rStyle w:val="StyleUnderline"/>
        </w:rPr>
        <w:t>Trump begins his second 100 days with major campaign promises held hostage by a stubborn Republican Congress even</w:t>
      </w:r>
      <w:r w:rsidRPr="00137E78">
        <w:rPr>
          <w:rStyle w:val="StyleUnderline"/>
        </w:rPr>
        <w:t xml:space="preserve"> as GOP voters show faith in his leadership.</w:t>
      </w:r>
    </w:p>
    <w:p w:rsidR="00B36173" w:rsidRPr="00137E78" w:rsidRDefault="00B36173" w:rsidP="00B36173">
      <w:pPr>
        <w:rPr>
          <w:sz w:val="16"/>
        </w:rPr>
      </w:pPr>
      <w:r w:rsidRPr="00137E78">
        <w:rPr>
          <w:sz w:val="16"/>
        </w:rPr>
        <w:t>The repeal of Obamacare was on life support after legislation pushed by the White House was shelved Friday for a second time in weeks amid Republican opposition in the House. The logjam denied the president a key legislative victory in his first 100 days.</w:t>
      </w:r>
    </w:p>
    <w:p w:rsidR="00B36173" w:rsidRPr="00137E78" w:rsidRDefault="00B36173" w:rsidP="00B36173">
      <w:pPr>
        <w:rPr>
          <w:sz w:val="16"/>
        </w:rPr>
      </w:pPr>
      <w:r w:rsidRPr="00137E78">
        <w:rPr>
          <w:sz w:val="16"/>
        </w:rPr>
        <w:t>The prospects for tax reform were equally uncertain after Republicans two days earlier announced opposition to critical elements of Trump's blueprint. The president was even denied money for construction of a wall along the Southern border in a must-pass spending bill.</w:t>
      </w:r>
    </w:p>
    <w:p w:rsidR="00B36173" w:rsidRPr="00137E78" w:rsidRDefault="00B36173" w:rsidP="00B36173">
      <w:pPr>
        <w:rPr>
          <w:sz w:val="16"/>
        </w:rPr>
      </w:pPr>
      <w:r w:rsidRPr="00137E78">
        <w:rPr>
          <w:rStyle w:val="StyleUnderline"/>
        </w:rPr>
        <w:t xml:space="preserve">The roadblocks have materialized because </w:t>
      </w:r>
      <w:r w:rsidRPr="00AB2B8B">
        <w:rPr>
          <w:rStyle w:val="StyleUnderline"/>
          <w:highlight w:val="yellow"/>
        </w:rPr>
        <w:t>Republicans</w:t>
      </w:r>
      <w:r w:rsidRPr="00137E78">
        <w:rPr>
          <w:rStyle w:val="StyleUnderline"/>
        </w:rPr>
        <w:t xml:space="preserve"> in Congress </w:t>
      </w:r>
      <w:r w:rsidRPr="00AB2B8B">
        <w:rPr>
          <w:rStyle w:val="StyleUnderline"/>
          <w:highlight w:val="yellow"/>
        </w:rPr>
        <w:t>feel empowered to assert independence</w:t>
      </w:r>
      <w:r w:rsidRPr="00137E78">
        <w:rPr>
          <w:sz w:val="16"/>
        </w:rPr>
        <w:t xml:space="preserve"> </w:t>
      </w:r>
      <w:r w:rsidRPr="00AB2B8B">
        <w:rPr>
          <w:rStyle w:val="StyleUnderline"/>
          <w:highlight w:val="yellow"/>
        </w:rPr>
        <w:t>from Trump on issues of disagreement</w:t>
      </w:r>
      <w:r w:rsidRPr="00137E78">
        <w:rPr>
          <w:sz w:val="16"/>
        </w:rPr>
        <w:t>. That's despite the president receiving high job approval ratings from the Republican voters who elected him.</w:t>
      </w:r>
    </w:p>
    <w:p w:rsidR="00B36173" w:rsidRPr="00137E78" w:rsidRDefault="00B36173" w:rsidP="00B36173">
      <w:pPr>
        <w:rPr>
          <w:sz w:val="16"/>
        </w:rPr>
      </w:pPr>
      <w:r w:rsidRPr="00137E78">
        <w:rPr>
          <w:sz w:val="16"/>
        </w:rPr>
        <w:t>"It's obvious that there's a lot more undercurrents and undertows and crosscurrents here than maybe the administration originally anticipated," Rep. Peter Roskam, R-Ill., said in an interview with the Washington Examiner. "My first responsibility is to reflect my constituency."</w:t>
      </w:r>
    </w:p>
    <w:p w:rsidR="00B36173" w:rsidRPr="00137E78" w:rsidRDefault="00B36173" w:rsidP="00B36173">
      <w:pPr>
        <w:rPr>
          <w:sz w:val="16"/>
        </w:rPr>
      </w:pPr>
      <w:r w:rsidRPr="00137E78">
        <w:rPr>
          <w:sz w:val="16"/>
        </w:rPr>
        <w:t>Trump presided over the confirmation of a Supreme Court justice he nominated, signed executive orders to unwind regulations implemented by former President Barack Obama and signed bills undoing laws enacted by his predecessor, putting the little-used Congressional Review Act to effective use.</w:t>
      </w:r>
    </w:p>
    <w:p w:rsidR="00B36173" w:rsidRPr="00137E78" w:rsidRDefault="00B36173" w:rsidP="00B36173">
      <w:pPr>
        <w:rPr>
          <w:rStyle w:val="StyleUnderline"/>
        </w:rPr>
      </w:pPr>
      <w:r w:rsidRPr="00137E78">
        <w:rPr>
          <w:rStyle w:val="StyleUnderline"/>
        </w:rPr>
        <w:t xml:space="preserve">But </w:t>
      </w:r>
      <w:r w:rsidRPr="00AB2B8B">
        <w:rPr>
          <w:rStyle w:val="StyleUnderline"/>
          <w:highlight w:val="yellow"/>
        </w:rPr>
        <w:t>the president's goals for</w:t>
      </w:r>
      <w:r w:rsidRPr="00137E78">
        <w:rPr>
          <w:rStyle w:val="StyleUnderline"/>
        </w:rPr>
        <w:t xml:space="preserve"> reforming healthcare, taxes and immigration, and for </w:t>
      </w:r>
      <w:r w:rsidRPr="00AB2B8B">
        <w:rPr>
          <w:rStyle w:val="StyleUnderline"/>
          <w:highlight w:val="yellow"/>
        </w:rPr>
        <w:t>rebuilding infrastructure</w:t>
      </w:r>
      <w:r w:rsidRPr="00137E78">
        <w:rPr>
          <w:rStyle w:val="StyleUnderline"/>
        </w:rPr>
        <w:t xml:space="preserve"> could have a permanent, lasting impact on the country long after his presidency. And, they </w:t>
      </w:r>
      <w:r w:rsidRPr="00AB2B8B">
        <w:rPr>
          <w:rStyle w:val="StyleUnderline"/>
          <w:highlight w:val="yellow"/>
        </w:rPr>
        <w:t>are</w:t>
      </w:r>
      <w:r w:rsidRPr="00137E78">
        <w:rPr>
          <w:rStyle w:val="StyleUnderline"/>
        </w:rPr>
        <w:t xml:space="preserve"> either </w:t>
      </w:r>
      <w:r w:rsidRPr="00AB2B8B">
        <w:rPr>
          <w:rStyle w:val="StyleUnderline"/>
          <w:highlight w:val="yellow"/>
        </w:rPr>
        <w:t>stalled</w:t>
      </w:r>
      <w:r w:rsidRPr="00137E78">
        <w:rPr>
          <w:rStyle w:val="StyleUnderline"/>
        </w:rPr>
        <w:t xml:space="preserve"> amid Republican infighting or have yet to take flight.</w:t>
      </w:r>
    </w:p>
    <w:p w:rsidR="00B36173" w:rsidRPr="00137E78" w:rsidRDefault="00B36173" w:rsidP="00B36173">
      <w:pPr>
        <w:rPr>
          <w:rStyle w:val="StyleUnderline"/>
        </w:rPr>
      </w:pPr>
      <w:r w:rsidRPr="00137E78">
        <w:rPr>
          <w:sz w:val="16"/>
        </w:rPr>
        <w:t xml:space="preserve">That's </w:t>
      </w:r>
      <w:r w:rsidRPr="00AB2B8B">
        <w:rPr>
          <w:rStyle w:val="StyleUnderline"/>
          <w:highlight w:val="yellow"/>
        </w:rPr>
        <w:t xml:space="preserve">because Trump has </w:t>
      </w:r>
      <w:r w:rsidRPr="00DC4875">
        <w:rPr>
          <w:rStyle w:val="Emphasis"/>
        </w:rPr>
        <w:t xml:space="preserve">surprisingly </w:t>
      </w:r>
      <w:r w:rsidRPr="00AB2B8B">
        <w:rPr>
          <w:rStyle w:val="Emphasis"/>
          <w:highlight w:val="yellow"/>
        </w:rPr>
        <w:t>little political influence with conservatives</w:t>
      </w:r>
      <w:r w:rsidRPr="00137E78">
        <w:rPr>
          <w:sz w:val="16"/>
        </w:rPr>
        <w:t xml:space="preserve">. </w:t>
      </w:r>
      <w:r w:rsidRPr="00137E78">
        <w:rPr>
          <w:rStyle w:val="StyleUnderline"/>
        </w:rPr>
        <w:t>They represent districts that strongly supported the president in 2016, but bucked him anyway when the original version of the Obamacare repeal bill, the American Health Care Act, was proposed.</w:t>
      </w:r>
    </w:p>
    <w:p w:rsidR="00B36173" w:rsidRPr="00137E78" w:rsidRDefault="00B36173" w:rsidP="00B36173">
      <w:pPr>
        <w:rPr>
          <w:sz w:val="16"/>
        </w:rPr>
      </w:pPr>
      <w:r w:rsidRPr="00AB2B8B">
        <w:rPr>
          <w:rStyle w:val="Emphasis"/>
          <w:highlight w:val="yellow"/>
        </w:rPr>
        <w:t>Conservatives chose principles over Trump</w:t>
      </w:r>
      <w:r w:rsidRPr="00137E78">
        <w:rPr>
          <w:sz w:val="16"/>
        </w:rPr>
        <w:t xml:space="preserve">, </w:t>
      </w:r>
      <w:r w:rsidRPr="00137E78">
        <w:rPr>
          <w:rStyle w:val="StyleUnderline"/>
        </w:rPr>
        <w:t>an admirable quality but revealing of how little juice the president has with anti-establishment members who should constitute his base of support in Washington</w:t>
      </w:r>
      <w:r w:rsidRPr="00137E78">
        <w:rPr>
          <w:sz w:val="16"/>
        </w:rPr>
        <w:t>.</w:t>
      </w:r>
    </w:p>
    <w:p w:rsidR="00B36173" w:rsidRPr="00137E78" w:rsidRDefault="00B36173" w:rsidP="00B36173">
      <w:pPr>
        <w:rPr>
          <w:sz w:val="16"/>
        </w:rPr>
      </w:pPr>
      <w:r w:rsidRPr="00137E78">
        <w:rPr>
          <w:sz w:val="16"/>
        </w:rPr>
        <w:t>It's been frustrating for Trump's allies on Capitol Hill. "Congress needs to do a better job in understanding the reason Donald Trump is our president," Rep. Mike Kelly, R-Pa., said. "My request of my colleagues is, all the time, you keep pushing back against him. Why?"</w:t>
      </w:r>
    </w:p>
    <w:p w:rsidR="00B36173" w:rsidRPr="00137E78" w:rsidRDefault="00B36173" w:rsidP="00B36173">
      <w:pPr>
        <w:rPr>
          <w:sz w:val="16"/>
        </w:rPr>
      </w:pPr>
      <w:r w:rsidRPr="00137E78">
        <w:rPr>
          <w:sz w:val="16"/>
        </w:rPr>
        <w:t>Now, Trump is being whipsawed my centrist Republicans, who are rejecting changes made to the AHCA to satisfy conservatives. The change weakened protections for Americans with pre-existing medical conditions in a bid to reduce insurance premiums, the No. 1 goal of conservatives.</w:t>
      </w:r>
    </w:p>
    <w:p w:rsidR="00B36173" w:rsidRPr="00137E78" w:rsidRDefault="00B36173" w:rsidP="00B36173">
      <w:pPr>
        <w:rPr>
          <w:sz w:val="16"/>
        </w:rPr>
      </w:pPr>
      <w:r w:rsidRPr="00137E78">
        <w:rPr>
          <w:sz w:val="16"/>
        </w:rPr>
        <w:t>The episode doesn't bode well for tax reform. Centrists could be sensitive to Democratic attacks that Trump's tax plan is a giveaway to the wealthy at the expense of the middle class. Conservatives might balk at projections that it would blow up the deficit. The proposal calls for reducing taxes on corporations and small businesses by 20 percent.</w:t>
      </w:r>
    </w:p>
    <w:p w:rsidR="00B36173" w:rsidRPr="00137E78" w:rsidRDefault="00B36173" w:rsidP="00B36173">
      <w:pPr>
        <w:rPr>
          <w:rStyle w:val="StyleUnderline"/>
        </w:rPr>
      </w:pPr>
      <w:r w:rsidRPr="00137E78">
        <w:rPr>
          <w:rStyle w:val="StyleUnderline"/>
        </w:rPr>
        <w:t xml:space="preserve">Rep. Chris Collins, R-N.Y., another chief Trump ally, conceded that </w:t>
      </w:r>
      <w:r w:rsidRPr="00AB2B8B">
        <w:rPr>
          <w:rStyle w:val="StyleUnderline"/>
          <w:highlight w:val="yellow"/>
        </w:rPr>
        <w:t>the president's unpopularity</w:t>
      </w:r>
      <w:r w:rsidRPr="00137E78">
        <w:rPr>
          <w:rStyle w:val="StyleUnderline"/>
        </w:rPr>
        <w:t xml:space="preserve"> outside of Republican circles </w:t>
      </w:r>
      <w:r w:rsidRPr="00AB2B8B">
        <w:rPr>
          <w:rStyle w:val="StyleUnderline"/>
          <w:highlight w:val="yellow"/>
        </w:rPr>
        <w:t>is damaging his political influence</w:t>
      </w:r>
      <w:r w:rsidRPr="00137E78">
        <w:rPr>
          <w:sz w:val="16"/>
        </w:rPr>
        <w:t xml:space="preserve"> with centrists on healthcare. </w:t>
      </w:r>
      <w:r w:rsidRPr="00AB2B8B">
        <w:rPr>
          <w:rStyle w:val="StyleUnderline"/>
          <w:highlight w:val="yellow"/>
        </w:rPr>
        <w:t>Many are running for re-election in</w:t>
      </w:r>
      <w:r w:rsidRPr="00137E78">
        <w:rPr>
          <w:rStyle w:val="StyleUnderline"/>
        </w:rPr>
        <w:t xml:space="preserve"> traditionally GOP </w:t>
      </w:r>
      <w:r w:rsidRPr="00AB2B8B">
        <w:rPr>
          <w:rStyle w:val="StyleUnderline"/>
          <w:highlight w:val="yellow"/>
        </w:rPr>
        <w:t>districts that sided with</w:t>
      </w:r>
      <w:r w:rsidRPr="00137E78">
        <w:rPr>
          <w:rStyle w:val="StyleUnderline"/>
        </w:rPr>
        <w:t xml:space="preserve"> Hillary </w:t>
      </w:r>
      <w:r w:rsidRPr="00AB2B8B">
        <w:rPr>
          <w:rStyle w:val="StyleUnderline"/>
          <w:highlight w:val="yellow"/>
        </w:rPr>
        <w:t>Clinton</w:t>
      </w:r>
      <w:r w:rsidRPr="00137E78">
        <w:rPr>
          <w:rStyle w:val="StyleUnderline"/>
        </w:rPr>
        <w:t xml:space="preserve"> or were competitive.</w:t>
      </w:r>
    </w:p>
    <w:p w:rsidR="00B36173" w:rsidRPr="00137E78" w:rsidRDefault="00B36173" w:rsidP="00B36173">
      <w:pPr>
        <w:rPr>
          <w:sz w:val="16"/>
        </w:rPr>
      </w:pPr>
      <w:r w:rsidRPr="00137E78">
        <w:rPr>
          <w:sz w:val="16"/>
        </w:rPr>
        <w:t>"There's no question that a number of folks in the Tuesday Group — Clinton won their districts — and those districts by and large would be in favor of Obamacare," Collins said.</w:t>
      </w:r>
    </w:p>
    <w:p w:rsidR="00B36173" w:rsidRPr="00137E78" w:rsidRDefault="00B36173" w:rsidP="00B36173">
      <w:pPr>
        <w:rPr>
          <w:rStyle w:val="StyleUnderline"/>
        </w:rPr>
      </w:pPr>
      <w:r w:rsidRPr="00AB2B8B">
        <w:rPr>
          <w:rStyle w:val="Emphasis"/>
          <w:highlight w:val="yellow"/>
        </w:rPr>
        <w:t xml:space="preserve">Trump's inexperience is </w:t>
      </w:r>
      <w:r w:rsidRPr="00DC4875">
        <w:rPr>
          <w:rStyle w:val="Emphasis"/>
        </w:rPr>
        <w:t xml:space="preserve">part of </w:t>
      </w:r>
      <w:r w:rsidRPr="00AB2B8B">
        <w:rPr>
          <w:rStyle w:val="Emphasis"/>
          <w:highlight w:val="yellow"/>
        </w:rPr>
        <w:t>the problem</w:t>
      </w:r>
      <w:r w:rsidRPr="00AB2B8B">
        <w:rPr>
          <w:sz w:val="16"/>
          <w:highlight w:val="yellow"/>
        </w:rPr>
        <w:t xml:space="preserve">. </w:t>
      </w:r>
      <w:r w:rsidRPr="00AB2B8B">
        <w:rPr>
          <w:rStyle w:val="StyleUnderline"/>
          <w:highlight w:val="yellow"/>
        </w:rPr>
        <w:t>Neither he nor</w:t>
      </w:r>
      <w:r w:rsidRPr="00137E78">
        <w:rPr>
          <w:rStyle w:val="StyleUnderline"/>
        </w:rPr>
        <w:t xml:space="preserve"> members of </w:t>
      </w:r>
      <w:r w:rsidRPr="00AB2B8B">
        <w:rPr>
          <w:rStyle w:val="StyleUnderline"/>
          <w:highlight w:val="yellow"/>
        </w:rPr>
        <w:t>his senior team tasked with</w:t>
      </w:r>
      <w:r w:rsidRPr="00137E78">
        <w:rPr>
          <w:rStyle w:val="StyleUnderline"/>
        </w:rPr>
        <w:t xml:space="preserve"> </w:t>
      </w:r>
      <w:r w:rsidRPr="00AB2B8B">
        <w:rPr>
          <w:rStyle w:val="StyleUnderline"/>
          <w:highlight w:val="yellow"/>
        </w:rPr>
        <w:t>negotiating</w:t>
      </w:r>
      <w:r w:rsidRPr="00137E78">
        <w:rPr>
          <w:rStyle w:val="StyleUnderline"/>
        </w:rPr>
        <w:t xml:space="preserve"> big </w:t>
      </w:r>
      <w:r w:rsidRPr="00AB2B8B">
        <w:rPr>
          <w:rStyle w:val="StyleUnderline"/>
          <w:highlight w:val="yellow"/>
        </w:rPr>
        <w:t>legislative deals have ever done so before.</w:t>
      </w:r>
    </w:p>
    <w:p w:rsidR="00B36173" w:rsidRPr="00137E78" w:rsidRDefault="00B36173" w:rsidP="00B36173">
      <w:pPr>
        <w:rPr>
          <w:rStyle w:val="StyleUnderline"/>
        </w:rPr>
      </w:pPr>
      <w:r w:rsidRPr="00AB2B8B">
        <w:rPr>
          <w:rStyle w:val="StyleUnderline"/>
          <w:highlight w:val="yellow"/>
        </w:rPr>
        <w:t>White House strategy, say</w:t>
      </w:r>
      <w:r w:rsidRPr="00137E78">
        <w:rPr>
          <w:rStyle w:val="StyleUnderline"/>
        </w:rPr>
        <w:t xml:space="preserve"> multiple </w:t>
      </w:r>
      <w:r w:rsidRPr="00AB2B8B">
        <w:rPr>
          <w:rStyle w:val="StyleUnderline"/>
          <w:highlight w:val="yellow"/>
        </w:rPr>
        <w:t>Republican insiders</w:t>
      </w:r>
      <w:r w:rsidRPr="00137E78">
        <w:rPr>
          <w:rStyle w:val="StyleUnderline"/>
        </w:rPr>
        <w:t xml:space="preserve"> with ties to Capitol Hill, </w:t>
      </w:r>
      <w:r w:rsidRPr="00AB2B8B">
        <w:rPr>
          <w:rStyle w:val="StyleUnderline"/>
          <w:highlight w:val="yellow"/>
        </w:rPr>
        <w:t>has been</w:t>
      </w:r>
      <w:r w:rsidRPr="00137E78">
        <w:rPr>
          <w:rStyle w:val="StyleUnderline"/>
        </w:rPr>
        <w:t xml:space="preserve"> virtually </w:t>
      </w:r>
      <w:r w:rsidRPr="00AB2B8B">
        <w:rPr>
          <w:rStyle w:val="Emphasis"/>
          <w:highlight w:val="yellow"/>
        </w:rPr>
        <w:t>nonexistent</w:t>
      </w:r>
      <w:r w:rsidRPr="00AB2B8B">
        <w:rPr>
          <w:rStyle w:val="StyleUnderline"/>
          <w:highlight w:val="yellow"/>
        </w:rPr>
        <w:t xml:space="preserve"> when it comes to </w:t>
      </w:r>
      <w:r w:rsidRPr="00AB2B8B">
        <w:rPr>
          <w:rStyle w:val="Emphasis"/>
          <w:highlight w:val="yellow"/>
        </w:rPr>
        <w:t>addressing</w:t>
      </w:r>
      <w:r w:rsidRPr="00137E78">
        <w:rPr>
          <w:rStyle w:val="Emphasis"/>
        </w:rPr>
        <w:t xml:space="preserve"> the parochial </w:t>
      </w:r>
      <w:r w:rsidRPr="00AB2B8B">
        <w:rPr>
          <w:rStyle w:val="Emphasis"/>
          <w:highlight w:val="yellow"/>
        </w:rPr>
        <w:t>concerns</w:t>
      </w:r>
      <w:r w:rsidRPr="00AB2B8B">
        <w:rPr>
          <w:rStyle w:val="StyleUnderline"/>
          <w:highlight w:val="yellow"/>
        </w:rPr>
        <w:t xml:space="preserve"> of individual members and satisfying</w:t>
      </w:r>
      <w:r w:rsidRPr="00137E78">
        <w:rPr>
          <w:rStyle w:val="StyleUnderline"/>
        </w:rPr>
        <w:t xml:space="preserve"> the philosophical and </w:t>
      </w:r>
      <w:r w:rsidRPr="00AB2B8B">
        <w:rPr>
          <w:rStyle w:val="Emphasis"/>
          <w:highlight w:val="yellow"/>
        </w:rPr>
        <w:t>political priorities</w:t>
      </w:r>
      <w:r w:rsidRPr="00137E78">
        <w:rPr>
          <w:rStyle w:val="StyleUnderline"/>
        </w:rPr>
        <w:t xml:space="preserve"> of the various factions.</w:t>
      </w:r>
    </w:p>
    <w:p w:rsidR="00B36173" w:rsidRPr="00137E78" w:rsidRDefault="00B36173" w:rsidP="00B36173">
      <w:pPr>
        <w:rPr>
          <w:sz w:val="16"/>
        </w:rPr>
      </w:pPr>
      <w:r w:rsidRPr="00AB2B8B">
        <w:rPr>
          <w:rStyle w:val="StyleUnderline"/>
          <w:highlight w:val="yellow"/>
        </w:rPr>
        <w:t>It's</w:t>
      </w:r>
      <w:r w:rsidRPr="00137E78">
        <w:rPr>
          <w:sz w:val="16"/>
        </w:rPr>
        <w:t xml:space="preserve"> probably </w:t>
      </w:r>
      <w:r w:rsidRPr="00AB2B8B">
        <w:rPr>
          <w:rStyle w:val="StyleUnderline"/>
          <w:highlight w:val="yellow"/>
        </w:rPr>
        <w:t>cost the president</w:t>
      </w:r>
      <w:r w:rsidRPr="00137E78">
        <w:rPr>
          <w:sz w:val="16"/>
        </w:rPr>
        <w:t xml:space="preserve"> some </w:t>
      </w:r>
      <w:r w:rsidRPr="00AB2B8B">
        <w:rPr>
          <w:rStyle w:val="StyleUnderline"/>
          <w:highlight w:val="yellow"/>
        </w:rPr>
        <w:t>wins</w:t>
      </w:r>
      <w:r w:rsidRPr="00137E78">
        <w:rPr>
          <w:sz w:val="16"/>
        </w:rPr>
        <w:t xml:space="preserve"> in his first 100 days, and he's going to have to adjust and improve his negotiating skills in this arena if he doesn't want to repeat outcome over the next 100 days.</w:t>
      </w:r>
    </w:p>
    <w:p w:rsidR="00B36173" w:rsidRDefault="00B36173" w:rsidP="00B36173">
      <w:pPr>
        <w:rPr>
          <w:rStyle w:val="StyleUnderline"/>
        </w:rPr>
      </w:pPr>
      <w:r w:rsidRPr="00AB2B8B">
        <w:rPr>
          <w:rStyle w:val="Emphasis"/>
          <w:highlight w:val="yellow"/>
        </w:rPr>
        <w:t>"They're playing checkers, not chess,"</w:t>
      </w:r>
      <w:r w:rsidRPr="00137E78">
        <w:rPr>
          <w:rStyle w:val="Emphasis"/>
        </w:rPr>
        <w:t xml:space="preserve"> </w:t>
      </w:r>
      <w:r w:rsidRPr="00137E78">
        <w:rPr>
          <w:rStyle w:val="StyleUnderline"/>
        </w:rPr>
        <w:t>a former House Republican aide said, on condition of anonymity in order to speak candidly. "</w:t>
      </w:r>
      <w:r w:rsidRPr="00AB2B8B">
        <w:rPr>
          <w:rStyle w:val="StyleUnderline"/>
          <w:highlight w:val="yellow"/>
        </w:rPr>
        <w:t>The administration is</w:t>
      </w:r>
      <w:r w:rsidRPr="00137E78">
        <w:rPr>
          <w:rStyle w:val="StyleUnderline"/>
        </w:rPr>
        <w:t xml:space="preserve"> thinking linear </w:t>
      </w:r>
      <w:r w:rsidRPr="00AB2B8B">
        <w:rPr>
          <w:rStyle w:val="StyleUnderline"/>
          <w:highlight w:val="yellow"/>
        </w:rPr>
        <w:t>not strategically</w:t>
      </w:r>
      <w:r w:rsidRPr="00137E78">
        <w:rPr>
          <w:rStyle w:val="StyleUnderline"/>
        </w:rPr>
        <w:t>."</w:t>
      </w:r>
    </w:p>
    <w:p w:rsidR="00B24127" w:rsidRDefault="00B24127" w:rsidP="00B24127">
      <w:pPr>
        <w:pStyle w:val="Heading4"/>
        <w:numPr>
          <w:ilvl w:val="0"/>
          <w:numId w:val="14"/>
        </w:numPr>
      </w:pPr>
      <w:r>
        <w:t>Infrastructure is political theater, not a real bill</w:t>
      </w:r>
    </w:p>
    <w:p w:rsidR="00B24127" w:rsidRPr="002725FD" w:rsidRDefault="00B24127" w:rsidP="00B24127">
      <w:r>
        <w:t xml:space="preserve">Steve </w:t>
      </w:r>
      <w:r w:rsidRPr="002725FD">
        <w:rPr>
          <w:rStyle w:val="Style13ptBold"/>
        </w:rPr>
        <w:t>Benen 6/7</w:t>
      </w:r>
      <w:r>
        <w:t xml:space="preserve">, Producer of the Rachel Maddow Show. 6/7/17, “Trump launches infrastructure initiative with fake signing ceremony” http://www.msnbc.com/rachel-maddow-show/trump-launches-infrastructure-initiative-fake-signing-ceremony </w:t>
      </w:r>
    </w:p>
    <w:p w:rsidR="00B24127" w:rsidRPr="002725FD" w:rsidRDefault="00B24127" w:rsidP="00B24127">
      <w:pPr>
        <w:rPr>
          <w:rStyle w:val="StyleUnderline"/>
        </w:rPr>
      </w:pPr>
      <w:r w:rsidRPr="002725FD">
        <w:rPr>
          <w:sz w:val="16"/>
        </w:rPr>
        <w:t xml:space="preserve">Donald </w:t>
      </w:r>
      <w:r w:rsidRPr="002725FD">
        <w:rPr>
          <w:rStyle w:val="StyleUnderline"/>
        </w:rPr>
        <w:t xml:space="preserve">Trump, a fan of spectacles and spotlights, has a habit of signing executive orders that don’t actually do anything. The president likes to appear before cameras and give the appearance of work, but in nearly every instance, </w:t>
      </w:r>
      <w:r w:rsidRPr="00AB2B8B">
        <w:rPr>
          <w:rStyle w:val="StyleUnderline"/>
          <w:highlight w:val="yellow"/>
        </w:rPr>
        <w:t xml:space="preserve">Trump’s “accomplishments” are </w:t>
      </w:r>
      <w:r w:rsidRPr="00AB2B8B">
        <w:rPr>
          <w:rStyle w:val="Emphasis"/>
          <w:highlight w:val="yellow"/>
        </w:rPr>
        <w:t>little more than political theater</w:t>
      </w:r>
      <w:r w:rsidRPr="002725FD">
        <w:rPr>
          <w:rStyle w:val="Emphasis"/>
        </w:rPr>
        <w:t>.</w:t>
      </w:r>
    </w:p>
    <w:p w:rsidR="00B24127" w:rsidRPr="002725FD" w:rsidRDefault="00B24127" w:rsidP="00B24127">
      <w:pPr>
        <w:rPr>
          <w:rStyle w:val="StyleUnderline"/>
        </w:rPr>
      </w:pPr>
      <w:r w:rsidRPr="002725FD">
        <w:rPr>
          <w:rStyle w:val="StyleUnderline"/>
        </w:rPr>
        <w:t>Yesterday, however, offered a rather extreme example of the phenomenon. The president announced his support for privatizing America’s system of air-traffic control, and as the New York Times reported, the decision was accompanied by a rather ridiculous White House display.</w:t>
      </w:r>
    </w:p>
    <w:p w:rsidR="00B24127" w:rsidRPr="002725FD" w:rsidRDefault="00B24127" w:rsidP="00B24127">
      <w:pPr>
        <w:rPr>
          <w:rStyle w:val="StyleUnderline"/>
        </w:rPr>
      </w:pPr>
      <w:r w:rsidRPr="00AB2B8B">
        <w:rPr>
          <w:rStyle w:val="StyleUnderline"/>
          <w:highlight w:val="yellow"/>
        </w:rPr>
        <w:t>At an East Room event</w:t>
      </w:r>
      <w:r w:rsidRPr="002725FD">
        <w:rPr>
          <w:rStyle w:val="StyleUnderline"/>
        </w:rPr>
        <w:t xml:space="preserve"> that was </w:t>
      </w:r>
      <w:r w:rsidRPr="00AB2B8B">
        <w:rPr>
          <w:rStyle w:val="StyleUnderline"/>
          <w:highlight w:val="yellow"/>
        </w:rPr>
        <w:t>choreographed like the elaborate ceremonies for enacting major legislation</w:t>
      </w:r>
      <w:r w:rsidRPr="002725FD">
        <w:rPr>
          <w:rStyle w:val="StyleUnderline"/>
        </w:rPr>
        <w:t xml:space="preserve">, Mr. </w:t>
      </w:r>
      <w:r w:rsidRPr="00AB2B8B">
        <w:rPr>
          <w:rStyle w:val="Emphasis"/>
          <w:highlight w:val="yellow"/>
        </w:rPr>
        <w:t>Trump signed a memo</w:t>
      </w:r>
      <w:r w:rsidRPr="002725FD">
        <w:rPr>
          <w:rStyle w:val="StyleUnderline"/>
        </w:rPr>
        <w:t xml:space="preserve"> and letter to Congress</w:t>
      </w:r>
      <w:r w:rsidRPr="002725FD">
        <w:rPr>
          <w:sz w:val="16"/>
        </w:rPr>
        <w:t xml:space="preserve"> outlining his principles for overhauling the nation’s air traffic control system. </w:t>
      </w:r>
      <w:r w:rsidRPr="002725FD">
        <w:rPr>
          <w:rStyle w:val="StyleUnderline"/>
        </w:rPr>
        <w:t>He handed out pens to lawmakers who had been invited to attend, and reveled in several rounds of applause.</w:t>
      </w:r>
    </w:p>
    <w:p w:rsidR="00B24127" w:rsidRPr="002725FD" w:rsidRDefault="00B24127" w:rsidP="00B24127">
      <w:pPr>
        <w:rPr>
          <w:sz w:val="16"/>
        </w:rPr>
      </w:pPr>
      <w:r w:rsidRPr="00AB2B8B">
        <w:rPr>
          <w:rStyle w:val="Emphasis"/>
          <w:highlight w:val="yellow"/>
        </w:rPr>
        <w:t>But</w:t>
      </w:r>
      <w:r w:rsidRPr="002725FD">
        <w:rPr>
          <w:sz w:val="16"/>
        </w:rPr>
        <w:t xml:space="preserve"> Mr. </w:t>
      </w:r>
      <w:r w:rsidRPr="00AB2B8B">
        <w:rPr>
          <w:rStyle w:val="Emphasis"/>
          <w:highlight w:val="yellow"/>
        </w:rPr>
        <w:t>Trump’s announcement did not have any binding effect….</w:t>
      </w:r>
    </w:p>
    <w:p w:rsidR="00B24127" w:rsidRPr="002725FD" w:rsidRDefault="00B24127" w:rsidP="00B24127">
      <w:pPr>
        <w:rPr>
          <w:rStyle w:val="StyleUnderline"/>
        </w:rPr>
      </w:pPr>
      <w:r w:rsidRPr="002725FD">
        <w:rPr>
          <w:rStyle w:val="StyleUnderline"/>
        </w:rPr>
        <w:t>It had all the trappings of a major bill-signing ceremony – Trump even surrounded himself with Republican members of Congress</w:t>
      </w:r>
      <w:r w:rsidRPr="002725FD">
        <w:rPr>
          <w:sz w:val="16"/>
        </w:rPr>
        <w:t xml:space="preserve">, who were only too pleased to accept ceremonial pens – except the president didn’t sign any legislation. </w:t>
      </w:r>
      <w:r w:rsidRPr="002725FD">
        <w:rPr>
          <w:rStyle w:val="StyleUnderline"/>
        </w:rPr>
        <w:t>There wasn’t even an executive order. Time magazine reported that a White House aide told reporters Trump had signed a “a decision memo and letter transmitting legislative principles to Congress.”</w:t>
      </w:r>
    </w:p>
    <w:p w:rsidR="00B24127" w:rsidRPr="002725FD" w:rsidRDefault="00B24127" w:rsidP="00B24127">
      <w:pPr>
        <w:rPr>
          <w:sz w:val="16"/>
        </w:rPr>
      </w:pPr>
      <w:r w:rsidRPr="002725FD">
        <w:rPr>
          <w:rStyle w:val="StyleUnderline"/>
        </w:rPr>
        <w:t>A “decision memo” doesn’t really exist in any formal sense; it’s just a document in which the president announced he’s decided to support an idea.</w:t>
      </w:r>
      <w:r w:rsidRPr="002725FD">
        <w:rPr>
          <w:sz w:val="16"/>
        </w:rPr>
        <w:t xml:space="preserve"> </w:t>
      </w:r>
      <w:r w:rsidRPr="002725FD">
        <w:rPr>
          <w:rStyle w:val="StyleUnderline"/>
        </w:rPr>
        <w:t>The “letter transmitting legislative principles,” in this case, was Trump’s way of asking Congress to do something</w:t>
      </w:r>
      <w:r w:rsidRPr="002725FD">
        <w:rPr>
          <w:sz w:val="16"/>
        </w:rPr>
        <w:t>.</w:t>
      </w:r>
    </w:p>
    <w:p w:rsidR="00B24127" w:rsidRPr="002725FD" w:rsidRDefault="00B24127" w:rsidP="00B24127">
      <w:pPr>
        <w:rPr>
          <w:rStyle w:val="StyleUnderline"/>
        </w:rPr>
      </w:pPr>
      <w:r w:rsidRPr="002725FD">
        <w:rPr>
          <w:rStyle w:val="StyleUnderline"/>
        </w:rPr>
        <w:t xml:space="preserve">In other words, </w:t>
      </w:r>
      <w:r w:rsidRPr="00AB2B8B">
        <w:rPr>
          <w:rStyle w:val="StyleUnderline"/>
          <w:highlight w:val="yellow"/>
        </w:rPr>
        <w:t>Trump</w:t>
      </w:r>
      <w:r w:rsidRPr="002725FD">
        <w:rPr>
          <w:rStyle w:val="StyleUnderline"/>
        </w:rPr>
        <w:t xml:space="preserve"> World </w:t>
      </w:r>
      <w:r w:rsidRPr="00AB2B8B">
        <w:rPr>
          <w:rStyle w:val="StyleUnderline"/>
          <w:highlight w:val="yellow"/>
        </w:rPr>
        <w:t>put on a show</w:t>
      </w:r>
      <w:r w:rsidRPr="002725FD">
        <w:rPr>
          <w:rStyle w:val="StyleUnderline"/>
        </w:rPr>
        <w:t xml:space="preserve"> yesterday – </w:t>
      </w:r>
      <w:r w:rsidRPr="00AB2B8B">
        <w:rPr>
          <w:rStyle w:val="StyleUnderline"/>
          <w:highlight w:val="yellow"/>
        </w:rPr>
        <w:t xml:space="preserve">part of a </w:t>
      </w:r>
      <w:r w:rsidRPr="00AB2B8B">
        <w:rPr>
          <w:rStyle w:val="Emphasis"/>
          <w:highlight w:val="yellow"/>
        </w:rPr>
        <w:t>p</w:t>
      </w:r>
      <w:r w:rsidRPr="002725FD">
        <w:rPr>
          <w:rStyle w:val="StyleUnderline"/>
        </w:rPr>
        <w:t>ublic-</w:t>
      </w:r>
      <w:r w:rsidRPr="00AB2B8B">
        <w:rPr>
          <w:rStyle w:val="Emphasis"/>
          <w:highlight w:val="yellow"/>
        </w:rPr>
        <w:t>r</w:t>
      </w:r>
      <w:r w:rsidRPr="002725FD">
        <w:rPr>
          <w:rStyle w:val="StyleUnderline"/>
        </w:rPr>
        <w:t xml:space="preserve">elations </w:t>
      </w:r>
      <w:r w:rsidRPr="00AB2B8B">
        <w:rPr>
          <w:rStyle w:val="StyleUnderline"/>
          <w:highlight w:val="yellow"/>
        </w:rPr>
        <w:t xml:space="preserve">kickoff of </w:t>
      </w:r>
      <w:r w:rsidRPr="002725FD">
        <w:rPr>
          <w:rStyle w:val="StyleUnderline"/>
        </w:rPr>
        <w:t xml:space="preserve">the White House’s purported interest in </w:t>
      </w:r>
      <w:r w:rsidRPr="00AB2B8B">
        <w:rPr>
          <w:rStyle w:val="StyleUnderline"/>
          <w:highlight w:val="yellow"/>
        </w:rPr>
        <w:t>infrastructure</w:t>
      </w:r>
      <w:r w:rsidRPr="002725FD">
        <w:rPr>
          <w:rStyle w:val="StyleUnderline"/>
        </w:rPr>
        <w:t xml:space="preserve"> – </w:t>
      </w:r>
      <w:r w:rsidRPr="00AB2B8B">
        <w:rPr>
          <w:rStyle w:val="Emphasis"/>
          <w:highlight w:val="yellow"/>
        </w:rPr>
        <w:t>which signified practically nothing</w:t>
      </w:r>
      <w:r w:rsidRPr="002725FD">
        <w:rPr>
          <w:rStyle w:val="StyleUnderline"/>
        </w:rPr>
        <w:t>.</w:t>
      </w:r>
    </w:p>
    <w:p w:rsidR="00B24127" w:rsidRPr="002725FD" w:rsidRDefault="00B24127" w:rsidP="00B24127">
      <w:pPr>
        <w:rPr>
          <w:sz w:val="16"/>
        </w:rPr>
      </w:pPr>
      <w:r w:rsidRPr="002725FD">
        <w:rPr>
          <w:sz w:val="16"/>
        </w:rPr>
        <w:t>The debate over whether to privatize air-traffic control will, apparently, now begin in earnest in Congress, where quite a few prominent Republicans have already joined Democrats in voicing skepticism about fixing a problem that doesn’t really exist.</w:t>
      </w:r>
    </w:p>
    <w:p w:rsidR="00B24127" w:rsidRPr="002725FD" w:rsidRDefault="00B24127" w:rsidP="00B24127">
      <w:pPr>
        <w:rPr>
          <w:rStyle w:val="StyleUnderline"/>
        </w:rPr>
      </w:pPr>
      <w:r w:rsidRPr="002725FD">
        <w:rPr>
          <w:rStyle w:val="StyleUnderline"/>
        </w:rPr>
        <w:t>And what of Trump’s broader infrastructure plan?</w:t>
      </w:r>
    </w:p>
    <w:p w:rsidR="00B24127" w:rsidRPr="002725FD" w:rsidRDefault="00B24127" w:rsidP="00B24127">
      <w:pPr>
        <w:rPr>
          <w:sz w:val="16"/>
        </w:rPr>
      </w:pPr>
      <w:r w:rsidRPr="002725FD">
        <w:rPr>
          <w:sz w:val="16"/>
        </w:rPr>
        <w:t xml:space="preserve">The president vowed to unveil this plan in May, but </w:t>
      </w:r>
      <w:r w:rsidRPr="002725FD">
        <w:rPr>
          <w:rStyle w:val="StyleUnderline"/>
        </w:rPr>
        <w:t xml:space="preserve">his aides are now telling reporters </w:t>
      </w:r>
      <w:r w:rsidRPr="00AB2B8B">
        <w:rPr>
          <w:rStyle w:val="StyleUnderline"/>
          <w:highlight w:val="yellow"/>
        </w:rPr>
        <w:t>an official blueprint is</w:t>
      </w:r>
      <w:r w:rsidRPr="002725FD">
        <w:rPr>
          <w:rStyle w:val="StyleUnderline"/>
        </w:rPr>
        <w:t xml:space="preserve"> still </w:t>
      </w:r>
      <w:r w:rsidRPr="00AB2B8B">
        <w:rPr>
          <w:rStyle w:val="StyleUnderline"/>
          <w:highlight w:val="yellow"/>
        </w:rPr>
        <w:t>months away</w:t>
      </w:r>
      <w:r w:rsidRPr="002725FD">
        <w:rPr>
          <w:rStyle w:val="StyleUnderline"/>
        </w:rPr>
        <w:t xml:space="preserve">. </w:t>
      </w:r>
      <w:r w:rsidRPr="002725FD">
        <w:rPr>
          <w:sz w:val="16"/>
        </w:rPr>
        <w:t>We do, however, have a sense of what the Trump administration has in mind: the president’s vision involves “sharply curtailing the federal government’s funding of the nation’s infrastructure and calling upon states, cities and corporations to shoulder most of the cost of rebuilding roads, bridges, railways and waterways.”</w:t>
      </w:r>
    </w:p>
    <w:p w:rsidR="00B24127" w:rsidRPr="002725FD" w:rsidRDefault="00B24127" w:rsidP="00B24127">
      <w:pPr>
        <w:rPr>
          <w:rStyle w:val="StyleUnderline"/>
        </w:rPr>
      </w:pPr>
      <w:r w:rsidRPr="002725FD">
        <w:rPr>
          <w:sz w:val="16"/>
        </w:rPr>
        <w:t xml:space="preserve">As a candidate, Trump voiced support for a $1 trillion infrastructure overhaul, and criticized Hillary Clinton’s plan for not spending nearly enough money on this national priority. </w:t>
      </w:r>
      <w:r w:rsidRPr="00AB2B8B">
        <w:rPr>
          <w:rStyle w:val="StyleUnderline"/>
          <w:highlight w:val="yellow"/>
        </w:rPr>
        <w:t>The White House</w:t>
      </w:r>
      <w:r w:rsidRPr="002725FD">
        <w:rPr>
          <w:rStyle w:val="StyleUnderline"/>
        </w:rPr>
        <w:t xml:space="preserve"> has now </w:t>
      </w:r>
      <w:r w:rsidRPr="00AB2B8B">
        <w:rPr>
          <w:rStyle w:val="StyleUnderline"/>
          <w:highlight w:val="yellow"/>
        </w:rPr>
        <w:t>signaled</w:t>
      </w:r>
      <w:r w:rsidRPr="002725FD">
        <w:rPr>
          <w:rStyle w:val="StyleUnderline"/>
        </w:rPr>
        <w:t xml:space="preserve"> that </w:t>
      </w:r>
      <w:r w:rsidRPr="00AB2B8B">
        <w:rPr>
          <w:rStyle w:val="StyleUnderline"/>
          <w:highlight w:val="yellow"/>
        </w:rPr>
        <w:t>the $1 trillion plan will never exist</w:t>
      </w:r>
      <w:r w:rsidRPr="002725FD">
        <w:rPr>
          <w:rStyle w:val="StyleUnderline"/>
        </w:rPr>
        <w:t>, and Team Trump actually intends to scale back federal efforts to improve the nation’s infrastructure.</w:t>
      </w:r>
    </w:p>
    <w:p w:rsidR="00B24127" w:rsidRPr="002725FD" w:rsidRDefault="00B24127" w:rsidP="00B24127">
      <w:pPr>
        <w:rPr>
          <w:rStyle w:val="StyleUnderline"/>
        </w:rPr>
      </w:pPr>
      <w:r w:rsidRPr="002725FD">
        <w:rPr>
          <w:rStyle w:val="StyleUnderline"/>
        </w:rPr>
        <w:t>Indeed, the Trump administration’s recently unveiled federal budget plan eyes cuts to infrastructure spending, which is the opposite of what the Republican president vowed to do if elected.</w:t>
      </w:r>
    </w:p>
    <w:p w:rsidR="00B24127" w:rsidRPr="002725FD" w:rsidRDefault="00B24127" w:rsidP="00B24127">
      <w:pPr>
        <w:rPr>
          <w:rStyle w:val="StyleUnderline"/>
        </w:rPr>
      </w:pPr>
      <w:r w:rsidRPr="00AB2B8B">
        <w:rPr>
          <w:rStyle w:val="StyleUnderline"/>
          <w:highlight w:val="yellow"/>
        </w:rPr>
        <w:t>Congressional Democrats,</w:t>
      </w:r>
      <w:r w:rsidRPr="002725FD">
        <w:rPr>
          <w:sz w:val="16"/>
        </w:rPr>
        <w:t xml:space="preserve"> </w:t>
      </w:r>
      <w:r w:rsidRPr="002725FD">
        <w:rPr>
          <w:rStyle w:val="StyleUnderline"/>
        </w:rPr>
        <w:t xml:space="preserve">who saw this as one of the key issues on which there could be bipartisan cooperation, </w:t>
      </w:r>
      <w:r w:rsidRPr="00AB2B8B">
        <w:rPr>
          <w:rStyle w:val="StyleUnderline"/>
          <w:highlight w:val="yellow"/>
        </w:rPr>
        <w:t>are</w:t>
      </w:r>
      <w:r w:rsidRPr="002725FD">
        <w:rPr>
          <w:rStyle w:val="StyleUnderline"/>
        </w:rPr>
        <w:t xml:space="preserve"> now </w:t>
      </w:r>
      <w:r w:rsidRPr="00AB2B8B">
        <w:rPr>
          <w:rStyle w:val="Emphasis"/>
          <w:highlight w:val="yellow"/>
        </w:rPr>
        <w:t>effectively giving up</w:t>
      </w:r>
      <w:r w:rsidRPr="002725FD">
        <w:rPr>
          <w:rStyle w:val="StyleUnderline"/>
        </w:rPr>
        <w:t xml:space="preserve">, recognizing that </w:t>
      </w:r>
      <w:r w:rsidRPr="00AB2B8B">
        <w:rPr>
          <w:rStyle w:val="StyleUnderline"/>
          <w:highlight w:val="yellow"/>
        </w:rPr>
        <w:t>everything Trump said he believed about</w:t>
      </w:r>
      <w:r w:rsidRPr="002725FD">
        <w:rPr>
          <w:rStyle w:val="StyleUnderline"/>
        </w:rPr>
        <w:t xml:space="preserve"> </w:t>
      </w:r>
      <w:r w:rsidRPr="00AB2B8B">
        <w:rPr>
          <w:rStyle w:val="StyleUnderline"/>
          <w:highlight w:val="yellow"/>
        </w:rPr>
        <w:t>infrastructure was,</w:t>
      </w:r>
      <w:r w:rsidRPr="002725FD">
        <w:rPr>
          <w:rStyle w:val="StyleUnderline"/>
        </w:rPr>
        <w:t xml:space="preserve"> for all intents and purposes, </w:t>
      </w:r>
      <w:r w:rsidRPr="00AB2B8B">
        <w:rPr>
          <w:rStyle w:val="Emphasis"/>
          <w:highlight w:val="yellow"/>
        </w:rPr>
        <w:t>a lie.</w:t>
      </w:r>
    </w:p>
    <w:p w:rsidR="00B24127" w:rsidRPr="00DC4875" w:rsidRDefault="00B24127" w:rsidP="00B24127">
      <w:pPr>
        <w:rPr>
          <w:sz w:val="16"/>
        </w:rPr>
      </w:pPr>
      <w:r w:rsidRPr="002725FD">
        <w:rPr>
          <w:rStyle w:val="StyleUnderline"/>
        </w:rPr>
        <w:t>Phony signing ceremonies may make Trump feel better, but if he’s counting on having a real signing ceremony on an infrastructure package, the president should probably start lowering his expectations</w:t>
      </w:r>
      <w:r w:rsidRPr="002725FD">
        <w:rPr>
          <w:sz w:val="16"/>
        </w:rPr>
        <w:t>.</w:t>
      </w:r>
    </w:p>
    <w:p w:rsidR="00DC4875" w:rsidRDefault="00B24127" w:rsidP="00B24127">
      <w:pPr>
        <w:pStyle w:val="Heading4"/>
        <w:numPr>
          <w:ilvl w:val="0"/>
          <w:numId w:val="14"/>
        </w:numPr>
      </w:pPr>
      <w:r>
        <w:t>Gridlock stops passage, and Trump isn’t pushing</w:t>
      </w:r>
    </w:p>
    <w:p w:rsidR="00DC4875" w:rsidRPr="00D53440" w:rsidRDefault="00DC4875" w:rsidP="00DC4875">
      <w:r>
        <w:t xml:space="preserve">Erica </w:t>
      </w:r>
      <w:r w:rsidRPr="00D53440">
        <w:rPr>
          <w:rStyle w:val="Style13ptBold"/>
        </w:rPr>
        <w:t>Werner 6/6</w:t>
      </w:r>
      <w:r>
        <w:t>, AP Congressional Correspondent. 6/6/17, “Trump infrastructure push faces cold shoulder from Congress” http://www.kwwl.com/story/35596457/trump-infrastructure-push-faces-cold-shoulder-from-congress</w:t>
      </w:r>
    </w:p>
    <w:p w:rsidR="00DC4875" w:rsidRPr="00D53440" w:rsidRDefault="00DC4875" w:rsidP="00DC4875">
      <w:pPr>
        <w:rPr>
          <w:rStyle w:val="StyleUnderline"/>
        </w:rPr>
      </w:pPr>
      <w:r w:rsidRPr="00D53440">
        <w:rPr>
          <w:sz w:val="16"/>
        </w:rPr>
        <w:t xml:space="preserve">WASHINGTON (AP) - </w:t>
      </w:r>
      <w:r w:rsidRPr="00D53440">
        <w:rPr>
          <w:rStyle w:val="StyleUnderline"/>
        </w:rPr>
        <w:t xml:space="preserve">Repairing the nation's crumbling roads and bridges was supposed to be an area ripe for bipartisan compromise between congressional Democrats and President Donald Trump. Instead, </w:t>
      </w:r>
      <w:r w:rsidRPr="00AB2B8B">
        <w:rPr>
          <w:rStyle w:val="StyleUnderline"/>
          <w:highlight w:val="yellow"/>
        </w:rPr>
        <w:t>Democrats are panning Trump's proposed</w:t>
      </w:r>
      <w:r w:rsidRPr="00D53440">
        <w:rPr>
          <w:rStyle w:val="StyleUnderline"/>
        </w:rPr>
        <w:t xml:space="preserve"> $1 trillion </w:t>
      </w:r>
      <w:r w:rsidRPr="00AB2B8B">
        <w:rPr>
          <w:rStyle w:val="StyleUnderline"/>
          <w:highlight w:val="yellow"/>
        </w:rPr>
        <w:t>overhaul</w:t>
      </w:r>
      <w:r w:rsidRPr="00D53440">
        <w:rPr>
          <w:rStyle w:val="StyleUnderline"/>
        </w:rPr>
        <w:t xml:space="preserve"> and </w:t>
      </w:r>
      <w:r w:rsidRPr="00AB2B8B">
        <w:rPr>
          <w:rStyle w:val="Emphasis"/>
          <w:highlight w:val="yellow"/>
        </w:rPr>
        <w:t>even Republicans are balking</w:t>
      </w:r>
      <w:r w:rsidRPr="00D53440">
        <w:rPr>
          <w:rStyle w:val="Emphasis"/>
        </w:rPr>
        <w:t xml:space="preserve"> </w:t>
      </w:r>
      <w:r w:rsidRPr="00D53440">
        <w:rPr>
          <w:rStyle w:val="StyleUnderline"/>
        </w:rPr>
        <w:t>at some aspects of the emerging plan.</w:t>
      </w:r>
    </w:p>
    <w:p w:rsidR="00DC4875" w:rsidRPr="00D53440" w:rsidRDefault="00DC4875" w:rsidP="00DC4875">
      <w:pPr>
        <w:rPr>
          <w:sz w:val="16"/>
        </w:rPr>
      </w:pPr>
      <w:r w:rsidRPr="00D53440">
        <w:rPr>
          <w:sz w:val="16"/>
        </w:rPr>
        <w:t>The White House's self-proclaimed "Infrastructure Week" began with Trump appearing Monday with aviation officials and some prominent GOP lawmakers to announce plans to privatize the nation's air traffic control system and separate operations from the Federal Aviation Administration.</w:t>
      </w:r>
    </w:p>
    <w:p w:rsidR="00DC4875" w:rsidRPr="00D53440" w:rsidRDefault="00DC4875" w:rsidP="00DC4875">
      <w:pPr>
        <w:rPr>
          <w:sz w:val="16"/>
        </w:rPr>
      </w:pPr>
      <w:r w:rsidRPr="00D53440">
        <w:rPr>
          <w:sz w:val="16"/>
        </w:rPr>
        <w:t>"We live in a modern age yet our air traffic control system is stuck, painfully, in the past," Trump said, noting the FAA had been working to upgrade the system for years.</w:t>
      </w:r>
    </w:p>
    <w:p w:rsidR="00DC4875" w:rsidRPr="00D53440" w:rsidRDefault="00DC4875" w:rsidP="00DC4875">
      <w:pPr>
        <w:rPr>
          <w:rStyle w:val="StyleUnderline"/>
        </w:rPr>
      </w:pPr>
      <w:r w:rsidRPr="00D53440">
        <w:rPr>
          <w:sz w:val="16"/>
        </w:rPr>
        <w:t xml:space="preserve">But </w:t>
      </w:r>
      <w:r w:rsidRPr="00AB2B8B">
        <w:rPr>
          <w:rStyle w:val="StyleUnderline"/>
          <w:highlight w:val="yellow"/>
        </w:rPr>
        <w:t>the proposal quickly drew bipartisan opposition</w:t>
      </w:r>
      <w:r w:rsidRPr="00D53440">
        <w:rPr>
          <w:sz w:val="16"/>
        </w:rPr>
        <w:t xml:space="preserve">, </w:t>
      </w:r>
      <w:r w:rsidRPr="00D53440">
        <w:rPr>
          <w:rStyle w:val="StyleUnderline"/>
        </w:rPr>
        <w:t>and there were few signs it would get far on Capitol Hill. "All but our largest airports nationwide stand to be hurt by this proposal," said Sen. Jerry Moran, R-Kansas.</w:t>
      </w:r>
    </w:p>
    <w:p w:rsidR="00DC4875" w:rsidRPr="00D53440" w:rsidRDefault="00DC4875" w:rsidP="00DC4875">
      <w:pPr>
        <w:rPr>
          <w:sz w:val="16"/>
        </w:rPr>
      </w:pPr>
      <w:r w:rsidRPr="00D53440">
        <w:rPr>
          <w:sz w:val="16"/>
        </w:rPr>
        <w:t>Next up will be a series of events throughout the week, including some with the nation's mayors and governors, that will allow Trump to highlight his effort to muster public and private funding to overhaul the highway, waterway, electrical and airway systems on which the nation depends. The president plans to travel to Ohio on Wednesday to address ways of improving levees, dams and locks along inland waterways that are crucial to agricultural exports.</w:t>
      </w:r>
    </w:p>
    <w:p w:rsidR="00DC4875" w:rsidRPr="00D53440" w:rsidRDefault="00DC4875" w:rsidP="00DC4875">
      <w:pPr>
        <w:rPr>
          <w:rStyle w:val="StyleUnderline"/>
        </w:rPr>
      </w:pPr>
      <w:r w:rsidRPr="00D53440">
        <w:rPr>
          <w:sz w:val="16"/>
        </w:rPr>
        <w:t xml:space="preserve">The </w:t>
      </w:r>
      <w:r w:rsidRPr="00D53440">
        <w:rPr>
          <w:rStyle w:val="StyleUnderline"/>
        </w:rPr>
        <w:t>details of the plans must still be fleshed out</w:t>
      </w:r>
      <w:r w:rsidRPr="00D53440">
        <w:rPr>
          <w:sz w:val="16"/>
        </w:rPr>
        <w:t xml:space="preserve">. </w:t>
      </w:r>
      <w:r w:rsidRPr="00D53440">
        <w:rPr>
          <w:rStyle w:val="StyleUnderline"/>
        </w:rPr>
        <w:t>According to Trump's budget proposal, the funding would come from $200 billion in tax breaks over nine years that would then - in theory - leverage $1 trillion worth of construction.</w:t>
      </w:r>
    </w:p>
    <w:p w:rsidR="00DC4875" w:rsidRPr="00D53440" w:rsidRDefault="00DC4875" w:rsidP="00DC4875">
      <w:pPr>
        <w:rPr>
          <w:sz w:val="16"/>
        </w:rPr>
      </w:pPr>
      <w:r w:rsidRPr="00D53440">
        <w:rPr>
          <w:sz w:val="16"/>
        </w:rPr>
        <w:t xml:space="preserve">But </w:t>
      </w:r>
      <w:r w:rsidRPr="00AB2B8B">
        <w:rPr>
          <w:rStyle w:val="StyleUnderline"/>
          <w:highlight w:val="yellow"/>
        </w:rPr>
        <w:t xml:space="preserve">although the goal of upgrading crucial infrastructure has broad support, Democrats </w:t>
      </w:r>
      <w:r w:rsidRPr="00AB2B8B">
        <w:rPr>
          <w:rStyle w:val="Emphasis"/>
          <w:highlight w:val="yellow"/>
        </w:rPr>
        <w:t>do not like</w:t>
      </w:r>
      <w:r w:rsidRPr="00AB2B8B">
        <w:rPr>
          <w:rStyle w:val="StyleUnderline"/>
          <w:highlight w:val="yellow"/>
        </w:rPr>
        <w:t xml:space="preserve"> </w:t>
      </w:r>
      <w:r w:rsidRPr="00AB2B8B">
        <w:rPr>
          <w:rStyle w:val="Emphasis"/>
          <w:highlight w:val="yellow"/>
        </w:rPr>
        <w:t>Trump's plan for paying for it</w:t>
      </w:r>
      <w:r w:rsidRPr="00AB2B8B">
        <w:rPr>
          <w:rStyle w:val="StyleUnderline"/>
          <w:highlight w:val="yellow"/>
        </w:rPr>
        <w:t>, arguing</w:t>
      </w:r>
      <w:r w:rsidRPr="00D53440">
        <w:rPr>
          <w:rStyle w:val="StyleUnderline"/>
        </w:rPr>
        <w:t xml:space="preserve"> that </w:t>
      </w:r>
      <w:r w:rsidRPr="00AB2B8B">
        <w:rPr>
          <w:rStyle w:val="StyleUnderline"/>
          <w:highlight w:val="yellow"/>
        </w:rPr>
        <w:t>his approach would result in taxpayer-funded corporate profits at the expense of</w:t>
      </w:r>
      <w:r w:rsidRPr="00D53440">
        <w:rPr>
          <w:rStyle w:val="StyleUnderline"/>
        </w:rPr>
        <w:t xml:space="preserve"> investments in </w:t>
      </w:r>
      <w:r w:rsidRPr="00AB2B8B">
        <w:rPr>
          <w:rStyle w:val="StyleUnderline"/>
          <w:highlight w:val="yellow"/>
        </w:rPr>
        <w:t>rural areas</w:t>
      </w:r>
      <w:r w:rsidRPr="00D53440">
        <w:rPr>
          <w:rStyle w:val="StyleUnderline"/>
        </w:rPr>
        <w:t xml:space="preserve"> where money-making opportunities are scarce</w:t>
      </w:r>
      <w:r w:rsidRPr="00D53440">
        <w:rPr>
          <w:sz w:val="16"/>
        </w:rPr>
        <w:t>.</w:t>
      </w:r>
    </w:p>
    <w:p w:rsidR="00DC4875" w:rsidRPr="00D53440" w:rsidRDefault="00DC4875" w:rsidP="00DC4875">
      <w:pPr>
        <w:rPr>
          <w:rStyle w:val="StyleUnderline"/>
        </w:rPr>
      </w:pPr>
      <w:r w:rsidRPr="00D53440">
        <w:rPr>
          <w:sz w:val="16"/>
        </w:rPr>
        <w:t xml:space="preserve">"A private-sector-driven infrastructure plan means tolls, tolls, tolls - paid by average, working Americans," said </w:t>
      </w:r>
      <w:r w:rsidRPr="00D53440">
        <w:rPr>
          <w:rStyle w:val="StyleUnderline"/>
        </w:rPr>
        <w:t>Senate Minority Leader Chuck Schumer of New York. "It also means that infrastructure that can't be built with tolls, like repairing our crumbling schools, for instance, will likely get left behind."</w:t>
      </w:r>
    </w:p>
    <w:p w:rsidR="00DC4875" w:rsidRPr="00D53440" w:rsidRDefault="00DC4875" w:rsidP="00DC4875">
      <w:pPr>
        <w:rPr>
          <w:sz w:val="16"/>
        </w:rPr>
      </w:pPr>
      <w:r w:rsidRPr="00D53440">
        <w:rPr>
          <w:sz w:val="16"/>
        </w:rPr>
        <w:t>Schumer struck a far different tone in the days immediately after Trump's election, when he told The Associated Press that infrastructure investment was an area where Trump appeared more aligned with Democrats than with Republicans. Indeed, Schumer said that he'd spoken with Trump, offering his own support for a large infrastructure package but warning that conservative Republicans were unlikely to go along.</w:t>
      </w:r>
    </w:p>
    <w:p w:rsidR="00DC4875" w:rsidRPr="00D53440" w:rsidRDefault="00DC4875" w:rsidP="00DC4875">
      <w:pPr>
        <w:rPr>
          <w:rStyle w:val="StyleUnderline"/>
        </w:rPr>
      </w:pPr>
      <w:r w:rsidRPr="00AB2B8B">
        <w:rPr>
          <w:rStyle w:val="StyleUnderline"/>
          <w:highlight w:val="yellow"/>
        </w:rPr>
        <w:t>Conservative opposition remains a</w:t>
      </w:r>
      <w:r w:rsidRPr="00D53440">
        <w:rPr>
          <w:rStyle w:val="StyleUnderline"/>
        </w:rPr>
        <w:t xml:space="preserve"> </w:t>
      </w:r>
      <w:r w:rsidRPr="00D53440">
        <w:rPr>
          <w:sz w:val="16"/>
        </w:rPr>
        <w:t>potential</w:t>
      </w:r>
      <w:r w:rsidRPr="00D53440">
        <w:rPr>
          <w:rStyle w:val="StyleUnderline"/>
        </w:rPr>
        <w:t xml:space="preserve"> </w:t>
      </w:r>
      <w:r w:rsidRPr="00AB2B8B">
        <w:rPr>
          <w:rStyle w:val="StyleUnderline"/>
          <w:highlight w:val="yellow"/>
        </w:rPr>
        <w:t>roadblock</w:t>
      </w:r>
      <w:r w:rsidRPr="00D53440">
        <w:rPr>
          <w:rStyle w:val="StyleUnderline"/>
        </w:rPr>
        <w:t xml:space="preserve"> to Trump's infrastructure plans</w:t>
      </w:r>
      <w:r w:rsidRPr="00D53440">
        <w:rPr>
          <w:sz w:val="16"/>
        </w:rPr>
        <w:t xml:space="preserve">. Nonetheless, </w:t>
      </w:r>
      <w:r w:rsidRPr="00AB2B8B">
        <w:rPr>
          <w:rStyle w:val="Emphasis"/>
          <w:highlight w:val="yellow"/>
        </w:rPr>
        <w:t>the White House appears to be making little effort to round up bipartisan support</w:t>
      </w:r>
      <w:r w:rsidRPr="00D53440">
        <w:rPr>
          <w:sz w:val="16"/>
        </w:rPr>
        <w:t xml:space="preserve"> </w:t>
      </w:r>
      <w:r w:rsidRPr="00D53440">
        <w:rPr>
          <w:rStyle w:val="StyleUnderline"/>
        </w:rPr>
        <w:t>on the issue</w:t>
      </w:r>
      <w:r w:rsidRPr="00D53440">
        <w:rPr>
          <w:sz w:val="16"/>
        </w:rPr>
        <w:t xml:space="preserve">. </w:t>
      </w:r>
      <w:r w:rsidRPr="00AB2B8B">
        <w:rPr>
          <w:rStyle w:val="StyleUnderline"/>
          <w:highlight w:val="yellow"/>
        </w:rPr>
        <w:t>Trump is holding</w:t>
      </w:r>
      <w:r w:rsidRPr="00D53440">
        <w:rPr>
          <w:rStyle w:val="StyleUnderline"/>
        </w:rPr>
        <w:t xml:space="preserve"> a series of </w:t>
      </w:r>
      <w:r w:rsidRPr="00AB2B8B">
        <w:rPr>
          <w:rStyle w:val="StyleUnderline"/>
          <w:highlight w:val="yellow"/>
        </w:rPr>
        <w:t>meetings</w:t>
      </w:r>
      <w:r w:rsidRPr="00D53440">
        <w:rPr>
          <w:rStyle w:val="StyleUnderline"/>
        </w:rPr>
        <w:t xml:space="preserve"> Tuesday with members of Congress, </w:t>
      </w:r>
      <w:r w:rsidRPr="00AB2B8B">
        <w:rPr>
          <w:rStyle w:val="Emphasis"/>
          <w:highlight w:val="yellow"/>
        </w:rPr>
        <w:t>but they're all Republicans</w:t>
      </w:r>
      <w:r w:rsidRPr="00D53440">
        <w:rPr>
          <w:sz w:val="16"/>
        </w:rPr>
        <w:t xml:space="preserve">. </w:t>
      </w:r>
      <w:r w:rsidRPr="00D53440">
        <w:rPr>
          <w:rStyle w:val="StyleUnderline"/>
        </w:rPr>
        <w:t xml:space="preserve">And Schumer's spokesman, Matt House, said </w:t>
      </w:r>
      <w:r w:rsidRPr="00AB2B8B">
        <w:rPr>
          <w:rStyle w:val="StyleUnderline"/>
          <w:highlight w:val="yellow"/>
        </w:rPr>
        <w:t>the White House never responded after Democrats presented</w:t>
      </w:r>
      <w:r w:rsidRPr="00D53440">
        <w:rPr>
          <w:rStyle w:val="StyleUnderline"/>
        </w:rPr>
        <w:t xml:space="preserve"> </w:t>
      </w:r>
      <w:r w:rsidRPr="00AB2B8B">
        <w:rPr>
          <w:rStyle w:val="StyleUnderline"/>
          <w:highlight w:val="yellow"/>
        </w:rPr>
        <w:t>their</w:t>
      </w:r>
      <w:r w:rsidRPr="00D53440">
        <w:rPr>
          <w:rStyle w:val="StyleUnderline"/>
        </w:rPr>
        <w:t xml:space="preserve"> own infrastructure </w:t>
      </w:r>
      <w:r w:rsidRPr="00AB2B8B">
        <w:rPr>
          <w:rStyle w:val="StyleUnderline"/>
          <w:highlight w:val="yellow"/>
        </w:rPr>
        <w:t>blueprint</w:t>
      </w:r>
      <w:r w:rsidRPr="00D53440">
        <w:rPr>
          <w:rStyle w:val="StyleUnderline"/>
        </w:rPr>
        <w:t xml:space="preserve"> in January and shared it with the administration.</w:t>
      </w:r>
    </w:p>
    <w:p w:rsidR="00DC4875" w:rsidRPr="00D53440" w:rsidRDefault="00DC4875" w:rsidP="00DC4875">
      <w:pPr>
        <w:rPr>
          <w:sz w:val="16"/>
        </w:rPr>
      </w:pPr>
      <w:r w:rsidRPr="00D53440">
        <w:rPr>
          <w:sz w:val="16"/>
        </w:rPr>
        <w:t>Instead of involving the private sector, Democrats' preferred method is to simply add $1 trillion to the deficit to pay for a range of infrastructure projects they claimed would create 15 million jobs over 10 years.</w:t>
      </w:r>
    </w:p>
    <w:p w:rsidR="00DC4875" w:rsidRPr="00D53440" w:rsidRDefault="00DC4875" w:rsidP="00DC4875">
      <w:pPr>
        <w:rPr>
          <w:sz w:val="16"/>
        </w:rPr>
      </w:pPr>
      <w:r w:rsidRPr="00D53440">
        <w:rPr>
          <w:sz w:val="16"/>
        </w:rPr>
        <w:t>Still, the White House legislative affairs director, Marc Short, told reporters in a briefing Monday night that the goal remained to get Democratic support for the infrastructure package.</w:t>
      </w:r>
    </w:p>
    <w:p w:rsidR="00DC4875" w:rsidRPr="00D53440" w:rsidRDefault="00DC4875" w:rsidP="00DC4875">
      <w:pPr>
        <w:rPr>
          <w:sz w:val="16"/>
        </w:rPr>
      </w:pPr>
      <w:r w:rsidRPr="00D53440">
        <w:rPr>
          <w:sz w:val="16"/>
        </w:rPr>
        <w:t>"Infrastructure, the president's said all along he believes to be a bipartisan exercise and it's one that we will be looking to partner with them on," Short said.</w:t>
      </w:r>
    </w:p>
    <w:p w:rsidR="00DC4875" w:rsidRPr="00D53440" w:rsidRDefault="00DC4875" w:rsidP="00DC4875">
      <w:pPr>
        <w:rPr>
          <w:rStyle w:val="StyleUnderline"/>
        </w:rPr>
      </w:pPr>
      <w:r w:rsidRPr="00D53440">
        <w:rPr>
          <w:sz w:val="16"/>
        </w:rPr>
        <w:t xml:space="preserve">The White House and Republicans are already proceeding on a partisan basis with their other two big legislative projects, health care and taxes, with uncertain chances for success on both. </w:t>
      </w:r>
      <w:r w:rsidRPr="00AB2B8B">
        <w:rPr>
          <w:rStyle w:val="StyleUnderline"/>
          <w:highlight w:val="yellow"/>
        </w:rPr>
        <w:t>Chances for infrastructure</w:t>
      </w:r>
      <w:r w:rsidRPr="00D53440">
        <w:rPr>
          <w:rStyle w:val="StyleUnderline"/>
        </w:rPr>
        <w:t xml:space="preserve"> legislation </w:t>
      </w:r>
      <w:r w:rsidRPr="00AB2B8B">
        <w:rPr>
          <w:rStyle w:val="StyleUnderline"/>
          <w:highlight w:val="yellow"/>
        </w:rPr>
        <w:t>may be dim</w:t>
      </w:r>
      <w:r w:rsidRPr="00D53440">
        <w:rPr>
          <w:rStyle w:val="StyleUnderline"/>
        </w:rPr>
        <w:t xml:space="preserve">, too, </w:t>
      </w:r>
      <w:r w:rsidRPr="00AB2B8B">
        <w:rPr>
          <w:rStyle w:val="Emphasis"/>
          <w:highlight w:val="yellow"/>
        </w:rPr>
        <w:t>given the poisonous atmosphere in Washington</w:t>
      </w:r>
      <w:r w:rsidRPr="00AB2B8B">
        <w:rPr>
          <w:rStyle w:val="StyleUnderline"/>
          <w:highlight w:val="yellow"/>
        </w:rPr>
        <w:t xml:space="preserve"> as an</w:t>
      </w:r>
      <w:r w:rsidRPr="00D53440">
        <w:rPr>
          <w:sz w:val="16"/>
        </w:rPr>
        <w:t xml:space="preserve"> </w:t>
      </w:r>
      <w:r w:rsidRPr="00AB2B8B">
        <w:rPr>
          <w:rStyle w:val="StyleUnderline"/>
          <w:highlight w:val="yellow"/>
        </w:rPr>
        <w:t>undisciplined president courts controversy</w:t>
      </w:r>
      <w:r w:rsidRPr="00D53440">
        <w:rPr>
          <w:rStyle w:val="StyleUnderline"/>
        </w:rPr>
        <w:t xml:space="preserve"> over Twitter and an angry liberal base goads Democratic lawmakers to battle him at every turn</w:t>
      </w:r>
      <w:r w:rsidRPr="00D53440">
        <w:rPr>
          <w:sz w:val="16"/>
        </w:rPr>
        <w:t xml:space="preserve">. </w:t>
      </w:r>
      <w:r w:rsidRPr="00AB2B8B">
        <w:rPr>
          <w:rStyle w:val="StyleUnderline"/>
          <w:highlight w:val="yellow"/>
        </w:rPr>
        <w:t>The</w:t>
      </w:r>
      <w:r w:rsidRPr="00D53440">
        <w:rPr>
          <w:rStyle w:val="StyleUnderline"/>
        </w:rPr>
        <w:t xml:space="preserve"> investigation into </w:t>
      </w:r>
      <w:r w:rsidRPr="00AB2B8B">
        <w:rPr>
          <w:rStyle w:val="StyleUnderline"/>
          <w:highlight w:val="yellow"/>
        </w:rPr>
        <w:t>Russian election meddling</w:t>
      </w:r>
      <w:r w:rsidRPr="00D53440">
        <w:rPr>
          <w:rStyle w:val="StyleUnderline"/>
        </w:rPr>
        <w:t xml:space="preserve"> and ties with Trump's campaign </w:t>
      </w:r>
      <w:r w:rsidRPr="00AB2B8B">
        <w:rPr>
          <w:rStyle w:val="Emphasis"/>
          <w:highlight w:val="yellow"/>
        </w:rPr>
        <w:t>hang over everything</w:t>
      </w:r>
      <w:r w:rsidRPr="00D53440">
        <w:rPr>
          <w:rStyle w:val="StyleUnderline"/>
        </w:rPr>
        <w:t>.</w:t>
      </w:r>
    </w:p>
    <w:p w:rsidR="00DC4875" w:rsidRDefault="00DC4875" w:rsidP="00B36173">
      <w:pPr>
        <w:rPr>
          <w:sz w:val="16"/>
        </w:rPr>
      </w:pPr>
      <w:r w:rsidRPr="00D53440">
        <w:rPr>
          <w:sz w:val="16"/>
        </w:rPr>
        <w:t>"This is not what he campaigned on and I think his voters are going to figure that out, sooner rather than later," said Sen. Chris Murphy, D-Conn.</w:t>
      </w:r>
    </w:p>
    <w:p w:rsidR="000754AE" w:rsidRDefault="00DC4875" w:rsidP="00B24127">
      <w:pPr>
        <w:pStyle w:val="Heading4"/>
        <w:numPr>
          <w:ilvl w:val="0"/>
          <w:numId w:val="14"/>
        </w:numPr>
      </w:pPr>
      <w:r>
        <w:t>Zero support for the bill</w:t>
      </w:r>
    </w:p>
    <w:p w:rsidR="002E6AF6" w:rsidRPr="002E6AF6" w:rsidRDefault="002E6AF6" w:rsidP="002E6AF6">
      <w:r>
        <w:t xml:space="preserve">Andrew </w:t>
      </w:r>
      <w:r w:rsidRPr="007B24A9">
        <w:rPr>
          <w:rStyle w:val="Style13ptBold"/>
        </w:rPr>
        <w:t>Restuccia 6/05</w:t>
      </w:r>
      <w:r>
        <w:t>, POLITICO Reporter. With Lauren Gardner. 6/5/17, “Trump's infrastructure pitch adds to legislative pileup” http://www.politico.com/story/2017/06/05/trump-infrastructure-pitch-adds-to-legislative-pileup-239161</w:t>
      </w:r>
    </w:p>
    <w:p w:rsidR="002E6AF6" w:rsidRPr="008D7C84" w:rsidRDefault="002E6AF6" w:rsidP="002E6AF6">
      <w:pPr>
        <w:rPr>
          <w:sz w:val="16"/>
        </w:rPr>
      </w:pPr>
      <w:r w:rsidRPr="008D7C84">
        <w:rPr>
          <w:sz w:val="16"/>
        </w:rPr>
        <w:t>"Part is because Chairman Shuster did a very good job in pulling together a package," Trump infrastructure adviser D.J. Gribbin said Monday when describing why the administration kicked off its infrastructure focus with air traffic control. "It seemed like naturally low-hanging fruit from a policy perspective. It also serves as a great template for how we think about infrastructure."</w:t>
      </w:r>
    </w:p>
    <w:p w:rsidR="002E6AF6" w:rsidRPr="002E6AF6" w:rsidRDefault="002E6AF6" w:rsidP="002E6AF6">
      <w:pPr>
        <w:rPr>
          <w:rStyle w:val="StyleUnderline"/>
        </w:rPr>
      </w:pPr>
      <w:r w:rsidRPr="00AB2B8B">
        <w:rPr>
          <w:rStyle w:val="StyleUnderline"/>
          <w:highlight w:val="yellow"/>
        </w:rPr>
        <w:t>Privatizing the FAA’s air traffic control</w:t>
      </w:r>
      <w:r w:rsidRPr="002E6AF6">
        <w:rPr>
          <w:rStyle w:val="StyleUnderline"/>
        </w:rPr>
        <w:t xml:space="preserve"> operations may be an issue near and dear to Trump, who owns his own fleet of planes and helicopters and has complained for decades about the noise of jets flying over his mansion in Palm Beach, Fla. But it </w:t>
      </w:r>
      <w:r w:rsidRPr="00AB2B8B">
        <w:rPr>
          <w:rStyle w:val="StyleUnderline"/>
          <w:highlight w:val="yellow"/>
        </w:rPr>
        <w:t>isn’t</w:t>
      </w:r>
      <w:r w:rsidRPr="002E6AF6">
        <w:rPr>
          <w:rStyle w:val="StyleUnderline"/>
        </w:rPr>
        <w:t xml:space="preserve"> exactly </w:t>
      </w:r>
      <w:r w:rsidRPr="00AB2B8B">
        <w:rPr>
          <w:rStyle w:val="StyleUnderline"/>
          <w:highlight w:val="yellow"/>
        </w:rPr>
        <w:t>the</w:t>
      </w:r>
      <w:r w:rsidRPr="002E6AF6">
        <w:rPr>
          <w:rStyle w:val="StyleUnderline"/>
        </w:rPr>
        <w:t xml:space="preserve"> kind of </w:t>
      </w:r>
      <w:r w:rsidRPr="00AB2B8B">
        <w:rPr>
          <w:rStyle w:val="StyleUnderline"/>
          <w:highlight w:val="yellow"/>
        </w:rPr>
        <w:t>infrastructure improvement</w:t>
      </w:r>
      <w:r w:rsidRPr="002E6AF6">
        <w:rPr>
          <w:rStyle w:val="StyleUnderline"/>
        </w:rPr>
        <w:t xml:space="preserve"> that </w:t>
      </w:r>
      <w:r w:rsidRPr="00AB2B8B">
        <w:rPr>
          <w:rStyle w:val="StyleUnderline"/>
          <w:highlight w:val="yellow"/>
        </w:rPr>
        <w:t>Trump talked</w:t>
      </w:r>
      <w:r w:rsidRPr="002E6AF6">
        <w:rPr>
          <w:rStyle w:val="StyleUnderline"/>
        </w:rPr>
        <w:t xml:space="preserve"> </w:t>
      </w:r>
      <w:r w:rsidRPr="00AB2B8B">
        <w:rPr>
          <w:rStyle w:val="StyleUnderline"/>
          <w:highlight w:val="yellow"/>
        </w:rPr>
        <w:t>about during the</w:t>
      </w:r>
      <w:r w:rsidRPr="002E6AF6">
        <w:rPr>
          <w:rStyle w:val="StyleUnderline"/>
        </w:rPr>
        <w:t xml:space="preserve"> presidential </w:t>
      </w:r>
      <w:r w:rsidRPr="00AB2B8B">
        <w:rPr>
          <w:rStyle w:val="StyleUnderline"/>
          <w:highlight w:val="yellow"/>
        </w:rPr>
        <w:t>campaign</w:t>
      </w:r>
      <w:r w:rsidRPr="008D7C84">
        <w:rPr>
          <w:sz w:val="16"/>
        </w:rPr>
        <w:t xml:space="preserve">, </w:t>
      </w:r>
      <w:r w:rsidRPr="002E6AF6">
        <w:rPr>
          <w:rStyle w:val="StyleUnderline"/>
        </w:rPr>
        <w:t>when he called for a nationwide push to fix aging roads, bridges and airports.</w:t>
      </w:r>
    </w:p>
    <w:p w:rsidR="002E6AF6" w:rsidRPr="008D7C84" w:rsidRDefault="002E6AF6" w:rsidP="002E6AF6">
      <w:pPr>
        <w:rPr>
          <w:sz w:val="16"/>
        </w:rPr>
      </w:pPr>
      <w:r w:rsidRPr="008D7C84">
        <w:rPr>
          <w:sz w:val="16"/>
        </w:rPr>
        <w:t>“We have bridges that are falling down. ... We have many, many bridges that are in danger of falling,” Trump said in August. “We’re going to have to rebuild our infrastructure. We have no choice.”</w:t>
      </w:r>
    </w:p>
    <w:p w:rsidR="002E6AF6" w:rsidRPr="008D7C84" w:rsidRDefault="002E6AF6" w:rsidP="002E6AF6">
      <w:pPr>
        <w:rPr>
          <w:sz w:val="16"/>
        </w:rPr>
      </w:pPr>
      <w:r w:rsidRPr="008D7C84">
        <w:rPr>
          <w:sz w:val="16"/>
        </w:rPr>
        <w:t>Trump returned to the theme during his election-night victory speech in November, pledging that “we’re going to rebuild our infrastructure — which will become, by the way, second to none — and we will put millions of our people to work as we rebuild it.”</w:t>
      </w:r>
    </w:p>
    <w:p w:rsidR="002E6AF6" w:rsidRPr="002E6AF6" w:rsidRDefault="002E6AF6" w:rsidP="002E6AF6">
      <w:pPr>
        <w:rPr>
          <w:rStyle w:val="StyleUnderline"/>
        </w:rPr>
      </w:pPr>
      <w:r w:rsidRPr="002E6AF6">
        <w:rPr>
          <w:rStyle w:val="StyleUnderline"/>
        </w:rPr>
        <w:t>The idea seemed for a while to have bipartisan appeal. The $1 trillion price tag “sounded good to me,” Senate Minority Leader Chuck Schumer told ABC News in December.</w:t>
      </w:r>
    </w:p>
    <w:p w:rsidR="002E6AF6" w:rsidRPr="008D7C84" w:rsidRDefault="002E6AF6" w:rsidP="002E6AF6">
      <w:pPr>
        <w:rPr>
          <w:sz w:val="16"/>
        </w:rPr>
      </w:pPr>
      <w:r w:rsidRPr="008D7C84">
        <w:rPr>
          <w:sz w:val="16"/>
        </w:rPr>
        <w:t xml:space="preserve">But </w:t>
      </w:r>
      <w:r w:rsidRPr="00AB2B8B">
        <w:rPr>
          <w:rStyle w:val="Emphasis"/>
          <w:highlight w:val="yellow"/>
        </w:rPr>
        <w:t>Democrats have increasingly soured on Trump’s plan as the details became clearer</w:t>
      </w:r>
      <w:r w:rsidRPr="008D7C84">
        <w:rPr>
          <w:sz w:val="16"/>
        </w:rPr>
        <w:t xml:space="preserve"> — </w:t>
      </w:r>
      <w:r w:rsidRPr="002E6AF6">
        <w:rPr>
          <w:rStyle w:val="StyleUnderline"/>
        </w:rPr>
        <w:t xml:space="preserve">including the fact that </w:t>
      </w:r>
      <w:r w:rsidRPr="00AB2B8B">
        <w:rPr>
          <w:rStyle w:val="StyleUnderline"/>
          <w:highlight w:val="yellow"/>
        </w:rPr>
        <w:t>the federal government would provide only a fifth of the money</w:t>
      </w:r>
      <w:r w:rsidRPr="00AB2B8B">
        <w:rPr>
          <w:sz w:val="16"/>
          <w:highlight w:val="yellow"/>
        </w:rPr>
        <w:t>,</w:t>
      </w:r>
      <w:r w:rsidRPr="008D7C84">
        <w:rPr>
          <w:sz w:val="16"/>
        </w:rPr>
        <w:t xml:space="preserve"> while the rest would come from states, cities, counties and private investors. Trump’s proposed 2018 budget would provide just $5 billion for the infrastructure initiative, while imposing sharp cuts on various existing transportation programs.</w:t>
      </w:r>
    </w:p>
    <w:p w:rsidR="002E6AF6" w:rsidRPr="008D7C84" w:rsidRDefault="002E6AF6" w:rsidP="002E6AF6">
      <w:pPr>
        <w:rPr>
          <w:sz w:val="16"/>
        </w:rPr>
      </w:pPr>
      <w:r w:rsidRPr="008D7C84">
        <w:rPr>
          <w:sz w:val="16"/>
        </w:rPr>
        <w:t>“When the president ran, he said it was about America First and creating jobs in America. He talked about infrastructure. The average person thinks roads, bridges, school, broadband, water delivery systems,” said Rep. Mark Pocan of Wisconsin, a critic of Trump’s plan who joined fellow liberal Democrats offering their own infrastructure proposal. “A very small part of it is going to be traditional infrastructure. And a lot of it is going to be the selling out of our roads and bridges to the private sector.”</w:t>
      </w:r>
    </w:p>
    <w:p w:rsidR="002E6AF6" w:rsidRPr="00B36173" w:rsidRDefault="002E6AF6" w:rsidP="002E6AF6">
      <w:pPr>
        <w:rPr>
          <w:b/>
          <w:iCs/>
          <w:u w:val="single"/>
          <w:bdr w:val="single" w:sz="8" w:space="0" w:color="auto"/>
        </w:rPr>
      </w:pPr>
      <w:r w:rsidRPr="008D7C84">
        <w:rPr>
          <w:sz w:val="16"/>
        </w:rPr>
        <w:t xml:space="preserve">Shuster’s air traffic control proposal is faring little better so far. House Minority Leader Nancy Pelosi called it “a tired Republican plan that both sides of the aisle have rejected.” Rep. Peter DeFazio of Oregon has staunchly opposed it from his perch as top Democrat on the House Transportation Committee. Meanwhile, </w:t>
      </w:r>
      <w:r w:rsidRPr="00AB2B8B">
        <w:rPr>
          <w:rStyle w:val="StyleUnderline"/>
          <w:highlight w:val="yellow"/>
        </w:rPr>
        <w:t>tax-writers from both parties have been lukewarm to the idea</w:t>
      </w:r>
      <w:r w:rsidRPr="008D7C84">
        <w:rPr>
          <w:sz w:val="16"/>
        </w:rPr>
        <w:t xml:space="preserve">, and </w:t>
      </w:r>
      <w:r w:rsidRPr="00AB2B8B">
        <w:rPr>
          <w:rStyle w:val="Emphasis"/>
          <w:highlight w:val="yellow"/>
        </w:rPr>
        <w:t>senior Republican appropriators</w:t>
      </w:r>
      <w:r w:rsidRPr="008D7C84">
        <w:rPr>
          <w:sz w:val="16"/>
        </w:rPr>
        <w:t xml:space="preserve"> like former Chairman Hal Rogers (R-Ky.) and Rep. Mario Diaz-Balart (R-Fla.), who oversees DOT spending, have </w:t>
      </w:r>
      <w:r w:rsidRPr="00AB2B8B">
        <w:rPr>
          <w:rStyle w:val="Emphasis"/>
          <w:highlight w:val="yellow"/>
        </w:rPr>
        <w:t>outright opposed it.</w:t>
      </w:r>
    </w:p>
    <w:p w:rsidR="00347EED" w:rsidRDefault="00347EED" w:rsidP="002725FD">
      <w:pPr>
        <w:rPr>
          <w:sz w:val="16"/>
        </w:rPr>
      </w:pPr>
    </w:p>
    <w:p w:rsidR="00B24127" w:rsidRDefault="00B24127" w:rsidP="00B24127">
      <w:pPr>
        <w:pStyle w:val="Heading2"/>
      </w:pPr>
      <w:r>
        <w:t>IL/PC</w:t>
      </w:r>
    </w:p>
    <w:p w:rsidR="00B24127" w:rsidRDefault="00B24127" w:rsidP="00B24127">
      <w:pPr>
        <w:pStyle w:val="Heading3"/>
      </w:pPr>
      <w:r>
        <w:t>Trump PC Fails/Comey Pounder---2AC</w:t>
      </w:r>
    </w:p>
    <w:p w:rsidR="00B24127" w:rsidRPr="0046267F" w:rsidRDefault="00B24127" w:rsidP="00B24127">
      <w:pPr>
        <w:pStyle w:val="Heading4"/>
      </w:pPr>
      <w:r>
        <w:t xml:space="preserve">Trump does not have the capability, intelligence, or focus necessary to pass infrastructure, and Comey pounds the link </w:t>
      </w:r>
    </w:p>
    <w:p w:rsidR="00B24127" w:rsidRDefault="00B24127" w:rsidP="00B24127">
      <w:r>
        <w:t xml:space="preserve">John </w:t>
      </w:r>
      <w:r w:rsidRPr="00E06346">
        <w:rPr>
          <w:rStyle w:val="Style13ptBold"/>
        </w:rPr>
        <w:t>Cassidy 17</w:t>
      </w:r>
      <w:r>
        <w:t>, has been a staff writer at The New Yorker since 1995. 5/30/17, SIX REASONS WHY THE TRUMP RESET WON’T WORK http://www.newyorker.com/news/john-cassidy/six-reasons-why-the-trump-reset-wont-work</w:t>
      </w:r>
    </w:p>
    <w:p w:rsidR="00B24127" w:rsidRPr="0046267F" w:rsidRDefault="00B24127" w:rsidP="00B24127">
      <w:pPr>
        <w:rPr>
          <w:sz w:val="16"/>
        </w:rPr>
      </w:pPr>
      <w:r w:rsidRPr="00E06346">
        <w:rPr>
          <w:rStyle w:val="StyleUnderline"/>
        </w:rPr>
        <w:t>The latest Trump Administration reset has begun, or so we are being asked to believe</w:t>
      </w:r>
      <w:r w:rsidRPr="0046267F">
        <w:rPr>
          <w:sz w:val="16"/>
        </w:rPr>
        <w:t xml:space="preserve">. On Tuesday, Mike Dubke, the White House communications director, confirmed that he was leaving his job after just three months. </w:t>
      </w:r>
      <w:r w:rsidRPr="00E06346">
        <w:rPr>
          <w:rStyle w:val="StyleUnderline"/>
        </w:rPr>
        <w:t>There is also talk of the Administration setting up a “war room” to deal with the Russia scandal, and assembling an all-star legal team to defend President Trump</w:t>
      </w:r>
      <w:r w:rsidRPr="0046267F">
        <w:rPr>
          <w:sz w:val="16"/>
        </w:rPr>
        <w:t>. Names like Ted Olson and Paul Clement, two former Solicitors General, are being bandied about. And rumors continue to circulate about who else will be coming or going. The potential exit of Sean Spicer, the White House spokesperson, has been the subject of whispers for weeks. According to Politico, on Monday Trump met with his former campaign aides Corey Lewandowski and David Bossie.</w:t>
      </w:r>
    </w:p>
    <w:p w:rsidR="00B24127" w:rsidRPr="0046267F" w:rsidRDefault="00B24127" w:rsidP="00B24127">
      <w:pPr>
        <w:rPr>
          <w:sz w:val="16"/>
        </w:rPr>
      </w:pPr>
      <w:r w:rsidRPr="00E06346">
        <w:rPr>
          <w:rStyle w:val="StyleUnderline"/>
        </w:rPr>
        <w:t xml:space="preserve">What does it all amount to? </w:t>
      </w:r>
      <w:r w:rsidRPr="00AB2B8B">
        <w:rPr>
          <w:rStyle w:val="StyleUnderline"/>
          <w:highlight w:val="yellow"/>
        </w:rPr>
        <w:t>Unless someone</w:t>
      </w:r>
      <w:r w:rsidRPr="00E06346">
        <w:rPr>
          <w:rStyle w:val="StyleUnderline"/>
        </w:rPr>
        <w:t xml:space="preserve"> at 1600 Pennsylvania Avenue </w:t>
      </w:r>
      <w:r w:rsidRPr="00AB2B8B">
        <w:rPr>
          <w:rStyle w:val="StyleUnderline"/>
          <w:highlight w:val="yellow"/>
        </w:rPr>
        <w:t>can find a magic potion</w:t>
      </w:r>
      <w:r w:rsidRPr="00E06346">
        <w:rPr>
          <w:rStyle w:val="StyleUnderline"/>
        </w:rPr>
        <w:t xml:space="preserve"> capable of </w:t>
      </w:r>
      <w:r w:rsidRPr="00AB2B8B">
        <w:rPr>
          <w:rStyle w:val="StyleUnderline"/>
          <w:highlight w:val="yellow"/>
        </w:rPr>
        <w:t>changing the President’s character and behavior</w:t>
      </w:r>
      <w:r w:rsidRPr="00E06346">
        <w:rPr>
          <w:rStyle w:val="StyleUnderline"/>
        </w:rPr>
        <w:t>,</w:t>
      </w:r>
      <w:r w:rsidRPr="0046267F">
        <w:rPr>
          <w:sz w:val="16"/>
        </w:rPr>
        <w:t xml:space="preserve"> nothing much. To put it in business terms, </w:t>
      </w:r>
      <w:r w:rsidRPr="00AB2B8B">
        <w:rPr>
          <w:rStyle w:val="Emphasis"/>
          <w:highlight w:val="yellow"/>
        </w:rPr>
        <w:t>the White House’s problem can’t be resolved</w:t>
      </w:r>
      <w:r w:rsidRPr="0046267F">
        <w:rPr>
          <w:sz w:val="16"/>
        </w:rPr>
        <w:t xml:space="preserve"> by firing the marketing team and hiring some external consultants. </w:t>
      </w:r>
      <w:r w:rsidRPr="0046267F">
        <w:rPr>
          <w:rStyle w:val="StyleUnderline"/>
        </w:rPr>
        <w:t>The problem is the obvious shortcomings of the primary product, Donald J. Trump. Here are six of them:</w:t>
      </w:r>
    </w:p>
    <w:p w:rsidR="00B24127" w:rsidRPr="0046267F" w:rsidRDefault="00B24127" w:rsidP="00B24127">
      <w:pPr>
        <w:rPr>
          <w:sz w:val="16"/>
        </w:rPr>
      </w:pPr>
      <w:r w:rsidRPr="0046267F">
        <w:rPr>
          <w:sz w:val="16"/>
        </w:rPr>
        <w:t xml:space="preserve">1. </w:t>
      </w:r>
      <w:r w:rsidRPr="00AB2B8B">
        <w:rPr>
          <w:rStyle w:val="Emphasis"/>
          <w:highlight w:val="yellow"/>
        </w:rPr>
        <w:t>He isn’t Presidential</w:t>
      </w:r>
      <w:r w:rsidRPr="0046267F">
        <w:rPr>
          <w:sz w:val="16"/>
        </w:rPr>
        <w:t>.</w:t>
      </w:r>
    </w:p>
    <w:p w:rsidR="00B24127" w:rsidRPr="0046267F" w:rsidRDefault="00B24127" w:rsidP="00B24127">
      <w:pPr>
        <w:rPr>
          <w:sz w:val="16"/>
        </w:rPr>
      </w:pPr>
      <w:r w:rsidRPr="00E06346">
        <w:rPr>
          <w:rStyle w:val="StyleUnderline"/>
        </w:rPr>
        <w:t xml:space="preserve">Even in an era of hyper-partisanship, the Presidency retains an aura that can lift up the person occupying it. </w:t>
      </w:r>
      <w:r w:rsidRPr="0046267F">
        <w:rPr>
          <w:sz w:val="16"/>
        </w:rPr>
        <w:t>During the first part of his trip to the Middle East and Europe last week, Trump largely stuck to his prepared script, stayed off Twitter, and let the Presidency work for him. As pictures of him being fêted in foreign lands were beamed back home, his approval rating rose five points, according to Gallup.</w:t>
      </w:r>
    </w:p>
    <w:p w:rsidR="00B24127" w:rsidRPr="0046267F" w:rsidRDefault="00B24127" w:rsidP="00B24127">
      <w:pPr>
        <w:rPr>
          <w:sz w:val="16"/>
        </w:rPr>
      </w:pPr>
      <w:r w:rsidRPr="0046267F">
        <w:rPr>
          <w:rStyle w:val="StyleUnderline"/>
        </w:rPr>
        <w:t>But Trump couldn’t see the trip through without a blowup. When he got to Brussels, he berated his fellow nato leaders in public</w:t>
      </w:r>
      <w:r w:rsidRPr="0046267F">
        <w:rPr>
          <w:sz w:val="16"/>
        </w:rPr>
        <w:t xml:space="preserve">. </w:t>
      </w:r>
      <w:r w:rsidRPr="0046267F">
        <w:rPr>
          <w:rStyle w:val="StyleUnderline"/>
        </w:rPr>
        <w:t>Then he attacked the Germa</w:t>
      </w:r>
      <w:r w:rsidRPr="00E06346">
        <w:rPr>
          <w:rStyle w:val="StyleUnderline"/>
        </w:rPr>
        <w:t>ns, saying they were “bad, really bad” for exporting so many cars to the United States</w:t>
      </w:r>
      <w:r w:rsidRPr="0046267F">
        <w:rPr>
          <w:sz w:val="16"/>
        </w:rPr>
        <w:t xml:space="preserve">. After he arrived back home, this weekend, </w:t>
      </w:r>
      <w:r w:rsidRPr="00AB2B8B">
        <w:rPr>
          <w:rStyle w:val="StyleUnderline"/>
          <w:highlight w:val="yellow"/>
        </w:rPr>
        <w:t>he</w:t>
      </w:r>
      <w:r w:rsidRPr="0046267F">
        <w:rPr>
          <w:sz w:val="16"/>
        </w:rPr>
        <w:t xml:space="preserve"> quickly </w:t>
      </w:r>
      <w:r w:rsidRPr="00AB2B8B">
        <w:rPr>
          <w:rStyle w:val="StyleUnderline"/>
          <w:highlight w:val="yellow"/>
        </w:rPr>
        <w:t>got</w:t>
      </w:r>
      <w:r w:rsidRPr="0046267F">
        <w:rPr>
          <w:sz w:val="16"/>
        </w:rPr>
        <w:t xml:space="preserve"> back </w:t>
      </w:r>
      <w:r w:rsidRPr="00AB2B8B">
        <w:rPr>
          <w:rStyle w:val="StyleUnderline"/>
          <w:highlight w:val="yellow"/>
        </w:rPr>
        <w:t>on Twitter and</w:t>
      </w:r>
      <w:r w:rsidRPr="0046267F">
        <w:rPr>
          <w:sz w:val="16"/>
        </w:rPr>
        <w:t xml:space="preserve"> </w:t>
      </w:r>
      <w:r w:rsidRPr="00AB2B8B">
        <w:rPr>
          <w:rStyle w:val="Emphasis"/>
          <w:highlight w:val="yellow"/>
        </w:rPr>
        <w:t>wailed away</w:t>
      </w:r>
      <w:r w:rsidRPr="00AB2B8B">
        <w:rPr>
          <w:rStyle w:val="StyleUnderline"/>
          <w:highlight w:val="yellow"/>
        </w:rPr>
        <w:t xml:space="preserve"> at</w:t>
      </w:r>
      <w:r w:rsidRPr="0046267F">
        <w:rPr>
          <w:rStyle w:val="StyleUnderline"/>
        </w:rPr>
        <w:t xml:space="preserve"> his usual targets: the leakers, </w:t>
      </w:r>
      <w:r w:rsidRPr="00AB2B8B">
        <w:rPr>
          <w:rStyle w:val="StyleUnderline"/>
          <w:highlight w:val="yellow"/>
        </w:rPr>
        <w:t>the media, and the Democrats</w:t>
      </w:r>
      <w:r w:rsidRPr="0046267F">
        <w:rPr>
          <w:sz w:val="16"/>
        </w:rPr>
        <w:t>. (For good measure, he also criticized Germany again.) It was almost as if he were sending a message to the members of his own staff who were suggesting that he might rein in his social-media presence.</w:t>
      </w:r>
    </w:p>
    <w:p w:rsidR="00B24127" w:rsidRPr="0046267F" w:rsidRDefault="00B24127" w:rsidP="00B24127">
      <w:pPr>
        <w:rPr>
          <w:rStyle w:val="Emphasis"/>
        </w:rPr>
      </w:pPr>
      <w:r w:rsidRPr="00AB2B8B">
        <w:rPr>
          <w:rStyle w:val="Emphasis"/>
          <w:highlight w:val="yellow"/>
        </w:rPr>
        <w:t>2. He has limited bandwidth.</w:t>
      </w:r>
    </w:p>
    <w:p w:rsidR="00B24127" w:rsidRPr="0046267F" w:rsidRDefault="00B24127" w:rsidP="00B24127">
      <w:pPr>
        <w:rPr>
          <w:sz w:val="16"/>
        </w:rPr>
      </w:pPr>
      <w:r w:rsidRPr="0046267F">
        <w:rPr>
          <w:sz w:val="16"/>
        </w:rPr>
        <w:t xml:space="preserve">And that’s putting it nicely. </w:t>
      </w:r>
      <w:r w:rsidRPr="00AB2B8B">
        <w:rPr>
          <w:rStyle w:val="StyleUnderline"/>
          <w:highlight w:val="yellow"/>
        </w:rPr>
        <w:t>Presidents</w:t>
      </w:r>
      <w:r w:rsidRPr="0046267F">
        <w:rPr>
          <w:rStyle w:val="StyleUnderline"/>
        </w:rPr>
        <w:t xml:space="preserve"> don’t need to have Ph.D.s. They do </w:t>
      </w:r>
      <w:r w:rsidRPr="00AB2B8B">
        <w:rPr>
          <w:rStyle w:val="StyleUnderline"/>
          <w:highlight w:val="yellow"/>
        </w:rPr>
        <w:t>need to</w:t>
      </w:r>
      <w:r w:rsidRPr="0046267F">
        <w:rPr>
          <w:rStyle w:val="StyleUnderline"/>
        </w:rPr>
        <w:t xml:space="preserve"> be able to </w:t>
      </w:r>
      <w:r w:rsidRPr="00AB2B8B">
        <w:rPr>
          <w:rStyle w:val="StyleUnderline"/>
          <w:highlight w:val="yellow"/>
        </w:rPr>
        <w:t>ingest</w:t>
      </w:r>
      <w:r w:rsidRPr="0046267F">
        <w:rPr>
          <w:rStyle w:val="StyleUnderline"/>
        </w:rPr>
        <w:t xml:space="preserve"> a lot of </w:t>
      </w:r>
      <w:r w:rsidRPr="00AB2B8B">
        <w:rPr>
          <w:rStyle w:val="StyleUnderline"/>
          <w:highlight w:val="yellow"/>
        </w:rPr>
        <w:t>info</w:t>
      </w:r>
      <w:r w:rsidRPr="0046267F">
        <w:rPr>
          <w:rStyle w:val="StyleUnderline"/>
        </w:rPr>
        <w:t xml:space="preserve">rmation, </w:t>
      </w:r>
      <w:r w:rsidRPr="00AB2B8B">
        <w:rPr>
          <w:rStyle w:val="StyleUnderline"/>
          <w:highlight w:val="yellow"/>
        </w:rPr>
        <w:t>focus on particular issues, and learn new things</w:t>
      </w:r>
      <w:r w:rsidRPr="0046267F">
        <w:rPr>
          <w:rStyle w:val="StyleUnderline"/>
        </w:rPr>
        <w:t xml:space="preserve">. </w:t>
      </w:r>
      <w:r w:rsidRPr="0046267F">
        <w:rPr>
          <w:sz w:val="16"/>
        </w:rPr>
        <w:t>In public, at least, Trump’s advisers insist that he can do this. ”He came here to learn,” Gary Cohn, the head of the National Economic Council, said at the G7 summit, in Italy last week. “He came here to get smarter.”</w:t>
      </w:r>
    </w:p>
    <w:p w:rsidR="00B24127" w:rsidRPr="0046267F" w:rsidRDefault="00B24127" w:rsidP="00B24127">
      <w:pPr>
        <w:rPr>
          <w:sz w:val="16"/>
        </w:rPr>
      </w:pPr>
      <w:r w:rsidRPr="0046267F">
        <w:rPr>
          <w:sz w:val="16"/>
        </w:rPr>
        <w:t>Why, then, did Trump launch his diatribe against the Germans on the eve of the G7 summit? On top of coming across as a boorish guest, he displayed his ignorance on trade—one of his signature issues. Evidently, he was oblivious to the fact that BMW, Mercedes-Benz, and Volkswagen have all set up factories in the United States, where they assemble many of the vehicles they sell here.</w:t>
      </w:r>
    </w:p>
    <w:p w:rsidR="00B24127" w:rsidRPr="0046267F" w:rsidRDefault="00B24127" w:rsidP="00B24127">
      <w:pPr>
        <w:rPr>
          <w:sz w:val="16"/>
        </w:rPr>
      </w:pPr>
      <w:r w:rsidRPr="0046267F">
        <w:rPr>
          <w:sz w:val="16"/>
        </w:rPr>
        <w:t xml:space="preserve">Was Trump briefed on the structure of the global auto industry before he spoke? It might not have made much difference. </w:t>
      </w:r>
      <w:r w:rsidRPr="0046267F">
        <w:rPr>
          <w:rStyle w:val="StyleUnderline"/>
        </w:rPr>
        <w:t xml:space="preserve">According to a report in Tuesday’s Washington Post, </w:t>
      </w:r>
      <w:r w:rsidRPr="00AB2B8B">
        <w:rPr>
          <w:rStyle w:val="Emphasis"/>
          <w:highlight w:val="yellow"/>
        </w:rPr>
        <w:t>his attention span is so short</w:t>
      </w:r>
      <w:r w:rsidRPr="0046267F">
        <w:rPr>
          <w:rStyle w:val="StyleUnderline"/>
        </w:rPr>
        <w:t xml:space="preserve"> that intelligence briefers are encouraged to keep written presentations to a page and to include a lot of visual aids, such as maps, charts, and photographs.</w:t>
      </w:r>
      <w:r w:rsidRPr="0046267F">
        <w:rPr>
          <w:sz w:val="16"/>
        </w:rPr>
        <w:t xml:space="preserve"> Reuters reported earlier this month that some National Security Council officials, when preparing materials for the President’s review, have strategically included Trump’s name in “as many paragraphs as we can because he keeps reading if he’s mentioned.”</w:t>
      </w:r>
    </w:p>
    <w:p w:rsidR="00B24127" w:rsidRPr="0046267F" w:rsidRDefault="00B24127" w:rsidP="00B24127">
      <w:pPr>
        <w:rPr>
          <w:sz w:val="16"/>
        </w:rPr>
      </w:pPr>
      <w:r w:rsidRPr="00AB2B8B">
        <w:rPr>
          <w:rStyle w:val="Emphasis"/>
          <w:highlight w:val="yellow"/>
        </w:rPr>
        <w:t>3. He</w:t>
      </w:r>
      <w:r w:rsidRPr="0046267F">
        <w:rPr>
          <w:rStyle w:val="Emphasis"/>
        </w:rPr>
        <w:t xml:space="preserve"> won’t (or </w:t>
      </w:r>
      <w:r w:rsidRPr="00AB2B8B">
        <w:rPr>
          <w:rStyle w:val="Emphasis"/>
          <w:highlight w:val="yellow"/>
        </w:rPr>
        <w:t xml:space="preserve">can’t) stick to </w:t>
      </w:r>
      <w:r w:rsidRPr="0046267F">
        <w:rPr>
          <w:rStyle w:val="Emphasis"/>
        </w:rPr>
        <w:t xml:space="preserve">a </w:t>
      </w:r>
      <w:r w:rsidRPr="00AB2B8B">
        <w:rPr>
          <w:rStyle w:val="Emphasis"/>
          <w:highlight w:val="yellow"/>
        </w:rPr>
        <w:t>message</w:t>
      </w:r>
      <w:r w:rsidRPr="0046267F">
        <w:rPr>
          <w:rStyle w:val="Emphasis"/>
        </w:rPr>
        <w:t>.</w:t>
      </w:r>
    </w:p>
    <w:p w:rsidR="00B24127" w:rsidRPr="0046267F" w:rsidRDefault="00B24127" w:rsidP="00B24127">
      <w:pPr>
        <w:rPr>
          <w:rStyle w:val="StyleUnderline"/>
        </w:rPr>
      </w:pPr>
      <w:r w:rsidRPr="0046267F">
        <w:rPr>
          <w:rStyle w:val="StyleUnderline"/>
        </w:rPr>
        <w:t>The most dramatic example of this came after the James Comey firing, when Trump contradicted the White House’s official version of events, which was that the President had merely endorsed a proposal to get rid of the F.B.I. director that had come from Rod Rosenstein, the Deputy Attorney General. That departure from script wasn’t a one-off: Trump does it all the time.</w:t>
      </w:r>
    </w:p>
    <w:p w:rsidR="00B24127" w:rsidRPr="0046267F" w:rsidRDefault="00B24127" w:rsidP="00B24127">
      <w:pPr>
        <w:rPr>
          <w:sz w:val="16"/>
        </w:rPr>
      </w:pPr>
      <w:r w:rsidRPr="0046267F">
        <w:rPr>
          <w:sz w:val="16"/>
        </w:rPr>
        <w:t>On Sunday evening, he tweeted, “I suggest that we add more dollars to Healthcare and make it the best anywhere. ObamaCare is dead – the Republicans will do much better!” But just a few weeks ago, Trump held a celebration in the Rose Garden to mark the passage in the House of the American Health Care Act, which would cut health-care spending by $1.1 trillion over ten years.</w:t>
      </w:r>
    </w:p>
    <w:p w:rsidR="00B24127" w:rsidRPr="0046267F" w:rsidRDefault="00B24127" w:rsidP="00B24127">
      <w:pPr>
        <w:rPr>
          <w:sz w:val="16"/>
        </w:rPr>
      </w:pPr>
      <w:r w:rsidRPr="0046267F">
        <w:rPr>
          <w:rStyle w:val="StyleUnderline"/>
        </w:rPr>
        <w:t xml:space="preserve">Unless Trump can somehow be persuaded to be more consistent, it doesn’t matter who holds the positions of </w:t>
      </w:r>
      <w:r w:rsidRPr="00AB2B8B">
        <w:rPr>
          <w:rStyle w:val="StyleUnderline"/>
          <w:highlight w:val="yellow"/>
        </w:rPr>
        <w:t>White House spokesman</w:t>
      </w:r>
      <w:r w:rsidRPr="0046267F">
        <w:rPr>
          <w:rStyle w:val="StyleUnderline"/>
        </w:rPr>
        <w:t xml:space="preserve"> and director of communications. They </w:t>
      </w:r>
      <w:r w:rsidRPr="00AB2B8B">
        <w:rPr>
          <w:rStyle w:val="StyleUnderline"/>
          <w:highlight w:val="yellow"/>
        </w:rPr>
        <w:t>will</w:t>
      </w:r>
      <w:r w:rsidRPr="0046267F">
        <w:rPr>
          <w:rStyle w:val="StyleUnderline"/>
        </w:rPr>
        <w:t xml:space="preserve"> both </w:t>
      </w:r>
      <w:r w:rsidRPr="00AB2B8B">
        <w:rPr>
          <w:rStyle w:val="StyleUnderline"/>
          <w:highlight w:val="yellow"/>
        </w:rPr>
        <w:t>have to spend</w:t>
      </w:r>
      <w:r w:rsidRPr="0046267F">
        <w:rPr>
          <w:rStyle w:val="StyleUnderline"/>
        </w:rPr>
        <w:t xml:space="preserve"> most of </w:t>
      </w:r>
      <w:r w:rsidRPr="00AB2B8B">
        <w:rPr>
          <w:rStyle w:val="StyleUnderline"/>
          <w:highlight w:val="yellow"/>
        </w:rPr>
        <w:t xml:space="preserve">their time trying to </w:t>
      </w:r>
      <w:r w:rsidRPr="00AB2B8B">
        <w:rPr>
          <w:rStyle w:val="Emphasis"/>
          <w:highlight w:val="yellow"/>
        </w:rPr>
        <w:t>repair the damage</w:t>
      </w:r>
      <w:r w:rsidRPr="00AB2B8B">
        <w:rPr>
          <w:rStyle w:val="StyleUnderline"/>
          <w:highlight w:val="yellow"/>
        </w:rPr>
        <w:t xml:space="preserve"> that their boss </w:t>
      </w:r>
      <w:r w:rsidRPr="00AB2B8B">
        <w:rPr>
          <w:rStyle w:val="Emphasis"/>
          <w:highlight w:val="yellow"/>
        </w:rPr>
        <w:t>inflicts on his own message</w:t>
      </w:r>
      <w:r w:rsidRPr="00AB2B8B">
        <w:rPr>
          <w:sz w:val="16"/>
          <w:highlight w:val="yellow"/>
        </w:rPr>
        <w:t>.</w:t>
      </w:r>
    </w:p>
    <w:p w:rsidR="00B24127" w:rsidRPr="0046267F" w:rsidRDefault="00B24127" w:rsidP="00B24127">
      <w:pPr>
        <w:rPr>
          <w:sz w:val="16"/>
        </w:rPr>
      </w:pPr>
      <w:r w:rsidRPr="00AB2B8B">
        <w:rPr>
          <w:rStyle w:val="Emphasis"/>
          <w:highlight w:val="yellow"/>
        </w:rPr>
        <w:t>4. He won’t delegate</w:t>
      </w:r>
      <w:r w:rsidRPr="0046267F">
        <w:rPr>
          <w:sz w:val="16"/>
        </w:rPr>
        <w:t xml:space="preserve"> real authority.</w:t>
      </w:r>
    </w:p>
    <w:p w:rsidR="00B24127" w:rsidRPr="0046267F" w:rsidRDefault="00B24127" w:rsidP="00B24127">
      <w:pPr>
        <w:rPr>
          <w:sz w:val="16"/>
        </w:rPr>
      </w:pPr>
      <w:r w:rsidRPr="0046267F">
        <w:rPr>
          <w:sz w:val="16"/>
        </w:rPr>
        <w:t>All Administrations have rival factions, but most Presidents empower someone—their chief of staff, usually—to enforce discipline. In the Reagan Administration, for example, James Baker acted as the hammer. When David Stockman, the director of the Office of Management and Budget, was identified as the source of an embarrassing story about the Administration’s economic policies, Baker ordered him to have lunch with the President and grovel. In his memoir, “The Triumph of Politics,” Stockman recalled Baker telling him, “The menu is humble pie. You’re going to eat every last mother f’ing spoonful of it. You’re going to be the most contrite sonofabitch this world has ever seen.”</w:t>
      </w:r>
    </w:p>
    <w:p w:rsidR="00B24127" w:rsidRPr="0046267F" w:rsidRDefault="00B24127" w:rsidP="00B24127">
      <w:pPr>
        <w:rPr>
          <w:sz w:val="16"/>
        </w:rPr>
      </w:pPr>
      <w:r w:rsidRPr="0046267F">
        <w:rPr>
          <w:sz w:val="16"/>
        </w:rPr>
        <w:t xml:space="preserve">The only thing that’s clear about the power structure in the current White House is that Trump is in charge. </w:t>
      </w:r>
      <w:r w:rsidRPr="0046267F">
        <w:rPr>
          <w:rStyle w:val="StyleUnderline"/>
        </w:rPr>
        <w:t xml:space="preserve">Rather than empowering Reince Priebus, his chief of staff, </w:t>
      </w:r>
      <w:r w:rsidRPr="00AB2B8B">
        <w:rPr>
          <w:rStyle w:val="StyleUnderline"/>
          <w:highlight w:val="yellow"/>
        </w:rPr>
        <w:t>Trump</w:t>
      </w:r>
      <w:r w:rsidRPr="0046267F">
        <w:rPr>
          <w:rStyle w:val="StyleUnderline"/>
        </w:rPr>
        <w:t xml:space="preserve"> mocks him as “Reince-y” in front of other aides</w:t>
      </w:r>
      <w:r w:rsidRPr="0046267F">
        <w:rPr>
          <w:sz w:val="16"/>
        </w:rPr>
        <w:t xml:space="preserve"> and openly </w:t>
      </w:r>
      <w:r w:rsidRPr="00AB2B8B">
        <w:rPr>
          <w:rStyle w:val="Emphasis"/>
          <w:highlight w:val="yellow"/>
        </w:rPr>
        <w:t>encourages internal rivalries</w:t>
      </w:r>
      <w:r w:rsidRPr="0046267F">
        <w:rPr>
          <w:sz w:val="16"/>
        </w:rPr>
        <w:t xml:space="preserve">. </w:t>
      </w:r>
      <w:r w:rsidRPr="0046267F">
        <w:rPr>
          <w:rStyle w:val="StyleUnderline"/>
        </w:rPr>
        <w:t>Nobody is safe from the President’s jabs, not even Jared Kushner, his son-in-law. “It has been duly noted in the White House that Mr. Trump, who feels that he has been ill served by his staff, has increasingly included Mr. Kushner when he dresses down aides and officials</w:t>
      </w:r>
      <w:r w:rsidRPr="0046267F">
        <w:rPr>
          <w:sz w:val="16"/>
        </w:rPr>
        <w:t>, a rarity earlier in his administration and during the campaign,” the Times reported a couple of days ago.</w:t>
      </w:r>
    </w:p>
    <w:p w:rsidR="00B24127" w:rsidRPr="0046267F" w:rsidRDefault="00B24127" w:rsidP="00B24127">
      <w:pPr>
        <w:rPr>
          <w:sz w:val="16"/>
        </w:rPr>
      </w:pPr>
      <w:r w:rsidRPr="00AB2B8B">
        <w:rPr>
          <w:rStyle w:val="Emphasis"/>
          <w:highlight w:val="yellow"/>
        </w:rPr>
        <w:t>5. The Russian saga</w:t>
      </w:r>
      <w:r w:rsidRPr="0046267F">
        <w:rPr>
          <w:sz w:val="16"/>
        </w:rPr>
        <w:t xml:space="preserve"> </w:t>
      </w:r>
      <w:r w:rsidRPr="0046267F">
        <w:rPr>
          <w:rStyle w:val="StyleUnderline"/>
        </w:rPr>
        <w:t>is now a morass.</w:t>
      </w:r>
    </w:p>
    <w:p w:rsidR="00B24127" w:rsidRPr="0046267F" w:rsidRDefault="00B24127" w:rsidP="00B24127">
      <w:pPr>
        <w:rPr>
          <w:sz w:val="16"/>
        </w:rPr>
      </w:pPr>
      <w:r w:rsidRPr="00AB2B8B">
        <w:rPr>
          <w:rStyle w:val="StyleUnderline"/>
          <w:highlight w:val="yellow"/>
        </w:rPr>
        <w:t>In firing Comey, Trump transformed a troublesome story</w:t>
      </w:r>
      <w:r w:rsidRPr="0046267F">
        <w:rPr>
          <w:rStyle w:val="StyleUnderline"/>
        </w:rPr>
        <w:t xml:space="preserve"> that was causing him great irritation </w:t>
      </w:r>
      <w:r w:rsidRPr="00AB2B8B">
        <w:rPr>
          <w:rStyle w:val="StyleUnderline"/>
          <w:highlight w:val="yellow"/>
        </w:rPr>
        <w:t>into a</w:t>
      </w:r>
      <w:r w:rsidRPr="0046267F">
        <w:rPr>
          <w:rStyle w:val="StyleUnderline"/>
        </w:rPr>
        <w:t xml:space="preserve"> potential </w:t>
      </w:r>
      <w:r w:rsidRPr="00AB2B8B">
        <w:rPr>
          <w:rStyle w:val="Emphasis"/>
          <w:highlight w:val="yellow"/>
        </w:rPr>
        <w:t>constitutional crisis</w:t>
      </w:r>
      <w:r w:rsidRPr="0046267F">
        <w:rPr>
          <w:sz w:val="16"/>
        </w:rPr>
        <w:t>. The appointment of Robert Mueller as a special counsel gave him another chance to pull back, but he failed to take it.</w:t>
      </w:r>
    </w:p>
    <w:p w:rsidR="00B24127" w:rsidRPr="0046267F" w:rsidRDefault="00B24127" w:rsidP="00B24127">
      <w:pPr>
        <w:rPr>
          <w:sz w:val="16"/>
        </w:rPr>
      </w:pPr>
      <w:r w:rsidRPr="0046267F">
        <w:rPr>
          <w:sz w:val="16"/>
        </w:rPr>
        <w:t>With Mueller in place, Trump could conceivably have changed tack. Rather than consistently belittling the F.B.I.’s Russia investigation, he could have said that he understood why many Americans have serious concerns about Moscow’s involvement in the 2016 election. He could have said that he had nothing to hide and that he welcomed the appointment of a new, independent figure to oversee the investigation. He could have said that he and his staff were eager to coöperate with the inquiry and with the parallel inquiries on Capitol Hill, adding that, until the investigations reached their conclusions, he would largely refrain from further comment.</w:t>
      </w:r>
    </w:p>
    <w:p w:rsidR="00B24127" w:rsidRPr="0046267F" w:rsidRDefault="00B24127" w:rsidP="00B24127">
      <w:pPr>
        <w:rPr>
          <w:sz w:val="16"/>
        </w:rPr>
      </w:pPr>
      <w:r w:rsidRPr="0046267F">
        <w:rPr>
          <w:sz w:val="16"/>
        </w:rPr>
        <w:t xml:space="preserve">Such a course of action might have given Trump a bit of leeway. Instead, he retreated further into his bunker on Tuesday, repeating one of his discredited theories about the origins of the investigation. </w:t>
      </w:r>
      <w:r w:rsidRPr="0046267F">
        <w:rPr>
          <w:rStyle w:val="StyleUnderline"/>
        </w:rPr>
        <w:t xml:space="preserve">“Russian officials must be laughing at the U.S. &amp; how a lame excuse for why the Dems lost the election has taken over the Fake News,” he tweeted. Coming on top of the recent reports suggesting that Kushner tried to set up a back channel of communication with the Kremlin last December, such </w:t>
      </w:r>
      <w:r w:rsidRPr="00AB2B8B">
        <w:rPr>
          <w:rStyle w:val="StyleUnderline"/>
          <w:highlight w:val="yellow"/>
        </w:rPr>
        <w:t>statements</w:t>
      </w:r>
      <w:r w:rsidRPr="0046267F">
        <w:rPr>
          <w:sz w:val="16"/>
        </w:rPr>
        <w:t xml:space="preserve"> only </w:t>
      </w:r>
      <w:r w:rsidRPr="00AB2B8B">
        <w:rPr>
          <w:rStyle w:val="StyleUnderline"/>
          <w:highlight w:val="yellow"/>
        </w:rPr>
        <w:t>fuel the suspicion that Trump is trying to cover up something.</w:t>
      </w:r>
    </w:p>
    <w:p w:rsidR="00B24127" w:rsidRPr="0046267F" w:rsidRDefault="00B24127" w:rsidP="00B24127">
      <w:pPr>
        <w:rPr>
          <w:sz w:val="16"/>
        </w:rPr>
      </w:pPr>
      <w:r w:rsidRPr="0046267F">
        <w:rPr>
          <w:sz w:val="16"/>
        </w:rPr>
        <w:t>6. He’s stuck with unpopular Republican policies.</w:t>
      </w:r>
    </w:p>
    <w:p w:rsidR="00B24127" w:rsidRPr="0046267F" w:rsidRDefault="00B24127" w:rsidP="00B24127">
      <w:pPr>
        <w:rPr>
          <w:sz w:val="16"/>
        </w:rPr>
      </w:pPr>
      <w:r w:rsidRPr="0046267F">
        <w:rPr>
          <w:sz w:val="16"/>
        </w:rPr>
        <w:t>When a President sees his popularity dip, the obvious response is to do something that voters like. But Trump has committed himself to two policy measures that are anything but popular: the House Republicans’ health-care-reform bill and a big tax cut for rich people and large corporations.</w:t>
      </w:r>
    </w:p>
    <w:p w:rsidR="00B24127" w:rsidRPr="0046267F" w:rsidRDefault="00B24127" w:rsidP="00B24127">
      <w:pPr>
        <w:rPr>
          <w:sz w:val="16"/>
        </w:rPr>
      </w:pPr>
      <w:r w:rsidRPr="0046267F">
        <w:rPr>
          <w:sz w:val="16"/>
        </w:rPr>
        <w:t>In a piece at the Federalist a few days ago, Ben Domenech, a conservative-leaning journalist and radio host, argued that Trump ought to back away from the Republican Party’s agenda and look to strike a deal with congressional Democrats on a number of big issues, including health care and taxes. He “should pivot to the more moderate populism that he ran on in the first place,” Domenech wrote, ”</w:t>
      </w:r>
      <w:r w:rsidRPr="00AB2B8B">
        <w:rPr>
          <w:rStyle w:val="Emphasis"/>
          <w:highlight w:val="yellow"/>
        </w:rPr>
        <w:t>working to achieve</w:t>
      </w:r>
      <w:r w:rsidRPr="0046267F">
        <w:rPr>
          <w:sz w:val="16"/>
        </w:rPr>
        <w:t xml:space="preserve"> a bipartisan Obamacare fix, a bipartisan tax reform that includes a new tax entitlement for new moms, a bipartisan </w:t>
      </w:r>
      <w:r w:rsidRPr="00AB2B8B">
        <w:rPr>
          <w:rStyle w:val="Emphasis"/>
          <w:highlight w:val="yellow"/>
        </w:rPr>
        <w:t>infrastructure</w:t>
      </w:r>
      <w:r w:rsidRPr="0046267F">
        <w:rPr>
          <w:sz w:val="16"/>
        </w:rPr>
        <w:t xml:space="preserve"> bill, a higher minimum wage, and no foreign debacles.”</w:t>
      </w:r>
    </w:p>
    <w:p w:rsidR="00B24127" w:rsidRPr="0046267F" w:rsidRDefault="00B24127" w:rsidP="00B24127">
      <w:pPr>
        <w:rPr>
          <w:rStyle w:val="StyleUnderline"/>
        </w:rPr>
      </w:pPr>
      <w:r w:rsidRPr="0046267F">
        <w:rPr>
          <w:sz w:val="16"/>
        </w:rPr>
        <w:t xml:space="preserve">This </w:t>
      </w:r>
      <w:r w:rsidRPr="00AB2B8B">
        <w:rPr>
          <w:rStyle w:val="StyleUnderline"/>
          <w:highlight w:val="yellow"/>
        </w:rPr>
        <w:t>is an interesting idea. But it presupposes that Trump</w:t>
      </w:r>
      <w:r w:rsidRPr="0046267F">
        <w:rPr>
          <w:sz w:val="16"/>
        </w:rPr>
        <w:t xml:space="preserve"> still </w:t>
      </w:r>
      <w:r w:rsidRPr="00AB2B8B">
        <w:rPr>
          <w:rStyle w:val="Emphasis"/>
          <w:highlight w:val="yellow"/>
        </w:rPr>
        <w:t>has enough political capital</w:t>
      </w:r>
      <w:r w:rsidRPr="00AB2B8B">
        <w:rPr>
          <w:rStyle w:val="StyleUnderline"/>
          <w:highlight w:val="yellow"/>
        </w:rPr>
        <w:t xml:space="preserve"> to alienate members of the Republican leadership and the </w:t>
      </w:r>
      <w:r w:rsidRPr="0046267F">
        <w:rPr>
          <w:rStyle w:val="StyleUnderline"/>
        </w:rPr>
        <w:t xml:space="preserve">big </w:t>
      </w:r>
      <w:r w:rsidRPr="00AB2B8B">
        <w:rPr>
          <w:rStyle w:val="StyleUnderline"/>
          <w:highlight w:val="yellow"/>
        </w:rPr>
        <w:t>conservative donors who back them</w:t>
      </w:r>
      <w:r w:rsidRPr="0046267F">
        <w:rPr>
          <w:sz w:val="16"/>
        </w:rPr>
        <w:t xml:space="preserve">. That’s far from clear. </w:t>
      </w:r>
      <w:r w:rsidRPr="0046267F">
        <w:rPr>
          <w:rStyle w:val="StyleUnderline"/>
        </w:rPr>
        <w:t>With the Democratic Party increasingly focussed on impeachment, Trump surely needs to retain all the Republican backing he can in Congress</w:t>
      </w:r>
      <w:r w:rsidRPr="0046267F">
        <w:rPr>
          <w:sz w:val="16"/>
        </w:rPr>
        <w:t>. Pursuing a strategy that endangers the continued support of Mitch McConnell and Paul Ryan would be a risky punt—</w:t>
      </w:r>
      <w:r w:rsidRPr="00AB2B8B">
        <w:rPr>
          <w:rStyle w:val="StyleUnderline"/>
          <w:highlight w:val="yellow"/>
        </w:rPr>
        <w:t>it would take an artful and self-disciplined politician to pull it off</w:t>
      </w:r>
      <w:r w:rsidRPr="0046267F">
        <w:rPr>
          <w:rStyle w:val="StyleUnderline"/>
        </w:rPr>
        <w:t xml:space="preserve">. From all we know about Donald Trump, </w:t>
      </w:r>
      <w:r w:rsidRPr="00AB2B8B">
        <w:rPr>
          <w:rStyle w:val="Emphasis"/>
          <w:highlight w:val="yellow"/>
        </w:rPr>
        <w:t>that isn’t him</w:t>
      </w:r>
      <w:r w:rsidRPr="0046267F">
        <w:rPr>
          <w:rStyle w:val="StyleUnderline"/>
        </w:rPr>
        <w:t>.</w:t>
      </w:r>
    </w:p>
    <w:p w:rsidR="00B24127" w:rsidRDefault="00B24127" w:rsidP="00B24127">
      <w:pPr>
        <w:pStyle w:val="Heading3"/>
      </w:pPr>
      <w:r>
        <w:t>Trump PC Fails---1AR</w:t>
      </w:r>
    </w:p>
    <w:p w:rsidR="00B24127" w:rsidRPr="00B36173" w:rsidRDefault="00B24127" w:rsidP="00B24127"/>
    <w:p w:rsidR="00B24127" w:rsidRDefault="00B24127" w:rsidP="00B24127">
      <w:pPr>
        <w:pStyle w:val="Heading4"/>
      </w:pPr>
      <w:r>
        <w:t xml:space="preserve">Political capital is </w:t>
      </w:r>
      <w:r w:rsidRPr="179D47C0">
        <w:rPr>
          <w:u w:val="single"/>
        </w:rPr>
        <w:t>backwards</w:t>
      </w:r>
      <w:r>
        <w:t xml:space="preserve"> for Trump---</w:t>
      </w:r>
      <w:r w:rsidRPr="179D47C0">
        <w:rPr>
          <w:u w:val="single"/>
        </w:rPr>
        <w:t>he</w:t>
      </w:r>
      <w:r>
        <w:t xml:space="preserve"> doesn’t use political capital to convince Congress to support his agenda, </w:t>
      </w:r>
      <w:r w:rsidRPr="179D47C0">
        <w:rPr>
          <w:u w:val="single"/>
        </w:rPr>
        <w:t>Congress</w:t>
      </w:r>
      <w:r>
        <w:t xml:space="preserve"> needs capital </w:t>
      </w:r>
      <w:r w:rsidRPr="179D47C0">
        <w:rPr>
          <w:u w:val="single"/>
        </w:rPr>
        <w:t>with Trump</w:t>
      </w:r>
      <w:r>
        <w:t xml:space="preserve"> to keep </w:t>
      </w:r>
      <w:r w:rsidRPr="179D47C0">
        <w:rPr>
          <w:u w:val="single"/>
        </w:rPr>
        <w:t>him</w:t>
      </w:r>
      <w:r>
        <w:t xml:space="preserve"> on board</w:t>
      </w:r>
    </w:p>
    <w:p w:rsidR="00B24127" w:rsidRDefault="00B24127" w:rsidP="00B24127">
      <w:r>
        <w:t xml:space="preserve">David </w:t>
      </w:r>
      <w:r w:rsidRPr="179D47C0">
        <w:rPr>
          <w:rStyle w:val="Style13ptBold"/>
        </w:rPr>
        <w:t>Frum 17</w:t>
      </w:r>
      <w:r>
        <w:t xml:space="preserve">, Senior Editor at The Atlantic, March 2017, “How to Build an Autocracy,” </w:t>
      </w:r>
      <w:hyperlink r:id="rId14">
        <w:r w:rsidRPr="179D47C0">
          <w:rPr>
            <w:rStyle w:val="Hyperlink"/>
          </w:rPr>
          <w:t>https://www.theatlantic.com/magazine/archive/2017/03/how-to-build-an-autocracy/513872/?utm_source=fbb</w:t>
        </w:r>
      </w:hyperlink>
    </w:p>
    <w:p w:rsidR="00B24127" w:rsidRPr="00083D8F" w:rsidRDefault="00B24127" w:rsidP="00B24127">
      <w:pPr>
        <w:rPr>
          <w:b/>
          <w:bCs/>
        </w:rPr>
      </w:pPr>
      <w:r w:rsidRPr="179D47C0">
        <w:rPr>
          <w:b/>
          <w:bCs/>
        </w:rPr>
        <w:t>Italics in original</w:t>
      </w:r>
    </w:p>
    <w:p w:rsidR="00B24127" w:rsidRPr="00206C52" w:rsidRDefault="00B24127" w:rsidP="00B24127">
      <w:pPr>
        <w:rPr>
          <w:sz w:val="16"/>
          <w:szCs w:val="16"/>
        </w:rPr>
      </w:pPr>
      <w:r w:rsidRPr="179D47C0">
        <w:rPr>
          <w:sz w:val="16"/>
          <w:szCs w:val="16"/>
        </w:rPr>
        <w:t xml:space="preserve">As politics has become polarized, </w:t>
      </w:r>
      <w:r w:rsidRPr="179D47C0">
        <w:rPr>
          <w:rStyle w:val="StyleUnderline"/>
        </w:rPr>
        <w:t>Congress has</w:t>
      </w:r>
      <w:r w:rsidRPr="179D47C0">
        <w:rPr>
          <w:sz w:val="16"/>
          <w:szCs w:val="16"/>
        </w:rPr>
        <w:t xml:space="preserve"> increasingly </w:t>
      </w:r>
      <w:r w:rsidRPr="179D47C0">
        <w:rPr>
          <w:rStyle w:val="StyleUnderline"/>
        </w:rPr>
        <w:t xml:space="preserve">become a check </w:t>
      </w:r>
      <w:r w:rsidRPr="179D47C0">
        <w:rPr>
          <w:rStyle w:val="Emphasis"/>
        </w:rPr>
        <w:t>only on presidents of the opposite party</w:t>
      </w:r>
      <w:r w:rsidRPr="179D47C0">
        <w:rPr>
          <w:sz w:val="16"/>
          <w:szCs w:val="16"/>
        </w:rPr>
        <w:t xml:space="preserve">. Recent presidents enjoying a same-party majority in Congress—Barack Obama in 2009 and 2010, George W. Bush from 2003 through 2006—usually got their way. And </w:t>
      </w:r>
      <w:r w:rsidRPr="179D47C0">
        <w:rPr>
          <w:rStyle w:val="StyleUnderline"/>
        </w:rPr>
        <w:t>congressional oversight might well be performed even less diligently during the Trump administration</w:t>
      </w:r>
      <w:r w:rsidRPr="179D47C0">
        <w:rPr>
          <w:sz w:val="16"/>
          <w:szCs w:val="16"/>
        </w:rPr>
        <w:t>.</w:t>
      </w:r>
    </w:p>
    <w:p w:rsidR="00B24127" w:rsidRPr="00206C52" w:rsidRDefault="00B24127" w:rsidP="00B24127">
      <w:pPr>
        <w:rPr>
          <w:sz w:val="16"/>
          <w:szCs w:val="16"/>
        </w:rPr>
      </w:pPr>
      <w:r w:rsidRPr="179D47C0">
        <w:rPr>
          <w:rStyle w:val="StyleUnderline"/>
        </w:rPr>
        <w:t xml:space="preserve">The first reason to fear weak diligence is </w:t>
      </w:r>
      <w:r w:rsidRPr="00AB2B8B">
        <w:rPr>
          <w:rStyle w:val="StyleUnderline"/>
          <w:highlight w:val="yellow"/>
        </w:rPr>
        <w:t xml:space="preserve">the </w:t>
      </w:r>
      <w:r w:rsidRPr="00AB2B8B">
        <w:rPr>
          <w:rStyle w:val="Emphasis"/>
          <w:highlight w:val="yellow"/>
        </w:rPr>
        <w:t>oddly inverse relationship</w:t>
      </w:r>
      <w:r w:rsidRPr="00AB2B8B">
        <w:rPr>
          <w:rStyle w:val="StyleUnderline"/>
          <w:highlight w:val="yellow"/>
        </w:rPr>
        <w:t xml:space="preserve"> between</w:t>
      </w:r>
      <w:r w:rsidRPr="179D47C0">
        <w:rPr>
          <w:sz w:val="16"/>
          <w:szCs w:val="16"/>
        </w:rPr>
        <w:t xml:space="preserve"> President </w:t>
      </w:r>
      <w:r w:rsidRPr="00AB2B8B">
        <w:rPr>
          <w:rStyle w:val="StyleUnderline"/>
          <w:highlight w:val="yellow"/>
        </w:rPr>
        <w:t>Trump and</w:t>
      </w:r>
      <w:r w:rsidRPr="179D47C0">
        <w:rPr>
          <w:rStyle w:val="StyleUnderline"/>
        </w:rPr>
        <w:t xml:space="preserve"> the congressional </w:t>
      </w:r>
      <w:r w:rsidRPr="00AB2B8B">
        <w:rPr>
          <w:rStyle w:val="StyleUnderline"/>
          <w:highlight w:val="yellow"/>
        </w:rPr>
        <w:t>Republicans</w:t>
      </w:r>
      <w:r w:rsidRPr="00AB2B8B">
        <w:rPr>
          <w:sz w:val="16"/>
          <w:szCs w:val="16"/>
          <w:highlight w:val="yellow"/>
        </w:rPr>
        <w:t xml:space="preserve">. </w:t>
      </w:r>
      <w:r w:rsidRPr="00AB2B8B">
        <w:rPr>
          <w:rStyle w:val="StyleUnderline"/>
          <w:highlight w:val="yellow"/>
        </w:rPr>
        <w:t>In</w:t>
      </w:r>
      <w:r w:rsidRPr="179D47C0">
        <w:rPr>
          <w:rStyle w:val="StyleUnderline"/>
        </w:rPr>
        <w:t xml:space="preserve"> the </w:t>
      </w:r>
      <w:r w:rsidRPr="00AB2B8B">
        <w:rPr>
          <w:rStyle w:val="StyleUnderline"/>
          <w:highlight w:val="yellow"/>
        </w:rPr>
        <w:t>ordinary</w:t>
      </w:r>
      <w:r w:rsidRPr="179D47C0">
        <w:rPr>
          <w:rStyle w:val="StyleUnderline"/>
        </w:rPr>
        <w:t xml:space="preserve"> course of </w:t>
      </w:r>
      <w:r w:rsidRPr="00AB2B8B">
        <w:rPr>
          <w:rStyle w:val="StyleUnderline"/>
          <w:highlight w:val="yellow"/>
        </w:rPr>
        <w:t>events</w:t>
      </w:r>
      <w:r w:rsidRPr="179D47C0">
        <w:rPr>
          <w:rStyle w:val="StyleUnderline"/>
        </w:rPr>
        <w:t xml:space="preserve">, it’s </w:t>
      </w:r>
      <w:r w:rsidRPr="00AB2B8B">
        <w:rPr>
          <w:rStyle w:val="StyleUnderline"/>
          <w:highlight w:val="yellow"/>
        </w:rPr>
        <w:t>the</w:t>
      </w:r>
      <w:r w:rsidRPr="179D47C0">
        <w:rPr>
          <w:rStyle w:val="StyleUnderline"/>
        </w:rPr>
        <w:t xml:space="preserve"> incoming </w:t>
      </w:r>
      <w:r w:rsidRPr="00AB2B8B">
        <w:rPr>
          <w:rStyle w:val="StyleUnderline"/>
          <w:highlight w:val="yellow"/>
        </w:rPr>
        <w:t>president</w:t>
      </w:r>
      <w:r w:rsidRPr="179D47C0">
        <w:rPr>
          <w:rStyle w:val="StyleUnderline"/>
        </w:rPr>
        <w:t xml:space="preserve"> who </w:t>
      </w:r>
      <w:r w:rsidRPr="00AB2B8B">
        <w:rPr>
          <w:rStyle w:val="StyleUnderline"/>
          <w:highlight w:val="yellow"/>
        </w:rPr>
        <w:t>burns with</w:t>
      </w:r>
      <w:r w:rsidRPr="179D47C0">
        <w:rPr>
          <w:sz w:val="16"/>
          <w:szCs w:val="16"/>
        </w:rPr>
        <w:t xml:space="preserve"> eager </w:t>
      </w:r>
      <w:r w:rsidRPr="00AB2B8B">
        <w:rPr>
          <w:rStyle w:val="StyleUnderline"/>
          <w:highlight w:val="yellow"/>
        </w:rPr>
        <w:t>policy ideas</w:t>
      </w:r>
      <w:r w:rsidRPr="179D47C0">
        <w:rPr>
          <w:sz w:val="16"/>
          <w:szCs w:val="16"/>
        </w:rPr>
        <w:t xml:space="preserve">. </w:t>
      </w:r>
      <w:r w:rsidRPr="179D47C0">
        <w:rPr>
          <w:rStyle w:val="StyleUnderline"/>
        </w:rPr>
        <w:t>Consequently</w:t>
      </w:r>
      <w:r w:rsidRPr="179D47C0">
        <w:rPr>
          <w:sz w:val="16"/>
          <w:szCs w:val="16"/>
        </w:rPr>
        <w:t xml:space="preserve">, it’s </w:t>
      </w:r>
      <w:r w:rsidRPr="00AB2B8B">
        <w:rPr>
          <w:rStyle w:val="StyleUnderline"/>
          <w:highlight w:val="yellow"/>
        </w:rPr>
        <w:t>the president</w:t>
      </w:r>
      <w:r w:rsidRPr="179D47C0">
        <w:rPr>
          <w:sz w:val="16"/>
          <w:szCs w:val="16"/>
        </w:rPr>
        <w:t xml:space="preserve"> who </w:t>
      </w:r>
      <w:r w:rsidRPr="00AB2B8B">
        <w:rPr>
          <w:rStyle w:val="StyleUnderline"/>
          <w:highlight w:val="yellow"/>
        </w:rPr>
        <w:t>must adapt to</w:t>
      </w:r>
      <w:r w:rsidRPr="179D47C0">
        <w:rPr>
          <w:sz w:val="16"/>
          <w:szCs w:val="16"/>
        </w:rPr>
        <w:t xml:space="preserve">—and often overlook—the petty human weaknesses and vices of </w:t>
      </w:r>
      <w:r w:rsidRPr="179D47C0">
        <w:rPr>
          <w:rStyle w:val="StyleUnderline"/>
        </w:rPr>
        <w:t xml:space="preserve">members of </w:t>
      </w:r>
      <w:r w:rsidRPr="00AB2B8B">
        <w:rPr>
          <w:rStyle w:val="StyleUnderline"/>
          <w:highlight w:val="yellow"/>
        </w:rPr>
        <w:t>Congress</w:t>
      </w:r>
      <w:r w:rsidRPr="179D47C0">
        <w:rPr>
          <w:sz w:val="16"/>
          <w:szCs w:val="16"/>
        </w:rPr>
        <w:t xml:space="preserve"> in order </w:t>
      </w:r>
      <w:r w:rsidRPr="00AB2B8B">
        <w:rPr>
          <w:rStyle w:val="StyleUnderline"/>
          <w:highlight w:val="yellow"/>
        </w:rPr>
        <w:t>to advance his agenda.</w:t>
      </w:r>
      <w:r w:rsidRPr="00AB2B8B">
        <w:rPr>
          <w:sz w:val="16"/>
          <w:szCs w:val="16"/>
          <w:highlight w:val="yellow"/>
        </w:rPr>
        <w:t xml:space="preserve"> </w:t>
      </w:r>
      <w:r w:rsidRPr="00AB2B8B">
        <w:rPr>
          <w:rStyle w:val="Emphasis"/>
          <w:highlight w:val="yellow"/>
        </w:rPr>
        <w:t>This time, it will be</w:t>
      </w:r>
      <w:r w:rsidRPr="179D47C0">
        <w:rPr>
          <w:sz w:val="16"/>
          <w:szCs w:val="16"/>
        </w:rPr>
        <w:t xml:space="preserve"> Paul </w:t>
      </w:r>
      <w:r w:rsidRPr="00AB2B8B">
        <w:rPr>
          <w:rStyle w:val="Emphasis"/>
          <w:highlight w:val="yellow"/>
        </w:rPr>
        <w:t>Ryan</w:t>
      </w:r>
      <w:r w:rsidRPr="179D47C0">
        <w:rPr>
          <w:sz w:val="16"/>
          <w:szCs w:val="16"/>
        </w:rPr>
        <w:t xml:space="preserve">, the speaker of the House, </w:t>
      </w:r>
      <w:r w:rsidRPr="179D47C0">
        <w:rPr>
          <w:rStyle w:val="Emphasis"/>
        </w:rPr>
        <w:t xml:space="preserve">doing the </w:t>
      </w:r>
      <w:r w:rsidRPr="00AB2B8B">
        <w:rPr>
          <w:rStyle w:val="Emphasis"/>
          <w:highlight w:val="yellow"/>
        </w:rPr>
        <w:t>advancing</w:t>
      </w:r>
      <w:r w:rsidRPr="00AB2B8B">
        <w:rPr>
          <w:sz w:val="16"/>
          <w:szCs w:val="16"/>
          <w:highlight w:val="yellow"/>
        </w:rPr>
        <w:t>—</w:t>
      </w:r>
      <w:r w:rsidRPr="00AB2B8B">
        <w:rPr>
          <w:rStyle w:val="StyleUnderline"/>
          <w:highlight w:val="yellow"/>
        </w:rPr>
        <w:t>and</w:t>
      </w:r>
      <w:r w:rsidRPr="179D47C0">
        <w:rPr>
          <w:rStyle w:val="StyleUnderline"/>
        </w:rPr>
        <w:t xml:space="preserve"> consequently the </w:t>
      </w:r>
      <w:r w:rsidRPr="00AB2B8B">
        <w:rPr>
          <w:rStyle w:val="StyleUnderline"/>
          <w:highlight w:val="yellow"/>
        </w:rPr>
        <w:t>overlooking</w:t>
      </w:r>
      <w:r w:rsidRPr="179D47C0">
        <w:rPr>
          <w:sz w:val="16"/>
          <w:szCs w:val="16"/>
        </w:rPr>
        <w:t>.</w:t>
      </w:r>
    </w:p>
    <w:p w:rsidR="00B24127" w:rsidRPr="00206C52" w:rsidRDefault="00B24127" w:rsidP="00B24127">
      <w:pPr>
        <w:rPr>
          <w:sz w:val="16"/>
          <w:szCs w:val="16"/>
        </w:rPr>
      </w:pPr>
      <w:r w:rsidRPr="00AB2B8B">
        <w:rPr>
          <w:rStyle w:val="StyleUnderline"/>
          <w:highlight w:val="yellow"/>
        </w:rPr>
        <w:t xml:space="preserve">Trump has </w:t>
      </w:r>
      <w:r w:rsidRPr="00AB2B8B">
        <w:rPr>
          <w:rStyle w:val="Emphasis"/>
          <w:highlight w:val="yellow"/>
        </w:rPr>
        <w:t>scant interest in</w:t>
      </w:r>
      <w:r w:rsidRPr="179D47C0">
        <w:rPr>
          <w:rStyle w:val="Emphasis"/>
        </w:rPr>
        <w:t xml:space="preserve"> congressional </w:t>
      </w:r>
      <w:r w:rsidRPr="00AB2B8B">
        <w:rPr>
          <w:rStyle w:val="Emphasis"/>
          <w:highlight w:val="yellow"/>
        </w:rPr>
        <w:t>Republicans’ ideas</w:t>
      </w:r>
      <w:r w:rsidRPr="179D47C0">
        <w:rPr>
          <w:sz w:val="16"/>
          <w:szCs w:val="16"/>
        </w:rPr>
        <w:t xml:space="preserve">, does not share their ideology, </w:t>
      </w:r>
      <w:r w:rsidRPr="179D47C0">
        <w:rPr>
          <w:rStyle w:val="StyleUnderline"/>
        </w:rPr>
        <w:t xml:space="preserve">and </w:t>
      </w:r>
      <w:r w:rsidRPr="00AB2B8B">
        <w:rPr>
          <w:rStyle w:val="StyleUnderline"/>
          <w:highlight w:val="yellow"/>
        </w:rPr>
        <w:t>cares little for their fate</w:t>
      </w:r>
      <w:r w:rsidRPr="179D47C0">
        <w:rPr>
          <w:sz w:val="16"/>
          <w:szCs w:val="16"/>
        </w:rPr>
        <w:t xml:space="preserve">. He can—and would—break faith with them in an instant to further his own interests. </w:t>
      </w:r>
      <w:r w:rsidRPr="00AB2B8B">
        <w:rPr>
          <w:rStyle w:val="StyleUnderline"/>
          <w:highlight w:val="yellow"/>
        </w:rPr>
        <w:t>Yet</w:t>
      </w:r>
      <w:r w:rsidRPr="179D47C0">
        <w:rPr>
          <w:rStyle w:val="StyleUnderline"/>
        </w:rPr>
        <w:t xml:space="preserve"> here </w:t>
      </w:r>
      <w:r w:rsidRPr="00AB2B8B">
        <w:rPr>
          <w:rStyle w:val="StyleUnderline"/>
          <w:highlight w:val="yellow"/>
        </w:rPr>
        <w:t>they are, on the verge of achieving everything they</w:t>
      </w:r>
      <w:r w:rsidRPr="179D47C0">
        <w:rPr>
          <w:rStyle w:val="StyleUnderline"/>
        </w:rPr>
        <w:t xml:space="preserve"> have </w:t>
      </w:r>
      <w:r w:rsidRPr="00AB2B8B">
        <w:rPr>
          <w:rStyle w:val="StyleUnderline"/>
          <w:highlight w:val="yellow"/>
        </w:rPr>
        <w:t>hoped</w:t>
      </w:r>
      <w:r w:rsidRPr="179D47C0">
        <w:rPr>
          <w:rStyle w:val="StyleUnderline"/>
        </w:rPr>
        <w:t xml:space="preserve"> to achieve for years</w:t>
      </w:r>
      <w:r w:rsidRPr="179D47C0">
        <w:rPr>
          <w:sz w:val="16"/>
          <w:szCs w:val="16"/>
        </w:rPr>
        <w:t xml:space="preserve">, if not decades. They owe this chance solely to Trump’s ability to deliver a crucial margin of votes in a handful of states—Wisconsin, Michigan, and Pennsylvania—which has provided a party that cannot win the national popular vote a fleeting opportunity to act as a decisive national majority. </w:t>
      </w:r>
      <w:r w:rsidRPr="00AB2B8B">
        <w:rPr>
          <w:rStyle w:val="StyleUnderline"/>
          <w:highlight w:val="yellow"/>
        </w:rPr>
        <w:t xml:space="preserve">The </w:t>
      </w:r>
      <w:r w:rsidRPr="00AB2B8B">
        <w:rPr>
          <w:rStyle w:val="Emphasis"/>
          <w:highlight w:val="yellow"/>
        </w:rPr>
        <w:t>greatest risk</w:t>
      </w:r>
      <w:r w:rsidRPr="00AB2B8B">
        <w:rPr>
          <w:rStyle w:val="StyleUnderline"/>
          <w:highlight w:val="yellow"/>
        </w:rPr>
        <w:t xml:space="preserve"> to</w:t>
      </w:r>
      <w:r w:rsidRPr="179D47C0">
        <w:rPr>
          <w:rStyle w:val="StyleUnderline"/>
        </w:rPr>
        <w:t xml:space="preserve"> all </w:t>
      </w:r>
      <w:r w:rsidRPr="00AB2B8B">
        <w:rPr>
          <w:rStyle w:val="StyleUnderline"/>
          <w:highlight w:val="yellow"/>
        </w:rPr>
        <w:t>their projects</w:t>
      </w:r>
      <w:r w:rsidRPr="179D47C0">
        <w:rPr>
          <w:rStyle w:val="StyleUnderline"/>
        </w:rPr>
        <w:t xml:space="preserve"> and plans </w:t>
      </w:r>
      <w:r w:rsidRPr="00AB2B8B">
        <w:rPr>
          <w:rStyle w:val="StyleUnderline"/>
          <w:highlight w:val="yellow"/>
        </w:rPr>
        <w:t>is</w:t>
      </w:r>
      <w:r w:rsidRPr="179D47C0">
        <w:rPr>
          <w:sz w:val="16"/>
          <w:szCs w:val="16"/>
        </w:rPr>
        <w:t xml:space="preserve"> the very same X factor that gave them their opportunity: Donald </w:t>
      </w:r>
      <w:r w:rsidRPr="00AB2B8B">
        <w:rPr>
          <w:rStyle w:val="Emphasis"/>
          <w:highlight w:val="yellow"/>
        </w:rPr>
        <w:t>Trump</w:t>
      </w:r>
      <w:r w:rsidRPr="179D47C0">
        <w:rPr>
          <w:rStyle w:val="StyleUnderline"/>
        </w:rPr>
        <w:t>, and his famously erratic personality</w:t>
      </w:r>
      <w:r w:rsidRPr="179D47C0">
        <w:rPr>
          <w:sz w:val="16"/>
          <w:szCs w:val="16"/>
        </w:rPr>
        <w:t xml:space="preserve">. What excites Trump is his approval rating, his wealth, his power. The day could come when those ends would be better served by jettisoning the institutional Republican Party in favor of an ad hoc populist coalition, joining nationalism to generous social spending—a mix that’s worked well for authoritarians in places like Poland. Who doubts Trump would do it? Not Paul Ryan. Not Mitch McConnell, the Senate majority leader. For the first time since the administration of John Tyler in the 1840s, </w:t>
      </w:r>
      <w:r w:rsidRPr="179D47C0">
        <w:rPr>
          <w:rStyle w:val="StyleUnderline"/>
        </w:rPr>
        <w:t xml:space="preserve">a majority in </w:t>
      </w:r>
      <w:r w:rsidRPr="00AB2B8B">
        <w:rPr>
          <w:rStyle w:val="StyleUnderline"/>
          <w:highlight w:val="yellow"/>
        </w:rPr>
        <w:t xml:space="preserve">Congress must worry about </w:t>
      </w:r>
      <w:r w:rsidRPr="00AB2B8B">
        <w:rPr>
          <w:rStyle w:val="Emphasis"/>
          <w:highlight w:val="yellow"/>
        </w:rPr>
        <w:t xml:space="preserve">their president defecting from </w:t>
      </w:r>
      <w:r w:rsidRPr="00AB2B8B">
        <w:rPr>
          <w:rStyle w:val="Emphasis"/>
          <w:i/>
          <w:highlight w:val="yellow"/>
        </w:rPr>
        <w:t>them</w:t>
      </w:r>
      <w:r w:rsidRPr="00AB2B8B">
        <w:rPr>
          <w:rStyle w:val="Emphasis"/>
          <w:highlight w:val="yellow"/>
        </w:rPr>
        <w:t xml:space="preserve"> rather than the other way</w:t>
      </w:r>
      <w:r w:rsidRPr="179D47C0">
        <w:rPr>
          <w:rStyle w:val="Emphasis"/>
        </w:rPr>
        <w:t xml:space="preserve"> around</w:t>
      </w:r>
      <w:r w:rsidRPr="179D47C0">
        <w:rPr>
          <w:sz w:val="16"/>
          <w:szCs w:val="16"/>
        </w:rPr>
        <w:t>.</w:t>
      </w:r>
    </w:p>
    <w:p w:rsidR="00B24127" w:rsidRPr="00206C52" w:rsidRDefault="00B24127" w:rsidP="00B24127">
      <w:pPr>
        <w:rPr>
          <w:sz w:val="16"/>
          <w:szCs w:val="16"/>
        </w:rPr>
      </w:pPr>
      <w:r w:rsidRPr="179D47C0">
        <w:rPr>
          <w:sz w:val="16"/>
          <w:szCs w:val="16"/>
        </w:rPr>
        <w:t>A scandal involving the president could likewise wreck everything that Republican congressional leaders have waited years to accomplish. However deftly they manage everything else, they cannot prevent such a scandal. But there is one thing they can do: their utmost not to find out about it.</w:t>
      </w:r>
    </w:p>
    <w:p w:rsidR="00B24127" w:rsidRPr="00206C52" w:rsidRDefault="00B24127" w:rsidP="00B24127">
      <w:pPr>
        <w:rPr>
          <w:sz w:val="16"/>
          <w:szCs w:val="16"/>
        </w:rPr>
      </w:pPr>
      <w:r w:rsidRPr="179D47C0">
        <w:rPr>
          <w:sz w:val="16"/>
          <w:szCs w:val="16"/>
        </w:rPr>
        <w:t>“Do you have any concerns about Steve Bannon being in the White House?,” CNN’s Jake Tapper asked Ryan in November. “I don’t know Steve Bannon, so I have no concerns,” answered the speaker. “I trust Donald’s judgment.”</w:t>
      </w:r>
    </w:p>
    <w:p w:rsidR="00B24127" w:rsidRPr="00206C52" w:rsidRDefault="00B24127" w:rsidP="00B24127">
      <w:pPr>
        <w:rPr>
          <w:sz w:val="16"/>
          <w:szCs w:val="16"/>
        </w:rPr>
      </w:pPr>
      <w:r w:rsidRPr="179D47C0">
        <w:rPr>
          <w:sz w:val="16"/>
          <w:szCs w:val="16"/>
        </w:rPr>
        <w:t>Asked on 60 Minutes whether he believed Donald Trump’s claim that “millions” of illegal votes had been cast, Ryan answered: “I don’t know. I’m not really focused on these things.”</w:t>
      </w:r>
    </w:p>
    <w:p w:rsidR="00B24127" w:rsidRPr="00206C52" w:rsidRDefault="00B24127" w:rsidP="00B24127">
      <w:pPr>
        <w:rPr>
          <w:sz w:val="16"/>
          <w:szCs w:val="16"/>
        </w:rPr>
      </w:pPr>
      <w:r w:rsidRPr="179D47C0">
        <w:rPr>
          <w:sz w:val="16"/>
          <w:szCs w:val="16"/>
        </w:rPr>
        <w:t>What about Trump’s conflicts of interest? “This is not what I’m concerned about in Congress,” Ryan said on CNBC. Trump should handle his conflicts “however he wants to.”</w:t>
      </w:r>
    </w:p>
    <w:p w:rsidR="00B24127" w:rsidRPr="00206C52" w:rsidRDefault="00B24127" w:rsidP="00B24127">
      <w:pPr>
        <w:rPr>
          <w:sz w:val="16"/>
          <w:szCs w:val="16"/>
        </w:rPr>
      </w:pPr>
      <w:r w:rsidRPr="179D47C0">
        <w:rPr>
          <w:sz w:val="16"/>
          <w:szCs w:val="16"/>
        </w:rPr>
        <w:t>Ryan has learned his prudence the hard way. Following the airing of Trump’s past comments, caught on tape, about his forceful sexual advances on women, Ryan said he’d no longer campaign for Trump. Ryan’s net favorability rating among Republicans dropped by 28 points in less than 10 days. Once unassailable in the party, he suddenly found himself disliked by 45 percent of Republicans.</w:t>
      </w:r>
    </w:p>
    <w:p w:rsidR="00B24127" w:rsidRPr="00206C52" w:rsidRDefault="00B24127" w:rsidP="00B24127">
      <w:pPr>
        <w:rPr>
          <w:sz w:val="16"/>
          <w:szCs w:val="16"/>
        </w:rPr>
      </w:pPr>
      <w:r w:rsidRPr="00AB2B8B">
        <w:rPr>
          <w:rStyle w:val="StyleUnderline"/>
          <w:highlight w:val="yellow"/>
        </w:rPr>
        <w:t>As Ryan’s</w:t>
      </w:r>
      <w:r w:rsidRPr="179D47C0">
        <w:rPr>
          <w:sz w:val="16"/>
          <w:szCs w:val="16"/>
        </w:rPr>
        <w:t xml:space="preserve"> cherished </w:t>
      </w:r>
      <w:r w:rsidRPr="00AB2B8B">
        <w:rPr>
          <w:rStyle w:val="StyleUnderline"/>
          <w:highlight w:val="yellow"/>
        </w:rPr>
        <w:t>plans move closer</w:t>
      </w:r>
      <w:r w:rsidRPr="179D47C0">
        <w:rPr>
          <w:sz w:val="16"/>
          <w:szCs w:val="16"/>
        </w:rPr>
        <w:t xml:space="preserve"> and closer </w:t>
      </w:r>
      <w:r w:rsidRPr="179D47C0">
        <w:rPr>
          <w:rStyle w:val="StyleUnderline"/>
        </w:rPr>
        <w:t xml:space="preserve">to presidential signature, </w:t>
      </w:r>
      <w:r w:rsidRPr="00AB2B8B">
        <w:rPr>
          <w:rStyle w:val="Emphasis"/>
          <w:highlight w:val="yellow"/>
        </w:rPr>
        <w:t>Congress’s subservience to the president will</w:t>
      </w:r>
      <w:r w:rsidRPr="179D47C0">
        <w:rPr>
          <w:rStyle w:val="Emphasis"/>
        </w:rPr>
        <w:t xml:space="preserve"> likely </w:t>
      </w:r>
      <w:r w:rsidRPr="00AB2B8B">
        <w:rPr>
          <w:rStyle w:val="Emphasis"/>
          <w:highlight w:val="yellow"/>
        </w:rPr>
        <w:t>intensify</w:t>
      </w:r>
      <w:r w:rsidRPr="179D47C0">
        <w:rPr>
          <w:sz w:val="16"/>
          <w:szCs w:val="16"/>
        </w:rPr>
        <w:t xml:space="preserve">. Whether it’s allegations of Russian hacks of Democratic Party internal communications, or allegations of self-enrichment by the Trump family, or favorable treatment of Trump business associates, </w:t>
      </w:r>
      <w:r w:rsidRPr="179D47C0">
        <w:rPr>
          <w:rStyle w:val="StyleUnderline"/>
        </w:rPr>
        <w:t>the Republican caucus in Congress will</w:t>
      </w:r>
      <w:r w:rsidRPr="179D47C0">
        <w:rPr>
          <w:sz w:val="16"/>
          <w:szCs w:val="16"/>
        </w:rPr>
        <w:t xml:space="preserve"> likely </w:t>
      </w:r>
      <w:r w:rsidRPr="179D47C0">
        <w:rPr>
          <w:rStyle w:val="StyleUnderline"/>
        </w:rPr>
        <w:t>find itself conscripted into serving as</w:t>
      </w:r>
      <w:r w:rsidRPr="179D47C0">
        <w:rPr>
          <w:sz w:val="16"/>
          <w:szCs w:val="16"/>
        </w:rPr>
        <w:t xml:space="preserve"> Donald </w:t>
      </w:r>
      <w:r w:rsidRPr="179D47C0">
        <w:rPr>
          <w:rStyle w:val="StyleUnderline"/>
        </w:rPr>
        <w:t>Trump’s ethical bodyguard</w:t>
      </w:r>
      <w:r w:rsidRPr="179D47C0">
        <w:rPr>
          <w:sz w:val="16"/>
          <w:szCs w:val="16"/>
        </w:rPr>
        <w:t>.</w:t>
      </w:r>
    </w:p>
    <w:p w:rsidR="00B24127" w:rsidRPr="00206C52" w:rsidRDefault="00B24127" w:rsidP="00B24127">
      <w:pPr>
        <w:rPr>
          <w:sz w:val="16"/>
          <w:szCs w:val="16"/>
        </w:rPr>
      </w:pPr>
      <w:r w:rsidRPr="00AB2B8B">
        <w:rPr>
          <w:rStyle w:val="StyleUnderline"/>
          <w:highlight w:val="yellow"/>
        </w:rPr>
        <w:t>The Senate</w:t>
      </w:r>
      <w:r w:rsidRPr="179D47C0">
        <w:rPr>
          <w:sz w:val="16"/>
          <w:szCs w:val="16"/>
        </w:rPr>
        <w:t xml:space="preserve"> historically has offered more scope to dissenters than the House. Yet even that institution </w:t>
      </w:r>
      <w:r w:rsidRPr="00AB2B8B">
        <w:rPr>
          <w:rStyle w:val="StyleUnderline"/>
          <w:highlight w:val="yellow"/>
        </w:rPr>
        <w:t>will find itself under pressure</w:t>
      </w:r>
      <w:r w:rsidRPr="179D47C0">
        <w:rPr>
          <w:sz w:val="16"/>
          <w:szCs w:val="16"/>
        </w:rPr>
        <w:t xml:space="preserve">. Two of the Senate’s most important Republican Trump skeptics will be up for reelection in 2018: Arizona’s Jeff Flake and Texas’s Ted Cruz. </w:t>
      </w:r>
      <w:r w:rsidRPr="00AB2B8B">
        <w:rPr>
          <w:rStyle w:val="StyleUnderline"/>
          <w:highlight w:val="yellow"/>
        </w:rPr>
        <w:t xml:space="preserve">They </w:t>
      </w:r>
      <w:r w:rsidRPr="00AB2B8B">
        <w:rPr>
          <w:rStyle w:val="Emphasis"/>
          <w:highlight w:val="yellow"/>
        </w:rPr>
        <w:t>will not want to provoke a same-party president</w:t>
      </w:r>
      <w:r w:rsidRPr="179D47C0">
        <w:rPr>
          <w:sz w:val="16"/>
          <w:szCs w:val="16"/>
        </w:rPr>
        <w:t xml:space="preserve">—especially not in a year when the president’s party can afford to lose a seat or two in order to discipline dissenters. Mitch </w:t>
      </w:r>
      <w:r w:rsidRPr="00AB2B8B">
        <w:rPr>
          <w:rStyle w:val="StyleUnderline"/>
          <w:highlight w:val="yellow"/>
        </w:rPr>
        <w:t>McConnell is</w:t>
      </w:r>
      <w:r w:rsidRPr="179D47C0">
        <w:rPr>
          <w:rStyle w:val="StyleUnderline"/>
        </w:rPr>
        <w:t xml:space="preserve"> an </w:t>
      </w:r>
      <w:r w:rsidRPr="00AB2B8B">
        <w:rPr>
          <w:rStyle w:val="StyleUnderline"/>
          <w:highlight w:val="yellow"/>
        </w:rPr>
        <w:t>even more results-oriented</w:t>
      </w:r>
      <w:r w:rsidRPr="179D47C0">
        <w:rPr>
          <w:rStyle w:val="StyleUnderline"/>
        </w:rPr>
        <w:t xml:space="preserve"> politician </w:t>
      </w:r>
      <w:r w:rsidRPr="00AB2B8B">
        <w:rPr>
          <w:rStyle w:val="StyleUnderline"/>
          <w:highlight w:val="yellow"/>
        </w:rPr>
        <w:t>than</w:t>
      </w:r>
      <w:r w:rsidRPr="179D47C0">
        <w:rPr>
          <w:sz w:val="16"/>
          <w:szCs w:val="16"/>
        </w:rPr>
        <w:t xml:space="preserve"> Paul </w:t>
      </w:r>
      <w:r w:rsidRPr="00AB2B8B">
        <w:rPr>
          <w:rStyle w:val="StyleUnderline"/>
          <w:highlight w:val="yellow"/>
        </w:rPr>
        <w:t>Ryan</w:t>
      </w:r>
      <w:r w:rsidRPr="179D47C0">
        <w:rPr>
          <w:sz w:val="16"/>
          <w:szCs w:val="16"/>
        </w:rPr>
        <w:t>—and his wife, Elaine Chao, has been offered a Cabinet position, which might tilt him further in Trump’s favor.</w:t>
      </w:r>
    </w:p>
    <w:p w:rsidR="00B24127" w:rsidRPr="000754AE" w:rsidRDefault="00B24127" w:rsidP="00B24127"/>
    <w:p w:rsidR="00B24127" w:rsidRPr="00991C27" w:rsidRDefault="00B24127" w:rsidP="00B24127">
      <w:pPr>
        <w:pStyle w:val="Heading4"/>
      </w:pPr>
      <w:r>
        <w:t xml:space="preserve">Trump </w:t>
      </w:r>
      <w:r w:rsidRPr="179D47C0">
        <w:rPr>
          <w:u w:val="single"/>
        </w:rPr>
        <w:t>can’t</w:t>
      </w:r>
      <w:r>
        <w:t xml:space="preserve"> and </w:t>
      </w:r>
      <w:r w:rsidRPr="179D47C0">
        <w:rPr>
          <w:u w:val="single"/>
        </w:rPr>
        <w:t>won’t</w:t>
      </w:r>
      <w:r>
        <w:t xml:space="preserve"> do the things necessary to </w:t>
      </w:r>
      <w:r w:rsidRPr="179D47C0">
        <w:rPr>
          <w:u w:val="single"/>
        </w:rPr>
        <w:t>cultivate</w:t>
      </w:r>
      <w:r>
        <w:t xml:space="preserve"> and </w:t>
      </w:r>
      <w:r w:rsidRPr="179D47C0">
        <w:rPr>
          <w:u w:val="single"/>
        </w:rPr>
        <w:t>spend</w:t>
      </w:r>
      <w:r>
        <w:t xml:space="preserve"> political capital </w:t>
      </w:r>
    </w:p>
    <w:p w:rsidR="00B24127" w:rsidRDefault="00B24127" w:rsidP="00B24127">
      <w:r>
        <w:t xml:space="preserve">Josh </w:t>
      </w:r>
      <w:r w:rsidRPr="179D47C0">
        <w:rPr>
          <w:rStyle w:val="Style13ptBold"/>
        </w:rPr>
        <w:t>Marshall 3-8</w:t>
      </w:r>
      <w:r>
        <w:t xml:space="preserve">, Editor and Publisher of TalkingPointsMemo, 3/8/17, “Why Repeal and Replace Is Going So Badly,” </w:t>
      </w:r>
      <w:hyperlink r:id="rId15">
        <w:r w:rsidRPr="179D47C0">
          <w:rPr>
            <w:rStyle w:val="Hyperlink"/>
          </w:rPr>
          <w:t>http://talkingpointsmemo.com/edblog/why-repeal-and-replace-is-going-so-badly</w:t>
        </w:r>
      </w:hyperlink>
    </w:p>
    <w:p w:rsidR="00B24127" w:rsidRPr="00E946B5" w:rsidRDefault="00B24127" w:rsidP="00B24127">
      <w:pPr>
        <w:rPr>
          <w:sz w:val="16"/>
          <w:szCs w:val="16"/>
        </w:rPr>
      </w:pPr>
      <w:r w:rsidRPr="179D47C0">
        <w:rPr>
          <w:sz w:val="16"/>
          <w:szCs w:val="16"/>
        </w:rPr>
        <w:t xml:space="preserve">3: Presidents Matter. It is in the nature of our system that presidents gather around themselves some element of a personality cult. What is the work of hundreds or even thousands of people who make up a presidential administration gets wrapped into the person of the President, if only as a shorthand. And yet, </w:t>
      </w:r>
      <w:r w:rsidRPr="179D47C0">
        <w:rPr>
          <w:rStyle w:val="StyleUnderline"/>
        </w:rPr>
        <w:t xml:space="preserve">in our constitutional system, </w:t>
      </w:r>
      <w:r w:rsidRPr="00AB2B8B">
        <w:rPr>
          <w:rStyle w:val="StyleUnderline"/>
          <w:highlight w:val="yellow"/>
        </w:rPr>
        <w:t>the President is</w:t>
      </w:r>
      <w:r w:rsidRPr="179D47C0">
        <w:rPr>
          <w:sz w:val="16"/>
          <w:szCs w:val="16"/>
        </w:rPr>
        <w:t xml:space="preserve"> actually </w:t>
      </w:r>
      <w:r w:rsidRPr="00AB2B8B">
        <w:rPr>
          <w:rStyle w:val="StyleUnderline"/>
          <w:highlight w:val="yellow"/>
        </w:rPr>
        <w:t xml:space="preserve">a </w:t>
      </w:r>
      <w:r w:rsidRPr="00AB2B8B">
        <w:rPr>
          <w:rStyle w:val="Emphasis"/>
          <w:highlight w:val="yellow"/>
        </w:rPr>
        <w:t>critical driver of legislation</w:t>
      </w:r>
      <w:r w:rsidRPr="179D47C0">
        <w:rPr>
          <w:sz w:val="16"/>
          <w:szCs w:val="16"/>
        </w:rPr>
        <w:t xml:space="preserve"> - whether that is "the President" or the actual person holding the office. </w:t>
      </w:r>
      <w:r w:rsidRPr="00AB2B8B">
        <w:rPr>
          <w:rStyle w:val="StyleUnderline"/>
          <w:highlight w:val="yellow"/>
        </w:rPr>
        <w:t>Our</w:t>
      </w:r>
      <w:r w:rsidRPr="179D47C0">
        <w:rPr>
          <w:sz w:val="16"/>
          <w:szCs w:val="16"/>
        </w:rPr>
        <w:t xml:space="preserve"> constitutional </w:t>
      </w:r>
      <w:r w:rsidRPr="00AB2B8B">
        <w:rPr>
          <w:rStyle w:val="StyleUnderline"/>
          <w:highlight w:val="yellow"/>
        </w:rPr>
        <w:t>system has numerous</w:t>
      </w:r>
      <w:r w:rsidRPr="179D47C0">
        <w:rPr>
          <w:rStyle w:val="StyleUnderline"/>
        </w:rPr>
        <w:t xml:space="preserve"> stakeholders and </w:t>
      </w:r>
      <w:r w:rsidRPr="00AB2B8B">
        <w:rPr>
          <w:rStyle w:val="StyleUnderline"/>
          <w:highlight w:val="yellow"/>
        </w:rPr>
        <w:t>power centers</w:t>
      </w:r>
      <w:r w:rsidRPr="179D47C0">
        <w:rPr>
          <w:sz w:val="16"/>
          <w:szCs w:val="16"/>
        </w:rPr>
        <w:t xml:space="preserve">, both for formal and informal. Things are easier to stop than propel forward. </w:t>
      </w:r>
      <w:r w:rsidRPr="00AB2B8B">
        <w:rPr>
          <w:rStyle w:val="StyleUnderline"/>
          <w:highlight w:val="yellow"/>
        </w:rPr>
        <w:t>The only power</w:t>
      </w:r>
      <w:r w:rsidRPr="179D47C0">
        <w:rPr>
          <w:rStyle w:val="StyleUnderline"/>
        </w:rPr>
        <w:t xml:space="preserve"> center </w:t>
      </w:r>
      <w:r w:rsidRPr="00AB2B8B">
        <w:rPr>
          <w:rStyle w:val="StyleUnderline"/>
          <w:highlight w:val="yellow"/>
        </w:rPr>
        <w:t>with</w:t>
      </w:r>
      <w:r w:rsidRPr="179D47C0">
        <w:rPr>
          <w:rStyle w:val="StyleUnderline"/>
        </w:rPr>
        <w:t xml:space="preserve"> sufficient gravitational force to have much </w:t>
      </w:r>
      <w:r w:rsidRPr="00AB2B8B">
        <w:rPr>
          <w:rStyle w:val="StyleUnderline"/>
          <w:highlight w:val="yellow"/>
        </w:rPr>
        <w:t>hope of organizing the others</w:t>
      </w:r>
      <w:r w:rsidRPr="179D47C0">
        <w:rPr>
          <w:rStyle w:val="StyleUnderline"/>
        </w:rPr>
        <w:t xml:space="preserve"> together </w:t>
      </w:r>
      <w:r w:rsidRPr="00AB2B8B">
        <w:rPr>
          <w:rStyle w:val="StyleUnderline"/>
          <w:highlight w:val="yellow"/>
        </w:rPr>
        <w:t>is the President</w:t>
      </w:r>
      <w:r w:rsidRPr="179D47C0">
        <w:rPr>
          <w:sz w:val="16"/>
          <w:szCs w:val="16"/>
        </w:rPr>
        <w:t xml:space="preserve"> - especially in his first weeks and months in office. Of course legislation can and does arise on Capitol Hill. Perhaps it should happen that way more often. But </w:t>
      </w:r>
      <w:r w:rsidRPr="00AB2B8B">
        <w:rPr>
          <w:rStyle w:val="StyleUnderline"/>
          <w:highlight w:val="yellow"/>
        </w:rPr>
        <w:t>when it's difficult lawmaking</w:t>
      </w:r>
      <w:r w:rsidRPr="179D47C0">
        <w:rPr>
          <w:rStyle w:val="StyleUnderline"/>
        </w:rPr>
        <w:t xml:space="preserve"> with major hurdles and stakeholders</w:t>
      </w:r>
      <w:r w:rsidRPr="179D47C0">
        <w:rPr>
          <w:sz w:val="16"/>
          <w:szCs w:val="16"/>
        </w:rPr>
        <w:t xml:space="preserve"> standing in the way, </w:t>
      </w:r>
      <w:r w:rsidRPr="00AB2B8B">
        <w:rPr>
          <w:rStyle w:val="StyleUnderline"/>
          <w:highlight w:val="yellow"/>
        </w:rPr>
        <w:t>the mix of</w:t>
      </w:r>
      <w:r w:rsidRPr="179D47C0">
        <w:rPr>
          <w:rStyle w:val="StyleUnderline"/>
        </w:rPr>
        <w:t xml:space="preserve"> formal and informal powers, </w:t>
      </w:r>
      <w:r w:rsidRPr="00AB2B8B">
        <w:rPr>
          <w:rStyle w:val="StyleUnderline"/>
          <w:highlight w:val="yellow"/>
        </w:rPr>
        <w:t>favors and threats</w:t>
      </w:r>
      <w:r w:rsidRPr="179D47C0">
        <w:rPr>
          <w:sz w:val="16"/>
          <w:szCs w:val="16"/>
        </w:rPr>
        <w:t xml:space="preserve">, </w:t>
      </w:r>
      <w:r w:rsidRPr="179D47C0">
        <w:rPr>
          <w:rStyle w:val="StyleUnderline"/>
        </w:rPr>
        <w:t>public presence, the ability to protect or punish</w:t>
      </w:r>
      <w:r w:rsidRPr="179D47C0">
        <w:rPr>
          <w:sz w:val="16"/>
          <w:szCs w:val="16"/>
        </w:rPr>
        <w:t xml:space="preserve"> - these </w:t>
      </w:r>
      <w:r w:rsidRPr="00AB2B8B">
        <w:rPr>
          <w:rStyle w:val="StyleUnderline"/>
          <w:highlight w:val="yellow"/>
        </w:rPr>
        <w:t>are</w:t>
      </w:r>
      <w:r w:rsidRPr="179D47C0">
        <w:rPr>
          <w:rStyle w:val="StyleUnderline"/>
        </w:rPr>
        <w:t xml:space="preserve"> all </w:t>
      </w:r>
      <w:r w:rsidRPr="00AB2B8B">
        <w:rPr>
          <w:rStyle w:val="Emphasis"/>
          <w:highlight w:val="yellow"/>
        </w:rPr>
        <w:t>critical to galvanizing</w:t>
      </w:r>
      <w:r w:rsidRPr="179D47C0">
        <w:rPr>
          <w:sz w:val="16"/>
          <w:szCs w:val="16"/>
        </w:rPr>
        <w:t xml:space="preserve"> the </w:t>
      </w:r>
      <w:r w:rsidRPr="179D47C0">
        <w:rPr>
          <w:rStyle w:val="StyleUnderline"/>
        </w:rPr>
        <w:t xml:space="preserve">different structures of </w:t>
      </w:r>
      <w:r w:rsidRPr="00AB2B8B">
        <w:rPr>
          <w:rStyle w:val="StyleUnderline"/>
          <w:highlight w:val="yellow"/>
        </w:rPr>
        <w:t>government</w:t>
      </w:r>
      <w:r w:rsidRPr="179D47C0">
        <w:rPr>
          <w:rStyle w:val="StyleUnderline"/>
        </w:rPr>
        <w:t xml:space="preserve"> to move in one direction</w:t>
      </w:r>
      <w:r w:rsidRPr="179D47C0">
        <w:rPr>
          <w:sz w:val="16"/>
          <w:szCs w:val="16"/>
        </w:rPr>
        <w:t>.</w:t>
      </w:r>
    </w:p>
    <w:p w:rsidR="00B24127" w:rsidRPr="00E946B5" w:rsidRDefault="00B24127" w:rsidP="00B24127">
      <w:pPr>
        <w:rPr>
          <w:sz w:val="16"/>
          <w:szCs w:val="16"/>
        </w:rPr>
      </w:pPr>
      <w:r w:rsidRPr="00AB2B8B">
        <w:rPr>
          <w:rStyle w:val="StyleUnderline"/>
          <w:highlight w:val="yellow"/>
        </w:rPr>
        <w:t>This is something</w:t>
      </w:r>
      <w:r w:rsidRPr="179D47C0">
        <w:rPr>
          <w:sz w:val="16"/>
          <w:szCs w:val="16"/>
        </w:rPr>
        <w:t xml:space="preserve"> President </w:t>
      </w:r>
      <w:r w:rsidRPr="00AB2B8B">
        <w:rPr>
          <w:rStyle w:val="Emphasis"/>
          <w:highlight w:val="yellow"/>
        </w:rPr>
        <w:t>Trump has</w:t>
      </w:r>
      <w:r w:rsidRPr="179D47C0">
        <w:rPr>
          <w:rStyle w:val="Emphasis"/>
        </w:rPr>
        <w:t xml:space="preserve"> shown virtually </w:t>
      </w:r>
      <w:r w:rsidRPr="00AB2B8B">
        <w:rPr>
          <w:rStyle w:val="Emphasis"/>
          <w:highlight w:val="yellow"/>
        </w:rPr>
        <w:t>no interest in</w:t>
      </w:r>
      <w:r w:rsidRPr="179D47C0">
        <w:rPr>
          <w:rStyle w:val="Emphasis"/>
        </w:rPr>
        <w:t xml:space="preserve"> doing</w:t>
      </w:r>
      <w:r w:rsidRPr="179D47C0">
        <w:rPr>
          <w:rStyle w:val="StyleUnderline"/>
        </w:rPr>
        <w:t>. We're</w:t>
      </w:r>
      <w:r w:rsidRPr="179D47C0">
        <w:rPr>
          <w:sz w:val="16"/>
          <w:szCs w:val="16"/>
        </w:rPr>
        <w:t xml:space="preserve"> at roughly </w:t>
      </w:r>
      <w:r w:rsidRPr="179D47C0">
        <w:rPr>
          <w:rStyle w:val="StyleUnderline"/>
        </w:rPr>
        <w:t xml:space="preserve">a month and a half into the administration. </w:t>
      </w:r>
      <w:r w:rsidRPr="00AB2B8B">
        <w:rPr>
          <w:rStyle w:val="StyleUnderline"/>
          <w:highlight w:val="yellow"/>
        </w:rPr>
        <w:t xml:space="preserve">The GOP has </w:t>
      </w:r>
      <w:r w:rsidRPr="00AB2B8B">
        <w:rPr>
          <w:rStyle w:val="Emphasis"/>
          <w:highlight w:val="yellow"/>
        </w:rPr>
        <w:t>unified control</w:t>
      </w:r>
      <w:r w:rsidRPr="179D47C0">
        <w:rPr>
          <w:rStyle w:val="StyleUnderline"/>
        </w:rPr>
        <w:t xml:space="preserve"> of the government and </w:t>
      </w:r>
      <w:r w:rsidRPr="00AB2B8B">
        <w:rPr>
          <w:rStyle w:val="StyleUnderline"/>
          <w:highlight w:val="yellow"/>
        </w:rPr>
        <w:t xml:space="preserve">yet </w:t>
      </w:r>
      <w:r w:rsidRPr="00AB2B8B">
        <w:rPr>
          <w:rStyle w:val="Emphasis"/>
          <w:highlight w:val="yellow"/>
        </w:rPr>
        <w:t>no</w:t>
      </w:r>
      <w:r w:rsidRPr="179D47C0">
        <w:rPr>
          <w:rStyle w:val="Emphasis"/>
        </w:rPr>
        <w:t xml:space="preserve"> significant </w:t>
      </w:r>
      <w:r w:rsidRPr="00AB2B8B">
        <w:rPr>
          <w:rStyle w:val="Emphasis"/>
          <w:highlight w:val="yellow"/>
        </w:rPr>
        <w:t>legislation has moved at all</w:t>
      </w:r>
      <w:r w:rsidRPr="00AB2B8B">
        <w:rPr>
          <w:rStyle w:val="StyleUnderline"/>
          <w:highlight w:val="yellow"/>
        </w:rPr>
        <w:t xml:space="preserve">. That is a </w:t>
      </w:r>
      <w:r w:rsidRPr="00AB2B8B">
        <w:rPr>
          <w:rStyle w:val="Emphasis"/>
          <w:highlight w:val="yellow"/>
        </w:rPr>
        <w:t>stunning</w:t>
      </w:r>
      <w:r w:rsidRPr="179D47C0">
        <w:rPr>
          <w:rStyle w:val="Emphasis"/>
        </w:rPr>
        <w:t xml:space="preserve"> reality</w:t>
      </w:r>
      <w:r w:rsidRPr="179D47C0">
        <w:rPr>
          <w:rStyle w:val="StyleUnderline"/>
        </w:rPr>
        <w:t xml:space="preserve"> which the storm and chaos of Trump's</w:t>
      </w:r>
      <w:r w:rsidRPr="179D47C0">
        <w:rPr>
          <w:sz w:val="16"/>
          <w:szCs w:val="16"/>
        </w:rPr>
        <w:t xml:space="preserve"> short </w:t>
      </w:r>
      <w:r w:rsidRPr="179D47C0">
        <w:rPr>
          <w:rStyle w:val="StyleUnderline"/>
        </w:rPr>
        <w:t>presidency has largely obscured</w:t>
      </w:r>
      <w:r w:rsidRPr="179D47C0">
        <w:rPr>
          <w:sz w:val="16"/>
          <w:szCs w:val="16"/>
        </w:rPr>
        <w:t xml:space="preserve">. But </w:t>
      </w:r>
      <w:r w:rsidRPr="179D47C0">
        <w:rPr>
          <w:rStyle w:val="StyleUnderline"/>
        </w:rPr>
        <w:t xml:space="preserve">it is an almost </w:t>
      </w:r>
      <w:r w:rsidRPr="00AB2B8B">
        <w:rPr>
          <w:rStyle w:val="Emphasis"/>
          <w:highlight w:val="yellow"/>
        </w:rPr>
        <w:t>unprecedented</w:t>
      </w:r>
      <w:r w:rsidRPr="00AB2B8B">
        <w:rPr>
          <w:rStyle w:val="StyleUnderline"/>
          <w:highlight w:val="yellow"/>
        </w:rPr>
        <w:t xml:space="preserve"> development</w:t>
      </w:r>
      <w:r w:rsidRPr="179D47C0">
        <w:rPr>
          <w:rStyle w:val="StyleUnderline"/>
        </w:rPr>
        <w:t>.</w:t>
      </w:r>
      <w:r w:rsidRPr="179D47C0">
        <w:rPr>
          <w:sz w:val="16"/>
          <w:szCs w:val="16"/>
        </w:rPr>
        <w:t xml:space="preserve"> Some of this may be an inherent limitation because the President came into office as a minority President. But as I argued a month ago, </w:t>
      </w:r>
      <w:r w:rsidRPr="00AB2B8B">
        <w:rPr>
          <w:rStyle w:val="StyleUnderline"/>
          <w:highlight w:val="yellow"/>
        </w:rPr>
        <w:t>the President</w:t>
      </w:r>
      <w:r w:rsidRPr="179D47C0">
        <w:rPr>
          <w:sz w:val="16"/>
          <w:szCs w:val="16"/>
        </w:rPr>
        <w:t xml:space="preserve"> simply </w:t>
      </w:r>
      <w:r w:rsidRPr="00AB2B8B">
        <w:rPr>
          <w:rStyle w:val="StyleUnderline"/>
          <w:highlight w:val="yellow"/>
        </w:rPr>
        <w:t xml:space="preserve">has </w:t>
      </w:r>
      <w:r w:rsidRPr="00AB2B8B">
        <w:rPr>
          <w:rStyle w:val="Emphasis"/>
          <w:highlight w:val="yellow"/>
        </w:rPr>
        <w:t>no appetite</w:t>
      </w:r>
      <w:r w:rsidRPr="00AB2B8B">
        <w:rPr>
          <w:rStyle w:val="StyleUnderline"/>
          <w:highlight w:val="yellow"/>
        </w:rPr>
        <w:t xml:space="preserve"> for</w:t>
      </w:r>
      <w:r w:rsidRPr="179D47C0">
        <w:rPr>
          <w:rStyle w:val="StyleUnderline"/>
        </w:rPr>
        <w:t xml:space="preserve"> the hard work of </w:t>
      </w:r>
      <w:r w:rsidRPr="00AB2B8B">
        <w:rPr>
          <w:rStyle w:val="StyleUnderline"/>
          <w:highlight w:val="yellow"/>
        </w:rPr>
        <w:t>passing laws</w:t>
      </w:r>
      <w:r w:rsidRPr="179D47C0">
        <w:rPr>
          <w:sz w:val="16"/>
          <w:szCs w:val="16"/>
        </w:rPr>
        <w:t>. He has defaulted to rolling out executive order after executive order, in most cases Potemkin decrees with vaguely legalistic language and limited actual impact. Like so much with Trump, it's a mix of authoritarianism on the one hand and impatience and flimflam on the other. The upshot isn't so much a poor man's as a lazy man's authoritarianism.</w:t>
      </w:r>
    </w:p>
    <w:p w:rsidR="00B24127" w:rsidRPr="00E946B5" w:rsidRDefault="00B24127" w:rsidP="00B24127">
      <w:pPr>
        <w:rPr>
          <w:sz w:val="16"/>
          <w:szCs w:val="16"/>
        </w:rPr>
      </w:pPr>
      <w:r w:rsidRPr="179D47C0">
        <w:rPr>
          <w:sz w:val="16"/>
          <w:szCs w:val="16"/>
        </w:rPr>
        <w:t>But there are no laws. And big change in the American system requires laws. Whether it's on Obamacare or tax reform or anything else. It's hard. President Trump doesn't want to do it.</w:t>
      </w:r>
    </w:p>
    <w:p w:rsidR="00B24127" w:rsidRDefault="00B24127" w:rsidP="00B24127">
      <w:pPr>
        <w:rPr>
          <w:sz w:val="16"/>
          <w:szCs w:val="16"/>
        </w:rPr>
      </w:pPr>
      <w:r w:rsidRPr="179D47C0">
        <w:rPr>
          <w:sz w:val="16"/>
          <w:szCs w:val="16"/>
        </w:rPr>
        <w:t xml:space="preserve">Now, President </w:t>
      </w:r>
      <w:r w:rsidRPr="00AB2B8B">
        <w:rPr>
          <w:rStyle w:val="StyleUnderline"/>
          <w:highlight w:val="yellow"/>
        </w:rPr>
        <w:t>Obama</w:t>
      </w:r>
      <w:r w:rsidRPr="179D47C0">
        <w:rPr>
          <w:rStyle w:val="StyleUnderline"/>
        </w:rPr>
        <w:t xml:space="preserve"> also </w:t>
      </w:r>
      <w:r w:rsidRPr="00AB2B8B">
        <w:rPr>
          <w:rStyle w:val="StyleUnderline"/>
          <w:highlight w:val="yellow"/>
        </w:rPr>
        <w:t xml:space="preserve">came to rely on </w:t>
      </w:r>
      <w:r w:rsidRPr="00AB2B8B">
        <w:rPr>
          <w:rStyle w:val="Emphasis"/>
          <w:highlight w:val="yellow"/>
        </w:rPr>
        <w:t>ex</w:t>
      </w:r>
      <w:r w:rsidRPr="179D47C0">
        <w:rPr>
          <w:rStyle w:val="StyleUnderline"/>
        </w:rPr>
        <w:t xml:space="preserve">ecutive </w:t>
      </w:r>
      <w:r w:rsidRPr="00AB2B8B">
        <w:rPr>
          <w:rStyle w:val="Emphasis"/>
          <w:highlight w:val="yellow"/>
        </w:rPr>
        <w:t>o</w:t>
      </w:r>
      <w:r w:rsidRPr="179D47C0">
        <w:rPr>
          <w:rStyle w:val="StyleUnderline"/>
        </w:rPr>
        <w:t>rder</w:t>
      </w:r>
      <w:r w:rsidRPr="00AB2B8B">
        <w:rPr>
          <w:rStyle w:val="Emphasis"/>
          <w:highlight w:val="yellow"/>
        </w:rPr>
        <w:t>s</w:t>
      </w:r>
      <w:r w:rsidRPr="179D47C0">
        <w:rPr>
          <w:sz w:val="16"/>
          <w:szCs w:val="16"/>
        </w:rPr>
        <w:t xml:space="preserve"> in the latter part of his presidency. </w:t>
      </w:r>
      <w:r w:rsidRPr="00AB2B8B">
        <w:rPr>
          <w:rStyle w:val="StyleUnderline"/>
          <w:highlight w:val="yellow"/>
        </w:rPr>
        <w:t>But</w:t>
      </w:r>
      <w:r w:rsidRPr="179D47C0">
        <w:rPr>
          <w:sz w:val="16"/>
          <w:szCs w:val="16"/>
        </w:rPr>
        <w:t xml:space="preserve"> remember, </w:t>
      </w:r>
      <w:r w:rsidRPr="00AB2B8B">
        <w:rPr>
          <w:rStyle w:val="StyleUnderline"/>
          <w:highlight w:val="yellow"/>
        </w:rPr>
        <w:t>he faced an implacable</w:t>
      </w:r>
      <w:r w:rsidRPr="179D47C0">
        <w:rPr>
          <w:rStyle w:val="StyleUnderline"/>
        </w:rPr>
        <w:t xml:space="preserve"> Republican </w:t>
      </w:r>
      <w:r w:rsidRPr="00AB2B8B">
        <w:rPr>
          <w:rStyle w:val="StyleUnderline"/>
          <w:highlight w:val="yellow"/>
        </w:rPr>
        <w:t>Congress. Trump faces a pliant one</w:t>
      </w:r>
      <w:r w:rsidRPr="179D47C0">
        <w:rPr>
          <w:sz w:val="16"/>
          <w:szCs w:val="16"/>
        </w:rPr>
        <w:t xml:space="preserve">. </w:t>
      </w:r>
      <w:r w:rsidRPr="179D47C0">
        <w:rPr>
          <w:rStyle w:val="Emphasis"/>
        </w:rPr>
        <w:t>Even with total control of the government</w:t>
      </w:r>
      <w:r w:rsidRPr="179D47C0">
        <w:rPr>
          <w:rStyle w:val="StyleUnderline"/>
        </w:rPr>
        <w:t>, executive orders are all he has energy to focus on.</w:t>
      </w:r>
      <w:r w:rsidRPr="179D47C0">
        <w:rPr>
          <w:sz w:val="16"/>
          <w:szCs w:val="16"/>
        </w:rPr>
        <w:t xml:space="preserve"> When it's not executive orders, President Trump is off on rage tangents yelling at the air over fantasies about his predecessor, well out of office, plotting against him. I talk </w:t>
      </w:r>
      <w:r w:rsidRPr="00AB2B8B">
        <w:rPr>
          <w:rStyle w:val="StyleUnderline"/>
          <w:highlight w:val="yellow"/>
        </w:rPr>
        <w:t>DC lobbyists</w:t>
      </w:r>
      <w:r w:rsidRPr="179D47C0">
        <w:rPr>
          <w:sz w:val="16"/>
          <w:szCs w:val="16"/>
        </w:rPr>
        <w:t xml:space="preserve"> now and then, ones </w:t>
      </w:r>
      <w:r w:rsidRPr="179D47C0">
        <w:rPr>
          <w:rStyle w:val="StyleUnderline"/>
        </w:rPr>
        <w:t xml:space="preserve">in Trump's crosshairs and those he supposedly favors and </w:t>
      </w:r>
      <w:r w:rsidRPr="00AB2B8B">
        <w:rPr>
          <w:rStyle w:val="Emphasis"/>
          <w:highlight w:val="yellow"/>
        </w:rPr>
        <w:t>none of them have any idea what he's going to do</w:t>
      </w:r>
      <w:r w:rsidRPr="179D47C0">
        <w:rPr>
          <w:sz w:val="16"/>
          <w:szCs w:val="16"/>
        </w:rPr>
        <w:t xml:space="preserve"> from one day to the next. </w:t>
      </w:r>
      <w:r w:rsidRPr="00AB2B8B">
        <w:rPr>
          <w:rStyle w:val="StyleUnderline"/>
          <w:highlight w:val="yellow"/>
        </w:rPr>
        <w:t>That's not strategic</w:t>
      </w:r>
      <w:r w:rsidRPr="179D47C0">
        <w:rPr>
          <w:rStyle w:val="StyleUnderline"/>
        </w:rPr>
        <w:t xml:space="preserve"> ambiguity. </w:t>
      </w:r>
      <w:r w:rsidRPr="00AB2B8B">
        <w:rPr>
          <w:rStyle w:val="StyleUnderline"/>
          <w:highlight w:val="yellow"/>
        </w:rPr>
        <w:t>It just keeps anyone from doing anything</w:t>
      </w:r>
      <w:r w:rsidRPr="179D47C0">
        <w:rPr>
          <w:sz w:val="16"/>
          <w:szCs w:val="16"/>
        </w:rPr>
        <w:t>. Could Trump put more time into this if he weren't in the midst of a mini-constitutional crisis over accusing his predecessor of illegally wire-tapping him? Probably so ...</w:t>
      </w:r>
    </w:p>
    <w:p w:rsidR="00A56C1E" w:rsidRDefault="00A56C1E" w:rsidP="00B24127">
      <w:pPr>
        <w:rPr>
          <w:sz w:val="16"/>
          <w:szCs w:val="16"/>
        </w:rPr>
      </w:pPr>
    </w:p>
    <w:p w:rsidR="00A56C1E" w:rsidRDefault="00A56C1E" w:rsidP="00B24127">
      <w:pPr>
        <w:rPr>
          <w:sz w:val="16"/>
          <w:szCs w:val="16"/>
        </w:rPr>
      </w:pPr>
    </w:p>
    <w:p w:rsidR="00A56C1E" w:rsidRDefault="00A56C1E" w:rsidP="00A56C1E">
      <w:pPr>
        <w:pStyle w:val="Heading3"/>
      </w:pPr>
      <w:r>
        <w:t>Comey Pounder---1AR</w:t>
      </w:r>
    </w:p>
    <w:p w:rsidR="00CC237A" w:rsidRPr="00CC237A" w:rsidRDefault="00CC237A" w:rsidP="00CC237A">
      <w:pPr>
        <w:pStyle w:val="Heading4"/>
      </w:pPr>
      <w:r>
        <w:t>Comey controversy pounds---its sucking up administration and congressional time which distracts from legislative priorities and overshadows Trump’s push for infrastructure---also means dems have a united front and won’t cooperate on infrastructure---that’s Cassidy.</w:t>
      </w:r>
    </w:p>
    <w:p w:rsidR="00901357" w:rsidRDefault="00901357" w:rsidP="00901357">
      <w:pPr>
        <w:pStyle w:val="Heading4"/>
      </w:pPr>
      <w:r>
        <w:t>Comey and Russia investigations cost political capital</w:t>
      </w:r>
    </w:p>
    <w:p w:rsidR="00901357" w:rsidRPr="00901357" w:rsidRDefault="00901357" w:rsidP="00901357">
      <w:r w:rsidRPr="00CC237A">
        <w:rPr>
          <w:rStyle w:val="Style13ptBold"/>
        </w:rPr>
        <w:t>US News 6/8</w:t>
      </w:r>
      <w:r>
        <w:t xml:space="preserve"> – 2017. “Trump Still Standing, but Damaged by Comey's Testimony” https://www.usnews.com/news/top-news/articles/2017-06-08/trump-still-standing-but-damaged-by-comeys-testimony</w:t>
      </w:r>
    </w:p>
    <w:p w:rsidR="00901357" w:rsidRPr="00CC237A" w:rsidRDefault="00901357" w:rsidP="00901357">
      <w:pPr>
        <w:rPr>
          <w:sz w:val="16"/>
        </w:rPr>
      </w:pPr>
      <w:r w:rsidRPr="00CC237A">
        <w:rPr>
          <w:sz w:val="16"/>
        </w:rPr>
        <w:t>A LONG SUMMER</w:t>
      </w:r>
    </w:p>
    <w:p w:rsidR="00901357" w:rsidRPr="00CC237A" w:rsidRDefault="00901357" w:rsidP="00901357">
      <w:pPr>
        <w:rPr>
          <w:rStyle w:val="StyleUnderline"/>
        </w:rPr>
      </w:pPr>
      <w:r w:rsidRPr="00AB2B8B">
        <w:rPr>
          <w:rStyle w:val="StyleUnderline"/>
          <w:highlight w:val="yellow"/>
        </w:rPr>
        <w:t>Trump could face</w:t>
      </w:r>
      <w:r w:rsidRPr="00CC237A">
        <w:rPr>
          <w:rStyle w:val="StyleUnderline"/>
        </w:rPr>
        <w:t xml:space="preserve"> even </w:t>
      </w:r>
      <w:r w:rsidRPr="00AB2B8B">
        <w:rPr>
          <w:rStyle w:val="StyleUnderline"/>
          <w:highlight w:val="yellow"/>
        </w:rPr>
        <w:t>more problems over the coming months</w:t>
      </w:r>
      <w:r w:rsidRPr="00CC237A">
        <w:rPr>
          <w:rStyle w:val="StyleUnderline"/>
        </w:rPr>
        <w:t xml:space="preserve"> if the stream of details leaking out about the </w:t>
      </w:r>
      <w:r w:rsidRPr="00AB2B8B">
        <w:rPr>
          <w:rStyle w:val="StyleUnderline"/>
          <w:highlight w:val="yellow"/>
        </w:rPr>
        <w:t>Russia</w:t>
      </w:r>
      <w:r w:rsidRPr="00CC237A">
        <w:rPr>
          <w:rStyle w:val="StyleUnderline"/>
        </w:rPr>
        <w:t xml:space="preserve"> investigation </w:t>
      </w:r>
      <w:r w:rsidRPr="00AB2B8B">
        <w:rPr>
          <w:rStyle w:val="Emphasis"/>
          <w:highlight w:val="yellow"/>
        </w:rPr>
        <w:t>continues to grab the spotlight</w:t>
      </w:r>
      <w:r w:rsidRPr="00CC237A">
        <w:rPr>
          <w:rStyle w:val="StyleUnderline"/>
        </w:rPr>
        <w:t xml:space="preserve"> at a time when the White House wants to focus on priorities such as rolling back the Obamacare healthcare law and overhauling the tax code.</w:t>
      </w:r>
    </w:p>
    <w:p w:rsidR="00901357" w:rsidRPr="00CC237A" w:rsidRDefault="00901357" w:rsidP="00901357">
      <w:pPr>
        <w:rPr>
          <w:rStyle w:val="StyleUnderline"/>
        </w:rPr>
      </w:pPr>
      <w:r w:rsidRPr="00CC237A">
        <w:rPr>
          <w:sz w:val="16"/>
        </w:rPr>
        <w:t>"</w:t>
      </w:r>
      <w:r w:rsidRPr="00AB2B8B">
        <w:rPr>
          <w:rStyle w:val="StyleUnderline"/>
          <w:highlight w:val="yellow"/>
        </w:rPr>
        <w:t xml:space="preserve">It </w:t>
      </w:r>
      <w:r w:rsidRPr="00AB2B8B">
        <w:rPr>
          <w:rStyle w:val="Emphasis"/>
          <w:highlight w:val="yellow"/>
        </w:rPr>
        <w:t>distracts the administration</w:t>
      </w:r>
      <w:r w:rsidRPr="00AB2B8B">
        <w:rPr>
          <w:rStyle w:val="StyleUnderline"/>
          <w:highlight w:val="yellow"/>
        </w:rPr>
        <w:t xml:space="preserve"> and gives Republicans</w:t>
      </w:r>
      <w:r w:rsidRPr="00CC237A">
        <w:rPr>
          <w:rStyle w:val="StyleUnderline"/>
        </w:rPr>
        <w:t xml:space="preserve"> in the House and the Senate, many of whom have not been Trump supporters from the beginning, </w:t>
      </w:r>
      <w:r w:rsidRPr="00AB2B8B">
        <w:rPr>
          <w:rStyle w:val="StyleUnderline"/>
          <w:highlight w:val="yellow"/>
        </w:rPr>
        <w:t xml:space="preserve">a reason to keep their distance and </w:t>
      </w:r>
      <w:r w:rsidRPr="00AB2B8B">
        <w:rPr>
          <w:rStyle w:val="Emphasis"/>
          <w:highlight w:val="yellow"/>
        </w:rPr>
        <w:t>not get behind him</w:t>
      </w:r>
      <w:r w:rsidRPr="00CC237A">
        <w:rPr>
          <w:rStyle w:val="StyleUnderline"/>
        </w:rPr>
        <w:t>,"</w:t>
      </w:r>
      <w:r w:rsidRPr="00CC237A">
        <w:rPr>
          <w:sz w:val="16"/>
        </w:rPr>
        <w:t xml:space="preserve"> </w:t>
      </w:r>
      <w:r w:rsidRPr="00CC237A">
        <w:rPr>
          <w:rStyle w:val="StyleUnderline"/>
        </w:rPr>
        <w:t>said Andy Smith, director of the University of New Hampshire Survey Center, which conducts political polling.</w:t>
      </w:r>
    </w:p>
    <w:p w:rsidR="00901357" w:rsidRPr="00CC237A" w:rsidRDefault="00901357" w:rsidP="00901357">
      <w:pPr>
        <w:rPr>
          <w:rStyle w:val="StyleUnderline"/>
        </w:rPr>
      </w:pPr>
      <w:r w:rsidRPr="00CC237A">
        <w:rPr>
          <w:rStyle w:val="StyleUnderline"/>
        </w:rPr>
        <w:t>"It’s going to be a long summer,” Smith said.</w:t>
      </w:r>
    </w:p>
    <w:p w:rsidR="00901357" w:rsidRPr="00CC237A" w:rsidRDefault="00901357" w:rsidP="00901357">
      <w:pPr>
        <w:rPr>
          <w:sz w:val="16"/>
        </w:rPr>
      </w:pPr>
      <w:r w:rsidRPr="00CC237A">
        <w:rPr>
          <w:sz w:val="16"/>
        </w:rPr>
        <w:t>Trump's core supporters are hunkering down for a fight.</w:t>
      </w:r>
    </w:p>
    <w:p w:rsidR="00901357" w:rsidRPr="00CC237A" w:rsidRDefault="00901357" w:rsidP="00901357">
      <w:pPr>
        <w:rPr>
          <w:sz w:val="16"/>
        </w:rPr>
      </w:pPr>
      <w:r w:rsidRPr="00CC237A">
        <w:rPr>
          <w:sz w:val="16"/>
        </w:rPr>
        <w:t>Great America Alliance, one pro-Trump group, spent $400,000 this week running ads attacking Comey, said Eric Beach, who runs the group.</w:t>
      </w:r>
    </w:p>
    <w:p w:rsidR="00901357" w:rsidRPr="00CC237A" w:rsidRDefault="00901357" w:rsidP="00901357">
      <w:pPr>
        <w:rPr>
          <w:sz w:val="16"/>
        </w:rPr>
      </w:pPr>
      <w:r w:rsidRPr="00CC237A">
        <w:rPr>
          <w:sz w:val="16"/>
        </w:rPr>
        <w:t>The ad lambasted Comey as “just another D.C. insider" and included images of militant attacks abroad to suggest Comey had not been focused enough on protecting Americans.</w:t>
      </w:r>
    </w:p>
    <w:p w:rsidR="00901357" w:rsidRPr="00CC237A" w:rsidRDefault="00901357" w:rsidP="00901357">
      <w:pPr>
        <w:rPr>
          <w:rStyle w:val="StyleUnderline"/>
        </w:rPr>
      </w:pPr>
      <w:r w:rsidRPr="00CC237A">
        <w:rPr>
          <w:sz w:val="16"/>
        </w:rPr>
        <w:t xml:space="preserve">But </w:t>
      </w:r>
      <w:r w:rsidRPr="00AB2B8B">
        <w:rPr>
          <w:rStyle w:val="Emphasis"/>
          <w:highlight w:val="yellow"/>
        </w:rPr>
        <w:t>the investigation has contributed to a steady erosion of Trump's political capital</w:t>
      </w:r>
      <w:r w:rsidRPr="00CC237A">
        <w:rPr>
          <w:sz w:val="16"/>
        </w:rPr>
        <w:t xml:space="preserve">. </w:t>
      </w:r>
      <w:r w:rsidRPr="00CC237A">
        <w:rPr>
          <w:rStyle w:val="StyleUnderline"/>
        </w:rPr>
        <w:t>According to a Reuters/Ipsos opinion poll taken from June 1 to 5, even before the Comey testimony - 38 percent of Americans said they approved of Trump, versus 58 percent who disapproved.</w:t>
      </w:r>
    </w:p>
    <w:p w:rsidR="00901357" w:rsidRPr="00493809" w:rsidRDefault="00901357" w:rsidP="00901357">
      <w:pPr>
        <w:rPr>
          <w:u w:val="single"/>
        </w:rPr>
      </w:pPr>
      <w:r w:rsidRPr="00CC237A">
        <w:rPr>
          <w:sz w:val="16"/>
        </w:rPr>
        <w:t>"</w:t>
      </w:r>
      <w:r w:rsidRPr="00CC237A">
        <w:rPr>
          <w:rStyle w:val="StyleUnderline"/>
        </w:rPr>
        <w:t>I think the situation is getting much more serious for Mr. Trump,” said Jon Bond, a political science professor at Texas A&amp;M University</w:t>
      </w:r>
      <w:r w:rsidRPr="00CC237A">
        <w:rPr>
          <w:sz w:val="16"/>
        </w:rPr>
        <w:t xml:space="preserve">. “The Mueller investigation is going on. I suspect that information that came out in today’s hearings is going to feed into that investigation. It looks like to me that </w:t>
      </w:r>
      <w:r w:rsidRPr="00AB2B8B">
        <w:rPr>
          <w:rStyle w:val="StyleUnderline"/>
          <w:highlight w:val="yellow"/>
        </w:rPr>
        <w:t>the president is in</w:t>
      </w:r>
      <w:r w:rsidRPr="00CC237A">
        <w:rPr>
          <w:rStyle w:val="StyleUnderline"/>
        </w:rPr>
        <w:t xml:space="preserve"> increasing </w:t>
      </w:r>
      <w:r w:rsidRPr="00AB2B8B">
        <w:rPr>
          <w:rStyle w:val="StyleUnderline"/>
          <w:highlight w:val="yellow"/>
        </w:rPr>
        <w:t>jeopardy</w:t>
      </w:r>
      <w:r w:rsidRPr="00CC237A">
        <w:rPr>
          <w:rStyle w:val="StyleUnderline"/>
        </w:rPr>
        <w:t>.”</w:t>
      </w:r>
    </w:p>
    <w:p w:rsidR="00901357" w:rsidRDefault="00DC3CD8" w:rsidP="00DC3CD8">
      <w:pPr>
        <w:pStyle w:val="Heading4"/>
      </w:pPr>
      <w:r>
        <w:t>His political capital is non-existent---Comey, and low approval ratings have wrecked all influence he originally had</w:t>
      </w:r>
    </w:p>
    <w:p w:rsidR="00DC3CD8" w:rsidRPr="00DC3CD8" w:rsidRDefault="00DC3CD8" w:rsidP="00DC3CD8">
      <w:r>
        <w:t xml:space="preserve">David </w:t>
      </w:r>
      <w:r w:rsidRPr="00DC3CD8">
        <w:rPr>
          <w:rStyle w:val="Style13ptBold"/>
        </w:rPr>
        <w:t>Jackson 6/6</w:t>
      </w:r>
      <w:r>
        <w:t xml:space="preserve">, Reporter for USA Today. 6/6/17, “As James Comey testimony looms, Trump tries to cobble together legislative plans” https://www.usatoday.com/story/news/politics/2017/06/06/donald-trump-legislative-agenda-marc-short-james-comey-testimony/102544286/ </w:t>
      </w:r>
    </w:p>
    <w:p w:rsidR="00DC3CD8" w:rsidRPr="00493809" w:rsidRDefault="00DC3CD8" w:rsidP="00901357">
      <w:pPr>
        <w:rPr>
          <w:sz w:val="16"/>
        </w:rPr>
      </w:pPr>
      <w:r w:rsidRPr="00493809">
        <w:rPr>
          <w:sz w:val="16"/>
        </w:rPr>
        <w:t>Perhaps the biggest distraction, at least in the short term: Comey's testimony before the Senate Intelligence Committee on Thursday, a session expected to dwell at length on the Russia investigation that the Trump White House acknowledges is a distraction. Comey is also expected to discuss conversations he had with Trump before the president fired him in early May, a move critics said was designed to slow down the Russia investigation.</w:t>
      </w:r>
    </w:p>
    <w:p w:rsidR="00DC3CD8" w:rsidRPr="00CC237A" w:rsidRDefault="00DC3CD8" w:rsidP="00901357">
      <w:pPr>
        <w:rPr>
          <w:rStyle w:val="StyleUnderline"/>
        </w:rPr>
      </w:pPr>
      <w:r w:rsidRPr="00CC237A">
        <w:rPr>
          <w:rStyle w:val="StyleUnderline"/>
        </w:rPr>
        <w:t xml:space="preserve">“There’s no doubt that </w:t>
      </w:r>
      <w:r w:rsidRPr="00AB2B8B">
        <w:rPr>
          <w:rStyle w:val="StyleUnderline"/>
          <w:highlight w:val="yellow"/>
        </w:rPr>
        <w:t xml:space="preserve">keeping members focused on investigations </w:t>
      </w:r>
      <w:r w:rsidRPr="00AB2B8B">
        <w:rPr>
          <w:rStyle w:val="Emphasis"/>
          <w:highlight w:val="yellow"/>
        </w:rPr>
        <w:t>detracts from our legislative agenda</w:t>
      </w:r>
      <w:r w:rsidRPr="00AB2B8B">
        <w:rPr>
          <w:rStyle w:val="StyleUnderline"/>
          <w:highlight w:val="yellow"/>
        </w:rPr>
        <w:t>,” said</w:t>
      </w:r>
      <w:r w:rsidRPr="00CC237A">
        <w:rPr>
          <w:rStyle w:val="StyleUnderline"/>
        </w:rPr>
        <w:t xml:space="preserve"> Marc Short, </w:t>
      </w:r>
      <w:r w:rsidRPr="00AB2B8B">
        <w:rPr>
          <w:rStyle w:val="StyleUnderline"/>
          <w:highlight w:val="yellow"/>
        </w:rPr>
        <w:t>the president’s legislative affairs director</w:t>
      </w:r>
      <w:r w:rsidRPr="00CC237A">
        <w:rPr>
          <w:rStyle w:val="StyleUnderline"/>
        </w:rPr>
        <w:t>.</w:t>
      </w:r>
    </w:p>
    <w:p w:rsidR="00DC3CD8" w:rsidRPr="00493809" w:rsidRDefault="00DC3CD8" w:rsidP="00901357">
      <w:pPr>
        <w:rPr>
          <w:sz w:val="16"/>
        </w:rPr>
      </w:pPr>
      <w:r w:rsidRPr="00493809">
        <w:rPr>
          <w:sz w:val="16"/>
        </w:rPr>
        <w:t>Short also said the administration is making progress with lawmakers on items ranging from health care to an increase in the debt ceiling.</w:t>
      </w:r>
    </w:p>
    <w:p w:rsidR="00DC3CD8" w:rsidRPr="00493809" w:rsidRDefault="00DC3CD8" w:rsidP="00901357">
      <w:pPr>
        <w:rPr>
          <w:sz w:val="16"/>
        </w:rPr>
      </w:pPr>
      <w:r w:rsidRPr="00493809">
        <w:rPr>
          <w:sz w:val="16"/>
        </w:rPr>
        <w:t>Trump himself has two sessions with members of Congress on Wednesday.</w:t>
      </w:r>
    </w:p>
    <w:p w:rsidR="00DC3CD8" w:rsidRPr="00493809" w:rsidRDefault="00DC3CD8" w:rsidP="00901357">
      <w:pPr>
        <w:rPr>
          <w:sz w:val="16"/>
        </w:rPr>
      </w:pPr>
      <w:r w:rsidRPr="00493809">
        <w:rPr>
          <w:sz w:val="16"/>
        </w:rPr>
        <w:t>A mid-afternoon meeting in the Roosevelt Room featured GOP leaders from the House and Senate, including House Speaker Paul Ryan, R-Wis., and Senate Majority Leader Mitch McConnell, R-Ky.</w:t>
      </w:r>
    </w:p>
    <w:p w:rsidR="00DC3CD8" w:rsidRPr="00493809" w:rsidRDefault="00DC3CD8" w:rsidP="00901357">
      <w:pPr>
        <w:rPr>
          <w:sz w:val="16"/>
        </w:rPr>
      </w:pPr>
      <w:r w:rsidRPr="00493809">
        <w:rPr>
          <w:sz w:val="16"/>
        </w:rPr>
        <w:t>The president entertains other lawmakers at a White House dinner Wednesday night. Guests include a gaggle of Republican senators – Marco Rubio of Florida, Tom Cotton of Arkansas, Todd Young of Indiana, and Cory Gardner of Colorado – and a pair of GOP House members, Francis Rooney of Florida and Lee Zeldin of New York.</w:t>
      </w:r>
    </w:p>
    <w:p w:rsidR="00DC3CD8" w:rsidRPr="00493809" w:rsidRDefault="00DC3CD8" w:rsidP="00901357">
      <w:pPr>
        <w:rPr>
          <w:sz w:val="16"/>
        </w:rPr>
      </w:pPr>
      <w:r w:rsidRPr="00493809">
        <w:rPr>
          <w:sz w:val="16"/>
        </w:rPr>
        <w:t>White House spokesman Sean Spicer said the president scheduled the dinner "to discuss his recent overseas trip and the foreign policy challenges that he's ready to work with them to tackle."</w:t>
      </w:r>
    </w:p>
    <w:p w:rsidR="00DC3CD8" w:rsidRPr="00493809" w:rsidRDefault="00DC3CD8" w:rsidP="00901357">
      <w:pPr>
        <w:rPr>
          <w:sz w:val="16"/>
        </w:rPr>
      </w:pPr>
      <w:r w:rsidRPr="00CC237A">
        <w:rPr>
          <w:rStyle w:val="StyleUnderline"/>
        </w:rPr>
        <w:t>At this point, Trump's legislative agenda is in many ways a set of ideas</w:t>
      </w:r>
      <w:r w:rsidRPr="00493809">
        <w:rPr>
          <w:sz w:val="16"/>
        </w:rPr>
        <w:t>.</w:t>
      </w:r>
    </w:p>
    <w:p w:rsidR="00DC3CD8" w:rsidRPr="00493809" w:rsidRDefault="00DC3CD8" w:rsidP="00901357">
      <w:pPr>
        <w:rPr>
          <w:sz w:val="16"/>
        </w:rPr>
      </w:pPr>
      <w:r w:rsidRPr="00493809">
        <w:rPr>
          <w:sz w:val="16"/>
        </w:rPr>
        <w:t>The Republican-run House eventually passed a health care bill earlier this year, but plans to repeal President Obama's health care law are stalled in the Senate. Many Senate Republicans said the House plan would cut off too many people from insurance, and they want to develop their own plan.</w:t>
      </w:r>
    </w:p>
    <w:p w:rsidR="00DC3CD8" w:rsidRPr="00493809" w:rsidRDefault="00DC3CD8" w:rsidP="00901357">
      <w:pPr>
        <w:rPr>
          <w:sz w:val="16"/>
        </w:rPr>
      </w:pPr>
      <w:r w:rsidRPr="00493809">
        <w:rPr>
          <w:sz w:val="16"/>
        </w:rPr>
        <w:t>Sen. Lindsey Graham, R-S.C., said he doubts there will be a comprehensive health care bill this year, because "I just don't think we can get together among ourselves."</w:t>
      </w:r>
    </w:p>
    <w:p w:rsidR="00DC3CD8" w:rsidRPr="00493809" w:rsidRDefault="00DC3CD8" w:rsidP="00901357">
      <w:pPr>
        <w:rPr>
          <w:sz w:val="16"/>
        </w:rPr>
      </w:pPr>
      <w:r w:rsidRPr="00493809">
        <w:rPr>
          <w:sz w:val="16"/>
        </w:rPr>
        <w:t>Sen. John Kennedy, R-La., who said Republicans discussed health care during their policy lunch on Tuesday, told reporters he would like to see action on a health care bill by July 4, "but that’s not some magical date. It may take longer. We may be working on this for a while. I don’t know."</w:t>
      </w:r>
    </w:p>
    <w:p w:rsidR="00DC3CD8" w:rsidRPr="00493809" w:rsidRDefault="00DC3CD8" w:rsidP="00901357">
      <w:pPr>
        <w:rPr>
          <w:sz w:val="16"/>
        </w:rPr>
      </w:pPr>
      <w:r w:rsidRPr="00493809">
        <w:rPr>
          <w:sz w:val="16"/>
        </w:rPr>
        <w:t xml:space="preserve">Other </w:t>
      </w:r>
      <w:r w:rsidRPr="00AB2B8B">
        <w:rPr>
          <w:rStyle w:val="StyleUnderline"/>
          <w:highlight w:val="yellow"/>
        </w:rPr>
        <w:t>plans are</w:t>
      </w:r>
      <w:r w:rsidRPr="00493809">
        <w:rPr>
          <w:sz w:val="16"/>
        </w:rPr>
        <w:t xml:space="preserve"> also </w:t>
      </w:r>
      <w:r w:rsidRPr="00AB2B8B">
        <w:rPr>
          <w:rStyle w:val="Emphasis"/>
          <w:highlight w:val="yellow"/>
        </w:rPr>
        <w:t>in suspended animation</w:t>
      </w:r>
      <w:r w:rsidRPr="00493809">
        <w:rPr>
          <w:sz w:val="16"/>
        </w:rPr>
        <w:t>.</w:t>
      </w:r>
    </w:p>
    <w:p w:rsidR="00DC3CD8" w:rsidRPr="00CC237A" w:rsidRDefault="00DC3CD8" w:rsidP="00901357">
      <w:pPr>
        <w:rPr>
          <w:rStyle w:val="StyleUnderline"/>
        </w:rPr>
      </w:pPr>
      <w:r w:rsidRPr="00493809">
        <w:rPr>
          <w:sz w:val="16"/>
        </w:rPr>
        <w:t xml:space="preserve">While the administration issued a one-page summary of a tax reform plan in April, there is no specific bill pending in Congress. </w:t>
      </w:r>
      <w:r w:rsidRPr="00CC237A">
        <w:rPr>
          <w:rStyle w:val="StyleUnderline"/>
        </w:rPr>
        <w:t xml:space="preserve">Trump and aides say they want to spend up to $1 trillion to improve roads and bridges, but as yet </w:t>
      </w:r>
      <w:r w:rsidRPr="00AB2B8B">
        <w:rPr>
          <w:rStyle w:val="StyleUnderline"/>
          <w:highlight w:val="yellow"/>
        </w:rPr>
        <w:t>there is no</w:t>
      </w:r>
      <w:r w:rsidRPr="00CC237A">
        <w:rPr>
          <w:rStyle w:val="StyleUnderline"/>
        </w:rPr>
        <w:t xml:space="preserve"> specific </w:t>
      </w:r>
      <w:r w:rsidRPr="00AB2B8B">
        <w:rPr>
          <w:rStyle w:val="StyleUnderline"/>
          <w:highlight w:val="yellow"/>
        </w:rPr>
        <w:t>infrastructure plan</w:t>
      </w:r>
      <w:r w:rsidRPr="00CC237A">
        <w:rPr>
          <w:rStyle w:val="StyleUnderline"/>
        </w:rPr>
        <w:t>.</w:t>
      </w:r>
    </w:p>
    <w:p w:rsidR="00DC3CD8" w:rsidRPr="00493809" w:rsidRDefault="00DC3CD8" w:rsidP="00901357">
      <w:pPr>
        <w:rPr>
          <w:sz w:val="16"/>
        </w:rPr>
      </w:pPr>
      <w:r w:rsidRPr="00493809">
        <w:rPr>
          <w:sz w:val="16"/>
        </w:rPr>
        <w:t>There are other pressing concerns. The administration wants Congress to raise the debt ceiling, allowing the government to pay bills it has incurred, by the time of the August recess.</w:t>
      </w:r>
    </w:p>
    <w:p w:rsidR="00DC3CD8" w:rsidRPr="00493809" w:rsidRDefault="00DC3CD8" w:rsidP="00901357">
      <w:pPr>
        <w:rPr>
          <w:sz w:val="16"/>
        </w:rPr>
      </w:pPr>
      <w:r w:rsidRPr="00493809">
        <w:rPr>
          <w:sz w:val="16"/>
        </w:rPr>
        <w:t>The administration is also pushing legislation to roll back regulations placed on banks and financial institutions during the Barack Obama administration.</w:t>
      </w:r>
    </w:p>
    <w:p w:rsidR="00DC3CD8" w:rsidRPr="00CC237A" w:rsidRDefault="00DC3CD8" w:rsidP="00901357">
      <w:pPr>
        <w:rPr>
          <w:rStyle w:val="StyleUnderline"/>
        </w:rPr>
      </w:pPr>
      <w:r w:rsidRPr="00AB2B8B">
        <w:rPr>
          <w:rStyle w:val="StyleUnderline"/>
          <w:highlight w:val="yellow"/>
        </w:rPr>
        <w:t>Another distraction for</w:t>
      </w:r>
      <w:r w:rsidRPr="00493809">
        <w:rPr>
          <w:sz w:val="16"/>
        </w:rPr>
        <w:t xml:space="preserve"> some </w:t>
      </w:r>
      <w:r w:rsidRPr="00AB2B8B">
        <w:rPr>
          <w:rStyle w:val="StyleUnderline"/>
          <w:highlight w:val="yellow"/>
        </w:rPr>
        <w:t>Republicans on Capitol Hill:</w:t>
      </w:r>
      <w:r w:rsidRPr="00AB2B8B">
        <w:rPr>
          <w:sz w:val="16"/>
          <w:highlight w:val="yellow"/>
        </w:rPr>
        <w:t xml:space="preserve"> </w:t>
      </w:r>
      <w:r w:rsidRPr="00AB2B8B">
        <w:rPr>
          <w:rStyle w:val="Emphasis"/>
          <w:highlight w:val="yellow"/>
        </w:rPr>
        <w:t>presidential tweets</w:t>
      </w:r>
      <w:r w:rsidRPr="00493809">
        <w:rPr>
          <w:sz w:val="16"/>
        </w:rPr>
        <w:t xml:space="preserve">, </w:t>
      </w:r>
      <w:r w:rsidRPr="00CC237A">
        <w:rPr>
          <w:rStyle w:val="StyleUnderline"/>
        </w:rPr>
        <w:t>from feuding with the mayor of London over the weekend terrorist attacks to arguing the legal case over a proposed travel ban from certain Muslim countries.</w:t>
      </w:r>
    </w:p>
    <w:p w:rsidR="00DC3CD8" w:rsidRPr="00493809" w:rsidRDefault="00DC3CD8" w:rsidP="00901357">
      <w:pPr>
        <w:rPr>
          <w:sz w:val="16"/>
        </w:rPr>
      </w:pPr>
      <w:r w:rsidRPr="00493809">
        <w:rPr>
          <w:sz w:val="16"/>
        </w:rPr>
        <w:t>Sen. Bob Corker, R-Tenn., told reporters Monday, "we live in a world today where unfortunately a lot of communication is taking place with 140 characters. Probably it's best to refrain from communicating with 140 characters on topics that are so important."</w:t>
      </w:r>
    </w:p>
    <w:p w:rsidR="00DC3CD8" w:rsidRPr="00CC237A" w:rsidRDefault="00DC3CD8" w:rsidP="00901357">
      <w:pPr>
        <w:rPr>
          <w:rStyle w:val="Emphasis"/>
        </w:rPr>
      </w:pPr>
      <w:r w:rsidRPr="00CC237A">
        <w:rPr>
          <w:rStyle w:val="StyleUnderline"/>
        </w:rPr>
        <w:t xml:space="preserve">The </w:t>
      </w:r>
      <w:r w:rsidRPr="00AB2B8B">
        <w:rPr>
          <w:rStyle w:val="StyleUnderline"/>
          <w:highlight w:val="yellow"/>
        </w:rPr>
        <w:t>controversies surrounding</w:t>
      </w:r>
      <w:r w:rsidRPr="00CC237A">
        <w:rPr>
          <w:rStyle w:val="StyleUnderline"/>
        </w:rPr>
        <w:t xml:space="preserve"> the </w:t>
      </w:r>
      <w:r w:rsidRPr="00AB2B8B">
        <w:rPr>
          <w:rStyle w:val="StyleUnderline"/>
          <w:highlight w:val="yellow"/>
        </w:rPr>
        <w:t>Trump</w:t>
      </w:r>
      <w:r w:rsidRPr="00CC237A">
        <w:rPr>
          <w:rStyle w:val="StyleUnderline"/>
        </w:rPr>
        <w:t xml:space="preserve"> administration, </w:t>
      </w:r>
      <w:r w:rsidRPr="00AB2B8B">
        <w:rPr>
          <w:rStyle w:val="StyleUnderline"/>
          <w:highlight w:val="yellow"/>
        </w:rPr>
        <w:t>from the travel ban to</w:t>
      </w:r>
      <w:r w:rsidRPr="00CC237A">
        <w:rPr>
          <w:rStyle w:val="StyleUnderline"/>
        </w:rPr>
        <w:t xml:space="preserve"> the </w:t>
      </w:r>
      <w:r w:rsidRPr="00AB2B8B">
        <w:rPr>
          <w:rStyle w:val="StyleUnderline"/>
          <w:highlight w:val="yellow"/>
        </w:rPr>
        <w:t>Russia</w:t>
      </w:r>
      <w:r w:rsidRPr="00CC237A">
        <w:rPr>
          <w:rStyle w:val="StyleUnderline"/>
        </w:rPr>
        <w:t xml:space="preserve"> probe, </w:t>
      </w:r>
      <w:r w:rsidRPr="00AB2B8B">
        <w:rPr>
          <w:rStyle w:val="StyleUnderline"/>
          <w:highlight w:val="yellow"/>
        </w:rPr>
        <w:t xml:space="preserve">have driven his </w:t>
      </w:r>
      <w:r w:rsidRPr="00CC237A">
        <w:rPr>
          <w:rStyle w:val="StyleUnderline"/>
        </w:rPr>
        <w:t xml:space="preserve">average </w:t>
      </w:r>
      <w:r w:rsidRPr="00AB2B8B">
        <w:rPr>
          <w:rStyle w:val="StyleUnderline"/>
          <w:highlight w:val="yellow"/>
        </w:rPr>
        <w:t xml:space="preserve">approval ratings </w:t>
      </w:r>
      <w:r w:rsidRPr="00CC237A">
        <w:rPr>
          <w:rStyle w:val="StyleUnderline"/>
        </w:rPr>
        <w:t xml:space="preserve">to </w:t>
      </w:r>
      <w:r w:rsidRPr="00AB2B8B">
        <w:rPr>
          <w:rStyle w:val="StyleUnderline"/>
          <w:highlight w:val="yellow"/>
        </w:rPr>
        <w:t>below 40%</w:t>
      </w:r>
      <w:r w:rsidRPr="00493809">
        <w:rPr>
          <w:sz w:val="16"/>
        </w:rPr>
        <w:t xml:space="preserve">, an unusually low number especially for so early in a presidential term, and </w:t>
      </w:r>
      <w:r w:rsidRPr="00AB2B8B">
        <w:rPr>
          <w:rStyle w:val="Emphasis"/>
          <w:highlight w:val="yellow"/>
        </w:rPr>
        <w:t>certainly not helpful for pushing a legislative agenda.</w:t>
      </w:r>
    </w:p>
    <w:p w:rsidR="00DC3CD8" w:rsidRPr="00493809" w:rsidRDefault="00DC3CD8" w:rsidP="00901357">
      <w:pPr>
        <w:rPr>
          <w:sz w:val="16"/>
        </w:rPr>
      </w:pPr>
      <w:r w:rsidRPr="00493809">
        <w:rPr>
          <w:sz w:val="16"/>
        </w:rPr>
        <w:t>Rick Tyler, an MSNBC political analyst and former aide to 2016 Republican presidential candidate Ted Cruz, said "approval ratings and political capital go hand in hand in Washington," and are "the currencies provides the down payment on a legislative agenda."</w:t>
      </w:r>
    </w:p>
    <w:p w:rsidR="00DC3CD8" w:rsidRPr="00CC237A" w:rsidRDefault="00DC3CD8" w:rsidP="00901357">
      <w:pPr>
        <w:rPr>
          <w:rStyle w:val="Emphasis"/>
        </w:rPr>
      </w:pPr>
      <w:r w:rsidRPr="00493809">
        <w:rPr>
          <w:sz w:val="16"/>
        </w:rPr>
        <w:t>He added: "</w:t>
      </w:r>
      <w:r w:rsidRPr="00AB2B8B">
        <w:rPr>
          <w:rStyle w:val="StyleUnderline"/>
          <w:highlight w:val="yellow"/>
        </w:rPr>
        <w:t xml:space="preserve">Trump's intemperate tweeting has </w:t>
      </w:r>
      <w:r w:rsidRPr="00AB2B8B">
        <w:rPr>
          <w:rStyle w:val="Emphasis"/>
          <w:highlight w:val="yellow"/>
        </w:rPr>
        <w:t xml:space="preserve">spent </w:t>
      </w:r>
      <w:r w:rsidRPr="00CC237A">
        <w:rPr>
          <w:rStyle w:val="Emphasis"/>
        </w:rPr>
        <w:t xml:space="preserve">down </w:t>
      </w:r>
      <w:r w:rsidRPr="00AB2B8B">
        <w:rPr>
          <w:rStyle w:val="Emphasis"/>
          <w:highlight w:val="yellow"/>
        </w:rPr>
        <w:t>his political capital</w:t>
      </w:r>
      <w:r w:rsidRPr="00493809">
        <w:rPr>
          <w:sz w:val="16"/>
        </w:rPr>
        <w:t xml:space="preserve"> </w:t>
      </w:r>
      <w:r w:rsidRPr="00CC237A">
        <w:rPr>
          <w:rStyle w:val="StyleUnderline"/>
        </w:rPr>
        <w:t xml:space="preserve">to the point that </w:t>
      </w:r>
      <w:r w:rsidRPr="00AB2B8B">
        <w:rPr>
          <w:rStyle w:val="Emphasis"/>
          <w:highlight w:val="yellow"/>
        </w:rPr>
        <w:t>he is overdrawn."</w:t>
      </w:r>
    </w:p>
    <w:p w:rsidR="00DC3CD8" w:rsidRPr="00493809" w:rsidRDefault="00DC3CD8" w:rsidP="00901357">
      <w:pPr>
        <w:rPr>
          <w:sz w:val="16"/>
        </w:rPr>
      </w:pPr>
      <w:r w:rsidRPr="00493809">
        <w:rPr>
          <w:sz w:val="16"/>
        </w:rPr>
        <w:t>Spicer said Wednesday's meetings with lawmakers were devoted to moving bills through Congress.</w:t>
      </w:r>
    </w:p>
    <w:p w:rsidR="00DC3CD8" w:rsidRPr="00493809" w:rsidRDefault="00DC3CD8" w:rsidP="00901357">
      <w:pPr>
        <w:rPr>
          <w:sz w:val="16"/>
        </w:rPr>
      </w:pPr>
      <w:r w:rsidRPr="00493809">
        <w:rPr>
          <w:sz w:val="16"/>
        </w:rPr>
        <w:t>Republicans campaigned on pledges to repeal and replace Obama's health care law, the White House spokesman said, and he predicted that "they will come together" on a consensus plan. Spicer also said tax reform is complex, and "we need to get this right" while "the American worker and our infrastructure are the president’s priority.”</w:t>
      </w:r>
    </w:p>
    <w:p w:rsidR="00DC3CD8" w:rsidRPr="00493809" w:rsidRDefault="00DC3CD8" w:rsidP="00901357">
      <w:pPr>
        <w:rPr>
          <w:sz w:val="16"/>
        </w:rPr>
      </w:pPr>
      <w:r w:rsidRPr="00493809">
        <w:rPr>
          <w:sz w:val="16"/>
        </w:rPr>
        <w:t>As for Trump's tweets, Spicer said simply: "The president is the most effective messenger on his agenda."</w:t>
      </w:r>
    </w:p>
    <w:p w:rsidR="00DC3CD8" w:rsidRPr="00493809" w:rsidRDefault="00DC3CD8" w:rsidP="00901357">
      <w:pPr>
        <w:rPr>
          <w:sz w:val="16"/>
        </w:rPr>
      </w:pPr>
      <w:r w:rsidRPr="00493809">
        <w:rPr>
          <w:sz w:val="16"/>
        </w:rPr>
        <w:t>Trump's political position could be quite a bit different after Comey's testimony Thursday.</w:t>
      </w:r>
    </w:p>
    <w:p w:rsidR="00DC3CD8" w:rsidRPr="00CC237A" w:rsidRDefault="00DC3CD8" w:rsidP="00901357">
      <w:pPr>
        <w:rPr>
          <w:rStyle w:val="StyleUnderline"/>
        </w:rPr>
      </w:pPr>
      <w:r w:rsidRPr="00CC237A">
        <w:rPr>
          <w:rStyle w:val="StyleUnderline"/>
        </w:rPr>
        <w:t>Associates of Comey say he the former FBI director has notes of at least one meeting in which Trump asked him to drop on an investigation into former national security adviser Michael Flynn, who is under scrutiny in both the federal and congressional Russia probes.</w:t>
      </w:r>
    </w:p>
    <w:p w:rsidR="00DC3CD8" w:rsidRPr="00493809" w:rsidRDefault="00DC3CD8" w:rsidP="00901357">
      <w:pPr>
        <w:rPr>
          <w:sz w:val="16"/>
        </w:rPr>
      </w:pPr>
      <w:r w:rsidRPr="00AB2B8B">
        <w:rPr>
          <w:rStyle w:val="StyleUnderline"/>
          <w:highlight w:val="yellow"/>
        </w:rPr>
        <w:t>Trump</w:t>
      </w:r>
      <w:r w:rsidRPr="00493809">
        <w:rPr>
          <w:sz w:val="16"/>
        </w:rPr>
        <w:t xml:space="preserve"> said he fired Comey over performance issues. But he also reportedly </w:t>
      </w:r>
      <w:r w:rsidRPr="00AB2B8B">
        <w:rPr>
          <w:rStyle w:val="StyleUnderline"/>
          <w:highlight w:val="yellow"/>
        </w:rPr>
        <w:t>told Russian officials that Comey is a "nut job"</w:t>
      </w:r>
      <w:r w:rsidRPr="00493809">
        <w:rPr>
          <w:sz w:val="16"/>
        </w:rPr>
        <w:t xml:space="preserve"> </w:t>
      </w:r>
      <w:r w:rsidRPr="00CC237A">
        <w:rPr>
          <w:rStyle w:val="StyleUnderline"/>
        </w:rPr>
        <w:t>and that dismissing him will help get the Russia issue behind the administration. A week after Comey's firing, the Justice Department appointed ex-FBI director Robert Mueller as special counsel in charge of the Russia probe</w:t>
      </w:r>
      <w:r w:rsidRPr="00493809">
        <w:rPr>
          <w:sz w:val="16"/>
        </w:rPr>
        <w:t>.</w:t>
      </w:r>
    </w:p>
    <w:p w:rsidR="00DC3CD8" w:rsidRPr="00493809" w:rsidRDefault="00DC3CD8" w:rsidP="00901357">
      <w:pPr>
        <w:rPr>
          <w:sz w:val="16"/>
        </w:rPr>
      </w:pPr>
      <w:r w:rsidRPr="00AB2B8B">
        <w:rPr>
          <w:rStyle w:val="StyleUnderline"/>
          <w:highlight w:val="yellow"/>
        </w:rPr>
        <w:t>With Comey headed to the Hill to give lawmakers his side of the story,</w:t>
      </w:r>
      <w:r w:rsidRPr="00493809">
        <w:rPr>
          <w:sz w:val="16"/>
        </w:rPr>
        <w:t xml:space="preserve"> Duffy said </w:t>
      </w:r>
      <w:r w:rsidRPr="00AB2B8B">
        <w:rPr>
          <w:rStyle w:val="Emphasis"/>
          <w:highlight w:val="yellow"/>
        </w:rPr>
        <w:t>Trump's legislative program has bigger problems</w:t>
      </w:r>
      <w:r w:rsidRPr="00493809">
        <w:rPr>
          <w:sz w:val="16"/>
        </w:rPr>
        <w:t xml:space="preserve"> </w:t>
      </w:r>
      <w:r w:rsidRPr="00493809">
        <w:rPr>
          <w:rStyle w:val="StyleUnderline"/>
        </w:rPr>
        <w:t>than it simply being ill-designed and without what she called a "legitimate timetable" to get things done.</w:t>
      </w:r>
    </w:p>
    <w:p w:rsidR="00DC3CD8" w:rsidRPr="00493809" w:rsidRDefault="00DC3CD8" w:rsidP="00901357">
      <w:pPr>
        <w:rPr>
          <w:rStyle w:val="Emphasis"/>
        </w:rPr>
      </w:pPr>
      <w:r w:rsidRPr="00493809">
        <w:rPr>
          <w:rStyle w:val="StyleUnderline"/>
        </w:rPr>
        <w:t>"</w:t>
      </w:r>
      <w:r w:rsidRPr="00AB2B8B">
        <w:rPr>
          <w:rStyle w:val="StyleUnderline"/>
          <w:highlight w:val="yellow"/>
        </w:rPr>
        <w:t>When you have something that big floating around</w:t>
      </w:r>
      <w:r w:rsidRPr="00493809">
        <w:rPr>
          <w:rStyle w:val="StyleUnderline"/>
        </w:rPr>
        <w:t xml:space="preserve"> out there," she said, referring to Comey and the ongoing Russia probes, </w:t>
      </w:r>
      <w:r w:rsidRPr="00AB2B8B">
        <w:rPr>
          <w:rStyle w:val="Emphasis"/>
          <w:highlight w:val="yellow"/>
        </w:rPr>
        <w:t>"it's easy to get off track."</w:t>
      </w:r>
    </w:p>
    <w:p w:rsidR="00A56C1E" w:rsidRDefault="00A56C1E" w:rsidP="00A56C1E">
      <w:pPr>
        <w:pStyle w:val="Heading4"/>
      </w:pPr>
      <w:r>
        <w:t>Comey overshadows the Infrastructure push---it’s all anyone cares about</w:t>
      </w:r>
    </w:p>
    <w:p w:rsidR="00A56C1E" w:rsidRPr="00A56C1E" w:rsidRDefault="00A56C1E" w:rsidP="00A56C1E">
      <w:r>
        <w:t xml:space="preserve">Ken </w:t>
      </w:r>
      <w:r w:rsidRPr="00A56C1E">
        <w:rPr>
          <w:rStyle w:val="Style13ptBold"/>
        </w:rPr>
        <w:t>Walsh 6/5</w:t>
      </w:r>
      <w:r>
        <w:t xml:space="preserve">, covers the White House and politics for U.S. News. 6/5/17, “Comey Testimony, Terrorism Likely to Blur Trump's Infrastructure Push” </w:t>
      </w:r>
      <w:r w:rsidR="00901357">
        <w:t>https://www.usnews.com/news/ken-walshs-washington/articles/2017-06-05/james-comey-testimony-terrorism-likely-to-blur-president-donald-trumps-infrastructure-push</w:t>
      </w:r>
    </w:p>
    <w:p w:rsidR="00A56C1E" w:rsidRPr="00493809" w:rsidRDefault="00A56C1E" w:rsidP="00A56C1E">
      <w:pPr>
        <w:rPr>
          <w:sz w:val="16"/>
        </w:rPr>
      </w:pPr>
      <w:r w:rsidRPr="00493809">
        <w:rPr>
          <w:sz w:val="16"/>
        </w:rPr>
        <w:t xml:space="preserve">President Donald </w:t>
      </w:r>
      <w:r w:rsidRPr="00AB2B8B">
        <w:rPr>
          <w:rStyle w:val="StyleUnderline"/>
          <w:highlight w:val="yellow"/>
        </w:rPr>
        <w:t>Trump will attempt to get back on message this week</w:t>
      </w:r>
      <w:r w:rsidRPr="00493809">
        <w:rPr>
          <w:sz w:val="16"/>
        </w:rPr>
        <w:t xml:space="preserve">, </w:t>
      </w:r>
      <w:r w:rsidRPr="00493809">
        <w:rPr>
          <w:rStyle w:val="StyleUnderline"/>
        </w:rPr>
        <w:t>emphasizing his plans for rebuilding the nation's infrastructure, White House advisers say.</w:t>
      </w:r>
      <w:r w:rsidRPr="00493809">
        <w:rPr>
          <w:sz w:val="16"/>
        </w:rPr>
        <w:t xml:space="preserve"> </w:t>
      </w:r>
      <w:r w:rsidRPr="00AB2B8B">
        <w:rPr>
          <w:rStyle w:val="StyleUnderline"/>
          <w:highlight w:val="yellow"/>
        </w:rPr>
        <w:t>But his proposals are</w:t>
      </w:r>
      <w:r w:rsidRPr="00493809">
        <w:rPr>
          <w:rStyle w:val="StyleUnderline"/>
        </w:rPr>
        <w:t xml:space="preserve"> likely to be </w:t>
      </w:r>
      <w:r w:rsidRPr="00AB2B8B">
        <w:rPr>
          <w:rStyle w:val="Emphasis"/>
          <w:highlight w:val="yellow"/>
        </w:rPr>
        <w:t>overshadowed</w:t>
      </w:r>
      <w:r w:rsidRPr="00AB2B8B">
        <w:rPr>
          <w:rStyle w:val="StyleUnderline"/>
          <w:highlight w:val="yellow"/>
        </w:rPr>
        <w:t xml:space="preserve"> by</w:t>
      </w:r>
      <w:r w:rsidRPr="00493809">
        <w:rPr>
          <w:rStyle w:val="StyleUnderline"/>
        </w:rPr>
        <w:t xml:space="preserve"> big stories already in the news, especially the London terrorist attack from last weekend and the upcoming Senate testimony of former FBI Director James </w:t>
      </w:r>
      <w:r w:rsidRPr="00AB2B8B">
        <w:rPr>
          <w:rStyle w:val="StyleUnderline"/>
          <w:highlight w:val="yellow"/>
        </w:rPr>
        <w:t>Comey</w:t>
      </w:r>
      <w:r w:rsidRPr="00493809">
        <w:rPr>
          <w:rStyle w:val="StyleUnderline"/>
        </w:rPr>
        <w:t>.</w:t>
      </w:r>
    </w:p>
    <w:p w:rsidR="00A56C1E" w:rsidRPr="00493809" w:rsidRDefault="00A56C1E" w:rsidP="00A56C1E">
      <w:pPr>
        <w:rPr>
          <w:sz w:val="16"/>
        </w:rPr>
      </w:pPr>
      <w:r w:rsidRPr="00493809">
        <w:rPr>
          <w:sz w:val="16"/>
        </w:rPr>
        <w:t>Trump is scheduled to host executives from major airlines at the White House Monday to highlight his proposal to privatize the nation's air traffic control system. Trump and his allies argue that moving air traffic control operations from the Federal Aviation Administration to a nonprofit corporation would create a more efficient and modern system.</w:t>
      </w:r>
    </w:p>
    <w:p w:rsidR="00A56C1E" w:rsidRPr="00493809" w:rsidRDefault="00A56C1E" w:rsidP="00A56C1E">
      <w:pPr>
        <w:rPr>
          <w:rStyle w:val="StyleUnderline"/>
        </w:rPr>
      </w:pPr>
      <w:r w:rsidRPr="00493809">
        <w:rPr>
          <w:sz w:val="16"/>
        </w:rPr>
        <w:t xml:space="preserve">Trump plans a trip to Ohio Wednesday to campaign for his plans to rebuild many of the nation's waterways. </w:t>
      </w:r>
      <w:r w:rsidRPr="00493809">
        <w:rPr>
          <w:rStyle w:val="StyleUnderline"/>
        </w:rPr>
        <w:t>He plans to meet Thursday with mayors and governors in Washington to explain his infrastructure goals and solicit their support, and he is expected to give a speech Friday at the Department of Transportation to discuss ways to improve roads and railways.</w:t>
      </w:r>
    </w:p>
    <w:p w:rsidR="00A56C1E" w:rsidRPr="00493809" w:rsidRDefault="00A56C1E" w:rsidP="00A56C1E">
      <w:pPr>
        <w:rPr>
          <w:sz w:val="16"/>
        </w:rPr>
      </w:pPr>
      <w:r w:rsidRPr="00493809">
        <w:rPr>
          <w:sz w:val="16"/>
        </w:rPr>
        <w:t>White House aides told reporters that Trump wants the federal government to spend $200 billion during the next decade on infrastructure and attract at least $1 trillion in new investments in roads, bridges and other parts of the infrastructure from the private sector and state and local governments.</w:t>
      </w:r>
    </w:p>
    <w:p w:rsidR="00A56C1E" w:rsidRPr="00493809" w:rsidRDefault="00A56C1E" w:rsidP="00A56C1E">
      <w:pPr>
        <w:rPr>
          <w:rStyle w:val="StyleUnderline"/>
        </w:rPr>
      </w:pPr>
      <w:r w:rsidRPr="00493809">
        <w:rPr>
          <w:sz w:val="16"/>
        </w:rPr>
        <w:t xml:space="preserve">But </w:t>
      </w:r>
      <w:r w:rsidRPr="00AB2B8B">
        <w:rPr>
          <w:rStyle w:val="StyleUnderline"/>
          <w:highlight w:val="yellow"/>
        </w:rPr>
        <w:t xml:space="preserve">it won't be easy to </w:t>
      </w:r>
      <w:r w:rsidRPr="00AB2B8B">
        <w:rPr>
          <w:rStyle w:val="Emphasis"/>
          <w:highlight w:val="yellow"/>
        </w:rPr>
        <w:t>keep the focus</w:t>
      </w:r>
      <w:r w:rsidRPr="00AB2B8B">
        <w:rPr>
          <w:rStyle w:val="StyleUnderline"/>
          <w:highlight w:val="yellow"/>
        </w:rPr>
        <w:t xml:space="preserve"> on infrastructure</w:t>
      </w:r>
      <w:r w:rsidRPr="00493809">
        <w:rPr>
          <w:sz w:val="16"/>
        </w:rPr>
        <w:t xml:space="preserve"> for two reasons. </w:t>
      </w:r>
      <w:r w:rsidRPr="00493809">
        <w:rPr>
          <w:rStyle w:val="StyleUnderline"/>
        </w:rPr>
        <w:t>First, the lethal terrorist attack in London Saturday night is dominating public and media attention. As more details emerge about who was responsible and as British officials focus on how to avoid future attacks, Trump will be pressured to address the issue of terrorism in the United States and to discuss what went wrong in London.</w:t>
      </w:r>
    </w:p>
    <w:p w:rsidR="00A56C1E" w:rsidRPr="00493809" w:rsidRDefault="00A56C1E" w:rsidP="00A56C1E">
      <w:pPr>
        <w:rPr>
          <w:rStyle w:val="StyleUnderline"/>
        </w:rPr>
      </w:pPr>
      <w:r w:rsidRPr="00493809">
        <w:rPr>
          <w:sz w:val="16"/>
        </w:rPr>
        <w:t xml:space="preserve">Second, </w:t>
      </w:r>
      <w:r w:rsidRPr="00493809">
        <w:rPr>
          <w:rStyle w:val="StyleUnderline"/>
        </w:rPr>
        <w:t>former FBI Director Comey is scheduled to testify before the Senate Intelligence Committee Thursday, possibly shedding new light on allegations that Trump associates colluded with Russia to undermine Democratic presidential nominee Hillary Clinton and ensure a Trump victory in last November's election.</w:t>
      </w:r>
      <w:r w:rsidRPr="00493809">
        <w:rPr>
          <w:sz w:val="16"/>
        </w:rPr>
        <w:t xml:space="preserve"> </w:t>
      </w:r>
      <w:r w:rsidRPr="00493809">
        <w:rPr>
          <w:rStyle w:val="StyleUnderline"/>
        </w:rPr>
        <w:t>Comey has said Trump asked him to end an FBI investigation of former White House National Security Adviser Michael Flynn regarding Flynn's Russia connections, according to media reports. Trump has derided the Russia-collusion story as baseless.</w:t>
      </w:r>
    </w:p>
    <w:p w:rsidR="00A56C1E" w:rsidRPr="00493809" w:rsidRDefault="00A56C1E" w:rsidP="00A56C1E">
      <w:pPr>
        <w:rPr>
          <w:rStyle w:val="StyleUnderline"/>
        </w:rPr>
      </w:pPr>
      <w:r w:rsidRPr="00493809">
        <w:rPr>
          <w:sz w:val="16"/>
        </w:rPr>
        <w:t xml:space="preserve">Much of official </w:t>
      </w:r>
      <w:r w:rsidRPr="00AB2B8B">
        <w:rPr>
          <w:rStyle w:val="StyleUnderline"/>
          <w:highlight w:val="yellow"/>
        </w:rPr>
        <w:t>Washington will be paying</w:t>
      </w:r>
      <w:r w:rsidRPr="00493809">
        <w:rPr>
          <w:rStyle w:val="StyleUnderline"/>
        </w:rPr>
        <w:t xml:space="preserve"> close </w:t>
      </w:r>
      <w:r w:rsidRPr="00AB2B8B">
        <w:rPr>
          <w:rStyle w:val="StyleUnderline"/>
          <w:highlight w:val="yellow"/>
        </w:rPr>
        <w:t>attention to the</w:t>
      </w:r>
      <w:r w:rsidRPr="00493809">
        <w:rPr>
          <w:rStyle w:val="StyleUnderline"/>
        </w:rPr>
        <w:t xml:space="preserve"> former </w:t>
      </w:r>
      <w:r w:rsidRPr="00AB2B8B">
        <w:rPr>
          <w:rStyle w:val="StyleUnderline"/>
          <w:highlight w:val="yellow"/>
        </w:rPr>
        <w:t>FBI director's testimony</w:t>
      </w:r>
      <w:r w:rsidRPr="00493809">
        <w:rPr>
          <w:rStyle w:val="StyleUnderline"/>
        </w:rPr>
        <w:t xml:space="preserve"> and looking for evidence that Trump obstructed justice. Trump fired Comey last month.</w:t>
      </w:r>
    </w:p>
    <w:p w:rsidR="00E75DFA" w:rsidRDefault="00B552E4" w:rsidP="00B552E4">
      <w:pPr>
        <w:pStyle w:val="Heading4"/>
      </w:pPr>
      <w:r>
        <w:t>Legislation has grinded to a halt because of Comey</w:t>
      </w:r>
    </w:p>
    <w:p w:rsidR="00B552E4" w:rsidRPr="00B552E4" w:rsidRDefault="00B552E4" w:rsidP="00B552E4">
      <w:r>
        <w:t xml:space="preserve">Leigh Ann </w:t>
      </w:r>
      <w:r w:rsidRPr="00B552E4">
        <w:rPr>
          <w:rStyle w:val="Style13ptBold"/>
        </w:rPr>
        <w:t>Caldwell 17</w:t>
      </w:r>
      <w:r>
        <w:t>, Reporter for NBC News. 5/21/17, “Trump Drama Imperils GOP Legislative Agenda” http://www.nbcnews.com/politics/congress/trump-drama-imperils-gop-legislative-agenda-n762316</w:t>
      </w:r>
    </w:p>
    <w:p w:rsidR="00B552E4" w:rsidRPr="00DD1D7C" w:rsidRDefault="00B552E4" w:rsidP="00A56C1E">
      <w:pPr>
        <w:rPr>
          <w:sz w:val="16"/>
        </w:rPr>
      </w:pPr>
      <w:r w:rsidRPr="00AB2B8B">
        <w:rPr>
          <w:rStyle w:val="StyleUnderline"/>
          <w:highlight w:val="yellow"/>
        </w:rPr>
        <w:t>The drama enveloping</w:t>
      </w:r>
      <w:r w:rsidRPr="00DD1D7C">
        <w:rPr>
          <w:sz w:val="16"/>
        </w:rPr>
        <w:t xml:space="preserve"> </w:t>
      </w:r>
      <w:r w:rsidRPr="00B552E4">
        <w:rPr>
          <w:rStyle w:val="StyleUnderline"/>
        </w:rPr>
        <w:t xml:space="preserve">President Donald </w:t>
      </w:r>
      <w:r w:rsidRPr="00AB2B8B">
        <w:rPr>
          <w:rStyle w:val="StyleUnderline"/>
          <w:highlight w:val="yellow"/>
        </w:rPr>
        <w:t>Trump is threatening the legislative agenda of congressional</w:t>
      </w:r>
      <w:r w:rsidRPr="00B552E4">
        <w:rPr>
          <w:rStyle w:val="StyleUnderline"/>
        </w:rPr>
        <w:t xml:space="preserve"> </w:t>
      </w:r>
      <w:r w:rsidRPr="00AB2B8B">
        <w:rPr>
          <w:rStyle w:val="StyleUnderline"/>
          <w:highlight w:val="yellow"/>
        </w:rPr>
        <w:t>Republicans</w:t>
      </w:r>
      <w:r w:rsidRPr="00B552E4">
        <w:rPr>
          <w:rStyle w:val="StyleUnderline"/>
        </w:rPr>
        <w:t xml:space="preserve"> who need a strong executive to push their policies across the finish line</w:t>
      </w:r>
      <w:r w:rsidRPr="00DD1D7C">
        <w:rPr>
          <w:sz w:val="16"/>
        </w:rPr>
        <w:t>.</w:t>
      </w:r>
    </w:p>
    <w:p w:rsidR="00B552E4" w:rsidRPr="00DD1D7C" w:rsidRDefault="00B552E4" w:rsidP="00A56C1E">
      <w:pPr>
        <w:rPr>
          <w:sz w:val="16"/>
        </w:rPr>
      </w:pPr>
      <w:r w:rsidRPr="00AB2B8B">
        <w:rPr>
          <w:rStyle w:val="StyleUnderline"/>
          <w:highlight w:val="yellow"/>
        </w:rPr>
        <w:t>With</w:t>
      </w:r>
      <w:r w:rsidRPr="00B552E4">
        <w:rPr>
          <w:rStyle w:val="StyleUnderline"/>
        </w:rPr>
        <w:t xml:space="preserve"> nearly </w:t>
      </w:r>
      <w:r w:rsidRPr="00AB2B8B">
        <w:rPr>
          <w:rStyle w:val="StyleUnderline"/>
          <w:highlight w:val="yellow"/>
        </w:rPr>
        <w:t>daily revelations in the investigations into Russia's interference</w:t>
      </w:r>
      <w:r w:rsidRPr="00DD1D7C">
        <w:rPr>
          <w:sz w:val="16"/>
        </w:rPr>
        <w:t xml:space="preserve"> into last year's presidential election and potential ties to the Trump campaign, </w:t>
      </w:r>
      <w:r w:rsidRPr="00AB2B8B">
        <w:rPr>
          <w:rStyle w:val="Emphasis"/>
          <w:highlight w:val="yellow"/>
        </w:rPr>
        <w:t>the president is beginning to lose clout on Capitol Hill</w:t>
      </w:r>
      <w:r w:rsidRPr="00DD1D7C">
        <w:rPr>
          <w:sz w:val="16"/>
        </w:rPr>
        <w:t>.</w:t>
      </w:r>
    </w:p>
    <w:p w:rsidR="00B552E4" w:rsidRPr="00DD1D7C" w:rsidRDefault="00B552E4" w:rsidP="00A56C1E">
      <w:pPr>
        <w:rPr>
          <w:rStyle w:val="StyleUnderline"/>
        </w:rPr>
      </w:pPr>
      <w:r w:rsidRPr="00DD1D7C">
        <w:rPr>
          <w:sz w:val="16"/>
        </w:rPr>
        <w:t xml:space="preserve">"I think </w:t>
      </w:r>
      <w:r w:rsidRPr="00AB2B8B">
        <w:rPr>
          <w:rStyle w:val="Emphasis"/>
          <w:highlight w:val="yellow"/>
        </w:rPr>
        <w:t>the legislative agenda has pretty much ground to a halt until you get the Comey episode dealt with</w:t>
      </w:r>
      <w:r w:rsidRPr="00DD1D7C">
        <w:rPr>
          <w:sz w:val="16"/>
        </w:rPr>
        <w:t xml:space="preserve">," </w:t>
      </w:r>
      <w:r w:rsidRPr="00DD1D7C">
        <w:rPr>
          <w:rStyle w:val="StyleUnderline"/>
        </w:rPr>
        <w:t>said Sen. Lindsey Graham, R-S.C. When asked why, he said, "Because you keep asking me about this and nothing else."</w:t>
      </w:r>
    </w:p>
    <w:p w:rsidR="00B552E4" w:rsidRPr="00DD1D7C" w:rsidRDefault="00B552E4" w:rsidP="00A56C1E">
      <w:pPr>
        <w:rPr>
          <w:sz w:val="16"/>
        </w:rPr>
      </w:pPr>
      <w:r w:rsidRPr="00DD1D7C">
        <w:rPr>
          <w:sz w:val="16"/>
        </w:rPr>
        <w:t>Sen. Marco Rubio, R-Florida, agrees.</w:t>
      </w:r>
    </w:p>
    <w:p w:rsidR="00B552E4" w:rsidRPr="00DD1D7C" w:rsidRDefault="00B552E4" w:rsidP="00A56C1E">
      <w:pPr>
        <w:rPr>
          <w:sz w:val="16"/>
        </w:rPr>
      </w:pPr>
      <w:r w:rsidRPr="00DD1D7C">
        <w:rPr>
          <w:sz w:val="16"/>
        </w:rPr>
        <w:t>"</w:t>
      </w:r>
      <w:r w:rsidRPr="00DD1D7C">
        <w:rPr>
          <w:rStyle w:val="StyleUnderline"/>
        </w:rPr>
        <w:t>There's no doubt that this cloud is impacting everything else, and I think the White House acknowledged that," said Rubio</w:t>
      </w:r>
      <w:r w:rsidRPr="00DD1D7C">
        <w:rPr>
          <w:sz w:val="16"/>
        </w:rPr>
        <w:t xml:space="preserve"> said on CNN's "State of the Union" Sunday.</w:t>
      </w:r>
    </w:p>
    <w:p w:rsidR="00B552E4" w:rsidRDefault="00B552E4" w:rsidP="00A56C1E"/>
    <w:p w:rsidR="00E75DFA" w:rsidRDefault="00E75DFA" w:rsidP="00A56C1E"/>
    <w:p w:rsidR="00E75DFA" w:rsidRDefault="00E75DFA" w:rsidP="00E75DFA">
      <w:pPr>
        <w:pStyle w:val="Heading3"/>
      </w:pPr>
      <w:r>
        <w:t>Health Care Pounder---2AC</w:t>
      </w:r>
    </w:p>
    <w:p w:rsidR="00DD1D7C" w:rsidRDefault="00DD1D7C" w:rsidP="00DD1D7C">
      <w:pPr>
        <w:pStyle w:val="Heading4"/>
      </w:pPr>
      <w:r>
        <w:t>Healthcare pounds the link</w:t>
      </w:r>
    </w:p>
    <w:p w:rsidR="00DD1D7C" w:rsidRPr="00DD1D7C" w:rsidRDefault="00DD1D7C" w:rsidP="00DD1D7C">
      <w:r>
        <w:t xml:space="preserve">Burgess </w:t>
      </w:r>
      <w:r w:rsidRPr="00DD1D7C">
        <w:rPr>
          <w:rStyle w:val="Style13ptBold"/>
        </w:rPr>
        <w:t>Everett 6/9</w:t>
      </w:r>
      <w:r>
        <w:t>, Journalist at POLITICO. 6/9/17, “Conservatives near revolt on Senate health care negotiations” http://www.politico.com/story/2017/06/09/health-care-bill-conservative-senators-revolt-239364</w:t>
      </w:r>
    </w:p>
    <w:p w:rsidR="00DD1D7C" w:rsidRPr="00DD1D7C" w:rsidRDefault="00DD1D7C" w:rsidP="00DD1D7C">
      <w:pPr>
        <w:rPr>
          <w:rStyle w:val="StyleUnderline"/>
        </w:rPr>
      </w:pPr>
      <w:r w:rsidRPr="00AB2B8B">
        <w:rPr>
          <w:rStyle w:val="StyleUnderline"/>
          <w:highlight w:val="yellow"/>
        </w:rPr>
        <w:t>Conservative senators</w:t>
      </w:r>
      <w:r w:rsidRPr="00DD1D7C">
        <w:rPr>
          <w:rStyle w:val="StyleUnderline"/>
        </w:rPr>
        <w:t xml:space="preserve"> and allied outside groups </w:t>
      </w:r>
      <w:r w:rsidRPr="00AB2B8B">
        <w:rPr>
          <w:rStyle w:val="StyleUnderline"/>
          <w:highlight w:val="yellow"/>
        </w:rPr>
        <w:t xml:space="preserve">are on the </w:t>
      </w:r>
      <w:r w:rsidRPr="00AB2B8B">
        <w:rPr>
          <w:rStyle w:val="Emphasis"/>
          <w:highlight w:val="yellow"/>
        </w:rPr>
        <w:t>verge of rebellion</w:t>
      </w:r>
      <w:r w:rsidRPr="00AB2B8B">
        <w:rPr>
          <w:rStyle w:val="StyleUnderline"/>
          <w:highlight w:val="yellow"/>
        </w:rPr>
        <w:t xml:space="preserve"> against the Senate’s</w:t>
      </w:r>
      <w:r w:rsidRPr="00DD1D7C">
        <w:rPr>
          <w:rStyle w:val="StyleUnderline"/>
        </w:rPr>
        <w:t xml:space="preserve"> </w:t>
      </w:r>
      <w:r w:rsidRPr="00AB2B8B">
        <w:rPr>
          <w:rStyle w:val="StyleUnderline"/>
          <w:highlight w:val="yellow"/>
        </w:rPr>
        <w:t>Obamacare repeal effort</w:t>
      </w:r>
      <w:r w:rsidRPr="00DD1D7C">
        <w:rPr>
          <w:sz w:val="16"/>
        </w:rPr>
        <w:t xml:space="preserve">, </w:t>
      </w:r>
      <w:r w:rsidRPr="00DD1D7C">
        <w:rPr>
          <w:rStyle w:val="StyleUnderline"/>
        </w:rPr>
        <w:t xml:space="preserve">potentially </w:t>
      </w:r>
      <w:r w:rsidRPr="00AB2B8B">
        <w:rPr>
          <w:rStyle w:val="StyleUnderline"/>
          <w:highlight w:val="yellow"/>
        </w:rPr>
        <w:t>derailing</w:t>
      </w:r>
      <w:r w:rsidRPr="00DD1D7C">
        <w:rPr>
          <w:rStyle w:val="StyleUnderline"/>
        </w:rPr>
        <w:t xml:space="preserve"> delicate </w:t>
      </w:r>
      <w:r w:rsidRPr="00AB2B8B">
        <w:rPr>
          <w:rStyle w:val="StyleUnderline"/>
          <w:highlight w:val="yellow"/>
        </w:rPr>
        <w:t>negotiations</w:t>
      </w:r>
      <w:r w:rsidRPr="00DD1D7C">
        <w:rPr>
          <w:rStyle w:val="StyleUnderline"/>
        </w:rPr>
        <w:t xml:space="preserve"> to overhaul the nation’s health care system.</w:t>
      </w:r>
    </w:p>
    <w:p w:rsidR="00DD1D7C" w:rsidRPr="00DD1D7C" w:rsidRDefault="00DD1D7C" w:rsidP="00DD1D7C">
      <w:pPr>
        <w:rPr>
          <w:sz w:val="16"/>
        </w:rPr>
      </w:pPr>
      <w:r w:rsidRPr="00DD1D7C">
        <w:rPr>
          <w:sz w:val="16"/>
        </w:rPr>
        <w:t>As Obamacare repeal talks enter crunch time with a vote as soon as this month, the Senate bill continues to tilt toward more moderate members of the GOP on keeping some of Obamacare’s regulatory structure and providing a more generous wind-down of the law’s Medicaid expansion</w:t>
      </w:r>
      <w:r w:rsidRPr="00DD1D7C">
        <w:rPr>
          <w:rStyle w:val="StyleUnderline"/>
        </w:rPr>
        <w:t>. The movement has made Republicans increasingly pessimistic that two critical conservative senators,</w:t>
      </w:r>
      <w:r w:rsidRPr="00DD1D7C">
        <w:rPr>
          <w:sz w:val="16"/>
        </w:rPr>
        <w:t xml:space="preserve"> Mike Lee of Utah and Rand Paul of Kentucky, will be able to vote for the GOP’s ultimate agreement on health care, according to senators and aides.</w:t>
      </w:r>
    </w:p>
    <w:p w:rsidR="00DD1D7C" w:rsidRPr="00DD1D7C" w:rsidRDefault="00DD1D7C" w:rsidP="00DD1D7C">
      <w:pPr>
        <w:rPr>
          <w:rStyle w:val="StyleUnderline"/>
        </w:rPr>
      </w:pPr>
      <w:r w:rsidRPr="00DD1D7C">
        <w:rPr>
          <w:sz w:val="16"/>
        </w:rPr>
        <w:t>“I think [</w:t>
      </w:r>
      <w:r w:rsidRPr="00AB2B8B">
        <w:rPr>
          <w:rStyle w:val="StyleUnderline"/>
          <w:highlight w:val="yellow"/>
        </w:rPr>
        <w:t>Lee</w:t>
      </w:r>
      <w:r w:rsidRPr="00DD1D7C">
        <w:rPr>
          <w:sz w:val="16"/>
        </w:rPr>
        <w:t xml:space="preserve"> is a no]. </w:t>
      </w:r>
      <w:r w:rsidRPr="00AB2B8B">
        <w:rPr>
          <w:rStyle w:val="StyleUnderline"/>
          <w:highlight w:val="yellow"/>
        </w:rPr>
        <w:t>And Rand will be a no</w:t>
      </w:r>
      <w:r w:rsidRPr="00DD1D7C">
        <w:rPr>
          <w:sz w:val="16"/>
        </w:rPr>
        <w:t xml:space="preserve">," </w:t>
      </w:r>
      <w:r w:rsidRPr="00DD1D7C">
        <w:rPr>
          <w:rStyle w:val="StyleUnderline"/>
        </w:rPr>
        <w:t>said a Republican senator granted anonymity to discuss sensitive internal conference matters.</w:t>
      </w:r>
    </w:p>
    <w:p w:rsidR="00DD1D7C" w:rsidRPr="00DD1D7C" w:rsidRDefault="00DD1D7C" w:rsidP="00DD1D7C">
      <w:pPr>
        <w:rPr>
          <w:rStyle w:val="StyleUnderline"/>
        </w:rPr>
      </w:pPr>
      <w:r w:rsidRPr="00AB2B8B">
        <w:rPr>
          <w:rStyle w:val="StyleUnderline"/>
          <w:highlight w:val="yellow"/>
        </w:rPr>
        <w:t>Losing those two</w:t>
      </w:r>
      <w:r w:rsidRPr="00DD1D7C">
        <w:rPr>
          <w:rStyle w:val="StyleUnderline"/>
        </w:rPr>
        <w:t xml:space="preserve"> senators </w:t>
      </w:r>
      <w:r w:rsidRPr="00AB2B8B">
        <w:rPr>
          <w:rStyle w:val="StyleUnderline"/>
          <w:highlight w:val="yellow"/>
        </w:rPr>
        <w:t>would be a major blow that would allow</w:t>
      </w:r>
      <w:r w:rsidRPr="00DD1D7C">
        <w:rPr>
          <w:rStyle w:val="StyleUnderline"/>
        </w:rPr>
        <w:t xml:space="preserve"> Senate Majority Leader Mitch </w:t>
      </w:r>
      <w:r w:rsidRPr="00AB2B8B">
        <w:rPr>
          <w:rStyle w:val="StyleUnderline"/>
          <w:highlight w:val="yellow"/>
        </w:rPr>
        <w:t>McConnell</w:t>
      </w:r>
      <w:r w:rsidRPr="00DD1D7C">
        <w:rPr>
          <w:rStyle w:val="StyleUnderline"/>
        </w:rPr>
        <w:t xml:space="preserve"> </w:t>
      </w:r>
      <w:r w:rsidRPr="00AB2B8B">
        <w:rPr>
          <w:rStyle w:val="StyleUnderline"/>
          <w:highlight w:val="yellow"/>
        </w:rPr>
        <w:t>no further defections</w:t>
      </w:r>
      <w:r w:rsidRPr="00DD1D7C">
        <w:rPr>
          <w:rStyle w:val="StyleUnderline"/>
        </w:rPr>
        <w:t xml:space="preserve"> in his 52-senator majority </w:t>
      </w:r>
      <w:r w:rsidRPr="00AB2B8B">
        <w:rPr>
          <w:rStyle w:val="StyleUnderline"/>
          <w:highlight w:val="yellow"/>
        </w:rPr>
        <w:t>and make</w:t>
      </w:r>
      <w:r w:rsidRPr="00DD1D7C">
        <w:rPr>
          <w:rStyle w:val="StyleUnderline"/>
        </w:rPr>
        <w:t xml:space="preserve"> Sens. Susan </w:t>
      </w:r>
      <w:r w:rsidRPr="00AB2B8B">
        <w:rPr>
          <w:rStyle w:val="StyleUnderline"/>
          <w:highlight w:val="yellow"/>
        </w:rPr>
        <w:t>Collins</w:t>
      </w:r>
      <w:r w:rsidRPr="00DD1D7C">
        <w:rPr>
          <w:rStyle w:val="StyleUnderline"/>
        </w:rPr>
        <w:t xml:space="preserve"> of Maine </w:t>
      </w:r>
      <w:r w:rsidRPr="00AB2B8B">
        <w:rPr>
          <w:rStyle w:val="StyleUnderline"/>
          <w:highlight w:val="yellow"/>
        </w:rPr>
        <w:t>and</w:t>
      </w:r>
      <w:r w:rsidRPr="00DD1D7C">
        <w:rPr>
          <w:rStyle w:val="StyleUnderline"/>
        </w:rPr>
        <w:t xml:space="preserve"> Lisa </w:t>
      </w:r>
      <w:r w:rsidRPr="00AB2B8B">
        <w:rPr>
          <w:rStyle w:val="StyleUnderline"/>
          <w:highlight w:val="yellow"/>
        </w:rPr>
        <w:t>Murkowski</w:t>
      </w:r>
      <w:r w:rsidRPr="00DD1D7C">
        <w:rPr>
          <w:rStyle w:val="StyleUnderline"/>
        </w:rPr>
        <w:t xml:space="preserve"> of Alaska </w:t>
      </w:r>
      <w:r w:rsidRPr="00AB2B8B">
        <w:rPr>
          <w:rStyle w:val="StyleUnderline"/>
          <w:highlight w:val="yellow"/>
        </w:rPr>
        <w:t>the</w:t>
      </w:r>
      <w:r w:rsidRPr="00DD1D7C">
        <w:rPr>
          <w:rStyle w:val="StyleUnderline"/>
        </w:rPr>
        <w:t xml:space="preserve"> key </w:t>
      </w:r>
      <w:r w:rsidRPr="00AB2B8B">
        <w:rPr>
          <w:rStyle w:val="StyleUnderline"/>
          <w:highlight w:val="yellow"/>
        </w:rPr>
        <w:t>swing votes</w:t>
      </w:r>
      <w:r w:rsidRPr="00DD1D7C">
        <w:rPr>
          <w:rStyle w:val="StyleUnderline"/>
        </w:rPr>
        <w:t xml:space="preserve">, further </w:t>
      </w:r>
      <w:r w:rsidRPr="00AB2B8B">
        <w:rPr>
          <w:rStyle w:val="Emphasis"/>
          <w:highlight w:val="yellow"/>
        </w:rPr>
        <w:t>imperiling conservatives’ negotiating position</w:t>
      </w:r>
      <w:r w:rsidRPr="00DD1D7C">
        <w:rPr>
          <w:rStyle w:val="StyleUnderline"/>
        </w:rPr>
        <w:t xml:space="preserve"> in a Senate in which McConnell needs 50 votes at a minimum.</w:t>
      </w:r>
    </w:p>
    <w:p w:rsidR="00DD1D7C" w:rsidRPr="00DD1D7C" w:rsidRDefault="00DD1D7C" w:rsidP="00DD1D7C">
      <w:pPr>
        <w:rPr>
          <w:sz w:val="16"/>
        </w:rPr>
      </w:pPr>
      <w:r w:rsidRPr="00DD1D7C">
        <w:rPr>
          <w:sz w:val="16"/>
        </w:rPr>
        <w:t>Worry is increasing among conservatives inside and outside the Capitol that the bill is “tipping toward the moderates," said a Republican working on the repeal effort. And after weeks of sparring, the tug-of-war between conservatives and more centrist Republicans is finally reaching its climax.</w:t>
      </w:r>
    </w:p>
    <w:p w:rsidR="00DD1D7C" w:rsidRDefault="00DD1D7C" w:rsidP="00DD1D7C">
      <w:pPr>
        <w:rPr>
          <w:rStyle w:val="StyleUnderline"/>
        </w:rPr>
      </w:pPr>
      <w:r w:rsidRPr="00DD1D7C">
        <w:rPr>
          <w:sz w:val="16"/>
        </w:rPr>
        <w:t xml:space="preserve">“I don’t think it’s insurmountable. But I think </w:t>
      </w:r>
      <w:r w:rsidRPr="00AB2B8B">
        <w:rPr>
          <w:rStyle w:val="Emphasis"/>
          <w:highlight w:val="yellow"/>
        </w:rPr>
        <w:t>the passion’s going up on each side</w:t>
      </w:r>
      <w:r w:rsidRPr="00DD1D7C">
        <w:rPr>
          <w:sz w:val="16"/>
        </w:rPr>
        <w:t xml:space="preserve">,” </w:t>
      </w:r>
      <w:r w:rsidRPr="00DD1D7C">
        <w:rPr>
          <w:rStyle w:val="StyleUnderline"/>
        </w:rPr>
        <w:t>said Sen. Shelley Moore Capito (R-W.Va.), who is pushing for more robust Medicaid benefits against conservative opposition. “The heat’s definitely rising.”</w:t>
      </w:r>
    </w:p>
    <w:p w:rsidR="00DD1D7C" w:rsidRDefault="00DD1D7C" w:rsidP="00DD1D7C">
      <w:pPr>
        <w:rPr>
          <w:rStyle w:val="StyleUnderline"/>
        </w:rPr>
      </w:pPr>
    </w:p>
    <w:p w:rsidR="00DD1D7C" w:rsidRDefault="00DD1D7C" w:rsidP="00DD1D7C">
      <w:pPr>
        <w:pStyle w:val="Heading3"/>
      </w:pPr>
      <w:r w:rsidRPr="00DD1D7C">
        <w:t>Health Care Pounder---1AR</w:t>
      </w:r>
    </w:p>
    <w:p w:rsidR="00DD1D7C" w:rsidRDefault="00DD1D7C" w:rsidP="00DD1D7C">
      <w:pPr>
        <w:pStyle w:val="Heading4"/>
      </w:pPr>
      <w:r>
        <w:t>Health care costs PC and Republicans are balking the administration</w:t>
      </w:r>
    </w:p>
    <w:p w:rsidR="00DD1D7C" w:rsidRPr="00DD1D7C" w:rsidRDefault="00DD1D7C" w:rsidP="00DD1D7C">
      <w:r>
        <w:t xml:space="preserve">Leigh Ann </w:t>
      </w:r>
      <w:r w:rsidRPr="00B552E4">
        <w:rPr>
          <w:rStyle w:val="Style13ptBold"/>
        </w:rPr>
        <w:t>Caldwell 17</w:t>
      </w:r>
      <w:r>
        <w:t>, Reporter for NBC News. 5/21/17, “Trump Drama Imperils GOP Legislative Agenda” http://www.nbcnews.com/politics/congress/trump-drama-imperils-gop-legislative-agenda-n762316</w:t>
      </w:r>
    </w:p>
    <w:p w:rsidR="00DD1D7C" w:rsidRPr="004E4B90" w:rsidRDefault="00DD1D7C" w:rsidP="00DD1D7C">
      <w:pPr>
        <w:rPr>
          <w:sz w:val="16"/>
        </w:rPr>
      </w:pPr>
      <w:r w:rsidRPr="004E4B90">
        <w:rPr>
          <w:sz w:val="16"/>
        </w:rPr>
        <w:t xml:space="preserve">But holding hearings and writing legislation isn't the same as </w:t>
      </w:r>
      <w:r w:rsidRPr="00AB2B8B">
        <w:rPr>
          <w:rStyle w:val="StyleUnderline"/>
          <w:highlight w:val="yellow"/>
        </w:rPr>
        <w:t>marshaling the political capital to undertake difficult votes.</w:t>
      </w:r>
      <w:r w:rsidRPr="004E4B90">
        <w:rPr>
          <w:sz w:val="16"/>
        </w:rPr>
        <w:t xml:space="preserve"> </w:t>
      </w:r>
      <w:r w:rsidRPr="00AB2B8B">
        <w:rPr>
          <w:rStyle w:val="Emphasis"/>
          <w:highlight w:val="yellow"/>
        </w:rPr>
        <w:t>For that, it's vital to have a strong president</w:t>
      </w:r>
      <w:r w:rsidRPr="004E4B90">
        <w:rPr>
          <w:sz w:val="16"/>
        </w:rPr>
        <w:t xml:space="preserve"> </w:t>
      </w:r>
      <w:r w:rsidRPr="00DD1D7C">
        <w:rPr>
          <w:rStyle w:val="StyleUnderline"/>
        </w:rPr>
        <w:t xml:space="preserve">to keep the party unified and bring along reluctant colleagues. </w:t>
      </w:r>
      <w:r w:rsidRPr="00AB2B8B">
        <w:rPr>
          <w:rStyle w:val="StyleUnderline"/>
          <w:highlight w:val="yellow"/>
        </w:rPr>
        <w:t>A president unpopular with the public or with diminished credibility is unlikely to deliver necessary votes from a Republican lawmaker facing a difficult re-election</w:t>
      </w:r>
      <w:r w:rsidRPr="004E4B90">
        <w:rPr>
          <w:sz w:val="16"/>
        </w:rPr>
        <w:t>.</w:t>
      </w:r>
    </w:p>
    <w:p w:rsidR="00DD1D7C" w:rsidRPr="00DD1D7C" w:rsidRDefault="00DD1D7C" w:rsidP="00DD1D7C">
      <w:pPr>
        <w:rPr>
          <w:rStyle w:val="StyleUnderline"/>
        </w:rPr>
      </w:pPr>
      <w:r w:rsidRPr="004E4B90">
        <w:rPr>
          <w:sz w:val="16"/>
        </w:rPr>
        <w:t xml:space="preserve">In fact, </w:t>
      </w:r>
      <w:r w:rsidRPr="00AB2B8B">
        <w:rPr>
          <w:rStyle w:val="Emphasis"/>
          <w:highlight w:val="yellow"/>
        </w:rPr>
        <w:t>splitting with an unpopular president could be politically beneficial</w:t>
      </w:r>
      <w:r w:rsidRPr="004E4B90">
        <w:rPr>
          <w:sz w:val="16"/>
        </w:rPr>
        <w:t xml:space="preserve"> </w:t>
      </w:r>
      <w:r w:rsidRPr="00DD1D7C">
        <w:rPr>
          <w:rStyle w:val="StyleUnderline"/>
        </w:rPr>
        <w:t>for some. And Democrats are quick to exploit those dynamics.</w:t>
      </w:r>
    </w:p>
    <w:p w:rsidR="00DD1D7C" w:rsidRPr="004E4B90" w:rsidRDefault="00DD1D7C" w:rsidP="00DD1D7C">
      <w:pPr>
        <w:rPr>
          <w:sz w:val="16"/>
        </w:rPr>
      </w:pPr>
      <w:r w:rsidRPr="004E4B90">
        <w:rPr>
          <w:sz w:val="16"/>
        </w:rPr>
        <w:t>When Sen. Brian Schatz, D-Hawaii, was asked if he thinks the Republican agenda is compromised, he immediately laughed and said, "Yeah."</w:t>
      </w:r>
    </w:p>
    <w:p w:rsidR="00DD1D7C" w:rsidRPr="004E4B90" w:rsidRDefault="00DD1D7C" w:rsidP="00DD1D7C">
      <w:pPr>
        <w:rPr>
          <w:rStyle w:val="StyleUnderline"/>
        </w:rPr>
      </w:pPr>
      <w:r w:rsidRPr="004E4B90">
        <w:rPr>
          <w:sz w:val="16"/>
        </w:rPr>
        <w:t>"</w:t>
      </w:r>
      <w:r w:rsidRPr="00AB2B8B">
        <w:rPr>
          <w:rStyle w:val="StyleUnderline"/>
          <w:highlight w:val="yellow"/>
        </w:rPr>
        <w:t>What they were trying to do is terribly unpopular</w:t>
      </w:r>
      <w:r w:rsidRPr="004E4B90">
        <w:rPr>
          <w:rStyle w:val="StyleUnderline"/>
        </w:rPr>
        <w:t xml:space="preserve"> in the first place. </w:t>
      </w:r>
      <w:r w:rsidRPr="00AB2B8B">
        <w:rPr>
          <w:rStyle w:val="StyleUnderline"/>
          <w:highlight w:val="yellow"/>
        </w:rPr>
        <w:t>To try and take health care away</w:t>
      </w:r>
      <w:r w:rsidRPr="004E4B90">
        <w:rPr>
          <w:rStyle w:val="StyleUnderline"/>
        </w:rPr>
        <w:t xml:space="preserve"> from 24 million Americans in the middle of a Constitutional process — it </w:t>
      </w:r>
      <w:r w:rsidRPr="00AB2B8B">
        <w:rPr>
          <w:rStyle w:val="StyleUnderline"/>
          <w:highlight w:val="yellow"/>
        </w:rPr>
        <w:t>was already hard. Now it's</w:t>
      </w:r>
      <w:r w:rsidRPr="004E4B90">
        <w:rPr>
          <w:rStyle w:val="StyleUnderline"/>
        </w:rPr>
        <w:t xml:space="preserve"> darn </w:t>
      </w:r>
      <w:r w:rsidRPr="00AB2B8B">
        <w:rPr>
          <w:rStyle w:val="StyleUnderline"/>
          <w:highlight w:val="yellow"/>
        </w:rPr>
        <w:t>near impossible</w:t>
      </w:r>
      <w:r w:rsidRPr="004E4B90">
        <w:rPr>
          <w:rStyle w:val="StyleUnderline"/>
        </w:rPr>
        <w:t>," he said.</w:t>
      </w:r>
    </w:p>
    <w:p w:rsidR="00DD1D7C" w:rsidRPr="004E4B90" w:rsidRDefault="00DD1D7C" w:rsidP="00DD1D7C">
      <w:pPr>
        <w:rPr>
          <w:sz w:val="16"/>
        </w:rPr>
      </w:pPr>
      <w:r w:rsidRPr="00AB2B8B">
        <w:rPr>
          <w:rStyle w:val="StyleUnderline"/>
          <w:highlight w:val="yellow"/>
        </w:rPr>
        <w:t>Trump’s approvals are</w:t>
      </w:r>
      <w:r w:rsidRPr="004E4B90">
        <w:rPr>
          <w:sz w:val="16"/>
        </w:rPr>
        <w:t xml:space="preserve"> already </w:t>
      </w:r>
      <w:r w:rsidRPr="00AB2B8B">
        <w:rPr>
          <w:rStyle w:val="StyleUnderline"/>
          <w:highlight w:val="yellow"/>
        </w:rPr>
        <w:t>the lowest of any president in his first several months</w:t>
      </w:r>
      <w:r w:rsidRPr="004E4B90">
        <w:rPr>
          <w:sz w:val="16"/>
        </w:rPr>
        <w:t>. In the latest NBC News/WSJ poll, just 41 percent of Republicans approve of Trump, and that was before last week's dizzying stream of revelations about the Russia investigation and the circumstances surrounding the president's firing of former FBI Director James Comey.</w:t>
      </w:r>
    </w:p>
    <w:p w:rsidR="00DD1D7C" w:rsidRPr="004E4B90" w:rsidRDefault="00DD1D7C" w:rsidP="00DD1D7C">
      <w:pPr>
        <w:rPr>
          <w:rStyle w:val="StyleUnderline"/>
        </w:rPr>
      </w:pPr>
      <w:r w:rsidRPr="004E4B90">
        <w:rPr>
          <w:rStyle w:val="StyleUnderline"/>
        </w:rPr>
        <w:t xml:space="preserve">Just two weeks ago, Trump showed how critical his involvement can be to getting legislation across the finish line. </w:t>
      </w:r>
      <w:r w:rsidRPr="00AB2B8B">
        <w:rPr>
          <w:rStyle w:val="Emphasis"/>
          <w:highlight w:val="yellow"/>
        </w:rPr>
        <w:t>With the House GOP health care bill hanging in the balance, Trump executed a full-court press</w:t>
      </w:r>
      <w:r w:rsidRPr="004E4B90">
        <w:rPr>
          <w:rStyle w:val="StyleUnderline"/>
        </w:rPr>
        <w:t>, summoning members to the Oval Office, working the phones and cutting deals to satisfy various factions in an effort to get reluctant members on board.</w:t>
      </w:r>
    </w:p>
    <w:p w:rsidR="000754AE" w:rsidRDefault="000754AE" w:rsidP="000754AE">
      <w:pPr>
        <w:pStyle w:val="Heading2"/>
      </w:pPr>
      <w:r>
        <w:t>Link/Link Turn</w:t>
      </w:r>
    </w:p>
    <w:p w:rsidR="007206D9" w:rsidRDefault="007206D9" w:rsidP="007206D9">
      <w:pPr>
        <w:pStyle w:val="Heading3"/>
      </w:pPr>
      <w:r>
        <w:t>Plan Popular---STEM</w:t>
      </w:r>
      <w:r w:rsidR="00DB327A">
        <w:t>---2AC</w:t>
      </w:r>
    </w:p>
    <w:p w:rsidR="00DB327A" w:rsidRDefault="00DB327A" w:rsidP="00DB327A">
      <w:pPr>
        <w:pStyle w:val="Heading4"/>
      </w:pPr>
      <w:r>
        <w:t>Bipartisan support exists for STEM funding</w:t>
      </w:r>
    </w:p>
    <w:p w:rsidR="00DB327A" w:rsidRDefault="00DB327A" w:rsidP="00DB327A">
      <w:r>
        <w:t xml:space="preserve">Jeffrey </w:t>
      </w:r>
      <w:r w:rsidRPr="00DB327A">
        <w:rPr>
          <w:rStyle w:val="Style13ptBold"/>
        </w:rPr>
        <w:t>Mervis 16</w:t>
      </w:r>
      <w:r>
        <w:t>, Reporter for Science Magazine. 6/23/16, “Senators introduce bipartisan bill to support U.S. research and education” http://www.sciencemag.org/news/2016/06/senators-introduce-bipartisan-bill-support-us-research-and-education</w:t>
      </w:r>
    </w:p>
    <w:p w:rsidR="00DB327A" w:rsidRPr="00DB327A" w:rsidRDefault="00DB327A" w:rsidP="00DB327A">
      <w:pPr>
        <w:rPr>
          <w:rStyle w:val="StyleUnderline"/>
        </w:rPr>
      </w:pPr>
      <w:r w:rsidRPr="00DB327A">
        <w:rPr>
          <w:sz w:val="16"/>
        </w:rPr>
        <w:t xml:space="preserve">The U.S. science community got a big pat on the back today from members of </w:t>
      </w:r>
      <w:r w:rsidRPr="00AB2B8B">
        <w:rPr>
          <w:rStyle w:val="StyleUnderline"/>
          <w:highlight w:val="yellow"/>
        </w:rPr>
        <w:t>the Senate commerce and science committee.</w:t>
      </w:r>
    </w:p>
    <w:p w:rsidR="00DB327A" w:rsidRPr="00DB327A" w:rsidRDefault="00DB327A" w:rsidP="00DB327A">
      <w:pPr>
        <w:rPr>
          <w:rStyle w:val="StyleUnderline"/>
        </w:rPr>
      </w:pPr>
      <w:r w:rsidRPr="00DB327A">
        <w:rPr>
          <w:sz w:val="16"/>
        </w:rPr>
        <w:t xml:space="preserve">The senators </w:t>
      </w:r>
      <w:r w:rsidRPr="00AB2B8B">
        <w:rPr>
          <w:rStyle w:val="StyleUnderline"/>
          <w:highlight w:val="yellow"/>
        </w:rPr>
        <w:t xml:space="preserve">delivered their encouraging message in the form of a </w:t>
      </w:r>
      <w:r w:rsidRPr="00AB2B8B">
        <w:rPr>
          <w:rStyle w:val="Emphasis"/>
          <w:highlight w:val="yellow"/>
        </w:rPr>
        <w:t>bipartisan bill</w:t>
      </w:r>
      <w:r w:rsidRPr="00AB2B8B">
        <w:rPr>
          <w:rStyle w:val="StyleUnderline"/>
          <w:highlight w:val="yellow"/>
        </w:rPr>
        <w:t xml:space="preserve"> that would</w:t>
      </w:r>
      <w:r w:rsidRPr="00DB327A">
        <w:rPr>
          <w:sz w:val="16"/>
        </w:rPr>
        <w:t xml:space="preserve"> reauthorize programs at the National Science Foundation (NSF) and the National Institute of Standards and Technology (NIST) and </w:t>
      </w:r>
      <w:r w:rsidRPr="00AB2B8B">
        <w:rPr>
          <w:rStyle w:val="StyleUnderline"/>
          <w:highlight w:val="yellow"/>
        </w:rPr>
        <w:t>tweak policies on science education and innovation across the federal government</w:t>
      </w:r>
      <w:r w:rsidRPr="00DB327A">
        <w:rPr>
          <w:sz w:val="16"/>
        </w:rPr>
        <w:t xml:space="preserve">. </w:t>
      </w:r>
      <w:r w:rsidRPr="00DB327A">
        <w:rPr>
          <w:rStyle w:val="StyleUnderline"/>
        </w:rPr>
        <w:t>Two years in the making, the American Innovation and Competitiveness Act finally makes its appearance as the Senate’s proposed replacement of the 2010 America COMPETES Act that expired in 2013.</w:t>
      </w:r>
    </w:p>
    <w:p w:rsidR="00DB327A" w:rsidRPr="00DB327A" w:rsidRDefault="00DB327A" w:rsidP="00DB327A">
      <w:pPr>
        <w:rPr>
          <w:sz w:val="16"/>
        </w:rPr>
      </w:pPr>
      <w:r w:rsidRPr="00DB327A">
        <w:rPr>
          <w:sz w:val="16"/>
        </w:rPr>
        <w:t>The new bill (S.3084) was crafted by Senators Cory Gardner (R–CO) and Gary Peters (D–MI) and has the backing of the committee’s chairman, Senator John Thune (R–SD), and ranking member Senator Bill Nelson (D–FL). It is much closer to the community’s view of the federal role in research and education than a sheaf of legislation adopted by the U.S. House of Representatives in the past year. It endorses NSF’s current approach to choosing what research to fund, urges the executive branch to find ways to reduce the amount of time that universities and scientists spend complying with rules governing recipients of federal research dollars, and calls for the spread of NSF’s wildly popular Innovation Corps program to train budding academic entrepreneurs.</w:t>
      </w:r>
    </w:p>
    <w:p w:rsidR="00DB327A" w:rsidRPr="00DB327A" w:rsidRDefault="00DB327A" w:rsidP="00DB327A">
      <w:pPr>
        <w:rPr>
          <w:sz w:val="16"/>
        </w:rPr>
      </w:pPr>
      <w:r w:rsidRPr="00DB327A">
        <w:rPr>
          <w:sz w:val="16"/>
        </w:rPr>
        <w:t>Research lobbyists hope that the bill’s support for the two criteria NSF uses to select the best research</w:t>
      </w:r>
      <w:r w:rsidRPr="00DB327A">
        <w:rPr>
          <w:rFonts w:cs="Georgia"/>
          <w:sz w:val="16"/>
        </w:rPr>
        <w:t>—</w:t>
      </w:r>
      <w:r w:rsidRPr="00DB327A">
        <w:rPr>
          <w:sz w:val="16"/>
        </w:rPr>
        <w:t>scientific quality and broader societal impacts—will put to rest the 3-year battle between scientists and the House science committee. The committee’s chairman, Representative Lamar Smith (R–TX), and other Republican legislators have repeatedly ridiculed dozens of NSF grants that they feel are frivolous or a waste of money, and their versions of an NSF reauthorization bill proposed a different metric, namely, that NSF certify every grant is “in the national interest.” They have also urged NSF to narrow the scope of its research portfolio by reducing spending in the social sciences and geosciences.</w:t>
      </w:r>
    </w:p>
    <w:p w:rsidR="00DB327A" w:rsidRPr="00DB327A" w:rsidRDefault="00DB327A" w:rsidP="00DB327A">
      <w:pPr>
        <w:rPr>
          <w:sz w:val="16"/>
        </w:rPr>
      </w:pPr>
      <w:r w:rsidRPr="00DB327A">
        <w:rPr>
          <w:sz w:val="16"/>
        </w:rPr>
        <w:t>But the senators flatly reject those arguments and strongly defend the agency’s practices. “Its peer review and merit review processes have successfully identified and funded scientifically and societally relevant research and should be preserved,” the bill declares.</w:t>
      </w:r>
    </w:p>
    <w:p w:rsidR="00DB327A" w:rsidRPr="00DB327A" w:rsidRDefault="00DB327A" w:rsidP="00DB327A">
      <w:pPr>
        <w:rPr>
          <w:sz w:val="16"/>
        </w:rPr>
      </w:pPr>
      <w:r w:rsidRPr="00DB327A">
        <w:rPr>
          <w:rStyle w:val="StyleUnderline"/>
        </w:rPr>
        <w:t>The bill’s language on easing the so-called “administrative burden” on campus-based research is also music to the ears of university officials</w:t>
      </w:r>
      <w:r w:rsidRPr="00DB327A">
        <w:rPr>
          <w:sz w:val="16"/>
        </w:rPr>
        <w:t>. Its Title II tells the White House Office of Management and Budget to take a series of steps to address the long-standing problem of ensuring that universities are accountable for federal dollars without strangling them in unnecessary red tape. One change aims to save time and effort by having funding agencies adopt a just-in-time process for grant applicants that would require them to submit certain information only after their application has passed initial scrutiny and seems likely to be funded. Another would draw on a centralized database of investigator profiles that all agencies could tap during the grantsmaking process. The bill does not go as far as a 2015 recommendation from a National Academies of Sciences, Engineering, and Medicine panel to create a quasi-independent Research Policy Board to ride herd over the process and take preventive steps, instead calling for an interagency working group that would try to resolve issues as they arise.</w:t>
      </w:r>
    </w:p>
    <w:p w:rsidR="00DB327A" w:rsidRPr="00DB327A" w:rsidRDefault="00DB327A" w:rsidP="00DB327A">
      <w:pPr>
        <w:rPr>
          <w:sz w:val="16"/>
        </w:rPr>
      </w:pPr>
      <w:r w:rsidRPr="00AB2B8B">
        <w:rPr>
          <w:rStyle w:val="StyleUnderline"/>
          <w:highlight w:val="yellow"/>
        </w:rPr>
        <w:t>The</w:t>
      </w:r>
      <w:r w:rsidRPr="00DB327A">
        <w:rPr>
          <w:sz w:val="16"/>
        </w:rPr>
        <w:t xml:space="preserve"> 150-page </w:t>
      </w:r>
      <w:r w:rsidRPr="00AB2B8B">
        <w:rPr>
          <w:rStyle w:val="StyleUnderline"/>
          <w:highlight w:val="yellow"/>
        </w:rPr>
        <w:t>bill</w:t>
      </w:r>
      <w:r w:rsidRPr="00DB327A">
        <w:rPr>
          <w:sz w:val="16"/>
        </w:rPr>
        <w:t xml:space="preserve"> offers guidance on a host of other issues. It would create an outside advisory council to suggest how to </w:t>
      </w:r>
      <w:r w:rsidRPr="00AB2B8B">
        <w:rPr>
          <w:rStyle w:val="Emphasis"/>
          <w:highlight w:val="yellow"/>
        </w:rPr>
        <w:t>improve the government’s $3 billion investment in STEM</w:t>
      </w:r>
      <w:r w:rsidRPr="00DB327A">
        <w:rPr>
          <w:sz w:val="16"/>
        </w:rPr>
        <w:t xml:space="preserve"> (science, technology, engineering, and mathematics) education. It backs greater use of prizes, competitions, and crowdsourcing to foster innovation. It tells NSF to do even more to broaden participation in science by women and underrepresented minorities, including a program that targets elementary students. And, in a symbolic move, it would change one word in the name of the Experimental Program to Stimulate Competitive Research (EPSCoR), a 37-year-old program that helps states that receive relatively little federal research money compete for science funding. By substituting “established” for “experimental,” the lawmakers are signaling their desire to make the program permanent at NSF and several other agencies.</w:t>
      </w:r>
    </w:p>
    <w:p w:rsidR="00DB327A" w:rsidRDefault="00DB327A" w:rsidP="00DB327A"/>
    <w:p w:rsidR="00DB327A" w:rsidRDefault="00DB327A" w:rsidP="00DB327A">
      <w:pPr>
        <w:pStyle w:val="Heading3"/>
      </w:pPr>
      <w:r>
        <w:t>Plan Popular---STEM---1AR</w:t>
      </w:r>
    </w:p>
    <w:p w:rsidR="00DB327A" w:rsidRPr="00DB327A" w:rsidRDefault="00DB327A" w:rsidP="00DB327A">
      <w:pPr>
        <w:pStyle w:val="Heading4"/>
      </w:pPr>
      <w:r>
        <w:t>Bipartisan coalitions support the plan</w:t>
      </w:r>
    </w:p>
    <w:p w:rsidR="007206D9" w:rsidRPr="007206D9" w:rsidRDefault="007206D9" w:rsidP="007206D9">
      <w:r w:rsidRPr="00DB327A">
        <w:rPr>
          <w:rStyle w:val="Style13ptBold"/>
        </w:rPr>
        <w:t xml:space="preserve">SEC </w:t>
      </w:r>
      <w:r w:rsidR="00DB327A" w:rsidRPr="00DB327A">
        <w:rPr>
          <w:rStyle w:val="Style13ptBold"/>
        </w:rPr>
        <w:t>15</w:t>
      </w:r>
      <w:r w:rsidR="00DB327A">
        <w:t xml:space="preserve"> – STEM Education Coalition. 10/8/15, “Coalition Praises Bipartisan Support by 34 House Members for STEM in ESEA” http://www.stemedcoalition.org/2015/10/08/coalition-praises-broad-bipartisan-support-for-stem-funding-in-esea/</w:t>
      </w:r>
    </w:p>
    <w:p w:rsidR="007206D9" w:rsidRPr="00DB327A" w:rsidRDefault="007206D9" w:rsidP="007206D9">
      <w:pPr>
        <w:rPr>
          <w:rStyle w:val="Emphasis"/>
        </w:rPr>
      </w:pPr>
      <w:r w:rsidRPr="00AB2B8B">
        <w:rPr>
          <w:rStyle w:val="StyleUnderline"/>
          <w:highlight w:val="yellow"/>
        </w:rPr>
        <w:t xml:space="preserve">The STEM Education Coalition issued the following statement on a </w:t>
      </w:r>
      <w:r w:rsidRPr="00AB2B8B">
        <w:rPr>
          <w:rStyle w:val="Emphasis"/>
          <w:highlight w:val="yellow"/>
        </w:rPr>
        <w:t>bipartisan letter</w:t>
      </w:r>
      <w:r w:rsidRPr="00DB327A">
        <w:rPr>
          <w:rStyle w:val="Emphasis"/>
        </w:rPr>
        <w:t xml:space="preserve"> </w:t>
      </w:r>
      <w:r w:rsidRPr="00DB327A">
        <w:rPr>
          <w:sz w:val="16"/>
        </w:rPr>
        <w:t xml:space="preserve">coauthored by U.S. Representatives Richard Hanna (R-NY) and Joe Courtney (D-CT) </w:t>
      </w:r>
      <w:r w:rsidRPr="00AB2B8B">
        <w:rPr>
          <w:rStyle w:val="StyleUnderline"/>
          <w:highlight w:val="yellow"/>
        </w:rPr>
        <w:t>and signed by 34 members of the U.S. House of Representatives, sent to House and Senate leaders supporting a Elementary and Secondary Education Act</w:t>
      </w:r>
      <w:r w:rsidRPr="00DB327A">
        <w:rPr>
          <w:sz w:val="16"/>
        </w:rPr>
        <w:t xml:space="preserve"> (ESEA) </w:t>
      </w:r>
      <w:r w:rsidRPr="00AB2B8B">
        <w:rPr>
          <w:rStyle w:val="Emphasis"/>
          <w:highlight w:val="yellow"/>
        </w:rPr>
        <w:t>provision that would provide dedicated funding to every state to boost STEM education activities:</w:t>
      </w:r>
    </w:p>
    <w:p w:rsidR="007206D9" w:rsidRPr="00DB327A" w:rsidRDefault="007206D9" w:rsidP="007206D9">
      <w:pPr>
        <w:rPr>
          <w:sz w:val="16"/>
        </w:rPr>
      </w:pPr>
      <w:r w:rsidRPr="00AB2B8B">
        <w:rPr>
          <w:rStyle w:val="StyleUnderline"/>
          <w:highlight w:val="yellow"/>
        </w:rPr>
        <w:t>Our Coalition is dedicated to elevating STEM education</w:t>
      </w:r>
      <w:r w:rsidRPr="00DB327A">
        <w:rPr>
          <w:sz w:val="16"/>
        </w:rPr>
        <w:t xml:space="preserve"> </w:t>
      </w:r>
      <w:r w:rsidRPr="00DB327A">
        <w:rPr>
          <w:rStyle w:val="StyleUnderline"/>
        </w:rPr>
        <w:t xml:space="preserve">as a national priority and we are really pleased to see a </w:t>
      </w:r>
      <w:r w:rsidRPr="00AB2B8B">
        <w:rPr>
          <w:rStyle w:val="StyleUnderline"/>
          <w:highlight w:val="yellow"/>
        </w:rPr>
        <w:t xml:space="preserve">large group of House members </w:t>
      </w:r>
      <w:r w:rsidRPr="00AB2B8B">
        <w:rPr>
          <w:rStyle w:val="Emphasis"/>
          <w:highlight w:val="yellow"/>
        </w:rPr>
        <w:t>from both parties</w:t>
      </w:r>
      <w:r w:rsidRPr="00AB2B8B">
        <w:rPr>
          <w:rStyle w:val="StyleUnderline"/>
          <w:highlight w:val="yellow"/>
        </w:rPr>
        <w:t xml:space="preserve"> come together in support of this goal</w:t>
      </w:r>
      <w:r w:rsidRPr="00DB327A">
        <w:rPr>
          <w:sz w:val="16"/>
        </w:rPr>
        <w:t xml:space="preserve">. Representatives Hanna and Courtney have recruited a large and diverse group of their fellow members to echo this call for action to ensure the nation’s major education law will help provide support to states to improve STEM education. </w:t>
      </w:r>
      <w:r w:rsidRPr="00AB2B8B">
        <w:rPr>
          <w:rStyle w:val="Emphasis"/>
          <w:highlight w:val="yellow"/>
        </w:rPr>
        <w:t>In today’s economy every student needs to have a strong foundation in the STEM</w:t>
      </w:r>
      <w:r w:rsidRPr="00DB327A">
        <w:rPr>
          <w:rStyle w:val="Emphasis"/>
        </w:rPr>
        <w:t xml:space="preserve"> </w:t>
      </w:r>
      <w:r w:rsidRPr="00DB327A">
        <w:rPr>
          <w:sz w:val="16"/>
        </w:rPr>
        <w:t>subjects in order to land and succeed in virtually any job – from the shop floor to the research lab to the boardroom. Congress has an obligation to ensure our nation’s schools have the resources to build that foundation.</w:t>
      </w:r>
    </w:p>
    <w:p w:rsidR="007206D9" w:rsidRPr="00DB327A" w:rsidRDefault="007206D9" w:rsidP="007206D9">
      <w:pPr>
        <w:rPr>
          <w:sz w:val="16"/>
        </w:rPr>
      </w:pPr>
      <w:r w:rsidRPr="00DB327A">
        <w:rPr>
          <w:rStyle w:val="StyleUnderline"/>
        </w:rPr>
        <w:t>In mid-July, the U.S. Senate joined the House in passing legislation to reauthorize the Elementary and Secondary Education Act, otherwise known as No Child Left Behind.  The letter from House members calls on the leaders of the respective House and Senate Education Committees, who are now negotiating a final agreement, to include a specific provision</w:t>
      </w:r>
      <w:r w:rsidRPr="00DB327A">
        <w:rPr>
          <w:sz w:val="16"/>
        </w:rPr>
        <w:t xml:space="preserve"> (Title II.E) from the Senate’s bill. This provision supports partnerships between schools, businesses, non-profits, and institutions of higher education, which would then support a wide range of STEM-focused objectives, including recruitment, retention, and professional development of educators; expansion of learning opportunities both in and outside the classroom; and closing achievement gaps for at-risk and high-need student populations.</w:t>
      </w:r>
    </w:p>
    <w:p w:rsidR="00F07C78" w:rsidRDefault="00F07C78" w:rsidP="00F07C78">
      <w:pPr>
        <w:pStyle w:val="Heading3"/>
      </w:pPr>
      <w:r>
        <w:t>Winners Win---2AC</w:t>
      </w:r>
    </w:p>
    <w:p w:rsidR="00F07C78" w:rsidRPr="00093287" w:rsidRDefault="00F07C78" w:rsidP="00F07C78">
      <w:pPr>
        <w:pStyle w:val="Heading4"/>
      </w:pPr>
      <w:r w:rsidRPr="00093287">
        <w:t>Political capital doesn’t exist and isn’t key to their DA- more likely winners win</w:t>
      </w:r>
    </w:p>
    <w:p w:rsidR="00F07C78" w:rsidRPr="00093287" w:rsidRDefault="00F07C78" w:rsidP="00F07C78">
      <w:pPr>
        <w:rPr>
          <w:sz w:val="18"/>
          <w:szCs w:val="18"/>
        </w:rPr>
      </w:pPr>
      <w:r w:rsidRPr="00093287">
        <w:t xml:space="preserve">Michael </w:t>
      </w:r>
      <w:r w:rsidRPr="00093287">
        <w:rPr>
          <w:rStyle w:val="Style13ptBold"/>
        </w:rPr>
        <w:t>Hirsch</w:t>
      </w:r>
      <w:r>
        <w:rPr>
          <w:rStyle w:val="Style13ptBold"/>
        </w:rPr>
        <w:t xml:space="preserve"> 13</w:t>
      </w:r>
      <w:r w:rsidRPr="00093287">
        <w:rPr>
          <w:rStyle w:val="Style13ptBold"/>
        </w:rPr>
        <w:t xml:space="preserve">, </w:t>
      </w:r>
      <w:r w:rsidRPr="00093287">
        <w:rPr>
          <w:sz w:val="18"/>
          <w:szCs w:val="18"/>
        </w:rPr>
        <w:t xml:space="preserve">chief correspondent for National Journal. He also contributes to </w:t>
      </w:r>
      <w:hyperlink r:id="rId16" w:history="1">
        <w:r w:rsidRPr="00093287">
          <w:rPr>
            <w:rStyle w:val="Hyperlink"/>
            <w:sz w:val="18"/>
            <w:szCs w:val="18"/>
          </w:rPr>
          <w:t>2012 Decoded</w:t>
        </w:r>
      </w:hyperlink>
      <w:r w:rsidRPr="00093287">
        <w:rPr>
          <w:sz w:val="18"/>
          <w:szCs w:val="18"/>
        </w:rPr>
        <w:t xml:space="preserve">. Hirsh previously served as the senior editor and national economics correspondent for Newsweek, based in its Washington bureau. He was also Newsweek’s Washington web editor and authored a weekly column for Newsweek.com, “The World from Washington.” Earlier on, he was Newsweek’s foreign editor, guiding its award-winning coverage of the September 11 attacks and the war on terror. He has done on-the-ground reporting in Iraq, Afghanistan, and other places around the world, and served as the Tokyo-based Asia Bureau Chief for Institutional Investor from 1992 to 1994. </w:t>
      </w:r>
      <w:hyperlink r:id="rId17" w:history="1">
        <w:r w:rsidRPr="00093287">
          <w:rPr>
            <w:rStyle w:val="Hyperlink"/>
            <w:sz w:val="18"/>
            <w:szCs w:val="18"/>
          </w:rPr>
          <w:t>http://www.nationaljournal.com/magazine/there-s-no-such-thing-as-political-capital-20130207</w:t>
        </w:r>
      </w:hyperlink>
    </w:p>
    <w:p w:rsidR="00F07C78" w:rsidRPr="00F07C78" w:rsidRDefault="00F07C78" w:rsidP="00F07C78">
      <w:pPr>
        <w:rPr>
          <w:sz w:val="16"/>
          <w:szCs w:val="18"/>
        </w:rPr>
      </w:pPr>
    </w:p>
    <w:p w:rsidR="00F07C78" w:rsidRPr="00F07C78" w:rsidRDefault="00F07C78" w:rsidP="00F07C78">
      <w:pPr>
        <w:rPr>
          <w:sz w:val="16"/>
        </w:rPr>
      </w:pPr>
      <w:r w:rsidRPr="00F07C78">
        <w:rPr>
          <w:sz w:val="16"/>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093287">
        <w:rPr>
          <w:rStyle w:val="StyleUnderline"/>
        </w:rPr>
        <w:t>pundits will</w:t>
      </w:r>
      <w:r w:rsidRPr="00F07C78">
        <w:rPr>
          <w:sz w:val="16"/>
        </w:rPr>
        <w:t xml:space="preserve"> </w:t>
      </w:r>
      <w:r w:rsidRPr="00093287">
        <w:rPr>
          <w:rStyle w:val="StyleUnderline"/>
        </w:rPr>
        <w:t>do what they always do</w:t>
      </w:r>
      <w:r w:rsidRPr="00F07C78">
        <w:rPr>
          <w:sz w:val="16"/>
        </w:rPr>
        <w:t xml:space="preserve"> this time of year: They will </w:t>
      </w:r>
      <w:r w:rsidRPr="00093287">
        <w:rPr>
          <w:rStyle w:val="StyleUnderline"/>
        </w:rPr>
        <w:t>talk about</w:t>
      </w:r>
      <w:r w:rsidRPr="00F07C78">
        <w:rPr>
          <w:sz w:val="16"/>
        </w:rPr>
        <w:t xml:space="preserve"> how unrealistic most of the proposals are, discussions often informed by sagacious reckonings of </w:t>
      </w:r>
      <w:r w:rsidRPr="00093287">
        <w:rPr>
          <w:rStyle w:val="StyleUnderline"/>
        </w:rPr>
        <w:t>how much</w:t>
      </w:r>
      <w:r w:rsidRPr="00F07C78">
        <w:rPr>
          <w:sz w:val="16"/>
        </w:rPr>
        <w:t xml:space="preserve"> </w:t>
      </w:r>
      <w:r w:rsidRPr="00AB2B8B">
        <w:rPr>
          <w:sz w:val="16"/>
          <w:highlight w:val="yellow"/>
        </w:rPr>
        <w:t>“</w:t>
      </w:r>
      <w:r w:rsidRPr="00AB2B8B">
        <w:rPr>
          <w:rStyle w:val="StyleUnderline"/>
          <w:highlight w:val="yellow"/>
        </w:rPr>
        <w:t>pol</w:t>
      </w:r>
      <w:r w:rsidRPr="00093287">
        <w:rPr>
          <w:rStyle w:val="StyleUnderline"/>
        </w:rPr>
        <w:t xml:space="preserve">itical </w:t>
      </w:r>
      <w:r w:rsidRPr="00AB2B8B">
        <w:rPr>
          <w:rStyle w:val="StyleUnderline"/>
          <w:highlight w:val="yellow"/>
        </w:rPr>
        <w:t>cap</w:t>
      </w:r>
      <w:r w:rsidRPr="00093287">
        <w:rPr>
          <w:rStyle w:val="StyleUnderline"/>
        </w:rPr>
        <w:t>ital</w:t>
      </w:r>
      <w:r w:rsidRPr="00F07C78">
        <w:rPr>
          <w:sz w:val="16"/>
        </w:rPr>
        <w:t xml:space="preserve">” </w:t>
      </w:r>
      <w:r w:rsidRPr="00093287">
        <w:rPr>
          <w:rStyle w:val="StyleUnderline"/>
        </w:rPr>
        <w:t>Obama</w:t>
      </w:r>
      <w:r w:rsidRPr="00F07C78">
        <w:rPr>
          <w:sz w:val="16"/>
        </w:rPr>
        <w:t xml:space="preserve"> </w:t>
      </w:r>
      <w:r w:rsidRPr="00093287">
        <w:rPr>
          <w:rStyle w:val="StyleUnderline"/>
        </w:rPr>
        <w:t>possesses to push his program through</w:t>
      </w:r>
      <w:r w:rsidRPr="00F07C78">
        <w:rPr>
          <w:sz w:val="16"/>
        </w:rPr>
        <w:t xml:space="preserve">. Most of </w:t>
      </w:r>
      <w:r w:rsidRPr="00093287">
        <w:rPr>
          <w:rStyle w:val="Emphasis"/>
        </w:rPr>
        <w:t xml:space="preserve">this talk will </w:t>
      </w:r>
      <w:r w:rsidRPr="00AB2B8B">
        <w:rPr>
          <w:rStyle w:val="Emphasis"/>
          <w:highlight w:val="yellow"/>
        </w:rPr>
        <w:t>have no bearing on what actually happens</w:t>
      </w:r>
      <w:r w:rsidRPr="00F07C78">
        <w:rPr>
          <w:sz w:val="16"/>
        </w:rPr>
        <w:t xml:space="preserve"> over the next four years. Consider this: </w:t>
      </w:r>
      <w:r w:rsidRPr="00A35F1B">
        <w:rPr>
          <w:rStyle w:val="StyleUnderline"/>
        </w:rPr>
        <w:t>Three months ago</w:t>
      </w:r>
      <w:r w:rsidRPr="00F07C78">
        <w:rPr>
          <w:sz w:val="16"/>
        </w:rPr>
        <w:t xml:space="preserve">, just before the November election, </w:t>
      </w:r>
      <w:r w:rsidRPr="00F07C78">
        <w:rPr>
          <w:rStyle w:val="StyleUnderline"/>
        </w:rPr>
        <w:t>if someone had</w:t>
      </w:r>
      <w:r w:rsidRPr="00F07C78">
        <w:rPr>
          <w:sz w:val="16"/>
        </w:rPr>
        <w:t xml:space="preserve"> </w:t>
      </w:r>
      <w:r w:rsidRPr="00F07C78">
        <w:rPr>
          <w:rStyle w:val="StyleUnderline"/>
        </w:rPr>
        <w:t>talked</w:t>
      </w:r>
      <w:r w:rsidRPr="00F07C78">
        <w:rPr>
          <w:sz w:val="16"/>
        </w:rPr>
        <w:t xml:space="preserve"> seriously </w:t>
      </w:r>
      <w:r w:rsidRPr="00F07C78">
        <w:rPr>
          <w:rStyle w:val="StyleUnderline"/>
        </w:rPr>
        <w:t>about</w:t>
      </w:r>
      <w:r w:rsidRPr="00F07C78">
        <w:rPr>
          <w:sz w:val="16"/>
        </w:rPr>
        <w:t xml:space="preserve"> Obama having enough political </w:t>
      </w:r>
      <w:r w:rsidRPr="00F07C78">
        <w:rPr>
          <w:rStyle w:val="StyleUnderline"/>
        </w:rPr>
        <w:t>capital to oversee</w:t>
      </w:r>
      <w:r w:rsidRPr="00F07C78">
        <w:rPr>
          <w:sz w:val="16"/>
        </w:rPr>
        <w:t xml:space="preserve"> passage of </w:t>
      </w:r>
      <w:r w:rsidRPr="00F07C78">
        <w:rPr>
          <w:rStyle w:val="StyleUnderline"/>
        </w:rPr>
        <w:t>both immigration</w:t>
      </w:r>
      <w:r w:rsidRPr="00F07C78">
        <w:rPr>
          <w:sz w:val="16"/>
        </w:rPr>
        <w:t xml:space="preserve"> reform </w:t>
      </w:r>
      <w:r w:rsidRPr="00F07C78">
        <w:rPr>
          <w:rStyle w:val="StyleUnderline"/>
        </w:rPr>
        <w:t>and gun-control</w:t>
      </w:r>
      <w:r w:rsidRPr="00F07C78">
        <w:rPr>
          <w:sz w:val="16"/>
        </w:rPr>
        <w:t xml:space="preserve"> legislation at the beginning of his second term—even after winning the election by 4 percentage points and 5 million votes (the actual final tally)—</w:t>
      </w:r>
      <w:r w:rsidRPr="00F07C78">
        <w:rPr>
          <w:rStyle w:val="StyleUnderline"/>
        </w:rPr>
        <w:t>this</w:t>
      </w:r>
      <w:r w:rsidRPr="00F07C78">
        <w:rPr>
          <w:sz w:val="16"/>
        </w:rPr>
        <w:t xml:space="preserve"> </w:t>
      </w:r>
      <w:r w:rsidRPr="00F07C78">
        <w:rPr>
          <w:rStyle w:val="StyleUnderline"/>
        </w:rPr>
        <w:t xml:space="preserve">person would have been called crazy </w:t>
      </w:r>
      <w:r w:rsidRPr="00F07C78">
        <w:rPr>
          <w:sz w:val="16"/>
        </w:rPr>
        <w:t xml:space="preserve">and stripped of his pundit’s license. (It doesn’t exist, but it ought to.) </w:t>
      </w:r>
      <w:r w:rsidRPr="00093287">
        <w:rPr>
          <w:rStyle w:val="StyleUnderline"/>
        </w:rPr>
        <w:t>In his first term</w:t>
      </w:r>
      <w:r w:rsidRPr="00F07C78">
        <w:rPr>
          <w:sz w:val="16"/>
        </w:rPr>
        <w:t xml:space="preserve">, in a starkly polarized country, the president had been so frustrated by GOP resistance that he finally issued a limited executive order last August permitting immigrants who entered the country illegally as children to work without fear of deportation for at least two years. </w:t>
      </w:r>
      <w:r w:rsidRPr="00093287">
        <w:rPr>
          <w:rStyle w:val="StyleUnderline"/>
        </w:rPr>
        <w:t xml:space="preserve">Obama </w:t>
      </w:r>
      <w:r w:rsidRPr="00A35F1B">
        <w:rPr>
          <w:rStyle w:val="StyleUnderline"/>
        </w:rPr>
        <w:t>didn’t dare to even bring up gun control</w:t>
      </w:r>
      <w:r w:rsidRPr="00F07C78">
        <w:rPr>
          <w:sz w:val="16"/>
        </w:rPr>
        <w:t xml:space="preserve">, a Democratic “third rail” that has cost the party elections and that actually might have been even less popular on the right than the president’s health care law. </w:t>
      </w:r>
      <w:r w:rsidRPr="00A35F1B">
        <w:rPr>
          <w:rStyle w:val="StyleUnderline"/>
        </w:rPr>
        <w:t>And yet, for reasons that have very little to do with Obama’s</w:t>
      </w:r>
      <w:r w:rsidRPr="00F07C78">
        <w:rPr>
          <w:sz w:val="16"/>
        </w:rPr>
        <w:t xml:space="preserve"> personal prestige or popularity—variously put in terms of a “mandate” or “</w:t>
      </w:r>
      <w:r w:rsidRPr="00A35F1B">
        <w:rPr>
          <w:rStyle w:val="StyleUnderline"/>
        </w:rPr>
        <w:t>political capital</w:t>
      </w:r>
      <w:r w:rsidRPr="00F07C78">
        <w:rPr>
          <w:sz w:val="16"/>
        </w:rPr>
        <w:t>”—</w:t>
      </w:r>
      <w:r w:rsidRPr="00A35F1B">
        <w:rPr>
          <w:rStyle w:val="StyleUnderline"/>
        </w:rPr>
        <w:t>chances are fair that both will now happen</w:t>
      </w:r>
      <w:r w:rsidRPr="00F07C78">
        <w:rPr>
          <w:sz w:val="16"/>
        </w:rPr>
        <w:t xml:space="preserve">. </w:t>
      </w:r>
      <w:r w:rsidRPr="00A35F1B">
        <w:rPr>
          <w:rStyle w:val="StyleUnderline"/>
        </w:rPr>
        <w:t>What changed</w:t>
      </w:r>
      <w:r w:rsidRPr="00F07C78">
        <w:rPr>
          <w:sz w:val="16"/>
        </w:rPr>
        <w:t xml:space="preserve">? </w:t>
      </w:r>
      <w:r w:rsidRPr="00A35F1B">
        <w:rPr>
          <w:rStyle w:val="StyleUnderline"/>
        </w:rPr>
        <w:t>In the case of gun control</w:t>
      </w:r>
      <w:r w:rsidRPr="00F07C78">
        <w:rPr>
          <w:sz w:val="16"/>
        </w:rPr>
        <w:t xml:space="preserve">, of course, it wasn’t the election. It was the horror of the 20 first-graders who were slaughtered in </w:t>
      </w:r>
      <w:r w:rsidRPr="00A35F1B">
        <w:rPr>
          <w:rStyle w:val="StyleUnderline"/>
        </w:rPr>
        <w:t>Newtown</w:t>
      </w:r>
      <w:r w:rsidRPr="00F07C78">
        <w:rPr>
          <w:sz w:val="16"/>
        </w:rPr>
        <w:t xml:space="preserve">,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w:t>
      </w:r>
      <w:r w:rsidRPr="00F07C78">
        <w:rPr>
          <w:rStyle w:val="StyleUnderline"/>
        </w:rPr>
        <w:t>Meanwhile</w:t>
      </w:r>
      <w:r w:rsidRPr="00F07C78">
        <w:rPr>
          <w:sz w:val="16"/>
        </w:rPr>
        <w:t xml:space="preserve">, the Republican members of the Senate’s so-called Gang of Eight are pushing hard for a new spirit of compromise on </w:t>
      </w:r>
      <w:r w:rsidRPr="00F07C78">
        <w:rPr>
          <w:rStyle w:val="StyleUnderline"/>
        </w:rPr>
        <w:t>immigration</w:t>
      </w:r>
      <w:r w:rsidRPr="00F07C78">
        <w:rPr>
          <w:sz w:val="16"/>
        </w:rPr>
        <w:t xml:space="preserve"> reform, a sharp change after an election year in which the GOP standard-bearer declared he would make life so miserable for the 11 million illegal immigrants in the U.S. that they would “self-deport.” But this </w:t>
      </w:r>
      <w:r w:rsidRPr="00F07C78">
        <w:rPr>
          <w:rStyle w:val="StyleUnderline"/>
        </w:rPr>
        <w:t>turnaround</w:t>
      </w:r>
      <w:r w:rsidRPr="00F07C78">
        <w:rPr>
          <w:sz w:val="16"/>
        </w:rPr>
        <w:t xml:space="preserve"> </w:t>
      </w:r>
      <w:r w:rsidRPr="00F07C78">
        <w:rPr>
          <w:rStyle w:val="StyleUnderline"/>
        </w:rPr>
        <w:t>has very little to do with Obama’s</w:t>
      </w:r>
      <w:r w:rsidRPr="00F07C78">
        <w:rPr>
          <w:sz w:val="16"/>
        </w:rPr>
        <w:t xml:space="preserve"> </w:t>
      </w:r>
      <w:r w:rsidRPr="00F07C78">
        <w:rPr>
          <w:rStyle w:val="StyleUnderline"/>
        </w:rPr>
        <w:t>personal influence</w:t>
      </w:r>
      <w:r w:rsidRPr="00F07C78">
        <w:rPr>
          <w:sz w:val="16"/>
        </w:rPr>
        <w:t xml:space="preserve">—his political mandate, as it were. </w:t>
      </w:r>
      <w:r w:rsidRPr="00F07C78">
        <w:rPr>
          <w:rStyle w:val="StyleUnderline"/>
        </w:rPr>
        <w:t>It has almost entirely to do with</w:t>
      </w:r>
      <w:r w:rsidRPr="00F07C78">
        <w:rPr>
          <w:sz w:val="16"/>
        </w:rPr>
        <w:t xml:space="preserve"> just two numbers: 71 and 27. That’s 71 percent for Obama, 27 percent for Mitt Romney, </w:t>
      </w:r>
      <w:r w:rsidRPr="00F07C78">
        <w:rPr>
          <w:rStyle w:val="StyleUnderline"/>
        </w:rPr>
        <w:t>the</w:t>
      </w:r>
      <w:r w:rsidRPr="00F07C78">
        <w:rPr>
          <w:sz w:val="16"/>
        </w:rPr>
        <w:t xml:space="preserve"> breakdown of the </w:t>
      </w:r>
      <w:r w:rsidRPr="00F07C78">
        <w:rPr>
          <w:rStyle w:val="StyleUnderline"/>
        </w:rPr>
        <w:t>Hispanic vote</w:t>
      </w:r>
      <w:r w:rsidRPr="00F07C78">
        <w:rPr>
          <w:sz w:val="16"/>
        </w:rPr>
        <w:t xml:space="preserve"> in the 2012 presidential election. Obama drove home his advantage by giving a speech on immigration reform on Jan. 29 at a Hispanic-dominated high school in Nevada, a swing state he won by a surprising 8 percentage points in November. But the </w:t>
      </w:r>
      <w:r w:rsidRPr="00F07C78">
        <w:rPr>
          <w:rStyle w:val="StyleUnderline"/>
        </w:rPr>
        <w:t>movement on immigration</w:t>
      </w:r>
      <w:r w:rsidRPr="00F07C78">
        <w:rPr>
          <w:sz w:val="16"/>
        </w:rPr>
        <w:t xml:space="preserve"> </w:t>
      </w:r>
      <w:r w:rsidRPr="00F07C78">
        <w:rPr>
          <w:rStyle w:val="StyleUnderline"/>
        </w:rPr>
        <w:t>has</w:t>
      </w:r>
      <w:r w:rsidRPr="00F07C78">
        <w:rPr>
          <w:sz w:val="16"/>
        </w:rPr>
        <w:t xml:space="preserve"> mainly </w:t>
      </w:r>
      <w:r w:rsidRPr="00F07C78">
        <w:rPr>
          <w:rStyle w:val="StyleUnderline"/>
        </w:rPr>
        <w:t>come out of</w:t>
      </w:r>
      <w:r w:rsidRPr="00F07C78">
        <w:rPr>
          <w:sz w:val="16"/>
        </w:rPr>
        <w:t xml:space="preserve"> </w:t>
      </w:r>
      <w:r w:rsidRPr="00F07C78">
        <w:rPr>
          <w:rStyle w:val="StyleUnderline"/>
        </w:rPr>
        <w:t>the Republican Party’s</w:t>
      </w:r>
      <w:r w:rsidRPr="00F07C78">
        <w:rPr>
          <w:sz w:val="16"/>
        </w:rPr>
        <w:t xml:space="preserve"> recent </w:t>
      </w:r>
      <w:r w:rsidRPr="00F07C78">
        <w:rPr>
          <w:rStyle w:val="StyleUnderline"/>
        </w:rPr>
        <w:t>introsp</w:t>
      </w:r>
      <w:r w:rsidRPr="00093287">
        <w:rPr>
          <w:rStyle w:val="StyleUnderline"/>
        </w:rPr>
        <w:t>ection</w:t>
      </w:r>
      <w:r w:rsidRPr="00F07C78">
        <w:rPr>
          <w:sz w:val="16"/>
        </w:rPr>
        <w:t xml:space="preserve">,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 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The real problem is that </w:t>
      </w:r>
      <w:r w:rsidRPr="00093287">
        <w:rPr>
          <w:rStyle w:val="StyleUnderline"/>
        </w:rPr>
        <w:t xml:space="preserve">the idea of </w:t>
      </w:r>
      <w:r w:rsidRPr="00AB2B8B">
        <w:rPr>
          <w:rStyle w:val="StyleUnderline"/>
          <w:highlight w:val="yellow"/>
        </w:rPr>
        <w:t>pol</w:t>
      </w:r>
      <w:r w:rsidRPr="00093287">
        <w:rPr>
          <w:rStyle w:val="StyleUnderline"/>
        </w:rPr>
        <w:t xml:space="preserve">itical </w:t>
      </w:r>
      <w:r w:rsidRPr="00AB2B8B">
        <w:rPr>
          <w:rStyle w:val="StyleUnderline"/>
          <w:highlight w:val="yellow"/>
        </w:rPr>
        <w:t>cap</w:t>
      </w:r>
      <w:r w:rsidRPr="00093287">
        <w:rPr>
          <w:rStyle w:val="StyleUnderline"/>
        </w:rPr>
        <w:t>ita</w:t>
      </w:r>
      <w:r w:rsidRPr="00F07C78">
        <w:rPr>
          <w:sz w:val="16"/>
        </w:rPr>
        <w:t>l—or mandates, or momentum—</w:t>
      </w:r>
      <w:r w:rsidRPr="00AB2B8B">
        <w:rPr>
          <w:rStyle w:val="StyleUnderline"/>
          <w:highlight w:val="yellow"/>
        </w:rPr>
        <w:t>is</w:t>
      </w:r>
      <w:r w:rsidRPr="00093287">
        <w:rPr>
          <w:rStyle w:val="StyleUnderline"/>
        </w:rPr>
        <w:t xml:space="preserve"> so </w:t>
      </w:r>
      <w:r w:rsidRPr="00AB2B8B">
        <w:rPr>
          <w:rStyle w:val="StyleUnderline"/>
          <w:highlight w:val="yellow"/>
        </w:rPr>
        <w:t>poorly defined</w:t>
      </w:r>
      <w:r w:rsidRPr="00093287">
        <w:rPr>
          <w:rStyle w:val="StyleUnderline"/>
        </w:rPr>
        <w:t xml:space="preserve"> that presidents and </w:t>
      </w:r>
      <w:r w:rsidRPr="00AB2B8B">
        <w:rPr>
          <w:rStyle w:val="StyleUnderline"/>
          <w:highlight w:val="yellow"/>
        </w:rPr>
        <w:t>pundits</w:t>
      </w:r>
      <w:r w:rsidRPr="00093287">
        <w:rPr>
          <w:rStyle w:val="StyleUnderline"/>
        </w:rPr>
        <w:t xml:space="preserve"> often </w:t>
      </w:r>
      <w:r w:rsidRPr="00AB2B8B">
        <w:rPr>
          <w:rStyle w:val="StyleUnderline"/>
          <w:highlight w:val="yellow"/>
        </w:rPr>
        <w:t>get it wrong</w:t>
      </w:r>
      <w:r w:rsidRPr="00093287">
        <w:rPr>
          <w:rStyle w:val="StyleUnderline"/>
        </w:rPr>
        <w:t>.</w:t>
      </w:r>
      <w:r w:rsidRPr="00F07C78">
        <w:rPr>
          <w:sz w:val="16"/>
        </w:rPr>
        <w:t xml:space="preserve"> </w:t>
      </w:r>
      <w:r w:rsidRPr="00F07C78">
        <w:rPr>
          <w:rStyle w:val="StyleUnderline"/>
        </w:rPr>
        <w:t>“</w:t>
      </w:r>
      <w:r w:rsidRPr="00AB2B8B">
        <w:rPr>
          <w:rStyle w:val="StyleUnderline"/>
          <w:highlight w:val="yellow"/>
        </w:rPr>
        <w:t>Presidents</w:t>
      </w:r>
      <w:r w:rsidRPr="00F07C78">
        <w:rPr>
          <w:rStyle w:val="StyleUnderline"/>
        </w:rPr>
        <w:t xml:space="preserve"> usually </w:t>
      </w:r>
      <w:r w:rsidRPr="00AB2B8B">
        <w:rPr>
          <w:rStyle w:val="StyleUnderline"/>
          <w:highlight w:val="yellow"/>
        </w:rPr>
        <w:t>over-estimate it</w:t>
      </w:r>
      <w:r w:rsidRPr="00F07C78">
        <w:rPr>
          <w:rStyle w:val="StyleUnderline"/>
        </w:rPr>
        <w:t>,” says George Edwards, a presidential scholar at Texas A&amp;M University. “The best kind of political capital—some sense of an electoral mandate to do something—is very rare. It almost never happens. In 1964, maybe. And to some degree in 1980.” For that reason, political capital is a concept that misleads far more than it enlightens. It is distortionary. It conveys the idea that we know more than we really do about the ever-elusive concept of political</w:t>
      </w:r>
      <w:r w:rsidRPr="00093287">
        <w:rPr>
          <w:rStyle w:val="StyleUnderline"/>
        </w:rPr>
        <w:t xml:space="preserve"> power</w:t>
      </w:r>
      <w:r w:rsidRPr="00F07C78">
        <w:rPr>
          <w:sz w:val="16"/>
        </w:rPr>
        <w:t xml:space="preserve">, and it discounts the way </w:t>
      </w:r>
      <w:r w:rsidRPr="00AB2B8B">
        <w:rPr>
          <w:rStyle w:val="Emphasis"/>
          <w:highlight w:val="yellow"/>
        </w:rPr>
        <w:t>unforeseen events</w:t>
      </w:r>
      <w:r w:rsidRPr="00093287">
        <w:rPr>
          <w:rStyle w:val="Emphasis"/>
        </w:rPr>
        <w:t xml:space="preserve"> can </w:t>
      </w:r>
      <w:r w:rsidRPr="00AB2B8B">
        <w:rPr>
          <w:rStyle w:val="Emphasis"/>
          <w:highlight w:val="yellow"/>
        </w:rPr>
        <w:t>suddenly change everything</w:t>
      </w:r>
      <w:r w:rsidRPr="00F07C78">
        <w:rPr>
          <w:sz w:val="16"/>
        </w:rPr>
        <w:t xml:space="preserve">. </w:t>
      </w:r>
      <w:r w:rsidRPr="00F07C78">
        <w:rPr>
          <w:rStyle w:val="StyleUnderline"/>
        </w:rPr>
        <w:t xml:space="preserve">Instead, </w:t>
      </w:r>
      <w:r w:rsidRPr="00AB2B8B">
        <w:rPr>
          <w:rStyle w:val="StyleUnderline"/>
          <w:highlight w:val="yellow"/>
        </w:rPr>
        <w:t>it suggests</w:t>
      </w:r>
      <w:r w:rsidRPr="00F07C78">
        <w:rPr>
          <w:rStyle w:val="StyleUnderline"/>
        </w:rPr>
        <w:t xml:space="preserve">, </w:t>
      </w:r>
      <w:r w:rsidRPr="00AB2B8B">
        <w:rPr>
          <w:rStyle w:val="StyleUnderline"/>
          <w:highlight w:val="yellow"/>
        </w:rPr>
        <w:t>erroneously, that a political figure has a concrete amount</w:t>
      </w:r>
      <w:r w:rsidRPr="00F07C78">
        <w:rPr>
          <w:rStyle w:val="StyleUnderline"/>
        </w:rPr>
        <w:t xml:space="preserve"> of political capital </w:t>
      </w:r>
      <w:r w:rsidRPr="00AB2B8B">
        <w:rPr>
          <w:rStyle w:val="StyleUnderline"/>
          <w:highlight w:val="yellow"/>
        </w:rPr>
        <w:t>to invest</w:t>
      </w:r>
      <w:r w:rsidRPr="00F07C78">
        <w:rPr>
          <w:rStyle w:val="StyleUnderline"/>
        </w:rPr>
        <w:t xml:space="preserve">,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w:t>
      </w:r>
      <w:r w:rsidRPr="00AB2B8B">
        <w:rPr>
          <w:rStyle w:val="StyleUnderline"/>
          <w:highlight w:val="yellow"/>
        </w:rPr>
        <w:t>some</w:t>
      </w:r>
      <w:r w:rsidRPr="00F07C78">
        <w:rPr>
          <w:rStyle w:val="StyleUnderline"/>
        </w:rPr>
        <w:t xml:space="preserve"> other </w:t>
      </w:r>
      <w:r w:rsidRPr="00AB2B8B">
        <w:rPr>
          <w:rStyle w:val="Emphasis"/>
          <w:highlight w:val="yellow"/>
        </w:rPr>
        <w:t>great victory</w:t>
      </w:r>
      <w:r w:rsidRPr="00AB2B8B">
        <w:rPr>
          <w:rStyle w:val="StyleUnderline"/>
          <w:highlight w:val="yellow"/>
        </w:rPr>
        <w:t xml:space="preserve"> gives</w:t>
      </w:r>
      <w:r w:rsidRPr="00F07C78">
        <w:rPr>
          <w:rStyle w:val="StyleUnderline"/>
        </w:rPr>
        <w:t xml:space="preserve"> him </w:t>
      </w:r>
      <w:r w:rsidRPr="00AB2B8B">
        <w:rPr>
          <w:rStyle w:val="StyleUnderline"/>
          <w:highlight w:val="yellow"/>
        </w:rPr>
        <w:t>more momentum</w:t>
      </w:r>
      <w:r w:rsidRPr="00F07C78">
        <w:rPr>
          <w:rStyle w:val="StyleUnderline"/>
        </w:rPr>
        <w:t xml:space="preserve">, </w:t>
      </w:r>
      <w:r w:rsidRPr="00F07C78">
        <w:rPr>
          <w:sz w:val="16"/>
        </w:rPr>
        <w:t>it is inevitable that the closer Obama gets to the 2014 election, the less he will be able to get done.</w:t>
      </w:r>
      <w:r w:rsidRPr="00F07C78">
        <w:rPr>
          <w:rStyle w:val="StyleUnderline"/>
        </w:rPr>
        <w:t xml:space="preserve"> </w:t>
      </w:r>
      <w:r w:rsidRPr="00F07C78">
        <w:rPr>
          <w:sz w:val="16"/>
        </w:rPr>
        <w:t>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Ornstein himself once wrote years ago</w:t>
      </w:r>
      <w:r w:rsidRPr="00AB2B8B">
        <w:rPr>
          <w:rStyle w:val="Emphasis"/>
          <w:highlight w:val="yellow"/>
        </w:rPr>
        <w:t>, “Winning wins.”</w:t>
      </w:r>
      <w:r w:rsidRPr="00AB2B8B">
        <w:rPr>
          <w:rStyle w:val="StyleUnderline"/>
          <w:highlight w:val="yellow"/>
        </w:rPr>
        <w:t xml:space="preserve"> In theory, and in practice</w:t>
      </w:r>
      <w:r w:rsidRPr="00F07C78">
        <w:rPr>
          <w:rStyle w:val="StyleUnderline"/>
        </w:rPr>
        <w:t>, depending on Obama’s handling of any particular issue, even in a polarized time, he cou</w:t>
      </w:r>
      <w:r w:rsidRPr="00093287">
        <w:rPr>
          <w:rStyle w:val="StyleUnderline"/>
        </w:rPr>
        <w:t>ld</w:t>
      </w:r>
      <w:r w:rsidRPr="00F07C78">
        <w:rPr>
          <w:sz w:val="16"/>
        </w:rPr>
        <w:t xml:space="preserve"> </w:t>
      </w:r>
      <w:r w:rsidRPr="00093287">
        <w:rPr>
          <w:rStyle w:val="StyleUnderline"/>
        </w:rPr>
        <w:t>still deliver on</w:t>
      </w:r>
      <w:r w:rsidRPr="00F07C78">
        <w:rPr>
          <w:sz w:val="16"/>
        </w:rPr>
        <w:t xml:space="preserve"> a lot of </w:t>
      </w:r>
      <w:r w:rsidRPr="00093287">
        <w:rPr>
          <w:rStyle w:val="StyleUnderline"/>
        </w:rPr>
        <w:t>his second-term goals</w:t>
      </w:r>
      <w:r w:rsidRPr="00F07C78">
        <w:rPr>
          <w:sz w:val="16"/>
        </w:rPr>
        <w:t xml:space="preserve">, </w:t>
      </w:r>
      <w:r w:rsidRPr="00093287">
        <w:rPr>
          <w:rStyle w:val="StyleUnderline"/>
        </w:rPr>
        <w:t>depending on</w:t>
      </w:r>
      <w:r w:rsidRPr="00F07C78">
        <w:rPr>
          <w:sz w:val="16"/>
        </w:rPr>
        <w:t xml:space="preserve"> his skill and </w:t>
      </w:r>
      <w:r w:rsidRPr="00093287">
        <w:rPr>
          <w:rStyle w:val="StyleUnderline"/>
        </w:rPr>
        <w:t>the breaks</w:t>
      </w:r>
      <w:r w:rsidRPr="00F07C78">
        <w:rPr>
          <w:sz w:val="16"/>
        </w:rPr>
        <w:t xml:space="preserve">. </w:t>
      </w:r>
      <w:r w:rsidRPr="00F07C78">
        <w:rPr>
          <w:rStyle w:val="StyleUnderline"/>
        </w:rPr>
        <w:t xml:space="preserve">Unforeseen catalysts can appear, like Newtown. Epiphanies can dawn, such as when many Republican Party leaders suddenly woke up in panic to the huge disparity in the Hispanic vote. Some political scientists who study the elusive calculus of how to pass legislation and run successful presidencies say that </w:t>
      </w:r>
      <w:r w:rsidRPr="00AB2B8B">
        <w:rPr>
          <w:rStyle w:val="StyleUnderline"/>
          <w:highlight w:val="yellow"/>
        </w:rPr>
        <w:t>political capital is</w:t>
      </w:r>
      <w:r w:rsidRPr="00A35F1B">
        <w:rPr>
          <w:rStyle w:val="StyleUnderline"/>
        </w:rPr>
        <w:t xml:space="preserve">, at best, </w:t>
      </w:r>
      <w:r w:rsidRPr="00AB2B8B">
        <w:rPr>
          <w:rStyle w:val="Emphasis"/>
          <w:highlight w:val="yellow"/>
        </w:rPr>
        <w:t>an empty concept</w:t>
      </w:r>
      <w:r w:rsidRPr="00F07C78">
        <w:rPr>
          <w:sz w:val="16"/>
        </w:rPr>
        <w:t xml:space="preserve">, and </w:t>
      </w:r>
      <w:r w:rsidRPr="00AB2B8B">
        <w:rPr>
          <w:rStyle w:val="StyleUnderline"/>
          <w:highlight w:val="yellow"/>
        </w:rPr>
        <w:t>that almost nothing in the academic literature successfully quantifies or</w:t>
      </w:r>
      <w:r w:rsidRPr="00A35F1B">
        <w:rPr>
          <w:rStyle w:val="StyleUnderline"/>
        </w:rPr>
        <w:t xml:space="preserve"> even </w:t>
      </w:r>
      <w:r w:rsidRPr="00AB2B8B">
        <w:rPr>
          <w:rStyle w:val="StyleUnderline"/>
          <w:highlight w:val="yellow"/>
        </w:rPr>
        <w:t>defines</w:t>
      </w:r>
      <w:r w:rsidRPr="00A35F1B">
        <w:rPr>
          <w:rStyle w:val="StyleUnderline"/>
        </w:rPr>
        <w:t xml:space="preserve"> it.</w:t>
      </w:r>
      <w:r w:rsidRPr="00F07C78">
        <w:rPr>
          <w:sz w:val="16"/>
        </w:rPr>
        <w:t xml:space="preserve"> “It can refer to a very abstract thing, like a president’s popularity, but there’s no mechanism there. That makes it kind of useless,” says Richard Bensel, a government professor at Cornell University. Even Ornstein concedes that the calculus is far more complex than the term suggests. </w:t>
      </w:r>
      <w:r w:rsidRPr="00AB2B8B">
        <w:rPr>
          <w:rStyle w:val="Emphasis"/>
          <w:highlight w:val="yellow"/>
        </w:rPr>
        <w:t>Winning on one issue</w:t>
      </w:r>
      <w:r w:rsidRPr="00093287">
        <w:rPr>
          <w:rStyle w:val="Emphasis"/>
        </w:rPr>
        <w:t xml:space="preserve"> often </w:t>
      </w:r>
      <w:r w:rsidRPr="00AB2B8B">
        <w:rPr>
          <w:rStyle w:val="Emphasis"/>
          <w:highlight w:val="yellow"/>
        </w:rPr>
        <w:t>changes</w:t>
      </w:r>
      <w:r w:rsidRPr="00093287">
        <w:rPr>
          <w:rStyle w:val="Emphasis"/>
        </w:rPr>
        <w:t xml:space="preserve"> the </w:t>
      </w:r>
      <w:r w:rsidRPr="00AB2B8B">
        <w:rPr>
          <w:rStyle w:val="Emphasis"/>
          <w:highlight w:val="yellow"/>
        </w:rPr>
        <w:t>calculation for the next</w:t>
      </w:r>
      <w:r w:rsidRPr="00093287">
        <w:rPr>
          <w:rStyle w:val="Emphasis"/>
        </w:rPr>
        <w:t xml:space="preserve"> issue;</w:t>
      </w:r>
      <w:r w:rsidRPr="00F07C78">
        <w:rPr>
          <w:sz w:val="16"/>
        </w:rPr>
        <w:t xml:space="preserve"> </w:t>
      </w:r>
      <w:r w:rsidRPr="00AB2B8B">
        <w:rPr>
          <w:rStyle w:val="StyleUnderline"/>
          <w:highlight w:val="yellow"/>
        </w:rPr>
        <w:t>there is never</w:t>
      </w:r>
      <w:r w:rsidRPr="00093287">
        <w:rPr>
          <w:rStyle w:val="StyleUnderline"/>
        </w:rPr>
        <w:t xml:space="preserve"> any </w:t>
      </w:r>
      <w:r w:rsidRPr="00AB2B8B">
        <w:rPr>
          <w:rStyle w:val="StyleUnderline"/>
          <w:highlight w:val="yellow"/>
        </w:rPr>
        <w:t>known amount of cap</w:t>
      </w:r>
      <w:r w:rsidRPr="00093287">
        <w:rPr>
          <w:rStyle w:val="StyleUnderline"/>
        </w:rPr>
        <w:t>ital</w:t>
      </w:r>
      <w:r w:rsidRPr="00F07C78">
        <w:rPr>
          <w:sz w:val="16"/>
        </w:rPr>
        <w:t xml:space="preserve">. “The idea here is, if an issue comes up where the conventional wisdom is that president is not going to get what he wants, and he gets it, then each time that happens, it changes the calculus of the other actors” </w:t>
      </w:r>
      <w:r w:rsidRPr="00093287">
        <w:rPr>
          <w:rStyle w:val="StyleUnderline"/>
        </w:rPr>
        <w:t>Ornstein says. “</w:t>
      </w:r>
      <w:r w:rsidRPr="00AB2B8B">
        <w:rPr>
          <w:rStyle w:val="StyleUnderline"/>
          <w:highlight w:val="yellow"/>
        </w:rPr>
        <w:t>If they think he’s going to win, they may change positions to get on the winning side</w:t>
      </w:r>
      <w:r w:rsidRPr="00AB2B8B">
        <w:rPr>
          <w:rStyle w:val="Emphasis"/>
          <w:highlight w:val="yellow"/>
        </w:rPr>
        <w:t>. It’s a bandwagon effect</w:t>
      </w:r>
    </w:p>
    <w:p w:rsidR="00430F1E" w:rsidRDefault="00430F1E" w:rsidP="00430F1E">
      <w:pPr>
        <w:pStyle w:val="Heading3"/>
      </w:pPr>
      <w:r w:rsidRPr="00533F46">
        <w:t>Winners Win</w:t>
      </w:r>
      <w:r>
        <w:t>---1AR</w:t>
      </w:r>
    </w:p>
    <w:p w:rsidR="00F07C78" w:rsidRPr="00F07C78" w:rsidRDefault="00F07C78" w:rsidP="00F07C78"/>
    <w:p w:rsidR="00430F1E" w:rsidRPr="00533F46" w:rsidRDefault="00430F1E" w:rsidP="00430F1E">
      <w:pPr>
        <w:pStyle w:val="Heading4"/>
      </w:pPr>
      <w:r w:rsidRPr="00533F46">
        <w:t>Winner’s win</w:t>
      </w:r>
    </w:p>
    <w:p w:rsidR="00430F1E" w:rsidRPr="00533F46" w:rsidRDefault="00430F1E" w:rsidP="00430F1E">
      <w:r w:rsidRPr="00533F46">
        <w:rPr>
          <w:rStyle w:val="Style13ptBold"/>
        </w:rPr>
        <w:t>Singer 9</w:t>
      </w:r>
      <w:r w:rsidRPr="00533F46">
        <w:t xml:space="preserve"> - senior writer and editor for MyDD. Singer is perhaps best known for his various interviews with prominent politicians. His interviews have included John Kerry, Walter Mondale, Bob Dole, Michael Dukakis, and George McGovern, Barack Obama, John Edwards, and Tom Vilsack. He has also also interviewed dozens of senatorial, congressional and gubernatorial candidates all around the country. In his writing, Singer primarily covers all aspects of campaigns and elections, from polling and fundraising to opposition research and insider rumors</w:t>
      </w:r>
    </w:p>
    <w:p w:rsidR="00430F1E" w:rsidRPr="00533F46" w:rsidRDefault="00430F1E" w:rsidP="00430F1E">
      <w:pPr>
        <w:rPr>
          <w:szCs w:val="18"/>
        </w:rPr>
      </w:pPr>
      <w:r w:rsidRPr="00533F46">
        <w:t xml:space="preserve">Jonathan, </w:t>
      </w:r>
      <w:r w:rsidRPr="00533F46">
        <w:rPr>
          <w:i/>
        </w:rPr>
        <w:t xml:space="preserve">He has been quoted or cited in this capacity </w:t>
      </w:r>
      <w:r w:rsidRPr="00533F46">
        <w:t xml:space="preserve">by Newsweek, The New York Times, USA Today, The Politico, and others.  My Direct Democracy, </w:t>
      </w:r>
      <w:r w:rsidRPr="00533F46">
        <w:rPr>
          <w:bCs/>
        </w:rPr>
        <w:t>3-3</w:t>
      </w:r>
      <w:r w:rsidRPr="00533F46">
        <w:t xml:space="preserve">-09, </w:t>
      </w:r>
      <w:hyperlink r:id="rId18" w:history="1">
        <w:r w:rsidRPr="00533F46">
          <w:t>http://www.mydd.com/story/2009/3/3/191825/0428</w:t>
        </w:r>
      </w:hyperlink>
      <w:r w:rsidRPr="00533F46">
        <w:t>)</w:t>
      </w:r>
    </w:p>
    <w:p w:rsidR="00430F1E" w:rsidRPr="00533F46" w:rsidRDefault="00430F1E" w:rsidP="00430F1E">
      <w:pPr>
        <w:pStyle w:val="card"/>
        <w:rPr>
          <w:szCs w:val="18"/>
        </w:rPr>
      </w:pPr>
      <w:r w:rsidRPr="00533F46">
        <w:t>From the latest NBC News-Wall Street Journal survey: Despite the country's struggling economy and vocal opposition to some of his policies, President Obama's favorability rating is at an all-time high. Two-thirds feel hopeful about his leadership and six in 10 approve of the job he's doing in the White House.</w:t>
      </w:r>
      <w:r w:rsidRPr="00533F46">
        <w:rPr>
          <w:szCs w:val="18"/>
        </w:rPr>
        <w:t xml:space="preserve"> "</w:t>
      </w:r>
      <w:r w:rsidRPr="00533F46">
        <w:rPr>
          <w:rStyle w:val="StyleUnderline"/>
        </w:rPr>
        <w:t>What is amazing here is how much political capital Obama has spent</w:t>
      </w:r>
      <w:r w:rsidRPr="00533F46">
        <w:rPr>
          <w:szCs w:val="18"/>
        </w:rPr>
        <w:t xml:space="preserve"> </w:t>
      </w:r>
      <w:r w:rsidRPr="00533F46">
        <w:t>in the first six weeks," said Democratic pollster Peter D. Hart, who conducted this survey with Republican pollster Bill McInturff. "And against that, he stands at the end of this six weeks with as much or more capital in the bank." Peter Hart gets at a key point.</w:t>
      </w:r>
      <w:r w:rsidRPr="00533F46">
        <w:rPr>
          <w:szCs w:val="18"/>
        </w:rPr>
        <w:t xml:space="preserve"> </w:t>
      </w:r>
      <w:r w:rsidRPr="00533F46">
        <w:rPr>
          <w:rStyle w:val="StyleUnderline"/>
        </w:rPr>
        <w:t>Some believe that political capital is finite</w:t>
      </w:r>
      <w:r w:rsidRPr="00533F46">
        <w:rPr>
          <w:szCs w:val="18"/>
        </w:rPr>
        <w:t xml:space="preserve">, </w:t>
      </w:r>
      <w:r w:rsidRPr="00533F46">
        <w:t>that it can be used up. To an extent that's true.</w:t>
      </w:r>
      <w:r w:rsidRPr="00533F46">
        <w:rPr>
          <w:szCs w:val="18"/>
        </w:rPr>
        <w:t xml:space="preserve"> </w:t>
      </w:r>
      <w:r w:rsidRPr="00533F46">
        <w:rPr>
          <w:rStyle w:val="StyleUnderline"/>
        </w:rPr>
        <w:t>But it's important to note</w:t>
      </w:r>
      <w:r w:rsidRPr="00533F46">
        <w:rPr>
          <w:b/>
          <w:bCs/>
          <w:szCs w:val="18"/>
          <w:u w:val="single"/>
        </w:rPr>
        <w:t xml:space="preserve">, </w:t>
      </w:r>
      <w:r w:rsidRPr="00533F46">
        <w:t>too</w:t>
      </w:r>
      <w:r w:rsidRPr="00533F46">
        <w:rPr>
          <w:bCs/>
        </w:rPr>
        <w:t xml:space="preserve">, </w:t>
      </w:r>
      <w:r w:rsidRPr="00533F46">
        <w:t>that</w:t>
      </w:r>
      <w:r w:rsidRPr="00533F46">
        <w:rPr>
          <w:bCs/>
        </w:rPr>
        <w:t xml:space="preserve"> </w:t>
      </w:r>
      <w:r w:rsidRPr="00533F46">
        <w:rPr>
          <w:rStyle w:val="StyleUnderline"/>
        </w:rPr>
        <w:t xml:space="preserve">political capital can be regenerated -- and, specifically, that when a President </w:t>
      </w:r>
      <w:r w:rsidRPr="00533F46">
        <w:rPr>
          <w:rStyle w:val="Emphasis"/>
        </w:rPr>
        <w:t>expends a great deal</w:t>
      </w:r>
      <w:r w:rsidRPr="00533F46">
        <w:rPr>
          <w:rStyle w:val="StyleUnderline"/>
        </w:rPr>
        <w:t xml:space="preserve"> of capital on a measure that was difficult to enact and then succeeds, he can build up more capital.</w:t>
      </w:r>
      <w:r w:rsidRPr="00533F46">
        <w:rPr>
          <w:b/>
          <w:bCs/>
          <w:szCs w:val="18"/>
          <w:u w:val="single"/>
        </w:rPr>
        <w:t xml:space="preserve"> </w:t>
      </w:r>
      <w:r w:rsidRPr="00533F46">
        <w:rPr>
          <w:szCs w:val="18"/>
        </w:rPr>
        <w:t>Indeed</w:t>
      </w:r>
      <w:r w:rsidRPr="00533F46">
        <w:rPr>
          <w:b/>
          <w:bCs/>
          <w:szCs w:val="18"/>
          <w:u w:val="single"/>
        </w:rPr>
        <w:t xml:space="preserve">, </w:t>
      </w:r>
      <w:r w:rsidRPr="00533F46">
        <w:rPr>
          <w:rStyle w:val="StyleUnderline"/>
        </w:rPr>
        <w:t xml:space="preserve">that appears to be what is happening with Barack Obama, who went to the mat </w:t>
      </w:r>
      <w:r w:rsidRPr="00533F46">
        <w:t>to pass the stimulus package out of the gate, got it passed despite near-unanimous opposition of the Republicans on Capitol Hill, and is being rewarded by the American public as a result. Take a look at the numbers. President Obama now has a 68 percent favorable rating in the NBC-WSJ poll, his highest ever showing in the survey. Nearly half of those surveyed (47 percent) view him very positively. Obama's Democratic Party earns a respectable 49 percent favorable rating. The Republican Party, however, is in the toilet, with its worst ever showing in the history of the NBC-WSJ poll, 26 percent favorable. On the question of blame for the partisanship in Washington, 56 percent place the onus on the Bush administration and another 41 percent place it on Congressional Republicans. Yet just 24 percent blame Congressional Democrats, and a mere 11 percent blame the Obama administration. So at this point, with President Obama seemingly benefiting from his ambitious actions and the Republicans sinking further and further as a result of their knee-jerked opposition to that agenda, there appears to be no reason not to push forward on anything from universal healthcare to energy reform to ending the war in Iraq</w:t>
      </w:r>
      <w:r w:rsidRPr="00533F46">
        <w:rPr>
          <w:szCs w:val="18"/>
        </w:rPr>
        <w:t>.</w:t>
      </w:r>
    </w:p>
    <w:p w:rsidR="00430F1E" w:rsidRPr="00533F46" w:rsidRDefault="00430F1E" w:rsidP="00430F1E">
      <w:pPr>
        <w:pStyle w:val="Heading4"/>
      </w:pPr>
      <w:r w:rsidRPr="00533F46">
        <w:t>Empirically true- reciprocal relationship between PC spent and later achievement</w:t>
      </w:r>
    </w:p>
    <w:p w:rsidR="00430F1E" w:rsidRPr="00533F46" w:rsidRDefault="00430F1E" w:rsidP="00430F1E">
      <w:r w:rsidRPr="00533F46">
        <w:rPr>
          <w:rStyle w:val="Style13ptBold"/>
        </w:rPr>
        <w:t>Green 10</w:t>
      </w:r>
      <w:r w:rsidRPr="00533F46">
        <w:t xml:space="preserve"> [David Michael, Professor of political science at Hofstra University, The Do-Nothing 44th President, June 12th, http://www.opednews.com/articles/The-Do-Nothing-44th-Presid-by-David-Michael-Gree-100611-648.html]</w:t>
      </w:r>
    </w:p>
    <w:p w:rsidR="00430F1E" w:rsidRPr="00533F46" w:rsidRDefault="00430F1E" w:rsidP="00430F1E"/>
    <w:p w:rsidR="00430F1E" w:rsidRPr="00533F46" w:rsidRDefault="00430F1E" w:rsidP="00430F1E">
      <w:pPr>
        <w:rPr>
          <w:sz w:val="16"/>
        </w:rPr>
      </w:pPr>
      <w:r w:rsidRPr="00533F46">
        <w:rPr>
          <w:u w:val="single"/>
        </w:rPr>
        <w:t xml:space="preserve">The </w:t>
      </w:r>
      <w:r w:rsidRPr="00533F46">
        <w:rPr>
          <w:b/>
          <w:u w:val="single"/>
          <w:bdr w:val="single" w:sz="4" w:space="0" w:color="auto"/>
        </w:rPr>
        <w:t>fundamental characteristic</w:t>
      </w:r>
      <w:r w:rsidRPr="00533F46">
        <w:rPr>
          <w:u w:val="single"/>
        </w:rPr>
        <w:t xml:space="preserve"> of the Obama presidency</w:t>
      </w:r>
      <w:r w:rsidRPr="00533F46">
        <w:rPr>
          <w:sz w:val="16"/>
        </w:rPr>
        <w:t xml:space="preserve"> is that the president is a reactive object, essentially the victim of events and other political forces, rather than the single greatest center of power in the country, and arguably on the planet.  He is the Mr. Bill of politicians.  People sometimes excuse the Obama torpor by making reference to all the problems on his plate, and all the enemies at his gate.  But what they fail to understand - and, most crucially, what he fails to understand - is the nature of the modern presidency.  Successful presidents today (by which I mean those who get what they want) not only drive outcomes in their preferred direction, but shape the very character of the debate itself.  And they not only shape the character of the debate, but they determine which items are on the docket. Moreover, there</w:t>
      </w:r>
      <w:r w:rsidRPr="00533F46">
        <w:rPr>
          <w:u w:val="single"/>
        </w:rPr>
        <w:t xml:space="preserve"> is a</w:t>
      </w:r>
      <w:r w:rsidRPr="00533F46">
        <w:rPr>
          <w:sz w:val="16"/>
        </w:rPr>
        <w:t xml:space="preserve"> continuously evolving and </w:t>
      </w:r>
      <w:r w:rsidRPr="00533F46">
        <w:rPr>
          <w:b/>
          <w:u w:val="single"/>
          <w:bdr w:val="single" w:sz="4" w:space="0" w:color="auto"/>
        </w:rPr>
        <w:t>reciprocal relationship</w:t>
      </w:r>
      <w:r w:rsidRPr="00533F46">
        <w:rPr>
          <w:u w:val="single"/>
        </w:rPr>
        <w:t xml:space="preserve"> between</w:t>
      </w:r>
      <w:r w:rsidRPr="00533F46">
        <w:rPr>
          <w:sz w:val="16"/>
        </w:rPr>
        <w:t xml:space="preserve"> presidential </w:t>
      </w:r>
      <w:r w:rsidRPr="00533F46">
        <w:rPr>
          <w:u w:val="single"/>
        </w:rPr>
        <w:t>boldness and achievement</w:t>
      </w:r>
      <w:r w:rsidRPr="00533F46">
        <w:rPr>
          <w:sz w:val="16"/>
        </w:rPr>
        <w:t xml:space="preserve">. In the same way that </w:t>
      </w:r>
      <w:r w:rsidRPr="00533F46">
        <w:rPr>
          <w:b/>
          <w:u w:val="single"/>
          <w:bdr w:val="single" w:sz="4" w:space="0" w:color="auto"/>
        </w:rPr>
        <w:t>nothing</w:t>
      </w:r>
      <w:r w:rsidRPr="00533F46">
        <w:rPr>
          <w:u w:val="single"/>
        </w:rPr>
        <w:t xml:space="preserve"> breeds success like success</w:t>
      </w:r>
      <w:r w:rsidRPr="00533F46">
        <w:rPr>
          <w:sz w:val="16"/>
        </w:rPr>
        <w:t xml:space="preserve">, </w:t>
      </w:r>
      <w:r w:rsidRPr="00533F46">
        <w:rPr>
          <w:u w:val="single"/>
        </w:rPr>
        <w:t>nothing sets the president up for achieving his or her next goal better than succeeding dramatically on the last go around</w:t>
      </w:r>
      <w:r w:rsidRPr="00533F46">
        <w:rPr>
          <w:sz w:val="16"/>
        </w:rPr>
        <w:t xml:space="preserve">. </w:t>
      </w:r>
      <w:r w:rsidRPr="00533F46">
        <w:rPr>
          <w:u w:val="single"/>
        </w:rPr>
        <w:t>This is</w:t>
      </w:r>
      <w:r w:rsidRPr="00533F46">
        <w:rPr>
          <w:sz w:val="16"/>
        </w:rPr>
        <w:t xml:space="preserve"> absolutely </w:t>
      </w:r>
      <w:r w:rsidRPr="00533F46">
        <w:rPr>
          <w:u w:val="single"/>
        </w:rPr>
        <w:t>a matter of perception</w:t>
      </w:r>
      <w:r w:rsidRPr="00533F46">
        <w:rPr>
          <w:sz w:val="16"/>
        </w:rPr>
        <w:t xml:space="preserve">, and you can see it best in the way that </w:t>
      </w:r>
      <w:r w:rsidRPr="00533F46">
        <w:rPr>
          <w:u w:val="single"/>
        </w:rPr>
        <w:t>Congress and</w:t>
      </w:r>
      <w:r w:rsidRPr="00533F46">
        <w:rPr>
          <w:sz w:val="16"/>
        </w:rPr>
        <w:t xml:space="preserve"> especially </w:t>
      </w:r>
      <w:r w:rsidRPr="00533F46">
        <w:rPr>
          <w:u w:val="single"/>
        </w:rPr>
        <w:t>the Washington press corps fawn over bold and intimidating presidents like Reagan and</w:t>
      </w:r>
      <w:r w:rsidRPr="00533F46">
        <w:rPr>
          <w:sz w:val="16"/>
        </w:rPr>
        <w:t xml:space="preserve"> George W. </w:t>
      </w:r>
      <w:r w:rsidRPr="00533F46">
        <w:rPr>
          <w:u w:val="single"/>
        </w:rPr>
        <w:t>Bush</w:t>
      </w:r>
      <w:r w:rsidRPr="00533F46">
        <w:rPr>
          <w:sz w:val="16"/>
        </w:rPr>
        <w:t xml:space="preserve">. The political teams surrounding these presidents understood the psychology of power all too well. They knew that </w:t>
      </w:r>
      <w:r w:rsidRPr="00533F46">
        <w:rPr>
          <w:u w:val="single"/>
        </w:rPr>
        <w:t xml:space="preserve">by simultaneously creating a </w:t>
      </w:r>
      <w:r w:rsidRPr="00533F46">
        <w:rPr>
          <w:b/>
          <w:u w:val="single"/>
          <w:bdr w:val="single" w:sz="4" w:space="0" w:color="auto"/>
        </w:rPr>
        <w:t>steamroller effect</w:t>
      </w:r>
      <w:r w:rsidRPr="00533F46">
        <w:rPr>
          <w:u w:val="single"/>
        </w:rPr>
        <w:t xml:space="preserve"> and feigning a </w:t>
      </w:r>
      <w:r w:rsidRPr="00533F46">
        <w:rPr>
          <w:b/>
          <w:u w:val="single"/>
          <w:bdr w:val="single" w:sz="4" w:space="0" w:color="auto"/>
        </w:rPr>
        <w:t>clubby atmosphere</w:t>
      </w:r>
      <w:r w:rsidRPr="00533F46">
        <w:rPr>
          <w:u w:val="single"/>
        </w:rPr>
        <w:t xml:space="preserve"> for Congress and the press</w:t>
      </w:r>
      <w:r w:rsidRPr="00533F46">
        <w:rPr>
          <w:sz w:val="16"/>
        </w:rPr>
        <w:t xml:space="preserve">, </w:t>
      </w:r>
      <w:r w:rsidRPr="00533F46">
        <w:rPr>
          <w:u w:val="single"/>
        </w:rPr>
        <w:t>they could leave such hapless hangers-on with only one</w:t>
      </w:r>
      <w:r w:rsidRPr="00533F46">
        <w:rPr>
          <w:sz w:val="16"/>
        </w:rPr>
        <w:t xml:space="preserve"> remaining </w:t>
      </w:r>
      <w:r w:rsidRPr="00533F46">
        <w:rPr>
          <w:u w:val="single"/>
        </w:rPr>
        <w:t>way to pretend to preserve their dignities</w:t>
      </w:r>
      <w:r w:rsidRPr="00533F46">
        <w:rPr>
          <w:sz w:val="16"/>
        </w:rPr>
        <w:t xml:space="preserve">. </w:t>
      </w:r>
      <w:r w:rsidRPr="00533F46">
        <w:rPr>
          <w:u w:val="single"/>
        </w:rPr>
        <w:t xml:space="preserve">By </w:t>
      </w:r>
      <w:r w:rsidRPr="00533F46">
        <w:rPr>
          <w:b/>
          <w:u w:val="single"/>
          <w:bdr w:val="single" w:sz="4" w:space="0" w:color="auto"/>
        </w:rPr>
        <w:t>jumping on board</w:t>
      </w:r>
      <w:r w:rsidRPr="00533F46">
        <w:rPr>
          <w:u w:val="single"/>
        </w:rPr>
        <w:t xml:space="preserve"> the freight train</w:t>
      </w:r>
      <w:r w:rsidRPr="00533F46">
        <w:rPr>
          <w:sz w:val="16"/>
        </w:rPr>
        <w:t xml:space="preserve">, </w:t>
      </w:r>
      <w:r w:rsidRPr="00533F46">
        <w:rPr>
          <w:u w:val="single"/>
        </w:rPr>
        <w:t>they could be given the illusion of being next to power</w:t>
      </w:r>
      <w:r w:rsidRPr="00533F46">
        <w:rPr>
          <w:sz w:val="16"/>
        </w:rPr>
        <w:t xml:space="preserve">, </w:t>
      </w:r>
      <w:r w:rsidRPr="00533F46">
        <w:rPr>
          <w:u w:val="single"/>
        </w:rPr>
        <w:t xml:space="preserve">of being part of the </w:t>
      </w:r>
      <w:r w:rsidRPr="00533F46">
        <w:rPr>
          <w:b/>
          <w:u w:val="single"/>
          <w:bdr w:val="single" w:sz="4" w:space="0" w:color="auto"/>
        </w:rPr>
        <w:t>winning team</w:t>
      </w:r>
      <w:r w:rsidRPr="00533F46">
        <w:rPr>
          <w:sz w:val="16"/>
        </w:rPr>
        <w:t xml:space="preserve">. And so, with virtually the sole exception of the now retired Helen Thomas, this is precisely what they did. But the game of successfully governing is substantive as well as psychological.  More often than not, </w:t>
      </w:r>
      <w:r w:rsidRPr="00533F46">
        <w:rPr>
          <w:u w:val="single"/>
        </w:rPr>
        <w:t>timidity turns out not to yield the safe course anticipated by those with weak knees,</w:t>
      </w:r>
      <w:r w:rsidRPr="00533F46">
        <w:rPr>
          <w:sz w:val="16"/>
        </w:rPr>
        <w:t xml:space="preserve"> </w:t>
      </w:r>
      <w:r w:rsidRPr="00533F46">
        <w:rPr>
          <w:u w:val="single"/>
        </w:rPr>
        <w:t xml:space="preserve">but rather their </w:t>
      </w:r>
      <w:r w:rsidRPr="00533F46">
        <w:rPr>
          <w:b/>
          <w:u w:val="single"/>
          <w:bdr w:val="single" w:sz="4" w:space="0" w:color="auto"/>
        </w:rPr>
        <w:t>subsequent undoing</w:t>
      </w:r>
      <w:r w:rsidRPr="00533F46">
        <w:rPr>
          <w:sz w:val="16"/>
        </w:rPr>
        <w:t xml:space="preserve">.  The three cases mentioned at the top of this essay are paradigmatic. </w:t>
      </w:r>
    </w:p>
    <w:p w:rsidR="00430F1E" w:rsidRPr="00533F46" w:rsidRDefault="00430F1E" w:rsidP="00430F1E"/>
    <w:p w:rsidR="00430F1E" w:rsidRPr="00430F1E" w:rsidRDefault="00430F1E" w:rsidP="00430F1E"/>
    <w:p w:rsidR="00B608CE" w:rsidRDefault="00430F1E" w:rsidP="000754AE">
      <w:pPr>
        <w:pStyle w:val="Heading2"/>
      </w:pPr>
      <w:r>
        <w:t xml:space="preserve">Impact </w:t>
      </w:r>
      <w:r w:rsidR="00FE026E">
        <w:t xml:space="preserve"> </w:t>
      </w:r>
    </w:p>
    <w:p w:rsidR="00430F1E" w:rsidRDefault="00430F1E" w:rsidP="00430F1E">
      <w:pPr>
        <w:pStyle w:val="Heading3"/>
      </w:pPr>
      <w:r>
        <w:t>Doesn’t Solve Infrastructure---2AC</w:t>
      </w:r>
    </w:p>
    <w:p w:rsidR="00430F1E" w:rsidRDefault="00430F1E" w:rsidP="00430F1E">
      <w:pPr>
        <w:pStyle w:val="Heading4"/>
      </w:pPr>
      <w:r>
        <w:t>It doesn’t solve infrastructure---it needs $4.6 trillion---prefer engineers</w:t>
      </w:r>
    </w:p>
    <w:p w:rsidR="00430F1E" w:rsidRPr="00291173" w:rsidRDefault="00430F1E" w:rsidP="00430F1E">
      <w:r>
        <w:t xml:space="preserve">Ashley </w:t>
      </w:r>
      <w:r w:rsidRPr="179D47C0">
        <w:rPr>
          <w:rStyle w:val="Style13ptBold"/>
        </w:rPr>
        <w:t>Halsey 3-9</w:t>
      </w:r>
      <w:r>
        <w:t>, III, Transportation Reporter for WaPo, 3-9-2017, "Trump promised $1 trillion for infrastructure, but the estimated need is $4.5 trillion," Washington Post, https://www.washingtonpost.com/local/trafficandcommuting/trump-promises-1-trillion-for-infrastructure-but-the-estimated-need-is-45-trillion/2017/03/08/2f2eca7c-0414-11e7-ad5b-d22680e18d10_story.html</w:t>
      </w:r>
    </w:p>
    <w:p w:rsidR="00430F1E" w:rsidRPr="00291173" w:rsidRDefault="00430F1E" w:rsidP="00430F1E">
      <w:pPr>
        <w:rPr>
          <w:rStyle w:val="StyleUnderline"/>
        </w:rPr>
      </w:pPr>
      <w:r w:rsidRPr="179D47C0">
        <w:rPr>
          <w:sz w:val="16"/>
          <w:szCs w:val="16"/>
        </w:rPr>
        <w:t xml:space="preserve">The </w:t>
      </w:r>
      <w:r w:rsidRPr="00AB2B8B">
        <w:rPr>
          <w:rStyle w:val="StyleUnderline"/>
          <w:highlight w:val="yellow"/>
        </w:rPr>
        <w:t>Trump</w:t>
      </w:r>
      <w:r w:rsidRPr="179D47C0">
        <w:rPr>
          <w:sz w:val="16"/>
          <w:szCs w:val="16"/>
        </w:rPr>
        <w:t xml:space="preserve"> administration </w:t>
      </w:r>
      <w:r w:rsidRPr="00AB2B8B">
        <w:rPr>
          <w:rStyle w:val="StyleUnderline"/>
          <w:highlight w:val="yellow"/>
        </w:rPr>
        <w:t>promises to pump $1 trillion</w:t>
      </w:r>
      <w:r w:rsidRPr="179D47C0">
        <w:rPr>
          <w:rStyle w:val="StyleUnderline"/>
        </w:rPr>
        <w:t xml:space="preserve"> into improving the country’s crumbling infrastructure</w:t>
      </w:r>
      <w:r w:rsidRPr="179D47C0">
        <w:rPr>
          <w:sz w:val="16"/>
          <w:szCs w:val="16"/>
        </w:rPr>
        <w:t xml:space="preserve">, but a benchmark report says </w:t>
      </w:r>
      <w:r w:rsidRPr="00AB2B8B">
        <w:rPr>
          <w:rStyle w:val="StyleUnderline"/>
          <w:highlight w:val="yellow"/>
        </w:rPr>
        <w:t>it will take</w:t>
      </w:r>
      <w:r w:rsidRPr="179D47C0">
        <w:rPr>
          <w:rStyle w:val="StyleUnderline"/>
        </w:rPr>
        <w:t xml:space="preserve"> almost </w:t>
      </w:r>
      <w:r w:rsidRPr="00AB2B8B">
        <w:rPr>
          <w:rStyle w:val="Emphasis"/>
          <w:highlight w:val="yellow"/>
        </w:rPr>
        <w:t>$4.6 trillion</w:t>
      </w:r>
      <w:r w:rsidRPr="00AB2B8B">
        <w:rPr>
          <w:rStyle w:val="StyleUnderline"/>
          <w:highlight w:val="yellow"/>
        </w:rPr>
        <w:t xml:space="preserve"> over</w:t>
      </w:r>
      <w:r w:rsidRPr="179D47C0">
        <w:rPr>
          <w:rStyle w:val="StyleUnderline"/>
        </w:rPr>
        <w:t xml:space="preserve"> the next </w:t>
      </w:r>
      <w:r w:rsidRPr="00AB2B8B">
        <w:rPr>
          <w:rStyle w:val="StyleUnderline"/>
          <w:highlight w:val="yellow"/>
        </w:rPr>
        <w:t>eight years to bring</w:t>
      </w:r>
      <w:r w:rsidRPr="179D47C0">
        <w:rPr>
          <w:rStyle w:val="StyleUnderline"/>
        </w:rPr>
        <w:t xml:space="preserve"> all those </w:t>
      </w:r>
      <w:r w:rsidRPr="00AB2B8B">
        <w:rPr>
          <w:rStyle w:val="StyleUnderline"/>
          <w:highlight w:val="yellow"/>
        </w:rPr>
        <w:t>systems</w:t>
      </w:r>
      <w:r w:rsidRPr="179D47C0">
        <w:rPr>
          <w:rStyle w:val="StyleUnderline"/>
        </w:rPr>
        <w:t xml:space="preserve"> up </w:t>
      </w:r>
      <w:r w:rsidRPr="00AB2B8B">
        <w:rPr>
          <w:rStyle w:val="StyleUnderline"/>
          <w:highlight w:val="yellow"/>
        </w:rPr>
        <w:t>to an acceptable standard</w:t>
      </w:r>
      <w:r w:rsidRPr="179D47C0">
        <w:rPr>
          <w:rStyle w:val="StyleUnderline"/>
        </w:rPr>
        <w:t>.</w:t>
      </w:r>
    </w:p>
    <w:p w:rsidR="00430F1E" w:rsidRPr="00291173" w:rsidRDefault="00430F1E" w:rsidP="00430F1E">
      <w:pPr>
        <w:rPr>
          <w:sz w:val="16"/>
          <w:szCs w:val="16"/>
        </w:rPr>
      </w:pPr>
      <w:r w:rsidRPr="00AB2B8B">
        <w:rPr>
          <w:rStyle w:val="StyleUnderline"/>
          <w:highlight w:val="yellow"/>
        </w:rPr>
        <w:t>The price tag</w:t>
      </w:r>
      <w:r w:rsidRPr="179D47C0">
        <w:rPr>
          <w:rStyle w:val="StyleUnderline"/>
        </w:rPr>
        <w:t xml:space="preserve"> for redemption </w:t>
      </w:r>
      <w:r w:rsidRPr="00AB2B8B">
        <w:rPr>
          <w:rStyle w:val="StyleUnderline"/>
          <w:highlight w:val="yellow"/>
        </w:rPr>
        <w:t>has grown</w:t>
      </w:r>
      <w:r w:rsidRPr="179D47C0">
        <w:rPr>
          <w:rStyle w:val="StyleUnderline"/>
        </w:rPr>
        <w:t xml:space="preserve"> steadily for 15 years</w:t>
      </w:r>
      <w:r w:rsidRPr="179D47C0">
        <w:rPr>
          <w:sz w:val="16"/>
          <w:szCs w:val="16"/>
        </w:rPr>
        <w:t xml:space="preserve"> while an expanding country has focused on building new infrastructure rather than maintaining existing systems that were nearing the end of their natural life.</w:t>
      </w:r>
    </w:p>
    <w:p w:rsidR="00430F1E" w:rsidRPr="00291173" w:rsidRDefault="00430F1E" w:rsidP="00430F1E">
      <w:pPr>
        <w:rPr>
          <w:sz w:val="16"/>
          <w:szCs w:val="16"/>
        </w:rPr>
      </w:pPr>
      <w:r w:rsidRPr="179D47C0">
        <w:rPr>
          <w:sz w:val="16"/>
          <w:szCs w:val="16"/>
        </w:rPr>
        <w:t xml:space="preserve">Since 2001, </w:t>
      </w:r>
      <w:r w:rsidRPr="00AB2B8B">
        <w:rPr>
          <w:rStyle w:val="StyleUnderline"/>
          <w:highlight w:val="yellow"/>
        </w:rPr>
        <w:t>the cost of repairing</w:t>
      </w:r>
      <w:r w:rsidRPr="179D47C0">
        <w:rPr>
          <w:rStyle w:val="StyleUnderline"/>
        </w:rPr>
        <w:t xml:space="preserve"> those systems </w:t>
      </w:r>
      <w:r w:rsidRPr="00AB2B8B">
        <w:rPr>
          <w:rStyle w:val="StyleUnderline"/>
          <w:highlight w:val="yellow"/>
        </w:rPr>
        <w:t xml:space="preserve">has </w:t>
      </w:r>
      <w:r w:rsidRPr="00AB2B8B">
        <w:rPr>
          <w:rStyle w:val="Emphasis"/>
          <w:highlight w:val="yellow"/>
        </w:rPr>
        <w:t>mushroomed</w:t>
      </w:r>
      <w:r w:rsidRPr="179D47C0">
        <w:rPr>
          <w:rStyle w:val="StyleUnderline"/>
        </w:rPr>
        <w:t xml:space="preserve"> from $1.3 trillion to the current figure</w:t>
      </w:r>
      <w:r w:rsidRPr="179D47C0">
        <w:rPr>
          <w:sz w:val="16"/>
          <w:szCs w:val="16"/>
        </w:rPr>
        <w:t xml:space="preserve">, more than three times as high, </w:t>
      </w:r>
      <w:r w:rsidRPr="00AB2B8B">
        <w:rPr>
          <w:rStyle w:val="StyleUnderline"/>
          <w:highlight w:val="yellow"/>
        </w:rPr>
        <w:t>according to</w:t>
      </w:r>
      <w:r w:rsidRPr="179D47C0">
        <w:rPr>
          <w:rStyle w:val="StyleUnderline"/>
        </w:rPr>
        <w:t xml:space="preserve"> </w:t>
      </w:r>
      <w:r w:rsidRPr="179D47C0">
        <w:rPr>
          <w:sz w:val="16"/>
          <w:szCs w:val="16"/>
        </w:rPr>
        <w:t xml:space="preserve">an assessment released Thursday by </w:t>
      </w:r>
      <w:r w:rsidRPr="179D47C0">
        <w:rPr>
          <w:rStyle w:val="StyleUnderline"/>
        </w:rPr>
        <w:t>the</w:t>
      </w:r>
      <w:r w:rsidRPr="179D47C0">
        <w:rPr>
          <w:sz w:val="16"/>
          <w:szCs w:val="16"/>
        </w:rPr>
        <w:t xml:space="preserve"> American Society of Civil Engineers (</w:t>
      </w:r>
      <w:r w:rsidRPr="00AB2B8B">
        <w:rPr>
          <w:rStyle w:val="StyleUnderline"/>
          <w:highlight w:val="yellow"/>
        </w:rPr>
        <w:t>ASCE</w:t>
      </w:r>
      <w:r w:rsidRPr="179D47C0">
        <w:rPr>
          <w:sz w:val="16"/>
          <w:szCs w:val="16"/>
        </w:rPr>
        <w:t>). The report comes out every four years.</w:t>
      </w:r>
    </w:p>
    <w:p w:rsidR="00430F1E" w:rsidRPr="00291173" w:rsidRDefault="00430F1E" w:rsidP="00430F1E">
      <w:pPr>
        <w:rPr>
          <w:sz w:val="16"/>
          <w:szCs w:val="16"/>
        </w:rPr>
      </w:pPr>
      <w:r w:rsidRPr="179D47C0">
        <w:rPr>
          <w:sz w:val="16"/>
          <w:szCs w:val="16"/>
        </w:rPr>
        <w:t>It gave the U.S. infrastructure an overall grade of D-plus, the same grade it received in 2013, “suggesting only incremental progress was made over the last four years.”</w:t>
      </w:r>
    </w:p>
    <w:p w:rsidR="00430F1E" w:rsidRPr="00291173" w:rsidRDefault="00430F1E" w:rsidP="00430F1E">
      <w:pPr>
        <w:rPr>
          <w:rStyle w:val="StyleUnderline"/>
        </w:rPr>
      </w:pPr>
      <w:r w:rsidRPr="179D47C0">
        <w:rPr>
          <w:sz w:val="16"/>
          <w:szCs w:val="16"/>
        </w:rPr>
        <w:t xml:space="preserve">“President Trump is on to something when he calls for a national rebuilding,” ASCE President Norma Jean Mattei said in presenting the study. “But </w:t>
      </w:r>
      <w:r w:rsidRPr="179D47C0">
        <w:rPr>
          <w:rStyle w:val="StyleUnderline"/>
        </w:rPr>
        <w:t>Congress and the American people have to pay for it.”</w:t>
      </w:r>
    </w:p>
    <w:p w:rsidR="00430F1E" w:rsidRPr="00291173" w:rsidRDefault="00430F1E" w:rsidP="00430F1E">
      <w:pPr>
        <w:rPr>
          <w:sz w:val="16"/>
          <w:szCs w:val="16"/>
        </w:rPr>
      </w:pPr>
      <w:r w:rsidRPr="179D47C0">
        <w:rPr>
          <w:sz w:val="16"/>
          <w:szCs w:val="16"/>
        </w:rPr>
        <w:t>She said lawmakers should raise the federal gas tax by 25 cents and index it to inflation.</w:t>
      </w:r>
    </w:p>
    <w:p w:rsidR="00430F1E" w:rsidRPr="00291173" w:rsidRDefault="00430F1E" w:rsidP="00430F1E">
      <w:pPr>
        <w:rPr>
          <w:sz w:val="16"/>
          <w:szCs w:val="16"/>
        </w:rPr>
      </w:pPr>
      <w:r w:rsidRPr="179D47C0">
        <w:rPr>
          <w:sz w:val="16"/>
          <w:szCs w:val="16"/>
        </w:rPr>
        <w:t>Trump reiterated campaign promises on infrastructure in his inaugural address and in his recent address to Congress, but the only supporting detail for that pledge thus far has been an 11-page white paper issued in October. In that document, Trump said the money would be raised by granting private investors an 82 percent tax credit that would encourage them to pump money into infrastructure projects.</w:t>
      </w:r>
    </w:p>
    <w:p w:rsidR="00430F1E" w:rsidRPr="00291173" w:rsidRDefault="00430F1E" w:rsidP="00430F1E">
      <w:pPr>
        <w:rPr>
          <w:rStyle w:val="StyleUnderline"/>
        </w:rPr>
      </w:pPr>
      <w:r w:rsidRPr="179D47C0">
        <w:rPr>
          <w:sz w:val="16"/>
          <w:szCs w:val="16"/>
        </w:rPr>
        <w:t>“</w:t>
      </w:r>
      <w:r w:rsidRPr="00AB2B8B">
        <w:rPr>
          <w:rStyle w:val="StyleUnderline"/>
          <w:highlight w:val="yellow"/>
        </w:rPr>
        <w:t>We can use private financing</w:t>
      </w:r>
      <w:r w:rsidRPr="179D47C0">
        <w:rPr>
          <w:rStyle w:val="StyleUnderline"/>
        </w:rPr>
        <w:t xml:space="preserve"> for the major things, </w:t>
      </w:r>
      <w:r w:rsidRPr="00AB2B8B">
        <w:rPr>
          <w:rStyle w:val="StyleUnderline"/>
          <w:highlight w:val="yellow"/>
        </w:rPr>
        <w:t>but it’s a slice</w:t>
      </w:r>
      <w:r w:rsidRPr="179D47C0">
        <w:rPr>
          <w:rStyle w:val="StyleUnderline"/>
        </w:rPr>
        <w:t xml:space="preserve"> of investment,”</w:t>
      </w:r>
      <w:r w:rsidRPr="179D47C0">
        <w:rPr>
          <w:sz w:val="16"/>
          <w:szCs w:val="16"/>
        </w:rPr>
        <w:t xml:space="preserve"> said former Pennsylvania governor Ed Rendell (D), who now co-chairs the advocacy group Building America’s Future. “</w:t>
      </w:r>
      <w:r w:rsidRPr="00AB2B8B">
        <w:rPr>
          <w:rStyle w:val="StyleUnderline"/>
          <w:highlight w:val="yellow"/>
        </w:rPr>
        <w:t>You can’t do it on the cheap</w:t>
      </w:r>
      <w:r w:rsidRPr="179D47C0">
        <w:rPr>
          <w:rStyle w:val="StyleUnderline"/>
        </w:rPr>
        <w:t>. It’s time for Congress to suck it up and vote for real [federal] investment.”</w:t>
      </w:r>
    </w:p>
    <w:p w:rsidR="00430F1E" w:rsidRDefault="00430F1E" w:rsidP="00430F1E">
      <w:pPr>
        <w:rPr>
          <w:rStyle w:val="StyleUnderline"/>
        </w:rPr>
      </w:pPr>
      <w:r w:rsidRPr="179D47C0">
        <w:rPr>
          <w:sz w:val="16"/>
          <w:szCs w:val="16"/>
        </w:rPr>
        <w:t xml:space="preserve">Rendell said </w:t>
      </w:r>
      <w:r w:rsidRPr="00AB2B8B">
        <w:rPr>
          <w:rStyle w:val="StyleUnderline"/>
          <w:highlight w:val="yellow"/>
        </w:rPr>
        <w:t>the “fix it first” approach</w:t>
      </w:r>
      <w:r w:rsidRPr="179D47C0">
        <w:rPr>
          <w:sz w:val="16"/>
          <w:szCs w:val="16"/>
        </w:rPr>
        <w:t xml:space="preserve"> that Trump espouses — repairing needy infrastructure before launching new projects — </w:t>
      </w:r>
      <w:r w:rsidRPr="00AB2B8B">
        <w:rPr>
          <w:rStyle w:val="StyleUnderline"/>
          <w:highlight w:val="yellow"/>
        </w:rPr>
        <w:t>is not likely to draw</w:t>
      </w:r>
      <w:r w:rsidRPr="179D47C0">
        <w:rPr>
          <w:rStyle w:val="StyleUnderline"/>
        </w:rPr>
        <w:t xml:space="preserve"> private </w:t>
      </w:r>
      <w:r w:rsidRPr="00AB2B8B">
        <w:rPr>
          <w:rStyle w:val="StyleUnderline"/>
          <w:highlight w:val="yellow"/>
        </w:rPr>
        <w:t>investors</w:t>
      </w:r>
      <w:r w:rsidRPr="179D47C0">
        <w:rPr>
          <w:rStyle w:val="StyleUnderline"/>
        </w:rPr>
        <w:t>.</w:t>
      </w:r>
    </w:p>
    <w:p w:rsidR="00430F1E" w:rsidRPr="00EB5882" w:rsidRDefault="00430F1E" w:rsidP="00430F1E">
      <w:pPr>
        <w:pStyle w:val="Heading3"/>
      </w:pPr>
      <w:r>
        <w:t>Doesn’t Solve Infrastructure---1AR</w:t>
      </w:r>
    </w:p>
    <w:p w:rsidR="00430F1E" w:rsidRPr="00DF6E68" w:rsidRDefault="00430F1E" w:rsidP="00430F1E">
      <w:pPr>
        <w:pStyle w:val="Heading4"/>
      </w:pPr>
      <w:r>
        <w:t>Trump’s infrastructure plan is a total disaster---private financing doesn’t solve critical infrastructure needs</w:t>
      </w:r>
    </w:p>
    <w:p w:rsidR="00430F1E" w:rsidRPr="00DF6E68" w:rsidRDefault="00430F1E" w:rsidP="00430F1E">
      <w:r>
        <w:t xml:space="preserve">Patrick </w:t>
      </w:r>
      <w:r w:rsidRPr="179D47C0">
        <w:rPr>
          <w:rStyle w:val="Style13ptBold"/>
        </w:rPr>
        <w:t>McMahon 3-23</w:t>
      </w:r>
      <w:r>
        <w:t>, Rare Politics, “The deficient blueprint in Trump’s infrastructure plan abandons the very people who got him elected”, 2017, http://rare.us/rare-politics/the-deficient-blueprint-in-trumps-infrastructure-plan-abandons-the-very-people-who-got-him-elected/</w:t>
      </w:r>
    </w:p>
    <w:p w:rsidR="00430F1E" w:rsidRPr="00E82BEA" w:rsidRDefault="00430F1E" w:rsidP="00430F1E">
      <w:pPr>
        <w:rPr>
          <w:sz w:val="14"/>
          <w:szCs w:val="14"/>
        </w:rPr>
      </w:pPr>
      <w:r w:rsidRPr="179D47C0">
        <w:rPr>
          <w:rStyle w:val="StyleUnderline"/>
        </w:rPr>
        <w:t xml:space="preserve">If Republicans can ever manage to land on an Obamacare replacement that they can agree on, they’ll turn to the next of Trump’s </w:t>
      </w:r>
      <w:r w:rsidRPr="179D47C0">
        <w:rPr>
          <w:sz w:val="14"/>
          <w:szCs w:val="14"/>
        </w:rPr>
        <w:t xml:space="preserve">campaign </w:t>
      </w:r>
      <w:r w:rsidRPr="179D47C0">
        <w:rPr>
          <w:rStyle w:val="StyleUnderline"/>
        </w:rPr>
        <w:t>promises: to</w:t>
      </w:r>
      <w:r w:rsidRPr="179D47C0">
        <w:rPr>
          <w:sz w:val="14"/>
          <w:szCs w:val="14"/>
        </w:rPr>
        <w:t xml:space="preserve"> “fix our inner cities and </w:t>
      </w:r>
      <w:r w:rsidRPr="179D47C0">
        <w:rPr>
          <w:rStyle w:val="StyleUnderline"/>
        </w:rPr>
        <w:t>rebuild</w:t>
      </w:r>
      <w:r w:rsidRPr="179D47C0">
        <w:rPr>
          <w:sz w:val="14"/>
          <w:szCs w:val="14"/>
        </w:rPr>
        <w:t xml:space="preserve"> our highways, bridges, tunnels, airports, schools, hospitals,” as he said on Election Night.</w:t>
      </w:r>
      <w:r w:rsidRPr="179D47C0">
        <w:rPr>
          <w:sz w:val="12"/>
          <w:szCs w:val="12"/>
        </w:rPr>
        <w:t>¶</w:t>
      </w:r>
      <w:r w:rsidRPr="179D47C0">
        <w:rPr>
          <w:sz w:val="14"/>
          <w:szCs w:val="14"/>
        </w:rPr>
        <w:t xml:space="preserve"> </w:t>
      </w:r>
      <w:r w:rsidRPr="179D47C0">
        <w:rPr>
          <w:rStyle w:val="StyleUnderline"/>
        </w:rPr>
        <w:t xml:space="preserve">But Trump’s plan, which claims to wring $1 trillion in infrastructure spending out of an initial $167 billion government investment, </w:t>
      </w:r>
      <w:r w:rsidRPr="179D47C0">
        <w:rPr>
          <w:rStyle w:val="Emphasis"/>
        </w:rPr>
        <w:t>fails</w:t>
      </w:r>
      <w:r w:rsidRPr="179D47C0">
        <w:rPr>
          <w:rStyle w:val="StyleUnderline"/>
        </w:rPr>
        <w:t xml:space="preserve"> </w:t>
      </w:r>
      <w:r w:rsidRPr="179D47C0">
        <w:rPr>
          <w:sz w:val="14"/>
          <w:szCs w:val="14"/>
        </w:rPr>
        <w:t xml:space="preserve">at two points: </w:t>
      </w:r>
      <w:r w:rsidRPr="179D47C0">
        <w:rPr>
          <w:rStyle w:val="StyleUnderline"/>
        </w:rPr>
        <w:t>It’s biased against some of the most vital types of infrastructure projects in the United States, and it abandons projects that would most benefit his own voters</w:t>
      </w:r>
      <w:r w:rsidRPr="179D47C0">
        <w:rPr>
          <w:sz w:val="14"/>
          <w:szCs w:val="14"/>
        </w:rPr>
        <w:t>.</w:t>
      </w:r>
      <w:r w:rsidRPr="179D47C0">
        <w:rPr>
          <w:sz w:val="12"/>
          <w:szCs w:val="12"/>
        </w:rPr>
        <w:t>¶</w:t>
      </w:r>
      <w:r w:rsidRPr="179D47C0">
        <w:rPr>
          <w:sz w:val="14"/>
          <w:szCs w:val="14"/>
        </w:rPr>
        <w:t xml:space="preserve"> First, their method: </w:t>
      </w:r>
      <w:r w:rsidRPr="179D47C0">
        <w:rPr>
          <w:rStyle w:val="StyleUnderline"/>
        </w:rPr>
        <w:t>Trump’s plan uses that $167 billion to seed projects and provide tax breaks to the private contractors and investors who complete them. Their plan assumes that every project will be attached to a revenue stream that will provide a reliable return</w:t>
      </w:r>
      <w:r w:rsidRPr="179D47C0">
        <w:rPr>
          <w:sz w:val="14"/>
          <w:szCs w:val="14"/>
        </w:rPr>
        <w:t>. Contractors and investors will receive sizable tax breaks for working on these infrastructure projects, but the Administration says that the taxes they collect as a result of those projects will cover them.</w:t>
      </w:r>
      <w:r w:rsidRPr="179D47C0">
        <w:rPr>
          <w:sz w:val="12"/>
          <w:szCs w:val="12"/>
        </w:rPr>
        <w:t>¶</w:t>
      </w:r>
      <w:r w:rsidRPr="179D47C0">
        <w:rPr>
          <w:sz w:val="14"/>
          <w:szCs w:val="14"/>
        </w:rPr>
        <w:t xml:space="preserve"> </w:t>
      </w:r>
      <w:r w:rsidRPr="179D47C0">
        <w:rPr>
          <w:rStyle w:val="StyleUnderline"/>
        </w:rPr>
        <w:t xml:space="preserve">This sounds great for contractors and investors. </w:t>
      </w:r>
      <w:r w:rsidRPr="179D47C0">
        <w:rPr>
          <w:rStyle w:val="Emphasis"/>
        </w:rPr>
        <w:t>It isn’t great for a country in desperate need of infrastructure investment</w:t>
      </w:r>
      <w:r w:rsidRPr="179D47C0">
        <w:rPr>
          <w:sz w:val="14"/>
          <w:szCs w:val="14"/>
        </w:rPr>
        <w:t>, especially in the blue-collar areas Trump won by the strongest margins.</w:t>
      </w:r>
      <w:r w:rsidRPr="179D47C0">
        <w:rPr>
          <w:sz w:val="12"/>
          <w:szCs w:val="12"/>
        </w:rPr>
        <w:t>¶</w:t>
      </w:r>
      <w:r w:rsidRPr="179D47C0">
        <w:rPr>
          <w:sz w:val="14"/>
          <w:szCs w:val="14"/>
        </w:rPr>
        <w:t xml:space="preserve"> </w:t>
      </w:r>
      <w:r w:rsidRPr="179D47C0">
        <w:rPr>
          <w:rStyle w:val="StyleUnderline"/>
        </w:rPr>
        <w:t>At the core of this proposal is the idea to tie every infrastructure project to a revenue stream. That idea immediately prioritizes certain types of projects over others</w:t>
      </w:r>
      <w:r w:rsidRPr="179D47C0">
        <w:rPr>
          <w:sz w:val="14"/>
          <w:szCs w:val="14"/>
        </w:rPr>
        <w:t xml:space="preserve">, perhaps by design. </w:t>
      </w:r>
      <w:r w:rsidRPr="179D47C0">
        <w:rPr>
          <w:rStyle w:val="StyleUnderline"/>
        </w:rPr>
        <w:t>It incentivizes projects with an obvious revenue stream like oil pipelines, airports and railroads. It encourages toll-friendly projects like bridges, canals and tunnels</w:t>
      </w:r>
      <w:r w:rsidRPr="179D47C0">
        <w:rPr>
          <w:sz w:val="14"/>
          <w:szCs w:val="14"/>
        </w:rPr>
        <w:t>. It does not, however, mean much for projects like the replacement of lead-poisoned pipes, dams without generating capability, levees, dredging waterways or public roads.</w:t>
      </w:r>
      <w:r w:rsidRPr="179D47C0">
        <w:rPr>
          <w:sz w:val="12"/>
          <w:szCs w:val="12"/>
        </w:rPr>
        <w:t>¶</w:t>
      </w:r>
      <w:r w:rsidRPr="179D47C0">
        <w:rPr>
          <w:sz w:val="14"/>
          <w:szCs w:val="14"/>
        </w:rPr>
        <w:t xml:space="preserve"> </w:t>
      </w:r>
      <w:r w:rsidRPr="179D47C0">
        <w:rPr>
          <w:rStyle w:val="StyleUnderline"/>
        </w:rPr>
        <w:t>These less-profitable projects could only be made profitable in one of two ways: tapping local or state revenue streams to pay investors, or charging additional tolls/surcharges on users. Both options would leave taxpayers with the bill</w:t>
      </w:r>
      <w:r w:rsidRPr="179D47C0">
        <w:rPr>
          <w:sz w:val="14"/>
          <w:szCs w:val="14"/>
        </w:rPr>
        <w:t>, something the Trump Administration claims to abhor. And unlike the federal government, states cannot take on the debt that comes with many of these projects. Many states are also struggling with a rapidly-approaching pension crisis and a short menu of bitter financial options to handle it. Some states, like Trump in a former life, have already declared bankruptcy.</w:t>
      </w:r>
      <w:r w:rsidRPr="179D47C0">
        <w:rPr>
          <w:sz w:val="12"/>
          <w:szCs w:val="12"/>
        </w:rPr>
        <w:t>¶</w:t>
      </w:r>
      <w:r w:rsidRPr="179D47C0">
        <w:rPr>
          <w:sz w:val="14"/>
          <w:szCs w:val="14"/>
        </w:rPr>
        <w:t xml:space="preserve"> In short, relying on state finances to tackle infrastructure needs is not a viable solution. Even emergencies could be hard to finance; repairs to California’s Oroville Dam are estimated to cost $4.7 million per day.</w:t>
      </w:r>
      <w:r w:rsidRPr="179D47C0">
        <w:rPr>
          <w:sz w:val="12"/>
          <w:szCs w:val="12"/>
        </w:rPr>
        <w:t>¶</w:t>
      </w:r>
      <w:r w:rsidRPr="179D47C0">
        <w:rPr>
          <w:sz w:val="14"/>
          <w:szCs w:val="14"/>
        </w:rPr>
        <w:t xml:space="preserve"> </w:t>
      </w:r>
      <w:r w:rsidRPr="179D47C0">
        <w:rPr>
          <w:rStyle w:val="Emphasis"/>
        </w:rPr>
        <w:t>Effectively, Trump’s plan ensures that a lot of projects will never be built</w:t>
      </w:r>
      <w:r w:rsidRPr="179D47C0">
        <w:rPr>
          <w:sz w:val="14"/>
          <w:szCs w:val="14"/>
        </w:rPr>
        <w:t>.</w:t>
      </w:r>
      <w:r w:rsidRPr="179D47C0">
        <w:rPr>
          <w:sz w:val="12"/>
          <w:szCs w:val="12"/>
        </w:rPr>
        <w:t>¶</w:t>
      </w:r>
      <w:r w:rsidRPr="179D47C0">
        <w:rPr>
          <w:sz w:val="14"/>
          <w:szCs w:val="14"/>
        </w:rPr>
        <w:t xml:space="preserve"> We’ve seen this before with American freight rail. As the industry has consolidated and chased intermodal and unit train traffic, carriers often abandon service on lines that aren’t profitable (or aren’t profitable enough), even if shippers still rely on freight rail service. Around the country, state and local governments have stepped in to contract operators and fund shortlines that offer last-mile service between major railroads and local industry.</w:t>
      </w:r>
      <w:r w:rsidRPr="179D47C0">
        <w:rPr>
          <w:sz w:val="12"/>
          <w:szCs w:val="12"/>
        </w:rPr>
        <w:t>¶</w:t>
      </w:r>
      <w:r w:rsidRPr="179D47C0">
        <w:rPr>
          <w:sz w:val="14"/>
          <w:szCs w:val="14"/>
        </w:rPr>
        <w:t xml:space="preserve"> It’s happened with passenger rail, too, although with a different outcome: throughout the 20th century, railroads abandoned passenger rail lines by the dozen as the automobile grew in popularity. Under the Rail Passenger Service Act, Amtrak stepped in to fill a minority of routes in 1971; Trump’s proposed budget would eliminate Amtrak service in 23 states.</w:t>
      </w:r>
      <w:r w:rsidRPr="179D47C0">
        <w:rPr>
          <w:sz w:val="12"/>
          <w:szCs w:val="12"/>
        </w:rPr>
        <w:t>¶</w:t>
      </w:r>
      <w:r w:rsidRPr="179D47C0">
        <w:rPr>
          <w:sz w:val="14"/>
          <w:szCs w:val="14"/>
        </w:rPr>
        <w:t xml:space="preserve"> In a cruel irony, President </w:t>
      </w:r>
      <w:r w:rsidRPr="179D47C0">
        <w:rPr>
          <w:rStyle w:val="StyleUnderline"/>
        </w:rPr>
        <w:t>Trump’s infrastructure plan also stands to benefit urban and suburban areas the most, the wealthiest and most vibrant of which are located in blue states</w:t>
      </w:r>
      <w:r w:rsidRPr="179D47C0">
        <w:rPr>
          <w:sz w:val="14"/>
          <w:szCs w:val="14"/>
        </w:rPr>
        <w:t xml:space="preserve">. His plan charges market forces to determine the value of infrastructure projects, not states or governments. But </w:t>
      </w:r>
      <w:r w:rsidRPr="179D47C0">
        <w:rPr>
          <w:rStyle w:val="StyleUnderline"/>
        </w:rPr>
        <w:t>it’s not just that investors will inherently favor high-value projects; those projects, whose values are assessed in usage and tolls, are disproportionately located far from Trump’s own voters</w:t>
      </w:r>
      <w:r w:rsidRPr="179D47C0">
        <w:rPr>
          <w:sz w:val="14"/>
          <w:szCs w:val="14"/>
        </w:rPr>
        <w:t>. Not even Donald Trump can escape American demographics. Americans have been moving to cities and suburbs for years, and as long as they have the greatest ability to pay the revenues that support Trump’s plan, infrastructure dollars will follow them.</w:t>
      </w:r>
    </w:p>
    <w:p w:rsidR="00430F1E" w:rsidRDefault="00430F1E" w:rsidP="00430F1E">
      <w:pPr>
        <w:rPr>
          <w:rStyle w:val="StyleUnderline"/>
        </w:rPr>
      </w:pPr>
    </w:p>
    <w:p w:rsidR="00AC6B26" w:rsidRDefault="00AC6B26" w:rsidP="00B608CE"/>
    <w:p w:rsidR="00430F1E" w:rsidRDefault="00430F1E" w:rsidP="00430F1E">
      <w:pPr>
        <w:pStyle w:val="Heading3"/>
      </w:pPr>
      <w:r>
        <w:t>AT Infrastructure K2 Competitiveness</w:t>
      </w:r>
    </w:p>
    <w:p w:rsidR="00C36C10" w:rsidRDefault="00C36C10" w:rsidP="00C36C10">
      <w:pPr>
        <w:pStyle w:val="Heading4"/>
      </w:pPr>
      <w:r>
        <w:t>Trump’s infrastructure plan is net-worse for the economy---comes at the cost of comparatively more effective programs</w:t>
      </w:r>
    </w:p>
    <w:p w:rsidR="00C36C10" w:rsidRDefault="00C36C10" w:rsidP="00C36C10">
      <w:r>
        <w:t xml:space="preserve">Mike </w:t>
      </w:r>
      <w:r w:rsidRPr="179D47C0">
        <w:rPr>
          <w:rStyle w:val="Style13ptBold"/>
        </w:rPr>
        <w:t>Whitney 3-15</w:t>
      </w:r>
      <w:r>
        <w:t xml:space="preserve">, Politics and Finance Writer, 3-15-2017, "Trump’s One Trillion Dollar Infrastructure Boondoggle. Handing Over Public Assets to Private Corporations," CounterPunch, </w:t>
      </w:r>
      <w:hyperlink r:id="rId19">
        <w:r w:rsidRPr="179D47C0">
          <w:rPr>
            <w:rStyle w:val="Hyperlink"/>
          </w:rPr>
          <w:t>http://www.counterpunch.org/2017/03/15/trumps-infrastructure-boondoggle/</w:t>
        </w:r>
      </w:hyperlink>
    </w:p>
    <w:p w:rsidR="00C36C10" w:rsidRPr="003536BE" w:rsidRDefault="00C36C10" w:rsidP="00C36C10">
      <w:pPr>
        <w:rPr>
          <w:sz w:val="16"/>
          <w:szCs w:val="16"/>
        </w:rPr>
      </w:pPr>
      <w:r w:rsidRPr="179D47C0">
        <w:rPr>
          <w:sz w:val="16"/>
          <w:szCs w:val="16"/>
        </w:rPr>
        <w:t xml:space="preserve">Donald </w:t>
      </w:r>
      <w:r w:rsidRPr="00AB2B8B">
        <w:rPr>
          <w:rStyle w:val="StyleUnderline"/>
          <w:highlight w:val="yellow"/>
        </w:rPr>
        <w:t>Trump’s</w:t>
      </w:r>
      <w:r w:rsidRPr="179D47C0">
        <w:rPr>
          <w:rStyle w:val="StyleUnderline"/>
        </w:rPr>
        <w:t xml:space="preserve"> $1 trillion </w:t>
      </w:r>
      <w:r w:rsidRPr="00AB2B8B">
        <w:rPr>
          <w:rStyle w:val="StyleUnderline"/>
          <w:highlight w:val="yellow"/>
        </w:rPr>
        <w:t>infrastructure plan</w:t>
      </w:r>
      <w:r w:rsidRPr="179D47C0">
        <w:rPr>
          <w:rStyle w:val="StyleUnderline"/>
        </w:rPr>
        <w:t xml:space="preserve"> is not an infrastructure plan and it </w:t>
      </w:r>
      <w:r w:rsidRPr="00AB2B8B">
        <w:rPr>
          <w:rStyle w:val="StyleUnderline"/>
          <w:highlight w:val="yellow"/>
        </w:rPr>
        <w:t>won’t put</w:t>
      </w:r>
      <w:r w:rsidRPr="179D47C0">
        <w:rPr>
          <w:rStyle w:val="StyleUnderline"/>
        </w:rPr>
        <w:t xml:space="preserve"> $1 trillion of fiscal </w:t>
      </w:r>
      <w:r w:rsidRPr="00AB2B8B">
        <w:rPr>
          <w:rStyle w:val="StyleUnderline"/>
          <w:highlight w:val="yellow"/>
        </w:rPr>
        <w:t>stimulus into the economy</w:t>
      </w:r>
      <w:r w:rsidRPr="00AB2B8B">
        <w:rPr>
          <w:sz w:val="16"/>
          <w:szCs w:val="16"/>
          <w:highlight w:val="yellow"/>
        </w:rPr>
        <w:t>.</w:t>
      </w:r>
    </w:p>
    <w:p w:rsidR="00C36C10" w:rsidRPr="003536BE" w:rsidRDefault="00C36C10" w:rsidP="00C36C10">
      <w:pPr>
        <w:rPr>
          <w:sz w:val="16"/>
          <w:szCs w:val="16"/>
        </w:rPr>
      </w:pPr>
      <w:r w:rsidRPr="179D47C0">
        <w:rPr>
          <w:sz w:val="16"/>
          <w:szCs w:val="16"/>
        </w:rPr>
        <w:t xml:space="preserve">It’s basically a scheme for handing over public assets to private corporations that will extract maximum profits via user fees and tolls. Because </w:t>
      </w:r>
      <w:r w:rsidRPr="00AB2B8B">
        <w:rPr>
          <w:rStyle w:val="StyleUnderline"/>
          <w:highlight w:val="yellow"/>
        </w:rPr>
        <w:t>the plan</w:t>
      </w:r>
      <w:r w:rsidRPr="179D47C0">
        <w:rPr>
          <w:sz w:val="16"/>
          <w:szCs w:val="16"/>
        </w:rPr>
        <w:t xml:space="preserve"> is essentially a boondoggle, it </w:t>
      </w:r>
      <w:r w:rsidRPr="00AB2B8B">
        <w:rPr>
          <w:rStyle w:val="Emphasis"/>
          <w:highlight w:val="yellow"/>
        </w:rPr>
        <w:t>will not lift the economy</w:t>
      </w:r>
      <w:r w:rsidRPr="179D47C0">
        <w:rPr>
          <w:rStyle w:val="Emphasis"/>
        </w:rPr>
        <w:t xml:space="preserve"> out of the doldrums, increase activity </w:t>
      </w:r>
      <w:r w:rsidRPr="00AB2B8B">
        <w:rPr>
          <w:rStyle w:val="Emphasis"/>
          <w:highlight w:val="yellow"/>
        </w:rPr>
        <w:t>or boost growth</w:t>
      </w:r>
      <w:r w:rsidRPr="179D47C0">
        <w:rPr>
          <w:sz w:val="16"/>
          <w:szCs w:val="16"/>
        </w:rPr>
        <w:t xml:space="preserve">. Quite the contrary. When the details of how the program is going to be implemented are announced, </w:t>
      </w:r>
      <w:r w:rsidRPr="179D47C0">
        <w:rPr>
          <w:rStyle w:val="StyleUnderline"/>
        </w:rPr>
        <w:t xml:space="preserve">public </w:t>
      </w:r>
      <w:r w:rsidRPr="00AB2B8B">
        <w:rPr>
          <w:rStyle w:val="StyleUnderline"/>
          <w:highlight w:val="yellow"/>
        </w:rPr>
        <w:t>confidence</w:t>
      </w:r>
      <w:r w:rsidRPr="179D47C0">
        <w:rPr>
          <w:rStyle w:val="StyleUnderline"/>
        </w:rPr>
        <w:t xml:space="preserve"> in the Trump administration </w:t>
      </w:r>
      <w:r w:rsidRPr="00AB2B8B">
        <w:rPr>
          <w:rStyle w:val="StyleUnderline"/>
          <w:highlight w:val="yellow"/>
        </w:rPr>
        <w:t>is going to wither</w:t>
      </w:r>
      <w:r w:rsidRPr="179D47C0">
        <w:rPr>
          <w:rStyle w:val="StyleUnderline"/>
        </w:rPr>
        <w:t xml:space="preserve"> and </w:t>
      </w:r>
      <w:r w:rsidRPr="00AB2B8B">
        <w:rPr>
          <w:rStyle w:val="StyleUnderline"/>
          <w:highlight w:val="yellow"/>
        </w:rPr>
        <w:t>stock prices are going to plunge</w:t>
      </w:r>
      <w:r w:rsidRPr="179D47C0">
        <w:rPr>
          <w:sz w:val="16"/>
          <w:szCs w:val="16"/>
        </w:rPr>
        <w:t xml:space="preserve">.  This scenario cannot be avoided because the </w:t>
      </w:r>
      <w:r w:rsidRPr="179D47C0">
        <w:rPr>
          <w:rStyle w:val="StyleUnderline"/>
        </w:rPr>
        <w:t>penny-pinching conservatives in the House and Senate have already said that they won’t support any plan that is not “revenue neutral</w:t>
      </w:r>
      <w:r w:rsidRPr="179D47C0">
        <w:rPr>
          <w:sz w:val="16"/>
          <w:szCs w:val="16"/>
        </w:rPr>
        <w:t xml:space="preserve">” which means that </w:t>
      </w:r>
      <w:r w:rsidRPr="179D47C0">
        <w:rPr>
          <w:rStyle w:val="StyleUnderline"/>
        </w:rPr>
        <w:t>any real $1 trillion spending package is a dead letter.</w:t>
      </w:r>
      <w:r w:rsidRPr="179D47C0">
        <w:rPr>
          <w:sz w:val="16"/>
          <w:szCs w:val="16"/>
        </w:rPr>
        <w:t xml:space="preserve"> Thus, it’s only a matter of time before the Trump’s plan is exposed as a fraud and the sh** hits the fan.</w:t>
      </w:r>
    </w:p>
    <w:p w:rsidR="00C36C10" w:rsidRPr="003536BE" w:rsidRDefault="00C36C10" w:rsidP="00C36C10">
      <w:pPr>
        <w:rPr>
          <w:sz w:val="16"/>
          <w:szCs w:val="16"/>
        </w:rPr>
      </w:pPr>
      <w:r w:rsidRPr="179D47C0">
        <w:rPr>
          <w:sz w:val="16"/>
          <w:szCs w:val="16"/>
        </w:rPr>
        <w:t>Here are more of the details from an article at Slate:</w:t>
      </w:r>
    </w:p>
    <w:p w:rsidR="00C36C10" w:rsidRPr="003536BE" w:rsidRDefault="00C36C10" w:rsidP="00C36C10">
      <w:pPr>
        <w:rPr>
          <w:sz w:val="16"/>
          <w:szCs w:val="16"/>
        </w:rPr>
      </w:pPr>
      <w:r w:rsidRPr="179D47C0">
        <w:rPr>
          <w:sz w:val="16"/>
          <w:szCs w:val="16"/>
        </w:rPr>
        <w:t xml:space="preserve">Under </w:t>
      </w:r>
      <w:r w:rsidRPr="00AB2B8B">
        <w:rPr>
          <w:rStyle w:val="StyleUnderline"/>
          <w:highlight w:val="yellow"/>
        </w:rPr>
        <w:t>Trump’s plan</w:t>
      </w:r>
      <w:r w:rsidRPr="179D47C0">
        <w:rPr>
          <w:sz w:val="16"/>
          <w:szCs w:val="16"/>
        </w:rPr>
        <w:t>…the federal government would offer tax credits to private investors interested in funding large infrastructure projects, who would put down some of their own money up front, then borrow the rest on the private bond markets. They would eventually earn their profits on the back end from usage fees, such as highway and bridge tolls (if they built a highway or bridge) or higher water rates (if they fixed up some water mains). So instead of paying for their new roads at tax time, Americans would pay for them during their daily commute. And of course, all these private developers would earn a nice return at the end of the day. (“Donald Trump’s Plan to Privatize America’s Roads and Bridges”, Slate)</w:t>
      </w:r>
    </w:p>
    <w:p w:rsidR="00C36C10" w:rsidRPr="003536BE" w:rsidRDefault="00C36C10" w:rsidP="00C36C10">
      <w:pPr>
        <w:rPr>
          <w:sz w:val="16"/>
          <w:szCs w:val="16"/>
        </w:rPr>
      </w:pPr>
      <w:r w:rsidRPr="179D47C0">
        <w:rPr>
          <w:sz w:val="16"/>
          <w:szCs w:val="16"/>
        </w:rPr>
        <w:t xml:space="preserve">Normally, fiscal stimulus is financed by increasing the budget deficits, but Maestro Trump has something else up his sleeve. He wants the big construction companies and private equity firms to stump up the seed money and start the work with the understanding that they’ll be able to impose user fees and tolls on roads and bridges when the work is completed. For every dollar that corporations spend on rebuilding US infrastructure, they’ll get a dollar back via tax credits, which means that they’ll end up controlling valuable, revenue-generating assets for nothing. </w:t>
      </w:r>
      <w:r w:rsidRPr="179D47C0">
        <w:rPr>
          <w:rStyle w:val="StyleUnderline"/>
        </w:rPr>
        <w:t>The whole thing i</w:t>
      </w:r>
      <w:r w:rsidRPr="00AB2B8B">
        <w:rPr>
          <w:rStyle w:val="StyleUnderline"/>
          <w:highlight w:val="yellow"/>
        </w:rPr>
        <w:t xml:space="preserve">s a </w:t>
      </w:r>
      <w:r w:rsidRPr="00AB2B8B">
        <w:rPr>
          <w:rStyle w:val="Emphasis"/>
          <w:highlight w:val="yellow"/>
        </w:rPr>
        <w:t>flagrant ripoff</w:t>
      </w:r>
      <w:r w:rsidRPr="179D47C0">
        <w:rPr>
          <w:rStyle w:val="Emphasis"/>
        </w:rPr>
        <w:t xml:space="preserve"> that stinks to high heaven</w:t>
      </w:r>
      <w:r w:rsidRPr="179D47C0">
        <w:rPr>
          <w:rStyle w:val="StyleUnderline"/>
        </w:rPr>
        <w:t>.  The corporations rake in hefty profits on sweetheart deals, while the American people get bupkis.</w:t>
      </w:r>
      <w:r w:rsidRPr="179D47C0">
        <w:rPr>
          <w:sz w:val="16"/>
          <w:szCs w:val="16"/>
        </w:rPr>
        <w:t xml:space="preserve"> Welcome to Trumpworld. Here’s more background from Trump’s campaign website:</w:t>
      </w:r>
    </w:p>
    <w:p w:rsidR="00C36C10" w:rsidRPr="003536BE" w:rsidRDefault="00C36C10" w:rsidP="00C36C10">
      <w:pPr>
        <w:rPr>
          <w:sz w:val="16"/>
          <w:szCs w:val="16"/>
        </w:rPr>
      </w:pPr>
      <w:r w:rsidRPr="179D47C0">
        <w:rPr>
          <w:sz w:val="16"/>
          <w:szCs w:val="16"/>
        </w:rPr>
        <w:t>American Energy and Infrastructure Act Leverages public-private partnerships, and private investments through tax incentives, to spur $1 trillion in infrastructure investment over ten years. It is revenue neutral. (Donald Trump’s Contract with the American Voter”)</w:t>
      </w:r>
    </w:p>
    <w:p w:rsidR="00C36C10" w:rsidRPr="003536BE" w:rsidRDefault="00C36C10" w:rsidP="00C36C10">
      <w:pPr>
        <w:rPr>
          <w:sz w:val="16"/>
          <w:szCs w:val="16"/>
        </w:rPr>
      </w:pPr>
      <w:r w:rsidRPr="179D47C0">
        <w:rPr>
          <w:sz w:val="16"/>
          <w:szCs w:val="16"/>
        </w:rPr>
        <w:t>In practical terms, ‘</w:t>
      </w:r>
      <w:r w:rsidRPr="00AB2B8B">
        <w:rPr>
          <w:rStyle w:val="StyleUnderline"/>
          <w:highlight w:val="yellow"/>
        </w:rPr>
        <w:t>revenue neutral’ means</w:t>
      </w:r>
      <w:r w:rsidRPr="179D47C0">
        <w:rPr>
          <w:rStyle w:val="StyleUnderline"/>
        </w:rPr>
        <w:t xml:space="preserve"> that every dollar of new spending has to be matched by cuts to other government programs</w:t>
      </w:r>
      <w:r w:rsidRPr="179D47C0">
        <w:rPr>
          <w:sz w:val="16"/>
          <w:szCs w:val="16"/>
        </w:rPr>
        <w:t xml:space="preserve">. So, if there are hidden costs to Trump’s plan, then </w:t>
      </w:r>
      <w:r w:rsidRPr="00AB2B8B">
        <w:rPr>
          <w:rStyle w:val="StyleUnderline"/>
          <w:highlight w:val="yellow"/>
        </w:rPr>
        <w:t>they’ll have to be paid for by slashing</w:t>
      </w:r>
      <w:r w:rsidRPr="179D47C0">
        <w:rPr>
          <w:rStyle w:val="StyleUnderline"/>
        </w:rPr>
        <w:t xml:space="preserve"> funds for </w:t>
      </w:r>
      <w:r w:rsidRPr="00AB2B8B">
        <w:rPr>
          <w:rStyle w:val="StyleUnderline"/>
          <w:highlight w:val="yellow"/>
        </w:rPr>
        <w:t>Medicare, Medicaid, Social Security</w:t>
      </w:r>
      <w:r w:rsidRPr="179D47C0">
        <w:rPr>
          <w:rStyle w:val="StyleUnderline"/>
        </w:rPr>
        <w:t>, food stamps</w:t>
      </w:r>
      <w:r w:rsidRPr="179D47C0">
        <w:rPr>
          <w:sz w:val="16"/>
          <w:szCs w:val="16"/>
        </w:rPr>
        <w:t xml:space="preserve"> etc. But, keep in mind, </w:t>
      </w:r>
      <w:r w:rsidRPr="00AB2B8B">
        <w:rPr>
          <w:rStyle w:val="StyleUnderline"/>
          <w:highlight w:val="yellow"/>
        </w:rPr>
        <w:t>these</w:t>
      </w:r>
      <w:r w:rsidRPr="179D47C0">
        <w:rPr>
          <w:rStyle w:val="StyleUnderline"/>
        </w:rPr>
        <w:t xml:space="preserve"> other </w:t>
      </w:r>
      <w:r w:rsidRPr="00AB2B8B">
        <w:rPr>
          <w:rStyle w:val="StyleUnderline"/>
          <w:highlight w:val="yellow"/>
        </w:rPr>
        <w:t xml:space="preserve">programs are </w:t>
      </w:r>
      <w:r w:rsidRPr="00AB2B8B">
        <w:rPr>
          <w:rStyle w:val="Emphasis"/>
          <w:highlight w:val="yellow"/>
        </w:rPr>
        <w:t>much more effective sources of stimulus</w:t>
      </w:r>
      <w:r w:rsidRPr="00AB2B8B">
        <w:rPr>
          <w:rStyle w:val="StyleUnderline"/>
          <w:highlight w:val="yellow"/>
        </w:rPr>
        <w:t xml:space="preserve"> since</w:t>
      </w:r>
      <w:r w:rsidRPr="179D47C0">
        <w:rPr>
          <w:rStyle w:val="StyleUnderline"/>
        </w:rPr>
        <w:t xml:space="preserve"> the </w:t>
      </w:r>
      <w:r w:rsidRPr="00AB2B8B">
        <w:rPr>
          <w:rStyle w:val="StyleUnderline"/>
          <w:highlight w:val="yellow"/>
        </w:rPr>
        <w:t>money goes directly to</w:t>
      </w:r>
      <w:r w:rsidRPr="179D47C0">
        <w:rPr>
          <w:rStyle w:val="StyleUnderline"/>
        </w:rPr>
        <w:t xml:space="preserve"> the </w:t>
      </w:r>
      <w:r w:rsidRPr="00AB2B8B">
        <w:rPr>
          <w:rStyle w:val="StyleUnderline"/>
          <w:highlight w:val="yellow"/>
        </w:rPr>
        <w:t>people who spend it</w:t>
      </w:r>
      <w:r w:rsidRPr="179D47C0">
        <w:rPr>
          <w:rStyle w:val="StyleUnderline"/>
        </w:rPr>
        <w:t xml:space="preserve"> immediately and help grow the economy. </w:t>
      </w:r>
      <w:r w:rsidRPr="00AB2B8B">
        <w:rPr>
          <w:rStyle w:val="StyleUnderline"/>
          <w:highlight w:val="yellow"/>
        </w:rPr>
        <w:t>Trump’s</w:t>
      </w:r>
      <w:r w:rsidRPr="179D47C0">
        <w:rPr>
          <w:rStyle w:val="StyleUnderline"/>
        </w:rPr>
        <w:t xml:space="preserve"> </w:t>
      </w:r>
      <w:r w:rsidRPr="00AB2B8B">
        <w:rPr>
          <w:rStyle w:val="StyleUnderline"/>
          <w:highlight w:val="yellow"/>
        </w:rPr>
        <w:t>infrastructure</w:t>
      </w:r>
      <w:r w:rsidRPr="179D47C0">
        <w:rPr>
          <w:rStyle w:val="StyleUnderline"/>
        </w:rPr>
        <w:t xml:space="preserve"> plan doesn’t work like that. A lot of the money will go towards management fees and operational costs </w:t>
      </w:r>
      <w:r w:rsidRPr="00AB2B8B">
        <w:rPr>
          <w:rStyle w:val="StyleUnderline"/>
          <w:highlight w:val="yellow"/>
        </w:rPr>
        <w:t>leav</w:t>
      </w:r>
      <w:r w:rsidRPr="179D47C0">
        <w:rPr>
          <w:rStyle w:val="StyleUnderline"/>
        </w:rPr>
        <w:t xml:space="preserve">ing </w:t>
      </w:r>
      <w:r w:rsidRPr="00AB2B8B">
        <w:rPr>
          <w:rStyle w:val="Emphasis"/>
          <w:highlight w:val="yellow"/>
        </w:rPr>
        <w:t>fewer dollars to trickle down</w:t>
      </w:r>
      <w:r w:rsidRPr="179D47C0">
        <w:rPr>
          <w:sz w:val="16"/>
          <w:szCs w:val="16"/>
        </w:rPr>
        <w:t xml:space="preserve"> to low-paid construction workers whose personal consumption drives the economy. </w:t>
      </w:r>
      <w:r w:rsidRPr="179D47C0">
        <w:rPr>
          <w:rStyle w:val="StyleUnderline"/>
        </w:rPr>
        <w:t xml:space="preserve">Less money for workers means </w:t>
      </w:r>
      <w:r w:rsidRPr="179D47C0">
        <w:rPr>
          <w:rStyle w:val="Emphasis"/>
        </w:rPr>
        <w:t>less spending, less activity and weaker growth</w:t>
      </w:r>
      <w:r w:rsidRPr="179D47C0">
        <w:rPr>
          <w:sz w:val="16"/>
          <w:szCs w:val="16"/>
        </w:rPr>
        <w:t>. Here’s more on the topic from the Washington Post:</w:t>
      </w:r>
    </w:p>
    <w:p w:rsidR="00C36C10" w:rsidRPr="003536BE" w:rsidRDefault="00C36C10" w:rsidP="00C36C10">
      <w:pPr>
        <w:rPr>
          <w:sz w:val="16"/>
          <w:szCs w:val="16"/>
        </w:rPr>
      </w:pPr>
      <w:r w:rsidRPr="179D47C0">
        <w:rPr>
          <w:sz w:val="16"/>
          <w:szCs w:val="16"/>
        </w:rPr>
        <w:t xml:space="preserve">Trump’s plan is not really an infrastructure plan. </w:t>
      </w:r>
      <w:r w:rsidRPr="179D47C0">
        <w:rPr>
          <w:rStyle w:val="StyleUnderline"/>
        </w:rPr>
        <w:t>It’s a tax-cut plan for utility-industry and construction-sector investors</w:t>
      </w:r>
      <w:r w:rsidRPr="179D47C0">
        <w:rPr>
          <w:sz w:val="16"/>
          <w:szCs w:val="16"/>
        </w:rPr>
        <w:t xml:space="preserve">, and a massive corporate welfare plan for contractors. </w:t>
      </w:r>
      <w:r w:rsidRPr="00AB2B8B">
        <w:rPr>
          <w:rStyle w:val="StyleUnderline"/>
          <w:highlight w:val="yellow"/>
        </w:rPr>
        <w:t>The</w:t>
      </w:r>
      <w:r w:rsidRPr="179D47C0">
        <w:rPr>
          <w:rStyle w:val="StyleUnderline"/>
        </w:rPr>
        <w:t xml:space="preserve"> Trump </w:t>
      </w:r>
      <w:r w:rsidRPr="00AB2B8B">
        <w:rPr>
          <w:rStyle w:val="StyleUnderline"/>
          <w:highlight w:val="yellow"/>
        </w:rPr>
        <w:t>plan doesn’t directly fund</w:t>
      </w:r>
      <w:r w:rsidRPr="179D47C0">
        <w:rPr>
          <w:rStyle w:val="StyleUnderline"/>
        </w:rPr>
        <w:t xml:space="preserve"> new </w:t>
      </w:r>
      <w:r w:rsidRPr="00AB2B8B">
        <w:rPr>
          <w:rStyle w:val="StyleUnderline"/>
          <w:highlight w:val="yellow"/>
        </w:rPr>
        <w:t xml:space="preserve">roads, </w:t>
      </w:r>
      <w:r w:rsidRPr="179D47C0">
        <w:rPr>
          <w:rStyle w:val="StyleUnderline"/>
        </w:rPr>
        <w:t>bridges, water systems or airports</w:t>
      </w:r>
      <w:r w:rsidRPr="179D47C0">
        <w:rPr>
          <w:sz w:val="16"/>
          <w:szCs w:val="16"/>
        </w:rPr>
        <w:t xml:space="preserve">…. Instead, Trump’s plan provides tax breaks to private-sector investors who back profitable construction projects. … </w:t>
      </w:r>
      <w:r w:rsidRPr="00AB2B8B">
        <w:rPr>
          <w:rStyle w:val="StyleUnderline"/>
          <w:highlight w:val="yellow"/>
        </w:rPr>
        <w:t>There’s no requirement</w:t>
      </w:r>
      <w:r w:rsidRPr="179D47C0">
        <w:rPr>
          <w:rStyle w:val="StyleUnderline"/>
        </w:rPr>
        <w:t xml:space="preserve"> that the tax breaks be used </w:t>
      </w:r>
      <w:r w:rsidRPr="00AB2B8B">
        <w:rPr>
          <w:rStyle w:val="StyleUnderline"/>
          <w:highlight w:val="yellow"/>
        </w:rPr>
        <w:t>for</w:t>
      </w:r>
      <w:r w:rsidRPr="179D47C0">
        <w:rPr>
          <w:rStyle w:val="StyleUnderline"/>
        </w:rPr>
        <w:t xml:space="preserve"> … expanded </w:t>
      </w:r>
      <w:r w:rsidRPr="00AB2B8B">
        <w:rPr>
          <w:rStyle w:val="StyleUnderline"/>
          <w:highlight w:val="yellow"/>
        </w:rPr>
        <w:t>construction</w:t>
      </w:r>
      <w:r w:rsidRPr="179D47C0">
        <w:rPr>
          <w:rStyle w:val="StyleUnderline"/>
        </w:rPr>
        <w:t xml:space="preserve"> effort</w:t>
      </w:r>
      <w:r w:rsidRPr="179D47C0">
        <w:rPr>
          <w:sz w:val="16"/>
          <w:szCs w:val="16"/>
        </w:rPr>
        <w:t>s; they could all go just to fatten the pockets of investors in previously planned projects…</w:t>
      </w:r>
    </w:p>
    <w:p w:rsidR="00C36C10" w:rsidRPr="003536BE" w:rsidRDefault="00C36C10" w:rsidP="00C36C10">
      <w:pPr>
        <w:rPr>
          <w:rStyle w:val="StyleUnderline"/>
        </w:rPr>
      </w:pPr>
      <w:r w:rsidRPr="179D47C0">
        <w:rPr>
          <w:sz w:val="16"/>
          <w:szCs w:val="16"/>
        </w:rPr>
        <w:t xml:space="preserve">Second, as a result of the above, Trump’s plan isn’t really a jobs plan, either. Because </w:t>
      </w:r>
      <w:r w:rsidRPr="179D47C0">
        <w:rPr>
          <w:rStyle w:val="StyleUnderline"/>
        </w:rPr>
        <w:t>the plan subsidizes investors, not projects</w:t>
      </w:r>
      <w:r w:rsidRPr="179D47C0">
        <w:rPr>
          <w:sz w:val="16"/>
          <w:szCs w:val="16"/>
        </w:rPr>
        <w:t xml:space="preserve">; because </w:t>
      </w:r>
      <w:r w:rsidRPr="179D47C0">
        <w:rPr>
          <w:rStyle w:val="StyleUnderline"/>
        </w:rPr>
        <w:t>it funds tax breaks, not bridges</w:t>
      </w:r>
      <w:r w:rsidRPr="179D47C0">
        <w:rPr>
          <w:sz w:val="16"/>
          <w:szCs w:val="16"/>
        </w:rPr>
        <w:t xml:space="preserve">; because </w:t>
      </w:r>
      <w:r w:rsidRPr="179D47C0">
        <w:rPr>
          <w:rStyle w:val="StyleUnderline"/>
        </w:rPr>
        <w:t>there’s no requirement that the projects be otherwise unfunded, there is simply no guarantee that the plan will produce any net new hiring. …</w:t>
      </w:r>
    </w:p>
    <w:p w:rsidR="00C36C10" w:rsidRPr="003536BE" w:rsidRDefault="00C36C10" w:rsidP="00C36C10">
      <w:pPr>
        <w:rPr>
          <w:sz w:val="16"/>
          <w:szCs w:val="16"/>
        </w:rPr>
      </w:pPr>
      <w:r w:rsidRPr="179D47C0">
        <w:rPr>
          <w:sz w:val="16"/>
          <w:szCs w:val="16"/>
        </w:rPr>
        <w:t>Buried inside the plan will be provisions to weaken prevailing wage protections on construction projects, undermining unions and ultimately eroding workers’ earnings. Environmental rules are almost certain to be gutted in the name of accelerating projects.</w:t>
      </w:r>
    </w:p>
    <w:p w:rsidR="00C36C10" w:rsidRPr="003536BE" w:rsidRDefault="00C36C10" w:rsidP="00C36C10">
      <w:pPr>
        <w:rPr>
          <w:sz w:val="16"/>
          <w:szCs w:val="16"/>
        </w:rPr>
      </w:pPr>
      <w:r w:rsidRPr="179D47C0">
        <w:rPr>
          <w:sz w:val="16"/>
          <w:szCs w:val="16"/>
        </w:rPr>
        <w:t>(Trump’s big infrastructure plan? It’s a trap. Washington Post)</w:t>
      </w:r>
    </w:p>
    <w:p w:rsidR="00C36C10" w:rsidRPr="003536BE" w:rsidRDefault="00C36C10" w:rsidP="00C36C10">
      <w:pPr>
        <w:rPr>
          <w:sz w:val="16"/>
          <w:szCs w:val="16"/>
        </w:rPr>
      </w:pPr>
      <w:r w:rsidRPr="179D47C0">
        <w:rPr>
          <w:sz w:val="16"/>
          <w:szCs w:val="16"/>
        </w:rPr>
        <w:t>Let’s summarize: “</w:t>
      </w:r>
      <w:r w:rsidRPr="179D47C0">
        <w:rPr>
          <w:rStyle w:val="StyleUnderline"/>
        </w:rPr>
        <w:t>Trump’s plan” is “massive corporate welfare plan for contractors” and the “tax breaks”…”</w:t>
      </w:r>
      <w:r w:rsidRPr="179D47C0">
        <w:rPr>
          <w:sz w:val="16"/>
          <w:szCs w:val="16"/>
        </w:rPr>
        <w:t>could all go just to fatten the pockets of investors in previously planned projects.”</w:t>
      </w:r>
    </w:p>
    <w:p w:rsidR="00C36C10" w:rsidRPr="003536BE" w:rsidRDefault="00C36C10" w:rsidP="00C36C10">
      <w:pPr>
        <w:rPr>
          <w:sz w:val="16"/>
          <w:szCs w:val="16"/>
        </w:rPr>
      </w:pPr>
      <w:r w:rsidRPr="179D47C0">
        <w:rPr>
          <w:sz w:val="16"/>
          <w:szCs w:val="16"/>
        </w:rPr>
        <w:t>Check.</w:t>
      </w:r>
    </w:p>
    <w:p w:rsidR="00C36C10" w:rsidRPr="003536BE" w:rsidRDefault="00C36C10" w:rsidP="00C36C10">
      <w:pPr>
        <w:rPr>
          <w:sz w:val="16"/>
          <w:szCs w:val="16"/>
        </w:rPr>
      </w:pPr>
      <w:r w:rsidRPr="179D47C0">
        <w:rPr>
          <w:sz w:val="16"/>
          <w:szCs w:val="16"/>
        </w:rPr>
        <w:t>“</w:t>
      </w:r>
      <w:r w:rsidRPr="179D47C0">
        <w:rPr>
          <w:rStyle w:val="StyleUnderline"/>
        </w:rPr>
        <w:t>Trump’s plan isn’t really a jobs plan</w:t>
      </w:r>
      <w:r w:rsidRPr="179D47C0">
        <w:rPr>
          <w:sz w:val="16"/>
          <w:szCs w:val="16"/>
        </w:rPr>
        <w:t>, either”…. (and) “there is simply no guarantee that the plan will produce any net new hiring.”</w:t>
      </w:r>
    </w:p>
    <w:p w:rsidR="00C36C10" w:rsidRPr="003536BE" w:rsidRDefault="00C36C10" w:rsidP="00C36C10">
      <w:pPr>
        <w:rPr>
          <w:sz w:val="16"/>
          <w:szCs w:val="16"/>
        </w:rPr>
      </w:pPr>
      <w:r w:rsidRPr="179D47C0">
        <w:rPr>
          <w:sz w:val="16"/>
          <w:szCs w:val="16"/>
        </w:rPr>
        <w:t>Check.</w:t>
      </w:r>
    </w:p>
    <w:p w:rsidR="00C36C10" w:rsidRPr="003536BE" w:rsidRDefault="00C36C10" w:rsidP="00C36C10">
      <w:pPr>
        <w:rPr>
          <w:sz w:val="16"/>
          <w:szCs w:val="16"/>
        </w:rPr>
      </w:pPr>
      <w:r w:rsidRPr="179D47C0">
        <w:rPr>
          <w:rStyle w:val="StyleUnderline"/>
        </w:rPr>
        <w:t>Trump’s plan will probably “weaken prevailing wage protections</w:t>
      </w:r>
      <w:r w:rsidRPr="179D47C0">
        <w:rPr>
          <w:sz w:val="16"/>
          <w:szCs w:val="16"/>
        </w:rPr>
        <w:t>… undermining unions and ultimately eroding workers’ earnings.”</w:t>
      </w:r>
    </w:p>
    <w:p w:rsidR="00C36C10" w:rsidRPr="003536BE" w:rsidRDefault="00C36C10" w:rsidP="00C36C10">
      <w:pPr>
        <w:rPr>
          <w:sz w:val="16"/>
          <w:szCs w:val="16"/>
        </w:rPr>
      </w:pPr>
      <w:r w:rsidRPr="179D47C0">
        <w:rPr>
          <w:sz w:val="16"/>
          <w:szCs w:val="16"/>
        </w:rPr>
        <w:t>Check.</w:t>
      </w:r>
    </w:p>
    <w:p w:rsidR="00C36C10" w:rsidRPr="003536BE" w:rsidRDefault="00C36C10" w:rsidP="00C36C10">
      <w:pPr>
        <w:rPr>
          <w:rStyle w:val="StyleUnderline"/>
        </w:rPr>
      </w:pPr>
      <w:r w:rsidRPr="00AB2B8B">
        <w:rPr>
          <w:rStyle w:val="StyleUnderline"/>
          <w:highlight w:val="yellow"/>
        </w:rPr>
        <w:t>What part of this</w:t>
      </w:r>
      <w:r w:rsidRPr="179D47C0">
        <w:rPr>
          <w:rStyle w:val="StyleUnderline"/>
        </w:rPr>
        <w:t xml:space="preserve"> plan </w:t>
      </w:r>
      <w:r w:rsidRPr="00AB2B8B">
        <w:rPr>
          <w:rStyle w:val="StyleUnderline"/>
          <w:highlight w:val="yellow"/>
        </w:rPr>
        <w:t>looks like it will have a positive impact</w:t>
      </w:r>
      <w:r w:rsidRPr="179D47C0">
        <w:rPr>
          <w:rStyle w:val="StyleUnderline"/>
        </w:rPr>
        <w:t xml:space="preserve"> on the economy?</w:t>
      </w:r>
    </w:p>
    <w:p w:rsidR="00C36C10" w:rsidRPr="00C36C10" w:rsidRDefault="00C36C10" w:rsidP="00C36C10">
      <w:pPr>
        <w:rPr>
          <w:sz w:val="16"/>
          <w:szCs w:val="16"/>
        </w:rPr>
      </w:pPr>
      <w:r w:rsidRPr="00AB2B8B">
        <w:rPr>
          <w:rStyle w:val="Emphasis"/>
          <w:highlight w:val="yellow"/>
        </w:rPr>
        <w:t>None</w:t>
      </w:r>
      <w:r w:rsidRPr="179D47C0">
        <w:rPr>
          <w:sz w:val="16"/>
          <w:szCs w:val="16"/>
        </w:rPr>
        <w:t xml:space="preserve">. If Trump was serious about raising GDP to 4 percent, (another one of his promises) he’d increase </w:t>
      </w:r>
      <w:r w:rsidRPr="00AB2B8B">
        <w:rPr>
          <w:rStyle w:val="StyleUnderline"/>
          <w:highlight w:val="yellow"/>
        </w:rPr>
        <w:t>Social Security</w:t>
      </w:r>
      <w:r w:rsidRPr="179D47C0">
        <w:rPr>
          <w:sz w:val="16"/>
          <w:szCs w:val="16"/>
        </w:rPr>
        <w:t xml:space="preserve"> payments, beef up the </w:t>
      </w:r>
      <w:r w:rsidRPr="179D47C0">
        <w:rPr>
          <w:rStyle w:val="StyleUnderline"/>
        </w:rPr>
        <w:t>food stamps</w:t>
      </w:r>
      <w:r w:rsidRPr="179D47C0">
        <w:rPr>
          <w:sz w:val="16"/>
          <w:szCs w:val="16"/>
        </w:rPr>
        <w:t xml:space="preserve"> program, or hire more </w:t>
      </w:r>
      <w:r w:rsidRPr="179D47C0">
        <w:rPr>
          <w:rStyle w:val="StyleUnderline"/>
        </w:rPr>
        <w:t>government workers</w:t>
      </w:r>
      <w:r w:rsidRPr="179D47C0">
        <w:rPr>
          <w:sz w:val="16"/>
          <w:szCs w:val="16"/>
        </w:rPr>
        <w:t xml:space="preserve">. Any one of these would </w:t>
      </w:r>
      <w:r w:rsidRPr="00AB2B8B">
        <w:rPr>
          <w:rStyle w:val="StyleUnderline"/>
          <w:highlight w:val="yellow"/>
        </w:rPr>
        <w:t>trigger an immediate uptick in activity spurring</w:t>
      </w:r>
      <w:r w:rsidRPr="179D47C0">
        <w:rPr>
          <w:rStyle w:val="StyleUnderline"/>
        </w:rPr>
        <w:t xml:space="preserve"> more </w:t>
      </w:r>
      <w:r w:rsidRPr="00AB2B8B">
        <w:rPr>
          <w:rStyle w:val="StyleUnderline"/>
          <w:highlight w:val="yellow"/>
        </w:rPr>
        <w:t>growth</w:t>
      </w:r>
      <w:r w:rsidRPr="179D47C0">
        <w:rPr>
          <w:rStyle w:val="StyleUnderline"/>
        </w:rPr>
        <w:t xml:space="preserve"> and a stronger economy</w:t>
      </w:r>
      <w:r w:rsidRPr="179D47C0">
        <w:rPr>
          <w:sz w:val="16"/>
          <w:szCs w:val="16"/>
        </w:rPr>
        <w:t xml:space="preserve">. And while America’s ramshackle bridges and roads may be in dire need of a facelift, </w:t>
      </w:r>
      <w:r w:rsidRPr="00AB2B8B">
        <w:rPr>
          <w:rStyle w:val="StyleUnderline"/>
          <w:highlight w:val="yellow"/>
        </w:rPr>
        <w:t>infrastructure is</w:t>
      </w:r>
      <w:r w:rsidRPr="179D47C0">
        <w:rPr>
          <w:rStyle w:val="StyleUnderline"/>
        </w:rPr>
        <w:t xml:space="preserve"> actually </w:t>
      </w:r>
      <w:r w:rsidRPr="00AB2B8B">
        <w:rPr>
          <w:rStyle w:val="StyleUnderline"/>
          <w:highlight w:val="yellow"/>
        </w:rPr>
        <w:t xml:space="preserve">a </w:t>
      </w:r>
      <w:r w:rsidRPr="00AB2B8B">
        <w:rPr>
          <w:rStyle w:val="Emphasis"/>
          <w:highlight w:val="yellow"/>
        </w:rPr>
        <w:t>poor way to inject</w:t>
      </w:r>
      <w:r w:rsidRPr="179D47C0">
        <w:rPr>
          <w:rStyle w:val="Emphasis"/>
        </w:rPr>
        <w:t xml:space="preserve"> fiscal </w:t>
      </w:r>
      <w:r w:rsidRPr="00AB2B8B">
        <w:rPr>
          <w:rStyle w:val="Emphasis"/>
          <w:highlight w:val="yellow"/>
        </w:rPr>
        <w:t>stimulus</w:t>
      </w:r>
      <w:r w:rsidRPr="00AB2B8B">
        <w:rPr>
          <w:rStyle w:val="StyleUnderline"/>
          <w:highlight w:val="yellow"/>
        </w:rPr>
        <w:t xml:space="preserve"> </w:t>
      </w:r>
      <w:r w:rsidRPr="179D47C0">
        <w:rPr>
          <w:rStyle w:val="StyleUnderline"/>
        </w:rPr>
        <w:t>which can be more easily distributed by simply hiring government agents to stand on streetcorners and hand out 100 dollar bills to passersby.</w:t>
      </w:r>
      <w:r w:rsidRPr="179D47C0">
        <w:rPr>
          <w:sz w:val="16"/>
          <w:szCs w:val="16"/>
        </w:rPr>
        <w:t xml:space="preserve"> That might not fill the pothole-strewn streets in downtown Duluth, but it would sure as hell would light a fire under GDP.</w:t>
      </w:r>
    </w:p>
    <w:p w:rsidR="00430F1E" w:rsidRDefault="00430F1E" w:rsidP="00430F1E">
      <w:pPr>
        <w:pStyle w:val="Heading4"/>
      </w:pPr>
      <w:r>
        <w:t>It’s not key to competitiveness---labor shortages</w:t>
      </w:r>
    </w:p>
    <w:p w:rsidR="00430F1E" w:rsidRPr="00BD0A4F" w:rsidRDefault="00430F1E" w:rsidP="00430F1E">
      <w:r>
        <w:t xml:space="preserve">Conor </w:t>
      </w:r>
      <w:r w:rsidRPr="179D47C0">
        <w:rPr>
          <w:rStyle w:val="Style13ptBold"/>
        </w:rPr>
        <w:t>Sen 3-1</w:t>
      </w:r>
      <w:r>
        <w:t>, Bloomberg View columnist, 3-1-2017, "Math Will Kill Trump’s Infrastructure Plan," Bloomberg View, https://www.bloomberg.com/view/articles/2017-03-01/math-will-kill-trump-s-infrastructure-plan</w:t>
      </w:r>
    </w:p>
    <w:p w:rsidR="00430F1E" w:rsidRPr="00BD0A4F" w:rsidRDefault="00430F1E" w:rsidP="00430F1E">
      <w:pPr>
        <w:rPr>
          <w:rStyle w:val="StyleUnderline"/>
        </w:rPr>
      </w:pPr>
      <w:r w:rsidRPr="179D47C0">
        <w:rPr>
          <w:sz w:val="16"/>
          <w:szCs w:val="16"/>
        </w:rPr>
        <w:t xml:space="preserve">In his address to Congress on Tuesday, President Donald </w:t>
      </w:r>
      <w:r w:rsidRPr="00AB2B8B">
        <w:rPr>
          <w:rStyle w:val="StyleUnderline"/>
          <w:highlight w:val="yellow"/>
        </w:rPr>
        <w:t>Trump</w:t>
      </w:r>
      <w:r w:rsidRPr="179D47C0">
        <w:rPr>
          <w:rStyle w:val="StyleUnderline"/>
        </w:rPr>
        <w:t xml:space="preserve"> once again </w:t>
      </w:r>
      <w:r w:rsidRPr="00AB2B8B">
        <w:rPr>
          <w:rStyle w:val="StyleUnderline"/>
          <w:highlight w:val="yellow"/>
        </w:rPr>
        <w:t>brought up</w:t>
      </w:r>
      <w:r w:rsidRPr="179D47C0">
        <w:rPr>
          <w:rStyle w:val="StyleUnderline"/>
        </w:rPr>
        <w:t xml:space="preserve"> his support for a large </w:t>
      </w:r>
      <w:r w:rsidRPr="00AB2B8B">
        <w:rPr>
          <w:rStyle w:val="StyleUnderline"/>
          <w:highlight w:val="yellow"/>
        </w:rPr>
        <w:t>infrastructure</w:t>
      </w:r>
      <w:r w:rsidRPr="179D47C0">
        <w:rPr>
          <w:rStyle w:val="StyleUnderline"/>
        </w:rPr>
        <w:t xml:space="preserve"> package</w:t>
      </w:r>
      <w:r w:rsidRPr="179D47C0">
        <w:rPr>
          <w:sz w:val="16"/>
          <w:szCs w:val="16"/>
        </w:rPr>
        <w:t xml:space="preserve">. And there’s good reason for this: It’s not nearly as polarizing as most other parts of his agenda and would stimulate economic growth in a way that would benefit blue-collar workers who were key to his election. But like much of his agenda, </w:t>
      </w:r>
      <w:r w:rsidRPr="179D47C0">
        <w:rPr>
          <w:rStyle w:val="StyleUnderline"/>
        </w:rPr>
        <w:t xml:space="preserve">it’s short on details, and </w:t>
      </w:r>
      <w:r w:rsidRPr="00AB2B8B">
        <w:rPr>
          <w:rStyle w:val="StyleUnderline"/>
          <w:highlight w:val="yellow"/>
        </w:rPr>
        <w:t>the labor-market math doesn’t add up.</w:t>
      </w:r>
    </w:p>
    <w:p w:rsidR="00430F1E" w:rsidRPr="00BD0A4F" w:rsidRDefault="00430F1E" w:rsidP="00430F1E">
      <w:pPr>
        <w:rPr>
          <w:rStyle w:val="StyleUnderline"/>
        </w:rPr>
      </w:pPr>
      <w:r w:rsidRPr="179D47C0">
        <w:rPr>
          <w:sz w:val="16"/>
          <w:szCs w:val="16"/>
        </w:rPr>
        <w:t xml:space="preserve">Here’s the napkin version. The trillion-dollar package being discussed is understood to be $100 billion of spending per year for 10 years. Leave aside the fact that </w:t>
      </w:r>
      <w:r w:rsidRPr="00AB2B8B">
        <w:rPr>
          <w:rStyle w:val="StyleUnderline"/>
          <w:highlight w:val="yellow"/>
        </w:rPr>
        <w:t>infrastructure</w:t>
      </w:r>
      <w:r w:rsidRPr="179D47C0">
        <w:rPr>
          <w:rStyle w:val="StyleUnderline"/>
        </w:rPr>
        <w:t xml:space="preserve"> spending </w:t>
      </w:r>
      <w:r w:rsidRPr="00AB2B8B">
        <w:rPr>
          <w:rStyle w:val="StyleUnderline"/>
          <w:highlight w:val="yellow"/>
        </w:rPr>
        <w:t>is</w:t>
      </w:r>
      <w:r w:rsidRPr="179D47C0">
        <w:rPr>
          <w:rStyle w:val="StyleUnderline"/>
        </w:rPr>
        <w:t xml:space="preserve"> notoriously messy and </w:t>
      </w:r>
      <w:r w:rsidRPr="00AB2B8B">
        <w:rPr>
          <w:rStyle w:val="StyleUnderline"/>
          <w:highlight w:val="yellow"/>
        </w:rPr>
        <w:t>slow,</w:t>
      </w:r>
      <w:r w:rsidRPr="179D47C0">
        <w:rPr>
          <w:rStyle w:val="StyleUnderline"/>
        </w:rPr>
        <w:t xml:space="preserve"> as </w:t>
      </w:r>
      <w:r w:rsidRPr="00AB2B8B">
        <w:rPr>
          <w:rStyle w:val="StyleUnderline"/>
          <w:highlight w:val="yellow"/>
        </w:rPr>
        <w:t>environmental delays and</w:t>
      </w:r>
      <w:r w:rsidRPr="179D47C0">
        <w:rPr>
          <w:rStyle w:val="StyleUnderline"/>
        </w:rPr>
        <w:t xml:space="preserve"> other project-</w:t>
      </w:r>
      <w:r w:rsidRPr="00AB2B8B">
        <w:rPr>
          <w:rStyle w:val="StyleUnderline"/>
          <w:highlight w:val="yellow"/>
        </w:rPr>
        <w:t>specific concerns make it hard to spend</w:t>
      </w:r>
      <w:r w:rsidRPr="179D47C0">
        <w:rPr>
          <w:rStyle w:val="StyleUnderline"/>
        </w:rPr>
        <w:t xml:space="preserve"> the </w:t>
      </w:r>
      <w:r w:rsidRPr="00AB2B8B">
        <w:rPr>
          <w:rStyle w:val="StyleUnderline"/>
          <w:highlight w:val="yellow"/>
        </w:rPr>
        <w:t>money</w:t>
      </w:r>
      <w:r w:rsidRPr="179D47C0">
        <w:rPr>
          <w:rStyle w:val="StyleUnderline"/>
        </w:rPr>
        <w:t xml:space="preserve"> as fast as a policymaker or economist would like. The </w:t>
      </w:r>
      <w:r w:rsidRPr="00AB2B8B">
        <w:rPr>
          <w:rStyle w:val="StyleUnderline"/>
          <w:highlight w:val="yellow"/>
        </w:rPr>
        <w:t>labor</w:t>
      </w:r>
      <w:r w:rsidRPr="179D47C0">
        <w:rPr>
          <w:rStyle w:val="StyleUnderline"/>
        </w:rPr>
        <w:t xml:space="preserve"> question alone </w:t>
      </w:r>
      <w:r w:rsidRPr="00AB2B8B">
        <w:rPr>
          <w:rStyle w:val="StyleUnderline"/>
          <w:highlight w:val="yellow"/>
        </w:rPr>
        <w:t>shows</w:t>
      </w:r>
      <w:r w:rsidRPr="179D47C0">
        <w:rPr>
          <w:rStyle w:val="StyleUnderline"/>
        </w:rPr>
        <w:t xml:space="preserve"> that </w:t>
      </w:r>
      <w:r w:rsidRPr="00AB2B8B">
        <w:rPr>
          <w:rStyle w:val="StyleUnderline"/>
          <w:highlight w:val="yellow"/>
        </w:rPr>
        <w:t>this</w:t>
      </w:r>
      <w:r w:rsidRPr="179D47C0">
        <w:rPr>
          <w:rStyle w:val="StyleUnderline"/>
        </w:rPr>
        <w:t xml:space="preserve"> vision </w:t>
      </w:r>
      <w:r w:rsidRPr="00AB2B8B">
        <w:rPr>
          <w:rStyle w:val="StyleUnderline"/>
          <w:highlight w:val="yellow"/>
        </w:rPr>
        <w:t xml:space="preserve">is </w:t>
      </w:r>
      <w:r w:rsidRPr="00AB2B8B">
        <w:rPr>
          <w:rStyle w:val="Emphasis"/>
          <w:highlight w:val="yellow"/>
        </w:rPr>
        <w:t>impossible</w:t>
      </w:r>
      <w:r w:rsidRPr="00AB2B8B">
        <w:rPr>
          <w:rStyle w:val="StyleUnderline"/>
          <w:highlight w:val="yellow"/>
        </w:rPr>
        <w:t>.</w:t>
      </w:r>
    </w:p>
    <w:p w:rsidR="00430F1E" w:rsidRPr="008E78E6" w:rsidRDefault="00430F1E" w:rsidP="00430F1E">
      <w:pPr>
        <w:rPr>
          <w:sz w:val="16"/>
          <w:szCs w:val="16"/>
        </w:rPr>
      </w:pPr>
      <w:r w:rsidRPr="179D47C0">
        <w:rPr>
          <w:rStyle w:val="StyleUnderline"/>
        </w:rPr>
        <w:t>There are currently 6.8 million construction employees in the U.S</w:t>
      </w:r>
      <w:r w:rsidRPr="179D47C0">
        <w:rPr>
          <w:sz w:val="16"/>
          <w:szCs w:val="16"/>
        </w:rPr>
        <w:t xml:space="preserve">. Annualized construction spending in the U.S. at the end of 2016 was $1.18 trillion. Dividing the two, we see that </w:t>
      </w:r>
      <w:r w:rsidRPr="179D47C0">
        <w:rPr>
          <w:rStyle w:val="StyleUnderline"/>
        </w:rPr>
        <w:t>one construction worker supports around $175,000 in construction spending</w:t>
      </w:r>
      <w:r w:rsidRPr="179D47C0">
        <w:rPr>
          <w:sz w:val="16"/>
          <w:szCs w:val="16"/>
        </w:rPr>
        <w:t>. (This doesn’t mean that construction workers make $175,000 per year -- that figure accounts for other labor-supporting projects and building materials.)</w:t>
      </w:r>
    </w:p>
    <w:p w:rsidR="00430F1E" w:rsidRPr="008E78E6" w:rsidRDefault="00430F1E" w:rsidP="00430F1E">
      <w:pPr>
        <w:rPr>
          <w:sz w:val="16"/>
          <w:szCs w:val="16"/>
        </w:rPr>
      </w:pPr>
      <w:r w:rsidRPr="179D47C0">
        <w:rPr>
          <w:sz w:val="16"/>
          <w:szCs w:val="16"/>
        </w:rPr>
        <w:t xml:space="preserve">One more simple calculation shows the daunting labor needs. If one construction worker can support $175,000 worth of construction projects, then </w:t>
      </w:r>
      <w:r w:rsidRPr="00AB2B8B">
        <w:rPr>
          <w:rStyle w:val="StyleUnderline"/>
          <w:highlight w:val="yellow"/>
        </w:rPr>
        <w:t>$100 billion in spending</w:t>
      </w:r>
      <w:r w:rsidRPr="179D47C0">
        <w:rPr>
          <w:rStyle w:val="StyleUnderline"/>
        </w:rPr>
        <w:t xml:space="preserve"> each year </w:t>
      </w:r>
      <w:r w:rsidRPr="00AB2B8B">
        <w:rPr>
          <w:rStyle w:val="StyleUnderline"/>
          <w:highlight w:val="yellow"/>
        </w:rPr>
        <w:t>would require an additional 570,000</w:t>
      </w:r>
      <w:r w:rsidRPr="179D47C0">
        <w:rPr>
          <w:rStyle w:val="StyleUnderline"/>
        </w:rPr>
        <w:t xml:space="preserve"> construction </w:t>
      </w:r>
      <w:r w:rsidRPr="00AB2B8B">
        <w:rPr>
          <w:rStyle w:val="StyleUnderline"/>
          <w:highlight w:val="yellow"/>
        </w:rPr>
        <w:t>workers</w:t>
      </w:r>
      <w:r w:rsidRPr="179D47C0">
        <w:rPr>
          <w:rStyle w:val="StyleUnderline"/>
        </w:rPr>
        <w:t>, which doesn’t take into account truck drivers, project managers, environmental specialists, and all other support staff needed to complete projects</w:t>
      </w:r>
      <w:r w:rsidRPr="179D47C0">
        <w:rPr>
          <w:sz w:val="16"/>
          <w:szCs w:val="16"/>
        </w:rPr>
        <w:t>. Perhaps infrastructure spending, which comprises 25 percent of all construction spending, is a little less labor-intensive than other types of construction spending. Maybe the shrewd administrative talent of this White House could generate some labor efficiencies. That still probably means 400,000 or 500,000 construction workers needed, not 50,000.</w:t>
      </w:r>
    </w:p>
    <w:p w:rsidR="00430F1E" w:rsidRPr="008E78E6" w:rsidRDefault="00430F1E" w:rsidP="00430F1E">
      <w:pPr>
        <w:rPr>
          <w:sz w:val="16"/>
          <w:szCs w:val="16"/>
        </w:rPr>
      </w:pPr>
      <w:r w:rsidRPr="179D47C0">
        <w:rPr>
          <w:rStyle w:val="StyleUnderline"/>
        </w:rPr>
        <w:t>How realistic is construction employment growth of 570,000 workers? It hasn’t happened since 1946.</w:t>
      </w:r>
      <w:r w:rsidRPr="179D47C0">
        <w:rPr>
          <w:sz w:val="16"/>
          <w:szCs w:val="16"/>
        </w:rPr>
        <w:t xml:space="preserve"> Even the peak of the housing bubble generated only one brief year-over-year increase of 500,000 construction workers.</w:t>
      </w:r>
    </w:p>
    <w:p w:rsidR="00430F1E" w:rsidRPr="008E78E6" w:rsidRDefault="00430F1E" w:rsidP="00430F1E">
      <w:pPr>
        <w:rPr>
          <w:sz w:val="16"/>
          <w:szCs w:val="16"/>
        </w:rPr>
      </w:pPr>
      <w:r w:rsidRPr="179D47C0">
        <w:rPr>
          <w:sz w:val="16"/>
          <w:szCs w:val="16"/>
        </w:rPr>
        <w:t>Not Much Room to Grow</w:t>
      </w:r>
    </w:p>
    <w:p w:rsidR="00430F1E" w:rsidRPr="008E78E6" w:rsidRDefault="00430F1E" w:rsidP="00430F1E">
      <w:pPr>
        <w:rPr>
          <w:sz w:val="16"/>
          <w:szCs w:val="16"/>
        </w:rPr>
      </w:pPr>
      <w:r w:rsidRPr="179D47C0">
        <w:rPr>
          <w:sz w:val="16"/>
          <w:szCs w:val="16"/>
        </w:rPr>
        <w:t>Year-over-year change in construction employment</w:t>
      </w:r>
    </w:p>
    <w:p w:rsidR="00430F1E" w:rsidRPr="008E78E6" w:rsidRDefault="00430F1E" w:rsidP="00430F1E">
      <w:pPr>
        <w:rPr>
          <w:sz w:val="16"/>
          <w:szCs w:val="16"/>
        </w:rPr>
      </w:pPr>
      <w:r w:rsidRPr="179D47C0">
        <w:rPr>
          <w:sz w:val="16"/>
          <w:szCs w:val="16"/>
        </w:rPr>
        <w:t>Source: U.S. Bureau of Labor Statistics</w:t>
      </w:r>
    </w:p>
    <w:p w:rsidR="00430F1E" w:rsidRPr="008E78E6" w:rsidRDefault="00430F1E" w:rsidP="00430F1E">
      <w:pPr>
        <w:rPr>
          <w:sz w:val="16"/>
          <w:szCs w:val="16"/>
        </w:rPr>
      </w:pPr>
      <w:r w:rsidRPr="179D47C0">
        <w:rPr>
          <w:rStyle w:val="StyleUnderline"/>
        </w:rPr>
        <w:t xml:space="preserve">A period of strong growth for construction employment is between 200,000 to 300,000 workers per year, </w:t>
      </w:r>
      <w:r w:rsidRPr="179D47C0">
        <w:rPr>
          <w:sz w:val="16"/>
          <w:szCs w:val="16"/>
        </w:rPr>
        <w:t xml:space="preserve">like we saw in 2013 to 2015. As we get later in this economic cycle, </w:t>
      </w:r>
      <w:r w:rsidRPr="179D47C0">
        <w:rPr>
          <w:rStyle w:val="StyleUnderline"/>
        </w:rPr>
        <w:t>construction employment growth is starting to slow</w:t>
      </w:r>
      <w:r w:rsidRPr="179D47C0">
        <w:rPr>
          <w:sz w:val="16"/>
          <w:szCs w:val="16"/>
        </w:rPr>
        <w:t xml:space="preserve"> -- growth over the past 12 months was 170,000 jobs.</w:t>
      </w:r>
    </w:p>
    <w:p w:rsidR="00430F1E" w:rsidRPr="008E78E6" w:rsidRDefault="00430F1E" w:rsidP="00430F1E">
      <w:pPr>
        <w:rPr>
          <w:sz w:val="16"/>
          <w:szCs w:val="16"/>
        </w:rPr>
      </w:pPr>
      <w:r w:rsidRPr="179D47C0">
        <w:rPr>
          <w:sz w:val="16"/>
          <w:szCs w:val="16"/>
        </w:rPr>
        <w:t xml:space="preserve">Also, </w:t>
      </w:r>
      <w:r w:rsidRPr="00AB2B8B">
        <w:rPr>
          <w:rStyle w:val="StyleUnderline"/>
          <w:highlight w:val="yellow"/>
        </w:rPr>
        <w:t>infrastructure</w:t>
      </w:r>
      <w:r w:rsidRPr="179D47C0">
        <w:rPr>
          <w:rStyle w:val="StyleUnderline"/>
        </w:rPr>
        <w:t xml:space="preserve"> spending </w:t>
      </w:r>
      <w:r w:rsidRPr="00AB2B8B">
        <w:rPr>
          <w:rStyle w:val="StyleUnderline"/>
          <w:highlight w:val="yellow"/>
        </w:rPr>
        <w:t>is only 25 percent of</w:t>
      </w:r>
      <w:r w:rsidRPr="179D47C0">
        <w:rPr>
          <w:rStyle w:val="StyleUnderline"/>
        </w:rPr>
        <w:t xml:space="preserve"> total </w:t>
      </w:r>
      <w:r w:rsidRPr="00AB2B8B">
        <w:rPr>
          <w:rStyle w:val="StyleUnderline"/>
          <w:highlight w:val="yellow"/>
        </w:rPr>
        <w:t>construction</w:t>
      </w:r>
      <w:r w:rsidRPr="179D47C0">
        <w:rPr>
          <w:rStyle w:val="StyleUnderline"/>
        </w:rPr>
        <w:t xml:space="preserve"> spending. Residential construction continues to grow</w:t>
      </w:r>
      <w:r w:rsidRPr="179D47C0">
        <w:rPr>
          <w:sz w:val="16"/>
          <w:szCs w:val="16"/>
        </w:rPr>
        <w:t xml:space="preserve"> as housing recovers from its bust and millennials age into their family-forming years. Residential construction represents 40 percent of total construction spending and has added between 100,000 to 125,000 construction jobs over the past few years. So outside of residential construction, we’re currently adding around 50,000 construction jobs per year. And residential construction growth, and hence its labor needs, should continue for several more years, making it more difficult to find labor slack that could be redeployed into infrastructure projects.</w:t>
      </w:r>
    </w:p>
    <w:p w:rsidR="00430F1E" w:rsidRPr="008E78E6" w:rsidRDefault="00430F1E" w:rsidP="00430F1E">
      <w:pPr>
        <w:rPr>
          <w:sz w:val="16"/>
          <w:szCs w:val="16"/>
        </w:rPr>
      </w:pPr>
      <w:r w:rsidRPr="179D47C0">
        <w:rPr>
          <w:rStyle w:val="StyleUnderline"/>
        </w:rPr>
        <w:t xml:space="preserve">The </w:t>
      </w:r>
      <w:r w:rsidRPr="00AB2B8B">
        <w:rPr>
          <w:rStyle w:val="StyleUnderline"/>
          <w:highlight w:val="yellow"/>
        </w:rPr>
        <w:t>construction labor market</w:t>
      </w:r>
      <w:r w:rsidRPr="179D47C0">
        <w:rPr>
          <w:rStyle w:val="StyleUnderline"/>
        </w:rPr>
        <w:t xml:space="preserve"> at current wages </w:t>
      </w:r>
      <w:r w:rsidRPr="00AB2B8B">
        <w:rPr>
          <w:rStyle w:val="StyleUnderline"/>
          <w:highlight w:val="yellow"/>
        </w:rPr>
        <w:t>is tight</w:t>
      </w:r>
      <w:r w:rsidRPr="179D47C0">
        <w:rPr>
          <w:sz w:val="16"/>
          <w:szCs w:val="16"/>
        </w:rPr>
        <w:t xml:space="preserve"> and has been tightening for the past several years. Last summer, when construction unemployment was at its seasonal low, there were only around 400,000 unemployed construction workers. This is around the lowest level we’ve seen for construction unemployment since the late 1990s. So if we’re going to get an unprecedented amount of construction employment growth, they’re going to have to come from other industries, outside the labor force, or abroad.</w:t>
      </w:r>
    </w:p>
    <w:p w:rsidR="00430F1E" w:rsidRPr="008E78E6" w:rsidRDefault="00430F1E" w:rsidP="00430F1E">
      <w:pPr>
        <w:rPr>
          <w:rStyle w:val="StyleUnderline"/>
        </w:rPr>
      </w:pPr>
      <w:r w:rsidRPr="00AB2B8B">
        <w:rPr>
          <w:rStyle w:val="StyleUnderline"/>
          <w:highlight w:val="yellow"/>
        </w:rPr>
        <w:t>Immigrant labor</w:t>
      </w:r>
      <w:r w:rsidRPr="00AB2B8B">
        <w:rPr>
          <w:sz w:val="16"/>
          <w:szCs w:val="16"/>
          <w:highlight w:val="yellow"/>
        </w:rPr>
        <w:t>,</w:t>
      </w:r>
      <w:r w:rsidRPr="179D47C0">
        <w:rPr>
          <w:sz w:val="16"/>
          <w:szCs w:val="16"/>
        </w:rPr>
        <w:t xml:space="preserve"> particularly undocumented workers, </w:t>
      </w:r>
      <w:r w:rsidRPr="00AB2B8B">
        <w:rPr>
          <w:rStyle w:val="StyleUnderline"/>
          <w:highlight w:val="yellow"/>
        </w:rPr>
        <w:t>represent a significant proportion</w:t>
      </w:r>
      <w:r w:rsidRPr="179D47C0">
        <w:rPr>
          <w:rStyle w:val="StyleUnderline"/>
        </w:rPr>
        <w:t xml:space="preserve"> of the construction labor force.</w:t>
      </w:r>
      <w:r w:rsidRPr="179D47C0">
        <w:rPr>
          <w:sz w:val="16"/>
          <w:szCs w:val="16"/>
        </w:rPr>
        <w:t xml:space="preserve"> Bloomberg reported last week that up to </w:t>
      </w:r>
      <w:r w:rsidRPr="179D47C0">
        <w:rPr>
          <w:rStyle w:val="StyleUnderline"/>
        </w:rPr>
        <w:t>1.1 million construction workers in the U.S. are undocumented, so stepping up deportations would deplete an already-too-small construction labor pool.</w:t>
      </w:r>
    </w:p>
    <w:p w:rsidR="00430F1E" w:rsidRDefault="00430F1E" w:rsidP="00430F1E">
      <w:pPr>
        <w:rPr>
          <w:rStyle w:val="StyleUnderline"/>
        </w:rPr>
      </w:pPr>
      <w:r w:rsidRPr="00AB2B8B">
        <w:rPr>
          <w:rStyle w:val="StyleUnderline"/>
          <w:highlight w:val="yellow"/>
        </w:rPr>
        <w:t>Without</w:t>
      </w:r>
      <w:r w:rsidRPr="179D47C0">
        <w:rPr>
          <w:rStyle w:val="StyleUnderline"/>
        </w:rPr>
        <w:t xml:space="preserve"> any </w:t>
      </w:r>
      <w:r w:rsidRPr="00AB2B8B">
        <w:rPr>
          <w:rStyle w:val="StyleUnderline"/>
          <w:highlight w:val="yellow"/>
        </w:rPr>
        <w:t>radical changes to immigration</w:t>
      </w:r>
      <w:r w:rsidRPr="179D47C0">
        <w:rPr>
          <w:rStyle w:val="StyleUnderline"/>
        </w:rPr>
        <w:t xml:space="preserve"> policy, </w:t>
      </w:r>
      <w:r w:rsidRPr="00AB2B8B">
        <w:rPr>
          <w:rStyle w:val="StyleUnderline"/>
          <w:highlight w:val="yellow"/>
        </w:rPr>
        <w:t>we might have</w:t>
      </w:r>
      <w:r w:rsidRPr="179D47C0">
        <w:rPr>
          <w:rStyle w:val="StyleUnderline"/>
        </w:rPr>
        <w:t xml:space="preserve"> capacity for an additional </w:t>
      </w:r>
      <w:r w:rsidRPr="00AB2B8B">
        <w:rPr>
          <w:rStyle w:val="StyleUnderline"/>
          <w:highlight w:val="yellow"/>
        </w:rPr>
        <w:t>50,000</w:t>
      </w:r>
      <w:r w:rsidRPr="179D47C0">
        <w:rPr>
          <w:rStyle w:val="StyleUnderline"/>
        </w:rPr>
        <w:t xml:space="preserve"> construction workers per year for infrastructure projects -- </w:t>
      </w:r>
      <w:r w:rsidRPr="00AB2B8B">
        <w:rPr>
          <w:rStyle w:val="Emphasis"/>
          <w:highlight w:val="yellow"/>
        </w:rPr>
        <w:t>far short of the 570,000 needed</w:t>
      </w:r>
      <w:r w:rsidRPr="179D47C0">
        <w:rPr>
          <w:rStyle w:val="StyleUnderline"/>
        </w:rPr>
        <w:t xml:space="preserve"> under Trump’s infrastructure proposal. Significant growth beyond that would likely require much higher wages and poaching from other industries, creating labor shortages in those industries.</w:t>
      </w:r>
    </w:p>
    <w:p w:rsidR="00430F1E" w:rsidRDefault="00430F1E" w:rsidP="00430F1E">
      <w:pPr>
        <w:pStyle w:val="Heading3"/>
      </w:pPr>
      <w:r>
        <w:t>AT Competitiveness Impact</w:t>
      </w:r>
    </w:p>
    <w:p w:rsidR="00430F1E" w:rsidRPr="00CE59A9" w:rsidRDefault="00430F1E" w:rsidP="00430F1E">
      <w:pPr>
        <w:pStyle w:val="Heading4"/>
        <w:rPr>
          <w:rFonts w:cs="Times New Roman"/>
        </w:rPr>
      </w:pPr>
      <w:r w:rsidRPr="00CE59A9">
        <w:rPr>
          <w:rFonts w:cs="Times New Roman"/>
        </w:rPr>
        <w:t xml:space="preserve">Economic power not key to hegemony </w:t>
      </w:r>
    </w:p>
    <w:p w:rsidR="00430F1E" w:rsidRPr="00CE59A9" w:rsidRDefault="00430F1E" w:rsidP="00430F1E">
      <w:r w:rsidRPr="00CE59A9">
        <w:rPr>
          <w:rStyle w:val="Style13ptBold"/>
        </w:rPr>
        <w:t>Kapila 10</w:t>
      </w:r>
      <w:r w:rsidRPr="00CE59A9">
        <w:t xml:space="preserve"> [Dr. Subhash Kapila is an International Relations and Strategic Affairs analyst and the Consultant for Strategic Affairs with South Asia Analysis Group and a graduate of the Royal British Army Staff College with a Masters in Defence Science and a PhD in Strategic Studies., “21st Century: Strategically A Second American Century With Caveats,” June 26, http://www.eurasiareview.com/201006263919/21st-century-strategically-a-second-american-century-with-caveats.html]</w:t>
      </w:r>
    </w:p>
    <w:p w:rsidR="00430F1E" w:rsidRPr="00CE59A9" w:rsidRDefault="00430F1E" w:rsidP="00430F1E">
      <w:pPr>
        <w:pStyle w:val="cardtext"/>
        <w:rPr>
          <w:sz w:val="12"/>
          <w:szCs w:val="20"/>
        </w:rPr>
      </w:pPr>
      <w:r w:rsidRPr="000F4AA3">
        <w:rPr>
          <w:rStyle w:val="StyleUnderline"/>
        </w:rPr>
        <w:t>Strategically, the 20th Century was decidedly an American Century. United States strategic, military, political and economic predominance was global and undisputed</w:t>
      </w:r>
      <w:r w:rsidRPr="00CE59A9">
        <w:rPr>
          <w:sz w:val="12"/>
          <w:szCs w:val="20"/>
        </w:rPr>
        <w:t xml:space="preserve">. In the bi-polar global power structure comprising the United States and the Former Soviet Union it was the United States which globally prevailed.  The 20th Century's dawn was marked by the First World War which marked the decline of the old European colonial powers, noticeably Great Britain.  The Second World War marked the total eclipse of Great Britain and other colonial powers.  The United States replaced Great Britain as the new global superpower.  The 20th Century's end witnessed the end of the Cold War, with the disintegration of the Former Soviet Union as the United States strategic challenger and counter-vailing power.  </w:t>
      </w:r>
      <w:r w:rsidRPr="000F4AA3">
        <w:rPr>
          <w:rStyle w:val="StyleUnderline"/>
        </w:rPr>
        <w:t>On the verge of the new millennium the United States strode the globe like a colossus as the sole global super power</w:t>
      </w:r>
      <w:r w:rsidRPr="00CE59A9">
        <w:rPr>
          <w:sz w:val="12"/>
          <w:szCs w:val="20"/>
        </w:rPr>
        <w:t xml:space="preserve">.  </w:t>
      </w:r>
      <w:r w:rsidRPr="000F4AA3">
        <w:rPr>
          <w:rStyle w:val="StyleUnderline"/>
        </w:rPr>
        <w:t xml:space="preserve">With a decade of the 21st Century having gone past, many strategic and political analysts the world over have toyed with </w:t>
      </w:r>
      <w:r w:rsidRPr="00AB2B8B">
        <w:rPr>
          <w:rStyle w:val="StyleUnderline"/>
          <w:highlight w:val="yellow"/>
        </w:rPr>
        <w:t xml:space="preserve">projections </w:t>
      </w:r>
      <w:r w:rsidRPr="000F4AA3">
        <w:rPr>
          <w:rStyle w:val="StyleUnderline"/>
        </w:rPr>
        <w:t>that United States global predominance is on the decline</w:t>
      </w:r>
      <w:r w:rsidRPr="00CE59A9">
        <w:rPr>
          <w:sz w:val="12"/>
          <w:szCs w:val="20"/>
        </w:rPr>
        <w:t xml:space="preserve">, and that the 21st Century will not be a second American Century.  Having toyed, with such projections, these analysts however shy away from predicting whose century the 21st Century will strategically be?  </w:t>
      </w:r>
      <w:r w:rsidRPr="000F4AA3">
        <w:rPr>
          <w:rStyle w:val="StyleUnderline"/>
        </w:rPr>
        <w:t xml:space="preserve">The trouble with such projections is that they </w:t>
      </w:r>
      <w:r w:rsidRPr="00AB2B8B">
        <w:rPr>
          <w:rStyle w:val="StyleUnderline"/>
          <w:highlight w:val="yellow"/>
        </w:rPr>
        <w:t xml:space="preserve">are based </w:t>
      </w:r>
      <w:r w:rsidRPr="000F4AA3">
        <w:rPr>
          <w:rStyle w:val="StyleUnderline"/>
        </w:rPr>
        <w:t xml:space="preserve">predominantly </w:t>
      </w:r>
      <w:r w:rsidRPr="00AB2B8B">
        <w:rPr>
          <w:rStyle w:val="StyleUnderline"/>
          <w:highlight w:val="yellow"/>
        </w:rPr>
        <w:t xml:space="preserve">on </w:t>
      </w:r>
      <w:r w:rsidRPr="000F4AA3">
        <w:rPr>
          <w:rStyle w:val="StyleUnderline"/>
        </w:rPr>
        <w:t xml:space="preserve">analyses of </w:t>
      </w:r>
      <w:r w:rsidRPr="00AB2B8B">
        <w:rPr>
          <w:rStyle w:val="StyleUnderline"/>
          <w:highlight w:val="yellow"/>
        </w:rPr>
        <w:t xml:space="preserve">economic trends </w:t>
      </w:r>
      <w:r w:rsidRPr="000F4AA3">
        <w:rPr>
          <w:rStyle w:val="StyleUnderline"/>
        </w:rPr>
        <w:t xml:space="preserve">and financial strengths </w:t>
      </w:r>
      <w:r w:rsidRPr="00AB2B8B">
        <w:rPr>
          <w:rStyle w:val="StyleUnderline"/>
          <w:highlight w:val="yellow"/>
        </w:rPr>
        <w:t xml:space="preserve">and less on detailed analyses of </w:t>
      </w:r>
      <w:r w:rsidRPr="000F4AA3">
        <w:rPr>
          <w:rStyle w:val="StyleUnderline"/>
        </w:rPr>
        <w:t xml:space="preserve">strategic and </w:t>
      </w:r>
      <w:r w:rsidRPr="00AB2B8B">
        <w:rPr>
          <w:rStyle w:val="StyleUnderline"/>
          <w:highlight w:val="yellow"/>
        </w:rPr>
        <w:t xml:space="preserve">military strengths, and </w:t>
      </w:r>
      <w:r w:rsidRPr="000F4AA3">
        <w:rPr>
          <w:rStyle w:val="StyleUnderline"/>
        </w:rPr>
        <w:t xml:space="preserve">more significantly strategic </w:t>
      </w:r>
      <w:r w:rsidRPr="00AB2B8B">
        <w:rPr>
          <w:rStyle w:val="StyleUnderline"/>
          <w:highlight w:val="yellow"/>
        </w:rPr>
        <w:t>cultures</w:t>
      </w:r>
      <w:r w:rsidRPr="00CE59A9">
        <w:rPr>
          <w:sz w:val="12"/>
          <w:szCs w:val="20"/>
        </w:rPr>
        <w:t xml:space="preserve">.  Presumably, </w:t>
      </w:r>
      <w:r w:rsidRPr="000F4AA3">
        <w:rPr>
          <w:rStyle w:val="StyleUnderline"/>
        </w:rPr>
        <w:t>it is easier for such analysts to base trends on much quoted statistical data.  Strategic analysis of global predominance trends is a more complex task</w:t>
      </w:r>
      <w:r w:rsidRPr="00CE59A9">
        <w:rPr>
          <w:sz w:val="12"/>
          <w:szCs w:val="20"/>
        </w:rPr>
        <w:t xml:space="preserve"> in the opinion of the Author, as it cannot be based on statistical data analysis. </w:t>
      </w:r>
      <w:r w:rsidRPr="000F4AA3">
        <w:rPr>
          <w:rStyle w:val="StyleUnderline"/>
        </w:rPr>
        <w:t>Global predominance trends need unravelling of strategic cultures of contending powers</w:t>
      </w:r>
      <w:r w:rsidRPr="00CE59A9">
        <w:rPr>
          <w:sz w:val="12"/>
          <w:szCs w:val="20"/>
        </w:rPr>
        <w:t xml:space="preserve">, the reading of national intentions and resolve and the inherent national strengths </w:t>
      </w:r>
      <w:r w:rsidRPr="000F4AA3">
        <w:rPr>
          <w:rStyle w:val="StyleUnderline"/>
        </w:rPr>
        <w:t xml:space="preserve">and willpower demonstrated over a considerable time  span of half-centuries and centuries.  Crisply put, one needs to remember that in the 1980's, </w:t>
      </w:r>
      <w:r w:rsidRPr="00AB2B8B">
        <w:rPr>
          <w:rStyle w:val="StyleUnderline"/>
          <w:highlight w:val="yellow"/>
        </w:rPr>
        <w:t>Japan and Germany as "economic superpowers" could not emerge as</w:t>
      </w:r>
      <w:r w:rsidRPr="000F4AA3">
        <w:rPr>
          <w:rStyle w:val="StyleUnderline"/>
        </w:rPr>
        <w:t xml:space="preserve"> global </w:t>
      </w:r>
      <w:r w:rsidRPr="00AB2B8B">
        <w:rPr>
          <w:rStyle w:val="StyleUnderline"/>
          <w:highlight w:val="yellow"/>
        </w:rPr>
        <w:t>superpowers</w:t>
      </w:r>
      <w:r w:rsidRPr="000F4AA3">
        <w:rPr>
          <w:rStyle w:val="StyleUnderline"/>
        </w:rPr>
        <w:t xml:space="preserve">. Hence global </w:t>
      </w:r>
      <w:r w:rsidRPr="00AB2B8B">
        <w:rPr>
          <w:rStyle w:val="StyleUnderline"/>
          <w:highlight w:val="yellow"/>
        </w:rPr>
        <w:t>predominance calls for more than economic strengths</w:t>
      </w:r>
      <w:r w:rsidRPr="00AB2B8B">
        <w:rPr>
          <w:sz w:val="12"/>
          <w:szCs w:val="20"/>
          <w:highlight w:val="yellow"/>
        </w:rPr>
        <w:t>.</w:t>
      </w:r>
      <w:r w:rsidRPr="00CE59A9">
        <w:rPr>
          <w:sz w:val="12"/>
          <w:szCs w:val="20"/>
        </w:rPr>
        <w:t xml:space="preserve"> </w:t>
      </w:r>
      <w:r w:rsidRPr="000F4AA3">
        <w:rPr>
          <w:rStyle w:val="StyleUnderline"/>
        </w:rPr>
        <w:t xml:space="preserve">The United States getting strategically bogged down in Iraq and </w:t>
      </w:r>
      <w:r w:rsidRPr="00AB2B8B">
        <w:rPr>
          <w:rStyle w:val="StyleUnderline"/>
          <w:highlight w:val="yellow"/>
        </w:rPr>
        <w:t xml:space="preserve">Afghanistan </w:t>
      </w:r>
      <w:r w:rsidRPr="000F4AA3">
        <w:rPr>
          <w:rStyle w:val="StyleUnderline"/>
        </w:rPr>
        <w:t xml:space="preserve">in the first decade of the 21st Century </w:t>
      </w:r>
      <w:r w:rsidRPr="00AB2B8B">
        <w:rPr>
          <w:rStyle w:val="StyleUnderline"/>
          <w:highlight w:val="yellow"/>
        </w:rPr>
        <w:t xml:space="preserve">has not led to any </w:t>
      </w:r>
      <w:r w:rsidRPr="000F4AA3">
        <w:rPr>
          <w:rStyle w:val="StyleUnderline"/>
        </w:rPr>
        <w:t xml:space="preserve">noticeable </w:t>
      </w:r>
      <w:r w:rsidRPr="00AB2B8B">
        <w:rPr>
          <w:rStyle w:val="StyleUnderline"/>
          <w:highlight w:val="yellow"/>
        </w:rPr>
        <w:t xml:space="preserve">decline in </w:t>
      </w:r>
      <w:r w:rsidRPr="000F4AA3">
        <w:rPr>
          <w:rStyle w:val="StyleUnderline"/>
        </w:rPr>
        <w:t xml:space="preserve">American global </w:t>
      </w:r>
      <w:r w:rsidRPr="00AB2B8B">
        <w:rPr>
          <w:rStyle w:val="StyleUnderline"/>
          <w:highlight w:val="yellow"/>
        </w:rPr>
        <w:t>predominance</w:t>
      </w:r>
      <w:r w:rsidRPr="000F4AA3">
        <w:rPr>
          <w:rStyle w:val="StyleUnderline"/>
        </w:rPr>
        <w:t xml:space="preserve">. Despite Iraq and Afghanistan, </w:t>
      </w:r>
      <w:r w:rsidRPr="00AB2B8B">
        <w:rPr>
          <w:rStyle w:val="StyleUnderline"/>
          <w:highlight w:val="yellow"/>
        </w:rPr>
        <w:t>the U</w:t>
      </w:r>
      <w:r w:rsidRPr="00CE59A9">
        <w:rPr>
          <w:sz w:val="12"/>
          <w:szCs w:val="20"/>
        </w:rPr>
        <w:t>nited</w:t>
      </w:r>
      <w:r w:rsidRPr="00AB2B8B">
        <w:rPr>
          <w:rStyle w:val="StyleUnderline"/>
          <w:highlight w:val="yellow"/>
        </w:rPr>
        <w:t xml:space="preserve"> S</w:t>
      </w:r>
      <w:r w:rsidRPr="00CE59A9">
        <w:rPr>
          <w:sz w:val="12"/>
          <w:szCs w:val="20"/>
        </w:rPr>
        <w:t>tates</w:t>
      </w:r>
      <w:r w:rsidRPr="00AB2B8B">
        <w:rPr>
          <w:rStyle w:val="StyleUnderline"/>
          <w:highlight w:val="yellow"/>
        </w:rPr>
        <w:t xml:space="preserve"> reigns supreme </w:t>
      </w:r>
      <w:r w:rsidRPr="000F4AA3">
        <w:rPr>
          <w:rStyle w:val="StyleUnderline"/>
        </w:rPr>
        <w:t>globally even in East Asia where China could have logically challenged it</w:t>
      </w:r>
      <w:r w:rsidRPr="00CE59A9">
        <w:rPr>
          <w:sz w:val="12"/>
          <w:szCs w:val="20"/>
        </w:rPr>
        <w:t xml:space="preserve">. More significantly, and normally forgotten, is the fact that </w:t>
      </w:r>
      <w:r w:rsidRPr="00AB2B8B">
        <w:rPr>
          <w:rStyle w:val="StyleUnderline"/>
          <w:highlight w:val="yellow"/>
        </w:rPr>
        <w:t xml:space="preserve">the </w:t>
      </w:r>
      <w:r w:rsidRPr="000F4AA3">
        <w:rPr>
          <w:rStyle w:val="StyleUnderline"/>
        </w:rPr>
        <w:t xml:space="preserve">off-quoted </w:t>
      </w:r>
      <w:r w:rsidRPr="00AB2B8B">
        <w:rPr>
          <w:rStyle w:val="StyleUnderline"/>
          <w:highlight w:val="yellow"/>
        </w:rPr>
        <w:t>shift of</w:t>
      </w:r>
      <w:r w:rsidRPr="000F4AA3">
        <w:rPr>
          <w:rStyle w:val="StyleUnderline"/>
        </w:rPr>
        <w:t xml:space="preserve"> global and </w:t>
      </w:r>
      <w:r w:rsidRPr="00AB2B8B">
        <w:rPr>
          <w:rStyle w:val="StyleUnderline"/>
          <w:highlight w:val="yellow"/>
        </w:rPr>
        <w:t xml:space="preserve">economic power </w:t>
      </w:r>
      <w:r w:rsidRPr="000F4AA3">
        <w:rPr>
          <w:rStyle w:val="StyleUnderline"/>
        </w:rPr>
        <w:t>from the West to East</w:t>
      </w:r>
      <w:r w:rsidRPr="00AB2B8B">
        <w:rPr>
          <w:rStyle w:val="StyleUnderline"/>
          <w:highlight w:val="yellow"/>
        </w:rPr>
        <w:t xml:space="preserve"> was facilitated by U</w:t>
      </w:r>
      <w:r w:rsidRPr="00CE59A9">
        <w:rPr>
          <w:sz w:val="12"/>
          <w:szCs w:val="20"/>
        </w:rPr>
        <w:t>nited</w:t>
      </w:r>
      <w:r w:rsidRPr="000F4AA3">
        <w:rPr>
          <w:rStyle w:val="StyleUnderline"/>
        </w:rPr>
        <w:t xml:space="preserve"> </w:t>
      </w:r>
      <w:r w:rsidRPr="00AB2B8B">
        <w:rPr>
          <w:rStyle w:val="StyleUnderline"/>
          <w:highlight w:val="yellow"/>
        </w:rPr>
        <w:t>S</w:t>
      </w:r>
      <w:r w:rsidRPr="00CE59A9">
        <w:rPr>
          <w:sz w:val="12"/>
          <w:szCs w:val="20"/>
        </w:rPr>
        <w:t>tates</w:t>
      </w:r>
      <w:r w:rsidRPr="000F4AA3">
        <w:rPr>
          <w:rStyle w:val="StyleUnderline"/>
        </w:rPr>
        <w:t xml:space="preserve"> massive financial direct </w:t>
      </w:r>
      <w:r w:rsidRPr="00AB2B8B">
        <w:rPr>
          <w:rStyle w:val="StyleUnderline"/>
          <w:highlight w:val="yellow"/>
        </w:rPr>
        <w:t xml:space="preserve">investments </w:t>
      </w:r>
      <w:r w:rsidRPr="000F4AA3">
        <w:rPr>
          <w:rStyle w:val="StyleUnderline"/>
        </w:rPr>
        <w:t xml:space="preserve">in China, Japan, South Korea and India.  </w:t>
      </w:r>
      <w:r w:rsidRPr="00AB2B8B">
        <w:rPr>
          <w:rStyle w:val="StyleUnderline"/>
          <w:highlight w:val="yellow"/>
        </w:rPr>
        <w:t xml:space="preserve">China </w:t>
      </w:r>
      <w:r w:rsidRPr="000F4AA3">
        <w:rPr>
          <w:rStyle w:val="StyleUnderline"/>
        </w:rPr>
        <w:t>quoted as the next superpower</w:t>
      </w:r>
      <w:r w:rsidRPr="00CE59A9">
        <w:rPr>
          <w:sz w:val="12"/>
          <w:szCs w:val="20"/>
        </w:rPr>
        <w:t xml:space="preserve"> to rival the United States </w:t>
      </w:r>
      <w:r w:rsidRPr="00AB2B8B">
        <w:rPr>
          <w:rStyle w:val="StyleUnderline"/>
          <w:highlight w:val="yellow"/>
        </w:rPr>
        <w:t xml:space="preserve">would be </w:t>
      </w:r>
      <w:r w:rsidRPr="000F4AA3">
        <w:rPr>
          <w:rStyle w:val="StyleUnderline"/>
        </w:rPr>
        <w:t xml:space="preserve">economically </w:t>
      </w:r>
      <w:r w:rsidRPr="00AB2B8B">
        <w:rPr>
          <w:rStyle w:val="StyleUnderline"/>
          <w:highlight w:val="yellow"/>
        </w:rPr>
        <w:t>prostate, should the U</w:t>
      </w:r>
      <w:r w:rsidRPr="00CE59A9">
        <w:rPr>
          <w:sz w:val="12"/>
          <w:szCs w:val="20"/>
        </w:rPr>
        <w:t>nited</w:t>
      </w:r>
      <w:r w:rsidRPr="000F4AA3">
        <w:rPr>
          <w:rStyle w:val="StyleUnderline"/>
        </w:rPr>
        <w:t xml:space="preserve"> </w:t>
      </w:r>
      <w:r w:rsidRPr="00AB2B8B">
        <w:rPr>
          <w:rStyle w:val="StyleUnderline"/>
          <w:highlight w:val="yellow"/>
        </w:rPr>
        <w:t>S</w:t>
      </w:r>
      <w:r w:rsidRPr="00CE59A9">
        <w:rPr>
          <w:sz w:val="12"/>
          <w:szCs w:val="20"/>
        </w:rPr>
        <w:t>tates</w:t>
      </w:r>
      <w:r w:rsidRPr="000F4AA3">
        <w:rPr>
          <w:rStyle w:val="StyleUnderline"/>
        </w:rPr>
        <w:t xml:space="preserve"> surgically </w:t>
      </w:r>
      <w:r w:rsidRPr="00AB2B8B">
        <w:rPr>
          <w:rStyle w:val="StyleUnderline"/>
          <w:highlight w:val="yellow"/>
        </w:rPr>
        <w:t xml:space="preserve">disconnect </w:t>
      </w:r>
      <w:r w:rsidRPr="000F4AA3">
        <w:rPr>
          <w:rStyle w:val="StyleUnderline"/>
        </w:rPr>
        <w:t>China's economic and financial linkages to the United States.</w:t>
      </w:r>
      <w:r w:rsidRPr="00CE59A9">
        <w:rPr>
          <w:sz w:val="12"/>
          <w:szCs w:val="20"/>
        </w:rPr>
        <w:t xml:space="preserve"> More significantly, while examining the prospects of the 21st Century as a "Second American Century" it must be remembered that besides other factors, that </w:t>
      </w:r>
      <w:r w:rsidRPr="000F4AA3">
        <w:rPr>
          <w:rStyle w:val="StyleUnderline"/>
        </w:rPr>
        <w:t xml:space="preserve">out of the six multipolar </w:t>
      </w:r>
      <w:r w:rsidRPr="00AB2B8B">
        <w:rPr>
          <w:rStyle w:val="StyleUnderline"/>
          <w:highlight w:val="yellow"/>
        </w:rPr>
        <w:t>contenders</w:t>
      </w:r>
      <w:r w:rsidRPr="000F4AA3">
        <w:rPr>
          <w:rStyle w:val="StyleUnderline"/>
        </w:rPr>
        <w:t xml:space="preserve"> for global power, </w:t>
      </w:r>
      <w:r w:rsidRPr="00AB2B8B">
        <w:rPr>
          <w:rStyle w:val="StyleUnderline"/>
          <w:highlight w:val="yellow"/>
        </w:rPr>
        <w:t>none</w:t>
      </w:r>
      <w:r w:rsidRPr="000F4AA3">
        <w:rPr>
          <w:rStyle w:val="StyleUnderline"/>
        </w:rPr>
        <w:t xml:space="preserve"> except China </w:t>
      </w:r>
      <w:r w:rsidRPr="00AB2B8B">
        <w:rPr>
          <w:rStyle w:val="StyleUnderline"/>
          <w:highlight w:val="yellow"/>
        </w:rPr>
        <w:t>have shown</w:t>
      </w:r>
      <w:r w:rsidRPr="000F4AA3">
        <w:rPr>
          <w:rStyle w:val="StyleUnderline"/>
        </w:rPr>
        <w:t xml:space="preserve"> any </w:t>
      </w:r>
      <w:r w:rsidRPr="00AB2B8B">
        <w:rPr>
          <w:rStyle w:val="StyleUnderline"/>
          <w:highlight w:val="yellow"/>
        </w:rPr>
        <w:t>indications to whittle down</w:t>
      </w:r>
      <w:r w:rsidRPr="000F4AA3">
        <w:rPr>
          <w:rStyle w:val="StyleUnderline"/>
        </w:rPr>
        <w:t xml:space="preserve"> US global </w:t>
      </w:r>
      <w:r w:rsidRPr="00AB2B8B">
        <w:rPr>
          <w:rStyle w:val="StyleUnderline"/>
          <w:highlight w:val="yellow"/>
        </w:rPr>
        <w:t>predominance</w:t>
      </w:r>
      <w:r w:rsidRPr="000F4AA3">
        <w:rPr>
          <w:rStyle w:val="StyleUnderline"/>
        </w:rPr>
        <w:t xml:space="preserve">.  Even </w:t>
      </w:r>
      <w:r w:rsidRPr="00AB2B8B">
        <w:rPr>
          <w:rStyle w:val="StyleUnderline"/>
          <w:highlight w:val="yellow"/>
        </w:rPr>
        <w:t xml:space="preserve">China seems </w:t>
      </w:r>
      <w:r w:rsidRPr="000F4AA3">
        <w:rPr>
          <w:rStyle w:val="StyleUnderline"/>
        </w:rPr>
        <w:t xml:space="preserve">to be </w:t>
      </w:r>
      <w:r w:rsidRPr="00AB2B8B">
        <w:rPr>
          <w:rStyle w:val="StyleUnderline"/>
          <w:highlight w:val="yellow"/>
        </w:rPr>
        <w:t xml:space="preserve">comfortable with US power </w:t>
      </w:r>
      <w:r w:rsidRPr="000F4AA3">
        <w:rPr>
          <w:rStyle w:val="StyleUnderline"/>
        </w:rPr>
        <w:t>as long as it keeps Japan in check</w:t>
      </w:r>
      <w:r w:rsidRPr="00CE59A9">
        <w:rPr>
          <w:sz w:val="12"/>
          <w:szCs w:val="20"/>
        </w:rPr>
        <w:t xml:space="preserve">.  This Paper makes bold to assert that </w:t>
      </w:r>
      <w:r w:rsidRPr="00AB2B8B">
        <w:rPr>
          <w:rStyle w:val="StyleUnderline"/>
          <w:highlight w:val="yellow"/>
        </w:rPr>
        <w:t xml:space="preserve">the 21st Century would be a Second American Century </w:t>
      </w:r>
      <w:r w:rsidRPr="000F4AA3">
        <w:rPr>
          <w:rStyle w:val="StyleUnderline"/>
        </w:rPr>
        <w:t>despite China's challenge and the strategic distractions arising from the global Islamic flash-points</w:t>
      </w:r>
      <w:r w:rsidRPr="00CE59A9">
        <w:rPr>
          <w:sz w:val="12"/>
          <w:szCs w:val="20"/>
        </w:rPr>
        <w:t xml:space="preserve">. </w:t>
      </w:r>
    </w:p>
    <w:p w:rsidR="00430F1E" w:rsidRPr="00CE59A9" w:rsidRDefault="00430F1E" w:rsidP="00430F1E">
      <w:pPr>
        <w:pStyle w:val="Heading4"/>
        <w:rPr>
          <w:rFonts w:cs="Times New Roman"/>
        </w:rPr>
      </w:pPr>
      <w:r w:rsidRPr="00CE59A9">
        <w:rPr>
          <w:rFonts w:cs="Times New Roman"/>
        </w:rPr>
        <w:t>Economic dominance doesn’t give the US strategic leverage---history proves it can’t prevent conflict</w:t>
      </w:r>
    </w:p>
    <w:p w:rsidR="00430F1E" w:rsidRPr="00CE59A9" w:rsidRDefault="00430F1E" w:rsidP="00430F1E">
      <w:pPr>
        <w:pStyle w:val="card"/>
        <w:ind w:left="0" w:right="0"/>
      </w:pPr>
      <w:r w:rsidRPr="00CE59A9">
        <w:rPr>
          <w:rStyle w:val="Style13ptBold"/>
        </w:rPr>
        <w:t>Nye 10</w:t>
      </w:r>
      <w:r w:rsidRPr="00CE59A9">
        <w:t xml:space="preserve"> Joseph Prof @ Harvard, The Future of American Power. , Foreign Affairs, Nov/Dec2010, Vol. 89, Issue 6, EBSCO </w:t>
      </w:r>
    </w:p>
    <w:p w:rsidR="00430F1E" w:rsidRPr="00CE59A9" w:rsidRDefault="00430F1E" w:rsidP="00430F1E">
      <w:pPr>
        <w:pStyle w:val="cardtext"/>
        <w:rPr>
          <w:sz w:val="12"/>
        </w:rPr>
      </w:pPr>
      <w:r w:rsidRPr="00DD3BE1">
        <w:rPr>
          <w:rStyle w:val="StyleUnderline"/>
        </w:rPr>
        <w:t>Pundits lament the inability of Washington to control states such as Afghanistan or Iran, but they allow the golden glow of the past to color their appraisals</w:t>
      </w:r>
      <w:r w:rsidRPr="00CE59A9">
        <w:rPr>
          <w:sz w:val="12"/>
        </w:rPr>
        <w:t xml:space="preserve">. The United States' power is not what it used to be, but it also never really was as great as assumed. </w:t>
      </w:r>
      <w:r w:rsidRPr="00AB2B8B">
        <w:rPr>
          <w:rStyle w:val="StyleUnderline"/>
          <w:highlight w:val="yellow"/>
        </w:rPr>
        <w:t>After World War II, the U</w:t>
      </w:r>
      <w:r w:rsidRPr="00DD3BE1">
        <w:rPr>
          <w:rStyle w:val="StyleUnderline"/>
        </w:rPr>
        <w:t xml:space="preserve">nited </w:t>
      </w:r>
      <w:r w:rsidRPr="00AB2B8B">
        <w:rPr>
          <w:rStyle w:val="StyleUnderline"/>
          <w:highlight w:val="yellow"/>
        </w:rPr>
        <w:t>S</w:t>
      </w:r>
      <w:r w:rsidRPr="00DD3BE1">
        <w:rPr>
          <w:rStyle w:val="StyleUnderline"/>
        </w:rPr>
        <w:t xml:space="preserve">tates </w:t>
      </w:r>
      <w:r w:rsidRPr="00AB2B8B">
        <w:rPr>
          <w:rStyle w:val="StyleUnderline"/>
          <w:highlight w:val="yellow"/>
        </w:rPr>
        <w:t>had</w:t>
      </w:r>
      <w:r w:rsidRPr="00DD3BE1">
        <w:rPr>
          <w:rStyle w:val="StyleUnderline"/>
        </w:rPr>
        <w:t xml:space="preserve"> nuclear weapons and an </w:t>
      </w:r>
      <w:r w:rsidRPr="00AB2B8B">
        <w:rPr>
          <w:rStyle w:val="StyleUnderline"/>
          <w:highlight w:val="yellow"/>
        </w:rPr>
        <w:t xml:space="preserve">overwhelming </w:t>
      </w:r>
      <w:r w:rsidRPr="00DD3BE1">
        <w:rPr>
          <w:rStyle w:val="StyleUnderline"/>
        </w:rPr>
        <w:t xml:space="preserve">preponderance of </w:t>
      </w:r>
      <w:r w:rsidRPr="00AB2B8B">
        <w:rPr>
          <w:rStyle w:val="Emphasis"/>
          <w:szCs w:val="20"/>
          <w:highlight w:val="yellow"/>
        </w:rPr>
        <w:t>economic power</w:t>
      </w:r>
      <w:r w:rsidRPr="00AB2B8B">
        <w:rPr>
          <w:rStyle w:val="StyleUnderline"/>
          <w:highlight w:val="yellow"/>
        </w:rPr>
        <w:t xml:space="preserve"> but</w:t>
      </w:r>
      <w:r w:rsidRPr="00DD3BE1">
        <w:rPr>
          <w:rStyle w:val="StyleUnderline"/>
        </w:rPr>
        <w:t xml:space="preserve"> nonetheless </w:t>
      </w:r>
      <w:r w:rsidRPr="00AB2B8B">
        <w:rPr>
          <w:rStyle w:val="StyleUnderline"/>
          <w:highlight w:val="yellow"/>
        </w:rPr>
        <w:t>was unable to prevent the "loss" of China, to roll back communism</w:t>
      </w:r>
      <w:r w:rsidRPr="00CE59A9">
        <w:rPr>
          <w:sz w:val="12"/>
        </w:rPr>
        <w:t xml:space="preserve"> in Eastern Europe, </w:t>
      </w:r>
      <w:r w:rsidRPr="00AB2B8B">
        <w:rPr>
          <w:rStyle w:val="StyleUnderline"/>
          <w:highlight w:val="yellow"/>
        </w:rPr>
        <w:t xml:space="preserve">to overcome stalemate in </w:t>
      </w:r>
      <w:r w:rsidRPr="00DD3BE1">
        <w:rPr>
          <w:rStyle w:val="StyleUnderline"/>
        </w:rPr>
        <w:t xml:space="preserve">the </w:t>
      </w:r>
      <w:r w:rsidRPr="00AB2B8B">
        <w:rPr>
          <w:rStyle w:val="StyleUnderline"/>
          <w:highlight w:val="yellow"/>
        </w:rPr>
        <w:t>Korea</w:t>
      </w:r>
      <w:r w:rsidRPr="00DD3BE1">
        <w:rPr>
          <w:rStyle w:val="StyleUnderline"/>
        </w:rPr>
        <w:t xml:space="preserve">n War, </w:t>
      </w:r>
      <w:r w:rsidRPr="00AB2B8B">
        <w:rPr>
          <w:rStyle w:val="StyleUnderline"/>
          <w:highlight w:val="yellow"/>
        </w:rPr>
        <w:t>to stop the "loss" of North Vietnam, or to dislodge</w:t>
      </w:r>
      <w:r w:rsidRPr="00CE59A9">
        <w:rPr>
          <w:sz w:val="12"/>
        </w:rPr>
        <w:t xml:space="preserve"> the </w:t>
      </w:r>
      <w:r w:rsidRPr="00AB2B8B">
        <w:rPr>
          <w:rStyle w:val="StyleUnderline"/>
          <w:highlight w:val="yellow"/>
        </w:rPr>
        <w:t>Castro</w:t>
      </w:r>
      <w:r w:rsidRPr="00CE59A9">
        <w:rPr>
          <w:sz w:val="12"/>
        </w:rPr>
        <w:t xml:space="preserve"> regime in Cuba. </w:t>
      </w:r>
      <w:r w:rsidRPr="00AB2B8B">
        <w:rPr>
          <w:rStyle w:val="Emphasis"/>
          <w:szCs w:val="20"/>
          <w:highlight w:val="yellow"/>
        </w:rPr>
        <w:t>Power</w:t>
      </w:r>
      <w:r w:rsidRPr="00CE59A9">
        <w:rPr>
          <w:rStyle w:val="Emphasis"/>
          <w:szCs w:val="20"/>
        </w:rPr>
        <w:t xml:space="preserve"> measured </w:t>
      </w:r>
      <w:r w:rsidRPr="00AB2B8B">
        <w:rPr>
          <w:rStyle w:val="Emphasis"/>
          <w:szCs w:val="20"/>
          <w:highlight w:val="yellow"/>
        </w:rPr>
        <w:t>in resources rarely equals power</w:t>
      </w:r>
      <w:r w:rsidRPr="00CE59A9">
        <w:rPr>
          <w:rStyle w:val="Emphasis"/>
          <w:szCs w:val="20"/>
        </w:rPr>
        <w:t xml:space="preserve"> measured </w:t>
      </w:r>
      <w:r w:rsidRPr="00AB2B8B">
        <w:rPr>
          <w:rStyle w:val="Emphasis"/>
          <w:szCs w:val="20"/>
          <w:highlight w:val="yellow"/>
        </w:rPr>
        <w:t>in preferred outcomes</w:t>
      </w:r>
      <w:r w:rsidRPr="00DD3BE1">
        <w:rPr>
          <w:rStyle w:val="StyleUnderline"/>
        </w:rPr>
        <w:t>, and cycles of belief in decline reveal more about psychology than they do about real shifts in power resources</w:t>
      </w:r>
      <w:r w:rsidRPr="00CE59A9">
        <w:rPr>
          <w:sz w:val="12"/>
        </w:rPr>
        <w:t>. Unfortunately, mistaken beliefs in decline--at home and abroad--can lead to dangerous mistakes in policy.</w:t>
      </w:r>
    </w:p>
    <w:p w:rsidR="00430F1E" w:rsidRPr="00CE59A9" w:rsidRDefault="00430F1E" w:rsidP="00430F1E">
      <w:pPr>
        <w:pStyle w:val="Heading4"/>
        <w:rPr>
          <w:rFonts w:cs="Times New Roman"/>
        </w:rPr>
      </w:pPr>
      <w:r w:rsidRPr="00CE59A9">
        <w:rPr>
          <w:rFonts w:cs="Times New Roman"/>
        </w:rPr>
        <w:t>Gridlock means it’s impossible to translate economic power into strategic benefits</w:t>
      </w:r>
    </w:p>
    <w:p w:rsidR="00430F1E" w:rsidRPr="00CE59A9" w:rsidRDefault="00430F1E" w:rsidP="00430F1E">
      <w:pPr>
        <w:pStyle w:val="card"/>
        <w:ind w:left="0" w:right="0"/>
      </w:pPr>
      <w:r w:rsidRPr="00CE59A9">
        <w:rPr>
          <w:rStyle w:val="Style13ptBold"/>
        </w:rPr>
        <w:t>Nye 10</w:t>
      </w:r>
      <w:r w:rsidRPr="00CE59A9">
        <w:t xml:space="preserve"> Joseph Prof @ Harvard, The Future of American Power. , Foreign Affairs, Nov/Dec2010, Vol. 89, Issue 6, EBSCO </w:t>
      </w:r>
    </w:p>
    <w:p w:rsidR="00430F1E" w:rsidRPr="00CE59A9" w:rsidRDefault="00430F1E" w:rsidP="00430F1E">
      <w:pPr>
        <w:pStyle w:val="cardtext"/>
        <w:rPr>
          <w:sz w:val="12"/>
        </w:rPr>
      </w:pPr>
      <w:r w:rsidRPr="00CE59A9">
        <w:rPr>
          <w:sz w:val="12"/>
        </w:rPr>
        <w:t xml:space="preserve">Despite these problems and uncertainties, it seems probable that with the right policies, </w:t>
      </w:r>
      <w:r w:rsidRPr="00DD3BE1">
        <w:rPr>
          <w:rStyle w:val="StyleUnderline"/>
        </w:rPr>
        <w:t>the U.S. economy can continue to produce hard power</w:t>
      </w:r>
      <w:r w:rsidRPr="00CE59A9">
        <w:rPr>
          <w:sz w:val="12"/>
        </w:rPr>
        <w:t xml:space="preserve"> for the country. </w:t>
      </w:r>
      <w:r w:rsidRPr="00DD3BE1">
        <w:rPr>
          <w:rStyle w:val="StyleUnderline"/>
        </w:rPr>
        <w:t>But what about U.S. institutions?</w:t>
      </w:r>
      <w:r w:rsidRPr="00CE59A9">
        <w:rPr>
          <w:sz w:val="12"/>
        </w:rPr>
        <w:t xml:space="preserve"> The journalist James </w:t>
      </w:r>
      <w:r w:rsidRPr="00AB2B8B">
        <w:rPr>
          <w:rStyle w:val="StyleUnderline"/>
          <w:highlight w:val="yellow"/>
        </w:rPr>
        <w:t>Fallows</w:t>
      </w:r>
      <w:r w:rsidRPr="00CE59A9">
        <w:rPr>
          <w:sz w:val="12"/>
        </w:rPr>
        <w:t xml:space="preserve">, who spent years in China, </w:t>
      </w:r>
      <w:r w:rsidRPr="00AB2B8B">
        <w:rPr>
          <w:rStyle w:val="StyleUnderline"/>
          <w:highlight w:val="yellow"/>
        </w:rPr>
        <w:t>came</w:t>
      </w:r>
      <w:r w:rsidRPr="00DD3BE1">
        <w:rPr>
          <w:rStyle w:val="StyleUnderline"/>
        </w:rPr>
        <w:t xml:space="preserve"> home </w:t>
      </w:r>
      <w:r w:rsidRPr="00AB2B8B">
        <w:rPr>
          <w:rStyle w:val="StyleUnderline"/>
          <w:highlight w:val="yellow"/>
        </w:rPr>
        <w:t>worried less about</w:t>
      </w:r>
      <w:r w:rsidRPr="00DD3BE1">
        <w:rPr>
          <w:rStyle w:val="StyleUnderline"/>
        </w:rPr>
        <w:t xml:space="preserve"> the United States' </w:t>
      </w:r>
      <w:r w:rsidRPr="00AB2B8B">
        <w:rPr>
          <w:rStyle w:val="StyleUnderline"/>
          <w:highlight w:val="yellow"/>
        </w:rPr>
        <w:t>economic performance than</w:t>
      </w:r>
      <w:r w:rsidRPr="00DD3BE1">
        <w:rPr>
          <w:rStyle w:val="StyleUnderline"/>
        </w:rPr>
        <w:t xml:space="preserve"> the </w:t>
      </w:r>
      <w:r w:rsidRPr="00AB2B8B">
        <w:rPr>
          <w:rStyle w:val="StyleUnderline"/>
          <w:highlight w:val="yellow"/>
        </w:rPr>
        <w:t>gridlock</w:t>
      </w:r>
      <w:r w:rsidRPr="00DD3BE1">
        <w:rPr>
          <w:rStyle w:val="StyleUnderline"/>
        </w:rPr>
        <w:t xml:space="preserve"> in its political system</w:t>
      </w:r>
      <w:r w:rsidRPr="00CE59A9">
        <w:rPr>
          <w:sz w:val="12"/>
        </w:rPr>
        <w:t>. In his view, "America still has the means to address nearly any of its structural weaknesses. . . . That is the American tragedy of the early 21st century: a vital and self-renewing culture that attracts the world's talent and a governing system that increasingly looks like a joke." Although political gridlock in a period of recession looks bad, it is difficult to ascertain whether the situation today is much worse than in the past.</w:t>
      </w:r>
      <w:r w:rsidRPr="00A43766">
        <w:rPr>
          <w:sz w:val="12"/>
        </w:rPr>
        <w:t xml:space="preserve">¶ </w:t>
      </w:r>
      <w:r w:rsidRPr="00AB2B8B">
        <w:rPr>
          <w:rStyle w:val="StyleUnderline"/>
          <w:highlight w:val="yellow"/>
        </w:rPr>
        <w:t>Power conversion</w:t>
      </w:r>
      <w:r w:rsidRPr="00DD3BE1">
        <w:rPr>
          <w:rStyle w:val="StyleUnderline"/>
        </w:rPr>
        <w:t>--translating power resources into desired outcomes--</w:t>
      </w:r>
      <w:r w:rsidRPr="00AB2B8B">
        <w:rPr>
          <w:rStyle w:val="StyleUnderline"/>
          <w:highlight w:val="yellow"/>
        </w:rPr>
        <w:t xml:space="preserve">is a </w:t>
      </w:r>
      <w:r w:rsidRPr="00AB2B8B">
        <w:rPr>
          <w:rStyle w:val="Emphasis"/>
          <w:szCs w:val="20"/>
          <w:highlight w:val="yellow"/>
        </w:rPr>
        <w:t>long-standing problem</w:t>
      </w:r>
      <w:r w:rsidRPr="00AB2B8B">
        <w:rPr>
          <w:rStyle w:val="StyleUnderline"/>
          <w:highlight w:val="yellow"/>
        </w:rPr>
        <w:t xml:space="preserve"> </w:t>
      </w:r>
      <w:r w:rsidRPr="00DD3BE1">
        <w:rPr>
          <w:rStyle w:val="StyleUnderline"/>
        </w:rPr>
        <w:t xml:space="preserve">for the United States. </w:t>
      </w:r>
      <w:r w:rsidRPr="00AB2B8B">
        <w:rPr>
          <w:rStyle w:val="StyleUnderline"/>
          <w:highlight w:val="yellow"/>
        </w:rPr>
        <w:t>The</w:t>
      </w:r>
      <w:r w:rsidRPr="00DD3BE1">
        <w:rPr>
          <w:rStyle w:val="StyleUnderline"/>
        </w:rPr>
        <w:t xml:space="preserve"> U.S. </w:t>
      </w:r>
      <w:r w:rsidRPr="00AB2B8B">
        <w:rPr>
          <w:rStyle w:val="StyleUnderline"/>
          <w:highlight w:val="yellow"/>
        </w:rPr>
        <w:t>Constitution is based on</w:t>
      </w:r>
      <w:r w:rsidRPr="00DD3BE1">
        <w:rPr>
          <w:rStyle w:val="StyleUnderline"/>
        </w:rPr>
        <w:t xml:space="preserve"> the</w:t>
      </w:r>
      <w:r w:rsidRPr="00CE59A9">
        <w:rPr>
          <w:sz w:val="12"/>
        </w:rPr>
        <w:t xml:space="preserve"> eighteenth-century </w:t>
      </w:r>
      <w:r w:rsidRPr="00DD3BE1">
        <w:rPr>
          <w:rStyle w:val="StyleUnderline"/>
        </w:rPr>
        <w:t xml:space="preserve">liberal view that power is best controlled by </w:t>
      </w:r>
      <w:r w:rsidRPr="00AB2B8B">
        <w:rPr>
          <w:rStyle w:val="StyleUnderline"/>
          <w:highlight w:val="yellow"/>
        </w:rPr>
        <w:t>fragmentation</w:t>
      </w:r>
      <w:r w:rsidRPr="00CE59A9">
        <w:rPr>
          <w:sz w:val="12"/>
        </w:rPr>
        <w:t xml:space="preserve"> and countervailing checks and balances. </w:t>
      </w:r>
      <w:r w:rsidRPr="00DD3BE1">
        <w:rPr>
          <w:rStyle w:val="StyleUnderline"/>
        </w:rPr>
        <w:t>In foreign policy, the Constitution has always invited the president and Congress to compete for control</w:t>
      </w:r>
      <w:r w:rsidRPr="00CE59A9">
        <w:rPr>
          <w:sz w:val="12"/>
        </w:rPr>
        <w:t>. Strong economic and ethnic pressure groups struggle for their self-interested definitions of the national interest, and Congress is designed to pay attention to squeaky wheels.</w:t>
      </w:r>
      <w:r w:rsidRPr="00A43766">
        <w:rPr>
          <w:sz w:val="12"/>
        </w:rPr>
        <w:t xml:space="preserve">¶ </w:t>
      </w:r>
      <w:r w:rsidRPr="00DD3BE1">
        <w:rPr>
          <w:rStyle w:val="StyleUnderline"/>
        </w:rPr>
        <w:t>Another cause for concern is the decline of public confidence in government institutions</w:t>
      </w:r>
      <w:r w:rsidRPr="00CE59A9">
        <w:rPr>
          <w:sz w:val="12"/>
        </w:rPr>
        <w:t>. In 2010, a poll by the Pew Research Center found that 61 percent of respondents thought the United States was in decline, and only 19 percent trusted the government to do what is right most of the time. In 1964, by contrast, three-quarters of the American public said they trusted the federal government to do the right thing most of the time. The numbers have varied somewhat over time, rising after 9/11 before gradually declining again.</w:t>
      </w:r>
    </w:p>
    <w:p w:rsidR="00430F1E" w:rsidRDefault="00430F1E" w:rsidP="00B608CE"/>
    <w:p w:rsidR="00430F1E" w:rsidRDefault="00430F1E" w:rsidP="00430F1E">
      <w:pPr>
        <w:pStyle w:val="Heading3"/>
      </w:pPr>
      <w:r>
        <w:t>AT Trade Impact</w:t>
      </w:r>
      <w:r w:rsidR="00C36C10">
        <w:t>---2AC</w:t>
      </w:r>
    </w:p>
    <w:p w:rsidR="00430F1E" w:rsidRPr="00FD4E5E" w:rsidRDefault="00430F1E" w:rsidP="00430F1E">
      <w:pPr>
        <w:pStyle w:val="Heading4"/>
      </w:pPr>
      <w:r>
        <w:t xml:space="preserve">Trade is a </w:t>
      </w:r>
      <w:r>
        <w:rPr>
          <w:u w:val="single"/>
        </w:rPr>
        <w:t>tiny factor</w:t>
      </w:r>
      <w:r>
        <w:t xml:space="preserve"> in overall calculations of war</w:t>
      </w:r>
    </w:p>
    <w:p w:rsidR="00430F1E" w:rsidRDefault="00430F1E" w:rsidP="00430F1E">
      <w:r>
        <w:t xml:space="preserve">Zachary </w:t>
      </w:r>
      <w:r w:rsidRPr="00B32D6F">
        <w:rPr>
          <w:rStyle w:val="Style13ptBold"/>
        </w:rPr>
        <w:t>Keck 13</w:t>
      </w:r>
      <w:r>
        <w:t xml:space="preserve">, Associate Editor of The Diplomat, monthly columnist for The National Interest, 7/12/13, “Why China and the US (Probably) Won’t Go to War,” </w:t>
      </w:r>
      <w:hyperlink r:id="rId20" w:history="1">
        <w:r w:rsidRPr="00F14729">
          <w:rPr>
            <w:rStyle w:val="Hyperlink"/>
          </w:rPr>
          <w:t>http://thediplomat.com/2013/07/why-china-and-the-us-probably-wont-go-to-war/</w:t>
        </w:r>
      </w:hyperlink>
    </w:p>
    <w:p w:rsidR="00430F1E" w:rsidRDefault="00430F1E" w:rsidP="00430F1E">
      <w:r>
        <w:t xml:space="preserve">Xinhua was the latest to weigh in on this question ahead of the Strategic and Economic Dialogue this week, in an article titled, “China, U.S. Can Avoid ‘Thucydides Trap.’” Like many others, Xinhua’s </w:t>
      </w:r>
      <w:r w:rsidRPr="00AB2B8B">
        <w:rPr>
          <w:rStyle w:val="StyleUnderline"/>
          <w:highlight w:val="yellow"/>
        </w:rPr>
        <w:t>argument that</w:t>
      </w:r>
      <w:r w:rsidRPr="00B32D6F">
        <w:rPr>
          <w:rStyle w:val="StyleUnderline"/>
        </w:rPr>
        <w:t xml:space="preserve"> a U.S.-China </w:t>
      </w:r>
      <w:r w:rsidRPr="00AB2B8B">
        <w:rPr>
          <w:rStyle w:val="StyleUnderline"/>
          <w:highlight w:val="yellow"/>
        </w:rPr>
        <w:t>war can be avoided</w:t>
      </w:r>
      <w:r>
        <w:t xml:space="preserve"> is </w:t>
      </w:r>
      <w:r w:rsidRPr="00AB2B8B">
        <w:rPr>
          <w:rStyle w:val="StyleUnderline"/>
          <w:highlight w:val="yellow"/>
        </w:rPr>
        <w:t>based</w:t>
      </w:r>
      <w:r>
        <w:t xml:space="preserve"> largely </w:t>
      </w:r>
      <w:r w:rsidRPr="00B32D6F">
        <w:rPr>
          <w:rStyle w:val="StyleUnderline"/>
        </w:rPr>
        <w:t xml:space="preserve">on their strong </w:t>
      </w:r>
      <w:r w:rsidRPr="00AB2B8B">
        <w:rPr>
          <w:rStyle w:val="StyleUnderline"/>
          <w:highlight w:val="yellow"/>
        </w:rPr>
        <w:t>economic relationship</w:t>
      </w:r>
      <w:r>
        <w:t>.</w:t>
      </w:r>
    </w:p>
    <w:p w:rsidR="00430F1E" w:rsidRPr="00D83E8F" w:rsidRDefault="00430F1E" w:rsidP="00430F1E">
      <w:pPr>
        <w:rPr>
          <w:rStyle w:val="StyleUnderline"/>
        </w:rPr>
      </w:pPr>
      <w:r>
        <w:t xml:space="preserve">This logic </w:t>
      </w:r>
      <w:r w:rsidRPr="00AB2B8B">
        <w:rPr>
          <w:rStyle w:val="StyleUnderline"/>
          <w:highlight w:val="yellow"/>
        </w:rPr>
        <w:t>is</w:t>
      </w:r>
      <w:r w:rsidRPr="00AB2B8B">
        <w:rPr>
          <w:highlight w:val="yellow"/>
        </w:rPr>
        <w:t xml:space="preserve"> </w:t>
      </w:r>
      <w:r w:rsidRPr="00AB2B8B">
        <w:rPr>
          <w:rStyle w:val="StyleUnderline"/>
          <w:highlight w:val="yellow"/>
          <w:bdr w:val="single" w:sz="4" w:space="0" w:color="auto"/>
        </w:rPr>
        <w:t>deeply flawed</w:t>
      </w:r>
      <w:r w:rsidRPr="00B32D6F">
        <w:rPr>
          <w:rStyle w:val="StyleUnderline"/>
          <w:bdr w:val="single" w:sz="4" w:space="0" w:color="auto"/>
        </w:rPr>
        <w:t xml:space="preserve"> both </w:t>
      </w:r>
      <w:r w:rsidRPr="00AB2B8B">
        <w:rPr>
          <w:rStyle w:val="StyleUnderline"/>
          <w:highlight w:val="yellow"/>
          <w:bdr w:val="single" w:sz="4" w:space="0" w:color="auto"/>
        </w:rPr>
        <w:t>historically and logically</w:t>
      </w:r>
      <w:r w:rsidRPr="00AB2B8B">
        <w:rPr>
          <w:highlight w:val="yellow"/>
        </w:rPr>
        <w:t xml:space="preserve">. </w:t>
      </w:r>
      <w:r w:rsidRPr="00D83E8F">
        <w:rPr>
          <w:rStyle w:val="StyleUnderline"/>
        </w:rPr>
        <w:t xml:space="preserve">Strong </w:t>
      </w:r>
      <w:r w:rsidRPr="00AB2B8B">
        <w:rPr>
          <w:rStyle w:val="StyleUnderline"/>
          <w:highlight w:val="yellow"/>
        </w:rPr>
        <w:t>economic partners have gone to war</w:t>
      </w:r>
      <w:r w:rsidRPr="00D83E8F">
        <w:rPr>
          <w:rStyle w:val="StyleUnderline"/>
        </w:rPr>
        <w:t xml:space="preserve"> in the past</w:t>
      </w:r>
      <w:r>
        <w:t xml:space="preserve">, </w:t>
      </w:r>
      <w:r w:rsidRPr="00D83E8F">
        <w:rPr>
          <w:rStyle w:val="StyleUnderline"/>
        </w:rPr>
        <w:t xml:space="preserve">most notably </w:t>
      </w:r>
      <w:r w:rsidRPr="00AB2B8B">
        <w:rPr>
          <w:rStyle w:val="StyleUnderline"/>
          <w:highlight w:val="yellow"/>
        </w:rPr>
        <w:t>in WWI</w:t>
      </w:r>
      <w:r w:rsidRPr="00D83E8F">
        <w:rPr>
          <w:rStyle w:val="StyleUnderline"/>
        </w:rPr>
        <w:t xml:space="preserve">, when </w:t>
      </w:r>
      <w:r w:rsidRPr="00AB2B8B">
        <w:rPr>
          <w:rStyle w:val="StyleUnderline"/>
          <w:highlight w:val="yellow"/>
        </w:rPr>
        <w:t>Britain and Germany fought</w:t>
      </w:r>
      <w:r w:rsidRPr="00D83E8F">
        <w:rPr>
          <w:rStyle w:val="StyleUnderline"/>
        </w:rPr>
        <w:t xml:space="preserve"> on opposite sides </w:t>
      </w:r>
      <w:r w:rsidRPr="00AB2B8B">
        <w:rPr>
          <w:rStyle w:val="StyleUnderline"/>
          <w:highlight w:val="yellow"/>
        </w:rPr>
        <w:t>despite being each other’s largest trading partners</w:t>
      </w:r>
      <w:r w:rsidRPr="00D83E8F">
        <w:rPr>
          <w:rStyle w:val="StyleUnderline"/>
        </w:rPr>
        <w:t>.</w:t>
      </w:r>
    </w:p>
    <w:p w:rsidR="00430F1E" w:rsidRDefault="00430F1E" w:rsidP="00430F1E">
      <w:r>
        <w:t xml:space="preserve">More generally, the notion of </w:t>
      </w:r>
      <w:r w:rsidRPr="00D83E8F">
        <w:rPr>
          <w:rStyle w:val="StyleUnderline"/>
        </w:rPr>
        <w:t>a “capitalist peace” is problematic</w:t>
      </w:r>
      <w:r w:rsidRPr="00B32D6F">
        <w:rPr>
          <w:rStyle w:val="StyleUnderline"/>
        </w:rPr>
        <w:t xml:space="preserve"> at best</w:t>
      </w:r>
      <w:r>
        <w:t xml:space="preserve">. </w:t>
      </w:r>
      <w:r w:rsidRPr="00B32D6F">
        <w:rPr>
          <w:rStyle w:val="StyleUnderline"/>
        </w:rPr>
        <w:t xml:space="preserve">Close </w:t>
      </w:r>
      <w:r w:rsidRPr="00AB2B8B">
        <w:rPr>
          <w:rStyle w:val="StyleUnderline"/>
          <w:highlight w:val="yellow"/>
        </w:rPr>
        <w:t>trading ties can raise the cost of war</w:t>
      </w:r>
      <w:r>
        <w:t xml:space="preserve"> for each side, </w:t>
      </w:r>
      <w:r w:rsidRPr="00AB2B8B">
        <w:rPr>
          <w:rStyle w:val="StyleUnderline"/>
          <w:highlight w:val="yellow"/>
        </w:rPr>
        <w:t xml:space="preserve">but any </w:t>
      </w:r>
      <w:r w:rsidRPr="003455CA">
        <w:rPr>
          <w:rStyle w:val="StyleUnderline"/>
        </w:rPr>
        <w:t xml:space="preserve">great power </w:t>
      </w:r>
      <w:r w:rsidRPr="00AB2B8B">
        <w:rPr>
          <w:rStyle w:val="StyleUnderline"/>
          <w:highlight w:val="yellow"/>
        </w:rPr>
        <w:t>conflict is so costly already</w:t>
      </w:r>
      <w:r>
        <w:t xml:space="preserve"> that </w:t>
      </w:r>
      <w:r w:rsidRPr="00D83E8F">
        <w:rPr>
          <w:rStyle w:val="StyleUnderline"/>
        </w:rPr>
        <w:t>the addition of a temporarily</w:t>
      </w:r>
      <w:r w:rsidRPr="00B32D6F">
        <w:rPr>
          <w:rStyle w:val="StyleUnderline"/>
        </w:rPr>
        <w:t xml:space="preserve"> </w:t>
      </w:r>
      <w:r w:rsidRPr="00D83E8F">
        <w:rPr>
          <w:rStyle w:val="StyleUnderline"/>
        </w:rPr>
        <w:t xml:space="preserve">loss of </w:t>
      </w:r>
      <w:r w:rsidRPr="00AB2B8B">
        <w:rPr>
          <w:rStyle w:val="StyleUnderline"/>
          <w:highlight w:val="yellow"/>
        </w:rPr>
        <w:t>trade</w:t>
      </w:r>
      <w:r w:rsidRPr="00B32D6F">
        <w:rPr>
          <w:rStyle w:val="StyleUnderline"/>
        </w:rPr>
        <w:t xml:space="preserve"> with one’s leading partner </w:t>
      </w:r>
      <w:r w:rsidRPr="00AB2B8B">
        <w:rPr>
          <w:rStyle w:val="StyleUnderline"/>
          <w:highlight w:val="yellow"/>
        </w:rPr>
        <w:t>is a</w:t>
      </w:r>
      <w:r w:rsidRPr="00AB2B8B">
        <w:rPr>
          <w:highlight w:val="yellow"/>
        </w:rPr>
        <w:t xml:space="preserve"> </w:t>
      </w:r>
      <w:r w:rsidRPr="00AB2B8B">
        <w:rPr>
          <w:rStyle w:val="StyleUnderline"/>
          <w:highlight w:val="yellow"/>
          <w:bdr w:val="single" w:sz="4" w:space="0" w:color="auto"/>
        </w:rPr>
        <w:t>small consideration at best</w:t>
      </w:r>
      <w:r>
        <w:t>.</w:t>
      </w:r>
    </w:p>
    <w:p w:rsidR="00430F1E" w:rsidRDefault="00430F1E" w:rsidP="00430F1E">
      <w:r>
        <w:t xml:space="preserve">And while trade can create powerful stakeholders in each society who oppose war, just as often </w:t>
      </w:r>
      <w:r w:rsidRPr="00AB2B8B">
        <w:rPr>
          <w:rStyle w:val="StyleUnderline"/>
          <w:highlight w:val="yellow"/>
        </w:rPr>
        <w:t>trading ties can be a</w:t>
      </w:r>
      <w:r w:rsidRPr="00B32D6F">
        <w:rPr>
          <w:rStyle w:val="StyleUnderline"/>
        </w:rPr>
        <w:t xml:space="preserve">n important </w:t>
      </w:r>
      <w:r w:rsidRPr="00AB2B8B">
        <w:rPr>
          <w:rStyle w:val="StyleUnderline"/>
          <w:highlight w:val="yellow"/>
        </w:rPr>
        <w:t>source of friction</w:t>
      </w:r>
      <w:r>
        <w:t xml:space="preserve">. Indeed, </w:t>
      </w:r>
      <w:r w:rsidRPr="00AB2B8B">
        <w:rPr>
          <w:rStyle w:val="StyleUnderline"/>
          <w:highlight w:val="yellow"/>
        </w:rPr>
        <w:t>the fact that Japan relied on the U.S.</w:t>
      </w:r>
      <w:r w:rsidRPr="00B32D6F">
        <w:rPr>
          <w:rStyle w:val="StyleUnderline"/>
        </w:rPr>
        <w:t xml:space="preserve"> and British colonies </w:t>
      </w:r>
      <w:r w:rsidRPr="00AB2B8B">
        <w:rPr>
          <w:rStyle w:val="StyleUnderline"/>
          <w:highlight w:val="yellow"/>
        </w:rPr>
        <w:t>for</w:t>
      </w:r>
      <w:r w:rsidRPr="00B32D6F">
        <w:rPr>
          <w:rStyle w:val="StyleUnderline"/>
        </w:rPr>
        <w:t xml:space="preserve"> its </w:t>
      </w:r>
      <w:r w:rsidRPr="00AB2B8B">
        <w:rPr>
          <w:rStyle w:val="StyleUnderline"/>
          <w:highlight w:val="yellow"/>
        </w:rPr>
        <w:t>oil</w:t>
      </w:r>
      <w:r w:rsidRPr="00B32D6F">
        <w:rPr>
          <w:rStyle w:val="StyleUnderline"/>
        </w:rPr>
        <w:t xml:space="preserve"> supplies </w:t>
      </w:r>
      <w:r w:rsidRPr="00AB2B8B">
        <w:rPr>
          <w:rStyle w:val="StyleUnderline"/>
          <w:highlight w:val="yellow"/>
        </w:rPr>
        <w:t>was</w:t>
      </w:r>
      <w:r>
        <w:t xml:space="preserve"> actually </w:t>
      </w:r>
      <w:r w:rsidRPr="00AB2B8B">
        <w:rPr>
          <w:rStyle w:val="StyleUnderline"/>
          <w:highlight w:val="yellow"/>
        </w:rPr>
        <w:t>the reason it opted for war</w:t>
      </w:r>
      <w:r w:rsidRPr="00B32D6F">
        <w:rPr>
          <w:rStyle w:val="StyleUnderline"/>
        </w:rPr>
        <w:t xml:space="preserve"> against them</w:t>
      </w:r>
      <w:r>
        <w:t xml:space="preserve">. Even today, </w:t>
      </w:r>
      <w:r w:rsidRPr="00AB2B8B">
        <w:rPr>
          <w:rStyle w:val="StyleUnderline"/>
          <w:highlight w:val="yellow"/>
        </w:rPr>
        <w:t>China’s</w:t>
      </w:r>
      <w:r w:rsidRPr="00B32D6F">
        <w:rPr>
          <w:rStyle w:val="StyleUnderline"/>
        </w:rPr>
        <w:t xml:space="preserve"> allegedly </w:t>
      </w:r>
      <w:r w:rsidRPr="00AB2B8B">
        <w:rPr>
          <w:rStyle w:val="StyleUnderline"/>
          <w:highlight w:val="yellow"/>
        </w:rPr>
        <w:t xml:space="preserve">unfair trade policies have created resentment </w:t>
      </w:r>
      <w:r w:rsidRPr="00D83E8F">
        <w:rPr>
          <w:rStyle w:val="StyleUnderline"/>
        </w:rPr>
        <w:t>among</w:t>
      </w:r>
      <w:r w:rsidRPr="00B32D6F">
        <w:rPr>
          <w:rStyle w:val="StyleUnderline"/>
        </w:rPr>
        <w:t xml:space="preserve"> large political constituencies </w:t>
      </w:r>
      <w:r w:rsidRPr="00AB2B8B">
        <w:rPr>
          <w:rStyle w:val="StyleUnderline"/>
          <w:highlight w:val="yellow"/>
        </w:rPr>
        <w:t>in the U</w:t>
      </w:r>
      <w:r>
        <w:t xml:space="preserve">nited </w:t>
      </w:r>
      <w:r w:rsidRPr="00AB2B8B">
        <w:rPr>
          <w:rStyle w:val="StyleUnderline"/>
          <w:highlight w:val="yellow"/>
        </w:rPr>
        <w:t>S</w:t>
      </w:r>
      <w:r>
        <w:t>tates.</w:t>
      </w:r>
    </w:p>
    <w:p w:rsidR="00C36C10" w:rsidRDefault="00C36C10" w:rsidP="00430F1E"/>
    <w:p w:rsidR="00C36C10" w:rsidRDefault="00C36C10" w:rsidP="00C36C10">
      <w:pPr>
        <w:pStyle w:val="Heading3"/>
      </w:pPr>
      <w:r>
        <w:t>AT Trade Impact---1AR</w:t>
      </w:r>
    </w:p>
    <w:p w:rsidR="00430F1E" w:rsidRPr="002B10F7" w:rsidRDefault="00430F1E" w:rsidP="00430F1E">
      <w:pPr>
        <w:pStyle w:val="Heading4"/>
      </w:pPr>
      <w:r w:rsidRPr="002B10F7">
        <w:t xml:space="preserve">No trade wars---international institutions check </w:t>
      </w:r>
    </w:p>
    <w:p w:rsidR="00430F1E" w:rsidRDefault="00430F1E" w:rsidP="00430F1E">
      <w:r>
        <w:t>Ben</w:t>
      </w:r>
      <w:r>
        <w:rPr>
          <w:rStyle w:val="Style13ptBold"/>
        </w:rPr>
        <w:t xml:space="preserve"> Fordham 12</w:t>
      </w:r>
      <w:r w:rsidRPr="00FF40BD">
        <w:t>,</w:t>
      </w:r>
      <w:r>
        <w:t xml:space="preserve"> professor of political science at Binghamton University, International Economic Institutions and Great Power Peace, 8/12/12, http://gt2030.com/2012/08/15/international-economic-institutions-and-great-power-peace/</w:t>
      </w:r>
    </w:p>
    <w:p w:rsidR="00430F1E" w:rsidRDefault="00430F1E" w:rsidP="00430F1E">
      <w:pPr>
        <w:rPr>
          <w:sz w:val="14"/>
        </w:rPr>
      </w:pPr>
      <w:r>
        <w:rPr>
          <w:sz w:val="14"/>
        </w:rPr>
        <w:t xml:space="preserve">I enjoyed Jack Levy’s comments on how the world would have looked to people writing </w:t>
      </w:r>
      <w:r>
        <w:rPr>
          <w:rStyle w:val="StyleUnderline"/>
        </w:rPr>
        <w:t>in 1912</w:t>
      </w:r>
      <w:r>
        <w:rPr>
          <w:sz w:val="14"/>
        </w:rPr>
        <w:t xml:space="preserve">. As part of my current research, I’ve been spending a lot of time thinking about the three decades before World War I. As Levy pointed out, this last period of great power peace has some interesting parallels with the present one. Like today, the international economy had become increasingly integrated. For good reason, some even refer to this period as the “first age of globalization.” </w:t>
      </w:r>
      <w:r>
        <w:rPr>
          <w:rStyle w:val="StyleUnderline"/>
        </w:rPr>
        <w:t xml:space="preserve">The period </w:t>
      </w:r>
      <w:r>
        <w:rPr>
          <w:sz w:val="14"/>
        </w:rPr>
        <w:t xml:space="preserve">also </w:t>
      </w:r>
      <w:r>
        <w:rPr>
          <w:rStyle w:val="StyleUnderline"/>
        </w:rPr>
        <w:t>saw the emergence of</w:t>
      </w:r>
      <w:r>
        <w:rPr>
          <w:sz w:val="14"/>
        </w:rPr>
        <w:t xml:space="preserve"> several </w:t>
      </w:r>
      <w:r>
        <w:rPr>
          <w:rStyle w:val="StyleUnderline"/>
        </w:rPr>
        <w:t>new great powers</w:t>
      </w:r>
      <w:r>
        <w:rPr>
          <w:sz w:val="14"/>
        </w:rPr>
        <w:t xml:space="preserve">, </w:t>
      </w:r>
      <w:r>
        <w:rPr>
          <w:rStyle w:val="StyleUnderline"/>
        </w:rPr>
        <w:t>including Japan, Germany, and the U</w:t>
      </w:r>
      <w:r>
        <w:rPr>
          <w:sz w:val="14"/>
        </w:rPr>
        <w:t xml:space="preserve">nited </w:t>
      </w:r>
      <w:r>
        <w:rPr>
          <w:rStyle w:val="StyleUnderline"/>
        </w:rPr>
        <w:t>S</w:t>
      </w:r>
      <w:r>
        <w:rPr>
          <w:sz w:val="14"/>
        </w:rPr>
        <w:t>tates. Like emerging powers today, each of these states sought to carve out its own world role and to find, as the German Foreign Secretary put it, a “place in the sun.” Like Levy</w:t>
      </w:r>
      <w:r w:rsidRPr="00FF40BD">
        <w:rPr>
          <w:sz w:val="14"/>
        </w:rPr>
        <w:t xml:space="preserve">, </w:t>
      </w:r>
      <w:r w:rsidRPr="00FF40BD">
        <w:rPr>
          <w:rStyle w:val="StyleUnderline"/>
        </w:rPr>
        <w:t>I don’t think</w:t>
      </w:r>
      <w:r w:rsidRPr="00FF40BD">
        <w:rPr>
          <w:sz w:val="14"/>
        </w:rPr>
        <w:t xml:space="preserve"> these </w:t>
      </w:r>
      <w:r w:rsidRPr="00FF40BD">
        <w:rPr>
          <w:rStyle w:val="StyleUnderline"/>
        </w:rPr>
        <w:t>parallels</w:t>
      </w:r>
      <w:r w:rsidRPr="00FF40BD">
        <w:rPr>
          <w:sz w:val="14"/>
        </w:rPr>
        <w:t xml:space="preserve"> we </w:t>
      </w:r>
      <w:r w:rsidRPr="00FF40BD">
        <w:rPr>
          <w:rStyle w:val="StyleUnderline"/>
        </w:rPr>
        <w:t>are doomed to repeat</w:t>
      </w:r>
      <w:r w:rsidRPr="00FF40BD">
        <w:rPr>
          <w:sz w:val="14"/>
        </w:rPr>
        <w:t xml:space="preserve"> </w:t>
      </w:r>
      <w:r w:rsidRPr="00FF40BD">
        <w:rPr>
          <w:rStyle w:val="StyleUnderline"/>
        </w:rPr>
        <w:t>the catastrophe of 1914. I</w:t>
      </w:r>
      <w:r w:rsidRPr="00FF40BD">
        <w:rPr>
          <w:sz w:val="14"/>
        </w:rPr>
        <w:t xml:space="preserve"> want to </w:t>
      </w:r>
      <w:r w:rsidRPr="00FF40BD">
        <w:rPr>
          <w:rStyle w:val="StyleUnderline"/>
        </w:rPr>
        <w:t>highlight the different institutional rules governing the internationa</w:t>
      </w:r>
      <w:r>
        <w:rPr>
          <w:rStyle w:val="StyleUnderline"/>
        </w:rPr>
        <w:t>l economic system today.</w:t>
      </w:r>
      <w:r>
        <w:rPr>
          <w:sz w:val="14"/>
        </w:rPr>
        <w:t xml:space="preserve"> The dangers discussed in the NIC report are real, but </w:t>
      </w:r>
      <w:r>
        <w:rPr>
          <w:rStyle w:val="Emphasis"/>
        </w:rPr>
        <w:t>there is reason for hope when it comes to avoiding great power war</w:t>
      </w:r>
      <w:r>
        <w:rPr>
          <w:sz w:val="14"/>
        </w:rPr>
        <w:t xml:space="preserve">. The rules of the game governing </w:t>
      </w:r>
      <w:r w:rsidRPr="00AB2B8B">
        <w:rPr>
          <w:rStyle w:val="StyleUnderline"/>
          <w:highlight w:val="yellow"/>
        </w:rPr>
        <w:t xml:space="preserve">the “first age of globalization” </w:t>
      </w:r>
      <w:r w:rsidRPr="00FF40BD">
        <w:rPr>
          <w:rStyle w:val="StyleUnderline"/>
        </w:rPr>
        <w:t>encouraged</w:t>
      </w:r>
      <w:r w:rsidRPr="00FF40BD">
        <w:rPr>
          <w:sz w:val="14"/>
        </w:rPr>
        <w:t xml:space="preserve"> great </w:t>
      </w:r>
      <w:r w:rsidRPr="00FF40BD">
        <w:rPr>
          <w:rStyle w:val="StyleUnderline"/>
        </w:rPr>
        <w:t xml:space="preserve">powers to pursue foreign policies that </w:t>
      </w:r>
      <w:r w:rsidRPr="00AB2B8B">
        <w:rPr>
          <w:rStyle w:val="StyleUnderline"/>
          <w:highlight w:val="yellow"/>
        </w:rPr>
        <w:t>made</w:t>
      </w:r>
      <w:r>
        <w:rPr>
          <w:sz w:val="14"/>
        </w:rPr>
        <w:t xml:space="preserve"> political and military </w:t>
      </w:r>
      <w:r w:rsidRPr="00AB2B8B">
        <w:rPr>
          <w:rStyle w:val="StyleUnderline"/>
          <w:highlight w:val="yellow"/>
        </w:rPr>
        <w:t>conflict</w:t>
      </w:r>
      <w:r>
        <w:rPr>
          <w:rStyle w:val="StyleUnderline"/>
        </w:rPr>
        <w:t xml:space="preserve"> more </w:t>
      </w:r>
      <w:r w:rsidRPr="00AB2B8B">
        <w:rPr>
          <w:rStyle w:val="StyleUnderline"/>
          <w:highlight w:val="yellow"/>
        </w:rPr>
        <w:t>likely</w:t>
      </w:r>
      <w:r>
        <w:rPr>
          <w:sz w:val="14"/>
        </w:rPr>
        <w:t xml:space="preserve">. Declining transportation costs, not more liberal trade policies, drove economic integration. </w:t>
      </w:r>
      <w:r w:rsidRPr="00AB2B8B">
        <w:rPr>
          <w:rStyle w:val="StyleUnderline"/>
          <w:highlight w:val="yellow"/>
        </w:rPr>
        <w:t>There was no</w:t>
      </w:r>
      <w:r>
        <w:rPr>
          <w:sz w:val="14"/>
        </w:rPr>
        <w:t xml:space="preserve"> </w:t>
      </w:r>
      <w:r>
        <w:rPr>
          <w:rStyle w:val="StyleUnderline"/>
        </w:rPr>
        <w:t xml:space="preserve">web of </w:t>
      </w:r>
      <w:r w:rsidRPr="00AB2B8B">
        <w:rPr>
          <w:rStyle w:val="StyleUnderline"/>
          <w:highlight w:val="yellow"/>
        </w:rPr>
        <w:t>international agreements discouraging</w:t>
      </w:r>
      <w:r>
        <w:rPr>
          <w:sz w:val="14"/>
        </w:rPr>
        <w:t xml:space="preserve"> states from pursuing </w:t>
      </w:r>
      <w:r w:rsidRPr="00AB2B8B">
        <w:rPr>
          <w:rStyle w:val="StyleUnderline"/>
          <w:highlight w:val="yellow"/>
        </w:rPr>
        <w:t>protectionist</w:t>
      </w:r>
      <w:r>
        <w:rPr>
          <w:rStyle w:val="StyleUnderline"/>
        </w:rPr>
        <w:t xml:space="preserve"> </w:t>
      </w:r>
      <w:r>
        <w:rPr>
          <w:sz w:val="14"/>
        </w:rPr>
        <w:t>trade</w:t>
      </w:r>
      <w:r>
        <w:rPr>
          <w:rStyle w:val="StyleUnderline"/>
        </w:rPr>
        <w:t xml:space="preserve"> </w:t>
      </w:r>
      <w:r w:rsidRPr="00AB2B8B">
        <w:rPr>
          <w:rStyle w:val="StyleUnderline"/>
          <w:highlight w:val="yellow"/>
        </w:rPr>
        <w:t>policies</w:t>
      </w:r>
      <w:r>
        <w:rPr>
          <w:sz w:val="14"/>
        </w:rPr>
        <w:t xml:space="preserve">. As Patrick McDonald‘s recent book, The Invisible Hand of Peace, explains nicely, </w:t>
      </w:r>
      <w:r>
        <w:rPr>
          <w:rStyle w:val="StyleUnderline"/>
        </w:rPr>
        <w:t>protectionism went hand-in-hand with aggressive foreign policies</w:t>
      </w:r>
      <w:r>
        <w:rPr>
          <w:sz w:val="14"/>
        </w:rPr>
        <w:t xml:space="preserve">. Many of the </w:t>
      </w:r>
      <w:r w:rsidRPr="00AB2B8B">
        <w:rPr>
          <w:rStyle w:val="StyleUnderline"/>
          <w:highlight w:val="yellow"/>
        </w:rPr>
        <w:t>great powers</w:t>
      </w:r>
      <w:r>
        <w:rPr>
          <w:sz w:val="14"/>
        </w:rPr>
        <w:t xml:space="preserve">, including the emerging United States, </w:t>
      </w:r>
      <w:r w:rsidRPr="00AB2B8B">
        <w:rPr>
          <w:rStyle w:val="StyleUnderline"/>
          <w:highlight w:val="yellow"/>
        </w:rPr>
        <w:t xml:space="preserve">sought to </w:t>
      </w:r>
      <w:r w:rsidRPr="00FF40BD">
        <w:rPr>
          <w:rStyle w:val="StyleUnderline"/>
        </w:rPr>
        <w:t xml:space="preserve">shut </w:t>
      </w:r>
      <w:r w:rsidRPr="00FF40BD">
        <w:rPr>
          <w:sz w:val="14"/>
        </w:rPr>
        <w:t>foreign</w:t>
      </w:r>
      <w:r w:rsidRPr="00FF40BD">
        <w:rPr>
          <w:rStyle w:val="StyleUnderline"/>
        </w:rPr>
        <w:t xml:space="preserve"> competitors out of their home markets</w:t>
      </w:r>
      <w:r w:rsidRPr="00FF40BD">
        <w:rPr>
          <w:sz w:val="14"/>
        </w:rPr>
        <w:t xml:space="preserve"> even </w:t>
      </w:r>
      <w:r w:rsidRPr="00FF40BD">
        <w:rPr>
          <w:rStyle w:val="StyleUnderline"/>
        </w:rPr>
        <w:t xml:space="preserve">as they sought to </w:t>
      </w:r>
      <w:r w:rsidRPr="00AB2B8B">
        <w:rPr>
          <w:rStyle w:val="StyleUnderline"/>
          <w:highlight w:val="yellow"/>
        </w:rPr>
        <w:t>expand</w:t>
      </w:r>
      <w:r>
        <w:rPr>
          <w:rStyle w:val="StyleUnderline"/>
        </w:rPr>
        <w:t xml:space="preserve"> their</w:t>
      </w:r>
      <w:r>
        <w:rPr>
          <w:sz w:val="14"/>
        </w:rPr>
        <w:t xml:space="preserve"> </w:t>
      </w:r>
      <w:r>
        <w:rPr>
          <w:rStyle w:val="StyleUnderline"/>
        </w:rPr>
        <w:t xml:space="preserve">own </w:t>
      </w:r>
      <w:r w:rsidRPr="00AB2B8B">
        <w:rPr>
          <w:rStyle w:val="StyleUnderline"/>
          <w:highlight w:val="yellow"/>
        </w:rPr>
        <w:t>overseas trade</w:t>
      </w:r>
      <w:r>
        <w:rPr>
          <w:rStyle w:val="StyleUnderline"/>
        </w:rPr>
        <w:t xml:space="preserve"> </w:t>
      </w:r>
      <w:r>
        <w:rPr>
          <w:sz w:val="14"/>
        </w:rPr>
        <w:t xml:space="preserve">and investment. Even though markets and investment opportunities in less developed areas of the world were small, great power policy makers found these areas attractive because they would not export manufactured products. As one American policy maker put it in 1899, they preferred “trade with people who can send you things you ant and cannot produce, and take from you in return things they want and cannot produce; in other words, </w:t>
      </w:r>
      <w:r>
        <w:rPr>
          <w:rStyle w:val="StyleUnderline"/>
        </w:rPr>
        <w:t xml:space="preserve">a trade largely between different zones, and </w:t>
      </w:r>
      <w:r>
        <w:rPr>
          <w:sz w:val="14"/>
        </w:rPr>
        <w:t>largely</w:t>
      </w:r>
      <w:r>
        <w:rPr>
          <w:rStyle w:val="StyleUnderline"/>
        </w:rPr>
        <w:t xml:space="preserve"> with less advanced peoples</w:t>
      </w:r>
      <w:r>
        <w:rPr>
          <w:sz w:val="14"/>
        </w:rPr>
        <w:t xml:space="preserve">….” </w:t>
      </w:r>
      <w:r w:rsidRPr="00FF40BD">
        <w:rPr>
          <w:rStyle w:val="StyleUnderline"/>
        </w:rPr>
        <w:t>Great powers scrambled to obtain privileged access to these</w:t>
      </w:r>
      <w:r>
        <w:rPr>
          <w:rStyle w:val="StyleUnderline"/>
        </w:rPr>
        <w:t xml:space="preserve"> areas </w:t>
      </w:r>
      <w:r w:rsidRPr="00AB2B8B">
        <w:rPr>
          <w:rStyle w:val="StyleUnderline"/>
          <w:highlight w:val="yellow"/>
        </w:rPr>
        <w:t>through</w:t>
      </w:r>
      <w:r>
        <w:rPr>
          <w:sz w:val="14"/>
        </w:rPr>
        <w:t xml:space="preserve"> formal or informal </w:t>
      </w:r>
      <w:r w:rsidRPr="00AB2B8B">
        <w:rPr>
          <w:rStyle w:val="StyleUnderline"/>
          <w:highlight w:val="yellow"/>
        </w:rPr>
        <w:t>imperial control</w:t>
      </w:r>
      <w:r w:rsidRPr="00AB2B8B">
        <w:rPr>
          <w:sz w:val="14"/>
          <w:highlight w:val="yellow"/>
        </w:rPr>
        <w:t xml:space="preserve">. </w:t>
      </w:r>
      <w:r w:rsidRPr="00AB2B8B">
        <w:rPr>
          <w:rStyle w:val="StyleUnderline"/>
          <w:highlight w:val="yellow"/>
        </w:rPr>
        <w:t>This</w:t>
      </w:r>
      <w:r>
        <w:rPr>
          <w:rStyle w:val="StyleUnderline"/>
        </w:rPr>
        <w:t xml:space="preserve"> zero-sum </w:t>
      </w:r>
      <w:r w:rsidRPr="00FF40BD">
        <w:rPr>
          <w:rStyle w:val="StyleUnderline"/>
        </w:rPr>
        <w:t xml:space="preserve">competition </w:t>
      </w:r>
      <w:r w:rsidRPr="00AB2B8B">
        <w:rPr>
          <w:rStyle w:val="StyleUnderline"/>
          <w:highlight w:val="yellow"/>
        </w:rPr>
        <w:t>added a</w:t>
      </w:r>
      <w:r>
        <w:rPr>
          <w:rStyle w:val="StyleUnderline"/>
        </w:rPr>
        <w:t xml:space="preserve"> political and </w:t>
      </w:r>
      <w:r w:rsidRPr="00AB2B8B">
        <w:rPr>
          <w:rStyle w:val="StyleUnderline"/>
          <w:highlight w:val="yellow"/>
        </w:rPr>
        <w:t>military component to economic rivalry</w:t>
      </w:r>
      <w:r>
        <w:rPr>
          <w:rStyle w:val="StyleUnderline"/>
        </w:rPr>
        <w:t xml:space="preserve">. </w:t>
      </w:r>
      <w:r>
        <w:rPr>
          <w:sz w:val="14"/>
        </w:rPr>
        <w:t xml:space="preserve">Increasing globalization made this dangerous situation worse, not better, in spite of the fact that it also increased the likely cost of a great power war. In large part </w:t>
      </w:r>
      <w:r w:rsidRPr="00AB2B8B">
        <w:rPr>
          <w:rStyle w:val="StyleUnderline"/>
          <w:highlight w:val="yellow"/>
        </w:rPr>
        <w:t>because of</w:t>
      </w:r>
      <w:r>
        <w:rPr>
          <w:rStyle w:val="StyleUnderline"/>
        </w:rPr>
        <w:t xml:space="preserve"> </w:t>
      </w:r>
      <w:r>
        <w:rPr>
          <w:sz w:val="14"/>
        </w:rPr>
        <w:t xml:space="preserve">the </w:t>
      </w:r>
      <w:r w:rsidRPr="00AB2B8B">
        <w:rPr>
          <w:rStyle w:val="StyleUnderline"/>
          <w:highlight w:val="yellow"/>
        </w:rPr>
        <w:t>international economic institutions</w:t>
      </w:r>
      <w:r>
        <w:rPr>
          <w:rStyle w:val="StyleUnderline"/>
        </w:rPr>
        <w:t xml:space="preserve"> constructed after World War II, </w:t>
      </w:r>
      <w:r w:rsidRPr="00AB2B8B">
        <w:rPr>
          <w:rStyle w:val="StyleUnderline"/>
          <w:highlight w:val="yellow"/>
        </w:rPr>
        <w:t>present</w:t>
      </w:r>
      <w:r>
        <w:rPr>
          <w:sz w:val="14"/>
        </w:rPr>
        <w:t xml:space="preserve"> day great </w:t>
      </w:r>
      <w:r w:rsidRPr="00AB2B8B">
        <w:rPr>
          <w:rStyle w:val="StyleUnderline"/>
          <w:highlight w:val="yellow"/>
        </w:rPr>
        <w:t xml:space="preserve">powers do not face </w:t>
      </w:r>
      <w:r w:rsidRPr="00FF40BD">
        <w:rPr>
          <w:rStyle w:val="StyleUnderline"/>
        </w:rPr>
        <w:t xml:space="preserve">a world in which </w:t>
      </w:r>
      <w:r w:rsidRPr="00AB2B8B">
        <w:rPr>
          <w:rStyle w:val="StyleUnderline"/>
          <w:highlight w:val="yellow"/>
        </w:rPr>
        <w:t>protectionism and political efforts to secure</w:t>
      </w:r>
      <w:r>
        <w:rPr>
          <w:rStyle w:val="StyleUnderline"/>
        </w:rPr>
        <w:t xml:space="preserve"> exclusive </w:t>
      </w:r>
      <w:r w:rsidRPr="00AB2B8B">
        <w:rPr>
          <w:rStyle w:val="StyleUnderline"/>
          <w:highlight w:val="yellow"/>
        </w:rPr>
        <w:t xml:space="preserve">market access </w:t>
      </w:r>
      <w:r w:rsidRPr="00FF40BD">
        <w:rPr>
          <w:rStyle w:val="StyleUnderline"/>
        </w:rPr>
        <w:t>are the norm.</w:t>
      </w:r>
      <w:r w:rsidRPr="00FF40BD">
        <w:rPr>
          <w:sz w:val="14"/>
        </w:rPr>
        <w:t xml:space="preserve"> </w:t>
      </w:r>
      <w:r w:rsidRPr="00FF40BD">
        <w:rPr>
          <w:rStyle w:val="StyleUnderline"/>
        </w:rPr>
        <w:t>Emerging as well</w:t>
      </w:r>
      <w:r>
        <w:rPr>
          <w:rStyle w:val="StyleUnderline"/>
        </w:rPr>
        <w:t xml:space="preserve"> as longstanding</w:t>
      </w:r>
      <w:r>
        <w:rPr>
          <w:sz w:val="14"/>
        </w:rPr>
        <w:t xml:space="preserve"> </w:t>
      </w:r>
      <w:r w:rsidRPr="00AB2B8B">
        <w:rPr>
          <w:rStyle w:val="StyleUnderline"/>
          <w:highlight w:val="yellow"/>
        </w:rPr>
        <w:t>powers</w:t>
      </w:r>
      <w:r>
        <w:rPr>
          <w:sz w:val="14"/>
        </w:rPr>
        <w:t xml:space="preserve"> can now </w:t>
      </w:r>
      <w:r w:rsidRPr="00AB2B8B">
        <w:rPr>
          <w:rStyle w:val="Emphasis"/>
          <w:highlight w:val="yellow"/>
        </w:rPr>
        <w:t>obtain greater benefits from peaceful participation</w:t>
      </w:r>
      <w:r w:rsidRPr="00AB2B8B">
        <w:rPr>
          <w:rStyle w:val="StyleUnderline"/>
          <w:highlight w:val="yellow"/>
        </w:rPr>
        <w:t xml:space="preserve"> in the international economic system than</w:t>
      </w:r>
      <w:r>
        <w:rPr>
          <w:rStyle w:val="StyleUnderline"/>
        </w:rPr>
        <w:t xml:space="preserve"> they could through the</w:t>
      </w:r>
      <w:r>
        <w:rPr>
          <w:sz w:val="14"/>
        </w:rPr>
        <w:t xml:space="preserve"> </w:t>
      </w:r>
      <w:r w:rsidRPr="00AB2B8B">
        <w:rPr>
          <w:rStyle w:val="StyleUnderline"/>
          <w:highlight w:val="yellow"/>
        </w:rPr>
        <w:t xml:space="preserve">predatory </w:t>
      </w:r>
      <w:r>
        <w:rPr>
          <w:rStyle w:val="StyleUnderline"/>
        </w:rPr>
        <w:t xml:space="preserve">foreign </w:t>
      </w:r>
      <w:r w:rsidRPr="00AB2B8B">
        <w:rPr>
          <w:rStyle w:val="StyleUnderline"/>
          <w:highlight w:val="yellow"/>
        </w:rPr>
        <w:t>policies</w:t>
      </w:r>
      <w:r>
        <w:rPr>
          <w:sz w:val="14"/>
        </w:rPr>
        <w:t xml:space="preserve"> that were </w:t>
      </w:r>
      <w:r>
        <w:rPr>
          <w:rStyle w:val="StyleUnderline"/>
        </w:rPr>
        <w:t>common in the late 19th and early 20th centuries. They do not need a large military force</w:t>
      </w:r>
      <w:r>
        <w:rPr>
          <w:sz w:val="14"/>
        </w:rPr>
        <w:t xml:space="preserve"> </w:t>
      </w:r>
      <w:r>
        <w:rPr>
          <w:rStyle w:val="StyleUnderline"/>
        </w:rPr>
        <w:t>to secure their place in the sun.</w:t>
      </w:r>
      <w:r>
        <w:rPr>
          <w:sz w:val="14"/>
        </w:rPr>
        <w:t xml:space="preserve"> </w:t>
      </w:r>
      <w:r w:rsidRPr="00AB2B8B">
        <w:rPr>
          <w:rStyle w:val="Emphasis"/>
          <w:highlight w:val="yellow"/>
        </w:rPr>
        <w:t>Economic competition</w:t>
      </w:r>
      <w:r>
        <w:rPr>
          <w:sz w:val="14"/>
        </w:rPr>
        <w:t xml:space="preserve"> among the great powers </w:t>
      </w:r>
      <w:r>
        <w:rPr>
          <w:rStyle w:val="Emphasis"/>
        </w:rPr>
        <w:t xml:space="preserve">continues, but it </w:t>
      </w:r>
      <w:r w:rsidRPr="00AB2B8B">
        <w:rPr>
          <w:rStyle w:val="Emphasis"/>
          <w:highlight w:val="yellow"/>
        </w:rPr>
        <w:t xml:space="preserve">is not tied to </w:t>
      </w:r>
      <w:r>
        <w:rPr>
          <w:rStyle w:val="Emphasis"/>
        </w:rPr>
        <w:t xml:space="preserve">imperialism and military </w:t>
      </w:r>
      <w:r w:rsidRPr="00AB2B8B">
        <w:rPr>
          <w:rStyle w:val="Emphasis"/>
          <w:highlight w:val="yellow"/>
        </w:rPr>
        <w:t>rivalry</w:t>
      </w:r>
      <w:r>
        <w:rPr>
          <w:sz w:val="14"/>
        </w:rPr>
        <w:t xml:space="preserve"> in the way it was in 1914.</w:t>
      </w:r>
    </w:p>
    <w:p w:rsidR="00430F1E" w:rsidRPr="00430F1E" w:rsidRDefault="00430F1E" w:rsidP="00430F1E"/>
    <w:p w:rsidR="00430F1E" w:rsidRDefault="00430F1E" w:rsidP="00430F1E">
      <w:pPr>
        <w:pStyle w:val="Heading3"/>
      </w:pPr>
      <w:r>
        <w:t>AT China Trade War</w:t>
      </w:r>
    </w:p>
    <w:p w:rsidR="00430F1E" w:rsidRDefault="00430F1E" w:rsidP="00430F1E">
      <w:pPr>
        <w:pStyle w:val="Heading4"/>
      </w:pPr>
      <w:r>
        <w:t>China won’t escalate---they’ll default to diplomacy</w:t>
      </w:r>
    </w:p>
    <w:p w:rsidR="00430F1E" w:rsidRPr="00B43179" w:rsidRDefault="00430F1E" w:rsidP="00430F1E">
      <w:r w:rsidRPr="179D47C0">
        <w:rPr>
          <w:rStyle w:val="Style13ptBold"/>
        </w:rPr>
        <w:t>Reuters 3-15</w:t>
      </w:r>
      <w:r>
        <w:t>, 3-15-2017, "Why China doesn't want a trade war with the U.S.," Newsweek, http://www.newsweek.com/why-china-doesnt-want-trade-war-us-568039</w:t>
      </w:r>
    </w:p>
    <w:p w:rsidR="00430F1E" w:rsidRPr="00B43179" w:rsidRDefault="00430F1E" w:rsidP="00430F1E">
      <w:pPr>
        <w:rPr>
          <w:sz w:val="16"/>
          <w:szCs w:val="16"/>
        </w:rPr>
      </w:pPr>
      <w:r w:rsidRPr="00AB2B8B">
        <w:rPr>
          <w:rStyle w:val="StyleUnderline"/>
          <w:highlight w:val="yellow"/>
        </w:rPr>
        <w:t>China's Premier Li</w:t>
      </w:r>
      <w:r w:rsidRPr="179D47C0">
        <w:rPr>
          <w:sz w:val="16"/>
          <w:szCs w:val="16"/>
        </w:rPr>
        <w:t xml:space="preserve"> Keqiang reassured investors Wednesday that the world's second-largest economy is strong and not at risk of a hard landing, while stressing Beijing's support for globalization and free trade at a time of rising protectionism.</w:t>
      </w:r>
    </w:p>
    <w:p w:rsidR="00430F1E" w:rsidRPr="00B43179" w:rsidRDefault="00430F1E" w:rsidP="00430F1E">
      <w:pPr>
        <w:rPr>
          <w:rStyle w:val="StyleUnderline"/>
        </w:rPr>
      </w:pPr>
      <w:r w:rsidRPr="179D47C0">
        <w:rPr>
          <w:sz w:val="16"/>
          <w:szCs w:val="16"/>
        </w:rPr>
        <w:t xml:space="preserve">Li also </w:t>
      </w:r>
      <w:r w:rsidRPr="00AB2B8B">
        <w:rPr>
          <w:rStyle w:val="StyleUnderline"/>
          <w:highlight w:val="yellow"/>
        </w:rPr>
        <w:t>reiterated</w:t>
      </w:r>
      <w:r w:rsidRPr="179D47C0">
        <w:rPr>
          <w:rStyle w:val="StyleUnderline"/>
        </w:rPr>
        <w:t xml:space="preserve"> that </w:t>
      </w:r>
      <w:r w:rsidRPr="00AB2B8B">
        <w:rPr>
          <w:rStyle w:val="StyleUnderline"/>
          <w:highlight w:val="yellow"/>
        </w:rPr>
        <w:t xml:space="preserve">China </w:t>
      </w:r>
      <w:r w:rsidRPr="00AB2B8B">
        <w:rPr>
          <w:rStyle w:val="Emphasis"/>
          <w:highlight w:val="yellow"/>
        </w:rPr>
        <w:t>does not want a trade war</w:t>
      </w:r>
      <w:r w:rsidRPr="179D47C0">
        <w:rPr>
          <w:rStyle w:val="StyleUnderline"/>
        </w:rPr>
        <w:t xml:space="preserve"> with the United States, </w:t>
      </w:r>
      <w:r w:rsidRPr="00AB2B8B">
        <w:rPr>
          <w:rStyle w:val="StyleUnderline"/>
          <w:highlight w:val="yellow"/>
        </w:rPr>
        <w:t>and urged talks</w:t>
      </w:r>
      <w:r w:rsidRPr="179D47C0">
        <w:rPr>
          <w:rStyle w:val="StyleUnderline"/>
        </w:rPr>
        <w:t xml:space="preserve"> with Washington </w:t>
      </w:r>
      <w:r w:rsidRPr="00AB2B8B">
        <w:rPr>
          <w:rStyle w:val="StyleUnderline"/>
          <w:highlight w:val="yellow"/>
        </w:rPr>
        <w:t>to find common ground</w:t>
      </w:r>
      <w:r w:rsidRPr="179D47C0">
        <w:rPr>
          <w:rStyle w:val="StyleUnderline"/>
        </w:rPr>
        <w:t>.</w:t>
      </w:r>
    </w:p>
    <w:p w:rsidR="00430F1E" w:rsidRPr="00B43179" w:rsidRDefault="00430F1E" w:rsidP="00430F1E">
      <w:pPr>
        <w:rPr>
          <w:sz w:val="16"/>
          <w:szCs w:val="16"/>
        </w:rPr>
      </w:pPr>
      <w:r w:rsidRPr="179D47C0">
        <w:rPr>
          <w:sz w:val="16"/>
          <w:szCs w:val="16"/>
        </w:rPr>
        <w:t>"</w:t>
      </w:r>
      <w:r w:rsidRPr="179D47C0">
        <w:rPr>
          <w:rStyle w:val="StyleUnderline"/>
        </w:rPr>
        <w:t xml:space="preserve">We do not want to see any trade war breaking out between the two countries. </w:t>
      </w:r>
      <w:r w:rsidRPr="00AB2B8B">
        <w:rPr>
          <w:rStyle w:val="StyleUnderline"/>
          <w:highlight w:val="yellow"/>
        </w:rPr>
        <w:t>That would not make our trade fairer</w:t>
      </w:r>
      <w:r w:rsidRPr="179D47C0">
        <w:rPr>
          <w:sz w:val="16"/>
          <w:szCs w:val="16"/>
        </w:rPr>
        <w:t>," Li said at his annual news conference at the end of the annual meeting of China's parliament.</w:t>
      </w:r>
    </w:p>
    <w:p w:rsidR="00430F1E" w:rsidRPr="00B43179" w:rsidRDefault="00430F1E" w:rsidP="00430F1E">
      <w:pPr>
        <w:rPr>
          <w:sz w:val="16"/>
          <w:szCs w:val="16"/>
        </w:rPr>
      </w:pPr>
      <w:r w:rsidRPr="179D47C0">
        <w:rPr>
          <w:sz w:val="16"/>
          <w:szCs w:val="16"/>
        </w:rPr>
        <w:t xml:space="preserve">"Our hope on the Chinese side is that </w:t>
      </w:r>
      <w:r w:rsidRPr="179D47C0">
        <w:rPr>
          <w:rStyle w:val="StyleUnderline"/>
        </w:rPr>
        <w:t>no matter what bumps this relationship hits, we hope it will continue to move forward in a positive direction</w:t>
      </w:r>
      <w:r w:rsidRPr="179D47C0">
        <w:rPr>
          <w:sz w:val="16"/>
          <w:szCs w:val="16"/>
        </w:rPr>
        <w:t>," he said.</w:t>
      </w:r>
    </w:p>
    <w:p w:rsidR="00430F1E" w:rsidRPr="00B43179" w:rsidRDefault="00430F1E" w:rsidP="00430F1E">
      <w:pPr>
        <w:rPr>
          <w:sz w:val="16"/>
          <w:szCs w:val="16"/>
        </w:rPr>
      </w:pPr>
      <w:r w:rsidRPr="179D47C0">
        <w:rPr>
          <w:sz w:val="16"/>
          <w:szCs w:val="16"/>
        </w:rPr>
        <w:t>U.S. President Donald Trump has attacked China on issues ranging from trade to the South China Sea and what he perceives as China's lack of interest in reining in nuclear-armed North Korea.</w:t>
      </w:r>
    </w:p>
    <w:p w:rsidR="00430F1E" w:rsidRPr="00B43179" w:rsidRDefault="00430F1E" w:rsidP="00430F1E">
      <w:pPr>
        <w:rPr>
          <w:sz w:val="16"/>
          <w:szCs w:val="16"/>
        </w:rPr>
      </w:pPr>
      <w:r w:rsidRPr="179D47C0">
        <w:rPr>
          <w:sz w:val="16"/>
          <w:szCs w:val="16"/>
        </w:rPr>
        <w:t>During the election campaign, Trump had threatened to label China a currency manipulator and impose hefty tariffs on imports of Chinese goods.</w:t>
      </w:r>
    </w:p>
    <w:p w:rsidR="00430F1E" w:rsidRPr="00B43179" w:rsidRDefault="00430F1E" w:rsidP="00430F1E">
      <w:pPr>
        <w:rPr>
          <w:rStyle w:val="StyleUnderline"/>
        </w:rPr>
      </w:pPr>
      <w:r w:rsidRPr="179D47C0">
        <w:rPr>
          <w:sz w:val="16"/>
          <w:szCs w:val="16"/>
        </w:rPr>
        <w:t xml:space="preserve">But </w:t>
      </w:r>
      <w:r w:rsidRPr="00AB2B8B">
        <w:rPr>
          <w:rStyle w:val="StyleUnderline"/>
          <w:highlight w:val="yellow"/>
        </w:rPr>
        <w:t>officials in China</w:t>
      </w:r>
      <w:r w:rsidRPr="179D47C0">
        <w:rPr>
          <w:rStyle w:val="StyleUnderline"/>
        </w:rPr>
        <w:t>, the</w:t>
      </w:r>
      <w:r w:rsidRPr="179D47C0">
        <w:rPr>
          <w:sz w:val="16"/>
          <w:szCs w:val="16"/>
        </w:rPr>
        <w:t xml:space="preserve"> world's largest exporter and with a large trade surplus with the U.S., </w:t>
      </w:r>
      <w:r w:rsidRPr="00AB2B8B">
        <w:rPr>
          <w:rStyle w:val="StyleUnderline"/>
          <w:highlight w:val="yellow"/>
        </w:rPr>
        <w:t>have</w:t>
      </w:r>
      <w:r w:rsidRPr="179D47C0">
        <w:rPr>
          <w:rStyle w:val="StyleUnderline"/>
        </w:rPr>
        <w:t xml:space="preserve"> generally </w:t>
      </w:r>
      <w:r w:rsidRPr="00AB2B8B">
        <w:rPr>
          <w:rStyle w:val="Emphasis"/>
          <w:highlight w:val="yellow"/>
        </w:rPr>
        <w:t>struck a conciliatory tone</w:t>
      </w:r>
      <w:r w:rsidRPr="00AB2B8B">
        <w:rPr>
          <w:rStyle w:val="StyleUnderline"/>
          <w:highlight w:val="yellow"/>
        </w:rPr>
        <w:t>, urging</w:t>
      </w:r>
      <w:r w:rsidRPr="179D47C0">
        <w:rPr>
          <w:rStyle w:val="StyleUnderline"/>
        </w:rPr>
        <w:t xml:space="preserve"> any </w:t>
      </w:r>
      <w:r w:rsidRPr="00AB2B8B">
        <w:rPr>
          <w:rStyle w:val="StyleUnderline"/>
          <w:highlight w:val="yellow"/>
        </w:rPr>
        <w:t>disputes to be handled through discussions</w:t>
      </w:r>
      <w:r w:rsidRPr="179D47C0">
        <w:rPr>
          <w:rStyle w:val="StyleUnderline"/>
        </w:rPr>
        <w:t>.</w:t>
      </w:r>
    </w:p>
    <w:p w:rsidR="00430F1E" w:rsidRPr="005918CC" w:rsidRDefault="00430F1E" w:rsidP="00430F1E">
      <w:pPr>
        <w:rPr>
          <w:sz w:val="16"/>
          <w:szCs w:val="16"/>
        </w:rPr>
      </w:pPr>
      <w:r w:rsidRPr="179D47C0">
        <w:rPr>
          <w:sz w:val="16"/>
          <w:szCs w:val="16"/>
        </w:rPr>
        <w:t>"</w:t>
      </w:r>
      <w:r w:rsidRPr="179D47C0">
        <w:rPr>
          <w:rStyle w:val="StyleUnderline"/>
        </w:rPr>
        <w:t xml:space="preserve">I believe </w:t>
      </w:r>
      <w:r w:rsidRPr="00AB2B8B">
        <w:rPr>
          <w:rStyle w:val="StyleUnderline"/>
          <w:highlight w:val="yellow"/>
        </w:rPr>
        <w:t>whatever differences we</w:t>
      </w:r>
      <w:r w:rsidRPr="179D47C0">
        <w:rPr>
          <w:rStyle w:val="StyleUnderline"/>
        </w:rPr>
        <w:t xml:space="preserve"> may </w:t>
      </w:r>
      <w:r w:rsidRPr="00AB2B8B">
        <w:rPr>
          <w:rStyle w:val="StyleUnderline"/>
          <w:highlight w:val="yellow"/>
        </w:rPr>
        <w:t>have we can</w:t>
      </w:r>
      <w:r w:rsidRPr="179D47C0">
        <w:rPr>
          <w:rStyle w:val="StyleUnderline"/>
        </w:rPr>
        <w:t xml:space="preserve"> all sit down and </w:t>
      </w:r>
      <w:r w:rsidRPr="00AB2B8B">
        <w:rPr>
          <w:rStyle w:val="StyleUnderline"/>
          <w:highlight w:val="yellow"/>
        </w:rPr>
        <w:t>talk</w:t>
      </w:r>
      <w:r w:rsidRPr="179D47C0">
        <w:rPr>
          <w:rStyle w:val="StyleUnderline"/>
        </w:rPr>
        <w:t xml:space="preserve"> to each other and work together to find solutions</w:t>
      </w:r>
      <w:r w:rsidRPr="179D47C0">
        <w:rPr>
          <w:sz w:val="16"/>
          <w:szCs w:val="16"/>
        </w:rPr>
        <w:t>," Li said.</w:t>
      </w:r>
    </w:p>
    <w:p w:rsidR="00430F1E" w:rsidRDefault="00430F1E" w:rsidP="00430F1E"/>
    <w:p w:rsidR="00B226CF" w:rsidRDefault="00B226CF" w:rsidP="00B226CF">
      <w:pPr>
        <w:pStyle w:val="Heading3"/>
      </w:pPr>
      <w:r>
        <w:t>Climate Wars D---2AC</w:t>
      </w:r>
    </w:p>
    <w:p w:rsidR="00B226CF" w:rsidRPr="000B5D05" w:rsidRDefault="00B226CF" w:rsidP="00B226CF">
      <w:pPr>
        <w:pStyle w:val="Heading4"/>
      </w:pPr>
      <w:r>
        <w:t>Climate change doesn’t cause war</w:t>
      </w:r>
    </w:p>
    <w:p w:rsidR="00B226CF" w:rsidRPr="000B5D05" w:rsidRDefault="00B226CF" w:rsidP="00B226CF">
      <w:r w:rsidRPr="000B5D05">
        <w:t xml:space="preserve">Giorgos </w:t>
      </w:r>
      <w:r w:rsidRPr="000B5D05">
        <w:rPr>
          <w:rStyle w:val="Style13ptBold"/>
        </w:rPr>
        <w:t>Kallis 14</w:t>
      </w:r>
      <w:r w:rsidRPr="000B5D05">
        <w:t xml:space="preserve">, environmental scientist working on ecological economics and political ecology, and Professor, Department of Geography and Institute of Environmental Science &amp; Technology, Autonomous University of Barcelona, “Hydro-climatic change, conflict and security,” </w:t>
      </w:r>
      <w:r w:rsidRPr="000B5D05">
        <w:rPr>
          <w:i/>
        </w:rPr>
        <w:t>Climatic Change</w:t>
      </w:r>
      <w:r w:rsidRPr="000B5D05">
        <w:t>, Volume 123, 2014, pp. 69-82</w:t>
      </w:r>
    </w:p>
    <w:p w:rsidR="00B226CF" w:rsidRPr="009B0AF0" w:rsidRDefault="00B226CF" w:rsidP="00B226CF">
      <w:pPr>
        <w:rPr>
          <w:sz w:val="16"/>
        </w:rPr>
      </w:pPr>
      <w:r w:rsidRPr="00AB2B8B">
        <w:rPr>
          <w:rStyle w:val="StyleUnderline"/>
          <w:highlight w:val="yellow"/>
        </w:rPr>
        <w:t>This</w:t>
      </w:r>
      <w:r w:rsidRPr="009B0AF0">
        <w:rPr>
          <w:rStyle w:val="StyleUnderline"/>
        </w:rPr>
        <w:t xml:space="preserve"> field </w:t>
      </w:r>
      <w:r w:rsidRPr="00AB2B8B">
        <w:rPr>
          <w:rStyle w:val="StyleUnderline"/>
          <w:highlight w:val="yellow"/>
        </w:rPr>
        <w:t xml:space="preserve">uses </w:t>
      </w:r>
      <w:r w:rsidRPr="00AB2B8B">
        <w:rPr>
          <w:rStyle w:val="Emphasis"/>
          <w:highlight w:val="yellow"/>
        </w:rPr>
        <w:t>large-N datasets</w:t>
      </w:r>
      <w:r w:rsidRPr="009B0AF0">
        <w:rPr>
          <w:rStyle w:val="StyleUnderline"/>
        </w:rPr>
        <w:t xml:space="preserve"> of countries or regions </w:t>
      </w:r>
      <w:r w:rsidRPr="00AB2B8B">
        <w:rPr>
          <w:rStyle w:val="StyleUnderline"/>
          <w:highlight w:val="yellow"/>
        </w:rPr>
        <w:t>to examine</w:t>
      </w:r>
      <w:r w:rsidRPr="009B0AF0">
        <w:rPr>
          <w:rStyle w:val="StyleUnderline"/>
        </w:rPr>
        <w:t xml:space="preserve"> correlations between</w:t>
      </w:r>
      <w:r w:rsidRPr="009B0AF0">
        <w:rPr>
          <w:sz w:val="16"/>
        </w:rPr>
        <w:t xml:space="preserve"> </w:t>
      </w:r>
      <w:r w:rsidRPr="002B1F86">
        <w:rPr>
          <w:sz w:val="16"/>
        </w:rPr>
        <w:t>hydro</w:t>
      </w:r>
      <w:r w:rsidRPr="00AB2B8B">
        <w:rPr>
          <w:rStyle w:val="StyleUnderline"/>
          <w:highlight w:val="yellow"/>
        </w:rPr>
        <w:t>climatic variability and</w:t>
      </w:r>
      <w:r w:rsidRPr="009B0AF0">
        <w:rPr>
          <w:rStyle w:val="StyleUnderline"/>
        </w:rPr>
        <w:t xml:space="preserve"> civil </w:t>
      </w:r>
      <w:r w:rsidRPr="00AB2B8B">
        <w:rPr>
          <w:rStyle w:val="StyleUnderline"/>
          <w:highlight w:val="yellow"/>
        </w:rPr>
        <w:t>conflict</w:t>
      </w:r>
      <w:r w:rsidRPr="009B0AF0">
        <w:rPr>
          <w:rStyle w:val="StyleUnderline"/>
        </w:rPr>
        <w:t>,</w:t>
      </w:r>
      <w:r w:rsidRPr="009B0AF0">
        <w:rPr>
          <w:sz w:val="16"/>
        </w:rPr>
        <w:t xml:space="preserve"> </w:t>
      </w:r>
      <w:r w:rsidRPr="00AB2B8B">
        <w:rPr>
          <w:rStyle w:val="Emphasis"/>
          <w:highlight w:val="yellow"/>
        </w:rPr>
        <w:t>controlling for socio-economic</w:t>
      </w:r>
      <w:r w:rsidRPr="009B0AF0">
        <w:rPr>
          <w:rStyle w:val="Emphasis"/>
        </w:rPr>
        <w:t xml:space="preserve"> </w:t>
      </w:r>
      <w:r w:rsidRPr="00AB2B8B">
        <w:rPr>
          <w:rStyle w:val="Emphasis"/>
          <w:highlight w:val="yellow"/>
        </w:rPr>
        <w:t>and political factors</w:t>
      </w:r>
      <w:r w:rsidRPr="009B0AF0">
        <w:rPr>
          <w:sz w:val="16"/>
        </w:rPr>
        <w:t xml:space="preserve">. Although under certain social conditions they might aggravate the risk of conflict, </w:t>
      </w:r>
      <w:r w:rsidRPr="002B1F86">
        <w:rPr>
          <w:rStyle w:val="StyleUnderline"/>
        </w:rPr>
        <w:t xml:space="preserve">scarcity and </w:t>
      </w:r>
      <w:r w:rsidRPr="00AB2B8B">
        <w:rPr>
          <w:rStyle w:val="StyleUnderline"/>
          <w:highlight w:val="yellow"/>
        </w:rPr>
        <w:t>climate</w:t>
      </w:r>
      <w:r w:rsidRPr="002B1F86">
        <w:rPr>
          <w:rStyle w:val="StyleUnderline"/>
        </w:rPr>
        <w:t xml:space="preserve"> change</w:t>
      </w:r>
      <w:r w:rsidRPr="009B0AF0">
        <w:rPr>
          <w:rStyle w:val="StyleUnderline"/>
        </w:rPr>
        <w:t xml:space="preserve"> </w:t>
      </w:r>
      <w:r w:rsidRPr="00AB2B8B">
        <w:rPr>
          <w:rStyle w:val="StyleUnderline"/>
          <w:highlight w:val="yellow"/>
        </w:rPr>
        <w:t>are</w:t>
      </w:r>
      <w:r w:rsidRPr="009B0AF0">
        <w:rPr>
          <w:rStyle w:val="StyleUnderline"/>
        </w:rPr>
        <w:t xml:space="preserve"> overall </w:t>
      </w:r>
      <w:r w:rsidRPr="00AB2B8B">
        <w:rPr>
          <w:rStyle w:val="StyleUnderline"/>
          <w:highlight w:val="yellow"/>
        </w:rPr>
        <w:t>not found to have an important association</w:t>
      </w:r>
      <w:r w:rsidRPr="009B0AF0">
        <w:rPr>
          <w:rStyle w:val="StyleUnderline"/>
        </w:rPr>
        <w:t xml:space="preserve"> </w:t>
      </w:r>
      <w:r w:rsidRPr="00AB2B8B">
        <w:rPr>
          <w:rStyle w:val="StyleUnderline"/>
          <w:highlight w:val="yellow"/>
        </w:rPr>
        <w:t>with</w:t>
      </w:r>
      <w:r w:rsidRPr="009B0AF0">
        <w:rPr>
          <w:rStyle w:val="StyleUnderline"/>
        </w:rPr>
        <w:t xml:space="preserve"> armed </w:t>
      </w:r>
      <w:r w:rsidRPr="00AB2B8B">
        <w:rPr>
          <w:rStyle w:val="StyleUnderline"/>
          <w:highlight w:val="yellow"/>
        </w:rPr>
        <w:t>conflict</w:t>
      </w:r>
      <w:r w:rsidRPr="009B0AF0">
        <w:rPr>
          <w:rStyle w:val="StyleUnderline"/>
        </w:rPr>
        <w:t xml:space="preserve">, </w:t>
      </w:r>
      <w:r w:rsidRPr="00AB2B8B">
        <w:rPr>
          <w:rStyle w:val="StyleUnderline"/>
          <w:highlight w:val="yellow"/>
        </w:rPr>
        <w:t>especially</w:t>
      </w:r>
      <w:r w:rsidRPr="009B0AF0">
        <w:rPr>
          <w:rStyle w:val="StyleUnderline"/>
        </w:rPr>
        <w:t xml:space="preserve"> if </w:t>
      </w:r>
      <w:r w:rsidRPr="00AB2B8B">
        <w:rPr>
          <w:rStyle w:val="StyleUnderline"/>
          <w:highlight w:val="yellow"/>
        </w:rPr>
        <w:t xml:space="preserve">compared to </w:t>
      </w:r>
      <w:r w:rsidRPr="00AB2B8B">
        <w:rPr>
          <w:rStyle w:val="Emphasis"/>
          <w:highlight w:val="yellow"/>
        </w:rPr>
        <w:t>poverty</w:t>
      </w:r>
      <w:r w:rsidRPr="009B0AF0">
        <w:rPr>
          <w:rStyle w:val="StyleUnderline"/>
        </w:rPr>
        <w:t xml:space="preserve"> </w:t>
      </w:r>
      <w:r w:rsidRPr="00AB2B8B">
        <w:rPr>
          <w:rStyle w:val="StyleUnderline"/>
          <w:highlight w:val="yellow"/>
        </w:rPr>
        <w:t>and</w:t>
      </w:r>
      <w:r w:rsidRPr="009B0AF0">
        <w:rPr>
          <w:rStyle w:val="StyleUnderline"/>
        </w:rPr>
        <w:t xml:space="preserve"> </w:t>
      </w:r>
      <w:r w:rsidRPr="009B0AF0">
        <w:rPr>
          <w:rStyle w:val="Emphasis"/>
        </w:rPr>
        <w:t xml:space="preserve">dysfunctional </w:t>
      </w:r>
      <w:r w:rsidRPr="00AB2B8B">
        <w:rPr>
          <w:rStyle w:val="Emphasis"/>
          <w:highlight w:val="yellow"/>
        </w:rPr>
        <w:t>institutions</w:t>
      </w:r>
      <w:r w:rsidRPr="009B0AF0">
        <w:rPr>
          <w:sz w:val="16"/>
        </w:rPr>
        <w:t xml:space="preserve"> (Gleditsch 2012). Lower rainfall levels and negative rainfall shocks are more associated to increased conflict risk in sub-Saharan Africa (Miguel et al. 2004), though the specification of rainfall intervals of the study has been criticised, and the result is not robust to different specifications (Ciccone 2011). In a similar study, Burke et al. 2009 find that global warming, could increase probabilities of armed conflict incidence in Africa by 54 % until 2030, but due to temperature increases, not rainfall changes. These results too are sensitive to the time period and severity threshold used and are not reproducible with alternative specifications (Buhaug 2010). </w:t>
      </w:r>
      <w:r w:rsidRPr="009B0AF0">
        <w:rPr>
          <w:rStyle w:val="StyleUnderline"/>
        </w:rPr>
        <w:t>Other studies conclude that climate variability is a poor predictor of armed conflict</w:t>
      </w:r>
      <w:r w:rsidRPr="009B0AF0">
        <w:rPr>
          <w:sz w:val="16"/>
        </w:rPr>
        <w:t xml:space="preserve"> (Hendrix and Glaser 2007). </w:t>
      </w:r>
      <w:r w:rsidRPr="00AB2B8B">
        <w:rPr>
          <w:rStyle w:val="Emphasis"/>
          <w:highlight w:val="yellow"/>
        </w:rPr>
        <w:t>Political exclusion of ethnic groups</w:t>
      </w:r>
      <w:r w:rsidRPr="009B0AF0">
        <w:rPr>
          <w:sz w:val="16"/>
        </w:rPr>
        <w:t xml:space="preserve"> </w:t>
      </w:r>
      <w:r w:rsidRPr="00AB2B8B">
        <w:rPr>
          <w:rStyle w:val="StyleUnderline"/>
          <w:highlight w:val="yellow"/>
        </w:rPr>
        <w:t>rather than</w:t>
      </w:r>
      <w:r w:rsidRPr="002B1F86">
        <w:rPr>
          <w:rStyle w:val="StyleUnderline"/>
        </w:rPr>
        <w:t xml:space="preserve"> a</w:t>
      </w:r>
      <w:r w:rsidRPr="009B0AF0">
        <w:rPr>
          <w:rStyle w:val="StyleUnderline"/>
        </w:rPr>
        <w:t xml:space="preserve"> </w:t>
      </w:r>
      <w:r w:rsidRPr="00AB2B8B">
        <w:rPr>
          <w:rStyle w:val="StyleUnderline"/>
          <w:highlight w:val="yellow"/>
        </w:rPr>
        <w:t>drought</w:t>
      </w:r>
      <w:r w:rsidRPr="002B1F86">
        <w:rPr>
          <w:rStyle w:val="StyleUnderline"/>
        </w:rPr>
        <w:t xml:space="preserve">-conflict nexus </w:t>
      </w:r>
      <w:r w:rsidRPr="00AB2B8B">
        <w:rPr>
          <w:rStyle w:val="StyleUnderline"/>
          <w:highlight w:val="yellow"/>
        </w:rPr>
        <w:t>drives conflict</w:t>
      </w:r>
      <w:r w:rsidRPr="009B0AF0">
        <w:rPr>
          <w:sz w:val="16"/>
        </w:rPr>
        <w:t xml:space="preserve">, and this is not influenced by drought occurrence, suggesting that water may not even be a threat multiplier (Theisen et al. 2011). </w:t>
      </w:r>
    </w:p>
    <w:p w:rsidR="00B226CF" w:rsidRDefault="00B226CF" w:rsidP="00B226CF">
      <w:pPr>
        <w:rPr>
          <w:sz w:val="16"/>
        </w:rPr>
      </w:pPr>
      <w:r w:rsidRPr="009B0AF0">
        <w:rPr>
          <w:sz w:val="16"/>
        </w:rPr>
        <w:t xml:space="preserve">This literature has mostly focussed in Africa, since the prevalence of rainfed agriculture makes more likely there a link between climate, water and violent conflict. </w:t>
      </w:r>
      <w:r w:rsidRPr="00AB2B8B">
        <w:rPr>
          <w:rStyle w:val="Emphasis"/>
          <w:highlight w:val="yellow"/>
        </w:rPr>
        <w:t>Global datasets</w:t>
      </w:r>
      <w:r w:rsidRPr="009B0AF0">
        <w:rPr>
          <w:sz w:val="16"/>
        </w:rPr>
        <w:t xml:space="preserve"> that go beyond Africa </w:t>
      </w:r>
      <w:r w:rsidRPr="00AB2B8B">
        <w:rPr>
          <w:rStyle w:val="StyleUnderline"/>
          <w:highlight w:val="yellow"/>
        </w:rPr>
        <w:t>confirm</w:t>
      </w:r>
      <w:r w:rsidRPr="009B0AF0">
        <w:rPr>
          <w:rStyle w:val="StyleUnderline"/>
        </w:rPr>
        <w:t xml:space="preserve"> that </w:t>
      </w:r>
      <w:r w:rsidRPr="00AB2B8B">
        <w:rPr>
          <w:rStyle w:val="StyleUnderline"/>
          <w:highlight w:val="yellow"/>
        </w:rPr>
        <w:t>climatic variability does not associate with</w:t>
      </w:r>
      <w:r w:rsidRPr="002B1F86">
        <w:rPr>
          <w:rStyle w:val="StyleUnderline"/>
        </w:rPr>
        <w:t xml:space="preserve"> violent</w:t>
      </w:r>
      <w:r w:rsidRPr="009B0AF0">
        <w:rPr>
          <w:rStyle w:val="StyleUnderline"/>
        </w:rPr>
        <w:t xml:space="preserve"> </w:t>
      </w:r>
      <w:r w:rsidRPr="00AB2B8B">
        <w:rPr>
          <w:rStyle w:val="StyleUnderline"/>
          <w:highlight w:val="yellow"/>
        </w:rPr>
        <w:t>conflict</w:t>
      </w:r>
      <w:r w:rsidRPr="009B0AF0">
        <w:rPr>
          <w:sz w:val="16"/>
        </w:rPr>
        <w:t xml:space="preserve"> (Koubi et al. 2012); </w:t>
      </w:r>
      <w:r w:rsidRPr="009B0AF0">
        <w:rPr>
          <w:rStyle w:val="StyleUnderline"/>
        </w:rPr>
        <w:t xml:space="preserve">the link between climate, growth and conflict is contingent on the </w:t>
      </w:r>
      <w:r w:rsidRPr="009B0AF0">
        <w:rPr>
          <w:rStyle w:val="Emphasis"/>
        </w:rPr>
        <w:t>political system</w:t>
      </w:r>
      <w:r w:rsidRPr="009B0AF0">
        <w:rPr>
          <w:sz w:val="16"/>
        </w:rPr>
        <w:t xml:space="preserve">, with non-democratic countries facing higher risks. </w:t>
      </w:r>
      <w:r w:rsidRPr="00AB2B8B">
        <w:rPr>
          <w:rStyle w:val="StyleUnderline"/>
          <w:highlight w:val="yellow"/>
        </w:rPr>
        <w:t>Extreme events</w:t>
      </w:r>
      <w:r w:rsidRPr="009B0AF0">
        <w:rPr>
          <w:sz w:val="16"/>
        </w:rPr>
        <w:t xml:space="preserve"> such as flash-floods and intense storms </w:t>
      </w:r>
      <w:r w:rsidRPr="00AB2B8B">
        <w:rPr>
          <w:rStyle w:val="StyleUnderline"/>
          <w:highlight w:val="yellow"/>
        </w:rPr>
        <w:t>negatively associate to GDP</w:t>
      </w:r>
      <w:r w:rsidRPr="009B0AF0">
        <w:rPr>
          <w:rStyle w:val="StyleUnderline"/>
        </w:rPr>
        <w:t xml:space="preserve"> growth </w:t>
      </w:r>
      <w:r w:rsidRPr="00AB2B8B">
        <w:rPr>
          <w:rStyle w:val="StyleUnderline"/>
          <w:highlight w:val="yellow"/>
        </w:rPr>
        <w:t xml:space="preserve">but </w:t>
      </w:r>
      <w:r w:rsidRPr="00AB2B8B">
        <w:rPr>
          <w:rStyle w:val="Emphasis"/>
          <w:highlight w:val="yellow"/>
        </w:rPr>
        <w:t>not</w:t>
      </w:r>
      <w:r w:rsidRPr="009B0AF0">
        <w:rPr>
          <w:rStyle w:val="Emphasis"/>
        </w:rPr>
        <w:t xml:space="preserve"> to the likelihood of armed </w:t>
      </w:r>
      <w:r w:rsidRPr="00AB2B8B">
        <w:rPr>
          <w:rStyle w:val="Emphasis"/>
          <w:highlight w:val="yellow"/>
        </w:rPr>
        <w:t>conflict</w:t>
      </w:r>
      <w:r w:rsidRPr="009B0AF0">
        <w:rPr>
          <w:sz w:val="16"/>
        </w:rPr>
        <w:t xml:space="preserve"> (Bergholt and Lujala 2012). </w:t>
      </w:r>
      <w:r w:rsidRPr="009B0AF0">
        <w:rPr>
          <w:rStyle w:val="StyleUnderline"/>
        </w:rPr>
        <w:t>A study</w:t>
      </w:r>
      <w:r w:rsidRPr="009B0AF0">
        <w:rPr>
          <w:sz w:val="16"/>
        </w:rPr>
        <w:t xml:space="preserve"> that uses damage—instead of hazard—level variables </w:t>
      </w:r>
      <w:r w:rsidRPr="009B0AF0">
        <w:rPr>
          <w:rStyle w:val="StyleUnderline"/>
        </w:rPr>
        <w:t>finds that climate-related natural disasters decrease</w:t>
      </w:r>
      <w:r w:rsidRPr="009B0AF0">
        <w:rPr>
          <w:sz w:val="16"/>
        </w:rPr>
        <w:t xml:space="preserve">, rather than increase, </w:t>
      </w:r>
      <w:r w:rsidRPr="009B0AF0">
        <w:rPr>
          <w:rStyle w:val="StyleUnderline"/>
        </w:rPr>
        <w:t>the risk of civil war</w:t>
      </w:r>
      <w:r w:rsidRPr="009B0AF0">
        <w:rPr>
          <w:sz w:val="16"/>
        </w:rPr>
        <w:t xml:space="preserve"> (Slettebak 2012).</w:t>
      </w:r>
    </w:p>
    <w:p w:rsidR="00B226CF" w:rsidRPr="009B0AF0" w:rsidRDefault="00B226CF" w:rsidP="00B226CF">
      <w:pPr>
        <w:pStyle w:val="Heading3"/>
      </w:pPr>
      <w:r>
        <w:t>Climate Wars D---1AR</w:t>
      </w:r>
    </w:p>
    <w:p w:rsidR="00B226CF" w:rsidRDefault="00B226CF" w:rsidP="00B226CF">
      <w:pPr>
        <w:pStyle w:val="Heading4"/>
      </w:pPr>
      <w:r>
        <w:t>Climate change may cause more crime and low-level violence, but it won’t escalate</w:t>
      </w:r>
    </w:p>
    <w:p w:rsidR="00B226CF" w:rsidRPr="00F729E8" w:rsidRDefault="00B226CF" w:rsidP="00B226CF">
      <w:r>
        <w:t xml:space="preserve">Ole M. </w:t>
      </w:r>
      <w:r w:rsidRPr="00F729E8">
        <w:rPr>
          <w:rStyle w:val="Style13ptBold"/>
        </w:rPr>
        <w:t>Theisen 13</w:t>
      </w:r>
      <w:r>
        <w:t xml:space="preserve">, Assistant Professor in Political Science, Norwegian University of Science and Technology, “Is climate change a driver of armed conflict?” </w:t>
      </w:r>
      <w:r>
        <w:rPr>
          <w:i/>
        </w:rPr>
        <w:t>Climatic Change</w:t>
      </w:r>
      <w:r>
        <w:t>, Volume 117, 2013, pp. 613-625</w:t>
      </w:r>
    </w:p>
    <w:p w:rsidR="00B226CF" w:rsidRPr="002A5B66" w:rsidRDefault="00B226CF" w:rsidP="00B226CF">
      <w:pPr>
        <w:rPr>
          <w:sz w:val="16"/>
        </w:rPr>
      </w:pPr>
      <w:r w:rsidRPr="002A5B66">
        <w:rPr>
          <w:rStyle w:val="StyleUnderline"/>
        </w:rPr>
        <w:t xml:space="preserve">A long line of </w:t>
      </w:r>
      <w:r w:rsidRPr="00AB2B8B">
        <w:rPr>
          <w:rStyle w:val="StyleUnderline"/>
          <w:highlight w:val="yellow"/>
        </w:rPr>
        <w:t>research links hot temperatures to</w:t>
      </w:r>
      <w:r w:rsidRPr="00E17A2B">
        <w:rPr>
          <w:rStyle w:val="StyleUnderline"/>
        </w:rPr>
        <w:t xml:space="preserve"> individual </w:t>
      </w:r>
      <w:r w:rsidRPr="00AB2B8B">
        <w:rPr>
          <w:rStyle w:val="StyleUnderline"/>
          <w:highlight w:val="yellow"/>
        </w:rPr>
        <w:t>aggression</w:t>
      </w:r>
      <w:r w:rsidRPr="00E17A2B">
        <w:rPr>
          <w:sz w:val="16"/>
        </w:rPr>
        <w:t xml:space="preserve">, including violent crime and riots. Anderson (2001) suggests that therefore global warming may increase violence. </w:t>
      </w:r>
      <w:r w:rsidRPr="00E17A2B">
        <w:rPr>
          <w:rStyle w:val="StyleUnderline"/>
        </w:rPr>
        <w:t>But</w:t>
      </w:r>
      <w:r w:rsidRPr="00E17A2B">
        <w:rPr>
          <w:sz w:val="16"/>
        </w:rPr>
        <w:t xml:space="preserve"> the causal mechanism proposed in these studies (</w:t>
      </w:r>
      <w:r w:rsidRPr="00AB2B8B">
        <w:rPr>
          <w:rStyle w:val="Emphasis"/>
          <w:highlight w:val="yellow"/>
        </w:rPr>
        <w:t>personal discomfort</w:t>
      </w:r>
      <w:r w:rsidRPr="002A5B66">
        <w:rPr>
          <w:sz w:val="16"/>
        </w:rPr>
        <w:t xml:space="preserve">) </w:t>
      </w:r>
      <w:r w:rsidRPr="00AB2B8B">
        <w:rPr>
          <w:rStyle w:val="StyleUnderline"/>
          <w:highlight w:val="yellow"/>
        </w:rPr>
        <w:t>is different from</w:t>
      </w:r>
      <w:r w:rsidRPr="002A5B66">
        <w:rPr>
          <w:rStyle w:val="StyleUnderline"/>
        </w:rPr>
        <w:t xml:space="preserve"> the </w:t>
      </w:r>
      <w:r w:rsidRPr="00AB2B8B">
        <w:rPr>
          <w:rStyle w:val="StyleUnderline"/>
          <w:highlight w:val="yellow"/>
        </w:rPr>
        <w:t>scarcity</w:t>
      </w:r>
      <w:r w:rsidRPr="002A5B66">
        <w:rPr>
          <w:rStyle w:val="StyleUnderline"/>
        </w:rPr>
        <w:t xml:space="preserve"> thesis that is at the core of</w:t>
      </w:r>
      <w:r w:rsidRPr="002A5B66">
        <w:rPr>
          <w:sz w:val="16"/>
        </w:rPr>
        <w:t xml:space="preserve"> the relationship proposed in the literature on </w:t>
      </w:r>
      <w:r w:rsidRPr="002A5B66">
        <w:rPr>
          <w:rStyle w:val="StyleUnderline"/>
        </w:rPr>
        <w:t>climate change and armed conflict</w:t>
      </w:r>
      <w:r w:rsidRPr="002A5B66">
        <w:rPr>
          <w:sz w:val="16"/>
        </w:rPr>
        <w:t xml:space="preserve"> (Reuveny 2007; Burke et al. 2009) and the kind of violence is also different. </w:t>
      </w:r>
      <w:r w:rsidRPr="002A5B66">
        <w:rPr>
          <w:rStyle w:val="StyleUnderline"/>
        </w:rPr>
        <w:t>Other studies</w:t>
      </w:r>
      <w:r w:rsidRPr="002A5B66">
        <w:rPr>
          <w:sz w:val="16"/>
        </w:rPr>
        <w:t xml:space="preserve"> that focus on individual-level behavior, drawing on relative deprivation or opportunity cost arguments, </w:t>
      </w:r>
      <w:r w:rsidRPr="002A5B66">
        <w:rPr>
          <w:rStyle w:val="StyleUnderline"/>
        </w:rPr>
        <w:t xml:space="preserve">find scarcity to be associated with </w:t>
      </w:r>
      <w:r w:rsidRPr="002A5B66">
        <w:rPr>
          <w:rStyle w:val="Emphasis"/>
        </w:rPr>
        <w:t>more violence or crime</w:t>
      </w:r>
      <w:r w:rsidRPr="002A5B66">
        <w:rPr>
          <w:sz w:val="16"/>
        </w:rPr>
        <w:t>. Mehlum et al. (2006) report that in 19th century Bavaria, abundant rainfall ruined harvests which raised rye prices in turn leading to higher rates of property crime.2 Likewise, Miguel (2005) concludes that both positive and negative extremes in rainfall increased the frequency of witch killings in a rural Tanzanian district. Using a field experiment from semi-arid Tanzania, Lecoutere et al. (2010) find water scarcity to drive conflictive behavior, particularly so for poor and marginalized households. Hidalgo et al. (2010) find that rainfall deviations as an instrument for agricultural economic shocks lead the rural poor to invade large landholdings in Brazil, and particularly so in municipalities with a highly unequal land distribution. Thus, if we were to make an inference from unorganized events with low levels of violence to organized armed conflict, we would expect worsening climatic conditions to coincide with more armed conflict.</w:t>
      </w:r>
    </w:p>
    <w:p w:rsidR="00B226CF" w:rsidRPr="002A5B66" w:rsidRDefault="00B226CF" w:rsidP="00B226CF">
      <w:pPr>
        <w:rPr>
          <w:sz w:val="16"/>
        </w:rPr>
      </w:pPr>
      <w:r w:rsidRPr="002A5B66">
        <w:rPr>
          <w:sz w:val="16"/>
        </w:rPr>
        <w:t>Table 1 below provides an overview of quantitative studies of climate factors in organized violence. Each column represents a specific conflict type under study whereas each row corresponds to a proposed climate-conflict connection. The lack of consensus on empirical findings is striking. This is partly a consequence of the diversity of indicators applied although it is also in part a consequence of differences in samples, time periods, and estimation techniques.3</w:t>
      </w:r>
    </w:p>
    <w:p w:rsidR="00B226CF" w:rsidRPr="002A5B66" w:rsidRDefault="00B226CF" w:rsidP="00B226CF">
      <w:pPr>
        <w:rPr>
          <w:sz w:val="16"/>
        </w:rPr>
      </w:pPr>
      <w:r w:rsidRPr="00AB2B8B">
        <w:rPr>
          <w:rStyle w:val="Emphasis"/>
          <w:highlight w:val="yellow"/>
        </w:rPr>
        <w:t>Riots and small-scale clashes</w:t>
      </w:r>
      <w:r w:rsidRPr="002A5B66">
        <w:rPr>
          <w:sz w:val="16"/>
        </w:rPr>
        <w:t xml:space="preserve"> </w:t>
      </w:r>
      <w:r w:rsidRPr="00AB2B8B">
        <w:rPr>
          <w:rStyle w:val="StyleUnderline"/>
          <w:highlight w:val="yellow"/>
        </w:rPr>
        <w:t>are</w:t>
      </w:r>
      <w:r w:rsidRPr="002A5B66">
        <w:rPr>
          <w:rStyle w:val="StyleUnderline"/>
        </w:rPr>
        <w:t xml:space="preserve"> other </w:t>
      </w:r>
      <w:r w:rsidRPr="00AB2B8B">
        <w:rPr>
          <w:rStyle w:val="StyleUnderline"/>
          <w:highlight w:val="yellow"/>
        </w:rPr>
        <w:t>suggested</w:t>
      </w:r>
      <w:r w:rsidRPr="002A5B66">
        <w:rPr>
          <w:rStyle w:val="StyleUnderline"/>
        </w:rPr>
        <w:t xml:space="preserve"> social </w:t>
      </w:r>
      <w:r w:rsidRPr="00AB2B8B">
        <w:rPr>
          <w:rStyle w:val="StyleUnderline"/>
          <w:highlight w:val="yellow"/>
        </w:rPr>
        <w:t>consequences of climate change</w:t>
      </w:r>
      <w:r w:rsidRPr="002A5B66">
        <w:rPr>
          <w:rStyle w:val="StyleUnderline"/>
        </w:rPr>
        <w:t xml:space="preserve"> related to armed conflict</w:t>
      </w:r>
      <w:r w:rsidRPr="002A5B66">
        <w:rPr>
          <w:sz w:val="16"/>
        </w:rPr>
        <w:t>. The «Arab spring» starting in early 2011 has once more demonstrated that initially peaceful demonstrations can trigger protracted and bloody confrontations, although the link to climate is unclear in this case. Hendrix and Haggard (2012) find that higher food prices in weak regimes increase the risk of urban riots. Similarly, Bohlken and Sergenti (2010), analyzing Hindu-Muslim riots in India, find negative rainfall growth to decrease economic growth which in turn increases the risk of a riot.</w:t>
      </w:r>
    </w:p>
    <w:p w:rsidR="00B226CF" w:rsidRPr="002A5B66" w:rsidRDefault="00B226CF" w:rsidP="00B226CF">
      <w:pPr>
        <w:rPr>
          <w:sz w:val="16"/>
        </w:rPr>
      </w:pPr>
      <w:r w:rsidRPr="002A5B66">
        <w:rPr>
          <w:sz w:val="16"/>
        </w:rPr>
        <w:t xml:space="preserve">Several statistical studies of conflict in Africa have found social violence and communal conflict to be most likely in or following wet periods (Raleigh and Kniveton 2012; Hendrix and Salehyan 2012; Theisen 2012). The two first studies also found some increased risk following particularly dry periods, in line with a recent study by Fjelde and von Uexkull (2012) which finds drier years to be less safe. Thus, </w:t>
      </w:r>
      <w:r w:rsidRPr="002A5B66">
        <w:rPr>
          <w:rStyle w:val="Emphasis"/>
        </w:rPr>
        <w:t xml:space="preserve">the </w:t>
      </w:r>
      <w:r w:rsidRPr="00AB2B8B">
        <w:rPr>
          <w:rStyle w:val="Emphasis"/>
          <w:highlight w:val="yellow"/>
        </w:rPr>
        <w:t>support for the scarcity</w:t>
      </w:r>
      <w:r w:rsidRPr="002A5B66">
        <w:rPr>
          <w:rStyle w:val="Emphasis"/>
        </w:rPr>
        <w:t xml:space="preserve"> </w:t>
      </w:r>
      <w:r w:rsidRPr="00AB2B8B">
        <w:rPr>
          <w:rStyle w:val="Emphasis"/>
          <w:highlight w:val="yellow"/>
        </w:rPr>
        <w:t>scenario is mixed</w:t>
      </w:r>
      <w:r w:rsidRPr="002A5B66">
        <w:rPr>
          <w:sz w:val="16"/>
        </w:rPr>
        <w:t xml:space="preserve">. Anthropological research on cattle raids in Africa has also found death rates in years with abundant rainfall to be higher than in dry years (Witsenburg and Adano 2009; Adano et al. 2012) or in seasons with less vegetation (Meier et al. 2007). </w:t>
      </w:r>
      <w:r w:rsidRPr="00AB2B8B">
        <w:rPr>
          <w:rStyle w:val="StyleUnderline"/>
          <w:highlight w:val="yellow"/>
        </w:rPr>
        <w:t>Dry periods are associated with cooperative behavior</w:t>
      </w:r>
      <w:r w:rsidRPr="002A5B66">
        <w:rPr>
          <w:sz w:val="16"/>
        </w:rPr>
        <w:t xml:space="preserve"> (Eaton 2008). From a climate-and-security perspective this might seem surprising as </w:t>
      </w:r>
      <w:r w:rsidRPr="002A5B66">
        <w:rPr>
          <w:rStyle w:val="Emphasis"/>
        </w:rPr>
        <w:t>small-scale violence</w:t>
      </w:r>
      <w:r w:rsidRPr="002A5B66">
        <w:rPr>
          <w:rStyle w:val="StyleUnderline"/>
        </w:rPr>
        <w:t xml:space="preserve"> has been argued to be the most likely phenomenon to be affected by resource scarcity</w:t>
      </w:r>
      <w:r w:rsidRPr="002A5B66">
        <w:rPr>
          <w:sz w:val="16"/>
        </w:rPr>
        <w:t xml:space="preserve">. However, </w:t>
      </w:r>
      <w:r w:rsidRPr="002A5B66">
        <w:rPr>
          <w:rStyle w:val="StyleUnderline"/>
        </w:rPr>
        <w:t>pastoralist violence seems to be more driven</w:t>
      </w:r>
      <w:r w:rsidRPr="002A5B66">
        <w:rPr>
          <w:sz w:val="16"/>
        </w:rPr>
        <w:t xml:space="preserve"> </w:t>
      </w:r>
      <w:r w:rsidRPr="002A5B66">
        <w:rPr>
          <w:rStyle w:val="StyleUnderline"/>
        </w:rPr>
        <w:t xml:space="preserve">more by </w:t>
      </w:r>
      <w:r w:rsidRPr="002A5B66">
        <w:rPr>
          <w:rStyle w:val="Emphasis"/>
        </w:rPr>
        <w:t>tactical concerns</w:t>
      </w:r>
      <w:r w:rsidRPr="002A5B66">
        <w:rPr>
          <w:rStyle w:val="StyleUnderline"/>
        </w:rPr>
        <w:t xml:space="preserve"> than by resource-based grievances</w:t>
      </w:r>
      <w:r w:rsidRPr="002A5B66">
        <w:rPr>
          <w:sz w:val="16"/>
        </w:rPr>
        <w:t xml:space="preserve">. Adano et al. (2012) argue from two case studies in Kenya that whether tensions are high in scarce (Maasai area) or in abundant (Marsabit district) contexts, the </w:t>
      </w:r>
      <w:r w:rsidRPr="00AB2B8B">
        <w:rPr>
          <w:rStyle w:val="StyleUnderline"/>
          <w:highlight w:val="yellow"/>
        </w:rPr>
        <w:t>local groups’ use</w:t>
      </w:r>
      <w:r w:rsidRPr="002A5B66">
        <w:rPr>
          <w:rStyle w:val="StyleUnderline"/>
        </w:rPr>
        <w:t xml:space="preserve"> </w:t>
      </w:r>
      <w:r w:rsidRPr="00AB2B8B">
        <w:rPr>
          <w:rStyle w:val="StyleUnderline"/>
          <w:highlight w:val="yellow"/>
        </w:rPr>
        <w:t>of</w:t>
      </w:r>
      <w:r w:rsidRPr="002A5B66">
        <w:rPr>
          <w:rStyle w:val="StyleUnderline"/>
        </w:rPr>
        <w:t xml:space="preserve"> traditional as well as modern </w:t>
      </w:r>
      <w:r w:rsidRPr="00AB2B8B">
        <w:rPr>
          <w:rStyle w:val="StyleUnderline"/>
          <w:highlight w:val="yellow"/>
        </w:rPr>
        <w:t xml:space="preserve">institutions are instrumental in </w:t>
      </w:r>
      <w:r w:rsidRPr="00AB2B8B">
        <w:rPr>
          <w:rStyle w:val="Emphasis"/>
          <w:highlight w:val="yellow"/>
        </w:rPr>
        <w:t>preventing escalation</w:t>
      </w:r>
      <w:r w:rsidRPr="002A5B66">
        <w:rPr>
          <w:rStyle w:val="Emphasis"/>
        </w:rPr>
        <w:t xml:space="preserve"> into violent conflict</w:t>
      </w:r>
      <w:r w:rsidRPr="002A5B66">
        <w:rPr>
          <w:sz w:val="16"/>
        </w:rPr>
        <w:t>. Using a contest success function model Butler and Gates (2012) deduce theoretically that the presence of biased property rights institutions in periods of relative rainfall abundance is crucial in determining whether Eastern African pastoralists engage in inter-ethnic violence or focus on production, but they do not test this empirically. Much of this research is on pastoralist societies in drylands and it is reasonable to assume that the mechanisms at play are different from those driving civil wars. Indeed, Raleigh and Kniveton (2012) find that communal violence takes place in less-populated areas, in contrast to what is found for civil war (Theisen et al. 2011/12). Due to a lack of reliable data, there are few studies on climate factors and small-scale violent conflicts outside East Africa. One study using survey material on Indonesia concludes that villages that had suffered a natural disaster during the last 3 years were more likely to experience violent conflict (Barron et al. 2009). A study of the Mopti region of Mali finds no relationship between climatic conditions and land-use disputes (Benjaminsen et al. 2012). Rather than natural resource scarcity, they find restricted mobility for pastoralists, political negligence, and rent seeking and corruption to be at the heart of the conflict. Research on communal violence, a field still in its infancy, points to the importance of abundance as well as scarcity of resources, primarily measured as rainfall, as contributions to violence.</w:t>
      </w:r>
    </w:p>
    <w:p w:rsidR="00B226CF" w:rsidRPr="002A5B66" w:rsidRDefault="00B226CF" w:rsidP="00B226CF">
      <w:pPr>
        <w:rPr>
          <w:sz w:val="16"/>
        </w:rPr>
      </w:pPr>
      <w:r w:rsidRPr="002A5B66">
        <w:rPr>
          <w:sz w:val="16"/>
        </w:rPr>
        <w:t xml:space="preserve">Given economic and organizational constraints and not least the fact that rebels are fighting a </w:t>
      </w:r>
      <w:r w:rsidRPr="00813F31">
        <w:rPr>
          <w:sz w:val="16"/>
        </w:rPr>
        <w:t xml:space="preserve">government, </w:t>
      </w:r>
      <w:r w:rsidRPr="00AB2B8B">
        <w:rPr>
          <w:rStyle w:val="Emphasis"/>
          <w:highlight w:val="yellow"/>
        </w:rPr>
        <w:t>armed</w:t>
      </w:r>
      <w:r w:rsidRPr="00813F31">
        <w:rPr>
          <w:rStyle w:val="Emphasis"/>
        </w:rPr>
        <w:t xml:space="preserve"> civil </w:t>
      </w:r>
      <w:r w:rsidRPr="00AB2B8B">
        <w:rPr>
          <w:rStyle w:val="Emphasis"/>
          <w:highlight w:val="yellow"/>
        </w:rPr>
        <w:t>conflicts are quite different from</w:t>
      </w:r>
      <w:r w:rsidRPr="00E17A2B">
        <w:rPr>
          <w:rStyle w:val="Emphasis"/>
        </w:rPr>
        <w:t xml:space="preserve"> individual</w:t>
      </w:r>
      <w:r w:rsidRPr="002A5B66">
        <w:rPr>
          <w:rStyle w:val="Emphasis"/>
        </w:rPr>
        <w:t xml:space="preserve"> </w:t>
      </w:r>
      <w:r w:rsidRPr="00AB2B8B">
        <w:rPr>
          <w:rStyle w:val="Emphasis"/>
          <w:highlight w:val="yellow"/>
        </w:rPr>
        <w:t>crime and low-level</w:t>
      </w:r>
      <w:r w:rsidRPr="002A5B66">
        <w:rPr>
          <w:rStyle w:val="Emphasis"/>
        </w:rPr>
        <w:t xml:space="preserve"> </w:t>
      </w:r>
      <w:r w:rsidRPr="00AB2B8B">
        <w:rPr>
          <w:rStyle w:val="Emphasis"/>
          <w:highlight w:val="yellow"/>
        </w:rPr>
        <w:t>violence</w:t>
      </w:r>
      <w:r w:rsidRPr="002A5B66">
        <w:rPr>
          <w:sz w:val="16"/>
        </w:rPr>
        <w:t xml:space="preserve">. </w:t>
      </w:r>
      <w:r w:rsidRPr="00AB2B8B">
        <w:rPr>
          <w:rStyle w:val="StyleUnderline"/>
          <w:highlight w:val="yellow"/>
        </w:rPr>
        <w:t>Statistical studies</w:t>
      </w:r>
      <w:r w:rsidRPr="002A5B66">
        <w:rPr>
          <w:rStyle w:val="StyleUnderline"/>
        </w:rPr>
        <w:t xml:space="preserve"> of civil conflicts globally</w:t>
      </w:r>
      <w:r w:rsidRPr="002A5B66">
        <w:rPr>
          <w:sz w:val="16"/>
        </w:rPr>
        <w:t xml:space="preserve"> (Esty et al. 1998; Raleigh and Urdal 2007) or in Africa (Hendrix and Glaser 2007) </w:t>
      </w:r>
      <w:r w:rsidRPr="00AB2B8B">
        <w:rPr>
          <w:rStyle w:val="StyleUnderline"/>
          <w:highlight w:val="yellow"/>
        </w:rPr>
        <w:t xml:space="preserve">provide only </w:t>
      </w:r>
      <w:r w:rsidRPr="00AB2B8B">
        <w:rPr>
          <w:rStyle w:val="Emphasis"/>
          <w:highlight w:val="yellow"/>
        </w:rPr>
        <w:t>limited support</w:t>
      </w:r>
      <w:r w:rsidRPr="002A5B66">
        <w:rPr>
          <w:rStyle w:val="StyleUnderline"/>
        </w:rPr>
        <w:t xml:space="preserve"> </w:t>
      </w:r>
      <w:r w:rsidRPr="00AB2B8B">
        <w:rPr>
          <w:rStyle w:val="StyleUnderline"/>
          <w:highlight w:val="yellow"/>
        </w:rPr>
        <w:t>for</w:t>
      </w:r>
      <w:r w:rsidRPr="002A5B66">
        <w:rPr>
          <w:rStyle w:val="StyleUnderline"/>
        </w:rPr>
        <w:t xml:space="preserve"> neo-</w:t>
      </w:r>
      <w:r w:rsidRPr="00AB2B8B">
        <w:rPr>
          <w:rStyle w:val="StyleUnderline"/>
          <w:highlight w:val="yellow"/>
        </w:rPr>
        <w:t>Malthusian</w:t>
      </w:r>
      <w:r w:rsidRPr="002A5B66">
        <w:rPr>
          <w:rStyle w:val="StyleUnderline"/>
        </w:rPr>
        <w:t xml:space="preserve"> </w:t>
      </w:r>
      <w:r w:rsidRPr="00AB2B8B">
        <w:rPr>
          <w:rStyle w:val="StyleUnderline"/>
          <w:highlight w:val="yellow"/>
        </w:rPr>
        <w:t>hypotheses</w:t>
      </w:r>
      <w:r w:rsidRPr="002A5B66">
        <w:rPr>
          <w:sz w:val="16"/>
        </w:rPr>
        <w:t xml:space="preserve">. For instance, Raleigh and Urdal (2007: 674) concluded on the basis of local-level data that the effects of land degradation and water scarcity were «weak, negligible, or insignificant». Moreover, for the «favorite case» of Darfur, Kevane and Gray (2008) found precipitation levels to increase from the early 1980s until 2003 when the conflict escalated. Brown (2010) corrobates this result, showing that for the same period the vegetation cover of the area increased. Likewise, </w:t>
      </w:r>
      <w:r w:rsidRPr="00AB2B8B">
        <w:rPr>
          <w:rStyle w:val="StyleUnderline"/>
          <w:highlight w:val="yellow"/>
        </w:rPr>
        <w:t>Rowhani</w:t>
      </w:r>
      <w:r w:rsidRPr="002A5B66">
        <w:rPr>
          <w:sz w:val="16"/>
        </w:rPr>
        <w:t xml:space="preserve"> et al. (2011) </w:t>
      </w:r>
      <w:r w:rsidRPr="00AB2B8B">
        <w:rPr>
          <w:rStyle w:val="StyleUnderline"/>
          <w:highlight w:val="yellow"/>
        </w:rPr>
        <w:t>found a positive association between ecosystem productivity and</w:t>
      </w:r>
      <w:r w:rsidRPr="002A5B66">
        <w:rPr>
          <w:rStyle w:val="StyleUnderline"/>
        </w:rPr>
        <w:t xml:space="preserve"> civil </w:t>
      </w:r>
      <w:r w:rsidRPr="00AB2B8B">
        <w:rPr>
          <w:rStyle w:val="StyleUnderline"/>
          <w:highlight w:val="yellow"/>
        </w:rPr>
        <w:t>conflict</w:t>
      </w:r>
      <w:r w:rsidRPr="002A5B66">
        <w:rPr>
          <w:rStyle w:val="StyleUnderline"/>
        </w:rPr>
        <w:t xml:space="preserve"> areas in Eastern Africa</w:t>
      </w:r>
      <w:r w:rsidRPr="002A5B66">
        <w:rPr>
          <w:sz w:val="16"/>
        </w:rPr>
        <w:t>.</w:t>
      </w:r>
    </w:p>
    <w:p w:rsidR="00B226CF" w:rsidRPr="00430F1E" w:rsidRDefault="00B226CF" w:rsidP="00430F1E"/>
    <w:p w:rsidR="00C33BD6" w:rsidRPr="00C33BD6" w:rsidRDefault="00C33BD6" w:rsidP="00C33BD6"/>
    <w:sectPr w:rsidR="00C33BD6" w:rsidRPr="00C33B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3712" w:rsidRDefault="00393712" w:rsidP="007206D9">
      <w:r>
        <w:separator/>
      </w:r>
    </w:p>
  </w:endnote>
  <w:endnote w:type="continuationSeparator" w:id="0">
    <w:p w:rsidR="00393712" w:rsidRDefault="00393712" w:rsidP="00720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287" w:usb1="00000000" w:usb2="00000000" w:usb3="00000000" w:csb0="0000009F" w:csb1="00000000"/>
  </w:font>
  <w:font w:name="ＭＳ ゴシック">
    <w:charset w:val="4E"/>
    <w:family w:val="auto"/>
    <w:pitch w:val="variable"/>
    <w:sig w:usb0="00000001" w:usb1="08070000" w:usb2="00000010" w:usb3="00000000" w:csb0="0002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Calibri Light">
    <w:charset w:val="00"/>
    <w:family w:val="swiss"/>
    <w:pitch w:val="variable"/>
    <w:sig w:usb0="E0002AFF" w:usb1="C000247B" w:usb2="00000009" w:usb3="00000000" w:csb0="000001FF" w:csb1="00000000"/>
  </w:font>
  <w:font w:name="ＭＳ 明朝">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3712" w:rsidRDefault="00393712" w:rsidP="007206D9">
      <w:r>
        <w:separator/>
      </w:r>
    </w:p>
  </w:footnote>
  <w:footnote w:type="continuationSeparator" w:id="0">
    <w:p w:rsidR="00393712" w:rsidRDefault="00393712" w:rsidP="007206D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A3C3EB6"/>
    <w:multiLevelType w:val="hybridMultilevel"/>
    <w:tmpl w:val="81F64F06"/>
    <w:lvl w:ilvl="0" w:tplc="DEF6035E">
      <w:start w:val="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8051B88"/>
    <w:multiLevelType w:val="hybridMultilevel"/>
    <w:tmpl w:val="7D606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560700B"/>
    <w:multiLevelType w:val="hybridMultilevel"/>
    <w:tmpl w:val="14D81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8EA0E91"/>
    <w:multiLevelType w:val="hybridMultilevel"/>
    <w:tmpl w:val="842648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9003987"/>
    <w:multiLevelType w:val="hybridMultilevel"/>
    <w:tmpl w:val="842648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 w:numId="14">
    <w:abstractNumId w:val="1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A40E3C"/>
    <w:rsid w:val="000139A3"/>
    <w:rsid w:val="00034B75"/>
    <w:rsid w:val="00052A8D"/>
    <w:rsid w:val="00066721"/>
    <w:rsid w:val="000754AE"/>
    <w:rsid w:val="000D440E"/>
    <w:rsid w:val="00100833"/>
    <w:rsid w:val="00104529"/>
    <w:rsid w:val="00105942"/>
    <w:rsid w:val="00107396"/>
    <w:rsid w:val="00112419"/>
    <w:rsid w:val="00124970"/>
    <w:rsid w:val="00137E78"/>
    <w:rsid w:val="00144A4C"/>
    <w:rsid w:val="00176AB0"/>
    <w:rsid w:val="00177B7D"/>
    <w:rsid w:val="0018322D"/>
    <w:rsid w:val="001B5776"/>
    <w:rsid w:val="001E527A"/>
    <w:rsid w:val="001F78CE"/>
    <w:rsid w:val="00200E1E"/>
    <w:rsid w:val="00225AB0"/>
    <w:rsid w:val="00251FC7"/>
    <w:rsid w:val="002725FD"/>
    <w:rsid w:val="002855A7"/>
    <w:rsid w:val="002B146A"/>
    <w:rsid w:val="002B5E17"/>
    <w:rsid w:val="002E6AF6"/>
    <w:rsid w:val="00315690"/>
    <w:rsid w:val="00316B75"/>
    <w:rsid w:val="00325646"/>
    <w:rsid w:val="00333FA2"/>
    <w:rsid w:val="003460F2"/>
    <w:rsid w:val="00347EED"/>
    <w:rsid w:val="003627E9"/>
    <w:rsid w:val="003645C6"/>
    <w:rsid w:val="00373986"/>
    <w:rsid w:val="0038158C"/>
    <w:rsid w:val="0038568C"/>
    <w:rsid w:val="003902BA"/>
    <w:rsid w:val="00393712"/>
    <w:rsid w:val="003A09E2"/>
    <w:rsid w:val="003B6AD6"/>
    <w:rsid w:val="003F65D0"/>
    <w:rsid w:val="00407037"/>
    <w:rsid w:val="00430F1E"/>
    <w:rsid w:val="004471F7"/>
    <w:rsid w:val="004605D6"/>
    <w:rsid w:val="0046267F"/>
    <w:rsid w:val="00493809"/>
    <w:rsid w:val="004B3535"/>
    <w:rsid w:val="004B4075"/>
    <w:rsid w:val="004C60E8"/>
    <w:rsid w:val="004E3579"/>
    <w:rsid w:val="004E4A90"/>
    <w:rsid w:val="004E4B90"/>
    <w:rsid w:val="004E5936"/>
    <w:rsid w:val="004E728B"/>
    <w:rsid w:val="004F39E0"/>
    <w:rsid w:val="00537BD5"/>
    <w:rsid w:val="0057151A"/>
    <w:rsid w:val="0057268A"/>
    <w:rsid w:val="00585B84"/>
    <w:rsid w:val="005A10B8"/>
    <w:rsid w:val="005D2912"/>
    <w:rsid w:val="005F282E"/>
    <w:rsid w:val="00605642"/>
    <w:rsid w:val="006065BD"/>
    <w:rsid w:val="00613CEA"/>
    <w:rsid w:val="006276B6"/>
    <w:rsid w:val="006439CE"/>
    <w:rsid w:val="00645FA9"/>
    <w:rsid w:val="00647866"/>
    <w:rsid w:val="00665003"/>
    <w:rsid w:val="0067470C"/>
    <w:rsid w:val="00681D95"/>
    <w:rsid w:val="00686DB3"/>
    <w:rsid w:val="00690444"/>
    <w:rsid w:val="006A2AD0"/>
    <w:rsid w:val="006A4FCF"/>
    <w:rsid w:val="006C2375"/>
    <w:rsid w:val="006D4E69"/>
    <w:rsid w:val="006D4ECC"/>
    <w:rsid w:val="006D58C0"/>
    <w:rsid w:val="00701C79"/>
    <w:rsid w:val="007029B3"/>
    <w:rsid w:val="007034E7"/>
    <w:rsid w:val="007128C4"/>
    <w:rsid w:val="007206D9"/>
    <w:rsid w:val="00722258"/>
    <w:rsid w:val="007222E0"/>
    <w:rsid w:val="007243E5"/>
    <w:rsid w:val="007322E7"/>
    <w:rsid w:val="00766EA0"/>
    <w:rsid w:val="00777391"/>
    <w:rsid w:val="007A2226"/>
    <w:rsid w:val="007B0067"/>
    <w:rsid w:val="007B24A9"/>
    <w:rsid w:val="007B25D1"/>
    <w:rsid w:val="007C2E96"/>
    <w:rsid w:val="007F5B66"/>
    <w:rsid w:val="007F7C45"/>
    <w:rsid w:val="00800579"/>
    <w:rsid w:val="00823A1C"/>
    <w:rsid w:val="00845B9D"/>
    <w:rsid w:val="00857431"/>
    <w:rsid w:val="00860984"/>
    <w:rsid w:val="00865C60"/>
    <w:rsid w:val="00895DC0"/>
    <w:rsid w:val="008B3ECB"/>
    <w:rsid w:val="008B4E85"/>
    <w:rsid w:val="008C1B2E"/>
    <w:rsid w:val="008D7C84"/>
    <w:rsid w:val="00901357"/>
    <w:rsid w:val="0091627E"/>
    <w:rsid w:val="00954803"/>
    <w:rsid w:val="009678B2"/>
    <w:rsid w:val="0097032B"/>
    <w:rsid w:val="0099664F"/>
    <w:rsid w:val="009B7932"/>
    <w:rsid w:val="009D2EAD"/>
    <w:rsid w:val="009D54B2"/>
    <w:rsid w:val="009E1922"/>
    <w:rsid w:val="009F7ED2"/>
    <w:rsid w:val="00A132E1"/>
    <w:rsid w:val="00A40E3C"/>
    <w:rsid w:val="00A56C1E"/>
    <w:rsid w:val="00A83694"/>
    <w:rsid w:val="00A93661"/>
    <w:rsid w:val="00A95652"/>
    <w:rsid w:val="00A9625A"/>
    <w:rsid w:val="00AB2B8B"/>
    <w:rsid w:val="00AC0AB8"/>
    <w:rsid w:val="00AC0BFC"/>
    <w:rsid w:val="00AC6B26"/>
    <w:rsid w:val="00B17CB2"/>
    <w:rsid w:val="00B226CF"/>
    <w:rsid w:val="00B24127"/>
    <w:rsid w:val="00B27C15"/>
    <w:rsid w:val="00B33C6D"/>
    <w:rsid w:val="00B36173"/>
    <w:rsid w:val="00B4508F"/>
    <w:rsid w:val="00B552E4"/>
    <w:rsid w:val="00B55AD5"/>
    <w:rsid w:val="00B608CE"/>
    <w:rsid w:val="00B8057C"/>
    <w:rsid w:val="00B8333B"/>
    <w:rsid w:val="00B8640E"/>
    <w:rsid w:val="00B87F8C"/>
    <w:rsid w:val="00BC0594"/>
    <w:rsid w:val="00BD6238"/>
    <w:rsid w:val="00BE3821"/>
    <w:rsid w:val="00BF263E"/>
    <w:rsid w:val="00BF593B"/>
    <w:rsid w:val="00BF773A"/>
    <w:rsid w:val="00BF7E81"/>
    <w:rsid w:val="00C13773"/>
    <w:rsid w:val="00C17CC8"/>
    <w:rsid w:val="00C216C2"/>
    <w:rsid w:val="00C21768"/>
    <w:rsid w:val="00C33BD6"/>
    <w:rsid w:val="00C36C10"/>
    <w:rsid w:val="00C374F0"/>
    <w:rsid w:val="00C51CAD"/>
    <w:rsid w:val="00C602EF"/>
    <w:rsid w:val="00C7759C"/>
    <w:rsid w:val="00C83417"/>
    <w:rsid w:val="00C85C9E"/>
    <w:rsid w:val="00C9604F"/>
    <w:rsid w:val="00CA19AA"/>
    <w:rsid w:val="00CC237A"/>
    <w:rsid w:val="00CC5298"/>
    <w:rsid w:val="00CD2384"/>
    <w:rsid w:val="00CD736E"/>
    <w:rsid w:val="00CD798D"/>
    <w:rsid w:val="00CE161E"/>
    <w:rsid w:val="00CF59A8"/>
    <w:rsid w:val="00D21BCC"/>
    <w:rsid w:val="00D2366C"/>
    <w:rsid w:val="00D325A9"/>
    <w:rsid w:val="00D36A8A"/>
    <w:rsid w:val="00D37270"/>
    <w:rsid w:val="00D5081F"/>
    <w:rsid w:val="00D53440"/>
    <w:rsid w:val="00D61409"/>
    <w:rsid w:val="00D6691E"/>
    <w:rsid w:val="00D71170"/>
    <w:rsid w:val="00DA1C92"/>
    <w:rsid w:val="00DA25D4"/>
    <w:rsid w:val="00DA4DFA"/>
    <w:rsid w:val="00DA6538"/>
    <w:rsid w:val="00DB327A"/>
    <w:rsid w:val="00DB763A"/>
    <w:rsid w:val="00DC3CD8"/>
    <w:rsid w:val="00DC4875"/>
    <w:rsid w:val="00DD1D7C"/>
    <w:rsid w:val="00DD4B18"/>
    <w:rsid w:val="00DD5118"/>
    <w:rsid w:val="00DD790B"/>
    <w:rsid w:val="00DF3F37"/>
    <w:rsid w:val="00E06346"/>
    <w:rsid w:val="00E15E75"/>
    <w:rsid w:val="00E2340E"/>
    <w:rsid w:val="00E34451"/>
    <w:rsid w:val="00E47B6F"/>
    <w:rsid w:val="00E506FF"/>
    <w:rsid w:val="00E5262C"/>
    <w:rsid w:val="00E75DFA"/>
    <w:rsid w:val="00E83FE4"/>
    <w:rsid w:val="00EB2C84"/>
    <w:rsid w:val="00EC7DC4"/>
    <w:rsid w:val="00ED30CF"/>
    <w:rsid w:val="00EE3255"/>
    <w:rsid w:val="00EF63F5"/>
    <w:rsid w:val="00F07C78"/>
    <w:rsid w:val="00F11FAA"/>
    <w:rsid w:val="00F176EF"/>
    <w:rsid w:val="00F45E10"/>
    <w:rsid w:val="00F6364A"/>
    <w:rsid w:val="00F652E6"/>
    <w:rsid w:val="00F9113A"/>
    <w:rsid w:val="00FB6AB9"/>
    <w:rsid w:val="00FD2CDA"/>
    <w:rsid w:val="00FE026E"/>
    <w:rsid w:val="00FE2546"/>
    <w:rsid w:val="00FF1899"/>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ajorBidi"/>
        <w:sz w:val="52"/>
        <w:szCs w:val="32"/>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B2B8B"/>
    <w:rPr>
      <w:rFonts w:ascii="Georgia" w:hAnsi="Georgia"/>
      <w:sz w:val="22"/>
    </w:rPr>
  </w:style>
  <w:style w:type="paragraph" w:styleId="Heading1">
    <w:name w:val="heading 1"/>
    <w:aliases w:val="Pocket"/>
    <w:basedOn w:val="Normal"/>
    <w:next w:val="Normal"/>
    <w:link w:val="Heading1Char"/>
    <w:qFormat/>
    <w:rsid w:val="00AB2B8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b/>
      <w:sz w:val="52"/>
    </w:rPr>
  </w:style>
  <w:style w:type="paragraph" w:styleId="Heading2">
    <w:name w:val="heading 2"/>
    <w:aliases w:val="Hat"/>
    <w:basedOn w:val="Normal"/>
    <w:next w:val="Normal"/>
    <w:link w:val="Heading2Char"/>
    <w:uiPriority w:val="1"/>
    <w:unhideWhenUsed/>
    <w:qFormat/>
    <w:rsid w:val="00AB2B8B"/>
    <w:pPr>
      <w:keepNext/>
      <w:keepLines/>
      <w:pageBreakBefore/>
      <w:spacing w:before="480"/>
      <w:jc w:val="center"/>
      <w:outlineLvl w:val="1"/>
    </w:pPr>
    <w:rPr>
      <w:rFonts w:eastAsiaTheme="majorEastAsia"/>
      <w:b/>
      <w:sz w:val="44"/>
      <w:szCs w:val="26"/>
      <w:u w:val="double"/>
    </w:rPr>
  </w:style>
  <w:style w:type="paragraph" w:styleId="Heading3">
    <w:name w:val="heading 3"/>
    <w:aliases w:val="Block"/>
    <w:basedOn w:val="Normal"/>
    <w:next w:val="Normal"/>
    <w:link w:val="Heading3Char"/>
    <w:uiPriority w:val="2"/>
    <w:unhideWhenUsed/>
    <w:qFormat/>
    <w:rsid w:val="00AB2B8B"/>
    <w:pPr>
      <w:keepNext/>
      <w:keepLines/>
      <w:pageBreakBefore/>
      <w:spacing w:before="200"/>
      <w:jc w:val="center"/>
      <w:outlineLvl w:val="2"/>
    </w:pPr>
    <w:rPr>
      <w:rFonts w:eastAsiaTheme="majorEastAsia"/>
      <w:b/>
      <w:sz w:val="32"/>
      <w:szCs w:val="24"/>
      <w:u w:val="single"/>
    </w:rPr>
  </w:style>
  <w:style w:type="paragraph" w:styleId="Heading4">
    <w:name w:val="heading 4"/>
    <w:aliases w:val="Tag"/>
    <w:basedOn w:val="Normal"/>
    <w:next w:val="Normal"/>
    <w:link w:val="Heading4Char"/>
    <w:uiPriority w:val="3"/>
    <w:unhideWhenUsed/>
    <w:qFormat/>
    <w:rsid w:val="00AB2B8B"/>
    <w:pPr>
      <w:keepNext/>
      <w:keepLines/>
      <w:spacing w:before="200"/>
      <w:outlineLvl w:val="3"/>
    </w:pPr>
    <w:rPr>
      <w:rFonts w:eastAsiaTheme="majorEastAsia"/>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B2B8B"/>
    <w:rPr>
      <w:rFonts w:ascii="Georgia" w:eastAsiaTheme="majorEastAsia" w:hAnsi="Georgia"/>
      <w:b/>
    </w:rPr>
  </w:style>
  <w:style w:type="character" w:customStyle="1" w:styleId="Heading2Char">
    <w:name w:val="Heading 2 Char"/>
    <w:aliases w:val="Hat Char"/>
    <w:basedOn w:val="DefaultParagraphFont"/>
    <w:link w:val="Heading2"/>
    <w:uiPriority w:val="1"/>
    <w:rsid w:val="00AB2B8B"/>
    <w:rPr>
      <w:rFonts w:ascii="Georgia" w:eastAsiaTheme="majorEastAsia" w:hAnsi="Georgia"/>
      <w:b/>
      <w:sz w:val="44"/>
      <w:szCs w:val="26"/>
      <w:u w:val="double"/>
    </w:rPr>
  </w:style>
  <w:style w:type="character" w:customStyle="1" w:styleId="Heading3Char">
    <w:name w:val="Heading 3 Char"/>
    <w:aliases w:val="Block Char"/>
    <w:basedOn w:val="DefaultParagraphFont"/>
    <w:link w:val="Heading3"/>
    <w:uiPriority w:val="2"/>
    <w:rsid w:val="00AB2B8B"/>
    <w:rPr>
      <w:rFonts w:ascii="Georgia" w:eastAsiaTheme="majorEastAsia" w:hAnsi="Georgia"/>
      <w:b/>
      <w:sz w:val="32"/>
      <w:szCs w:val="24"/>
      <w:u w:val="single"/>
    </w:rPr>
  </w:style>
  <w:style w:type="character" w:customStyle="1" w:styleId="Heading4Char">
    <w:name w:val="Heading 4 Char"/>
    <w:aliases w:val="Tag Char"/>
    <w:basedOn w:val="DefaultParagraphFont"/>
    <w:link w:val="Heading4"/>
    <w:uiPriority w:val="3"/>
    <w:rsid w:val="00AB2B8B"/>
    <w:rPr>
      <w:rFonts w:ascii="Georgia" w:eastAsiaTheme="majorEastAsia" w:hAnsi="Georgia"/>
      <w:b/>
      <w:iCs/>
      <w:sz w:val="22"/>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AB2B8B"/>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B2B8B"/>
    <w:rPr>
      <w:rFonts w:ascii="Georgia" w:hAnsi="Georgia"/>
      <w:b/>
      <w:bCs/>
      <w:sz w:val="2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Title Char,Bold Cite Char,ci,Underline Char,c,cite,Bo"/>
    <w:basedOn w:val="DefaultParagraphFont"/>
    <w:uiPriority w:val="6"/>
    <w:qFormat/>
    <w:rsid w:val="00AB2B8B"/>
    <w:rPr>
      <w:rFonts w:ascii="Georgia" w:hAnsi="Georgia"/>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
    <w:basedOn w:val="DefaultParagraphFont"/>
    <w:uiPriority w:val="99"/>
    <w:unhideWhenUsed/>
    <w:rsid w:val="00AB2B8B"/>
    <w:rPr>
      <w:color w:val="auto"/>
      <w:u w:val="none"/>
    </w:rPr>
  </w:style>
  <w:style w:type="character" w:styleId="FollowedHyperlink">
    <w:name w:val="FollowedHyperlink"/>
    <w:basedOn w:val="DefaultParagraphFont"/>
    <w:uiPriority w:val="99"/>
    <w:semiHidden/>
    <w:unhideWhenUsed/>
    <w:rsid w:val="00AB2B8B"/>
    <w:rPr>
      <w:color w:val="auto"/>
      <w:u w:val="none"/>
    </w:rPr>
  </w:style>
  <w:style w:type="paragraph" w:customStyle="1" w:styleId="textbold">
    <w:name w:val="text bold"/>
    <w:basedOn w:val="Normal"/>
    <w:link w:val="Emphasis"/>
    <w:uiPriority w:val="7"/>
    <w:qFormat/>
    <w:rsid w:val="00B608CE"/>
    <w:pPr>
      <w:ind w:left="720"/>
      <w:jc w:val="both"/>
    </w:pPr>
    <w:rPr>
      <w:b/>
      <w:iCs/>
      <w:u w:val="single"/>
      <w:bdr w:val="single" w:sz="8" w:space="0" w:color="auto"/>
    </w:rPr>
  </w:style>
  <w:style w:type="paragraph" w:customStyle="1" w:styleId="card">
    <w:name w:val="card"/>
    <w:basedOn w:val="Normal"/>
    <w:next w:val="Normal"/>
    <w:link w:val="cardChar"/>
    <w:qFormat/>
    <w:rsid w:val="000754AE"/>
    <w:pPr>
      <w:ind w:left="288" w:right="288"/>
    </w:pPr>
    <w:rPr>
      <w:rFonts w:eastAsia="Times New Roman"/>
    </w:rPr>
  </w:style>
  <w:style w:type="character" w:customStyle="1" w:styleId="cardChar">
    <w:name w:val="card Char"/>
    <w:link w:val="card"/>
    <w:rsid w:val="000754AE"/>
    <w:rPr>
      <w:rFonts w:ascii="Georgia" w:eastAsia="Times New Roman" w:hAnsi="Georgia"/>
      <w:sz w:val="22"/>
    </w:rPr>
  </w:style>
  <w:style w:type="character" w:customStyle="1" w:styleId="underline">
    <w:name w:val="underline"/>
    <w:qFormat/>
    <w:rsid w:val="000754AE"/>
    <w:rPr>
      <w:b/>
      <w:u w:val="single"/>
    </w:rPr>
  </w:style>
  <w:style w:type="paragraph" w:customStyle="1" w:styleId="UnderlinePara">
    <w:name w:val="Underline Para"/>
    <w:basedOn w:val="Normal"/>
    <w:uiPriority w:val="6"/>
    <w:qFormat/>
    <w:rsid w:val="00430F1E"/>
    <w:pPr>
      <w:widowControl w:val="0"/>
      <w:suppressAutoHyphens/>
      <w:spacing w:after="200"/>
      <w:contextualSpacing/>
    </w:pPr>
    <w:rPr>
      <w:rFonts w:cstheme="minorBidi"/>
      <w:szCs w:val="22"/>
      <w:u w:val="single"/>
    </w:rPr>
  </w:style>
  <w:style w:type="paragraph" w:customStyle="1" w:styleId="cardtext">
    <w:name w:val="card text"/>
    <w:basedOn w:val="Normal"/>
    <w:link w:val="cardtextChar"/>
    <w:qFormat/>
    <w:rsid w:val="00430F1E"/>
    <w:pPr>
      <w:ind w:left="288" w:right="288"/>
    </w:pPr>
  </w:style>
  <w:style w:type="character" w:customStyle="1" w:styleId="cardtextChar">
    <w:name w:val="card text Char"/>
    <w:basedOn w:val="DefaultParagraphFont"/>
    <w:link w:val="cardtext"/>
    <w:rsid w:val="00430F1E"/>
    <w:rPr>
      <w:rFonts w:ascii="Georgia" w:hAnsi="Georgia"/>
      <w:sz w:val="22"/>
    </w:rPr>
  </w:style>
  <w:style w:type="paragraph" w:styleId="ListParagraph">
    <w:name w:val="List Paragraph"/>
    <w:basedOn w:val="Normal"/>
    <w:uiPriority w:val="99"/>
    <w:unhideWhenUsed/>
    <w:qFormat/>
    <w:rsid w:val="00F07C78"/>
    <w:pPr>
      <w:ind w:left="720"/>
      <w:contextualSpacing/>
    </w:pPr>
  </w:style>
  <w:style w:type="paragraph" w:styleId="EndnoteText">
    <w:name w:val="endnote text"/>
    <w:basedOn w:val="Normal"/>
    <w:link w:val="EndnoteTextChar"/>
    <w:uiPriority w:val="99"/>
    <w:semiHidden/>
    <w:unhideWhenUsed/>
    <w:rsid w:val="007206D9"/>
    <w:rPr>
      <w:sz w:val="20"/>
      <w:szCs w:val="20"/>
    </w:rPr>
  </w:style>
  <w:style w:type="character" w:customStyle="1" w:styleId="EndnoteTextChar">
    <w:name w:val="Endnote Text Char"/>
    <w:basedOn w:val="DefaultParagraphFont"/>
    <w:link w:val="EndnoteText"/>
    <w:uiPriority w:val="99"/>
    <w:semiHidden/>
    <w:rsid w:val="007206D9"/>
    <w:rPr>
      <w:rFonts w:ascii="Georgia" w:hAnsi="Georgia"/>
      <w:sz w:val="20"/>
      <w:szCs w:val="20"/>
    </w:rPr>
  </w:style>
  <w:style w:type="character" w:styleId="EndnoteReference">
    <w:name w:val="endnote reference"/>
    <w:basedOn w:val="DefaultParagraphFont"/>
    <w:uiPriority w:val="99"/>
    <w:semiHidden/>
    <w:unhideWhenUsed/>
    <w:rsid w:val="007206D9"/>
    <w:rPr>
      <w:vertAlign w:val="superscript"/>
    </w:rPr>
  </w:style>
  <w:style w:type="paragraph" w:styleId="DocumentMap">
    <w:name w:val="Document Map"/>
    <w:basedOn w:val="Normal"/>
    <w:link w:val="DocumentMapChar"/>
    <w:uiPriority w:val="99"/>
    <w:semiHidden/>
    <w:unhideWhenUsed/>
    <w:rsid w:val="00681D95"/>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81D95"/>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ajorBidi"/>
        <w:sz w:val="52"/>
        <w:szCs w:val="32"/>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B2B8B"/>
    <w:rPr>
      <w:rFonts w:ascii="Georgia" w:hAnsi="Georgia"/>
      <w:sz w:val="22"/>
    </w:rPr>
  </w:style>
  <w:style w:type="paragraph" w:styleId="Heading1">
    <w:name w:val="heading 1"/>
    <w:aliases w:val="Pocket"/>
    <w:basedOn w:val="Normal"/>
    <w:next w:val="Normal"/>
    <w:link w:val="Heading1Char"/>
    <w:qFormat/>
    <w:rsid w:val="00AB2B8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b/>
      <w:sz w:val="52"/>
    </w:rPr>
  </w:style>
  <w:style w:type="paragraph" w:styleId="Heading2">
    <w:name w:val="heading 2"/>
    <w:aliases w:val="Hat"/>
    <w:basedOn w:val="Normal"/>
    <w:next w:val="Normal"/>
    <w:link w:val="Heading2Char"/>
    <w:uiPriority w:val="1"/>
    <w:unhideWhenUsed/>
    <w:qFormat/>
    <w:rsid w:val="00AB2B8B"/>
    <w:pPr>
      <w:keepNext/>
      <w:keepLines/>
      <w:pageBreakBefore/>
      <w:spacing w:before="480"/>
      <w:jc w:val="center"/>
      <w:outlineLvl w:val="1"/>
    </w:pPr>
    <w:rPr>
      <w:rFonts w:eastAsiaTheme="majorEastAsia"/>
      <w:b/>
      <w:sz w:val="44"/>
      <w:szCs w:val="26"/>
      <w:u w:val="double"/>
    </w:rPr>
  </w:style>
  <w:style w:type="paragraph" w:styleId="Heading3">
    <w:name w:val="heading 3"/>
    <w:aliases w:val="Block"/>
    <w:basedOn w:val="Normal"/>
    <w:next w:val="Normal"/>
    <w:link w:val="Heading3Char"/>
    <w:uiPriority w:val="2"/>
    <w:unhideWhenUsed/>
    <w:qFormat/>
    <w:rsid w:val="00AB2B8B"/>
    <w:pPr>
      <w:keepNext/>
      <w:keepLines/>
      <w:pageBreakBefore/>
      <w:spacing w:before="200"/>
      <w:jc w:val="center"/>
      <w:outlineLvl w:val="2"/>
    </w:pPr>
    <w:rPr>
      <w:rFonts w:eastAsiaTheme="majorEastAsia"/>
      <w:b/>
      <w:sz w:val="32"/>
      <w:szCs w:val="24"/>
      <w:u w:val="single"/>
    </w:rPr>
  </w:style>
  <w:style w:type="paragraph" w:styleId="Heading4">
    <w:name w:val="heading 4"/>
    <w:aliases w:val="Tag"/>
    <w:basedOn w:val="Normal"/>
    <w:next w:val="Normal"/>
    <w:link w:val="Heading4Char"/>
    <w:uiPriority w:val="3"/>
    <w:unhideWhenUsed/>
    <w:qFormat/>
    <w:rsid w:val="00AB2B8B"/>
    <w:pPr>
      <w:keepNext/>
      <w:keepLines/>
      <w:spacing w:before="200"/>
      <w:outlineLvl w:val="3"/>
    </w:pPr>
    <w:rPr>
      <w:rFonts w:eastAsiaTheme="majorEastAsia"/>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B2B8B"/>
    <w:rPr>
      <w:rFonts w:ascii="Georgia" w:eastAsiaTheme="majorEastAsia" w:hAnsi="Georgia"/>
      <w:b/>
    </w:rPr>
  </w:style>
  <w:style w:type="character" w:customStyle="1" w:styleId="Heading2Char">
    <w:name w:val="Heading 2 Char"/>
    <w:aliases w:val="Hat Char"/>
    <w:basedOn w:val="DefaultParagraphFont"/>
    <w:link w:val="Heading2"/>
    <w:uiPriority w:val="1"/>
    <w:rsid w:val="00AB2B8B"/>
    <w:rPr>
      <w:rFonts w:ascii="Georgia" w:eastAsiaTheme="majorEastAsia" w:hAnsi="Georgia"/>
      <w:b/>
      <w:sz w:val="44"/>
      <w:szCs w:val="26"/>
      <w:u w:val="double"/>
    </w:rPr>
  </w:style>
  <w:style w:type="character" w:customStyle="1" w:styleId="Heading3Char">
    <w:name w:val="Heading 3 Char"/>
    <w:aliases w:val="Block Char"/>
    <w:basedOn w:val="DefaultParagraphFont"/>
    <w:link w:val="Heading3"/>
    <w:uiPriority w:val="2"/>
    <w:rsid w:val="00AB2B8B"/>
    <w:rPr>
      <w:rFonts w:ascii="Georgia" w:eastAsiaTheme="majorEastAsia" w:hAnsi="Georgia"/>
      <w:b/>
      <w:sz w:val="32"/>
      <w:szCs w:val="24"/>
      <w:u w:val="single"/>
    </w:rPr>
  </w:style>
  <w:style w:type="character" w:customStyle="1" w:styleId="Heading4Char">
    <w:name w:val="Heading 4 Char"/>
    <w:aliases w:val="Tag Char"/>
    <w:basedOn w:val="DefaultParagraphFont"/>
    <w:link w:val="Heading4"/>
    <w:uiPriority w:val="3"/>
    <w:rsid w:val="00AB2B8B"/>
    <w:rPr>
      <w:rFonts w:ascii="Georgia" w:eastAsiaTheme="majorEastAsia" w:hAnsi="Georgia"/>
      <w:b/>
      <w:iCs/>
      <w:sz w:val="22"/>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AB2B8B"/>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B2B8B"/>
    <w:rPr>
      <w:rFonts w:ascii="Georgia" w:hAnsi="Georgia"/>
      <w:b/>
      <w:bCs/>
      <w:sz w:val="2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Title Char,Bold Cite Char,ci,Underline Char,c,cite,Bo"/>
    <w:basedOn w:val="DefaultParagraphFont"/>
    <w:uiPriority w:val="6"/>
    <w:qFormat/>
    <w:rsid w:val="00AB2B8B"/>
    <w:rPr>
      <w:rFonts w:ascii="Georgia" w:hAnsi="Georgia"/>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
    <w:basedOn w:val="DefaultParagraphFont"/>
    <w:uiPriority w:val="99"/>
    <w:unhideWhenUsed/>
    <w:rsid w:val="00AB2B8B"/>
    <w:rPr>
      <w:color w:val="auto"/>
      <w:u w:val="none"/>
    </w:rPr>
  </w:style>
  <w:style w:type="character" w:styleId="FollowedHyperlink">
    <w:name w:val="FollowedHyperlink"/>
    <w:basedOn w:val="DefaultParagraphFont"/>
    <w:uiPriority w:val="99"/>
    <w:semiHidden/>
    <w:unhideWhenUsed/>
    <w:rsid w:val="00AB2B8B"/>
    <w:rPr>
      <w:color w:val="auto"/>
      <w:u w:val="none"/>
    </w:rPr>
  </w:style>
  <w:style w:type="paragraph" w:customStyle="1" w:styleId="textbold">
    <w:name w:val="text bold"/>
    <w:basedOn w:val="Normal"/>
    <w:link w:val="Emphasis"/>
    <w:uiPriority w:val="7"/>
    <w:qFormat/>
    <w:rsid w:val="00B608CE"/>
    <w:pPr>
      <w:ind w:left="720"/>
      <w:jc w:val="both"/>
    </w:pPr>
    <w:rPr>
      <w:b/>
      <w:iCs/>
      <w:u w:val="single"/>
      <w:bdr w:val="single" w:sz="8" w:space="0" w:color="auto"/>
    </w:rPr>
  </w:style>
  <w:style w:type="paragraph" w:customStyle="1" w:styleId="card">
    <w:name w:val="card"/>
    <w:basedOn w:val="Normal"/>
    <w:next w:val="Normal"/>
    <w:link w:val="cardChar"/>
    <w:qFormat/>
    <w:rsid w:val="000754AE"/>
    <w:pPr>
      <w:ind w:left="288" w:right="288"/>
    </w:pPr>
    <w:rPr>
      <w:rFonts w:eastAsia="Times New Roman"/>
    </w:rPr>
  </w:style>
  <w:style w:type="character" w:customStyle="1" w:styleId="cardChar">
    <w:name w:val="card Char"/>
    <w:link w:val="card"/>
    <w:rsid w:val="000754AE"/>
    <w:rPr>
      <w:rFonts w:ascii="Georgia" w:eastAsia="Times New Roman" w:hAnsi="Georgia"/>
      <w:sz w:val="22"/>
    </w:rPr>
  </w:style>
  <w:style w:type="character" w:customStyle="1" w:styleId="underline">
    <w:name w:val="underline"/>
    <w:qFormat/>
    <w:rsid w:val="000754AE"/>
    <w:rPr>
      <w:b/>
      <w:u w:val="single"/>
    </w:rPr>
  </w:style>
  <w:style w:type="paragraph" w:customStyle="1" w:styleId="UnderlinePara">
    <w:name w:val="Underline Para"/>
    <w:basedOn w:val="Normal"/>
    <w:uiPriority w:val="6"/>
    <w:qFormat/>
    <w:rsid w:val="00430F1E"/>
    <w:pPr>
      <w:widowControl w:val="0"/>
      <w:suppressAutoHyphens/>
      <w:spacing w:after="200"/>
      <w:contextualSpacing/>
    </w:pPr>
    <w:rPr>
      <w:rFonts w:cstheme="minorBidi"/>
      <w:szCs w:val="22"/>
      <w:u w:val="single"/>
    </w:rPr>
  </w:style>
  <w:style w:type="paragraph" w:customStyle="1" w:styleId="cardtext">
    <w:name w:val="card text"/>
    <w:basedOn w:val="Normal"/>
    <w:link w:val="cardtextChar"/>
    <w:qFormat/>
    <w:rsid w:val="00430F1E"/>
    <w:pPr>
      <w:ind w:left="288" w:right="288"/>
    </w:pPr>
  </w:style>
  <w:style w:type="character" w:customStyle="1" w:styleId="cardtextChar">
    <w:name w:val="card text Char"/>
    <w:basedOn w:val="DefaultParagraphFont"/>
    <w:link w:val="cardtext"/>
    <w:rsid w:val="00430F1E"/>
    <w:rPr>
      <w:rFonts w:ascii="Georgia" w:hAnsi="Georgia"/>
      <w:sz w:val="22"/>
    </w:rPr>
  </w:style>
  <w:style w:type="paragraph" w:styleId="ListParagraph">
    <w:name w:val="List Paragraph"/>
    <w:basedOn w:val="Normal"/>
    <w:uiPriority w:val="99"/>
    <w:unhideWhenUsed/>
    <w:qFormat/>
    <w:rsid w:val="00F07C78"/>
    <w:pPr>
      <w:ind w:left="720"/>
      <w:contextualSpacing/>
    </w:pPr>
  </w:style>
  <w:style w:type="paragraph" w:styleId="EndnoteText">
    <w:name w:val="endnote text"/>
    <w:basedOn w:val="Normal"/>
    <w:link w:val="EndnoteTextChar"/>
    <w:uiPriority w:val="99"/>
    <w:semiHidden/>
    <w:unhideWhenUsed/>
    <w:rsid w:val="007206D9"/>
    <w:rPr>
      <w:sz w:val="20"/>
      <w:szCs w:val="20"/>
    </w:rPr>
  </w:style>
  <w:style w:type="character" w:customStyle="1" w:styleId="EndnoteTextChar">
    <w:name w:val="Endnote Text Char"/>
    <w:basedOn w:val="DefaultParagraphFont"/>
    <w:link w:val="EndnoteText"/>
    <w:uiPriority w:val="99"/>
    <w:semiHidden/>
    <w:rsid w:val="007206D9"/>
    <w:rPr>
      <w:rFonts w:ascii="Georgia" w:hAnsi="Georgia"/>
      <w:sz w:val="20"/>
      <w:szCs w:val="20"/>
    </w:rPr>
  </w:style>
  <w:style w:type="character" w:styleId="EndnoteReference">
    <w:name w:val="endnote reference"/>
    <w:basedOn w:val="DefaultParagraphFont"/>
    <w:uiPriority w:val="99"/>
    <w:semiHidden/>
    <w:unhideWhenUsed/>
    <w:rsid w:val="007206D9"/>
    <w:rPr>
      <w:vertAlign w:val="superscript"/>
    </w:rPr>
  </w:style>
  <w:style w:type="paragraph" w:styleId="DocumentMap">
    <w:name w:val="Document Map"/>
    <w:basedOn w:val="Normal"/>
    <w:link w:val="DocumentMapChar"/>
    <w:uiPriority w:val="99"/>
    <w:semiHidden/>
    <w:unhideWhenUsed/>
    <w:rsid w:val="00681D95"/>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81D95"/>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www.project-syndicate.org/commentary/trump-isolationism-undermines-peace-worldwide-by-nouriel-roubini-2017-01" TargetMode="External"/><Relationship Id="rId20" Type="http://schemas.openxmlformats.org/officeDocument/2006/relationships/hyperlink" Target="http://thediplomat.com/2013/07/why-china-and-the-us-probably-wont-go-to-war/" TargetMode="Externa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hyperlink" Target="http://rooseveltinstitute.org/wp-content/uploads/2016/11/Transformative.Infrastructure.Investment.pdf" TargetMode="External"/><Relationship Id="rId11" Type="http://schemas.openxmlformats.org/officeDocument/2006/relationships/hyperlink" Target="http://rooseveltinstitute.org/wp-content/uploads/2016/11/Transformative.Infrastructure.Investment.pdf" TargetMode="External"/><Relationship Id="rId12" Type="http://schemas.openxmlformats.org/officeDocument/2006/relationships/hyperlink" Target="http://rooseveltinstitute.org/wp-content/uploads/2016/11/Transformative.Infrastructure.Investment.pdf" TargetMode="External"/><Relationship Id="rId13" Type="http://schemas.openxmlformats.org/officeDocument/2006/relationships/hyperlink" Target="http://rooseveltinstitute.org/wp-content/uploads/2016/11/Transformative.Infrastructure.Investment.pdf" TargetMode="External"/><Relationship Id="rId14" Type="http://schemas.openxmlformats.org/officeDocument/2006/relationships/hyperlink" Target="https://www.theatlantic.com/magazine/archive/2017/03/how-to-build-an-autocracy/513872/?utm_source=fbb" TargetMode="External"/><Relationship Id="rId15" Type="http://schemas.openxmlformats.org/officeDocument/2006/relationships/hyperlink" Target="http://talkingpointsmemo.com/edblog/why-repeal-and-replace-is-going-so-badly" TargetMode="External"/><Relationship Id="rId16" Type="http://schemas.openxmlformats.org/officeDocument/2006/relationships/hyperlink" Target="http://decoded.nationaljournal.com/contributors/michael-hirsh" TargetMode="External"/><Relationship Id="rId17" Type="http://schemas.openxmlformats.org/officeDocument/2006/relationships/hyperlink" Target="http://www.nationaljournal.com/magazine/there-s-no-such-thing-as-political-capital-20130207" TargetMode="External"/><Relationship Id="rId18" Type="http://schemas.openxmlformats.org/officeDocument/2006/relationships/hyperlink" Target="http://www.mydd.com/story/2009/3/3/191825/0428" TargetMode="External"/><Relationship Id="rId19" Type="http://schemas.openxmlformats.org/officeDocument/2006/relationships/hyperlink" Target="http://www.counterpunch.org/2017/03/15/trumps-infrastructure-boondoggle/"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e%20Weide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6691B-6F87-C946-9979-1DEF47D29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\Users\Joe Weideman\AppData\Roaming\Microsoft\Templates\Debate.dotm</Template>
  <TotalTime>0</TotalTime>
  <Pages>28</Pages>
  <Words>42812</Words>
  <Characters>244031</Characters>
  <Application>Microsoft Macintosh Word</Application>
  <DocSecurity>0</DocSecurity>
  <Lines>2033</Lines>
  <Paragraphs>572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Weideman</dc:creator>
  <cp:keywords>5.1.1</cp:keywords>
  <dc:description/>
  <cp:lastModifiedBy>Christina Tallungan</cp:lastModifiedBy>
  <cp:revision>2</cp:revision>
  <dcterms:created xsi:type="dcterms:W3CDTF">2017-07-23T16:06:00Z</dcterms:created>
  <dcterms:modified xsi:type="dcterms:W3CDTF">2017-07-23T16:06:00Z</dcterms:modified>
</cp:coreProperties>
</file>