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2CE22" w14:textId="57274AB6" w:rsidR="00F64AE6" w:rsidRDefault="650F3757" w:rsidP="00F64AE6">
      <w:pPr>
        <w:pStyle w:val="Heading1"/>
        <w:rPr>
          <w:rFonts w:asciiTheme="majorHAnsi" w:hAnsiTheme="majorHAnsi"/>
        </w:rPr>
      </w:pPr>
      <w:r w:rsidRPr="007839D8">
        <w:rPr>
          <w:rFonts w:asciiTheme="majorHAnsi" w:hAnsiTheme="majorHAnsi"/>
        </w:rPr>
        <w:t>Case</w:t>
      </w:r>
    </w:p>
    <w:p w14:paraId="75CA1831" w14:textId="77777777" w:rsidR="00E40A7D" w:rsidRPr="007839D8" w:rsidRDefault="00E40A7D" w:rsidP="00E40A7D">
      <w:pPr>
        <w:pStyle w:val="Heading2"/>
        <w:rPr>
          <w:rFonts w:asciiTheme="majorHAnsi" w:hAnsiTheme="majorHAnsi"/>
        </w:rPr>
      </w:pPr>
      <w:r w:rsidRPr="007839D8">
        <w:rPr>
          <w:rFonts w:asciiTheme="majorHAnsi" w:hAnsiTheme="majorHAnsi"/>
        </w:rPr>
        <w:t>Militarism</w:t>
      </w:r>
    </w:p>
    <w:p w14:paraId="650EFF24" w14:textId="77777777" w:rsidR="00E40A7D" w:rsidRPr="007839D8" w:rsidRDefault="00E40A7D" w:rsidP="00E40A7D">
      <w:pPr>
        <w:pStyle w:val="Heading3"/>
        <w:rPr>
          <w:rFonts w:asciiTheme="majorHAnsi" w:hAnsiTheme="majorHAnsi"/>
        </w:rPr>
      </w:pPr>
      <w:r w:rsidRPr="007839D8">
        <w:rPr>
          <w:rFonts w:asciiTheme="majorHAnsi" w:hAnsiTheme="majorHAnsi"/>
        </w:rPr>
        <w:t>1NC</w:t>
      </w:r>
    </w:p>
    <w:p w14:paraId="0B5F0549" w14:textId="1E80EB72" w:rsidR="00E40A7D" w:rsidRPr="007839D8" w:rsidRDefault="00E40A7D" w:rsidP="00E40A7D">
      <w:pPr>
        <w:pStyle w:val="Heading4"/>
        <w:rPr>
          <w:rFonts w:asciiTheme="majorHAnsi" w:hAnsiTheme="majorHAnsi"/>
        </w:rPr>
      </w:pPr>
      <w:r w:rsidRPr="007839D8">
        <w:rPr>
          <w:rFonts w:asciiTheme="majorHAnsi" w:hAnsiTheme="majorHAnsi"/>
        </w:rPr>
        <w:t xml:space="preserve">1.NCLB </w:t>
      </w:r>
      <w:r w:rsidR="00C27718">
        <w:rPr>
          <w:rFonts w:asciiTheme="majorHAnsi" w:hAnsiTheme="majorHAnsi"/>
        </w:rPr>
        <w:t>revisions or new enactments can</w:t>
      </w:r>
      <w:r w:rsidRPr="007839D8">
        <w:rPr>
          <w:rFonts w:asciiTheme="majorHAnsi" w:hAnsiTheme="majorHAnsi"/>
        </w:rPr>
        <w:t xml:space="preserve">not solve militarism perceptions—that’s their 1AC author </w:t>
      </w:r>
    </w:p>
    <w:p w14:paraId="575A8900" w14:textId="77777777" w:rsidR="00E40A7D" w:rsidRPr="007839D8" w:rsidRDefault="00E40A7D" w:rsidP="00E40A7D">
      <w:pPr>
        <w:rPr>
          <w:rFonts w:asciiTheme="majorHAnsi" w:hAnsiTheme="majorHAnsi"/>
        </w:rPr>
      </w:pPr>
      <w:proofErr w:type="spellStart"/>
      <w:r w:rsidRPr="007839D8">
        <w:rPr>
          <w:rStyle w:val="Style13ptBold"/>
          <w:rFonts w:asciiTheme="majorHAnsi" w:hAnsiTheme="majorHAnsi"/>
        </w:rPr>
        <w:t>Furumoto</w:t>
      </w:r>
      <w:proofErr w:type="spellEnd"/>
      <w:r w:rsidRPr="007839D8">
        <w:rPr>
          <w:rStyle w:val="Style13ptBold"/>
          <w:rFonts w:asciiTheme="majorHAnsi" w:hAnsiTheme="majorHAnsi"/>
        </w:rPr>
        <w:t>, 7</w:t>
      </w:r>
      <w:r w:rsidRPr="007839D8">
        <w:rPr>
          <w:rFonts w:asciiTheme="majorHAnsi" w:hAnsiTheme="majorHAnsi"/>
        </w:rPr>
        <w:t xml:space="preserve"> (Rosa </w:t>
      </w:r>
      <w:proofErr w:type="spellStart"/>
      <w:r w:rsidRPr="007839D8">
        <w:rPr>
          <w:rFonts w:asciiTheme="majorHAnsi" w:hAnsiTheme="majorHAnsi"/>
        </w:rPr>
        <w:t>Furumoto</w:t>
      </w:r>
      <w:proofErr w:type="spellEnd"/>
      <w:r w:rsidRPr="007839D8">
        <w:rPr>
          <w:rFonts w:asciiTheme="majorHAnsi" w:hAnsiTheme="majorHAnsi"/>
        </w:rPr>
        <w:t xml:space="preserve"> is an assistant professor in the Chicana/o Studies Department at California State University, Northridge. She is an activist scholar that is involved in researching and addressing educational equity issues in Chicano/Latino and African American communities, 2-23-2007, No Poor Child Left Unrecruited: How NCLB Codifies and Perpetuates Urban School Militarism, Taylor &amp; Francis, http://www.tandfonline.com/doi/full/10.1080/10665680591002579)</w:t>
      </w:r>
    </w:p>
    <w:p w14:paraId="7CEC1CE4" w14:textId="1AADD358" w:rsidR="00E40A7D" w:rsidRPr="007839D8" w:rsidRDefault="00E40A7D" w:rsidP="00E40A7D">
      <w:pPr>
        <w:rPr>
          <w:rFonts w:asciiTheme="majorHAnsi" w:hAnsiTheme="majorHAnsi"/>
          <w:u w:val="single"/>
        </w:rPr>
      </w:pPr>
      <w:r w:rsidRPr="007839D8">
        <w:rPr>
          <w:rFonts w:asciiTheme="majorHAnsi" w:hAnsiTheme="majorHAnsi"/>
        </w:rPr>
        <w:t xml:space="preserve">The institutionalized </w:t>
      </w:r>
      <w:r w:rsidRPr="007839D8">
        <w:rPr>
          <w:rFonts w:asciiTheme="majorHAnsi" w:hAnsiTheme="majorHAnsi"/>
          <w:highlight w:val="cyan"/>
          <w:u w:val="single"/>
        </w:rPr>
        <w:t>racism and classism</w:t>
      </w:r>
      <w:r w:rsidRPr="007839D8">
        <w:rPr>
          <w:rFonts w:asciiTheme="majorHAnsi" w:hAnsiTheme="majorHAnsi"/>
        </w:rPr>
        <w:t xml:space="preserve"> of U.S. schooling </w:t>
      </w:r>
      <w:r w:rsidRPr="007839D8">
        <w:rPr>
          <w:rFonts w:asciiTheme="majorHAnsi" w:hAnsiTheme="majorHAnsi"/>
          <w:highlight w:val="cyan"/>
          <w:u w:val="single"/>
        </w:rPr>
        <w:t>has</w:t>
      </w:r>
      <w:r w:rsidRPr="007839D8">
        <w:rPr>
          <w:rFonts w:asciiTheme="majorHAnsi" w:hAnsiTheme="majorHAnsi"/>
        </w:rPr>
        <w:t xml:space="preserve"> historically </w:t>
      </w:r>
      <w:r w:rsidRPr="007839D8">
        <w:rPr>
          <w:rFonts w:asciiTheme="majorHAnsi" w:hAnsiTheme="majorHAnsi"/>
          <w:highlight w:val="cyan"/>
          <w:u w:val="single"/>
        </w:rPr>
        <w:t>benefited privileged students</w:t>
      </w:r>
      <w:r w:rsidRPr="007839D8">
        <w:rPr>
          <w:rFonts w:asciiTheme="majorHAnsi" w:hAnsiTheme="majorHAnsi"/>
        </w:rPr>
        <w:t xml:space="preserve">. </w:t>
      </w:r>
      <w:r w:rsidRPr="007839D8">
        <w:rPr>
          <w:rFonts w:asciiTheme="majorHAnsi" w:hAnsiTheme="majorHAnsi"/>
          <w:highlight w:val="cyan"/>
          <w:u w:val="single"/>
        </w:rPr>
        <w:t>Challenging this will require</w:t>
      </w:r>
      <w:r w:rsidRPr="007839D8">
        <w:rPr>
          <w:rFonts w:asciiTheme="majorHAnsi" w:hAnsiTheme="majorHAnsi"/>
        </w:rPr>
        <w:t xml:space="preserve"> extensive organizing, education, and the </w:t>
      </w:r>
      <w:r w:rsidRPr="007839D8">
        <w:rPr>
          <w:rFonts w:asciiTheme="majorHAnsi" w:hAnsiTheme="majorHAnsi"/>
          <w:highlight w:val="cyan"/>
          <w:u w:val="single"/>
        </w:rPr>
        <w:t>involvement of all sectors of the U.S. public</w:t>
      </w:r>
      <w:r w:rsidRPr="007839D8">
        <w:rPr>
          <w:rFonts w:asciiTheme="majorHAnsi" w:hAnsiTheme="majorHAnsi"/>
        </w:rPr>
        <w:t xml:space="preserve">. In a strange way NCLB may provide the organizing focal point for unifying disparate elements of the U.S. public to come together and engage in a national conversation about the meaning of democratic schooling and about the hopes and dreams that we hold for our children and the future of this country. </w:t>
      </w:r>
      <w:r w:rsidRPr="007839D8">
        <w:rPr>
          <w:rFonts w:asciiTheme="majorHAnsi" w:hAnsiTheme="majorHAnsi"/>
          <w:b/>
          <w:bCs/>
          <w:highlight w:val="cyan"/>
          <w:u w:val="single"/>
        </w:rPr>
        <w:t>Fighting to</w:t>
      </w:r>
      <w:r w:rsidRPr="007839D8">
        <w:rPr>
          <w:rFonts w:asciiTheme="majorHAnsi" w:hAnsiTheme="majorHAnsi"/>
          <w:u w:val="single"/>
        </w:rPr>
        <w:t xml:space="preserve"> enact new federal legislation or </w:t>
      </w:r>
      <w:r w:rsidRPr="007839D8">
        <w:rPr>
          <w:rFonts w:asciiTheme="majorHAnsi" w:hAnsiTheme="majorHAnsi"/>
          <w:b/>
          <w:bCs/>
          <w:highlight w:val="cyan"/>
          <w:u w:val="single"/>
        </w:rPr>
        <w:t>revise the</w:t>
      </w:r>
      <w:r w:rsidRPr="007839D8">
        <w:rPr>
          <w:rFonts w:asciiTheme="majorHAnsi" w:hAnsiTheme="majorHAnsi"/>
          <w:u w:val="single"/>
        </w:rPr>
        <w:t xml:space="preserve"> current </w:t>
      </w:r>
      <w:r w:rsidRPr="007839D8">
        <w:rPr>
          <w:rFonts w:asciiTheme="majorHAnsi" w:hAnsiTheme="majorHAnsi"/>
          <w:highlight w:val="cyan"/>
          <w:u w:val="single"/>
        </w:rPr>
        <w:t>NCLB</w:t>
      </w:r>
      <w:r w:rsidRPr="007839D8">
        <w:rPr>
          <w:rFonts w:asciiTheme="majorHAnsi" w:hAnsiTheme="majorHAnsi"/>
          <w:u w:val="single"/>
        </w:rPr>
        <w:t xml:space="preserve"> legislation </w:t>
      </w:r>
      <w:r w:rsidRPr="007839D8">
        <w:rPr>
          <w:rFonts w:asciiTheme="majorHAnsi" w:hAnsiTheme="majorHAnsi"/>
          <w:b/>
          <w:bCs/>
          <w:highlight w:val="cyan"/>
          <w:u w:val="single"/>
          <w:bdr w:val="single" w:sz="4" w:space="0" w:color="auto"/>
        </w:rPr>
        <w:t>is not enough</w:t>
      </w:r>
      <w:r w:rsidRPr="007839D8">
        <w:rPr>
          <w:rFonts w:asciiTheme="majorHAnsi" w:hAnsiTheme="majorHAnsi"/>
          <w:highlight w:val="cyan"/>
        </w:rPr>
        <w:t xml:space="preserve">. </w:t>
      </w:r>
      <w:r w:rsidRPr="007839D8">
        <w:rPr>
          <w:rFonts w:asciiTheme="majorHAnsi" w:hAnsiTheme="majorHAnsi"/>
          <w:highlight w:val="cyan"/>
          <w:u w:val="single"/>
        </w:rPr>
        <w:t>Engaging</w:t>
      </w:r>
      <w:r w:rsidRPr="007839D8">
        <w:rPr>
          <w:rFonts w:asciiTheme="majorHAnsi" w:hAnsiTheme="majorHAnsi"/>
          <w:u w:val="single"/>
        </w:rPr>
        <w:t xml:space="preserve"> African American, Latino, and other </w:t>
      </w:r>
      <w:r w:rsidRPr="007839D8">
        <w:rPr>
          <w:rFonts w:asciiTheme="majorHAnsi" w:hAnsiTheme="majorHAnsi"/>
          <w:highlight w:val="cyan"/>
          <w:u w:val="single"/>
        </w:rPr>
        <w:t>marginalized communities in the debate, processes, and struggles around school reform is</w:t>
      </w:r>
      <w:r w:rsidRPr="007839D8">
        <w:rPr>
          <w:rFonts w:asciiTheme="majorHAnsi" w:hAnsiTheme="majorHAnsi"/>
          <w:u w:val="single"/>
        </w:rPr>
        <w:t xml:space="preserve"> one of the </w:t>
      </w:r>
      <w:r w:rsidRPr="007839D8">
        <w:rPr>
          <w:rFonts w:asciiTheme="majorHAnsi" w:hAnsiTheme="majorHAnsi"/>
          <w:highlight w:val="cyan"/>
          <w:u w:val="single"/>
        </w:rPr>
        <w:t>critical</w:t>
      </w:r>
      <w:r w:rsidRPr="007839D8">
        <w:rPr>
          <w:rFonts w:asciiTheme="majorHAnsi" w:hAnsiTheme="majorHAnsi"/>
          <w:u w:val="single"/>
        </w:rPr>
        <w:t xml:space="preserve"> ways not only </w:t>
      </w:r>
      <w:r w:rsidRPr="007839D8">
        <w:rPr>
          <w:rFonts w:asciiTheme="majorHAnsi" w:hAnsiTheme="majorHAnsi"/>
          <w:highlight w:val="cyan"/>
          <w:u w:val="single"/>
        </w:rPr>
        <w:t>to counter the</w:t>
      </w:r>
      <w:r w:rsidRPr="007839D8">
        <w:rPr>
          <w:rFonts w:asciiTheme="majorHAnsi" w:hAnsiTheme="majorHAnsi"/>
          <w:u w:val="single"/>
        </w:rPr>
        <w:t xml:space="preserve"> negative policies in </w:t>
      </w:r>
      <w:r w:rsidRPr="007839D8">
        <w:rPr>
          <w:rFonts w:asciiTheme="majorHAnsi" w:hAnsiTheme="majorHAnsi"/>
          <w:highlight w:val="cyan"/>
          <w:u w:val="single"/>
        </w:rPr>
        <w:t>NCLB</w:t>
      </w:r>
      <w:r w:rsidRPr="007839D8">
        <w:rPr>
          <w:rFonts w:asciiTheme="majorHAnsi" w:hAnsiTheme="majorHAnsi"/>
          <w:u w:val="single"/>
        </w:rPr>
        <w:t xml:space="preserve"> but </w:t>
      </w:r>
      <w:r w:rsidRPr="007839D8">
        <w:rPr>
          <w:rFonts w:asciiTheme="majorHAnsi" w:hAnsiTheme="majorHAnsi"/>
          <w:highlight w:val="cyan"/>
          <w:u w:val="single"/>
        </w:rPr>
        <w:t>to propose a new agenda</w:t>
      </w:r>
      <w:r w:rsidRPr="007839D8">
        <w:rPr>
          <w:rFonts w:asciiTheme="majorHAnsi" w:hAnsiTheme="majorHAnsi"/>
          <w:u w:val="single"/>
        </w:rPr>
        <w:t xml:space="preserve"> and conceptual framework </w:t>
      </w:r>
      <w:r w:rsidRPr="007839D8">
        <w:rPr>
          <w:rFonts w:asciiTheme="majorHAnsi" w:hAnsiTheme="majorHAnsi"/>
          <w:highlight w:val="cyan"/>
          <w:u w:val="single"/>
        </w:rPr>
        <w:t>for public schooling</w:t>
      </w:r>
      <w:r w:rsidRPr="007839D8">
        <w:rPr>
          <w:rFonts w:asciiTheme="majorHAnsi" w:hAnsiTheme="majorHAnsi"/>
          <w:u w:val="single"/>
        </w:rPr>
        <w:t>.</w:t>
      </w:r>
    </w:p>
    <w:p w14:paraId="091D62B9" w14:textId="77777777" w:rsidR="00E40A7D" w:rsidRPr="007839D8" w:rsidRDefault="00E40A7D" w:rsidP="00E40A7D">
      <w:pPr>
        <w:rPr>
          <w:rFonts w:asciiTheme="majorHAnsi" w:hAnsiTheme="majorHAnsi"/>
          <w:u w:val="single"/>
        </w:rPr>
      </w:pPr>
    </w:p>
    <w:p w14:paraId="47610B7A" w14:textId="53FC390C" w:rsidR="00E40A7D" w:rsidRPr="007839D8" w:rsidRDefault="00E40A7D" w:rsidP="00E40A7D">
      <w:pPr>
        <w:pStyle w:val="Heading4"/>
        <w:rPr>
          <w:rFonts w:asciiTheme="majorHAnsi" w:hAnsiTheme="majorHAnsi"/>
        </w:rPr>
      </w:pPr>
      <w:r w:rsidRPr="007839D8">
        <w:rPr>
          <w:rFonts w:asciiTheme="majorHAnsi" w:hAnsiTheme="majorHAnsi"/>
        </w:rPr>
        <w:t xml:space="preserve">2. Alt causes to Militarism within schools, High Stake </w:t>
      </w:r>
      <w:r w:rsidR="00CA5876" w:rsidRPr="007839D8">
        <w:rPr>
          <w:rFonts w:asciiTheme="majorHAnsi" w:hAnsiTheme="majorHAnsi"/>
        </w:rPr>
        <w:t>Accountability</w:t>
      </w:r>
      <w:r w:rsidRPr="007839D8">
        <w:rPr>
          <w:rFonts w:asciiTheme="majorHAnsi" w:hAnsiTheme="majorHAnsi"/>
        </w:rPr>
        <w:t xml:space="preserve"> Measures, </w:t>
      </w:r>
      <w:proofErr w:type="spellStart"/>
      <w:r w:rsidRPr="007839D8">
        <w:rPr>
          <w:rFonts w:asciiTheme="majorHAnsi" w:hAnsiTheme="majorHAnsi"/>
        </w:rPr>
        <w:t>Aff</w:t>
      </w:r>
      <w:proofErr w:type="spellEnd"/>
      <w:r w:rsidRPr="007839D8">
        <w:rPr>
          <w:rFonts w:asciiTheme="majorHAnsi" w:hAnsiTheme="majorHAnsi"/>
        </w:rPr>
        <w:t xml:space="preserve"> </w:t>
      </w:r>
      <w:proofErr w:type="spellStart"/>
      <w:r w:rsidRPr="007839D8">
        <w:rPr>
          <w:rFonts w:asciiTheme="majorHAnsi" w:hAnsiTheme="majorHAnsi"/>
        </w:rPr>
        <w:t>Cant</w:t>
      </w:r>
      <w:proofErr w:type="spellEnd"/>
      <w:r w:rsidRPr="007839D8">
        <w:rPr>
          <w:rFonts w:asciiTheme="majorHAnsi" w:hAnsiTheme="majorHAnsi"/>
        </w:rPr>
        <w:t xml:space="preserve"> Solve—that’s their 1AC author </w:t>
      </w:r>
    </w:p>
    <w:p w14:paraId="710230F7" w14:textId="77777777" w:rsidR="00E40A7D" w:rsidRPr="007839D8" w:rsidRDefault="00E40A7D" w:rsidP="00E40A7D">
      <w:pPr>
        <w:rPr>
          <w:rFonts w:asciiTheme="majorHAnsi" w:eastAsia="Times New Roman" w:hAnsiTheme="majorHAnsi"/>
        </w:rPr>
      </w:pPr>
      <w:proofErr w:type="spellStart"/>
      <w:r w:rsidRPr="007839D8">
        <w:rPr>
          <w:rStyle w:val="Style13ptBold"/>
          <w:rFonts w:asciiTheme="majorHAnsi" w:hAnsiTheme="majorHAnsi"/>
        </w:rPr>
        <w:t>Abajian</w:t>
      </w:r>
      <w:proofErr w:type="spellEnd"/>
      <w:r w:rsidRPr="007839D8">
        <w:rPr>
          <w:rStyle w:val="Style13ptBold"/>
          <w:rFonts w:asciiTheme="majorHAnsi" w:hAnsiTheme="majorHAnsi"/>
        </w:rPr>
        <w:t xml:space="preserve"> 13 </w:t>
      </w:r>
      <w:r w:rsidRPr="007839D8">
        <w:rPr>
          <w:rStyle w:val="Style13ptBold"/>
          <w:rFonts w:asciiTheme="majorHAnsi" w:hAnsiTheme="majorHAnsi"/>
          <w:b w:val="0"/>
        </w:rPr>
        <w:t xml:space="preserve">(Suzie Marie </w:t>
      </w:r>
      <w:proofErr w:type="spellStart"/>
      <w:r w:rsidRPr="007839D8">
        <w:rPr>
          <w:rStyle w:val="Style13ptBold"/>
          <w:rFonts w:asciiTheme="majorHAnsi" w:hAnsiTheme="majorHAnsi"/>
          <w:b w:val="0"/>
        </w:rPr>
        <w:t>Abajian</w:t>
      </w:r>
      <w:proofErr w:type="spellEnd"/>
      <w:r w:rsidRPr="007839D8">
        <w:rPr>
          <w:rStyle w:val="Style13ptBold"/>
          <w:rFonts w:asciiTheme="majorHAnsi" w:hAnsiTheme="majorHAnsi"/>
          <w:b w:val="0"/>
        </w:rPr>
        <w:t xml:space="preserve">- Suzie Moses </w:t>
      </w:r>
      <w:proofErr w:type="spellStart"/>
      <w:r w:rsidRPr="007839D8">
        <w:rPr>
          <w:rStyle w:val="Style13ptBold"/>
          <w:rFonts w:asciiTheme="majorHAnsi" w:hAnsiTheme="majorHAnsi"/>
          <w:b w:val="0"/>
        </w:rPr>
        <w:t>Abajian</w:t>
      </w:r>
      <w:proofErr w:type="spellEnd"/>
      <w:r w:rsidRPr="007839D8">
        <w:rPr>
          <w:rStyle w:val="Style13ptBold"/>
          <w:rFonts w:asciiTheme="majorHAnsi" w:hAnsiTheme="majorHAnsi"/>
          <w:b w:val="0"/>
        </w:rPr>
        <w:t>- Doctor of Philosophy in Education UCLA, FELLOWSHIPS: Project ADVANCE Fellowship, Graduate School of Education UCLA, Foreign Language and Area Studies Fellowship in Arabic, Center for Near Eastern Studies UCLA, University Fellowship, Graduate School of Education UCLA, American Education Research Association- Reviewer Division G- Social Context of Education, “</w:t>
      </w:r>
      <w:r w:rsidRPr="007839D8">
        <w:rPr>
          <w:rFonts w:asciiTheme="majorHAnsi" w:hAnsiTheme="majorHAnsi"/>
        </w:rPr>
        <w:t xml:space="preserve">Drill and Ceremony: A Case Study of Militarism, Military Recruitment and the Pedagogy of Enforcement in an Urban School in Southern California “, </w:t>
      </w:r>
      <w:r w:rsidRPr="007839D8">
        <w:rPr>
          <w:rStyle w:val="Style13ptBold"/>
          <w:rFonts w:asciiTheme="majorHAnsi" w:hAnsiTheme="majorHAnsi"/>
          <w:b w:val="0"/>
        </w:rPr>
        <w:t>http://escholarship.org/uc/item/3vg767qx#page-15//TB)</w:t>
      </w:r>
      <w:r w:rsidRPr="007839D8">
        <w:rPr>
          <w:rFonts w:asciiTheme="majorHAnsi" w:eastAsia="Times New Roman" w:hAnsiTheme="majorHAnsi"/>
        </w:rPr>
        <w:t xml:space="preserve"> </w:t>
      </w:r>
    </w:p>
    <w:p w14:paraId="7C1D7846" w14:textId="77777777" w:rsidR="00E40A7D" w:rsidRPr="007839D8" w:rsidRDefault="00E40A7D" w:rsidP="00E40A7D">
      <w:pPr>
        <w:rPr>
          <w:rFonts w:asciiTheme="majorHAnsi" w:eastAsia="Times New Roman" w:hAnsiTheme="majorHAnsi"/>
        </w:rPr>
      </w:pPr>
    </w:p>
    <w:p w14:paraId="119C2213" w14:textId="77777777" w:rsidR="00E40A7D" w:rsidRPr="007839D8" w:rsidRDefault="00E40A7D" w:rsidP="00E40A7D">
      <w:pPr>
        <w:rPr>
          <w:rFonts w:asciiTheme="majorHAnsi" w:eastAsia="Times New Roman" w:hAnsiTheme="majorHAnsi"/>
        </w:rPr>
      </w:pPr>
      <w:r w:rsidRPr="007839D8">
        <w:rPr>
          <w:rStyle w:val="StyleUnderline"/>
          <w:rFonts w:asciiTheme="majorHAnsi" w:hAnsiTheme="majorHAnsi"/>
          <w:highlight w:val="cyan"/>
        </w:rPr>
        <w:t>The high stakes accountability threats</w:t>
      </w:r>
      <w:r w:rsidRPr="007839D8">
        <w:rPr>
          <w:rFonts w:asciiTheme="majorHAnsi" w:eastAsia="Times New Roman" w:hAnsiTheme="majorHAnsi"/>
        </w:rPr>
        <w:t xml:space="preserve"> as well as the heightened “security” </w:t>
      </w:r>
      <w:r w:rsidRPr="007839D8">
        <w:rPr>
          <w:rStyle w:val="StyleUnderline"/>
          <w:rFonts w:asciiTheme="majorHAnsi" w:hAnsiTheme="majorHAnsi"/>
          <w:highlight w:val="cyan"/>
        </w:rPr>
        <w:t>measures within</w:t>
      </w:r>
      <w:r w:rsidRPr="007839D8">
        <w:rPr>
          <w:rStyle w:val="StyleUnderline"/>
          <w:rFonts w:asciiTheme="majorHAnsi" w:hAnsiTheme="majorHAnsi"/>
        </w:rPr>
        <w:t xml:space="preserve"> </w:t>
      </w:r>
      <w:r w:rsidRPr="007839D8">
        <w:rPr>
          <w:rFonts w:asciiTheme="majorHAnsi" w:eastAsia="Times New Roman" w:hAnsiTheme="majorHAnsi"/>
        </w:rPr>
        <w:t xml:space="preserve">Washington </w:t>
      </w:r>
      <w:r w:rsidRPr="007839D8">
        <w:rPr>
          <w:rStyle w:val="StyleUnderline"/>
          <w:rFonts w:asciiTheme="majorHAnsi" w:hAnsiTheme="majorHAnsi"/>
          <w:highlight w:val="cyan"/>
        </w:rPr>
        <w:t>High School</w:t>
      </w:r>
      <w:r w:rsidRPr="007839D8">
        <w:rPr>
          <w:rFonts w:asciiTheme="majorHAnsi" w:eastAsia="Times New Roman" w:hAnsiTheme="majorHAnsi"/>
          <w:highlight w:val="cyan"/>
        </w:rPr>
        <w:t xml:space="preserve"> </w:t>
      </w:r>
      <w:r w:rsidRPr="007839D8">
        <w:rPr>
          <w:rStyle w:val="StyleUnderline"/>
          <w:rFonts w:asciiTheme="majorHAnsi" w:hAnsiTheme="majorHAnsi"/>
          <w:highlight w:val="cyan"/>
        </w:rPr>
        <w:t>contributed to</w:t>
      </w:r>
      <w:r w:rsidRPr="007839D8">
        <w:rPr>
          <w:rFonts w:asciiTheme="majorHAnsi" w:eastAsia="Times New Roman" w:hAnsiTheme="majorHAnsi"/>
        </w:rPr>
        <w:t xml:space="preserve"> a climate of control, enforcement, disciplining and </w:t>
      </w:r>
      <w:r w:rsidRPr="007839D8">
        <w:rPr>
          <w:rStyle w:val="Emphasis"/>
          <w:rFonts w:asciiTheme="majorHAnsi" w:hAnsiTheme="majorHAnsi"/>
          <w:highlight w:val="cyan"/>
          <w:bdr w:val="single" w:sz="4" w:space="0" w:color="auto"/>
        </w:rPr>
        <w:t>militarism</w:t>
      </w:r>
      <w:r w:rsidRPr="007839D8">
        <w:rPr>
          <w:rFonts w:asciiTheme="majorHAnsi" w:eastAsia="Times New Roman" w:hAnsiTheme="majorHAnsi"/>
        </w:rPr>
        <w:t xml:space="preserve">. The heavy focus on student testing also contributed to the narrowing of the curriculum within a school that did not offer its students many enrichment activities and elective classes. Within this context the Junior Reserve Officers’ Training Corps (JROTC) was one of the few well-resourced “fun” outlets for students within the school. </w:t>
      </w:r>
    </w:p>
    <w:p w14:paraId="2DD3E422" w14:textId="77777777" w:rsidR="00E40A7D" w:rsidRPr="007839D8" w:rsidRDefault="00E40A7D" w:rsidP="00E40A7D">
      <w:pPr>
        <w:rPr>
          <w:rFonts w:asciiTheme="majorHAnsi" w:eastAsia="Times New Roman" w:hAnsiTheme="majorHAnsi"/>
        </w:rPr>
      </w:pPr>
    </w:p>
    <w:p w14:paraId="34E3ACCA" w14:textId="77777777" w:rsidR="00E40A7D" w:rsidRPr="007839D8" w:rsidRDefault="00E40A7D" w:rsidP="00E40A7D">
      <w:pPr>
        <w:rPr>
          <w:rFonts w:asciiTheme="majorHAnsi" w:eastAsia="Times New Roman" w:hAnsiTheme="majorHAnsi"/>
        </w:rPr>
      </w:pPr>
    </w:p>
    <w:p w14:paraId="1D68A351" w14:textId="59A64D8D" w:rsidR="00E40A7D" w:rsidRPr="007839D8" w:rsidRDefault="00E40A7D" w:rsidP="00E40A7D">
      <w:pPr>
        <w:pStyle w:val="Heading4"/>
        <w:rPr>
          <w:rFonts w:asciiTheme="majorHAnsi" w:hAnsiTheme="majorHAnsi"/>
        </w:rPr>
      </w:pPr>
      <w:r w:rsidRPr="007839D8">
        <w:rPr>
          <w:rFonts w:asciiTheme="majorHAnsi" w:hAnsiTheme="majorHAnsi"/>
        </w:rPr>
        <w:t xml:space="preserve">3. Solvency Deficit: </w:t>
      </w:r>
      <w:proofErr w:type="spellStart"/>
      <w:r w:rsidR="00CA5876">
        <w:rPr>
          <w:rFonts w:asciiTheme="majorHAnsi" w:hAnsiTheme="majorHAnsi"/>
        </w:rPr>
        <w:t>Aff</w:t>
      </w:r>
      <w:proofErr w:type="spellEnd"/>
      <w:r w:rsidR="00CA5876">
        <w:rPr>
          <w:rFonts w:asciiTheme="majorHAnsi" w:hAnsiTheme="majorHAnsi"/>
        </w:rPr>
        <w:t xml:space="preserve"> cannot solve JROTC- plan </w:t>
      </w:r>
      <w:r w:rsidRPr="007839D8">
        <w:rPr>
          <w:rFonts w:asciiTheme="majorHAnsi" w:hAnsiTheme="majorHAnsi"/>
        </w:rPr>
        <w:t>does not prohibit JROTC on campuses</w:t>
      </w:r>
      <w:r w:rsidR="00CA5876">
        <w:rPr>
          <w:rFonts w:asciiTheme="majorHAnsi" w:hAnsiTheme="majorHAnsi"/>
        </w:rPr>
        <w:t xml:space="preserve"> – only removes the mandate</w:t>
      </w:r>
    </w:p>
    <w:p w14:paraId="524E1D69" w14:textId="77777777" w:rsidR="00E40A7D" w:rsidRPr="007839D8" w:rsidRDefault="00E40A7D" w:rsidP="00E40A7D">
      <w:pPr>
        <w:rPr>
          <w:rFonts w:asciiTheme="majorHAnsi" w:hAnsiTheme="majorHAnsi"/>
        </w:rPr>
      </w:pPr>
    </w:p>
    <w:p w14:paraId="6CFE09DF" w14:textId="1887AABD" w:rsidR="00E40A7D" w:rsidRPr="007839D8" w:rsidRDefault="004F4AC6" w:rsidP="00E40A7D">
      <w:pPr>
        <w:pStyle w:val="Heading4"/>
        <w:rPr>
          <w:rFonts w:asciiTheme="majorHAnsi" w:hAnsiTheme="majorHAnsi"/>
        </w:rPr>
      </w:pPr>
      <w:r w:rsidRPr="007839D8">
        <w:rPr>
          <w:rFonts w:asciiTheme="majorHAnsi" w:hAnsiTheme="majorHAnsi"/>
        </w:rPr>
        <w:t>4</w:t>
      </w:r>
      <w:r w:rsidR="00E40A7D" w:rsidRPr="007839D8">
        <w:rPr>
          <w:rFonts w:asciiTheme="majorHAnsi" w:hAnsiTheme="majorHAnsi"/>
        </w:rPr>
        <w:t xml:space="preserve">. The </w:t>
      </w:r>
      <w:proofErr w:type="spellStart"/>
      <w:r w:rsidR="00E40A7D" w:rsidRPr="007839D8">
        <w:rPr>
          <w:rFonts w:asciiTheme="majorHAnsi" w:hAnsiTheme="majorHAnsi"/>
        </w:rPr>
        <w:t>aff</w:t>
      </w:r>
      <w:proofErr w:type="spellEnd"/>
      <w:r w:rsidR="00E40A7D" w:rsidRPr="007839D8">
        <w:rPr>
          <w:rFonts w:asciiTheme="majorHAnsi" w:hAnsiTheme="majorHAnsi"/>
        </w:rPr>
        <w:t xml:space="preserve"> only solves military recruitment in the US- other countries will still have the war agenda means that they cannot solve the long-term wars driven by racist discourses.</w:t>
      </w:r>
    </w:p>
    <w:p w14:paraId="68CD9E15" w14:textId="77777777" w:rsidR="00E40A7D" w:rsidRPr="007839D8" w:rsidRDefault="00E40A7D" w:rsidP="00E40A7D">
      <w:pPr>
        <w:rPr>
          <w:rFonts w:asciiTheme="majorHAnsi" w:hAnsiTheme="majorHAnsi"/>
        </w:rPr>
      </w:pPr>
    </w:p>
    <w:p w14:paraId="33366D69" w14:textId="503A2004" w:rsidR="00E40A7D" w:rsidRPr="007839D8" w:rsidRDefault="004F4AC6" w:rsidP="00E40A7D">
      <w:pPr>
        <w:pStyle w:val="Heading4"/>
        <w:rPr>
          <w:rFonts w:asciiTheme="majorHAnsi" w:hAnsiTheme="majorHAnsi"/>
        </w:rPr>
      </w:pPr>
      <w:r w:rsidRPr="007839D8">
        <w:rPr>
          <w:rFonts w:asciiTheme="majorHAnsi" w:hAnsiTheme="majorHAnsi"/>
        </w:rPr>
        <w:t>5</w:t>
      </w:r>
      <w:r w:rsidR="00E40A7D" w:rsidRPr="007839D8">
        <w:rPr>
          <w:rFonts w:asciiTheme="majorHAnsi" w:hAnsiTheme="majorHAnsi"/>
        </w:rPr>
        <w:t xml:space="preserve">.Alt Cause- </w:t>
      </w:r>
      <w:proofErr w:type="spellStart"/>
      <w:r w:rsidR="00E40A7D" w:rsidRPr="007839D8">
        <w:rPr>
          <w:rFonts w:asciiTheme="majorHAnsi" w:hAnsiTheme="majorHAnsi"/>
        </w:rPr>
        <w:t>Aff</w:t>
      </w:r>
      <w:proofErr w:type="spellEnd"/>
      <w:r w:rsidR="00E40A7D" w:rsidRPr="007839D8">
        <w:rPr>
          <w:rFonts w:asciiTheme="majorHAnsi" w:hAnsiTheme="majorHAnsi"/>
        </w:rPr>
        <w:t xml:space="preserve"> </w:t>
      </w:r>
      <w:proofErr w:type="spellStart"/>
      <w:r w:rsidR="00E40A7D" w:rsidRPr="007839D8">
        <w:rPr>
          <w:rFonts w:asciiTheme="majorHAnsi" w:hAnsiTheme="majorHAnsi"/>
        </w:rPr>
        <w:t>can not</w:t>
      </w:r>
      <w:proofErr w:type="spellEnd"/>
      <w:r w:rsidR="00E40A7D" w:rsidRPr="007839D8">
        <w:rPr>
          <w:rFonts w:asciiTheme="majorHAnsi" w:hAnsiTheme="majorHAnsi"/>
        </w:rPr>
        <w:t xml:space="preserve"> solve</w:t>
      </w:r>
    </w:p>
    <w:p w14:paraId="2BE6A819" w14:textId="539ECC34" w:rsidR="00D66E3F" w:rsidRPr="00F41664" w:rsidRDefault="00E40A7D" w:rsidP="00D66E3F">
      <w:pPr>
        <w:pStyle w:val="Heading4"/>
        <w:rPr>
          <w:rStyle w:val="Style13ptBold"/>
          <w:rFonts w:asciiTheme="majorHAnsi" w:hAnsiTheme="majorHAnsi" w:cs="Tahoma"/>
          <w:b/>
          <w:sz w:val="12"/>
          <w:szCs w:val="12"/>
        </w:rPr>
      </w:pPr>
      <w:r w:rsidRPr="007839D8">
        <w:rPr>
          <w:rFonts w:asciiTheme="majorHAnsi" w:hAnsiTheme="majorHAnsi"/>
        </w:rPr>
        <w:t xml:space="preserve">a. </w:t>
      </w:r>
      <w:r w:rsidR="00D66E3F" w:rsidRPr="007839D8">
        <w:rPr>
          <w:rStyle w:val="Style13ptBold"/>
          <w:rFonts w:asciiTheme="majorHAnsi" w:hAnsiTheme="majorHAnsi"/>
          <w:b/>
        </w:rPr>
        <w:t>Economy weak despite recent growth</w:t>
      </w:r>
    </w:p>
    <w:p w14:paraId="4ACB990E" w14:textId="77777777" w:rsidR="00D66E3F" w:rsidRPr="007839D8" w:rsidRDefault="00D66E3F" w:rsidP="00D66E3F">
      <w:pPr>
        <w:rPr>
          <w:rFonts w:asciiTheme="majorHAnsi" w:hAnsiTheme="majorHAnsi"/>
        </w:rPr>
      </w:pPr>
      <w:r w:rsidRPr="007839D8">
        <w:rPr>
          <w:rFonts w:asciiTheme="majorHAnsi" w:hAnsiTheme="majorHAnsi"/>
        </w:rPr>
        <w:t xml:space="preserve">Binyamin </w:t>
      </w:r>
      <w:r w:rsidRPr="007839D8">
        <w:rPr>
          <w:rStyle w:val="Style13ptBold"/>
          <w:rFonts w:asciiTheme="majorHAnsi" w:hAnsiTheme="majorHAnsi"/>
        </w:rPr>
        <w:t>Appelbaum 17</w:t>
      </w:r>
      <w:r w:rsidRPr="007839D8">
        <w:rPr>
          <w:rFonts w:asciiTheme="majorHAnsi" w:hAnsiTheme="majorHAnsi"/>
        </w:rPr>
        <w:t xml:space="preserve"> — July 7, 2017 (Binyamin Appelbaum is a Washington correspondent for The New York Times, covering the Federal Reserve and other aspects of economic policy He has previously worked for The Florida Times-Union, The Charlotte Observer, The Boston Globe and The Washington Post, “Federal Reserve Sees U.S. Economic Growth as Steady but Slow,” New York Times, 7-7-2017, https://www.nytimes.com/2017/07/07/us/politics/federal-reserve-economy-us-growth.html, Accessed 7-11-2017, AB)</w:t>
      </w:r>
    </w:p>
    <w:p w14:paraId="7FBB7CFB" w14:textId="77777777" w:rsidR="00D66E3F" w:rsidRPr="007839D8" w:rsidRDefault="00D66E3F" w:rsidP="00D66E3F">
      <w:pPr>
        <w:rPr>
          <w:rFonts w:asciiTheme="majorHAnsi" w:hAnsiTheme="majorHAnsi"/>
        </w:rPr>
      </w:pPr>
    </w:p>
    <w:p w14:paraId="56B6B3A6" w14:textId="77777777" w:rsidR="00D66E3F" w:rsidRPr="007839D8" w:rsidRDefault="00D66E3F" w:rsidP="00D66E3F">
      <w:pPr>
        <w:rPr>
          <w:rStyle w:val="Style13ptBold"/>
          <w:rFonts w:asciiTheme="majorHAnsi" w:hAnsiTheme="majorHAnsi"/>
          <w:b w:val="0"/>
          <w:sz w:val="16"/>
        </w:rPr>
      </w:pPr>
      <w:r w:rsidRPr="007839D8">
        <w:rPr>
          <w:rStyle w:val="Style13ptBold"/>
          <w:rFonts w:asciiTheme="majorHAnsi" w:hAnsiTheme="majorHAnsi"/>
          <w:b w:val="0"/>
          <w:sz w:val="16"/>
        </w:rPr>
        <w:t xml:space="preserve">WASHINGTON </w:t>
      </w:r>
      <w:r w:rsidRPr="007839D8">
        <w:rPr>
          <w:rStyle w:val="Style13ptBold"/>
          <w:rFonts w:asciiTheme="majorHAnsi" w:hAnsiTheme="majorHAnsi"/>
          <w:b w:val="0"/>
          <w:sz w:val="16"/>
          <w:highlight w:val="cyan"/>
        </w:rPr>
        <w:t xml:space="preserve">— </w:t>
      </w:r>
      <w:r w:rsidRPr="007839D8">
        <w:rPr>
          <w:rStyle w:val="StyleUnderline"/>
          <w:rFonts w:asciiTheme="majorHAnsi" w:hAnsiTheme="majorHAnsi"/>
          <w:highlight w:val="cyan"/>
        </w:rPr>
        <w:t>The Federal Reserve’s</w:t>
      </w:r>
      <w:r w:rsidRPr="007839D8">
        <w:rPr>
          <w:rStyle w:val="StyleUnderline"/>
          <w:rFonts w:asciiTheme="majorHAnsi" w:hAnsiTheme="majorHAnsi"/>
        </w:rPr>
        <w:t xml:space="preserve"> view of the American economy</w:t>
      </w:r>
      <w:r w:rsidRPr="007839D8">
        <w:rPr>
          <w:rFonts w:asciiTheme="majorHAnsi" w:hAnsiTheme="majorHAnsi"/>
          <w:sz w:val="16"/>
          <w:szCs w:val="16"/>
        </w:rPr>
        <w:t xml:space="preserve">, which it updated Friday in a semiannual report to Congress </w:t>
      </w:r>
      <w:r w:rsidRPr="007839D8">
        <w:rPr>
          <w:rStyle w:val="StyleUnderline"/>
          <w:rFonts w:asciiTheme="majorHAnsi" w:hAnsiTheme="majorHAnsi"/>
        </w:rPr>
        <w:t>is out</w:t>
      </w:r>
      <w:r w:rsidRPr="007839D8">
        <w:rPr>
          <w:rFonts w:asciiTheme="majorHAnsi" w:hAnsiTheme="majorHAnsi"/>
          <w:sz w:val="16"/>
          <w:szCs w:val="16"/>
        </w:rPr>
        <w:t xml:space="preserve">: steady </w:t>
      </w:r>
      <w:r w:rsidRPr="007839D8">
        <w:rPr>
          <w:rStyle w:val="StyleUnderline"/>
          <w:rFonts w:asciiTheme="majorHAnsi" w:hAnsiTheme="majorHAnsi"/>
          <w:highlight w:val="cyan"/>
        </w:rPr>
        <w:t>growth still impeded by a range of problems</w:t>
      </w:r>
      <w:r w:rsidRPr="007839D8">
        <w:rPr>
          <w:rFonts w:asciiTheme="majorHAnsi" w:hAnsiTheme="majorHAnsi"/>
          <w:sz w:val="16"/>
          <w:szCs w:val="16"/>
        </w:rPr>
        <w:t>. The report gives the reasons for confidence, describing the steady growth of consumer spending on the foundation of a solid economic expansion</w:t>
      </w:r>
      <w:r w:rsidRPr="007839D8">
        <w:rPr>
          <w:rStyle w:val="Style13ptBold"/>
          <w:rFonts w:asciiTheme="majorHAnsi" w:hAnsiTheme="majorHAnsi"/>
          <w:b w:val="0"/>
          <w:sz w:val="16"/>
        </w:rPr>
        <w:t xml:space="preserve">. However, it also </w:t>
      </w:r>
      <w:r w:rsidRPr="007839D8">
        <w:rPr>
          <w:rFonts w:asciiTheme="majorHAnsi" w:hAnsiTheme="majorHAnsi"/>
          <w:sz w:val="16"/>
        </w:rPr>
        <w:t>highlighted a number of reasons that growth has remained relatively slow by historical standards. The Fed raised its benchmark interest rate in June for the third consecutive quarter, a sign of confidence in the strength of the economy</w:t>
      </w:r>
      <w:r w:rsidRPr="007839D8">
        <w:rPr>
          <w:rStyle w:val="Style13ptBold"/>
          <w:rFonts w:asciiTheme="majorHAnsi" w:hAnsiTheme="majorHAnsi"/>
          <w:b w:val="0"/>
          <w:sz w:val="16"/>
        </w:rPr>
        <w:t xml:space="preserve">. It also announced that it planned to start reducing its securities holdings by the end of the year. The Fed pointed to evidence that </w:t>
      </w:r>
      <w:r w:rsidRPr="007839D8">
        <w:rPr>
          <w:rFonts w:asciiTheme="majorHAnsi" w:hAnsiTheme="majorHAnsi"/>
          <w:sz w:val="16"/>
        </w:rPr>
        <w:t>lenders are seeking opportunities to take larger risks</w:t>
      </w:r>
      <w:r w:rsidRPr="007839D8">
        <w:rPr>
          <w:rStyle w:val="Style13ptBold"/>
          <w:rFonts w:asciiTheme="majorHAnsi" w:hAnsiTheme="majorHAnsi"/>
          <w:b w:val="0"/>
          <w:sz w:val="16"/>
        </w:rPr>
        <w:t xml:space="preserve">. It noted, for example, that companies with poor credit ratings are able to borrow at interest rates that are unusually close to the rates for companies with good credit ratings. The differences “now stand near the bottom of their historical ranges,” the Fed said. Yet </w:t>
      </w:r>
      <w:r w:rsidRPr="007839D8">
        <w:rPr>
          <w:rStyle w:val="StyleUnderline"/>
          <w:rFonts w:asciiTheme="majorHAnsi" w:hAnsiTheme="majorHAnsi"/>
        </w:rPr>
        <w:t xml:space="preserve">demand for </w:t>
      </w:r>
      <w:r w:rsidRPr="007839D8">
        <w:rPr>
          <w:rStyle w:val="StyleUnderline"/>
          <w:rFonts w:asciiTheme="majorHAnsi" w:hAnsiTheme="majorHAnsi"/>
          <w:highlight w:val="cyan"/>
        </w:rPr>
        <w:t>loans remains weak</w:t>
      </w:r>
      <w:r w:rsidRPr="007839D8">
        <w:rPr>
          <w:rStyle w:val="Style13ptBold"/>
          <w:rFonts w:asciiTheme="majorHAnsi" w:hAnsiTheme="majorHAnsi"/>
          <w:b w:val="0"/>
          <w:sz w:val="16"/>
          <w:highlight w:val="cyan"/>
        </w:rPr>
        <w:t>.</w:t>
      </w:r>
      <w:r w:rsidRPr="007839D8">
        <w:rPr>
          <w:rStyle w:val="Style13ptBold"/>
          <w:rFonts w:asciiTheme="majorHAnsi" w:hAnsiTheme="majorHAnsi"/>
          <w:b w:val="0"/>
          <w:sz w:val="16"/>
        </w:rPr>
        <w:t xml:space="preserve"> “Apparent high risk appetite in asset markets has not led to increased borrowing in the nonfinancial sector,” the report said. In a similar vein, the Fed said banks reported a broad decline in loan demand during the first quarter of 2017, “even as lending standards on such loans were reported to be basically unchanged.” The Fed publishes the assessment, called the Monetary Policy Report, twice a year, in the winter and the summer. Janet L. Yellen, the Fed’s chairwoman, will appear before House and Senate committees on Wednesday and Thursday to present the report. Stanley Fischer, </w:t>
      </w:r>
      <w:r w:rsidRPr="007839D8">
        <w:rPr>
          <w:rStyle w:val="StyleUnderline"/>
          <w:rFonts w:asciiTheme="majorHAnsi" w:hAnsiTheme="majorHAnsi"/>
        </w:rPr>
        <w:t>the Fed’s vice chairman, said</w:t>
      </w:r>
      <w:r w:rsidRPr="007839D8">
        <w:rPr>
          <w:rFonts w:asciiTheme="majorHAnsi" w:hAnsiTheme="majorHAnsi"/>
          <w:sz w:val="16"/>
          <w:szCs w:val="16"/>
        </w:rPr>
        <w:t xml:space="preserve"> Thursday </w:t>
      </w:r>
      <w:r w:rsidRPr="007839D8">
        <w:rPr>
          <w:rStyle w:val="StyleUnderline"/>
          <w:rFonts w:asciiTheme="majorHAnsi" w:hAnsiTheme="majorHAnsi"/>
        </w:rPr>
        <w:t xml:space="preserve">that uncertainty about </w:t>
      </w:r>
      <w:r w:rsidRPr="007839D8">
        <w:rPr>
          <w:rStyle w:val="StyleUnderline"/>
          <w:rFonts w:asciiTheme="majorHAnsi" w:hAnsiTheme="majorHAnsi"/>
          <w:highlight w:val="cyan"/>
        </w:rPr>
        <w:t>federal</w:t>
      </w:r>
      <w:r w:rsidRPr="007839D8">
        <w:rPr>
          <w:rStyle w:val="StyleUnderline"/>
          <w:rFonts w:asciiTheme="majorHAnsi" w:hAnsiTheme="majorHAnsi"/>
        </w:rPr>
        <w:t xml:space="preserve"> fiscal </w:t>
      </w:r>
      <w:r w:rsidRPr="007839D8">
        <w:rPr>
          <w:rStyle w:val="StyleUnderline"/>
          <w:rFonts w:asciiTheme="majorHAnsi" w:hAnsiTheme="majorHAnsi"/>
          <w:highlight w:val="cyan"/>
        </w:rPr>
        <w:t>policy</w:t>
      </w:r>
      <w:r w:rsidRPr="007839D8">
        <w:rPr>
          <w:rStyle w:val="StyleUnderline"/>
          <w:rFonts w:asciiTheme="majorHAnsi" w:hAnsiTheme="majorHAnsi"/>
        </w:rPr>
        <w:t xml:space="preserve"> </w:t>
      </w:r>
      <w:r w:rsidRPr="007839D8">
        <w:rPr>
          <w:rStyle w:val="StyleUnderline"/>
          <w:rFonts w:asciiTheme="majorHAnsi" w:hAnsiTheme="majorHAnsi"/>
          <w:highlight w:val="cyan"/>
        </w:rPr>
        <w:t>may be weighing on the economy</w:t>
      </w:r>
      <w:r w:rsidRPr="007839D8">
        <w:rPr>
          <w:rStyle w:val="StyleUnderline"/>
          <w:rFonts w:asciiTheme="majorHAnsi" w:hAnsiTheme="majorHAnsi"/>
        </w:rPr>
        <w:t xml:space="preserve"> once again</w:t>
      </w:r>
      <w:r w:rsidRPr="007839D8">
        <w:rPr>
          <w:rFonts w:asciiTheme="majorHAnsi" w:hAnsiTheme="majorHAnsi"/>
          <w:sz w:val="16"/>
          <w:szCs w:val="16"/>
        </w:rPr>
        <w:t xml:space="preserve">. </w:t>
      </w:r>
      <w:r w:rsidRPr="007839D8">
        <w:rPr>
          <w:rFonts w:asciiTheme="majorHAnsi" w:hAnsiTheme="majorHAnsi"/>
          <w:sz w:val="16"/>
        </w:rPr>
        <w:t xml:space="preserve">Businesses reported a burst of optimism after President Trump’s election, in part because of hope that the new administration would enact fiscal policies like tax cuts. </w:t>
      </w:r>
      <w:r w:rsidRPr="007839D8">
        <w:rPr>
          <w:rStyle w:val="Style13ptBold"/>
          <w:rFonts w:asciiTheme="majorHAnsi" w:hAnsiTheme="majorHAnsi"/>
          <w:b w:val="0"/>
          <w:sz w:val="16"/>
        </w:rPr>
        <w:t xml:space="preserve">But that </w:t>
      </w:r>
      <w:r w:rsidRPr="007839D8">
        <w:rPr>
          <w:rStyle w:val="StyleUnderline"/>
          <w:rFonts w:asciiTheme="majorHAnsi" w:hAnsiTheme="majorHAnsi"/>
        </w:rPr>
        <w:t>optimism is flagging</w:t>
      </w:r>
      <w:r w:rsidRPr="007839D8">
        <w:rPr>
          <w:rFonts w:asciiTheme="majorHAnsi" w:hAnsiTheme="majorHAnsi"/>
          <w:sz w:val="16"/>
          <w:szCs w:val="16"/>
        </w:rPr>
        <w:t>.</w:t>
      </w:r>
      <w:r w:rsidRPr="007839D8">
        <w:rPr>
          <w:rStyle w:val="Style13ptBold"/>
          <w:rFonts w:asciiTheme="majorHAnsi" w:hAnsiTheme="majorHAnsi"/>
          <w:b w:val="0"/>
          <w:sz w:val="16"/>
        </w:rPr>
        <w:t xml:space="preserve"> “This cautious approach to investment may in part reflect uncertainty about the policy environment,” Mr. Fischer told an audience in Vineyard Haven, Mass. “Providing more clarity on the future direction of government policy is highly desirable.” The report noted, however, that </w:t>
      </w:r>
      <w:r w:rsidRPr="007839D8">
        <w:rPr>
          <w:rFonts w:asciiTheme="majorHAnsi" w:hAnsiTheme="majorHAnsi"/>
          <w:sz w:val="16"/>
        </w:rPr>
        <w:t>business investment “rose robustly” in the first quarter, thanks to increased spending on drilling and mining equipment, which could indicate a shift.</w:t>
      </w:r>
      <w:r w:rsidRPr="007839D8">
        <w:rPr>
          <w:rStyle w:val="Style13ptBold"/>
          <w:rFonts w:asciiTheme="majorHAnsi" w:hAnsiTheme="majorHAnsi"/>
          <w:b w:val="0"/>
          <w:sz w:val="16"/>
        </w:rPr>
        <w:t xml:space="preserve"> The low level of investment may be one reason for the slow pace of productivity growth, an average annual pace of just 1 percent, about half the pace during the period from 1990 to 2004. </w:t>
      </w:r>
      <w:r w:rsidRPr="007839D8">
        <w:rPr>
          <w:rFonts w:asciiTheme="majorHAnsi" w:hAnsiTheme="majorHAnsi"/>
          <w:sz w:val="16"/>
        </w:rPr>
        <w:t xml:space="preserve">Productivity growth in the United States remains a little bit faster than in other developed countries. </w:t>
      </w:r>
      <w:r w:rsidRPr="007839D8">
        <w:rPr>
          <w:rStyle w:val="Style13ptBold"/>
          <w:rFonts w:asciiTheme="majorHAnsi" w:hAnsiTheme="majorHAnsi"/>
          <w:b w:val="0"/>
          <w:sz w:val="16"/>
        </w:rPr>
        <w:t xml:space="preserve">The slow pace of productivity growth is an important reason that </w:t>
      </w:r>
      <w:r w:rsidRPr="007839D8">
        <w:rPr>
          <w:rFonts w:asciiTheme="majorHAnsi" w:hAnsiTheme="majorHAnsi"/>
          <w:sz w:val="16"/>
        </w:rPr>
        <w:t>employee compensation is rising slowly</w:t>
      </w:r>
      <w:r w:rsidRPr="007839D8">
        <w:rPr>
          <w:rStyle w:val="Style13ptBold"/>
          <w:rFonts w:asciiTheme="majorHAnsi" w:hAnsiTheme="majorHAnsi"/>
          <w:b w:val="0"/>
          <w:sz w:val="16"/>
        </w:rPr>
        <w:t xml:space="preserve">. A measure of hourly compensation that includes wages, salaries and benefits rose at an annual pace of 2.25 percent over the last four quarters, the Fed said. Measures of wage growth, excluding benefits, are in the same ballpark. </w:t>
      </w:r>
      <w:r w:rsidRPr="007839D8">
        <w:rPr>
          <w:rFonts w:asciiTheme="majorHAnsi" w:hAnsiTheme="majorHAnsi"/>
          <w:sz w:val="16"/>
        </w:rPr>
        <w:t>There is some evidence of a modest upward trend as the labor market has tightened</w:t>
      </w:r>
      <w:r w:rsidRPr="007839D8">
        <w:rPr>
          <w:rFonts w:asciiTheme="majorHAnsi" w:hAnsiTheme="majorHAnsi"/>
          <w:sz w:val="16"/>
          <w:szCs w:val="16"/>
        </w:rPr>
        <w:t>,</w:t>
      </w:r>
      <w:r w:rsidRPr="007839D8">
        <w:rPr>
          <w:rStyle w:val="Style13ptBold"/>
          <w:rFonts w:asciiTheme="majorHAnsi" w:hAnsiTheme="majorHAnsi"/>
          <w:b w:val="0"/>
          <w:sz w:val="16"/>
        </w:rPr>
        <w:t xml:space="preserve"> but </w:t>
      </w:r>
      <w:r w:rsidRPr="007839D8">
        <w:rPr>
          <w:rStyle w:val="StyleUnderline"/>
          <w:rFonts w:asciiTheme="majorHAnsi" w:hAnsiTheme="majorHAnsi"/>
        </w:rPr>
        <w:t xml:space="preserve">the </w:t>
      </w:r>
      <w:r w:rsidRPr="007839D8">
        <w:rPr>
          <w:rStyle w:val="StyleUnderline"/>
          <w:rFonts w:asciiTheme="majorHAnsi" w:hAnsiTheme="majorHAnsi"/>
          <w:highlight w:val="cyan"/>
        </w:rPr>
        <w:t xml:space="preserve">growth remains </w:t>
      </w:r>
      <w:r w:rsidRPr="007839D8">
        <w:rPr>
          <w:rStyle w:val="Emphasis"/>
          <w:rFonts w:asciiTheme="majorHAnsi" w:hAnsiTheme="majorHAnsi"/>
          <w:highlight w:val="cyan"/>
        </w:rPr>
        <w:t>very weak</w:t>
      </w:r>
      <w:r w:rsidRPr="007839D8">
        <w:rPr>
          <w:rStyle w:val="StyleUnderline"/>
          <w:rFonts w:asciiTheme="majorHAnsi" w:hAnsiTheme="majorHAnsi"/>
        </w:rPr>
        <w:t xml:space="preserve"> by historical standards.</w:t>
      </w:r>
      <w:r w:rsidRPr="007839D8">
        <w:rPr>
          <w:rStyle w:val="Style13ptBold"/>
          <w:rFonts w:asciiTheme="majorHAnsi" w:hAnsiTheme="majorHAnsi"/>
          <w:b w:val="0"/>
          <w:sz w:val="16"/>
        </w:rPr>
        <w:t xml:space="preserve"> The eagerness of investors is driving up a wide range of asset prices, a trend the Fed said had continued since its last report in mid-February. It noted that “valuation pressures have increased further” for Treasury securities, equities, corporate bonds and commercial real estate. </w:t>
      </w:r>
      <w:r w:rsidRPr="007839D8">
        <w:rPr>
          <w:rFonts w:asciiTheme="majorHAnsi" w:hAnsiTheme="majorHAnsi"/>
          <w:sz w:val="16"/>
          <w:szCs w:val="16"/>
        </w:rPr>
        <w:t>But the Fed is not sounding alarms. “Vulnerabilities in the U.S. financial system remain moderate on balance,” it said. It also dismissed persistent concerns about the liquidity of financial markets, particularly the market for corporate securities</w:t>
      </w:r>
      <w:r w:rsidRPr="007839D8">
        <w:rPr>
          <w:rStyle w:val="Style13ptBold"/>
          <w:rFonts w:asciiTheme="majorHAnsi" w:hAnsiTheme="majorHAnsi"/>
          <w:b w:val="0"/>
          <w:sz w:val="16"/>
        </w:rPr>
        <w:t>. “Available evidence suggests that financial markets have performed well in recent years, with minimal impairment in liquidity, either in the market for corporate bonds or in the market for other assets.”</w:t>
      </w:r>
    </w:p>
    <w:p w14:paraId="2323B942" w14:textId="77777777" w:rsidR="00E40A7D" w:rsidRPr="007839D8" w:rsidRDefault="00E40A7D" w:rsidP="004F4AC6">
      <w:pPr>
        <w:rPr>
          <w:rFonts w:asciiTheme="majorHAnsi" w:hAnsiTheme="majorHAnsi"/>
        </w:rPr>
      </w:pPr>
    </w:p>
    <w:p w14:paraId="2C86E135" w14:textId="77777777" w:rsidR="00E40A7D" w:rsidRPr="007839D8" w:rsidRDefault="00E40A7D" w:rsidP="00E40A7D">
      <w:pPr>
        <w:pStyle w:val="Heading4"/>
        <w:rPr>
          <w:rFonts w:asciiTheme="majorHAnsi" w:hAnsiTheme="majorHAnsi"/>
        </w:rPr>
      </w:pPr>
      <w:r w:rsidRPr="007839D8">
        <w:rPr>
          <w:rFonts w:asciiTheme="majorHAnsi" w:hAnsiTheme="majorHAnsi"/>
        </w:rPr>
        <w:t>b. Plan does not solve- a weak economy means military recruitment is inevitable</w:t>
      </w:r>
    </w:p>
    <w:p w14:paraId="4D7A8BFD" w14:textId="77777777" w:rsidR="00E40A7D" w:rsidRPr="007839D8" w:rsidRDefault="00E40A7D" w:rsidP="00E40A7D">
      <w:pPr>
        <w:rPr>
          <w:rFonts w:asciiTheme="majorHAnsi" w:hAnsiTheme="majorHAnsi"/>
        </w:rPr>
      </w:pPr>
      <w:r w:rsidRPr="007839D8">
        <w:rPr>
          <w:rStyle w:val="Style13ptBold"/>
          <w:rFonts w:asciiTheme="majorHAnsi" w:hAnsiTheme="majorHAnsi"/>
        </w:rPr>
        <w:t>Keith 11’</w:t>
      </w:r>
      <w:r w:rsidRPr="007839D8">
        <w:rPr>
          <w:rFonts w:asciiTheme="majorHAnsi" w:hAnsiTheme="majorHAnsi"/>
        </w:rPr>
        <w:t xml:space="preserve"> (Tamara Keith, 7-29-2011, "A Weak Economy Is Good For Military Recruiting," NPR.org, http://www.npr.org/2011/07/29/138594702/a-weak-economy-is-good-for-military-recruiting)</w:t>
      </w:r>
    </w:p>
    <w:p w14:paraId="4F199440" w14:textId="2ECBDC35" w:rsidR="00E40A7D" w:rsidRDefault="00E40A7D" w:rsidP="00E40A7D">
      <w:pPr>
        <w:rPr>
          <w:rFonts w:asciiTheme="majorHAnsi" w:hAnsiTheme="majorHAnsi"/>
          <w:sz w:val="16"/>
        </w:rPr>
      </w:pPr>
      <w:r w:rsidRPr="00F41664">
        <w:rPr>
          <w:rStyle w:val="StyleUnderline"/>
        </w:rPr>
        <w:t>The unemployment rate is high</w:t>
      </w:r>
      <w:r w:rsidRPr="00F41664">
        <w:rPr>
          <w:rFonts w:asciiTheme="majorHAnsi" w:hAnsiTheme="majorHAnsi"/>
          <w:sz w:val="16"/>
        </w:rPr>
        <w:t xml:space="preserve">, greater than 9 percent. </w:t>
      </w:r>
      <w:r w:rsidRPr="00F41664">
        <w:rPr>
          <w:rStyle w:val="StyleUnderline"/>
        </w:rPr>
        <w:t>The military is in the midst of a record streak of recruiting success.</w:t>
      </w:r>
      <w:r w:rsidRPr="00F41664">
        <w:rPr>
          <w:rFonts w:asciiTheme="majorHAnsi" w:hAnsiTheme="majorHAnsi"/>
          <w:sz w:val="16"/>
        </w:rPr>
        <w:t xml:space="preserve"> It's not a coincidence. </w:t>
      </w:r>
      <w:r w:rsidRPr="00F41664">
        <w:rPr>
          <w:rStyle w:val="StyleUnderline"/>
        </w:rPr>
        <w:t>A weak economy is good for the military</w:t>
      </w:r>
      <w:r w:rsidRPr="00F41664">
        <w:rPr>
          <w:rFonts w:asciiTheme="majorHAnsi" w:hAnsiTheme="majorHAnsi"/>
          <w:sz w:val="16"/>
        </w:rPr>
        <w:t xml:space="preserve">. </w:t>
      </w:r>
      <w:r w:rsidRPr="00F41664">
        <w:rPr>
          <w:rStyle w:val="StyleUnderline"/>
        </w:rPr>
        <w:t>It turns out a bad job market</w:t>
      </w:r>
      <w:r w:rsidRPr="00F41664">
        <w:rPr>
          <w:rFonts w:asciiTheme="majorHAnsi" w:hAnsiTheme="majorHAnsi"/>
          <w:sz w:val="16"/>
        </w:rPr>
        <w:t xml:space="preserve"> in the civilian world is good news for recruiters like </w:t>
      </w:r>
      <w:proofErr w:type="spellStart"/>
      <w:r w:rsidRPr="00F41664">
        <w:rPr>
          <w:rFonts w:asciiTheme="majorHAnsi" w:hAnsiTheme="majorHAnsi"/>
          <w:sz w:val="16"/>
        </w:rPr>
        <w:t>Flement</w:t>
      </w:r>
      <w:proofErr w:type="spellEnd"/>
      <w:r w:rsidRPr="00F41664">
        <w:rPr>
          <w:rFonts w:asciiTheme="majorHAnsi" w:hAnsiTheme="majorHAnsi"/>
          <w:sz w:val="16"/>
        </w:rPr>
        <w:t>.</w:t>
      </w:r>
      <w:r w:rsidR="00F41664" w:rsidRPr="00F41664">
        <w:rPr>
          <w:rFonts w:asciiTheme="majorHAnsi" w:hAnsiTheme="majorHAnsi"/>
          <w:sz w:val="16"/>
        </w:rPr>
        <w:t xml:space="preserve"> </w:t>
      </w:r>
      <w:r w:rsidRPr="00F41664">
        <w:rPr>
          <w:rFonts w:asciiTheme="majorHAnsi" w:hAnsiTheme="majorHAnsi"/>
          <w:sz w:val="16"/>
        </w:rPr>
        <w:t>"I think people are more open to the idea of serving their country," he says.</w:t>
      </w:r>
      <w:r w:rsidR="00F41664" w:rsidRPr="00F41664">
        <w:rPr>
          <w:rFonts w:asciiTheme="majorHAnsi" w:hAnsiTheme="majorHAnsi"/>
          <w:sz w:val="16"/>
        </w:rPr>
        <w:t xml:space="preserve"> </w:t>
      </w:r>
      <w:proofErr w:type="spellStart"/>
      <w:r w:rsidRPr="00F41664">
        <w:rPr>
          <w:rFonts w:asciiTheme="majorHAnsi" w:hAnsiTheme="majorHAnsi"/>
          <w:sz w:val="16"/>
        </w:rPr>
        <w:t>Flament's</w:t>
      </w:r>
      <w:proofErr w:type="spellEnd"/>
      <w:r w:rsidRPr="00F41664">
        <w:rPr>
          <w:rFonts w:asciiTheme="majorHAnsi" w:hAnsiTheme="majorHAnsi"/>
          <w:sz w:val="16"/>
        </w:rPr>
        <w:t xml:space="preserve"> not the only one noticing the trend. </w:t>
      </w:r>
      <w:r w:rsidRPr="00F41664">
        <w:rPr>
          <w:rStyle w:val="StyleUnderline"/>
        </w:rPr>
        <w:t>Whenever there's a recession, recruiting gets a boost.</w:t>
      </w:r>
      <w:r w:rsidR="00F41664" w:rsidRPr="00F41664">
        <w:rPr>
          <w:rFonts w:asciiTheme="majorHAnsi" w:hAnsiTheme="majorHAnsi"/>
          <w:sz w:val="16"/>
        </w:rPr>
        <w:t xml:space="preserve"> </w:t>
      </w:r>
      <w:r w:rsidRPr="00F41664">
        <w:rPr>
          <w:rFonts w:asciiTheme="majorHAnsi" w:hAnsiTheme="majorHAnsi"/>
          <w:sz w:val="16"/>
        </w:rPr>
        <w:t>"</w:t>
      </w:r>
      <w:r w:rsidRPr="00F41664">
        <w:rPr>
          <w:rStyle w:val="StyleUnderline"/>
        </w:rPr>
        <w:t>A recession really does make recruiting less challenging than it otherwise would be</w:t>
      </w:r>
      <w:r w:rsidRPr="00F41664">
        <w:rPr>
          <w:rFonts w:asciiTheme="majorHAnsi" w:hAnsiTheme="majorHAnsi"/>
          <w:sz w:val="16"/>
        </w:rPr>
        <w:t xml:space="preserve">," says Dr. Curtis Gilroy, who oversees active duty military recruiting nationwide. "We're in our third year in which all active duty services have achieved their numerical recruiting goals and either met or </w:t>
      </w:r>
      <w:r w:rsidRPr="00F41664">
        <w:rPr>
          <w:rStyle w:val="StyleUnderline"/>
        </w:rPr>
        <w:t>exceeded their recruit quality benchmarks as well</w:t>
      </w:r>
      <w:r w:rsidRPr="00F41664">
        <w:rPr>
          <w:rFonts w:asciiTheme="majorHAnsi" w:hAnsiTheme="majorHAnsi"/>
          <w:sz w:val="16"/>
        </w:rPr>
        <w:t>."</w:t>
      </w:r>
      <w:r w:rsidR="00F41664" w:rsidRPr="00F41664">
        <w:rPr>
          <w:rFonts w:asciiTheme="majorHAnsi" w:hAnsiTheme="majorHAnsi"/>
          <w:sz w:val="16"/>
        </w:rPr>
        <w:t xml:space="preserve"> </w:t>
      </w:r>
      <w:r w:rsidRPr="00F41664">
        <w:rPr>
          <w:rFonts w:asciiTheme="majorHAnsi" w:hAnsiTheme="majorHAnsi"/>
          <w:sz w:val="16"/>
        </w:rPr>
        <w:t xml:space="preserve">So </w:t>
      </w:r>
      <w:r w:rsidRPr="00F41664">
        <w:rPr>
          <w:rStyle w:val="StyleUnderline"/>
        </w:rPr>
        <w:t>the military gains not just more recruits, but better ones</w:t>
      </w:r>
      <w:r w:rsidRPr="00F41664">
        <w:rPr>
          <w:rFonts w:asciiTheme="majorHAnsi" w:hAnsiTheme="majorHAnsi"/>
          <w:sz w:val="16"/>
        </w:rPr>
        <w:t xml:space="preserve">. </w:t>
      </w:r>
      <w:r w:rsidRPr="00F41664">
        <w:rPr>
          <w:rStyle w:val="StyleUnderline"/>
        </w:rPr>
        <w:t>Test scores are up</w:t>
      </w:r>
      <w:r w:rsidRPr="00F41664">
        <w:rPr>
          <w:rFonts w:asciiTheme="majorHAnsi" w:hAnsiTheme="majorHAnsi"/>
          <w:sz w:val="16"/>
        </w:rPr>
        <w:t xml:space="preserve"> along with the number of recruits who graduated high school. Today the military is letting in fewer recruits with waivers for minor criminal histories or past drug use.</w:t>
      </w:r>
    </w:p>
    <w:p w14:paraId="1E9458F6" w14:textId="45973549" w:rsidR="004E6229" w:rsidRDefault="004E6229" w:rsidP="004E6229">
      <w:pPr>
        <w:pStyle w:val="Heading4"/>
      </w:pPr>
      <w:r>
        <w:t>6.</w:t>
      </w:r>
      <w:r w:rsidRPr="004E6229">
        <w:t xml:space="preserve"> </w:t>
      </w:r>
      <w:r>
        <w:t>Democracy promotion solves war, economic growth, and raises standards of living globally</w:t>
      </w:r>
    </w:p>
    <w:p w14:paraId="3C258F23" w14:textId="77777777" w:rsidR="004E6229" w:rsidRPr="00A34AC2" w:rsidRDefault="004E6229" w:rsidP="004E6229">
      <w:r>
        <w:rPr>
          <w:rStyle w:val="Style13ptBold"/>
        </w:rPr>
        <w:t>Diamond 2015</w:t>
      </w:r>
      <w:r>
        <w:rPr>
          <w:rStyle w:val="Style13ptBold"/>
          <w:b w:val="0"/>
        </w:rPr>
        <w:t xml:space="preserve"> </w:t>
      </w:r>
      <w:r w:rsidRPr="001D205B">
        <w:rPr>
          <w:rStyle w:val="Style13ptBold"/>
          <w:b w:val="0"/>
        </w:rPr>
        <w:t>Senior Fellow at the Hoover Institution</w:t>
      </w:r>
      <w:r>
        <w:rPr>
          <w:rStyle w:val="Style13ptBold"/>
          <w:b w:val="0"/>
        </w:rPr>
        <w:t xml:space="preserve"> and </w:t>
      </w:r>
      <w:r w:rsidRPr="001D205B">
        <w:rPr>
          <w:rStyle w:val="Style13ptBold"/>
          <w:b w:val="0"/>
        </w:rPr>
        <w:t>the Freeman</w:t>
      </w:r>
      <w:r>
        <w:rPr>
          <w:rStyle w:val="Style13ptBold"/>
          <w:b w:val="0"/>
        </w:rPr>
        <w:t xml:space="preserve"> </w:t>
      </w:r>
      <w:proofErr w:type="spellStart"/>
      <w:r w:rsidRPr="001D205B">
        <w:rPr>
          <w:rStyle w:val="Style13ptBold"/>
          <w:b w:val="0"/>
        </w:rPr>
        <w:t>Spogli</w:t>
      </w:r>
      <w:proofErr w:type="spellEnd"/>
      <w:r w:rsidRPr="001D205B">
        <w:rPr>
          <w:rStyle w:val="Style13ptBold"/>
          <w:b w:val="0"/>
        </w:rPr>
        <w:t xml:space="preserve"> Institute for International Studies at Stanford</w:t>
      </w:r>
      <w:r>
        <w:rPr>
          <w:rStyle w:val="Style13ptBold"/>
          <w:b w:val="0"/>
        </w:rPr>
        <w:t>, PhD in Sociology from Stanford. Diamond, Larry. “</w:t>
      </w:r>
      <w:r w:rsidRPr="00C70BC7">
        <w:rPr>
          <w:rStyle w:val="Style13ptBold"/>
          <w:b w:val="0"/>
        </w:rPr>
        <w:t>Democracy in Decline: How Washington Can Reverse the Tide</w:t>
      </w:r>
      <w:r>
        <w:rPr>
          <w:rStyle w:val="Style13ptBold"/>
          <w:b w:val="0"/>
        </w:rPr>
        <w:t xml:space="preserve">.” </w:t>
      </w:r>
      <w:r>
        <w:rPr>
          <w:rStyle w:val="Style13ptBold"/>
          <w:b w:val="0"/>
          <w:i/>
        </w:rPr>
        <w:t>Foreign Affairs</w:t>
      </w:r>
      <w:r>
        <w:rPr>
          <w:rStyle w:val="Style13ptBold"/>
          <w:b w:val="0"/>
        </w:rPr>
        <w:t xml:space="preserve"> 95.4 (2015): 151-160. </w:t>
      </w:r>
    </w:p>
    <w:p w14:paraId="04DDE350" w14:textId="54E3F8DA" w:rsidR="004E6229" w:rsidRDefault="004E6229" w:rsidP="004E6229">
      <w:pPr>
        <w:rPr>
          <w:sz w:val="16"/>
        </w:rPr>
      </w:pPr>
      <w:r w:rsidRPr="00095007">
        <w:rPr>
          <w:sz w:val="16"/>
        </w:rPr>
        <w:t xml:space="preserve">Although </w:t>
      </w:r>
      <w:r w:rsidRPr="00246C00">
        <w:rPr>
          <w:rStyle w:val="StyleUnderline"/>
          <w:highlight w:val="yellow"/>
        </w:rPr>
        <w:t>democracy promotion</w:t>
      </w:r>
      <w:r w:rsidRPr="00095007">
        <w:rPr>
          <w:sz w:val="16"/>
        </w:rPr>
        <w:t xml:space="preserve"> may have fallen out of favor with the U.S. public, such </w:t>
      </w:r>
      <w:r w:rsidRPr="00246C00">
        <w:rPr>
          <w:rStyle w:val="StyleUnderline"/>
          <w:highlight w:val="yellow"/>
        </w:rPr>
        <w:t>efforts</w:t>
      </w:r>
      <w:r w:rsidRPr="00095007">
        <w:rPr>
          <w:sz w:val="16"/>
        </w:rPr>
        <w:t xml:space="preserve"> very much </w:t>
      </w:r>
      <w:r w:rsidRPr="00246C00">
        <w:rPr>
          <w:rStyle w:val="StyleUnderline"/>
          <w:highlight w:val="yellow"/>
        </w:rPr>
        <w:t xml:space="preserve">remain in the national interest. </w:t>
      </w:r>
      <w:r w:rsidRPr="00246C00">
        <w:rPr>
          <w:rStyle w:val="Emphasis"/>
          <w:highlight w:val="yellow"/>
        </w:rPr>
        <w:t>Democracies are less violent</w:t>
      </w:r>
      <w:r w:rsidRPr="00095007">
        <w:rPr>
          <w:sz w:val="16"/>
        </w:rPr>
        <w:t xml:space="preserve"> toward their citizens and more protective of human rights. </w:t>
      </w:r>
      <w:r w:rsidRPr="00246C00">
        <w:rPr>
          <w:rStyle w:val="Emphasis"/>
          <w:highlight w:val="yellow"/>
        </w:rPr>
        <w:t>They do not go to war with one another</w:t>
      </w:r>
      <w:r w:rsidRPr="00095007">
        <w:rPr>
          <w:rStyle w:val="Emphasis"/>
        </w:rPr>
        <w:t>.</w:t>
      </w:r>
      <w:r w:rsidRPr="00095007">
        <w:rPr>
          <w:sz w:val="16"/>
        </w:rPr>
        <w:t xml:space="preserve"> </w:t>
      </w:r>
      <w:r w:rsidRPr="00246C00">
        <w:rPr>
          <w:rStyle w:val="StyleUnderline"/>
          <w:highlight w:val="yellow"/>
        </w:rPr>
        <w:t>They are more likely to develop</w:t>
      </w:r>
      <w:r w:rsidRPr="00095007">
        <w:rPr>
          <w:rStyle w:val="StyleUnderline"/>
        </w:rPr>
        <w:t xml:space="preserve"> market </w:t>
      </w:r>
      <w:r w:rsidRPr="00246C00">
        <w:rPr>
          <w:rStyle w:val="StyleUnderline"/>
          <w:highlight w:val="yellow"/>
        </w:rPr>
        <w:t>economies,</w:t>
      </w:r>
      <w:r w:rsidRPr="00095007">
        <w:rPr>
          <w:rStyle w:val="StyleUnderline"/>
        </w:rPr>
        <w:t xml:space="preserve"> and those economies are</w:t>
      </w:r>
      <w:r>
        <w:rPr>
          <w:rStyle w:val="StyleUnderline"/>
        </w:rPr>
        <w:t xml:space="preserve"> </w:t>
      </w:r>
      <w:r w:rsidRPr="00095007">
        <w:rPr>
          <w:rStyle w:val="StyleUnderline"/>
        </w:rPr>
        <w:t>more likely to be stable and prosperous.</w:t>
      </w:r>
      <w:r w:rsidRPr="00095007">
        <w:rPr>
          <w:sz w:val="16"/>
        </w:rPr>
        <w:t xml:space="preserve"> </w:t>
      </w:r>
      <w:r w:rsidRPr="00246C00">
        <w:rPr>
          <w:rStyle w:val="StyleUnderline"/>
          <w:highlight w:val="yellow"/>
        </w:rPr>
        <w:t>Their citizens enjoy higher life expectancies and lower levels of infant and maternal mortality</w:t>
      </w:r>
      <w:r w:rsidRPr="00095007">
        <w:rPr>
          <w:rStyle w:val="StyleUnderline"/>
        </w:rPr>
        <w:t xml:space="preserve"> than</w:t>
      </w:r>
      <w:r>
        <w:rPr>
          <w:rStyle w:val="StyleUnderline"/>
        </w:rPr>
        <w:t xml:space="preserve"> </w:t>
      </w:r>
      <w:r w:rsidRPr="00095007">
        <w:rPr>
          <w:rStyle w:val="StyleUnderline"/>
        </w:rPr>
        <w:t>people living under other forms of government</w:t>
      </w:r>
      <w:r w:rsidRPr="00246C00">
        <w:rPr>
          <w:rStyle w:val="StyleUnderline"/>
          <w:highlight w:val="yellow"/>
        </w:rPr>
        <w:t>.</w:t>
      </w:r>
      <w:r w:rsidRPr="00246C00">
        <w:rPr>
          <w:sz w:val="16"/>
          <w:highlight w:val="yellow"/>
        </w:rPr>
        <w:t xml:space="preserve"> </w:t>
      </w:r>
      <w:r w:rsidRPr="00246C00">
        <w:rPr>
          <w:rStyle w:val="StyleUnderline"/>
          <w:highlight w:val="yellow"/>
        </w:rPr>
        <w:t>Democracies</w:t>
      </w:r>
      <w:r w:rsidRPr="00095007">
        <w:rPr>
          <w:rStyle w:val="StyleUnderline"/>
        </w:rPr>
        <w:t xml:space="preserve"> also</w:t>
      </w:r>
      <w:r>
        <w:rPr>
          <w:rStyle w:val="StyleUnderline"/>
        </w:rPr>
        <w:t xml:space="preserve"> </w:t>
      </w:r>
      <w:r w:rsidRPr="00246C00">
        <w:rPr>
          <w:rStyle w:val="StyleUnderline"/>
          <w:highlight w:val="yellow"/>
        </w:rPr>
        <w:t>make good allies</w:t>
      </w:r>
      <w:r w:rsidRPr="00095007">
        <w:rPr>
          <w:rStyle w:val="StyleUnderline"/>
        </w:rPr>
        <w:t xml:space="preserve">. </w:t>
      </w:r>
      <w:r w:rsidRPr="00095007">
        <w:rPr>
          <w:sz w:val="16"/>
        </w:rPr>
        <w:t xml:space="preserve">As Michael McFaul, the former U.S. ambassador to Russia, has written, "Not every democracy in the world was or is a close ally of the United States, but </w:t>
      </w:r>
      <w:r w:rsidRPr="00246C00">
        <w:rPr>
          <w:rStyle w:val="Emphasis"/>
          <w:highlight w:val="yellow"/>
        </w:rPr>
        <w:t>no democracy</w:t>
      </w:r>
      <w:r w:rsidRPr="00095007">
        <w:rPr>
          <w:rStyle w:val="Emphasis"/>
        </w:rPr>
        <w:t xml:space="preserve"> in the world </w:t>
      </w:r>
      <w:r w:rsidRPr="00246C00">
        <w:rPr>
          <w:rStyle w:val="Emphasis"/>
          <w:highlight w:val="yellow"/>
        </w:rPr>
        <w:t>has been or is an American enemy</w:t>
      </w:r>
      <w:r w:rsidRPr="00095007">
        <w:rPr>
          <w:rStyle w:val="Emphasis"/>
        </w:rPr>
        <w:t xml:space="preserve">. </w:t>
      </w:r>
      <w:r w:rsidRPr="00095007">
        <w:rPr>
          <w:sz w:val="16"/>
        </w:rPr>
        <w:t xml:space="preserve">And all of America's most enduring allies have been and remain democracies." </w:t>
      </w:r>
      <w:r w:rsidRPr="00246C00">
        <w:rPr>
          <w:rStyle w:val="StyleUnderline"/>
          <w:highlight w:val="yellow"/>
        </w:rPr>
        <w:t>Authoritarian regimes</w:t>
      </w:r>
      <w:r w:rsidRPr="00095007">
        <w:rPr>
          <w:sz w:val="16"/>
        </w:rPr>
        <w:t xml:space="preserve">, by contrast, </w:t>
      </w:r>
      <w:r w:rsidRPr="00246C00">
        <w:rPr>
          <w:rStyle w:val="StyleUnderline"/>
          <w:highlight w:val="yellow"/>
        </w:rPr>
        <w:t>are inherently unstable</w:t>
      </w:r>
      <w:r w:rsidRPr="00095007">
        <w:rPr>
          <w:sz w:val="16"/>
        </w:rPr>
        <w:t>, since they face a central dilemma. If an autocracy is successful-if it produces a wealthy and educated population-that population will construct a civil society that will sooner or later demand political change. But if an autocracy is unsuccessful-if it fails to generate economic growth and raise living standards-it is liable to collapse.</w:t>
      </w:r>
      <w:r>
        <w:rPr>
          <w:sz w:val="16"/>
        </w:rPr>
        <w:t xml:space="preserve"> </w:t>
      </w:r>
    </w:p>
    <w:p w14:paraId="29070ED8" w14:textId="77777777" w:rsidR="00233F5A" w:rsidRPr="00E42EB4" w:rsidRDefault="00233F5A" w:rsidP="00233F5A">
      <w:pPr>
        <w:pStyle w:val="Heading4"/>
      </w:pPr>
      <w:r>
        <w:t>7. 10 Alt Causes to the War on Terror</w:t>
      </w:r>
    </w:p>
    <w:p w14:paraId="0ED13E47" w14:textId="77777777" w:rsidR="00233F5A" w:rsidRPr="00E42EB4" w:rsidRDefault="00233F5A" w:rsidP="00233F5A">
      <w:pPr>
        <w:rPr>
          <w:rStyle w:val="Style13ptBold"/>
        </w:rPr>
      </w:pPr>
      <w:r w:rsidRPr="00E42EB4">
        <w:rPr>
          <w:rStyle w:val="Style13ptBold"/>
        </w:rPr>
        <w:t xml:space="preserve">Lamont Colucci 13 </w:t>
      </w:r>
      <w:r w:rsidRPr="00E42EB4">
        <w:t xml:space="preserve">(Lamont Colucci Opinion Contributor, 6-18-2013, "10 Reasons the War on Terror Must Continue", US News &amp; World Report, https://www.usnews.com/opinion/blogs/world-report/2013/06/18/10-reasons-the-global-war-on-terror-must-continue, accessed 7-24-2017) </w:t>
      </w:r>
      <w:proofErr w:type="spellStart"/>
      <w:r w:rsidRPr="00E42EB4">
        <w:t>jd</w:t>
      </w:r>
      <w:proofErr w:type="spellEnd"/>
    </w:p>
    <w:p w14:paraId="0C4EDA0D" w14:textId="77777777" w:rsidR="00233F5A" w:rsidRPr="0019367C" w:rsidRDefault="00233F5A" w:rsidP="00233F5A">
      <w:pPr>
        <w:rPr>
          <w:rStyle w:val="StyleUnderline"/>
        </w:rPr>
      </w:pPr>
      <w:r w:rsidRPr="0019367C">
        <w:rPr>
          <w:rStyle w:val="StyleUnderline"/>
        </w:rPr>
        <w:t>Earlier this month, this column addressed the lack of grand strategy to combat terrorism from the Obama administration by stating </w:t>
      </w:r>
      <w:hyperlink r:id="rId9" w:history="1">
        <w:r w:rsidRPr="00DF7B7A">
          <w:rPr>
            <w:rStyle w:val="StyleUnderline"/>
            <w:highlight w:val="cyan"/>
          </w:rPr>
          <w:t>that there are 10 issues</w:t>
        </w:r>
      </w:hyperlink>
      <w:r w:rsidRPr="00DF7B7A">
        <w:rPr>
          <w:rStyle w:val="StyleUnderline"/>
          <w:highlight w:val="cyan"/>
        </w:rPr>
        <w:t> that illustrate the need for</w:t>
      </w:r>
      <w:r w:rsidRPr="0019367C">
        <w:rPr>
          <w:rStyle w:val="StyleUnderline"/>
        </w:rPr>
        <w:t xml:space="preserve"> such a strategy, now more than ever. The administration has continuously avoided the rhetoric and policies of </w:t>
      </w:r>
      <w:r w:rsidRPr="00DF7B7A">
        <w:rPr>
          <w:rStyle w:val="StyleUnderline"/>
          <w:highlight w:val="cyan"/>
        </w:rPr>
        <w:t>the Global War on Terror</w:t>
      </w:r>
      <w:r w:rsidRPr="0019367C">
        <w:rPr>
          <w:rStyle w:val="StyleUnderline"/>
        </w:rPr>
        <w:t>, and American interests and lives have paid the price.</w:t>
      </w:r>
    </w:p>
    <w:p w14:paraId="480FD74D" w14:textId="77777777" w:rsidR="00233F5A" w:rsidRPr="00567060" w:rsidRDefault="00233F5A" w:rsidP="00233F5A">
      <w:r w:rsidRPr="00DF7B7A">
        <w:rPr>
          <w:rStyle w:val="StyleUnderline"/>
          <w:highlight w:val="cyan"/>
        </w:rPr>
        <w:t>1)</w:t>
      </w:r>
      <w:r w:rsidRPr="00DF7B7A">
        <w:rPr>
          <w:b/>
          <w:highlight w:val="cyan"/>
        </w:rPr>
        <w:t xml:space="preserve"> </w:t>
      </w:r>
      <w:r w:rsidRPr="00DF7B7A">
        <w:rPr>
          <w:rStyle w:val="StyleUnderline"/>
          <w:highlight w:val="cyan"/>
        </w:rPr>
        <w:t>Democracy feeds terrorism</w:t>
      </w:r>
      <w:r w:rsidRPr="00567060">
        <w:t>. This is the supposed consternation that many raise about how democracy feeds the terrorists. This boils down to an argument that our very liberties allow the terrorist to exploit our societies, and we are thus at their mercy or must revert to authoritarian means. This canard is absurd, and always has been.</w:t>
      </w:r>
    </w:p>
    <w:p w14:paraId="22C36FC1" w14:textId="77777777" w:rsidR="00233F5A" w:rsidRPr="00567060" w:rsidRDefault="00233F5A" w:rsidP="00233F5A">
      <w:r w:rsidRPr="00567060">
        <w:t xml:space="preserve">It might be true in some abstract form of democracy, where all liberties are actually freedoms with no government or societal restraint; but the United States is a constitutional republic. </w:t>
      </w:r>
      <w:r w:rsidRPr="00DF7B7A">
        <w:rPr>
          <w:rStyle w:val="StyleUnderline"/>
          <w:highlight w:val="cyan"/>
        </w:rPr>
        <w:t>Those that seek the destruction of liberty</w:t>
      </w:r>
      <w:r w:rsidRPr="0019367C">
        <w:rPr>
          <w:rStyle w:val="StyleUnderline"/>
        </w:rPr>
        <w:t xml:space="preserve"> are by definition the enemies of liberty, and </w:t>
      </w:r>
      <w:r w:rsidRPr="00DF7B7A">
        <w:rPr>
          <w:rStyle w:val="StyleUnderline"/>
          <w:highlight w:val="cyan"/>
        </w:rPr>
        <w:t>the Constitution does not protect</w:t>
      </w:r>
      <w:r w:rsidRPr="0019367C">
        <w:rPr>
          <w:rStyle w:val="StyleUnderline"/>
        </w:rPr>
        <w:t xml:space="preserve"> them.</w:t>
      </w:r>
      <w:r w:rsidRPr="00567060">
        <w:t xml:space="preserve"> As the famous American Nuremberg magistrate, Justice Robert Jackson, famously said, "The Constitution is not a suicide pact." There is no dichotomy. </w:t>
      </w:r>
      <w:r w:rsidRPr="0019367C">
        <w:rPr>
          <w:rStyle w:val="StyleUnderline"/>
        </w:rPr>
        <w:t xml:space="preserve">Republican </w:t>
      </w:r>
      <w:r w:rsidRPr="00DF7B7A">
        <w:rPr>
          <w:rStyle w:val="StyleUnderline"/>
          <w:highlight w:val="cyan"/>
        </w:rPr>
        <w:t>liberty can be maintained</w:t>
      </w:r>
      <w:r w:rsidRPr="0019367C">
        <w:rPr>
          <w:rStyle w:val="StyleUnderline"/>
        </w:rPr>
        <w:t xml:space="preserve"> and </w:t>
      </w:r>
      <w:r w:rsidRPr="00DF7B7A">
        <w:rPr>
          <w:rStyle w:val="StyleUnderline"/>
          <w:highlight w:val="cyan"/>
        </w:rPr>
        <w:t>we can prosecute the War on Terror</w:t>
      </w:r>
      <w:r w:rsidRPr="0019367C">
        <w:rPr>
          <w:rStyle w:val="StyleUnderline"/>
        </w:rPr>
        <w:t xml:space="preserve"> to the fullest. This view should be shared by all who believe in the grand tenets of western civilization.</w:t>
      </w:r>
      <w:r w:rsidRPr="00567060">
        <w:t> A recent conversation with a German diplomat shocked me when he seemed to attack this view by suggesting that the "rule of law can exist without democracy." I did not want to teach basic American civics, but there can never be the legitimacy of law without democracy; it is an impossibility.</w:t>
      </w:r>
    </w:p>
    <w:p w14:paraId="3EA2FD3B" w14:textId="77777777" w:rsidR="00233F5A" w:rsidRPr="00567060" w:rsidRDefault="00233F5A" w:rsidP="00233F5A">
      <w:r w:rsidRPr="00DF7B7A">
        <w:rPr>
          <w:rStyle w:val="StyleUnderline"/>
          <w:highlight w:val="cyan"/>
        </w:rPr>
        <w:t>2) Iran is the number one threat</w:t>
      </w:r>
      <w:r w:rsidRPr="00567060">
        <w:t>. </w:t>
      </w:r>
      <w:r w:rsidRPr="00DF7B7A">
        <w:rPr>
          <w:rStyle w:val="StyleUnderline"/>
          <w:highlight w:val="cyan"/>
        </w:rPr>
        <w:t>Iran is an immediate national security threat</w:t>
      </w:r>
      <w:r w:rsidRPr="0019367C">
        <w:rPr>
          <w:rStyle w:val="StyleUnderline"/>
        </w:rPr>
        <w:t xml:space="preserve">. </w:t>
      </w:r>
      <w:r w:rsidRPr="00DF7B7A">
        <w:rPr>
          <w:rStyle w:val="StyleUnderline"/>
          <w:highlight w:val="cyan"/>
        </w:rPr>
        <w:t>It is</w:t>
      </w:r>
      <w:r w:rsidRPr="0019367C">
        <w:rPr>
          <w:rStyle w:val="StyleUnderline"/>
        </w:rPr>
        <w:t xml:space="preserve"> not only a terror state (terrorizing its own populace), but also </w:t>
      </w:r>
      <w:r w:rsidRPr="00DF7B7A">
        <w:rPr>
          <w:rStyle w:val="StyleUnderline"/>
          <w:highlight w:val="cyan"/>
        </w:rPr>
        <w:t>the number one state sponsor of terrorism</w:t>
      </w:r>
      <w:r w:rsidRPr="0019367C">
        <w:rPr>
          <w:rStyle w:val="StyleUnderline"/>
        </w:rPr>
        <w:t xml:space="preserve"> in the world.</w:t>
      </w:r>
      <w:r w:rsidRPr="00567060">
        <w:t xml:space="preserve"> The Iranian Revolutionary Guard-</w:t>
      </w:r>
      <w:proofErr w:type="spellStart"/>
      <w:r w:rsidRPr="00567060">
        <w:t>Qods</w:t>
      </w:r>
      <w:proofErr w:type="spellEnd"/>
      <w:r w:rsidRPr="00567060">
        <w:t xml:space="preserve"> Force-Hezbollah axis is active worldwide, maintaining cells in the United States and Western Europe, bombing synagogues in South America, undermining the governments of Lebanon, Iraq and Egypt, and operating to seriously destabilize the government of Yemen, the importance of which was succinctly stated by Jonathan Paris of King's College: "If Yemen is set on fire, the gulf will burn."</w:t>
      </w:r>
    </w:p>
    <w:p w14:paraId="0DD98A2B" w14:textId="77777777" w:rsidR="00233F5A" w:rsidRPr="00567060" w:rsidRDefault="00233F5A" w:rsidP="00233F5A">
      <w:r w:rsidRPr="00567060">
        <w:t>One of the strange arguments that many make about the Iranians is that we lost some chance with them since they were fighting al-Qaida as well. Those in the counterterrorist field have known for years that Iran plays both sides against the middle. In the past, they have supported al-Qaida when they felt their interests have merited it, they have given some sanctuary in Iran, they have allowed transit of Iran, they back a Sunni extremist movement Hamas in Palestine and, as Amos Gilad of the Israeli Ministry of Defense stated, they "continue to support al-Qaida." It does not mean they are in control of al-Qaida or the reverse, but it means what is commons sense: when Sunni extremism and Shiite extremism mesh, namely to fight the United States, Europe and Israel, they will work together and are thus a combined threat.</w:t>
      </w:r>
    </w:p>
    <w:p w14:paraId="6D963CE7" w14:textId="77777777" w:rsidR="00233F5A" w:rsidRPr="0019367C" w:rsidRDefault="00233F5A" w:rsidP="00233F5A">
      <w:pPr>
        <w:rPr>
          <w:rStyle w:val="StyleUnderline"/>
        </w:rPr>
      </w:pPr>
      <w:r w:rsidRPr="00567060">
        <w:t xml:space="preserve">The debate about whether Iranian leaders are "rational" or "apocalyptic" may also be a false choice. They may be both, as stated plainly by the Dean of the Lauder School of Government, Diplomacy and Strategy, Alex </w:t>
      </w:r>
      <w:proofErr w:type="spellStart"/>
      <w:r w:rsidRPr="00567060">
        <w:t>Mintz</w:t>
      </w:r>
      <w:proofErr w:type="spellEnd"/>
      <w:r w:rsidRPr="00567060">
        <w:t xml:space="preserve">: "Iran may be willing to sacrifice, in a rational way, one to two million Iranians to eliminate Israel and control the Gulf." This is made worse by many who argue that Iran's supreme leader does not fully appreciate Israel's second strike capability and may make assumptions about their ability to destroy Israel in one blow. All of this is exacerbated by Iran's cozy relationship with the regime of Venezuela. Many national security experts report a story of a weekly aircraft that leaves Tehran and arrives in Caracas, where it is exempt from customs inspections. </w:t>
      </w:r>
      <w:r w:rsidRPr="0019367C">
        <w:rPr>
          <w:rStyle w:val="StyleUnderline"/>
        </w:rPr>
        <w:t xml:space="preserve">Iran's quest for a Pax </w:t>
      </w:r>
      <w:proofErr w:type="spellStart"/>
      <w:r w:rsidRPr="0019367C">
        <w:rPr>
          <w:rStyle w:val="StyleUnderline"/>
        </w:rPr>
        <w:t>Iranica</w:t>
      </w:r>
      <w:proofErr w:type="spellEnd"/>
      <w:r w:rsidRPr="0019367C">
        <w:rPr>
          <w:rStyle w:val="StyleUnderline"/>
        </w:rPr>
        <w:t>, stretching from the Levant to Persia, poses a threat from both the War on Terror and traditional state aggression.</w:t>
      </w:r>
    </w:p>
    <w:p w14:paraId="37AB6D58" w14:textId="77777777" w:rsidR="00233F5A" w:rsidRPr="0019367C" w:rsidRDefault="00233F5A" w:rsidP="00233F5A">
      <w:pPr>
        <w:rPr>
          <w:rStyle w:val="StyleUnderline"/>
        </w:rPr>
      </w:pPr>
      <w:r w:rsidRPr="00DF7B7A">
        <w:rPr>
          <w:rStyle w:val="StyleUnderline"/>
          <w:highlight w:val="cyan"/>
        </w:rPr>
        <w:t>3) Terror state organizations pose problems for international law</w:t>
      </w:r>
      <w:r w:rsidRPr="00DF7B7A">
        <w:rPr>
          <w:rStyle w:val="StyleUnderline"/>
        </w:rPr>
        <w:t>.</w:t>
      </w:r>
      <w:r w:rsidRPr="00567060">
        <w:t xml:space="preserve"> A number of terrorist organizations are essentially running quasi states; this is especially true in Gaza with Hamas and in Lebanon with Hezbollah. </w:t>
      </w:r>
      <w:r w:rsidRPr="0019367C">
        <w:rPr>
          <w:rStyle w:val="StyleUnderline"/>
        </w:rPr>
        <w:t xml:space="preserve">However, even though both are fed by the Iranian trough, they are not individuals or states. They are not criminals or soldiers. They are </w:t>
      </w:r>
      <w:r w:rsidRPr="00DF7B7A">
        <w:rPr>
          <w:rStyle w:val="StyleUnderline"/>
          <w:highlight w:val="cyan"/>
        </w:rPr>
        <w:t>terrorists</w:t>
      </w:r>
      <w:r w:rsidRPr="0019367C">
        <w:rPr>
          <w:rStyle w:val="StyleUnderline"/>
        </w:rPr>
        <w:t xml:space="preserve"> who </w:t>
      </w:r>
      <w:r w:rsidRPr="00DF7B7A">
        <w:rPr>
          <w:rStyle w:val="StyleUnderline"/>
          <w:highlight w:val="cyan"/>
        </w:rPr>
        <w:t>are neither protected by the sovereignty of states nor</w:t>
      </w:r>
      <w:r w:rsidRPr="0019367C">
        <w:rPr>
          <w:rStyle w:val="StyleUnderline"/>
        </w:rPr>
        <w:t xml:space="preserve"> the </w:t>
      </w:r>
      <w:r w:rsidRPr="00DF7B7A">
        <w:rPr>
          <w:rStyle w:val="StyleUnderline"/>
          <w:highlight w:val="cyan"/>
        </w:rPr>
        <w:t>laws of war</w:t>
      </w:r>
      <w:r w:rsidRPr="0019367C">
        <w:rPr>
          <w:rStyle w:val="StyleUnderline"/>
        </w:rPr>
        <w:t>. The west has yet to come to terms with this new classification and is mired in classical definitions of international relations.</w:t>
      </w:r>
    </w:p>
    <w:p w14:paraId="468E9386" w14:textId="77777777" w:rsidR="00233F5A" w:rsidRPr="0019367C" w:rsidRDefault="00233F5A" w:rsidP="00233F5A">
      <w:pPr>
        <w:rPr>
          <w:rStyle w:val="StyleUnderline"/>
        </w:rPr>
      </w:pPr>
      <w:r w:rsidRPr="00567060">
        <w:t xml:space="preserve">Twelve years after 9/11 we still vigorously debate whether or not Osama Bin Laden should have been captured or should have received a criminal trial. Terrorists are not criminals, they are not soldiers (as defined by the Geneva Convention) and they are not states, regardless of their appearance. The definition for terrorism is not "one man's freedom fighter is another man's terrorist," a phrase that is the refuge of scoundrels. </w:t>
      </w:r>
      <w:r w:rsidRPr="0019367C">
        <w:rPr>
          <w:rStyle w:val="StyleUnderline"/>
        </w:rPr>
        <w:t xml:space="preserve">Terrorists are those who are motivated by political goals and use violence to instill fear, primarily against non-combatants. </w:t>
      </w:r>
      <w:r w:rsidRPr="00DF7B7A">
        <w:rPr>
          <w:rStyle w:val="StyleUnderline"/>
          <w:highlight w:val="cyan"/>
        </w:rPr>
        <w:t>If the west fails to</w:t>
      </w:r>
      <w:r w:rsidRPr="0019367C">
        <w:rPr>
          <w:rStyle w:val="StyleUnderline"/>
        </w:rPr>
        <w:t xml:space="preserve"> fully </w:t>
      </w:r>
      <w:r w:rsidRPr="00DF7B7A">
        <w:rPr>
          <w:rStyle w:val="StyleUnderline"/>
          <w:highlight w:val="cyan"/>
        </w:rPr>
        <w:t>understand</w:t>
      </w:r>
      <w:r w:rsidRPr="0019367C">
        <w:rPr>
          <w:rStyle w:val="StyleUnderline"/>
        </w:rPr>
        <w:t xml:space="preserve"> this, and wallows in a false narcissistic debate about criminality versus the laws of war, </w:t>
      </w:r>
      <w:r w:rsidRPr="00DF7B7A">
        <w:rPr>
          <w:rStyle w:val="StyleUnderline"/>
          <w:highlight w:val="cyan"/>
        </w:rPr>
        <w:t>the west is defeated</w:t>
      </w:r>
      <w:r w:rsidRPr="0019367C">
        <w:rPr>
          <w:rStyle w:val="StyleUnderline"/>
        </w:rPr>
        <w:t xml:space="preserve"> before it begins.</w:t>
      </w:r>
    </w:p>
    <w:p w14:paraId="66BE4B40" w14:textId="77777777" w:rsidR="00233F5A" w:rsidRPr="00567060" w:rsidRDefault="00233F5A" w:rsidP="00233F5A">
      <w:r w:rsidRPr="001A1158">
        <w:rPr>
          <w:rStyle w:val="StyleUnderline"/>
          <w:highlight w:val="cyan"/>
        </w:rPr>
        <w:t>4) The most basic human right in the War on Terror is to live.</w:t>
      </w:r>
      <w:r w:rsidRPr="00DF7B7A">
        <w:rPr>
          <w:b/>
        </w:rPr>
        <w:t> </w:t>
      </w:r>
      <w:r w:rsidRPr="00567060">
        <w:t xml:space="preserve">We in the west have obsessed over the rights of detainees and terrorists. </w:t>
      </w:r>
      <w:r w:rsidRPr="0019367C">
        <w:rPr>
          <w:rStyle w:val="StyleUnderline"/>
        </w:rPr>
        <w:t xml:space="preserve">We have forgotten that </w:t>
      </w:r>
      <w:r w:rsidRPr="001A1158">
        <w:rPr>
          <w:rStyle w:val="StyleUnderline"/>
          <w:highlight w:val="cyan"/>
        </w:rPr>
        <w:t>the real destroyers of human rights were</w:t>
      </w:r>
      <w:r w:rsidRPr="0019367C">
        <w:rPr>
          <w:rStyle w:val="StyleUnderline"/>
        </w:rPr>
        <w:t xml:space="preserve"> the </w:t>
      </w:r>
      <w:r w:rsidRPr="001A1158">
        <w:rPr>
          <w:rStyle w:val="StyleUnderline"/>
          <w:highlight w:val="cyan"/>
        </w:rPr>
        <w:t>evildoers who</w:t>
      </w:r>
      <w:r w:rsidRPr="0019367C">
        <w:rPr>
          <w:rStyle w:val="StyleUnderline"/>
        </w:rPr>
        <w:t xml:space="preserve"> have </w:t>
      </w:r>
      <w:r w:rsidRPr="001A1158">
        <w:rPr>
          <w:rStyle w:val="StyleUnderline"/>
          <w:highlight w:val="cyan"/>
        </w:rPr>
        <w:t>killed thousands</w:t>
      </w:r>
      <w:r w:rsidRPr="0019367C">
        <w:rPr>
          <w:rStyle w:val="StyleUnderline"/>
        </w:rPr>
        <w:t xml:space="preserve"> of men, women and children</w:t>
      </w:r>
      <w:r w:rsidRPr="00567060">
        <w:t>. They have killed them in the Twin Towers, cafes and school buses. I was once struck by an impassioned speech by Professor Asa Kasher, Chair of the Ethics and Philosophy at Tel Aviv University, at a conference on counterterrorism. At one salient point he said, "For citizens to be able to enjoy all human rights, they need to be alive."</w:t>
      </w:r>
    </w:p>
    <w:p w14:paraId="2D59D2B5" w14:textId="77777777" w:rsidR="00233F5A" w:rsidRPr="00567060" w:rsidRDefault="00233F5A" w:rsidP="00233F5A">
      <w:r w:rsidRPr="001A1158">
        <w:rPr>
          <w:rStyle w:val="StyleUnderline"/>
          <w:highlight w:val="cyan"/>
        </w:rPr>
        <w:t>5) International law, multilateral organizations and treaties work only when there is legitimacy.</w:t>
      </w:r>
      <w:r w:rsidRPr="0025409E">
        <w:rPr>
          <w:rStyle w:val="StyleUnderline"/>
        </w:rPr>
        <w:t> </w:t>
      </w:r>
      <w:r w:rsidRPr="001A1158">
        <w:rPr>
          <w:rStyle w:val="StyleUnderline"/>
          <w:highlight w:val="cyan"/>
        </w:rPr>
        <w:t>The inability of the west to successfully react to terrorism</w:t>
      </w:r>
      <w:r w:rsidRPr="0025409E">
        <w:rPr>
          <w:rStyle w:val="StyleUnderline"/>
        </w:rPr>
        <w:t xml:space="preserve"> and its use of asymmetrical warfare </w:t>
      </w:r>
      <w:r w:rsidRPr="001A1158">
        <w:rPr>
          <w:rStyle w:val="StyleUnderline"/>
          <w:highlight w:val="cyan"/>
        </w:rPr>
        <w:t>has created another vacuum</w:t>
      </w:r>
      <w:r w:rsidRPr="0025409E">
        <w:rPr>
          <w:rStyle w:val="StyleUnderline"/>
        </w:rPr>
        <w:t xml:space="preserve">: that </w:t>
      </w:r>
      <w:r w:rsidRPr="001A1158">
        <w:rPr>
          <w:rStyle w:val="StyleUnderline"/>
          <w:highlight w:val="cyan"/>
        </w:rPr>
        <w:t>of international law</w:t>
      </w:r>
      <w:r w:rsidRPr="0025409E">
        <w:rPr>
          <w:rStyle w:val="StyleUnderline"/>
        </w:rPr>
        <w:t>.</w:t>
      </w:r>
      <w:r w:rsidRPr="00567060">
        <w:t xml:space="preserve"> The United Nations is supposed to defend states from the exploitation of others, prevent harm to civilians and punish war crimes. However, the U.N. and international law in general fails to address the non-state actor. If legitimacy is lost due to legality, the legitimacy of protecting the innocent, then what happens to the usefulness of international law and agreements? </w:t>
      </w:r>
      <w:r w:rsidRPr="0025409E">
        <w:rPr>
          <w:rStyle w:val="StyleUnderline"/>
        </w:rPr>
        <w:t>If we willingly enter a quicksand of legality in order to avoid our legitimate responsibilities to defeat terrorism and extremism, we risk the entire house of civilization coming tumbling down.</w:t>
      </w:r>
    </w:p>
    <w:p w14:paraId="69F53847" w14:textId="77777777" w:rsidR="00233F5A" w:rsidRPr="00567060" w:rsidRDefault="00233F5A" w:rsidP="00233F5A">
      <w:r w:rsidRPr="001A1158">
        <w:rPr>
          <w:rStyle w:val="StyleUnderline"/>
          <w:highlight w:val="cyan"/>
        </w:rPr>
        <w:t xml:space="preserve">6) The War on Terror is really a war on Islamic extremism, Islamic totalitarianism and </w:t>
      </w:r>
      <w:proofErr w:type="spellStart"/>
      <w:r w:rsidRPr="001A1158">
        <w:rPr>
          <w:rStyle w:val="StyleUnderline"/>
          <w:highlight w:val="cyan"/>
        </w:rPr>
        <w:t>salafism</w:t>
      </w:r>
      <w:proofErr w:type="spellEnd"/>
      <w:r w:rsidRPr="001A1158">
        <w:rPr>
          <w:rStyle w:val="StyleUnderline"/>
          <w:highlight w:val="cyan"/>
        </w:rPr>
        <w:t>.</w:t>
      </w:r>
      <w:r w:rsidRPr="00567060">
        <w:t xml:space="preserve"> We dance around terminology and ideas. We engage in mental and verbal gymnastics in order to avoid the actual terms of the war. The war is a war, not a police action and not the venue for negotiation. Anyone who studies jihadism knows this. </w:t>
      </w:r>
      <w:r w:rsidRPr="0025409E">
        <w:rPr>
          <w:rStyle w:val="StyleUnderline"/>
        </w:rPr>
        <w:t xml:space="preserve">Everyone knows that jihad, as the </w:t>
      </w:r>
      <w:r w:rsidRPr="001A1158">
        <w:rPr>
          <w:rStyle w:val="StyleUnderline"/>
          <w:highlight w:val="cyan"/>
        </w:rPr>
        <w:t>terrorists</w:t>
      </w:r>
      <w:r w:rsidRPr="0025409E">
        <w:rPr>
          <w:rStyle w:val="StyleUnderline"/>
        </w:rPr>
        <w:t xml:space="preserve"> mean it, </w:t>
      </w:r>
      <w:r w:rsidRPr="001A1158">
        <w:rPr>
          <w:rStyle w:val="StyleUnderline"/>
          <w:highlight w:val="cyan"/>
        </w:rPr>
        <w:t>has</w:t>
      </w:r>
      <w:r w:rsidRPr="0025409E">
        <w:rPr>
          <w:rStyle w:val="StyleUnderline"/>
        </w:rPr>
        <w:t xml:space="preserve"> nothing to do with personal struggle and </w:t>
      </w:r>
      <w:r w:rsidRPr="001A1158">
        <w:rPr>
          <w:rStyle w:val="StyleUnderline"/>
          <w:highlight w:val="cyan"/>
        </w:rPr>
        <w:t>everything to do with violence, death-dealing and martyrdom</w:t>
      </w:r>
      <w:r w:rsidRPr="0025409E">
        <w:rPr>
          <w:rStyle w:val="StyleUnderline"/>
        </w:rPr>
        <w:t>. </w:t>
      </w:r>
      <w:r w:rsidRPr="00567060">
        <w:t>It is a war that many in the media and academia tremble to discuss for fear of professional ostracism. A war where the jihadists openly state their contempt for the "religion of democracy" and proclaim that a "democratic Muslim is like someone calling themselves a Jewish Muslim." A war where the jihadists view violence and martyrdom as a collective responsibility and obligation, where the only outcome is victory or annihilation.</w:t>
      </w:r>
    </w:p>
    <w:p w14:paraId="7F7CE36A" w14:textId="77777777" w:rsidR="00233F5A" w:rsidRPr="00567060" w:rsidRDefault="00233F5A" w:rsidP="00233F5A">
      <w:r w:rsidRPr="001A1158">
        <w:rPr>
          <w:rStyle w:val="StyleUnderline"/>
          <w:highlight w:val="cyan"/>
        </w:rPr>
        <w:t>7) The role of the Muslim Brotherhood is underestimated and hidden</w:t>
      </w:r>
      <w:r w:rsidRPr="00DF7B7A">
        <w:rPr>
          <w:rStyle w:val="StyleUnderline"/>
        </w:rPr>
        <w:t>.</w:t>
      </w:r>
      <w:r w:rsidRPr="00DF7B7A">
        <w:rPr>
          <w:b/>
        </w:rPr>
        <w:t> </w:t>
      </w:r>
      <w:r w:rsidRPr="00567060">
        <w:t xml:space="preserve">With all the attention on al-Qaida, its affiliates and Iran, </w:t>
      </w:r>
      <w:r w:rsidRPr="001A1158">
        <w:rPr>
          <w:rStyle w:val="StyleUnderline"/>
          <w:highlight w:val="cyan"/>
        </w:rPr>
        <w:t>the Muslim Brotherhood operates in secret</w:t>
      </w:r>
      <w:r w:rsidRPr="001A1158">
        <w:rPr>
          <w:highlight w:val="cyan"/>
        </w:rPr>
        <w:t>,</w:t>
      </w:r>
      <w:r w:rsidRPr="00567060">
        <w:t xml:space="preserve"> but in a much vaster way. </w:t>
      </w:r>
      <w:r w:rsidRPr="00FE0B5A">
        <w:rPr>
          <w:rStyle w:val="StyleUnderline"/>
        </w:rPr>
        <w:t>Blinded by the strategic largesse of al-Qaida and Hezbollah, the west has ignored or is scared into quietude about the Muslim Brotherhood.</w:t>
      </w:r>
      <w:r w:rsidRPr="00567060">
        <w:t xml:space="preserve"> This </w:t>
      </w:r>
      <w:proofErr w:type="spellStart"/>
      <w:r w:rsidRPr="00567060">
        <w:t>salafist</w:t>
      </w:r>
      <w:proofErr w:type="spellEnd"/>
      <w:r w:rsidRPr="00567060">
        <w:t xml:space="preserve"> threat is active in over 70 countries and has taken over Gaza, and is an important player in Egypt, Algeria, Europe and the United States. They are a highly organized group that is not dependent on a single leader or personality; they preach a pan-Islamic return to the caliphate. </w:t>
      </w:r>
      <w:r w:rsidRPr="001A1158">
        <w:rPr>
          <w:rStyle w:val="StyleUnderline"/>
          <w:highlight w:val="cyan"/>
        </w:rPr>
        <w:t>They have successfully hidden their financing and activity by posing as charities, educational institutions,</w:t>
      </w:r>
      <w:r w:rsidRPr="00FE0B5A">
        <w:rPr>
          <w:rStyle w:val="StyleUnderline"/>
        </w:rPr>
        <w:t xml:space="preserve"> think tanks, ministries and social service providers.</w:t>
      </w:r>
      <w:r w:rsidRPr="00567060">
        <w:t xml:space="preserve"> They were clearly behind the organized attacks concerning the Danish cartoons and the recent pro-Gaza demonstrations. Worse, they have successfully convinced many in the west that they have no political agenda, where in reality their only agenda is political, ranging in magnitude from the re-creation of the caliphate to establishing Muslim exclusive zones in Europe. Naturally, and most alarmingly, is the Muslim Brotherhood's takeover of Egypt.</w:t>
      </w:r>
    </w:p>
    <w:p w14:paraId="752D61B9" w14:textId="77777777" w:rsidR="00233F5A" w:rsidRPr="00567060" w:rsidRDefault="00233F5A" w:rsidP="00233F5A">
      <w:r w:rsidRPr="001A1158">
        <w:rPr>
          <w:rStyle w:val="StyleUnderline"/>
          <w:highlight w:val="cyan"/>
        </w:rPr>
        <w:t>8) Western complacency and overconfidence</w:t>
      </w:r>
      <w:r w:rsidRPr="00DF7B7A">
        <w:rPr>
          <w:rStyle w:val="StyleUnderline"/>
        </w:rPr>
        <w:t>.</w:t>
      </w:r>
      <w:r w:rsidRPr="00567060">
        <w:t> </w:t>
      </w:r>
      <w:r w:rsidRPr="001A1158">
        <w:rPr>
          <w:rStyle w:val="StyleUnderline"/>
          <w:highlight w:val="cyan"/>
        </w:rPr>
        <w:t>The trite assumption that the west will win, simply because it will, is rife.</w:t>
      </w:r>
      <w:r w:rsidRPr="00567060">
        <w:t xml:space="preserve"> We won against fascism, Nazism, communism and militarism, so we must win against Islamic extremism. </w:t>
      </w:r>
      <w:r w:rsidRPr="00FE0B5A">
        <w:rPr>
          <w:rStyle w:val="StyleUnderline"/>
        </w:rPr>
        <w:t xml:space="preserve">This, </w:t>
      </w:r>
      <w:r w:rsidRPr="001A1158">
        <w:rPr>
          <w:rStyle w:val="StyleUnderline"/>
          <w:highlight w:val="cyan"/>
        </w:rPr>
        <w:t>mixed with the inability to grasp the hatred for liberal democratic philosophy that the extremists have</w:t>
      </w:r>
      <w:r w:rsidRPr="00FE0B5A">
        <w:rPr>
          <w:rStyle w:val="StyleUnderline"/>
        </w:rPr>
        <w:t xml:space="preserve">, </w:t>
      </w:r>
      <w:r w:rsidRPr="001A1158">
        <w:rPr>
          <w:rStyle w:val="StyleUnderline"/>
          <w:highlight w:val="cyan"/>
        </w:rPr>
        <w:t>creates the conditions for defeat</w:t>
      </w:r>
      <w:r w:rsidRPr="00FE0B5A">
        <w:rPr>
          <w:rStyle w:val="StyleUnderline"/>
        </w:rPr>
        <w:t xml:space="preserve">. </w:t>
      </w:r>
      <w:r w:rsidRPr="00567060">
        <w:t>Dr. Daniel Pipes, director of the Middle East Forum, goes further by suggesting that this has placed the west in the impossible position of being unable to stand for its own interests in the war by focusing on the interests of the enemy. If something is not really a threat, why concern yourself with winning?</w:t>
      </w:r>
    </w:p>
    <w:p w14:paraId="690AFF19" w14:textId="77777777" w:rsidR="00233F5A" w:rsidRPr="00567060" w:rsidRDefault="00233F5A" w:rsidP="00233F5A">
      <w:r w:rsidRPr="001A1158">
        <w:rPr>
          <w:rStyle w:val="StyleUnderline"/>
          <w:highlight w:val="cyan"/>
        </w:rPr>
        <w:t xml:space="preserve">9) Terrorism is a </w:t>
      </w:r>
      <w:proofErr w:type="spellStart"/>
      <w:r w:rsidRPr="001A1158">
        <w:rPr>
          <w:rStyle w:val="StyleUnderline"/>
          <w:highlight w:val="cyan"/>
        </w:rPr>
        <w:t>world wide</w:t>
      </w:r>
      <w:proofErr w:type="spellEnd"/>
      <w:r w:rsidRPr="001A1158">
        <w:rPr>
          <w:rStyle w:val="StyleUnderline"/>
          <w:highlight w:val="cyan"/>
        </w:rPr>
        <w:t xml:space="preserve"> network</w:t>
      </w:r>
      <w:r w:rsidRPr="00DF7B7A">
        <w:rPr>
          <w:b/>
        </w:rPr>
        <w:t>. </w:t>
      </w:r>
      <w:r w:rsidRPr="001A1158">
        <w:rPr>
          <w:rStyle w:val="StyleUnderline"/>
          <w:highlight w:val="cyan"/>
        </w:rPr>
        <w:t>The only way to measure the War on Terror is</w:t>
      </w:r>
      <w:r w:rsidRPr="00FE0B5A">
        <w:rPr>
          <w:rStyle w:val="StyleUnderline"/>
        </w:rPr>
        <w:t xml:space="preserve"> to do so </w:t>
      </w:r>
      <w:r w:rsidRPr="001A1158">
        <w:rPr>
          <w:rStyle w:val="StyleUnderline"/>
          <w:highlight w:val="cyan"/>
        </w:rPr>
        <w:t>worldwide</w:t>
      </w:r>
      <w:r w:rsidRPr="00567060">
        <w:t>, whether it is Sunni extremist and Shiite extremist collaboration such as the 1996 Hezbollah/</w:t>
      </w:r>
      <w:proofErr w:type="spellStart"/>
      <w:r w:rsidRPr="00567060">
        <w:t>Qods</w:t>
      </w:r>
      <w:proofErr w:type="spellEnd"/>
      <w:r w:rsidRPr="00567060">
        <w:t xml:space="preserve">/al-Qaida bombing of the American military residence, the </w:t>
      </w:r>
      <w:proofErr w:type="spellStart"/>
      <w:r w:rsidRPr="00567060">
        <w:t>Kohbar</w:t>
      </w:r>
      <w:proofErr w:type="spellEnd"/>
      <w:r w:rsidRPr="00567060">
        <w:t xml:space="preserve"> Towers in Saudi Arabia, the bizarre terror links with the Columbian FARC and the IRA, to the Iranians giving safe haven to some in al-Qaida while publicly announcing the detention of others. It is the same evil. </w:t>
      </w:r>
      <w:r w:rsidRPr="00FE0B5A">
        <w:rPr>
          <w:rStyle w:val="StyleUnderline"/>
        </w:rPr>
        <w:t>The network of terror is broader than one group, or even so-called ideological divides.</w:t>
      </w:r>
      <w:r w:rsidRPr="00567060">
        <w:t xml:space="preserve"> This has been the case for decades, with Marxist-Leninist revolutionary terrorists training in Libya and Lebanon (especially the </w:t>
      </w:r>
      <w:proofErr w:type="spellStart"/>
      <w:r w:rsidRPr="00567060">
        <w:t>Bekka</w:t>
      </w:r>
      <w:proofErr w:type="spellEnd"/>
      <w:r w:rsidRPr="00567060">
        <w:t xml:space="preserve"> Valley), to Uighur extremists training in Afghanistan. They are not a monolith, but they do drink at the same iniquitous fountains that train, arm, finance and support this horror of the 21st century.</w:t>
      </w:r>
    </w:p>
    <w:p w14:paraId="65E95CE3" w14:textId="77777777" w:rsidR="00233F5A" w:rsidRPr="00FE0B5A" w:rsidRDefault="00233F5A" w:rsidP="00233F5A">
      <w:pPr>
        <w:rPr>
          <w:rStyle w:val="StyleUnderline"/>
        </w:rPr>
      </w:pPr>
      <w:r w:rsidRPr="001A1158">
        <w:rPr>
          <w:rStyle w:val="StyleUnderline"/>
          <w:highlight w:val="cyan"/>
        </w:rPr>
        <w:t>10) The War on Terror is a war of civilization versus barbarism</w:t>
      </w:r>
      <w:r w:rsidRPr="00DF7B7A">
        <w:rPr>
          <w:rStyle w:val="StyleUnderline"/>
        </w:rPr>
        <w:t>.</w:t>
      </w:r>
      <w:r w:rsidRPr="00567060">
        <w:t xml:space="preserve"> I, in my book on the Bush Doctrine, and others have named it such. Dr. Sergey </w:t>
      </w:r>
      <w:proofErr w:type="spellStart"/>
      <w:r w:rsidRPr="00567060">
        <w:t>Kurginyan</w:t>
      </w:r>
      <w:proofErr w:type="spellEnd"/>
      <w:r w:rsidRPr="00567060">
        <w:t xml:space="preserve">, president of the International Public Foundation Experimental Creative Center, Russian Federation, believes </w:t>
      </w:r>
      <w:r w:rsidRPr="00FE0B5A">
        <w:t xml:space="preserve">there is a dichotomy in the world between those who see the conflict as a war, where the barbarian must be annihilated for civilization to survive, and those who see it as a game, where ultimately there is a union between "counter modern" forces and the barbarian to form a postmodern world. This issue strikes at the very heart of the War on Terror. </w:t>
      </w:r>
      <w:r w:rsidRPr="00FE0B5A">
        <w:rPr>
          <w:rStyle w:val="StyleUnderline"/>
        </w:rPr>
        <w:t xml:space="preserve">If </w:t>
      </w:r>
      <w:r w:rsidRPr="001A1158">
        <w:rPr>
          <w:rStyle w:val="StyleUnderline"/>
          <w:highlight w:val="cyan"/>
        </w:rPr>
        <w:t>it is a war</w:t>
      </w:r>
      <w:r w:rsidRPr="00FE0B5A">
        <w:rPr>
          <w:rStyle w:val="StyleUnderline"/>
        </w:rPr>
        <w:t xml:space="preserve">, and I believe it is, then </w:t>
      </w:r>
      <w:r w:rsidRPr="001A1158">
        <w:rPr>
          <w:rStyle w:val="StyleUnderline"/>
          <w:highlight w:val="cyan"/>
        </w:rPr>
        <w:t>there will ultimately be winner</w:t>
      </w:r>
      <w:r w:rsidRPr="00FE0B5A">
        <w:rPr>
          <w:rStyle w:val="StyleUnderline"/>
        </w:rPr>
        <w:t xml:space="preserve"> and vanquished. There will ultimately be victory </w:t>
      </w:r>
      <w:r w:rsidRPr="001A1158">
        <w:rPr>
          <w:rStyle w:val="StyleUnderline"/>
          <w:highlight w:val="cyan"/>
        </w:rPr>
        <w:t>for the side of light</w:t>
      </w:r>
      <w:r w:rsidRPr="00FE0B5A">
        <w:rPr>
          <w:rStyle w:val="StyleUnderline"/>
        </w:rPr>
        <w:t xml:space="preserve"> that sees hope and progress through the lenses of democracy, human rights and civil society </w:t>
      </w:r>
      <w:r w:rsidRPr="001A1158">
        <w:rPr>
          <w:rStyle w:val="StyleUnderline"/>
          <w:highlight w:val="cyan"/>
        </w:rPr>
        <w:t>or those</w:t>
      </w:r>
      <w:r w:rsidRPr="00FE0B5A">
        <w:rPr>
          <w:rStyle w:val="StyleUnderline"/>
        </w:rPr>
        <w:t xml:space="preserve"> in the dark </w:t>
      </w:r>
      <w:r w:rsidRPr="001A1158">
        <w:rPr>
          <w:rStyle w:val="StyleUnderline"/>
          <w:highlight w:val="cyan"/>
        </w:rPr>
        <w:t>who see</w:t>
      </w:r>
      <w:r w:rsidRPr="00FE0B5A">
        <w:rPr>
          <w:rStyle w:val="StyleUnderline"/>
        </w:rPr>
        <w:t xml:space="preserve"> the blackness through </w:t>
      </w:r>
      <w:r w:rsidRPr="001A1158">
        <w:rPr>
          <w:rStyle w:val="StyleUnderline"/>
          <w:highlight w:val="cyan"/>
        </w:rPr>
        <w:t>violence, regress and totalitarianism</w:t>
      </w:r>
      <w:r w:rsidRPr="00FE0B5A">
        <w:rPr>
          <w:rStyle w:val="StyleUnderline"/>
        </w:rPr>
        <w:t>.</w:t>
      </w:r>
    </w:p>
    <w:p w14:paraId="3EEE73F8" w14:textId="2939A06E" w:rsidR="00233F5A" w:rsidRPr="004E6229" w:rsidRDefault="00233F5A" w:rsidP="00233F5A">
      <w:r w:rsidRPr="001A1158">
        <w:rPr>
          <w:rStyle w:val="StyleUnderline"/>
          <w:highlight w:val="cyan"/>
        </w:rPr>
        <w:t>There is no compromise with terrorists</w:t>
      </w:r>
      <w:r w:rsidRPr="00DF7B7A">
        <w:rPr>
          <w:rStyle w:val="StyleUnderline"/>
        </w:rPr>
        <w:t>. True as this statement is, the fact remains that the counter-terror community, diplomats and politicians alike, have failed to provide a strategic framework to deal with these 10 issues.</w:t>
      </w:r>
      <w:r w:rsidRPr="00567060">
        <w:t xml:space="preserve"> These 10 "metrics" can provide a pathway to judging victory and defeat, the discussion of which is conspicuously lacking in media and academic circles. Many seem willing to backtrack on the issue of democracy if "stability" can be purchased.</w:t>
      </w:r>
    </w:p>
    <w:p w14:paraId="1F6B93E8" w14:textId="0A6329BC" w:rsidR="00743579" w:rsidRPr="00743579" w:rsidRDefault="00743579" w:rsidP="00743579">
      <w:pPr>
        <w:pStyle w:val="Heading3"/>
        <w:rPr>
          <w:rFonts w:asciiTheme="majorHAnsi" w:hAnsiTheme="majorHAnsi"/>
        </w:rPr>
      </w:pPr>
      <w:r>
        <w:rPr>
          <w:rFonts w:asciiTheme="majorHAnsi" w:hAnsiTheme="majorHAnsi"/>
        </w:rPr>
        <w:t>JROTC Good</w:t>
      </w:r>
    </w:p>
    <w:p w14:paraId="10D70B8B" w14:textId="77777777" w:rsidR="004F4AC6" w:rsidRPr="007839D8" w:rsidRDefault="004F4AC6" w:rsidP="004F4AC6">
      <w:pPr>
        <w:pStyle w:val="Heading4"/>
        <w:rPr>
          <w:rFonts w:asciiTheme="majorHAnsi" w:hAnsiTheme="majorHAnsi"/>
        </w:rPr>
      </w:pPr>
      <w:r w:rsidRPr="007839D8">
        <w:rPr>
          <w:rFonts w:asciiTheme="majorHAnsi" w:hAnsiTheme="majorHAnsi"/>
        </w:rPr>
        <w:t>Military recruitment good</w:t>
      </w:r>
      <w:r w:rsidRPr="007839D8">
        <w:rPr>
          <w:rFonts w:asciiTheme="majorHAnsi" w:hAnsiTheme="majorHAnsi"/>
        </w:rPr>
        <w:softHyphen/>
        <w:t xml:space="preserve">—9 Reasons </w:t>
      </w:r>
    </w:p>
    <w:p w14:paraId="24E29609"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Opportunity</w:t>
      </w:r>
    </w:p>
    <w:p w14:paraId="23A29623"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Physical Fitness</w:t>
      </w:r>
    </w:p>
    <w:p w14:paraId="2F667F67"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Advancement</w:t>
      </w:r>
    </w:p>
    <w:p w14:paraId="0A325F39"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Income</w:t>
      </w:r>
    </w:p>
    <w:p w14:paraId="497BC827"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Sacrifice</w:t>
      </w:r>
    </w:p>
    <w:p w14:paraId="2CBA4DB8"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Professional Training</w:t>
      </w:r>
    </w:p>
    <w:p w14:paraId="0244659D"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Travel</w:t>
      </w:r>
    </w:p>
    <w:p w14:paraId="14FADC61"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 xml:space="preserve">Duty, Honor, and County </w:t>
      </w:r>
    </w:p>
    <w:p w14:paraId="76E52C63" w14:textId="77777777" w:rsidR="004F4AC6" w:rsidRPr="007839D8" w:rsidRDefault="004F4AC6" w:rsidP="004F4AC6">
      <w:pPr>
        <w:pStyle w:val="ListParagraph"/>
        <w:numPr>
          <w:ilvl w:val="0"/>
          <w:numId w:val="19"/>
        </w:numPr>
        <w:rPr>
          <w:rFonts w:asciiTheme="majorHAnsi" w:hAnsiTheme="majorHAnsi"/>
          <w:b/>
          <w:bCs/>
          <w:sz w:val="26"/>
          <w:szCs w:val="26"/>
        </w:rPr>
      </w:pPr>
      <w:r w:rsidRPr="007839D8">
        <w:rPr>
          <w:rFonts w:asciiTheme="majorHAnsi" w:hAnsiTheme="majorHAnsi"/>
          <w:b/>
          <w:bCs/>
          <w:sz w:val="26"/>
          <w:szCs w:val="26"/>
        </w:rPr>
        <w:t>Moral Obligation</w:t>
      </w:r>
    </w:p>
    <w:p w14:paraId="50E4B6D1" w14:textId="77777777" w:rsidR="004F4AC6" w:rsidRPr="007839D8" w:rsidRDefault="004F4AC6" w:rsidP="004F4AC6">
      <w:pPr>
        <w:rPr>
          <w:rFonts w:asciiTheme="majorHAnsi" w:hAnsiTheme="majorHAnsi"/>
        </w:rPr>
      </w:pPr>
      <w:proofErr w:type="spellStart"/>
      <w:r w:rsidRPr="007839D8">
        <w:rPr>
          <w:rStyle w:val="Style13ptBold"/>
          <w:rFonts w:asciiTheme="majorHAnsi" w:hAnsiTheme="majorHAnsi"/>
        </w:rPr>
        <w:t>Steigelman</w:t>
      </w:r>
      <w:proofErr w:type="spellEnd"/>
      <w:r w:rsidRPr="007839D8">
        <w:rPr>
          <w:rStyle w:val="Style13ptBold"/>
          <w:rFonts w:asciiTheme="majorHAnsi" w:hAnsiTheme="majorHAnsi"/>
        </w:rPr>
        <w:t xml:space="preserve"> 13’</w:t>
      </w:r>
      <w:r w:rsidRPr="007839D8">
        <w:rPr>
          <w:rFonts w:asciiTheme="majorHAnsi" w:hAnsiTheme="majorHAnsi"/>
        </w:rPr>
        <w:t xml:space="preserve"> (Christine </w:t>
      </w:r>
      <w:proofErr w:type="spellStart"/>
      <w:r w:rsidRPr="007839D8">
        <w:rPr>
          <w:rFonts w:asciiTheme="majorHAnsi" w:hAnsiTheme="majorHAnsi"/>
        </w:rPr>
        <w:t>Steigelman</w:t>
      </w:r>
      <w:proofErr w:type="spellEnd"/>
      <w:r w:rsidRPr="007839D8">
        <w:rPr>
          <w:rFonts w:asciiTheme="majorHAnsi" w:hAnsiTheme="majorHAnsi"/>
        </w:rPr>
        <w:t xml:space="preserve"> is a member of Unified Association of </w:t>
      </w:r>
      <w:proofErr w:type="spellStart"/>
      <w:r w:rsidRPr="007839D8">
        <w:rPr>
          <w:rFonts w:asciiTheme="majorHAnsi" w:hAnsiTheme="majorHAnsi"/>
        </w:rPr>
        <w:t>Conejo</w:t>
      </w:r>
      <w:proofErr w:type="spellEnd"/>
      <w:r w:rsidRPr="007839D8">
        <w:rPr>
          <w:rFonts w:asciiTheme="majorHAnsi" w:hAnsiTheme="majorHAnsi"/>
        </w:rPr>
        <w:t xml:space="preserve"> </w:t>
      </w:r>
      <w:r w:rsidRPr="007839D8">
        <w:rPr>
          <w:rStyle w:val="Style13ptBold"/>
          <w:rFonts w:asciiTheme="majorHAnsi" w:hAnsiTheme="majorHAnsi"/>
        </w:rPr>
        <w:t>Teachers</w:t>
      </w:r>
      <w:r w:rsidRPr="007839D8">
        <w:rPr>
          <w:rFonts w:asciiTheme="majorHAnsi" w:hAnsiTheme="majorHAnsi"/>
        </w:rPr>
        <w:t>, May 2013, “Should military recruiters be allowed on school campuses?” , California Teacher Association, http://www.cta.org/en/Professional-Development/Publications/2013/05/May-2013-Educator/Point-May.aspx)</w:t>
      </w:r>
    </w:p>
    <w:p w14:paraId="71465CA5" w14:textId="77777777" w:rsidR="004F4AC6" w:rsidRPr="007839D8" w:rsidRDefault="004F4AC6" w:rsidP="004F4AC6">
      <w:pPr>
        <w:rPr>
          <w:rFonts w:asciiTheme="majorHAnsi" w:hAnsiTheme="majorHAnsi"/>
        </w:rPr>
      </w:pPr>
    </w:p>
    <w:p w14:paraId="335D1549" w14:textId="77777777" w:rsidR="004F4AC6" w:rsidRPr="007839D8" w:rsidRDefault="004F4AC6" w:rsidP="004F4AC6">
      <w:pPr>
        <w:rPr>
          <w:rFonts w:asciiTheme="majorHAnsi" w:hAnsiTheme="majorHAnsi"/>
        </w:rPr>
      </w:pPr>
    </w:p>
    <w:p w14:paraId="1506685D" w14:textId="77777777" w:rsidR="004F4AC6" w:rsidRPr="007839D8" w:rsidRDefault="004F4AC6" w:rsidP="004F4AC6">
      <w:pPr>
        <w:rPr>
          <w:rFonts w:asciiTheme="majorHAnsi" w:hAnsiTheme="majorHAnsi"/>
          <w:sz w:val="16"/>
          <w:szCs w:val="16"/>
        </w:rPr>
      </w:pPr>
      <w:r w:rsidRPr="007839D8">
        <w:rPr>
          <w:rStyle w:val="StyleUnderline"/>
          <w:rFonts w:asciiTheme="majorHAnsi" w:hAnsiTheme="majorHAnsi"/>
          <w:highlight w:val="cyan"/>
        </w:rPr>
        <w:t>Military recruiters should be allowed on high school campuses</w:t>
      </w:r>
      <w:r w:rsidRPr="007839D8">
        <w:rPr>
          <w:rFonts w:asciiTheme="majorHAnsi" w:hAnsiTheme="majorHAnsi"/>
          <w:sz w:val="16"/>
          <w:szCs w:val="16"/>
        </w:rPr>
        <w:t>.</w:t>
      </w:r>
    </w:p>
    <w:p w14:paraId="31DE7F45" w14:textId="77777777" w:rsidR="004F4AC6" w:rsidRPr="007839D8" w:rsidRDefault="004F4AC6" w:rsidP="004F4AC6">
      <w:pPr>
        <w:rPr>
          <w:rFonts w:asciiTheme="majorHAnsi" w:hAnsiTheme="majorHAnsi"/>
        </w:rPr>
      </w:pPr>
      <w:r w:rsidRPr="007839D8">
        <w:rPr>
          <w:rFonts w:asciiTheme="majorHAnsi" w:hAnsiTheme="majorHAnsi"/>
        </w:rPr>
        <w:t xml:space="preserve">Here’s why. </w:t>
      </w:r>
      <w:r w:rsidRPr="007839D8">
        <w:rPr>
          <w:rStyle w:val="StyleUnderline"/>
          <w:rFonts w:asciiTheme="majorHAnsi" w:hAnsiTheme="majorHAnsi"/>
          <w:highlight w:val="cyan"/>
        </w:rPr>
        <w:t>Opportunity:</w:t>
      </w:r>
      <w:r w:rsidRPr="007839D8">
        <w:rPr>
          <w:rStyle w:val="StyleUnderline"/>
          <w:rFonts w:asciiTheme="majorHAnsi" w:hAnsiTheme="majorHAnsi"/>
        </w:rPr>
        <w:t xml:space="preserve"> </w:t>
      </w:r>
      <w:r w:rsidRPr="007839D8">
        <w:rPr>
          <w:rStyle w:val="StyleUnderline"/>
          <w:rFonts w:asciiTheme="majorHAnsi" w:hAnsiTheme="majorHAnsi"/>
          <w:highlight w:val="cyan"/>
        </w:rPr>
        <w:t>Our military services offer</w:t>
      </w:r>
      <w:r w:rsidRPr="007839D8">
        <w:rPr>
          <w:rFonts w:asciiTheme="majorHAnsi" w:hAnsiTheme="majorHAnsi"/>
        </w:rPr>
        <w:t xml:space="preserve"> training and advanced </w:t>
      </w:r>
      <w:r w:rsidRPr="007839D8">
        <w:rPr>
          <w:rStyle w:val="StyleUnderline"/>
          <w:rFonts w:asciiTheme="majorHAnsi" w:hAnsiTheme="majorHAnsi"/>
          <w:highlight w:val="cyan"/>
        </w:rPr>
        <w:t>education in a variety of fields</w:t>
      </w:r>
      <w:r w:rsidRPr="007839D8">
        <w:rPr>
          <w:rFonts w:asciiTheme="majorHAnsi" w:hAnsiTheme="majorHAnsi"/>
          <w:highlight w:val="cyan"/>
        </w:rPr>
        <w:t>,</w:t>
      </w:r>
      <w:r w:rsidRPr="007839D8">
        <w:rPr>
          <w:rFonts w:asciiTheme="majorHAnsi" w:hAnsiTheme="majorHAnsi"/>
        </w:rPr>
        <w:t xml:space="preserve"> including auto mechanics, engine repair and maintenance, flight mechanics, air traffic control, construction, medical fields, linguistics, chaplain services and food service. Military members may drive, steer or guide planes, helicopters, drones, sailboats, small boats, large ships, cars, trucks or monster trucks. Those who sign up for a four-year commitment may stay on for a full career of 20 or 30 years.</w:t>
      </w:r>
    </w:p>
    <w:p w14:paraId="3FC5387B"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Physical fitness</w:t>
      </w:r>
      <w:r w:rsidRPr="007839D8">
        <w:rPr>
          <w:rFonts w:asciiTheme="majorHAnsi" w:hAnsiTheme="majorHAnsi"/>
        </w:rPr>
        <w:t>: Through training and education</w:t>
      </w:r>
      <w:r w:rsidRPr="007839D8">
        <w:rPr>
          <w:rFonts w:asciiTheme="majorHAnsi" w:hAnsiTheme="majorHAnsi"/>
          <w:highlight w:val="cyan"/>
        </w:rPr>
        <w:t xml:space="preserve">, </w:t>
      </w:r>
      <w:r w:rsidRPr="007839D8">
        <w:rPr>
          <w:rStyle w:val="StyleUnderline"/>
          <w:rFonts w:asciiTheme="majorHAnsi" w:hAnsiTheme="majorHAnsi"/>
          <w:highlight w:val="cyan"/>
        </w:rPr>
        <w:t>military members develop self-discipline and physical fitness</w:t>
      </w:r>
      <w:r w:rsidRPr="007839D8">
        <w:rPr>
          <w:rFonts w:asciiTheme="majorHAnsi" w:hAnsiTheme="majorHAnsi"/>
          <w:highlight w:val="cyan"/>
        </w:rPr>
        <w:t>.</w:t>
      </w:r>
      <w:r w:rsidRPr="007839D8">
        <w:rPr>
          <w:rFonts w:asciiTheme="majorHAnsi" w:hAnsiTheme="majorHAnsi"/>
        </w:rPr>
        <w:t xml:space="preserve"> They may be trained as Olympians, or participate in inter-service sport rivalries. </w:t>
      </w:r>
      <w:r w:rsidRPr="007839D8">
        <w:rPr>
          <w:rStyle w:val="StyleUnderline"/>
          <w:rFonts w:asciiTheme="majorHAnsi" w:hAnsiTheme="majorHAnsi"/>
          <w:highlight w:val="cyan"/>
        </w:rPr>
        <w:t>Advancement:</w:t>
      </w:r>
      <w:r w:rsidRPr="007839D8">
        <w:rPr>
          <w:rFonts w:asciiTheme="majorHAnsi" w:hAnsiTheme="majorHAnsi"/>
          <w:highlight w:val="cyan"/>
        </w:rPr>
        <w:t xml:space="preserve"> </w:t>
      </w:r>
      <w:r w:rsidRPr="007839D8">
        <w:rPr>
          <w:rFonts w:asciiTheme="majorHAnsi" w:hAnsiTheme="majorHAnsi"/>
        </w:rPr>
        <w:t>The military is a meritocracy</w:t>
      </w:r>
      <w:r w:rsidRPr="007839D8">
        <w:rPr>
          <w:rFonts w:asciiTheme="majorHAnsi" w:hAnsiTheme="majorHAnsi"/>
          <w:highlight w:val="cyan"/>
        </w:rPr>
        <w:t xml:space="preserve">. </w:t>
      </w:r>
      <w:r w:rsidRPr="007839D8">
        <w:rPr>
          <w:rStyle w:val="StyleUnderline"/>
          <w:rFonts w:asciiTheme="majorHAnsi" w:hAnsiTheme="majorHAnsi"/>
          <w:highlight w:val="cyan"/>
        </w:rPr>
        <w:t>Women and minorities are well represented</w:t>
      </w:r>
      <w:r w:rsidRPr="007839D8">
        <w:rPr>
          <w:rFonts w:asciiTheme="majorHAnsi" w:hAnsiTheme="majorHAnsi"/>
        </w:rPr>
        <w:t xml:space="preserve">, including </w:t>
      </w:r>
      <w:r w:rsidRPr="007839D8">
        <w:rPr>
          <w:rStyle w:val="StyleUnderline"/>
          <w:rFonts w:asciiTheme="majorHAnsi" w:hAnsiTheme="majorHAnsi"/>
          <w:highlight w:val="cyan"/>
        </w:rPr>
        <w:t>at the highest levels</w:t>
      </w:r>
      <w:r w:rsidRPr="007839D8">
        <w:rPr>
          <w:rFonts w:asciiTheme="majorHAnsi" w:hAnsiTheme="majorHAnsi"/>
          <w:highlight w:val="cyan"/>
        </w:rPr>
        <w:t>.</w:t>
      </w:r>
      <w:r w:rsidRPr="007839D8">
        <w:rPr>
          <w:rFonts w:asciiTheme="majorHAnsi" w:hAnsiTheme="majorHAnsi"/>
        </w:rPr>
        <w:t xml:space="preserve"> Advancement is based upon merit. Those who display a positive work ethic move up.</w:t>
      </w:r>
    </w:p>
    <w:p w14:paraId="0C14AC4A"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Income: A fair wage is offered</w:t>
      </w:r>
      <w:r w:rsidRPr="007839D8">
        <w:rPr>
          <w:rFonts w:asciiTheme="majorHAnsi" w:hAnsiTheme="majorHAnsi"/>
        </w:rPr>
        <w:t>, with support for food and housing</w:t>
      </w:r>
      <w:r w:rsidRPr="007839D8">
        <w:rPr>
          <w:rFonts w:asciiTheme="majorHAnsi" w:hAnsiTheme="majorHAnsi"/>
          <w:highlight w:val="cyan"/>
        </w:rPr>
        <w:t xml:space="preserve">. </w:t>
      </w:r>
      <w:r w:rsidRPr="007839D8">
        <w:rPr>
          <w:rStyle w:val="StyleUnderline"/>
          <w:rFonts w:asciiTheme="majorHAnsi" w:hAnsiTheme="majorHAnsi"/>
          <w:highlight w:val="cyan"/>
        </w:rPr>
        <w:t>Military members leave the service, prepared to compete</w:t>
      </w:r>
      <w:r w:rsidRPr="007839D8">
        <w:rPr>
          <w:rFonts w:asciiTheme="majorHAnsi" w:hAnsiTheme="majorHAnsi"/>
        </w:rPr>
        <w:t xml:space="preserve"> for a competitive wage</w:t>
      </w:r>
      <w:r w:rsidRPr="007839D8">
        <w:rPr>
          <w:rFonts w:asciiTheme="majorHAnsi" w:hAnsiTheme="majorHAnsi"/>
          <w:highlight w:val="cyan"/>
        </w:rPr>
        <w:t xml:space="preserve"> </w:t>
      </w:r>
      <w:r w:rsidRPr="007839D8">
        <w:rPr>
          <w:rStyle w:val="StyleUnderline"/>
          <w:rFonts w:asciiTheme="majorHAnsi" w:hAnsiTheme="majorHAnsi"/>
          <w:highlight w:val="cyan"/>
        </w:rPr>
        <w:t>in the civilian job market.</w:t>
      </w:r>
    </w:p>
    <w:p w14:paraId="1022520D"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Sacrifice: The military</w:t>
      </w:r>
      <w:r w:rsidRPr="007839D8">
        <w:rPr>
          <w:rFonts w:asciiTheme="majorHAnsi" w:hAnsiTheme="majorHAnsi"/>
        </w:rPr>
        <w:t xml:space="preserve"> is a voluntary service. It is a sacrifice to join. Yet it </w:t>
      </w:r>
      <w:r w:rsidRPr="007839D8">
        <w:rPr>
          <w:rStyle w:val="StyleUnderline"/>
          <w:rFonts w:asciiTheme="majorHAnsi" w:hAnsiTheme="majorHAnsi"/>
          <w:highlight w:val="cyan"/>
        </w:rPr>
        <w:t>offers the opportunity to work, learn, succeed</w:t>
      </w:r>
      <w:r w:rsidRPr="007839D8">
        <w:rPr>
          <w:rFonts w:asciiTheme="majorHAnsi" w:hAnsiTheme="majorHAnsi"/>
        </w:rPr>
        <w:t xml:space="preserve"> and excel while participating in a cause that is larger than self</w:t>
      </w:r>
      <w:r w:rsidRPr="007839D8">
        <w:rPr>
          <w:rFonts w:asciiTheme="majorHAnsi" w:hAnsiTheme="majorHAnsi"/>
          <w:highlight w:val="cyan"/>
        </w:rPr>
        <w:t>.</w:t>
      </w:r>
    </w:p>
    <w:p w14:paraId="0FB274EC"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Professional training —Those who display academic achievement and leadership</w:t>
      </w:r>
      <w:r w:rsidRPr="007839D8">
        <w:rPr>
          <w:rFonts w:asciiTheme="majorHAnsi" w:hAnsiTheme="majorHAnsi"/>
        </w:rPr>
        <w:t xml:space="preserve"> accomplishments in high school </w:t>
      </w:r>
      <w:r w:rsidRPr="007839D8">
        <w:rPr>
          <w:rStyle w:val="StyleUnderline"/>
          <w:rFonts w:asciiTheme="majorHAnsi" w:hAnsiTheme="majorHAnsi"/>
          <w:highlight w:val="cyan"/>
        </w:rPr>
        <w:t>may earn an ROTC scholarship</w:t>
      </w:r>
      <w:r w:rsidRPr="007839D8">
        <w:rPr>
          <w:rFonts w:asciiTheme="majorHAnsi" w:hAnsiTheme="majorHAnsi"/>
        </w:rPr>
        <w:t xml:space="preserve"> to a civilian college or an appointment to a service academy. Professional schools are also available in medicine, dentistry, nursing, psychology and more. The debt is not in money, but in years to serve. That “free” education is an investment our country makes in the youth of America.</w:t>
      </w:r>
    </w:p>
    <w:p w14:paraId="4C3C3E0D"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Travel:</w:t>
      </w:r>
      <w:r w:rsidRPr="007839D8">
        <w:rPr>
          <w:rFonts w:asciiTheme="majorHAnsi" w:hAnsiTheme="majorHAnsi"/>
        </w:rPr>
        <w:t xml:space="preserve"> Realistically, yes, </w:t>
      </w:r>
      <w:r w:rsidRPr="007839D8">
        <w:rPr>
          <w:rStyle w:val="StyleUnderline"/>
          <w:rFonts w:asciiTheme="majorHAnsi" w:hAnsiTheme="majorHAnsi"/>
          <w:highlight w:val="cyan"/>
        </w:rPr>
        <w:t>service members may be</w:t>
      </w:r>
      <w:r w:rsidRPr="007839D8">
        <w:rPr>
          <w:rFonts w:asciiTheme="majorHAnsi" w:hAnsiTheme="majorHAnsi"/>
        </w:rPr>
        <w:t xml:space="preserve"> sent into harm’s way, but they may also be </w:t>
      </w:r>
      <w:r w:rsidRPr="007839D8">
        <w:rPr>
          <w:rStyle w:val="StyleUnderline"/>
          <w:rFonts w:asciiTheme="majorHAnsi" w:hAnsiTheme="majorHAnsi"/>
          <w:highlight w:val="cyan"/>
        </w:rPr>
        <w:t>sent to Germany, Italy or Japan</w:t>
      </w:r>
      <w:r w:rsidRPr="007839D8">
        <w:rPr>
          <w:rFonts w:asciiTheme="majorHAnsi" w:hAnsiTheme="majorHAnsi"/>
          <w:highlight w:val="cyan"/>
        </w:rPr>
        <w:t xml:space="preserve">, </w:t>
      </w:r>
      <w:r w:rsidRPr="007839D8">
        <w:rPr>
          <w:rFonts w:asciiTheme="majorHAnsi" w:hAnsiTheme="majorHAnsi"/>
        </w:rPr>
        <w:t xml:space="preserve">steam around the world, </w:t>
      </w:r>
      <w:r w:rsidRPr="007839D8">
        <w:rPr>
          <w:rFonts w:asciiTheme="majorHAnsi" w:hAnsiTheme="majorHAnsi"/>
          <w:highlight w:val="cyan"/>
        </w:rPr>
        <w:t>or travel</w:t>
      </w:r>
      <w:r w:rsidRPr="007839D8">
        <w:rPr>
          <w:rFonts w:asciiTheme="majorHAnsi" w:hAnsiTheme="majorHAnsi"/>
        </w:rPr>
        <w:t xml:space="preserve"> to and </w:t>
      </w:r>
      <w:r w:rsidRPr="007839D8">
        <w:rPr>
          <w:rStyle w:val="StyleUnderline"/>
          <w:rFonts w:asciiTheme="majorHAnsi" w:hAnsiTheme="majorHAnsi"/>
          <w:highlight w:val="cyan"/>
        </w:rPr>
        <w:t>through most of our 50 states</w:t>
      </w:r>
      <w:r w:rsidRPr="007839D8">
        <w:rPr>
          <w:rFonts w:asciiTheme="majorHAnsi" w:hAnsiTheme="majorHAnsi"/>
        </w:rPr>
        <w:t>.</w:t>
      </w:r>
    </w:p>
    <w:p w14:paraId="3E255B07"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Duty, honor, country</w:t>
      </w:r>
      <w:r w:rsidRPr="007839D8">
        <w:rPr>
          <w:rFonts w:asciiTheme="majorHAnsi" w:hAnsiTheme="majorHAnsi"/>
        </w:rPr>
        <w:t xml:space="preserve">: Let’s be honest. It hurts to send a young adult into harm’s way. Breathing stops. But when the decision is made, </w:t>
      </w:r>
      <w:r w:rsidRPr="007839D8">
        <w:rPr>
          <w:rStyle w:val="StyleUnderline"/>
          <w:rFonts w:asciiTheme="majorHAnsi" w:hAnsiTheme="majorHAnsi"/>
          <w:highlight w:val="cyan"/>
        </w:rPr>
        <w:t>when</w:t>
      </w:r>
      <w:r w:rsidRPr="007839D8">
        <w:rPr>
          <w:rFonts w:asciiTheme="majorHAnsi" w:hAnsiTheme="majorHAnsi"/>
          <w:highlight w:val="cyan"/>
        </w:rPr>
        <w:t xml:space="preserve"> </w:t>
      </w:r>
      <w:r w:rsidRPr="007839D8">
        <w:rPr>
          <w:rFonts w:asciiTheme="majorHAnsi" w:hAnsiTheme="majorHAnsi"/>
        </w:rPr>
        <w:t xml:space="preserve">that young </w:t>
      </w:r>
      <w:r w:rsidRPr="007839D8">
        <w:rPr>
          <w:rStyle w:val="StyleUnderline"/>
          <w:rFonts w:asciiTheme="majorHAnsi" w:hAnsiTheme="majorHAnsi"/>
          <w:highlight w:val="cyan"/>
        </w:rPr>
        <w:t>adult</w:t>
      </w:r>
      <w:r w:rsidRPr="007839D8">
        <w:rPr>
          <w:rFonts w:asciiTheme="majorHAnsi" w:hAnsiTheme="majorHAnsi"/>
          <w:highlight w:val="cyan"/>
        </w:rPr>
        <w:t xml:space="preserve"> seek</w:t>
      </w:r>
      <w:r w:rsidRPr="007839D8">
        <w:rPr>
          <w:rStyle w:val="StyleUnderline"/>
          <w:rFonts w:asciiTheme="majorHAnsi" w:hAnsiTheme="majorHAnsi"/>
          <w:highlight w:val="cyan"/>
        </w:rPr>
        <w:t>s to live</w:t>
      </w:r>
      <w:r w:rsidRPr="007839D8">
        <w:rPr>
          <w:rFonts w:asciiTheme="majorHAnsi" w:hAnsiTheme="majorHAnsi"/>
        </w:rPr>
        <w:t xml:space="preserve"> the life of military service, it is with pride </w:t>
      </w:r>
      <w:r w:rsidRPr="007839D8">
        <w:rPr>
          <w:rStyle w:val="StyleUnderline"/>
          <w:rFonts w:asciiTheme="majorHAnsi" w:hAnsiTheme="majorHAnsi"/>
          <w:highlight w:val="cyan"/>
        </w:rPr>
        <w:t>that families — and schools — support their decision</w:t>
      </w:r>
      <w:r w:rsidRPr="007839D8">
        <w:rPr>
          <w:rFonts w:asciiTheme="majorHAnsi" w:hAnsiTheme="majorHAnsi"/>
        </w:rPr>
        <w:t xml:space="preserve"> to serve our country.</w:t>
      </w:r>
    </w:p>
    <w:p w14:paraId="3A22015F" w14:textId="77777777" w:rsidR="004F4AC6" w:rsidRPr="007839D8" w:rsidRDefault="004F4AC6" w:rsidP="004F4AC6">
      <w:pPr>
        <w:rPr>
          <w:rFonts w:asciiTheme="majorHAnsi" w:hAnsiTheme="majorHAnsi"/>
        </w:rPr>
      </w:pPr>
      <w:r w:rsidRPr="007839D8">
        <w:rPr>
          <w:rStyle w:val="StyleUnderline"/>
          <w:rFonts w:asciiTheme="majorHAnsi" w:hAnsiTheme="majorHAnsi"/>
          <w:highlight w:val="cyan"/>
        </w:rPr>
        <w:t>It’s the right thing to do:</w:t>
      </w:r>
      <w:r w:rsidRPr="007839D8">
        <w:rPr>
          <w:rStyle w:val="StyleUnderline"/>
          <w:rFonts w:asciiTheme="majorHAnsi" w:hAnsiTheme="majorHAnsi"/>
        </w:rPr>
        <w:t xml:space="preserve"> </w:t>
      </w:r>
      <w:r w:rsidRPr="007839D8">
        <w:rPr>
          <w:rStyle w:val="StyleUnderline"/>
          <w:rFonts w:asciiTheme="majorHAnsi" w:hAnsiTheme="majorHAnsi"/>
          <w:highlight w:val="cyan"/>
        </w:rPr>
        <w:t>Public schools gratefully accept public funding to support our students</w:t>
      </w:r>
      <w:r w:rsidRPr="007839D8">
        <w:rPr>
          <w:rFonts w:asciiTheme="majorHAnsi" w:hAnsiTheme="majorHAnsi"/>
        </w:rPr>
        <w:t>, even though that funding comes with strings attached. It would be disingenuous of us to reject access to military recruiters on our campuses because we may disapprove of the military mission. Who are we to allow our disapproval to deny access to others?</w:t>
      </w:r>
    </w:p>
    <w:p w14:paraId="7324F9C1" w14:textId="77777777" w:rsidR="004F4AC6" w:rsidRPr="007839D8" w:rsidRDefault="004F4AC6" w:rsidP="004F4AC6">
      <w:pPr>
        <w:pStyle w:val="Heading4"/>
        <w:rPr>
          <w:rFonts w:asciiTheme="majorHAnsi" w:hAnsiTheme="majorHAnsi"/>
        </w:rPr>
      </w:pPr>
      <w:r w:rsidRPr="007839D8">
        <w:rPr>
          <w:rFonts w:asciiTheme="majorHAnsi" w:hAnsiTheme="majorHAnsi"/>
        </w:rPr>
        <w:t>JROTC programs are good for things other than joining the military- prepares children to be better citizens, emphasizes life skills, and leads to post high school success</w:t>
      </w:r>
    </w:p>
    <w:p w14:paraId="6C8E4C42" w14:textId="77777777" w:rsidR="004F4AC6" w:rsidRPr="007839D8" w:rsidRDefault="004F4AC6" w:rsidP="004F4AC6">
      <w:pPr>
        <w:rPr>
          <w:rFonts w:asciiTheme="majorHAnsi" w:hAnsiTheme="majorHAnsi"/>
        </w:rPr>
      </w:pPr>
      <w:proofErr w:type="spellStart"/>
      <w:r w:rsidRPr="007839D8">
        <w:rPr>
          <w:rStyle w:val="Heading4Char"/>
          <w:rFonts w:asciiTheme="majorHAnsi" w:hAnsiTheme="majorHAnsi"/>
        </w:rPr>
        <w:t>Pannoni</w:t>
      </w:r>
      <w:proofErr w:type="spellEnd"/>
      <w:r w:rsidRPr="007839D8">
        <w:rPr>
          <w:rStyle w:val="Heading4Char"/>
          <w:rFonts w:asciiTheme="majorHAnsi" w:hAnsiTheme="majorHAnsi"/>
        </w:rPr>
        <w:t xml:space="preserve"> 14</w:t>
      </w:r>
      <w:r w:rsidRPr="007839D8">
        <w:rPr>
          <w:rFonts w:asciiTheme="majorHAnsi" w:hAnsiTheme="majorHAnsi"/>
        </w:rPr>
        <w:t xml:space="preserve"> (Alexandra </w:t>
      </w:r>
      <w:proofErr w:type="spellStart"/>
      <w:r w:rsidRPr="007839D8">
        <w:rPr>
          <w:rFonts w:asciiTheme="majorHAnsi" w:hAnsiTheme="majorHAnsi"/>
        </w:rPr>
        <w:t>Pannoni</w:t>
      </w:r>
      <w:proofErr w:type="spellEnd"/>
      <w:r w:rsidRPr="007839D8">
        <w:rPr>
          <w:rFonts w:asciiTheme="majorHAnsi" w:hAnsiTheme="majorHAnsi"/>
        </w:rPr>
        <w:t xml:space="preserve"> is an education digital producer at U.S. News, 11-10-2014, "3 Things To Know About High School JROTC Programs," US News &amp; World Report, https://www.usnews.com/education/blogs/high-school-notes/2014/11/10/3-things-to-know-about-high-school-jrotc-programs-MB)</w:t>
      </w:r>
    </w:p>
    <w:p w14:paraId="2A107697" w14:textId="77777777" w:rsidR="004F4AC6" w:rsidRPr="007839D8" w:rsidRDefault="004F4AC6" w:rsidP="004F4AC6">
      <w:pPr>
        <w:rPr>
          <w:rStyle w:val="StyleUnderline"/>
          <w:rFonts w:asciiTheme="majorHAnsi" w:hAnsiTheme="majorHAnsi"/>
          <w:highlight w:val="cyan"/>
        </w:rPr>
      </w:pPr>
    </w:p>
    <w:p w14:paraId="54A24703" w14:textId="77777777" w:rsidR="004F4AC6" w:rsidRPr="007839D8" w:rsidRDefault="004F4AC6" w:rsidP="004F4AC6">
      <w:pPr>
        <w:rPr>
          <w:rFonts w:asciiTheme="majorHAnsi" w:hAnsiTheme="majorHAnsi"/>
          <w:sz w:val="16"/>
          <w:szCs w:val="16"/>
        </w:rPr>
      </w:pPr>
      <w:r w:rsidRPr="007839D8">
        <w:rPr>
          <w:rStyle w:val="StyleUnderline"/>
          <w:rFonts w:asciiTheme="majorHAnsi" w:hAnsiTheme="majorHAnsi"/>
          <w:highlight w:val="cyan"/>
        </w:rPr>
        <w:t>Citizenship, leadership, character and community service are the core tenets of</w:t>
      </w:r>
      <w:r w:rsidRPr="007839D8">
        <w:rPr>
          <w:rStyle w:val="StyleUnderline"/>
          <w:rFonts w:asciiTheme="majorHAnsi" w:hAnsiTheme="majorHAnsi"/>
        </w:rPr>
        <w:t xml:space="preserve"> high school Junior Reserve Officer Training Corps programs</w:t>
      </w:r>
      <w:r w:rsidRPr="007839D8">
        <w:rPr>
          <w:rFonts w:asciiTheme="majorHAnsi" w:hAnsiTheme="majorHAnsi"/>
          <w:sz w:val="16"/>
          <w:szCs w:val="16"/>
        </w:rPr>
        <w:t>.</w:t>
      </w:r>
    </w:p>
    <w:p w14:paraId="708B14DB" w14:textId="77777777" w:rsidR="004F4AC6" w:rsidRPr="007839D8" w:rsidRDefault="004F4AC6" w:rsidP="004F4AC6">
      <w:pPr>
        <w:rPr>
          <w:rFonts w:asciiTheme="majorHAnsi" w:hAnsiTheme="majorHAnsi"/>
          <w:sz w:val="16"/>
          <w:szCs w:val="16"/>
        </w:rPr>
      </w:pPr>
      <w:r w:rsidRPr="007839D8">
        <w:rPr>
          <w:rStyle w:val="StyleUnderline"/>
          <w:rFonts w:asciiTheme="majorHAnsi" w:hAnsiTheme="majorHAnsi"/>
        </w:rPr>
        <w:t>"</w:t>
      </w:r>
      <w:r w:rsidRPr="007839D8">
        <w:rPr>
          <w:rStyle w:val="StyleUnderline"/>
          <w:rFonts w:asciiTheme="majorHAnsi" w:hAnsiTheme="majorHAnsi"/>
          <w:highlight w:val="cyan"/>
        </w:rPr>
        <w:t>JROTC</w:t>
      </w:r>
      <w:r w:rsidRPr="007839D8">
        <w:rPr>
          <w:rStyle w:val="StyleUnderline"/>
          <w:rFonts w:asciiTheme="majorHAnsi" w:hAnsiTheme="majorHAnsi"/>
        </w:rPr>
        <w:t xml:space="preserve"> is based on leadership</w:t>
      </w:r>
      <w:r w:rsidRPr="007839D8">
        <w:rPr>
          <w:rFonts w:asciiTheme="majorHAnsi" w:hAnsiTheme="majorHAnsi"/>
          <w:sz w:val="16"/>
          <w:szCs w:val="16"/>
        </w:rPr>
        <w:t xml:space="preserve">," says Shelbi Davis, 18, a senior at Smith-Cotton High School in Sedalia, Missouri. </w:t>
      </w:r>
      <w:r w:rsidRPr="007839D8">
        <w:rPr>
          <w:rStyle w:val="StyleUnderline"/>
          <w:rFonts w:asciiTheme="majorHAnsi" w:hAnsiTheme="majorHAnsi"/>
        </w:rPr>
        <w:t>"It just helps you work with others and be able to clearly express yourself and not be afraid of what people think of you</w:t>
      </w:r>
      <w:r w:rsidRPr="007839D8">
        <w:rPr>
          <w:rFonts w:asciiTheme="majorHAnsi" w:hAnsiTheme="majorHAnsi"/>
          <w:sz w:val="16"/>
          <w:szCs w:val="16"/>
        </w:rPr>
        <w:t>."</w:t>
      </w:r>
    </w:p>
    <w:p w14:paraId="22ABFC70" w14:textId="77777777" w:rsidR="004F4AC6" w:rsidRPr="007839D8" w:rsidRDefault="004F4AC6" w:rsidP="004F4AC6">
      <w:pPr>
        <w:rPr>
          <w:rFonts w:asciiTheme="majorHAnsi" w:hAnsiTheme="majorHAnsi"/>
        </w:rPr>
      </w:pPr>
      <w:r w:rsidRPr="007839D8">
        <w:rPr>
          <w:rFonts w:asciiTheme="majorHAnsi" w:hAnsiTheme="majorHAnsi"/>
        </w:rPr>
        <w:t>Davis, a cadet colonel in her high school's junior ROTC program, is one of the thousands of teens who participate in the military-themed character development programs at high schools across the nation.</w:t>
      </w:r>
    </w:p>
    <w:p w14:paraId="3B00174D" w14:textId="77777777" w:rsidR="004F4AC6" w:rsidRPr="007839D8" w:rsidRDefault="004F4AC6" w:rsidP="004F4AC6">
      <w:pPr>
        <w:rPr>
          <w:rFonts w:asciiTheme="majorHAnsi" w:hAnsiTheme="majorHAnsi"/>
          <w:sz w:val="16"/>
          <w:szCs w:val="16"/>
        </w:rPr>
      </w:pPr>
      <w:r w:rsidRPr="007839D8">
        <w:rPr>
          <w:rStyle w:val="StyleUnderline"/>
          <w:rFonts w:asciiTheme="majorHAnsi" w:hAnsiTheme="majorHAnsi"/>
        </w:rPr>
        <w:t>The Army, Navy, Air Force, Marines and Coast Guard each operate their own versions of the program for high schoolers, which are offered at more than 3,000 U.S. high schools as an elective course</w:t>
      </w:r>
      <w:r w:rsidRPr="007839D8">
        <w:rPr>
          <w:rFonts w:asciiTheme="majorHAnsi" w:hAnsiTheme="majorHAnsi"/>
        </w:rPr>
        <w:t>.</w:t>
      </w:r>
    </w:p>
    <w:p w14:paraId="0D8AAACF"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[See the Best Colleges for Veterans rankings.]</w:t>
      </w:r>
    </w:p>
    <w:p w14:paraId="1BC785C4"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High schoolers and their parents should consider these aspects of junior ROTC before enrolling in a program.</w:t>
      </w:r>
    </w:p>
    <w:p w14:paraId="50637D61"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1. </w:t>
      </w:r>
      <w:r w:rsidRPr="007839D8">
        <w:rPr>
          <w:rStyle w:val="StyleUnderline"/>
          <w:rFonts w:asciiTheme="majorHAnsi" w:hAnsiTheme="majorHAnsi"/>
          <w:highlight w:val="cyan"/>
        </w:rPr>
        <w:t>There is no military obligation:</w:t>
      </w:r>
      <w:r w:rsidRPr="007839D8">
        <w:rPr>
          <w:rStyle w:val="StyleUnderline"/>
          <w:rFonts w:asciiTheme="majorHAnsi" w:hAnsiTheme="majorHAnsi"/>
        </w:rPr>
        <w:t xml:space="preserve"> Students who participate in junior ROTC are not required to join the military after high school, </w:t>
      </w:r>
      <w:r w:rsidRPr="007839D8">
        <w:rPr>
          <w:rStyle w:val="StyleUnderline"/>
          <w:rFonts w:asciiTheme="majorHAnsi" w:hAnsiTheme="majorHAnsi"/>
          <w:highlight w:val="cyan"/>
        </w:rPr>
        <w:t>and the program is not a military preparation class.</w:t>
      </w:r>
    </w:p>
    <w:p w14:paraId="13CDCF87"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"That is not the mission of JROTC at all, </w:t>
      </w:r>
      <w:r w:rsidRPr="007839D8">
        <w:rPr>
          <w:rStyle w:val="StyleUnderline"/>
          <w:rFonts w:asciiTheme="majorHAnsi" w:hAnsiTheme="majorHAnsi"/>
          <w:highlight w:val="cyan"/>
        </w:rPr>
        <w:t>the mission is to prepare children to become better citizens</w:t>
      </w:r>
      <w:r w:rsidRPr="007839D8">
        <w:rPr>
          <w:rStyle w:val="StyleUnderline"/>
          <w:rFonts w:asciiTheme="majorHAnsi" w:hAnsiTheme="majorHAnsi"/>
        </w:rPr>
        <w:t>,</w:t>
      </w:r>
      <w:r w:rsidRPr="007839D8">
        <w:rPr>
          <w:rFonts w:asciiTheme="majorHAnsi" w:hAnsiTheme="majorHAnsi"/>
          <w:sz w:val="16"/>
          <w:szCs w:val="16"/>
        </w:rPr>
        <w:t xml:space="preserve">" says retired Maj. Trina </w:t>
      </w:r>
      <w:proofErr w:type="spellStart"/>
      <w:r w:rsidRPr="007839D8">
        <w:rPr>
          <w:rFonts w:asciiTheme="majorHAnsi" w:hAnsiTheme="majorHAnsi"/>
          <w:sz w:val="16"/>
          <w:szCs w:val="16"/>
        </w:rPr>
        <w:t>Tilque</w:t>
      </w:r>
      <w:proofErr w:type="spellEnd"/>
      <w:r w:rsidRPr="007839D8">
        <w:rPr>
          <w:rFonts w:asciiTheme="majorHAnsi" w:hAnsiTheme="majorHAnsi"/>
          <w:sz w:val="16"/>
          <w:szCs w:val="16"/>
        </w:rPr>
        <w:t>, commandant and senior Army instructor at Military and Global Leadership Academy at Marie G. Davis, a public magnet school in Charlotte, North Carolina.</w:t>
      </w:r>
    </w:p>
    <w:p w14:paraId="599F26FD"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But the programs do have a strong military influence. </w:t>
      </w:r>
      <w:r w:rsidRPr="007839D8">
        <w:rPr>
          <w:rStyle w:val="StyleUnderline"/>
          <w:rFonts w:asciiTheme="majorHAnsi" w:hAnsiTheme="majorHAnsi"/>
          <w:highlight w:val="cyan"/>
        </w:rPr>
        <w:t>They are taught by retired military personnel</w:t>
      </w:r>
      <w:r w:rsidRPr="007839D8">
        <w:rPr>
          <w:rStyle w:val="StyleUnderline"/>
          <w:rFonts w:asciiTheme="majorHAnsi" w:hAnsiTheme="majorHAnsi"/>
        </w:rPr>
        <w:t xml:space="preserve"> and partially funded by the military</w:t>
      </w:r>
      <w:r w:rsidRPr="007839D8">
        <w:rPr>
          <w:rFonts w:asciiTheme="majorHAnsi" w:hAnsiTheme="majorHAnsi"/>
          <w:sz w:val="16"/>
          <w:szCs w:val="16"/>
        </w:rPr>
        <w:t xml:space="preserve">. Course work includes military history and customs, and students are required to wear a uniform at least twice a month. </w:t>
      </w:r>
    </w:p>
    <w:p w14:paraId="49A7938C" w14:textId="77777777" w:rsidR="004F4AC6" w:rsidRPr="007839D8" w:rsidRDefault="004F4AC6" w:rsidP="004F4AC6">
      <w:pPr>
        <w:rPr>
          <w:rStyle w:val="StyleUnderline"/>
          <w:rFonts w:asciiTheme="majorHAnsi" w:hAnsiTheme="majorHAnsi"/>
        </w:rPr>
      </w:pPr>
      <w:r w:rsidRPr="007839D8">
        <w:rPr>
          <w:rStyle w:val="StyleUnderline"/>
          <w:rFonts w:asciiTheme="majorHAnsi" w:hAnsiTheme="majorHAnsi"/>
          <w:highlight w:val="cyan"/>
        </w:rPr>
        <w:t>Students also partake in physical fitness</w:t>
      </w:r>
      <w:r w:rsidRPr="007839D8">
        <w:rPr>
          <w:rStyle w:val="StyleUnderline"/>
          <w:rFonts w:asciiTheme="majorHAnsi" w:hAnsiTheme="majorHAnsi"/>
        </w:rPr>
        <w:t xml:space="preserve"> training and drill instruction as well, among other activities.</w:t>
      </w:r>
    </w:p>
    <w:p w14:paraId="3CD44152"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2. </w:t>
      </w:r>
      <w:r w:rsidRPr="007839D8">
        <w:rPr>
          <w:rStyle w:val="StyleUnderline"/>
          <w:rFonts w:asciiTheme="majorHAnsi" w:hAnsiTheme="majorHAnsi"/>
          <w:highlight w:val="cyan"/>
        </w:rPr>
        <w:t>The program emphasizes skills for life</w:t>
      </w:r>
      <w:r w:rsidRPr="007839D8">
        <w:rPr>
          <w:rStyle w:val="StyleUnderline"/>
          <w:rFonts w:asciiTheme="majorHAnsi" w:hAnsiTheme="majorHAnsi"/>
        </w:rPr>
        <w:t xml:space="preserve">: In a junior ROTC class, </w:t>
      </w:r>
      <w:r w:rsidRPr="007839D8">
        <w:rPr>
          <w:rStyle w:val="StyleUnderline"/>
          <w:rFonts w:asciiTheme="majorHAnsi" w:hAnsiTheme="majorHAnsi"/>
          <w:highlight w:val="cyan"/>
        </w:rPr>
        <w:t>students can build soft skills such as leadership, self-confidence and discipline</w:t>
      </w:r>
      <w:r w:rsidRPr="007839D8">
        <w:rPr>
          <w:rStyle w:val="StyleUnderline"/>
          <w:rFonts w:asciiTheme="majorHAnsi" w:hAnsiTheme="majorHAnsi"/>
        </w:rPr>
        <w:t xml:space="preserve"> – qualities that are necessary to thrive in any career</w:t>
      </w:r>
      <w:r w:rsidRPr="007839D8">
        <w:rPr>
          <w:rFonts w:asciiTheme="majorHAnsi" w:hAnsiTheme="majorHAnsi"/>
          <w:sz w:val="16"/>
          <w:szCs w:val="16"/>
        </w:rPr>
        <w:t>.</w:t>
      </w:r>
    </w:p>
    <w:p w14:paraId="35DAAA00"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"I do everything from teach them how to tie a tie to iron a shirt, to marching and what it is to be an overall good citizen," says retired Master Sgt. Louis Diaz , a junior ROTC instructor at Woodbridge High School in New Jersey.</w:t>
      </w:r>
    </w:p>
    <w:p w14:paraId="20B89938"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Connor </w:t>
      </w:r>
      <w:proofErr w:type="spellStart"/>
      <w:r w:rsidRPr="007839D8">
        <w:rPr>
          <w:rFonts w:asciiTheme="majorHAnsi" w:hAnsiTheme="majorHAnsi"/>
          <w:sz w:val="16"/>
          <w:szCs w:val="16"/>
        </w:rPr>
        <w:t>O'Day</w:t>
      </w:r>
      <w:proofErr w:type="spellEnd"/>
      <w:r w:rsidRPr="007839D8">
        <w:rPr>
          <w:rFonts w:asciiTheme="majorHAnsi" w:hAnsiTheme="majorHAnsi"/>
          <w:sz w:val="16"/>
          <w:szCs w:val="16"/>
        </w:rPr>
        <w:t xml:space="preserve">, 17, a senior at Ben Davis High School in Indianapolis, says that his favorite part about </w:t>
      </w:r>
      <w:r w:rsidRPr="007839D8">
        <w:rPr>
          <w:rStyle w:val="StyleUnderline"/>
          <w:rFonts w:asciiTheme="majorHAnsi" w:hAnsiTheme="majorHAnsi"/>
          <w:highlight w:val="cyan"/>
        </w:rPr>
        <w:t>being in the junior ROTC program is learning how to lead</w:t>
      </w:r>
      <w:r w:rsidRPr="007839D8">
        <w:rPr>
          <w:rFonts w:asciiTheme="majorHAnsi" w:hAnsiTheme="majorHAnsi"/>
          <w:sz w:val="16"/>
          <w:szCs w:val="16"/>
        </w:rPr>
        <w:t>. He is the student commanding officer of his school's roughly 200-student program.</w:t>
      </w:r>
    </w:p>
    <w:p w14:paraId="64DABD4D"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w:t>
      </w:r>
      <w:r w:rsidRPr="007839D8">
        <w:rPr>
          <w:rStyle w:val="StyleUnderline"/>
          <w:rFonts w:asciiTheme="majorHAnsi" w:hAnsiTheme="majorHAnsi"/>
        </w:rPr>
        <w:t>The program, at least in my case, has made me feel more confident in applying for college and such,"</w:t>
      </w:r>
      <w:r w:rsidRPr="007839D8">
        <w:rPr>
          <w:rFonts w:asciiTheme="majorHAnsi" w:hAnsiTheme="majorHAnsi"/>
          <w:sz w:val="16"/>
          <w:szCs w:val="16"/>
        </w:rPr>
        <w:t xml:space="preserve"> he says. </w:t>
      </w:r>
    </w:p>
    <w:p w14:paraId="369D2983"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3. </w:t>
      </w:r>
      <w:r w:rsidRPr="007839D8">
        <w:rPr>
          <w:rStyle w:val="StyleUnderline"/>
          <w:rFonts w:asciiTheme="majorHAnsi" w:hAnsiTheme="majorHAnsi"/>
          <w:highlight w:val="cyan"/>
        </w:rPr>
        <w:t>Junior ROTC can prepare students for post-high school success</w:t>
      </w:r>
      <w:r w:rsidRPr="007839D8">
        <w:rPr>
          <w:rFonts w:asciiTheme="majorHAnsi" w:hAnsiTheme="majorHAnsi"/>
          <w:sz w:val="16"/>
          <w:szCs w:val="16"/>
        </w:rPr>
        <w:t xml:space="preserve">: Both </w:t>
      </w:r>
      <w:proofErr w:type="spellStart"/>
      <w:r w:rsidRPr="007839D8">
        <w:rPr>
          <w:rFonts w:asciiTheme="majorHAnsi" w:hAnsiTheme="majorHAnsi"/>
          <w:sz w:val="16"/>
          <w:szCs w:val="16"/>
        </w:rPr>
        <w:t>Tilque</w:t>
      </w:r>
      <w:proofErr w:type="spellEnd"/>
      <w:r w:rsidRPr="007839D8">
        <w:rPr>
          <w:rFonts w:asciiTheme="majorHAnsi" w:hAnsiTheme="majorHAnsi"/>
          <w:sz w:val="16"/>
          <w:szCs w:val="16"/>
        </w:rPr>
        <w:t xml:space="preserve"> and Diaz, the two Army junior ROTC instructors , say that </w:t>
      </w:r>
      <w:r w:rsidRPr="007839D8">
        <w:rPr>
          <w:rStyle w:val="StyleUnderline"/>
          <w:rFonts w:asciiTheme="majorHAnsi" w:hAnsiTheme="majorHAnsi"/>
          <w:highlight w:val="cyan"/>
        </w:rPr>
        <w:t>they help their students navigate options for life after high school</w:t>
      </w:r>
      <w:r w:rsidRPr="007839D8">
        <w:rPr>
          <w:rFonts w:asciiTheme="majorHAnsi" w:hAnsiTheme="majorHAnsi"/>
          <w:sz w:val="16"/>
          <w:szCs w:val="16"/>
        </w:rPr>
        <w:t>.</w:t>
      </w:r>
    </w:p>
    <w:p w14:paraId="464E47B4" w14:textId="77777777" w:rsidR="004F4AC6" w:rsidRPr="007839D8" w:rsidRDefault="004F4AC6" w:rsidP="004F4AC6">
      <w:pPr>
        <w:rPr>
          <w:rFonts w:asciiTheme="majorHAnsi" w:hAnsiTheme="majorHAnsi"/>
          <w:sz w:val="16"/>
          <w:szCs w:val="16"/>
        </w:rPr>
      </w:pPr>
      <w:r w:rsidRPr="007839D8">
        <w:rPr>
          <w:rFonts w:asciiTheme="majorHAnsi" w:hAnsiTheme="majorHAnsi"/>
          <w:sz w:val="16"/>
          <w:szCs w:val="16"/>
        </w:rPr>
        <w:t xml:space="preserve">Diaz says that </w:t>
      </w:r>
      <w:r w:rsidRPr="007839D8">
        <w:rPr>
          <w:rStyle w:val="StyleUnderline"/>
          <w:rFonts w:asciiTheme="majorHAnsi" w:hAnsiTheme="majorHAnsi"/>
          <w:highlight w:val="cyan"/>
        </w:rPr>
        <w:t>he teaches his students about financial aid</w:t>
      </w:r>
      <w:r w:rsidRPr="007839D8">
        <w:rPr>
          <w:rStyle w:val="StyleUnderline"/>
          <w:rFonts w:asciiTheme="majorHAnsi" w:hAnsiTheme="majorHAnsi"/>
        </w:rPr>
        <w:t>, financial planning and even how to fill out the FAFSA form</w:t>
      </w:r>
      <w:r w:rsidRPr="007839D8">
        <w:rPr>
          <w:rFonts w:asciiTheme="majorHAnsi" w:hAnsiTheme="majorHAnsi"/>
          <w:sz w:val="16"/>
          <w:szCs w:val="16"/>
        </w:rPr>
        <w:t>.</w:t>
      </w:r>
    </w:p>
    <w:p w14:paraId="1910F579" w14:textId="65A5D33A" w:rsidR="00CA5876" w:rsidRDefault="004F4AC6" w:rsidP="00CA5876">
      <w:pPr>
        <w:rPr>
          <w:rFonts w:asciiTheme="majorHAnsi" w:hAnsiTheme="majorHAnsi"/>
          <w:sz w:val="16"/>
          <w:szCs w:val="16"/>
        </w:rPr>
      </w:pPr>
      <w:r w:rsidRPr="007839D8">
        <w:rPr>
          <w:rFonts w:asciiTheme="majorHAnsi" w:hAnsiTheme="majorHAnsi"/>
          <w:sz w:val="16"/>
          <w:szCs w:val="16"/>
        </w:rPr>
        <w:t>"The instructors are like your parents," says Davis, the high school senior in Missouri, in that they want the best for members, help ensure they get to college and help them find scholarships. "</w:t>
      </w:r>
      <w:r w:rsidRPr="007839D8">
        <w:rPr>
          <w:rStyle w:val="StyleUnderline"/>
          <w:rFonts w:asciiTheme="majorHAnsi" w:hAnsiTheme="majorHAnsi"/>
          <w:highlight w:val="cyan"/>
        </w:rPr>
        <w:t>They really help you out through that process</w:t>
      </w:r>
      <w:r w:rsidRPr="007839D8">
        <w:rPr>
          <w:rStyle w:val="StyleUnderline"/>
          <w:rFonts w:asciiTheme="majorHAnsi" w:hAnsiTheme="majorHAnsi"/>
        </w:rPr>
        <w:t>, which is very important because a lot of kids in high school</w:t>
      </w:r>
      <w:r w:rsidRPr="007839D8">
        <w:rPr>
          <w:rFonts w:asciiTheme="majorHAnsi" w:hAnsiTheme="majorHAnsi"/>
          <w:sz w:val="16"/>
          <w:szCs w:val="16"/>
        </w:rPr>
        <w:t xml:space="preserve"> don't get that." </w:t>
      </w:r>
    </w:p>
    <w:p w14:paraId="71CF9393" w14:textId="6E07F47D" w:rsidR="00CA5876" w:rsidRDefault="00CA5876" w:rsidP="00CA5876">
      <w:pPr>
        <w:pStyle w:val="Heading3"/>
      </w:pPr>
      <w:r>
        <w:t>Democracy extension</w:t>
      </w:r>
    </w:p>
    <w:p w14:paraId="423B6216" w14:textId="77777777" w:rsidR="00CA5876" w:rsidRPr="00B35F60" w:rsidRDefault="00CA5876" w:rsidP="00CA5876">
      <w:pPr>
        <w:pStyle w:val="Heading4"/>
      </w:pPr>
      <w:r w:rsidRPr="00B35F60">
        <w:t>Democracy solves a laundry list of existential threats</w:t>
      </w:r>
    </w:p>
    <w:p w14:paraId="7B2EB770" w14:textId="77777777" w:rsidR="00CA5876" w:rsidRPr="00B35F60" w:rsidRDefault="00CA5876" w:rsidP="00CA5876">
      <w:pPr>
        <w:tabs>
          <w:tab w:val="left" w:pos="0"/>
        </w:tabs>
      </w:pPr>
      <w:r w:rsidRPr="00B35F60">
        <w:t xml:space="preserve">Morton H. </w:t>
      </w:r>
      <w:r w:rsidRPr="00B35F60">
        <w:rPr>
          <w:rStyle w:val="Style13ptBold"/>
        </w:rPr>
        <w:t>Halperin 11</w:t>
      </w:r>
      <w:r w:rsidRPr="00B35F60">
        <w:rPr>
          <w:b/>
          <w:bCs/>
        </w:rPr>
        <w:t>,</w:t>
      </w:r>
      <w:r w:rsidRPr="00B35F60">
        <w:t xml:space="preserve"> Senior Advisor – Open Society Institute and Senior Vice President of the Center for American Progress, “Unconventional Wisdom – Democracy is Still Worth Fighting For”, Foreign Policy, January / February, </w:t>
      </w:r>
      <w:hyperlink r:id="rId10" w:history="1">
        <w:r w:rsidRPr="00B35F60">
          <w:rPr>
            <w:rStyle w:val="Hyperlink"/>
          </w:rPr>
          <w:t>http://www.foreignpolicy.com/articles/2011/01/02/unconventional_wisdom?page=0,11</w:t>
        </w:r>
      </w:hyperlink>
    </w:p>
    <w:p w14:paraId="435D5162" w14:textId="1B461883" w:rsidR="00CA5876" w:rsidRDefault="00CA5876" w:rsidP="00CA5876">
      <w:pPr>
        <w:rPr>
          <w:sz w:val="16"/>
        </w:rPr>
      </w:pPr>
      <w:r w:rsidRPr="00903178">
        <w:rPr>
          <w:sz w:val="16"/>
        </w:rPr>
        <w:t xml:space="preserve">As the United States struggles to wind down two wars and recover from a humbling financial crisis, realism is enjoying a renaissance.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The Democracy Advantage, </w:t>
      </w:r>
      <w:r w:rsidRPr="00FB35D6">
        <w:rPr>
          <w:rStyle w:val="StyleUnderline"/>
          <w:highlight w:val="yellow"/>
        </w:rPr>
        <w:t xml:space="preserve">democratic governments are more likely </w:t>
      </w:r>
      <w:r w:rsidRPr="008152E7">
        <w:rPr>
          <w:rStyle w:val="StyleUnderline"/>
        </w:rPr>
        <w:t xml:space="preserve">than autocratic regimes </w:t>
      </w:r>
      <w:r w:rsidRPr="00FB35D6">
        <w:rPr>
          <w:rStyle w:val="StyleUnderline"/>
          <w:highlight w:val="yellow"/>
        </w:rPr>
        <w:t xml:space="preserve">to engage in conduct that advances U.S. interests and avoids situations that pose a threat to peace and </w:t>
      </w:r>
      <w:r w:rsidRPr="00687DC0">
        <w:rPr>
          <w:rStyle w:val="StyleUnderline"/>
          <w:highlight w:val="yellow"/>
        </w:rPr>
        <w:t>security.</w:t>
      </w:r>
      <w:r w:rsidRPr="008152E7">
        <w:rPr>
          <w:rStyle w:val="StyleUnderline"/>
        </w:rPr>
        <w:t xml:space="preserve"> Democratic states are more likely to develop and to avoid famines and economic collapse</w:t>
      </w:r>
      <w:r w:rsidRPr="00687DC0">
        <w:rPr>
          <w:rStyle w:val="StyleUnderline"/>
          <w:highlight w:val="yellow"/>
        </w:rPr>
        <w:t>. They are also less likely to become failed states or suffer a civil wa</w:t>
      </w:r>
      <w:r w:rsidRPr="00903178">
        <w:rPr>
          <w:rStyle w:val="StyleUnderline"/>
        </w:rPr>
        <w:t>r</w:t>
      </w:r>
      <w:r w:rsidRPr="00903178">
        <w:rPr>
          <w:sz w:val="16"/>
        </w:rPr>
        <w:t xml:space="preserve">. Democratic states are also more likely to cooperate in dealing with security issues, such as terrorism and proliferation of weapons of mass destruction. As the bloody aftermath of the Iraq invasion painfully shows, democracy cannot be imposed from the outside by force or coercion. It must come from the people of a nation working to get on the path of democracy and then adopting the policies necessary to remain on that path. </w:t>
      </w:r>
      <w:r w:rsidRPr="00903178">
        <w:rPr>
          <w:rStyle w:val="StyleUnderline"/>
        </w:rPr>
        <w:t xml:space="preserve">But we should be careful about overlearning the lessons of Iraq. In fact, the outside world can make an enormous difference in whether such efforts succeed. There are numerous examples-starting with Spain and Portugal and spreading to Eastern Europe, Latin America, and Asia-in which the struggle to establish democracy and advance human rights received critical support from multilateral bodies, including the United Nations, as well as from regional organizations, democratic governments, and private groups. </w:t>
      </w:r>
      <w:r w:rsidRPr="00E23082">
        <w:rPr>
          <w:rStyle w:val="StyleUnderline"/>
          <w:highlight w:val="yellow"/>
        </w:rPr>
        <w:t>It is very much in America's interest to provide such assistance now to new democracies, such as Indonesia, Liberia, and Nepal, and to stand with those advocating democracy in countries such as Belarus, Burma, and China</w:t>
      </w:r>
      <w:r w:rsidRPr="00903178">
        <w:rPr>
          <w:sz w:val="16"/>
        </w:rPr>
        <w:t>.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w:t>
      </w:r>
    </w:p>
    <w:p w14:paraId="6D6358DC" w14:textId="31F9425C" w:rsidR="00CA5876" w:rsidRPr="00874E27" w:rsidRDefault="00CA5876" w:rsidP="00CA5876">
      <w:pPr>
        <w:pStyle w:val="Heading4"/>
      </w:pPr>
      <w:r w:rsidRPr="00874E27">
        <w:t xml:space="preserve">Democracy solves </w:t>
      </w:r>
      <w:r w:rsidR="009633D9">
        <w:t>militarism</w:t>
      </w:r>
      <w:r>
        <w:t xml:space="preserve"> – 4 warrants</w:t>
      </w:r>
    </w:p>
    <w:p w14:paraId="1754F213" w14:textId="77777777" w:rsidR="00CA5876" w:rsidRPr="00874E27" w:rsidRDefault="00CA5876" w:rsidP="00CA5876">
      <w:pPr>
        <w:rPr>
          <w:rFonts w:asciiTheme="majorHAnsi" w:hAnsiTheme="majorHAnsi"/>
        </w:rPr>
      </w:pPr>
      <w:r w:rsidRPr="00874E27">
        <w:rPr>
          <w:rFonts w:asciiTheme="majorHAnsi" w:hAnsiTheme="majorHAnsi"/>
        </w:rPr>
        <w:t>Normative Explanations:</w:t>
      </w:r>
    </w:p>
    <w:p w14:paraId="30D78A03" w14:textId="77777777" w:rsidR="00CA5876" w:rsidRPr="00874E27" w:rsidRDefault="00CA5876" w:rsidP="00CA5876">
      <w:pPr>
        <w:pStyle w:val="ListParagraph"/>
        <w:numPr>
          <w:ilvl w:val="0"/>
          <w:numId w:val="20"/>
        </w:numPr>
        <w:rPr>
          <w:rFonts w:asciiTheme="majorHAnsi" w:hAnsiTheme="majorHAnsi"/>
        </w:rPr>
      </w:pPr>
      <w:r w:rsidRPr="00874E27">
        <w:rPr>
          <w:rFonts w:asciiTheme="majorHAnsi" w:hAnsiTheme="majorHAnsi"/>
        </w:rPr>
        <w:t>Liberal states don’t want to fight liberal states</w:t>
      </w:r>
    </w:p>
    <w:p w14:paraId="57D65707" w14:textId="77777777" w:rsidR="00CA5876" w:rsidRPr="00874E27" w:rsidRDefault="00CA5876" w:rsidP="00CA5876">
      <w:pPr>
        <w:pStyle w:val="ListParagraph"/>
        <w:numPr>
          <w:ilvl w:val="0"/>
          <w:numId w:val="20"/>
        </w:numPr>
        <w:rPr>
          <w:rFonts w:asciiTheme="majorHAnsi" w:hAnsiTheme="majorHAnsi"/>
        </w:rPr>
      </w:pPr>
      <w:r w:rsidRPr="00874E27">
        <w:rPr>
          <w:rFonts w:asciiTheme="majorHAnsi" w:hAnsiTheme="majorHAnsi"/>
        </w:rPr>
        <w:t>Norms of conflict resolution</w:t>
      </w:r>
    </w:p>
    <w:p w14:paraId="54D57B63" w14:textId="77777777" w:rsidR="00CA5876" w:rsidRPr="00874E27" w:rsidRDefault="00CA5876" w:rsidP="00CA5876">
      <w:pPr>
        <w:rPr>
          <w:rFonts w:asciiTheme="majorHAnsi" w:hAnsiTheme="majorHAnsi"/>
        </w:rPr>
      </w:pPr>
      <w:r w:rsidRPr="00874E27">
        <w:rPr>
          <w:rFonts w:asciiTheme="majorHAnsi" w:hAnsiTheme="majorHAnsi"/>
        </w:rPr>
        <w:t>Institutional Explanations:</w:t>
      </w:r>
    </w:p>
    <w:p w14:paraId="1CEB689F" w14:textId="77777777" w:rsidR="00CA5876" w:rsidRPr="00874E27" w:rsidRDefault="00CA5876" w:rsidP="00CA5876">
      <w:pPr>
        <w:pStyle w:val="ListParagraph"/>
        <w:numPr>
          <w:ilvl w:val="0"/>
          <w:numId w:val="21"/>
        </w:numPr>
        <w:rPr>
          <w:rFonts w:asciiTheme="majorHAnsi" w:hAnsiTheme="majorHAnsi"/>
        </w:rPr>
      </w:pPr>
      <w:r w:rsidRPr="00874E27">
        <w:rPr>
          <w:rFonts w:asciiTheme="majorHAnsi" w:hAnsiTheme="majorHAnsi"/>
        </w:rPr>
        <w:t>Processes likes checks and balances check</w:t>
      </w:r>
    </w:p>
    <w:p w14:paraId="0E196592" w14:textId="77777777" w:rsidR="00CA5876" w:rsidRPr="00874E27" w:rsidRDefault="00CA5876" w:rsidP="00CA5876">
      <w:pPr>
        <w:pStyle w:val="ListParagraph"/>
        <w:numPr>
          <w:ilvl w:val="0"/>
          <w:numId w:val="21"/>
        </w:numPr>
        <w:rPr>
          <w:rFonts w:asciiTheme="majorHAnsi" w:hAnsiTheme="majorHAnsi"/>
        </w:rPr>
      </w:pPr>
      <w:r w:rsidRPr="00874E27">
        <w:rPr>
          <w:rFonts w:asciiTheme="majorHAnsi" w:hAnsiTheme="majorHAnsi"/>
        </w:rPr>
        <w:t>Free speech checks</w:t>
      </w:r>
    </w:p>
    <w:p w14:paraId="7F5A424A" w14:textId="77777777" w:rsidR="00CA5876" w:rsidRPr="00874E27" w:rsidRDefault="00CA5876" w:rsidP="00CA5876">
      <w:pPr>
        <w:rPr>
          <w:rFonts w:asciiTheme="majorHAnsi" w:hAnsiTheme="majorHAnsi"/>
          <w:b/>
          <w:sz w:val="26"/>
        </w:rPr>
      </w:pPr>
      <w:r w:rsidRPr="00874E27">
        <w:rPr>
          <w:rStyle w:val="Style13ptBold"/>
          <w:rFonts w:asciiTheme="majorHAnsi" w:hAnsiTheme="majorHAnsi"/>
        </w:rPr>
        <w:t xml:space="preserve">Lynn-Jones 98 </w:t>
      </w:r>
      <w:r w:rsidRPr="00874E27">
        <w:rPr>
          <w:rStyle w:val="Style13ptBold"/>
          <w:rFonts w:asciiTheme="majorHAnsi" w:hAnsiTheme="majorHAnsi"/>
          <w:b w:val="0"/>
          <w:sz w:val="16"/>
          <w:szCs w:val="16"/>
        </w:rPr>
        <w:t xml:space="preserve">(Sean Lynn-Jones is editor of the Harvard Internal Security Program’s quarterly journal and of the program’s book series, the </w:t>
      </w:r>
      <w:proofErr w:type="spellStart"/>
      <w:r w:rsidRPr="00874E27">
        <w:rPr>
          <w:rStyle w:val="Style13ptBold"/>
          <w:rFonts w:asciiTheme="majorHAnsi" w:hAnsiTheme="majorHAnsi"/>
          <w:b w:val="0"/>
          <w:sz w:val="16"/>
          <w:szCs w:val="16"/>
        </w:rPr>
        <w:t>Belfer</w:t>
      </w:r>
      <w:proofErr w:type="spellEnd"/>
      <w:r w:rsidRPr="00874E27">
        <w:rPr>
          <w:rStyle w:val="Style13ptBold"/>
          <w:rFonts w:asciiTheme="majorHAnsi" w:hAnsiTheme="majorHAnsi"/>
          <w:b w:val="0"/>
          <w:sz w:val="16"/>
          <w:szCs w:val="16"/>
        </w:rPr>
        <w:t xml:space="preserve"> Center Studies in International Security.  He is a member of the Editorial Board of </w:t>
      </w:r>
      <w:r w:rsidRPr="00874E27">
        <w:rPr>
          <w:rStyle w:val="Style13ptBold"/>
          <w:rFonts w:asciiTheme="majorHAnsi" w:hAnsiTheme="majorHAnsi"/>
          <w:b w:val="0"/>
          <w:i/>
          <w:sz w:val="16"/>
          <w:szCs w:val="16"/>
        </w:rPr>
        <w:t xml:space="preserve">Security Studies.  </w:t>
      </w:r>
      <w:r w:rsidRPr="00874E27">
        <w:rPr>
          <w:rStyle w:val="Style13ptBold"/>
          <w:rFonts w:asciiTheme="majorHAnsi" w:hAnsiTheme="majorHAnsi"/>
          <w:b w:val="0"/>
          <w:sz w:val="16"/>
          <w:szCs w:val="16"/>
        </w:rPr>
        <w:t>“Why the United States Should Spread Democracy” March 1998 http://live.belfercenter.org/publication/2830/why_the_united_states_should_spread_democracy.html?breadcrumb=%2Fpublication%2F25468%2Fcan_a_us_deal_force_iran_to_fess_up_to_the_military_dimensions_of_its_nuke_program)///CW</w:t>
      </w:r>
    </w:p>
    <w:p w14:paraId="76A9DBD4" w14:textId="64AFCC4A" w:rsidR="00CA5876" w:rsidRDefault="00CA5876" w:rsidP="00CA5876">
      <w:pPr>
        <w:rPr>
          <w:rFonts w:asciiTheme="majorHAnsi" w:hAnsiTheme="majorHAnsi"/>
          <w:sz w:val="16"/>
        </w:rPr>
      </w:pPr>
      <w:r w:rsidRPr="00874E27">
        <w:rPr>
          <w:rFonts w:asciiTheme="majorHAnsi" w:hAnsiTheme="majorHAnsi"/>
          <w:sz w:val="16"/>
        </w:rPr>
        <w:t>B. Democracy is Good for the International System</w:t>
      </w:r>
      <w:r w:rsidRPr="00874E27">
        <w:rPr>
          <w:rFonts w:asciiTheme="majorHAnsi" w:hAnsiTheme="majorHAnsi"/>
          <w:sz w:val="12"/>
        </w:rPr>
        <w:t>¶</w:t>
      </w:r>
      <w:r w:rsidRPr="00874E27">
        <w:rPr>
          <w:rFonts w:asciiTheme="majorHAnsi" w:hAnsiTheme="majorHAnsi"/>
          <w:sz w:val="16"/>
        </w:rPr>
        <w:t xml:space="preserve"> In addition to improving the lives of individual citizens in new democracies, the spread of democracy will benefit the international system by reducing the likelihood of war. </w:t>
      </w:r>
      <w:r w:rsidRPr="00CA048D">
        <w:rPr>
          <w:rStyle w:val="StyleUnderline"/>
          <w:rFonts w:asciiTheme="majorHAnsi" w:hAnsiTheme="majorHAnsi"/>
        </w:rPr>
        <w:t>Democracies do not wage war on other democracies</w:t>
      </w:r>
      <w:r w:rsidRPr="00874E27">
        <w:rPr>
          <w:rFonts w:asciiTheme="majorHAnsi" w:hAnsiTheme="majorHAnsi"/>
          <w:sz w:val="16"/>
        </w:rPr>
        <w:t>. This absence-or near absence, depending on the definitions of "war" and "democracy" used-has been called "</w:t>
      </w:r>
      <w:r w:rsidRPr="00CA048D">
        <w:rPr>
          <w:rStyle w:val="StyleUnderline"/>
          <w:rFonts w:asciiTheme="majorHAnsi" w:hAnsiTheme="majorHAnsi"/>
        </w:rPr>
        <w:t>one of the strongest</w:t>
      </w:r>
      <w:r w:rsidRPr="00874E27">
        <w:rPr>
          <w:rStyle w:val="StyleUnderline"/>
          <w:rFonts w:asciiTheme="majorHAnsi" w:hAnsiTheme="majorHAnsi"/>
        </w:rPr>
        <w:t xml:space="preserve"> nontrivial and nontautological </w:t>
      </w:r>
      <w:r w:rsidRPr="00CA048D">
        <w:rPr>
          <w:rStyle w:val="StyleUnderline"/>
          <w:rFonts w:asciiTheme="majorHAnsi" w:hAnsiTheme="majorHAnsi"/>
        </w:rPr>
        <w:t>generalizations that can be made about international relations</w:t>
      </w:r>
      <w:r w:rsidRPr="00CA048D">
        <w:rPr>
          <w:rFonts w:asciiTheme="majorHAnsi" w:hAnsiTheme="majorHAnsi"/>
          <w:sz w:val="16"/>
          <w:highlight w:val="green"/>
        </w:rPr>
        <w:t>.</w:t>
      </w:r>
      <w:r w:rsidRPr="00874E27">
        <w:rPr>
          <w:rFonts w:asciiTheme="majorHAnsi" w:hAnsiTheme="majorHAnsi"/>
          <w:sz w:val="16"/>
        </w:rPr>
        <w:t>"</w:t>
      </w:r>
      <w:hyperlink r:id="rId11" w:anchor="fn51" w:history="1">
        <w:r w:rsidRPr="00874E27">
          <w:rPr>
            <w:rFonts w:asciiTheme="majorHAnsi" w:hAnsiTheme="majorHAnsi"/>
            <w:sz w:val="16"/>
          </w:rPr>
          <w:t>51</w:t>
        </w:r>
      </w:hyperlink>
      <w:r w:rsidRPr="00874E27">
        <w:rPr>
          <w:rFonts w:asciiTheme="majorHAnsi" w:hAnsiTheme="majorHAnsi"/>
          <w:sz w:val="16"/>
        </w:rPr>
        <w:t xml:space="preserve"> One scholar argues that "the absence of war between democracies comes as close as anything we have to an empirical law in international relations."</w:t>
      </w:r>
      <w:hyperlink r:id="rId12" w:anchor="fn52" w:history="1">
        <w:r w:rsidRPr="00874E27">
          <w:rPr>
            <w:rFonts w:asciiTheme="majorHAnsi" w:hAnsiTheme="majorHAnsi"/>
            <w:sz w:val="16"/>
          </w:rPr>
          <w:t>52</w:t>
        </w:r>
      </w:hyperlink>
      <w:r w:rsidRPr="00874E27">
        <w:rPr>
          <w:rFonts w:asciiTheme="majorHAnsi" w:hAnsiTheme="majorHAnsi"/>
          <w:sz w:val="16"/>
        </w:rPr>
        <w:t xml:space="preserve"> </w:t>
      </w:r>
      <w:r w:rsidRPr="00874E27">
        <w:rPr>
          <w:rStyle w:val="StyleUnderline"/>
          <w:rFonts w:asciiTheme="majorHAnsi" w:hAnsiTheme="majorHAnsi"/>
        </w:rPr>
        <w:t>If the number of democracies</w:t>
      </w:r>
      <w:r w:rsidRPr="00874E27">
        <w:rPr>
          <w:rFonts w:asciiTheme="majorHAnsi" w:hAnsiTheme="majorHAnsi"/>
          <w:sz w:val="16"/>
        </w:rPr>
        <w:t xml:space="preserve"> in the international system </w:t>
      </w:r>
      <w:r w:rsidRPr="00874E27">
        <w:rPr>
          <w:rStyle w:val="StyleUnderline"/>
          <w:rFonts w:asciiTheme="majorHAnsi" w:hAnsiTheme="majorHAnsi"/>
        </w:rPr>
        <w:t xml:space="preserve">continues to grow, </w:t>
      </w:r>
      <w:r w:rsidRPr="00CA048D">
        <w:rPr>
          <w:rStyle w:val="StyleUnderline"/>
          <w:rFonts w:asciiTheme="majorHAnsi" w:hAnsiTheme="majorHAnsi"/>
        </w:rPr>
        <w:t>the number of potential conflicts that might escalate to war will diminish</w:t>
      </w:r>
      <w:r w:rsidRPr="00874E27">
        <w:rPr>
          <w:rFonts w:asciiTheme="majorHAnsi" w:hAnsiTheme="majorHAnsi"/>
          <w:sz w:val="16"/>
        </w:rPr>
        <w:t xml:space="preserve">. Although </w:t>
      </w:r>
      <w:r w:rsidRPr="00874E27">
        <w:rPr>
          <w:rStyle w:val="StyleUnderline"/>
          <w:rFonts w:asciiTheme="majorHAnsi" w:hAnsiTheme="majorHAnsi"/>
        </w:rPr>
        <w:t>wars</w:t>
      </w:r>
      <w:r w:rsidRPr="00874E27">
        <w:rPr>
          <w:rFonts w:asciiTheme="majorHAnsi" w:hAnsiTheme="majorHAnsi"/>
          <w:sz w:val="16"/>
        </w:rPr>
        <w:t xml:space="preserve"> between democracies and nondemocracies </w:t>
      </w:r>
      <w:r w:rsidRPr="00874E27">
        <w:rPr>
          <w:rStyle w:val="StyleUnderline"/>
          <w:rFonts w:asciiTheme="majorHAnsi" w:hAnsiTheme="majorHAnsi"/>
        </w:rPr>
        <w:t xml:space="preserve">would persist in the short run, in the long run </w:t>
      </w:r>
      <w:r w:rsidRPr="00CA048D">
        <w:rPr>
          <w:rStyle w:val="StyleUnderline"/>
          <w:rFonts w:asciiTheme="majorHAnsi" w:hAnsiTheme="majorHAnsi"/>
        </w:rPr>
        <w:t>an international system composed of democracies would be a peaceful world</w:t>
      </w:r>
      <w:r w:rsidRPr="00874E27">
        <w:rPr>
          <w:rFonts w:asciiTheme="majorHAnsi" w:hAnsiTheme="majorHAnsi"/>
          <w:sz w:val="16"/>
        </w:rPr>
        <w:t>. At the very least, adding to the number of democracies would gradually enlarge the democratic "zone of peace."</w:t>
      </w:r>
      <w:r w:rsidRPr="00874E27">
        <w:rPr>
          <w:rFonts w:asciiTheme="majorHAnsi" w:hAnsiTheme="majorHAnsi"/>
          <w:sz w:val="12"/>
        </w:rPr>
        <w:t>¶</w:t>
      </w:r>
      <w:r w:rsidRPr="00874E27">
        <w:rPr>
          <w:rFonts w:asciiTheme="majorHAnsi" w:hAnsiTheme="majorHAnsi"/>
          <w:sz w:val="16"/>
        </w:rPr>
        <w:t xml:space="preserve"> 1. The Evidence for the Democratic Peace</w:t>
      </w:r>
      <w:r w:rsidRPr="00874E27">
        <w:rPr>
          <w:rFonts w:asciiTheme="majorHAnsi" w:hAnsiTheme="majorHAnsi"/>
          <w:sz w:val="12"/>
        </w:rPr>
        <w:t>¶</w:t>
      </w:r>
      <w:r w:rsidRPr="00874E27">
        <w:rPr>
          <w:rFonts w:asciiTheme="majorHAnsi" w:hAnsiTheme="majorHAnsi"/>
          <w:sz w:val="16"/>
        </w:rPr>
        <w:t xml:space="preserve"> Many studies have found that there are virtually no historical cases of democracies going to war with one another. In an important two-part article published in 1983, Michael Doyle compares all international wars between 1816 and 1980 and a list of liberal states.</w:t>
      </w:r>
      <w:hyperlink r:id="rId13" w:anchor="fn53" w:history="1">
        <w:r w:rsidRPr="00874E27">
          <w:rPr>
            <w:rFonts w:asciiTheme="majorHAnsi" w:hAnsiTheme="majorHAnsi"/>
            <w:sz w:val="16"/>
          </w:rPr>
          <w:t>53</w:t>
        </w:r>
      </w:hyperlink>
      <w:r w:rsidRPr="00874E27">
        <w:rPr>
          <w:rFonts w:asciiTheme="majorHAnsi" w:hAnsiTheme="majorHAnsi"/>
          <w:sz w:val="16"/>
        </w:rPr>
        <w:t xml:space="preserve"> Doyle concludes that "constitutionally secure liberal states have yet to engage in war with one another."</w:t>
      </w:r>
      <w:hyperlink r:id="rId14" w:anchor="fn54" w:history="1">
        <w:r w:rsidRPr="00874E27">
          <w:rPr>
            <w:rFonts w:asciiTheme="majorHAnsi" w:hAnsiTheme="majorHAnsi"/>
            <w:sz w:val="16"/>
          </w:rPr>
          <w:t>54</w:t>
        </w:r>
      </w:hyperlink>
      <w:r w:rsidRPr="00874E27">
        <w:rPr>
          <w:rFonts w:asciiTheme="majorHAnsi" w:hAnsiTheme="majorHAnsi"/>
          <w:sz w:val="16"/>
        </w:rPr>
        <w:t xml:space="preserve"> Subsequent statistical studies have found that this absence of war between democracies is statistically significant and is not the result of random chance.</w:t>
      </w:r>
      <w:hyperlink r:id="rId15" w:anchor="fn55" w:history="1">
        <w:r w:rsidRPr="00874E27">
          <w:rPr>
            <w:rFonts w:asciiTheme="majorHAnsi" w:hAnsiTheme="majorHAnsi"/>
            <w:sz w:val="16"/>
          </w:rPr>
          <w:t>55</w:t>
        </w:r>
      </w:hyperlink>
      <w:r w:rsidRPr="00874E27">
        <w:rPr>
          <w:rFonts w:asciiTheme="majorHAnsi" w:hAnsiTheme="majorHAnsi"/>
          <w:sz w:val="16"/>
        </w:rPr>
        <w:t>Other analyses have concluded that the influence of other variables, including geographical proximity and wealth, do not detract from the significance of the finding that democracies rarely, if ever, go to war with one another.</w:t>
      </w:r>
      <w:hyperlink r:id="rId16" w:anchor="fn56" w:history="1">
        <w:r w:rsidRPr="00874E27">
          <w:rPr>
            <w:rFonts w:asciiTheme="majorHAnsi" w:hAnsiTheme="majorHAnsi"/>
            <w:sz w:val="16"/>
          </w:rPr>
          <w:t>56</w:t>
        </w:r>
      </w:hyperlink>
      <w:r w:rsidRPr="00874E27">
        <w:rPr>
          <w:rFonts w:asciiTheme="majorHAnsi" w:hAnsiTheme="majorHAnsi"/>
          <w:sz w:val="12"/>
        </w:rPr>
        <w:t>¶</w:t>
      </w:r>
      <w:r w:rsidRPr="00874E27">
        <w:rPr>
          <w:rFonts w:asciiTheme="majorHAnsi" w:hAnsiTheme="majorHAnsi"/>
          <w:sz w:val="16"/>
        </w:rPr>
        <w:t xml:space="preserve"> Most studies of the democratic-peace proposition have argued that democracies only enjoy a state of peace with other democracies; they are just as likely as other states to go to war with nondemocracies.</w:t>
      </w:r>
      <w:hyperlink r:id="rId17" w:anchor="fn57" w:history="1">
        <w:r w:rsidRPr="00874E27">
          <w:rPr>
            <w:rFonts w:asciiTheme="majorHAnsi" w:hAnsiTheme="majorHAnsi"/>
            <w:sz w:val="16"/>
          </w:rPr>
          <w:t>57</w:t>
        </w:r>
      </w:hyperlink>
      <w:r w:rsidRPr="00874E27">
        <w:rPr>
          <w:rFonts w:asciiTheme="majorHAnsi" w:hAnsiTheme="majorHAnsi"/>
          <w:sz w:val="16"/>
        </w:rPr>
        <w:t xml:space="preserve">There are, however, </w:t>
      </w:r>
      <w:r w:rsidRPr="00874E27">
        <w:rPr>
          <w:rStyle w:val="StyleUnderline"/>
          <w:rFonts w:asciiTheme="majorHAnsi" w:hAnsiTheme="majorHAnsi"/>
        </w:rPr>
        <w:t>several scholars</w:t>
      </w:r>
      <w:r w:rsidRPr="00874E27">
        <w:rPr>
          <w:rFonts w:asciiTheme="majorHAnsi" w:hAnsiTheme="majorHAnsi"/>
          <w:sz w:val="16"/>
        </w:rPr>
        <w:t xml:space="preserve"> who </w:t>
      </w:r>
      <w:r w:rsidRPr="00874E27">
        <w:rPr>
          <w:rStyle w:val="StyleUnderline"/>
          <w:rFonts w:asciiTheme="majorHAnsi" w:hAnsiTheme="majorHAnsi"/>
        </w:rPr>
        <w:t>argue that democracies are inherently less likely to go to war than other types of states.</w:t>
      </w:r>
      <w:hyperlink r:id="rId18" w:anchor="fn58" w:history="1">
        <w:r w:rsidRPr="00874E27">
          <w:rPr>
            <w:rFonts w:asciiTheme="majorHAnsi" w:hAnsiTheme="majorHAnsi"/>
            <w:sz w:val="16"/>
          </w:rPr>
          <w:t>58</w:t>
        </w:r>
      </w:hyperlink>
      <w:r w:rsidRPr="00874E27">
        <w:rPr>
          <w:rFonts w:asciiTheme="majorHAnsi" w:hAnsiTheme="majorHAnsi"/>
          <w:sz w:val="16"/>
        </w:rPr>
        <w:t xml:space="preserve"> The evidence for this claim remains in dispute, however, so it would be premature to claim that spreading democracy will do more than to enlarge the democratic zone of peace.</w:t>
      </w:r>
      <w:r w:rsidRPr="00874E27">
        <w:rPr>
          <w:rFonts w:asciiTheme="majorHAnsi" w:hAnsiTheme="majorHAnsi"/>
          <w:sz w:val="12"/>
        </w:rPr>
        <w:t>¶</w:t>
      </w:r>
      <w:r w:rsidRPr="00874E27">
        <w:rPr>
          <w:rFonts w:asciiTheme="majorHAnsi" w:hAnsiTheme="majorHAnsi"/>
          <w:sz w:val="16"/>
        </w:rPr>
        <w:t xml:space="preserve"> 2. Why there is a Democratic Peace: The Causal Logic</w:t>
      </w:r>
      <w:r w:rsidRPr="00874E27">
        <w:rPr>
          <w:rFonts w:asciiTheme="majorHAnsi" w:hAnsiTheme="majorHAnsi"/>
          <w:sz w:val="12"/>
        </w:rPr>
        <w:t>¶</w:t>
      </w:r>
      <w:r w:rsidRPr="00874E27">
        <w:rPr>
          <w:rFonts w:asciiTheme="majorHAnsi" w:hAnsiTheme="majorHAnsi"/>
          <w:sz w:val="16"/>
        </w:rPr>
        <w:t xml:space="preserve"> 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r w:rsidRPr="00874E27">
        <w:rPr>
          <w:rFonts w:asciiTheme="majorHAnsi" w:hAnsiTheme="majorHAnsi"/>
          <w:sz w:val="12"/>
        </w:rPr>
        <w:t>¶</w:t>
      </w:r>
      <w:r w:rsidRPr="00874E27">
        <w:rPr>
          <w:rFonts w:asciiTheme="majorHAnsi" w:hAnsiTheme="majorHAnsi"/>
          <w:sz w:val="16"/>
        </w:rPr>
        <w:t xml:space="preserve"> a. Normative Explanations</w:t>
      </w:r>
      <w:r w:rsidRPr="00874E27">
        <w:rPr>
          <w:rFonts w:asciiTheme="majorHAnsi" w:hAnsiTheme="majorHAnsi"/>
          <w:sz w:val="12"/>
        </w:rPr>
        <w:t>¶</w:t>
      </w:r>
      <w:r w:rsidRPr="00874E27">
        <w:rPr>
          <w:rFonts w:asciiTheme="majorHAnsi" w:hAnsiTheme="majorHAnsi"/>
          <w:sz w:val="16"/>
        </w:rPr>
        <w:t xml:space="preserve"> The normative explanation of the democratic peace argues that </w:t>
      </w:r>
      <w:r w:rsidRPr="00CA048D">
        <w:rPr>
          <w:rStyle w:val="StyleUnderline"/>
          <w:rFonts w:asciiTheme="majorHAnsi" w:hAnsiTheme="majorHAnsi"/>
        </w:rPr>
        <w:t>norms</w:t>
      </w:r>
      <w:r w:rsidRPr="00874E27">
        <w:rPr>
          <w:rStyle w:val="StyleUnderline"/>
          <w:rFonts w:asciiTheme="majorHAnsi" w:hAnsiTheme="majorHAnsi"/>
        </w:rPr>
        <w:t xml:space="preserve"> that democracies share </w:t>
      </w:r>
      <w:r w:rsidRPr="00CA048D">
        <w:rPr>
          <w:rStyle w:val="StyleUnderline"/>
          <w:rFonts w:asciiTheme="majorHAnsi" w:hAnsiTheme="majorHAnsi"/>
        </w:rPr>
        <w:t>preclude wars between democracies</w:t>
      </w:r>
      <w:r w:rsidRPr="00874E27">
        <w:rPr>
          <w:rFonts w:asciiTheme="majorHAnsi" w:hAnsiTheme="majorHAnsi"/>
          <w:sz w:val="16"/>
        </w:rPr>
        <w:t xml:space="preserve">. One version of this argument contends that </w:t>
      </w:r>
      <w:r w:rsidRPr="00CA048D">
        <w:rPr>
          <w:rStyle w:val="StyleUnderline"/>
          <w:rFonts w:asciiTheme="majorHAnsi" w:hAnsiTheme="majorHAnsi"/>
        </w:rPr>
        <w:t>liberal states do not fight other liberal states because to do so would be to violate the principles of liberalism</w:t>
      </w:r>
      <w:r w:rsidRPr="00874E27">
        <w:rPr>
          <w:rFonts w:asciiTheme="majorHAnsi" w:hAnsiTheme="majorHAnsi"/>
          <w:sz w:val="16"/>
        </w:rPr>
        <w:t>. Liberal states only wage war when it advances the liberal ends of increased individual freedom. A liberal state cannot advance liberal ends by fighting another liberal state, because that state already upholds the principles of liberalism. In other words, democracies do not fight because liberal ideology provides no justification for wars between liberal democracies.</w:t>
      </w:r>
      <w:hyperlink r:id="rId19" w:anchor="fn59" w:history="1">
        <w:r w:rsidRPr="00874E27">
          <w:rPr>
            <w:rFonts w:asciiTheme="majorHAnsi" w:hAnsiTheme="majorHAnsi"/>
            <w:sz w:val="16"/>
          </w:rPr>
          <w:t>59</w:t>
        </w:r>
      </w:hyperlink>
      <w:r w:rsidRPr="00874E27">
        <w:rPr>
          <w:rFonts w:asciiTheme="majorHAnsi" w:hAnsiTheme="majorHAnsi"/>
          <w:sz w:val="16"/>
        </w:rPr>
        <w:t xml:space="preserve"> A second version of the normative explanation claims that </w:t>
      </w:r>
      <w:r w:rsidRPr="00CA048D">
        <w:rPr>
          <w:rStyle w:val="StyleUnderline"/>
          <w:rFonts w:asciiTheme="majorHAnsi" w:hAnsiTheme="majorHAnsi"/>
        </w:rPr>
        <w:t>democracies share a norm of peaceful conflict resolution</w:t>
      </w:r>
      <w:r w:rsidRPr="00874E27">
        <w:rPr>
          <w:rFonts w:asciiTheme="majorHAnsi" w:hAnsiTheme="majorHAnsi"/>
          <w:sz w:val="16"/>
        </w:rPr>
        <w:t xml:space="preserve">. This norm applies between and within democratic states. </w:t>
      </w:r>
      <w:r w:rsidRPr="00874E27">
        <w:rPr>
          <w:rStyle w:val="StyleUnderline"/>
          <w:rFonts w:asciiTheme="majorHAnsi" w:hAnsiTheme="majorHAnsi"/>
        </w:rPr>
        <w:t>Democracies resolve their domestic conflicts without violence, and they expect that other democracies will resolve inter-democratic international disputes peacefully</w:t>
      </w:r>
      <w:r w:rsidRPr="00874E27">
        <w:rPr>
          <w:rFonts w:asciiTheme="majorHAnsi" w:hAnsiTheme="majorHAnsi"/>
          <w:sz w:val="16"/>
        </w:rPr>
        <w:t>.</w:t>
      </w:r>
      <w:hyperlink r:id="rId20" w:anchor="fn60" w:history="1">
        <w:r w:rsidRPr="00874E27">
          <w:rPr>
            <w:rFonts w:asciiTheme="majorHAnsi" w:hAnsiTheme="majorHAnsi"/>
            <w:sz w:val="16"/>
          </w:rPr>
          <w:t>60</w:t>
        </w:r>
      </w:hyperlink>
      <w:r w:rsidRPr="00874E27">
        <w:rPr>
          <w:rFonts w:asciiTheme="majorHAnsi" w:hAnsiTheme="majorHAnsi"/>
          <w:sz w:val="12"/>
        </w:rPr>
        <w:t>¶</w:t>
      </w:r>
      <w:r w:rsidRPr="00874E27">
        <w:rPr>
          <w:rFonts w:asciiTheme="majorHAnsi" w:hAnsiTheme="majorHAnsi"/>
          <w:sz w:val="16"/>
        </w:rPr>
        <w:t xml:space="preserve"> b. Institutional/Structural Explanations</w:t>
      </w:r>
      <w:r w:rsidRPr="00874E27">
        <w:rPr>
          <w:rFonts w:asciiTheme="majorHAnsi" w:hAnsiTheme="majorHAnsi"/>
          <w:sz w:val="12"/>
        </w:rPr>
        <w:t>¶</w:t>
      </w:r>
      <w:r w:rsidRPr="00874E27">
        <w:rPr>
          <w:rFonts w:asciiTheme="majorHAnsi" w:hAnsiTheme="majorHAnsi"/>
          <w:sz w:val="16"/>
        </w:rPr>
        <w:t xml:space="preserve"> Institutional/structural explanations for the democratic peace contend that </w:t>
      </w:r>
      <w:r w:rsidRPr="00CA048D">
        <w:rPr>
          <w:rStyle w:val="StyleUnderline"/>
          <w:rFonts w:asciiTheme="majorHAnsi" w:hAnsiTheme="majorHAnsi"/>
        </w:rPr>
        <w:t>democratic decision-making procedures</w:t>
      </w:r>
      <w:r w:rsidRPr="00874E27">
        <w:rPr>
          <w:rStyle w:val="StyleUnderline"/>
          <w:rFonts w:asciiTheme="majorHAnsi" w:hAnsiTheme="majorHAnsi"/>
        </w:rPr>
        <w:t xml:space="preserve"> and institutional constraints </w:t>
      </w:r>
      <w:r w:rsidRPr="00CA048D">
        <w:rPr>
          <w:rStyle w:val="StyleUnderline"/>
          <w:rFonts w:asciiTheme="majorHAnsi" w:hAnsiTheme="majorHAnsi"/>
        </w:rPr>
        <w:t>prevent democracies from waging war</w:t>
      </w:r>
      <w:r w:rsidRPr="00874E27">
        <w:rPr>
          <w:rStyle w:val="StyleUnderline"/>
          <w:rFonts w:asciiTheme="majorHAnsi" w:hAnsiTheme="majorHAnsi"/>
        </w:rPr>
        <w:t xml:space="preserve"> </w:t>
      </w:r>
      <w:r w:rsidRPr="00874E27">
        <w:rPr>
          <w:rFonts w:asciiTheme="majorHAnsi" w:hAnsiTheme="majorHAnsi"/>
          <w:sz w:val="16"/>
        </w:rPr>
        <w:t xml:space="preserve">on one another. At the most general level, </w:t>
      </w:r>
      <w:r w:rsidRPr="00874E27">
        <w:rPr>
          <w:rStyle w:val="StyleUnderline"/>
          <w:rFonts w:asciiTheme="majorHAnsi" w:hAnsiTheme="majorHAnsi"/>
        </w:rPr>
        <w:t xml:space="preserve">democratic </w:t>
      </w:r>
      <w:r w:rsidRPr="00CA048D">
        <w:rPr>
          <w:rStyle w:val="StyleUnderline"/>
          <w:rFonts w:asciiTheme="majorHAnsi" w:hAnsiTheme="majorHAnsi"/>
        </w:rPr>
        <w:t>leaders are constrained by the public</w:t>
      </w:r>
      <w:r w:rsidRPr="00874E27">
        <w:rPr>
          <w:rFonts w:asciiTheme="majorHAnsi" w:hAnsiTheme="majorHAnsi"/>
          <w:sz w:val="16"/>
        </w:rPr>
        <w:t xml:space="preserve">, which is sometimes pacific and generally slow to mobilize for war. In most democracies, the </w:t>
      </w:r>
      <w:r w:rsidRPr="00874E27">
        <w:rPr>
          <w:rStyle w:val="StyleUnderline"/>
          <w:rFonts w:asciiTheme="majorHAnsi" w:hAnsiTheme="majorHAnsi"/>
        </w:rPr>
        <w:t xml:space="preserve">legislative and executive </w:t>
      </w:r>
      <w:r w:rsidRPr="00CA048D">
        <w:rPr>
          <w:rStyle w:val="StyleUnderline"/>
          <w:rFonts w:asciiTheme="majorHAnsi" w:hAnsiTheme="majorHAnsi"/>
        </w:rPr>
        <w:t>branches check the war-making power of each other</w:t>
      </w:r>
      <w:r w:rsidRPr="00874E27">
        <w:rPr>
          <w:rFonts w:asciiTheme="majorHAnsi" w:hAnsiTheme="majorHAnsi"/>
          <w:sz w:val="16"/>
        </w:rPr>
        <w:t>. These constraints may prevent democracies from launching wars. When two democracies confront one another internationally, they are not likely to rush into war. Their leaders will have more time to resolve disputes peacefully.</w:t>
      </w:r>
      <w:hyperlink r:id="rId21" w:anchor="fn61" w:history="1">
        <w:r w:rsidRPr="00874E27">
          <w:rPr>
            <w:rFonts w:asciiTheme="majorHAnsi" w:hAnsiTheme="majorHAnsi"/>
            <w:sz w:val="16"/>
          </w:rPr>
          <w:t>61</w:t>
        </w:r>
      </w:hyperlink>
      <w:r w:rsidRPr="00874E27">
        <w:rPr>
          <w:rFonts w:asciiTheme="majorHAnsi" w:hAnsiTheme="majorHAnsi"/>
          <w:sz w:val="16"/>
        </w:rPr>
        <w:t xml:space="preserve"> A different sort of institutional argument suggests that </w:t>
      </w:r>
      <w:r w:rsidRPr="00CA048D">
        <w:rPr>
          <w:rStyle w:val="StyleUnderline"/>
          <w:rFonts w:asciiTheme="majorHAnsi" w:hAnsiTheme="majorHAnsi"/>
        </w:rPr>
        <w:t>democratic processes</w:t>
      </w:r>
      <w:r w:rsidRPr="00874E27">
        <w:rPr>
          <w:rFonts w:asciiTheme="majorHAnsi" w:hAnsiTheme="majorHAnsi"/>
          <w:sz w:val="16"/>
        </w:rPr>
        <w:t xml:space="preserve"> and freedom of speech make democracies better at </w:t>
      </w:r>
      <w:r w:rsidRPr="00CA048D">
        <w:rPr>
          <w:rStyle w:val="StyleUnderline"/>
          <w:rFonts w:asciiTheme="majorHAnsi" w:hAnsiTheme="majorHAnsi"/>
        </w:rPr>
        <w:t>avoid</w:t>
      </w:r>
      <w:r w:rsidRPr="00874E27">
        <w:rPr>
          <w:rFonts w:asciiTheme="majorHAnsi" w:hAnsiTheme="majorHAnsi"/>
          <w:sz w:val="16"/>
        </w:rPr>
        <w:t xml:space="preserve">ing myths and </w:t>
      </w:r>
      <w:r w:rsidRPr="00CA048D">
        <w:rPr>
          <w:rStyle w:val="StyleUnderline"/>
          <w:rFonts w:asciiTheme="majorHAnsi" w:hAnsiTheme="majorHAnsi"/>
        </w:rPr>
        <w:t>misperceptions that cause wars</w:t>
      </w:r>
      <w:r w:rsidRPr="00874E27">
        <w:rPr>
          <w:rFonts w:asciiTheme="majorHAnsi" w:hAnsiTheme="majorHAnsi"/>
          <w:sz w:val="16"/>
        </w:rPr>
        <w:t>.</w:t>
      </w:r>
      <w:hyperlink r:id="rId22" w:anchor="fn62" w:history="1">
        <w:r w:rsidRPr="00874E27">
          <w:rPr>
            <w:rFonts w:asciiTheme="majorHAnsi" w:hAnsiTheme="majorHAnsi"/>
            <w:sz w:val="16"/>
          </w:rPr>
          <w:t>62</w:t>
        </w:r>
      </w:hyperlink>
      <w:r w:rsidRPr="00874E27">
        <w:rPr>
          <w:rFonts w:asciiTheme="majorHAnsi" w:hAnsiTheme="majorHAnsi"/>
          <w:sz w:val="12"/>
        </w:rPr>
        <w:t>¶</w:t>
      </w:r>
      <w:r w:rsidRPr="00874E27">
        <w:rPr>
          <w:rFonts w:asciiTheme="majorHAnsi" w:hAnsiTheme="majorHAnsi"/>
          <w:sz w:val="16"/>
        </w:rPr>
        <w:t xml:space="preserve"> c. Combining Normative and Structural Explanations</w:t>
      </w:r>
      <w:r w:rsidRPr="00874E27">
        <w:rPr>
          <w:rFonts w:asciiTheme="majorHAnsi" w:hAnsiTheme="majorHAnsi"/>
          <w:sz w:val="12"/>
        </w:rPr>
        <w:t>¶</w:t>
      </w:r>
      <w:r w:rsidRPr="00874E27">
        <w:rPr>
          <w:rFonts w:asciiTheme="majorHAnsi" w:hAnsiTheme="majorHAnsi"/>
          <w:sz w:val="16"/>
        </w:rPr>
        <w:t xml:space="preserve"> Some studies have attempted to test the relative power of the normative and institutional/structural explanations of the democratic peace.</w:t>
      </w:r>
      <w:hyperlink r:id="rId23" w:anchor="fn63" w:history="1">
        <w:r w:rsidRPr="00874E27">
          <w:rPr>
            <w:rFonts w:asciiTheme="majorHAnsi" w:hAnsiTheme="majorHAnsi"/>
            <w:sz w:val="16"/>
          </w:rPr>
          <w:t>63</w:t>
        </w:r>
      </w:hyperlink>
      <w:r w:rsidRPr="00874E27">
        <w:rPr>
          <w:rFonts w:asciiTheme="majorHAnsi" w:hAnsiTheme="majorHAnsi"/>
          <w:sz w:val="16"/>
        </w:rPr>
        <w:t xml:space="preserve"> It might make more sense, however, to specify how the two work in combination or separately under different conditions. For example, in liberal democracies </w:t>
      </w:r>
      <w:r w:rsidRPr="00874E27">
        <w:rPr>
          <w:rStyle w:val="StyleUnderline"/>
          <w:rFonts w:asciiTheme="majorHAnsi" w:hAnsiTheme="majorHAnsi"/>
        </w:rPr>
        <w:t>liberal norms and democratic processes probably work in tandem to synergistically produce the democratic peace</w:t>
      </w:r>
      <w:r w:rsidRPr="00874E27">
        <w:rPr>
          <w:rFonts w:asciiTheme="majorHAnsi" w:hAnsiTheme="majorHAnsi"/>
          <w:sz w:val="16"/>
        </w:rPr>
        <w:t>.</w:t>
      </w:r>
      <w:hyperlink r:id="rId24" w:anchor="fn64" w:history="1">
        <w:r w:rsidRPr="00874E27">
          <w:rPr>
            <w:rFonts w:asciiTheme="majorHAnsi" w:hAnsiTheme="majorHAnsi"/>
            <w:sz w:val="16"/>
          </w:rPr>
          <w:t>64</w:t>
        </w:r>
      </w:hyperlink>
      <w:r w:rsidRPr="00874E27">
        <w:rPr>
          <w:rFonts w:asciiTheme="majorHAnsi" w:hAnsiTheme="majorHAnsi"/>
          <w:sz w:val="16"/>
        </w:rPr>
        <w:t xml:space="preserve"> Liberal states are unlikely to even contemplate war with one another. They thus will have few crises and wars. In illiberal or </w:t>
      </w:r>
      <w:proofErr w:type="spellStart"/>
      <w:r w:rsidRPr="00874E27">
        <w:rPr>
          <w:rFonts w:asciiTheme="majorHAnsi" w:hAnsiTheme="majorHAnsi"/>
          <w:sz w:val="16"/>
        </w:rPr>
        <w:t>semiliberal</w:t>
      </w:r>
      <w:proofErr w:type="spellEnd"/>
      <w:r w:rsidRPr="00874E27">
        <w:rPr>
          <w:rFonts w:asciiTheme="majorHAnsi" w:hAnsiTheme="majorHAnsi"/>
          <w:sz w:val="16"/>
        </w:rPr>
        <w:t xml:space="preserve"> democracies, norms play a lesser role and crises are more likely, but democratic institutions and processes may still make wars between illiberal democracies rare. Finally, state-level factors like norms and domestic structures may interact with international-systemic factors to prevent wars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p>
    <w:p w14:paraId="30D3526E" w14:textId="657F4660" w:rsidR="009633D9" w:rsidRPr="00C961EC" w:rsidRDefault="009633D9" w:rsidP="009633D9">
      <w:pPr>
        <w:pStyle w:val="Heading4"/>
      </w:pPr>
      <w:r w:rsidRPr="00C961EC">
        <w:t xml:space="preserve">Democratic </w:t>
      </w:r>
      <w:r>
        <w:t>solves militarism</w:t>
      </w:r>
    </w:p>
    <w:p w14:paraId="360E0E31" w14:textId="77777777" w:rsidR="009633D9" w:rsidRPr="00C961EC" w:rsidRDefault="009633D9" w:rsidP="009633D9">
      <w:r w:rsidRPr="00C961EC">
        <w:rPr>
          <w:b/>
        </w:rPr>
        <w:t>Muravchik, 2001</w:t>
      </w:r>
      <w:r w:rsidRPr="00C961EC">
        <w:t xml:space="preserve">  (Joshua, resident scholar at the American Enterprise Institute, “Democracy and Nuclear Peace”, http://www.npec-web.org/syllabi/muravchik.</w:t>
      </w:r>
      <w:r>
        <w:t>htm)</w:t>
      </w:r>
    </w:p>
    <w:p w14:paraId="501E2DE4" w14:textId="34B5A987" w:rsidR="009633D9" w:rsidRDefault="009633D9" w:rsidP="00CA5876">
      <w:r w:rsidRPr="00C961EC">
        <w:rPr>
          <w:sz w:val="12"/>
        </w:rPr>
        <w:t>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w:t>
      </w:r>
      <w:r w:rsidRPr="00C961EC">
        <w:t xml:space="preserve"> </w:t>
      </w:r>
      <w:r w:rsidRPr="00C961EC">
        <w:rPr>
          <w:u w:val="single"/>
        </w:rPr>
        <w:t>democracy has spread at an accelerating pace</w:t>
      </w:r>
      <w:r w:rsidRPr="00C961EC">
        <w:t xml:space="preserve">, </w:t>
      </w:r>
      <w:r w:rsidRPr="00C961EC">
        <w:rPr>
          <w:sz w:val="12"/>
        </w:rPr>
        <w:t>most of the growth having occurred within the twentieth century, with greatest momentum since 1974. That this momentum has slackened somewhat since its pinnacle in 1989, destined to be remembered as one of the most revolutionary years in all history, was inevitable</w:t>
      </w:r>
      <w:r w:rsidRPr="00C961EC">
        <w:t xml:space="preserve">. </w:t>
      </w:r>
      <w:r w:rsidRPr="00C961EC">
        <w:rPr>
          <w:u w:val="single"/>
        </w:rPr>
        <w:t>So many peoples were swept up in the democratic tide that there was certain to be some backsliding</w:t>
      </w:r>
      <w:r w:rsidRPr="00C961EC">
        <w:t xml:space="preserve">. Most countries' democratic evolution has included some fits and starts rather than a smooth progression. So it must be for the world as a whole. Nonetheless, the overall trend remains powerful and clear. </w:t>
      </w:r>
      <w:r w:rsidRPr="00305CD3">
        <w:rPr>
          <w:highlight w:val="yellow"/>
          <w:u w:val="single"/>
        </w:rPr>
        <w:t xml:space="preserve">Despite the backsliding, the number </w:t>
      </w:r>
      <w:r w:rsidRPr="00C961EC">
        <w:rPr>
          <w:u w:val="single"/>
        </w:rPr>
        <w:t xml:space="preserve">and proportion </w:t>
      </w:r>
      <w:r w:rsidRPr="00305CD3">
        <w:rPr>
          <w:highlight w:val="yellow"/>
          <w:u w:val="single"/>
        </w:rPr>
        <w:t xml:space="preserve">of democracies stands higher </w:t>
      </w:r>
      <w:r w:rsidRPr="00C65684">
        <w:rPr>
          <w:u w:val="single"/>
        </w:rPr>
        <w:t xml:space="preserve">today </w:t>
      </w:r>
      <w:r w:rsidRPr="00305CD3">
        <w:rPr>
          <w:highlight w:val="yellow"/>
          <w:u w:val="single"/>
        </w:rPr>
        <w:t xml:space="preserve">than ever </w:t>
      </w:r>
      <w:r w:rsidRPr="00C65684">
        <w:rPr>
          <w:u w:val="single"/>
        </w:rPr>
        <w:t xml:space="preserve">before. </w:t>
      </w:r>
      <w:r w:rsidRPr="00305CD3">
        <w:rPr>
          <w:highlight w:val="yellow"/>
          <w:u w:val="single"/>
        </w:rPr>
        <w:t xml:space="preserve">This </w:t>
      </w:r>
      <w:r w:rsidRPr="00C961EC">
        <w:rPr>
          <w:u w:val="single"/>
        </w:rPr>
        <w:t xml:space="preserve">progress </w:t>
      </w:r>
      <w:r w:rsidRPr="00305CD3">
        <w:rPr>
          <w:highlight w:val="yellow"/>
          <w:u w:val="single"/>
        </w:rPr>
        <w:t xml:space="preserve">offers </w:t>
      </w:r>
      <w:r w:rsidRPr="00C65684">
        <w:rPr>
          <w:u w:val="single"/>
        </w:rPr>
        <w:t xml:space="preserve">a source of </w:t>
      </w:r>
      <w:r w:rsidRPr="00305CD3">
        <w:rPr>
          <w:highlight w:val="yellow"/>
          <w:u w:val="single"/>
        </w:rPr>
        <w:t xml:space="preserve">hope for </w:t>
      </w:r>
      <w:r w:rsidRPr="00C65684">
        <w:rPr>
          <w:u w:val="single"/>
        </w:rPr>
        <w:t xml:space="preserve">enduring </w:t>
      </w:r>
      <w:r w:rsidRPr="00305CD3">
        <w:rPr>
          <w:highlight w:val="yellow"/>
          <w:u w:val="single"/>
        </w:rPr>
        <w:t xml:space="preserve">nuclear peace. </w:t>
      </w:r>
      <w:r w:rsidRPr="00C65684">
        <w:rPr>
          <w:u w:val="single"/>
        </w:rPr>
        <w:t xml:space="preserve">The danger of </w:t>
      </w:r>
      <w:r w:rsidRPr="00305CD3">
        <w:rPr>
          <w:highlight w:val="yellow"/>
          <w:u w:val="single"/>
        </w:rPr>
        <w:t xml:space="preserve">nuclear war was radically reduced </w:t>
      </w:r>
      <w:r w:rsidRPr="00C961EC">
        <w:rPr>
          <w:u w:val="single"/>
        </w:rPr>
        <w:t xml:space="preserve">almost overnight </w:t>
      </w:r>
      <w:r w:rsidRPr="00305CD3">
        <w:rPr>
          <w:highlight w:val="yellow"/>
          <w:u w:val="single"/>
        </w:rPr>
        <w:t xml:space="preserve">when Russia abandoned Communism </w:t>
      </w:r>
      <w:r w:rsidRPr="00C961EC">
        <w:rPr>
          <w:u w:val="single"/>
        </w:rPr>
        <w:t xml:space="preserve">and turned to democracy. </w:t>
      </w:r>
      <w:r w:rsidRPr="00C65684">
        <w:rPr>
          <w:u w:val="single"/>
        </w:rPr>
        <w:t xml:space="preserve">For other ominous corners of the world, </w:t>
      </w:r>
      <w:r w:rsidRPr="00305CD3">
        <w:rPr>
          <w:highlight w:val="yellow"/>
          <w:u w:val="single"/>
        </w:rPr>
        <w:t xml:space="preserve">we may be in a kind of race between the emergence or growth of nuclear arsenals and </w:t>
      </w:r>
      <w:r w:rsidRPr="00C65684">
        <w:rPr>
          <w:u w:val="single"/>
        </w:rPr>
        <w:t xml:space="preserve">the advent of </w:t>
      </w:r>
      <w:r w:rsidRPr="00305CD3">
        <w:rPr>
          <w:highlight w:val="yellow"/>
          <w:u w:val="single"/>
        </w:rPr>
        <w:t>democratization.</w:t>
      </w:r>
      <w:r w:rsidRPr="00305CD3">
        <w:rPr>
          <w:highlight w:val="yellow"/>
        </w:rPr>
        <w:t xml:space="preserve"> </w:t>
      </w:r>
      <w:r w:rsidRPr="00C961EC">
        <w:t>If this is so, the greatest cause for worry may rest with the Moslem Middle East where nuclear arsenals do not yet exist but where the prospects for democracy may be still more remote.</w:t>
      </w:r>
    </w:p>
    <w:p w14:paraId="68DF7BE2" w14:textId="5EBBC5B0" w:rsidR="009633D9" w:rsidRDefault="009633D9" w:rsidP="009633D9">
      <w:pPr>
        <w:pStyle w:val="Heading4"/>
        <w:rPr>
          <w:lang w:eastAsia="zh-CN"/>
        </w:rPr>
      </w:pPr>
      <w:r>
        <w:rPr>
          <w:lang w:eastAsia="zh-CN"/>
        </w:rPr>
        <w:t>No war- peace processes and shared goals means no militarism</w:t>
      </w:r>
    </w:p>
    <w:p w14:paraId="60A06F8E" w14:textId="77777777" w:rsidR="009633D9" w:rsidRDefault="009633D9" w:rsidP="009633D9">
      <w:proofErr w:type="spellStart"/>
      <w:r w:rsidRPr="00343B16">
        <w:rPr>
          <w:rStyle w:val="Style13ptBold"/>
        </w:rPr>
        <w:t>Tomz</w:t>
      </w:r>
      <w:proofErr w:type="spellEnd"/>
      <w:r w:rsidRPr="00343B16">
        <w:rPr>
          <w:rStyle w:val="Style13ptBold"/>
        </w:rPr>
        <w:t xml:space="preserve"> and Weeks ’13</w:t>
      </w:r>
      <w:r>
        <w:rPr>
          <w:rStyle w:val="Style13ptBold"/>
        </w:rPr>
        <w:t xml:space="preserve"> citing Dixon </w:t>
      </w:r>
      <w:r>
        <w:rPr>
          <w:lang w:eastAsia="zh-CN"/>
        </w:rPr>
        <w:t xml:space="preserve">Michael R </w:t>
      </w:r>
      <w:proofErr w:type="spellStart"/>
      <w:r>
        <w:rPr>
          <w:lang w:eastAsia="zh-CN"/>
        </w:rPr>
        <w:t>Tomz</w:t>
      </w:r>
      <w:proofErr w:type="spellEnd"/>
      <w:r w:rsidRPr="00343B16">
        <w:t xml:space="preserve"> </w:t>
      </w:r>
      <w:r>
        <w:t>is Professor of Political Science, Stanford University, and Jessica L. P. Weeks is Assistant Professor of Political Science, University of Wisconsin-Madison</w:t>
      </w:r>
    </w:p>
    <w:p w14:paraId="05E48E5B" w14:textId="77777777" w:rsidR="009633D9" w:rsidRDefault="009633D9" w:rsidP="009633D9">
      <w:pPr>
        <w:rPr>
          <w:lang w:eastAsia="zh-CN"/>
        </w:rPr>
      </w:pPr>
      <w:r>
        <w:t xml:space="preserve">(Michael </w:t>
      </w:r>
      <w:proofErr w:type="spellStart"/>
      <w:r>
        <w:t>Tomz</w:t>
      </w:r>
      <w:proofErr w:type="spellEnd"/>
      <w:r>
        <w:t xml:space="preserve">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2C35DE86" w14:textId="77777777" w:rsidR="009633D9" w:rsidRDefault="009633D9" w:rsidP="009633D9">
      <w:pPr>
        <w:rPr>
          <w:lang w:eastAsia="zh-CN"/>
        </w:rPr>
      </w:pPr>
      <w:r>
        <w:rPr>
          <w:lang w:eastAsia="zh-CN"/>
        </w:rPr>
        <w:t xml:space="preserve">The first input into the war calculus is threat perception. Many </w:t>
      </w:r>
      <w:r w:rsidRPr="00BA02FB">
        <w:rPr>
          <w:rStyle w:val="StyleUnderline"/>
        </w:rPr>
        <w:t>theories of the democratic peace suggest that democracies view other democracies as less threatening</w:t>
      </w:r>
      <w:r>
        <w:rPr>
          <w:lang w:eastAsia="zh-CN"/>
        </w:rPr>
        <w:t xml:space="preserve"> than autocracies (i.e., less likely to have malicious intent and to take military action). </w:t>
      </w:r>
      <w:r w:rsidRPr="00BA02FB">
        <w:rPr>
          <w:rStyle w:val="StyleUnderline"/>
        </w:rPr>
        <w:t>Perceptions of threat play a crucial role</w:t>
      </w:r>
      <w:r>
        <w:rPr>
          <w:lang w:eastAsia="zh-CN"/>
        </w:rPr>
        <w:t xml:space="preserve"> in “normative” theories of the democratic peace. These theories begin with the premise that citizens in democracies are normatively opposed to violence. </w:t>
      </w:r>
      <w:r w:rsidRPr="00BA02FB">
        <w:rPr>
          <w:rStyle w:val="StyleUnderline"/>
        </w:rPr>
        <w:t>People in democracies solve domestic disagreements peacefully and apply the same nonviolent norms internationally</w:t>
      </w:r>
      <w:r>
        <w:rPr>
          <w:lang w:eastAsia="zh-CN"/>
        </w:rPr>
        <w:t xml:space="preserve">, at least in relations with democratic states. </w:t>
      </w:r>
      <w:r w:rsidRPr="00BA02FB">
        <w:rPr>
          <w:rStyle w:val="Emphasis"/>
        </w:rPr>
        <w:t>Democracies expect other democracies to externalize peaceful norms</w:t>
      </w:r>
      <w:r w:rsidRPr="00BA02FB">
        <w:t xml:space="preserve"> in the same way</w:t>
      </w:r>
      <w:r w:rsidRPr="00BA02FB">
        <w:rPr>
          <w:rStyle w:val="StyleUnderline"/>
        </w:rPr>
        <w:t xml:space="preserve"> </w:t>
      </w:r>
      <w:r w:rsidRPr="00BA02FB">
        <w:rPr>
          <w:rStyle w:val="Emphasis"/>
        </w:rPr>
        <w:t>and therefore trust that they will not be attacked by other democracies</w:t>
      </w:r>
      <w:r>
        <w:rPr>
          <w:lang w:eastAsia="zh-CN"/>
        </w:rPr>
        <w:t xml:space="preserve"> (Dixon 1994; Doyle 1986; </w:t>
      </w:r>
      <w:proofErr w:type="spellStart"/>
      <w:r>
        <w:rPr>
          <w:lang w:eastAsia="zh-CN"/>
        </w:rPr>
        <w:t>Maoz</w:t>
      </w:r>
      <w:proofErr w:type="spellEnd"/>
      <w:r>
        <w:rPr>
          <w:lang w:eastAsia="zh-CN"/>
        </w:rPr>
        <w:t xml:space="preserve"> and </w:t>
      </w:r>
      <w:proofErr w:type="spellStart"/>
      <w:r>
        <w:rPr>
          <w:lang w:eastAsia="zh-CN"/>
        </w:rPr>
        <w:t>Russett</w:t>
      </w:r>
      <w:proofErr w:type="spellEnd"/>
      <w:r>
        <w:rPr>
          <w:lang w:eastAsia="zh-CN"/>
        </w:rPr>
        <w:t xml:space="preserve"> 1993; Owen 1994; </w:t>
      </w:r>
      <w:proofErr w:type="spellStart"/>
      <w:r>
        <w:rPr>
          <w:lang w:eastAsia="zh-CN"/>
        </w:rPr>
        <w:t>RisseKappen</w:t>
      </w:r>
      <w:proofErr w:type="spellEnd"/>
      <w:r>
        <w:rPr>
          <w:lang w:eastAsia="zh-CN"/>
        </w:rPr>
        <w:t xml:space="preserve"> 1995; </w:t>
      </w:r>
      <w:proofErr w:type="spellStart"/>
      <w:r>
        <w:rPr>
          <w:lang w:eastAsia="zh-CN"/>
        </w:rPr>
        <w:t>Russett</w:t>
      </w:r>
      <w:proofErr w:type="spellEnd"/>
      <w:r>
        <w:rPr>
          <w:lang w:eastAsia="zh-CN"/>
        </w:rPr>
        <w:t xml:space="preserve"> 1993). Perceptions of threat also play a crucial role in “institutional” theories. </w:t>
      </w:r>
      <w:r w:rsidRPr="00BA02FB">
        <w:rPr>
          <w:rStyle w:val="StyleUnderline"/>
        </w:rPr>
        <w:t>Some argue that democratic institutions reduce fear by constraining the executive, thereby slowing the process of mobilization and</w:t>
      </w:r>
      <w:r>
        <w:rPr>
          <w:lang w:eastAsia="zh-CN"/>
        </w:rPr>
        <w:t xml:space="preserve"> lowering the likelihood of </w:t>
      </w:r>
      <w:r w:rsidRPr="00BA02FB">
        <w:rPr>
          <w:rStyle w:val="StyleUnderline"/>
        </w:rPr>
        <w:t>surprise attack</w:t>
      </w:r>
      <w:r>
        <w:rPr>
          <w:lang w:eastAsia="zh-CN"/>
        </w:rPr>
        <w:t xml:space="preserve"> (</w:t>
      </w:r>
      <w:proofErr w:type="spellStart"/>
      <w:r>
        <w:rPr>
          <w:lang w:eastAsia="zh-CN"/>
        </w:rPr>
        <w:t>Russett</w:t>
      </w:r>
      <w:proofErr w:type="spellEnd"/>
      <w:r>
        <w:rPr>
          <w:lang w:eastAsia="zh-CN"/>
        </w:rPr>
        <w:t xml:space="preserve"> 1993). </w:t>
      </w:r>
      <w:r w:rsidRPr="00BA02FB">
        <w:rPr>
          <w:rStyle w:val="StyleUnderline"/>
        </w:rPr>
        <w:t>Others claim that democratic institutions contribute to peace by conveying information about intentions (Fearon 1994; Schultz 2001), thereby increasing the likelihood that inter-democratic disputes will be resolved through peaceful bargains, rather than unnecessary military conflicts.</w:t>
      </w:r>
      <w:r>
        <w:rPr>
          <w:lang w:eastAsia="zh-CN"/>
        </w:rPr>
        <w:t xml:space="preserve"> Finally, </w:t>
      </w:r>
      <w:r w:rsidRPr="00BA02FB">
        <w:rPr>
          <w:rStyle w:val="Emphasis"/>
        </w:rPr>
        <w:t>democracy could reduce fear by creating expectations of shared interests.</w:t>
      </w:r>
      <w:r>
        <w:rPr>
          <w:lang w:eastAsia="zh-CN"/>
        </w:rPr>
        <w:t xml:space="preserve"> </w:t>
      </w:r>
      <w:proofErr w:type="spellStart"/>
      <w:r>
        <w:rPr>
          <w:lang w:eastAsia="zh-CN"/>
        </w:rPr>
        <w:t>Oneal</w:t>
      </w:r>
      <w:proofErr w:type="spellEnd"/>
      <w:r>
        <w:rPr>
          <w:lang w:eastAsia="zh-CN"/>
        </w:rPr>
        <w:t xml:space="preserve"> and </w:t>
      </w:r>
      <w:proofErr w:type="spellStart"/>
      <w:r>
        <w:rPr>
          <w:lang w:eastAsia="zh-CN"/>
        </w:rPr>
        <w:t>Russett</w:t>
      </w:r>
      <w:proofErr w:type="spellEnd"/>
      <w:r>
        <w:rPr>
          <w:lang w:eastAsia="zh-CN"/>
        </w:rPr>
        <w:t xml:space="preserve"> (1999), for example, argue that </w:t>
      </w:r>
      <w:r w:rsidRPr="007106CD">
        <w:rPr>
          <w:rStyle w:val="StyleUnderline"/>
        </w:rPr>
        <w:t>democratic institutions increase “affinity,”</w:t>
      </w:r>
      <w:r>
        <w:rPr>
          <w:lang w:eastAsia="zh-CN"/>
        </w:rPr>
        <w:t xml:space="preserve"> measured by similarity of voting patterns in the UN. </w:t>
      </w:r>
      <w:r w:rsidRPr="00BA02FB">
        <w:rPr>
          <w:rStyle w:val="StyleUnderline"/>
        </w:rPr>
        <w:t>If democracies believe they have common interests, they may not feel threatened by each other</w:t>
      </w:r>
      <w:r>
        <w:rPr>
          <w:lang w:eastAsia="zh-CN"/>
        </w:rPr>
        <w:t xml:space="preserve">. In sum, a number of prominent theories of the democratic peace suggest that citizens in democracies may view other democracies as less threatening than autocracies. </w:t>
      </w:r>
    </w:p>
    <w:p w14:paraId="4C324C5C" w14:textId="48C49A32" w:rsidR="009633D9" w:rsidRPr="00091911" w:rsidRDefault="009633D9" w:rsidP="009633D9">
      <w:pPr>
        <w:pStyle w:val="Heading4"/>
      </w:pPr>
      <w:r w:rsidRPr="00091911">
        <w:t xml:space="preserve">No war- low threat perception and morality prevents </w:t>
      </w:r>
      <w:proofErr w:type="spellStart"/>
      <w:r w:rsidRPr="00091911">
        <w:t>c</w:t>
      </w:r>
      <w:r>
        <w:t>military</w:t>
      </w:r>
      <w:proofErr w:type="spellEnd"/>
      <w:r>
        <w:t xml:space="preserve"> conflict</w:t>
      </w:r>
    </w:p>
    <w:p w14:paraId="40A8379E" w14:textId="77777777" w:rsidR="009633D9" w:rsidRDefault="009633D9" w:rsidP="009633D9">
      <w:proofErr w:type="spellStart"/>
      <w:r w:rsidRPr="00091911">
        <w:rPr>
          <w:rStyle w:val="Style13ptBold"/>
        </w:rPr>
        <w:t>Tomz</w:t>
      </w:r>
      <w:proofErr w:type="spellEnd"/>
      <w:r w:rsidRPr="00091911">
        <w:rPr>
          <w:rStyle w:val="Style13ptBold"/>
        </w:rPr>
        <w:t xml:space="preserve"> and Weeks ’13</w:t>
      </w:r>
      <w:r>
        <w:rPr>
          <w:lang w:eastAsia="zh-CN"/>
        </w:rPr>
        <w:t xml:space="preserve"> Michael R </w:t>
      </w:r>
      <w:proofErr w:type="spellStart"/>
      <w:r>
        <w:rPr>
          <w:lang w:eastAsia="zh-CN"/>
        </w:rPr>
        <w:t>Tomz</w:t>
      </w:r>
      <w:proofErr w:type="spellEnd"/>
      <w:r w:rsidRPr="00343B16">
        <w:t xml:space="preserve"> </w:t>
      </w:r>
      <w:r>
        <w:t>is Professor of Political Science, Stanford University, and Jessica L. P. Weeks is Assistant Professor of Political Science, University of Wisconsin-Madison</w:t>
      </w:r>
    </w:p>
    <w:p w14:paraId="106A8C35" w14:textId="77777777" w:rsidR="009633D9" w:rsidRDefault="009633D9" w:rsidP="009633D9">
      <w:pPr>
        <w:rPr>
          <w:lang w:eastAsia="zh-CN"/>
        </w:rPr>
      </w:pPr>
      <w:r>
        <w:t xml:space="preserve">(Michael </w:t>
      </w:r>
      <w:proofErr w:type="spellStart"/>
      <w:r>
        <w:t>Tomz</w:t>
      </w:r>
      <w:proofErr w:type="spellEnd"/>
      <w:r>
        <w:t xml:space="preserve">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62917EA1" w14:textId="77777777" w:rsidR="009633D9" w:rsidRDefault="009633D9" w:rsidP="009633D9">
      <w:pPr>
        <w:rPr>
          <w:sz w:val="16"/>
          <w:lang w:eastAsia="zh-CN"/>
        </w:rPr>
      </w:pPr>
      <w:r>
        <w:rPr>
          <w:lang w:eastAsia="zh-CN"/>
        </w:rPr>
        <w:t xml:space="preserve">Few findings in political science have received as </w:t>
      </w:r>
      <w:r w:rsidRPr="00BB1C39">
        <w:rPr>
          <w:sz w:val="16"/>
          <w:lang w:eastAsia="zh-CN"/>
        </w:rPr>
        <w:t>much attention as the “</w:t>
      </w:r>
      <w:r w:rsidRPr="003D73AA">
        <w:rPr>
          <w:rStyle w:val="StyleUnderline"/>
        </w:rPr>
        <w:t>democratic peace,” the</w:t>
      </w:r>
      <w:r>
        <w:rPr>
          <w:rStyle w:val="StyleUnderline"/>
        </w:rPr>
        <w:t xml:space="preserve"> </w:t>
      </w:r>
      <w:r w:rsidRPr="003D73AA">
        <w:rPr>
          <w:rStyle w:val="StyleUnderline"/>
        </w:rPr>
        <w:t>discovery that democracies almost never fight</w:t>
      </w:r>
      <w:r>
        <w:rPr>
          <w:rStyle w:val="StyleUnderline"/>
        </w:rPr>
        <w:t xml:space="preserve"> </w:t>
      </w:r>
      <w:r w:rsidRPr="003D73AA">
        <w:rPr>
          <w:rStyle w:val="StyleUnderline"/>
        </w:rPr>
        <w:t>other democracies</w:t>
      </w:r>
      <w:r w:rsidRPr="00BB1C39">
        <w:rPr>
          <w:sz w:val="16"/>
          <w:lang w:eastAsia="zh-CN"/>
        </w:rPr>
        <w:t xml:space="preserve"> (Doyle 1986; </w:t>
      </w:r>
      <w:proofErr w:type="spellStart"/>
      <w:r w:rsidRPr="00BB1C39">
        <w:rPr>
          <w:sz w:val="16"/>
          <w:lang w:eastAsia="zh-CN"/>
        </w:rPr>
        <w:t>Russett</w:t>
      </w:r>
      <w:proofErr w:type="spellEnd"/>
      <w:r w:rsidRPr="00BB1C39">
        <w:rPr>
          <w:sz w:val="16"/>
          <w:lang w:eastAsia="zh-CN"/>
        </w:rPr>
        <w:t xml:space="preserve"> 1993). To some, </w:t>
      </w:r>
      <w:r w:rsidRPr="003D73AA">
        <w:rPr>
          <w:rStyle w:val="Emphasis"/>
        </w:rPr>
        <w:t>the absence of military conflict among democracies</w:t>
      </w:r>
      <w:r>
        <w:rPr>
          <w:rStyle w:val="Emphasis"/>
        </w:rPr>
        <w:t xml:space="preserve"> </w:t>
      </w:r>
      <w:r w:rsidRPr="003D73AA">
        <w:rPr>
          <w:rStyle w:val="Emphasis"/>
        </w:rPr>
        <w:t>is so consistent that it approaches the status of</w:t>
      </w:r>
      <w:r>
        <w:rPr>
          <w:rStyle w:val="Emphasis"/>
        </w:rPr>
        <w:t xml:space="preserve"> </w:t>
      </w:r>
      <w:r w:rsidRPr="003D73AA">
        <w:rPr>
          <w:rStyle w:val="Emphasis"/>
        </w:rPr>
        <w:t>an “empirical law</w:t>
      </w:r>
      <w:r w:rsidRPr="00BB1C39">
        <w:rPr>
          <w:rStyle w:val="StyleUnderline"/>
        </w:rPr>
        <w:t>” (Levy 1988</w:t>
      </w:r>
      <w:r w:rsidRPr="00BB1C39">
        <w:rPr>
          <w:sz w:val="16"/>
          <w:lang w:eastAsia="zh-CN"/>
        </w:rPr>
        <w:t xml:space="preserve">). Some authors have attempted to explain the democratic peace by highlighting the role of public opinion. They observe that democratic leaders are beholden to voters and claim that voters oppose war because of its human and financial costs. This argument, which dates to Immanuel Kant, predicts that democracies will behave peacefully in general—avoiding war not only against democracies but also against autocracies. History shows, however, that democracies frequently fight autocracies. </w:t>
      </w:r>
      <w:r w:rsidRPr="00BB1C39">
        <w:rPr>
          <w:rStyle w:val="StyleUnderline"/>
        </w:rPr>
        <w:t xml:space="preserve">A </w:t>
      </w:r>
      <w:r w:rsidRPr="00BB1C39">
        <w:rPr>
          <w:sz w:val="16"/>
          <w:lang w:eastAsia="zh-CN"/>
        </w:rPr>
        <w:t xml:space="preserve">different </w:t>
      </w:r>
      <w:r w:rsidRPr="00BB1C39">
        <w:rPr>
          <w:rStyle w:val="StyleUnderline"/>
        </w:rPr>
        <w:t>possibility is that democratic publics are</w:t>
      </w:r>
      <w:r>
        <w:rPr>
          <w:rStyle w:val="StyleUnderline"/>
        </w:rPr>
        <w:t xml:space="preserve"> </w:t>
      </w:r>
      <w:r w:rsidRPr="00BB1C39">
        <w:rPr>
          <w:rStyle w:val="StyleUnderline"/>
        </w:rPr>
        <w:t>primarily averse to war against other democracies. If</w:t>
      </w:r>
      <w:r>
        <w:rPr>
          <w:rStyle w:val="StyleUnderline"/>
        </w:rPr>
        <w:t xml:space="preserve"> </w:t>
      </w:r>
      <w:r w:rsidRPr="00BB1C39">
        <w:rPr>
          <w:rStyle w:val="StyleUnderline"/>
        </w:rPr>
        <w:t>leaders are responsive to voters and voters are more</w:t>
      </w:r>
      <w:r>
        <w:rPr>
          <w:rStyle w:val="StyleUnderline"/>
        </w:rPr>
        <w:t xml:space="preserve"> </w:t>
      </w:r>
      <w:r w:rsidRPr="00BB1C39">
        <w:rPr>
          <w:rStyle w:val="StyleUnderline"/>
        </w:rPr>
        <w:t>reluctant to fight democracies than otherwise equivalent</w:t>
      </w:r>
      <w:r>
        <w:rPr>
          <w:rStyle w:val="StyleUnderline"/>
        </w:rPr>
        <w:t xml:space="preserve"> </w:t>
      </w:r>
      <w:r w:rsidRPr="00BB1C39">
        <w:rPr>
          <w:rStyle w:val="StyleUnderline"/>
        </w:rPr>
        <w:t>autocracies, then public opinion could play an</w:t>
      </w:r>
      <w:r>
        <w:rPr>
          <w:rStyle w:val="StyleUnderline"/>
        </w:rPr>
        <w:t xml:space="preserve"> </w:t>
      </w:r>
      <w:r w:rsidRPr="00BB1C39">
        <w:rPr>
          <w:rStyle w:val="StyleUnderline"/>
        </w:rPr>
        <w:t>important role in the dyadic democratic peace</w:t>
      </w:r>
      <w:r w:rsidRPr="00BB1C39">
        <w:rPr>
          <w:sz w:val="16"/>
          <w:lang w:eastAsia="zh-CN"/>
        </w:rPr>
        <w:t xml:space="preserve">. To date, however, surprisingly few studies have gated whether democratic publics are more reluctant to attack democracies than autocracies.1 Moreover, the small body of existing work has not accounted for variables that could confound the relationship between shared democracy and public support for war, nor has it investigated the mechanisms by which the regime type of the adversary affects the public mood. Despite decades of research on the democratic peace, we still lack convincing evidence about whether and how public opinion contributes to the absence of war among democracies. We used experiments to shed new light on these important questions.2 Our experiments, embedded in public opinion polls that were administered to nationally representative samples of British and American citizens, involved a situation in which a country was developing nuclear weapons. When describing the situation, we randomly and independently varied four potential sources of peace: the political regime, alliance status, economic ties, and military power of the adversary. We then asked individuals whether they would support or oppose a preventive military strike against the country’s nuclear facilities. </w:t>
      </w:r>
      <w:r w:rsidRPr="00BB1C39">
        <w:rPr>
          <w:rStyle w:val="StyleUnderline"/>
        </w:rPr>
        <w:t>Participants in our experiments were substantially</w:t>
      </w:r>
      <w:r>
        <w:rPr>
          <w:rStyle w:val="StyleUnderline"/>
        </w:rPr>
        <w:t xml:space="preserve"> </w:t>
      </w:r>
      <w:r w:rsidRPr="00BB1C39">
        <w:rPr>
          <w:rStyle w:val="StyleUnderline"/>
        </w:rPr>
        <w:t>less supportive of military strikes against democracies</w:t>
      </w:r>
      <w:r>
        <w:rPr>
          <w:rStyle w:val="StyleUnderline"/>
        </w:rPr>
        <w:t xml:space="preserve"> </w:t>
      </w:r>
      <w:r w:rsidRPr="00BB1C39">
        <w:rPr>
          <w:rStyle w:val="StyleUnderline"/>
        </w:rPr>
        <w:t>than against otherwise identical autocracies</w:t>
      </w:r>
      <w:r w:rsidRPr="00BB1C39">
        <w:rPr>
          <w:sz w:val="16"/>
          <w:lang w:eastAsia="zh-CN"/>
        </w:rPr>
        <w:t xml:space="preserve">. Moreover, because we randomly and independently manipulated the regime type of the adversary, </w:t>
      </w:r>
      <w:r w:rsidRPr="00BB1C39">
        <w:rPr>
          <w:rStyle w:val="StyleUnderline"/>
        </w:rPr>
        <w:t>the observed preference</w:t>
      </w:r>
      <w:r>
        <w:rPr>
          <w:rStyle w:val="StyleUnderline"/>
        </w:rPr>
        <w:t xml:space="preserve"> </w:t>
      </w:r>
      <w:r w:rsidRPr="00BB1C39">
        <w:rPr>
          <w:rStyle w:val="StyleUnderline"/>
        </w:rPr>
        <w:t>for peace with other democracies was almost</w:t>
      </w:r>
      <w:r>
        <w:rPr>
          <w:rStyle w:val="StyleUnderline"/>
        </w:rPr>
        <w:t xml:space="preserve"> </w:t>
      </w:r>
      <w:r w:rsidRPr="00BB1C39">
        <w:rPr>
          <w:rStyle w:val="StyleUnderline"/>
        </w:rPr>
        <w:t>certainly causal, rather than spurious</w:t>
      </w:r>
      <w:r w:rsidRPr="00BB1C39">
        <w:rPr>
          <w:sz w:val="16"/>
          <w:lang w:eastAsia="zh-CN"/>
        </w:rPr>
        <w:t xml:space="preserve">. Our findings therefore provide empirical </w:t>
      </w:r>
      <w:proofErr w:type="spellStart"/>
      <w:r w:rsidRPr="00BB1C39">
        <w:rPr>
          <w:sz w:val="16"/>
          <w:lang w:eastAsia="zh-CN"/>
        </w:rPr>
        <w:t>microfoundations</w:t>
      </w:r>
      <w:proofErr w:type="spellEnd"/>
      <w:r w:rsidRPr="00BB1C39">
        <w:rPr>
          <w:sz w:val="16"/>
          <w:lang w:eastAsia="zh-CN"/>
        </w:rPr>
        <w:t xml:space="preserve"> for the 1 For exceptions, see </w:t>
      </w:r>
      <w:proofErr w:type="spellStart"/>
      <w:r w:rsidRPr="00BB1C39">
        <w:rPr>
          <w:sz w:val="16"/>
          <w:lang w:eastAsia="zh-CN"/>
        </w:rPr>
        <w:t>Geva</w:t>
      </w:r>
      <w:proofErr w:type="spellEnd"/>
      <w:r w:rsidRPr="00BB1C39">
        <w:rPr>
          <w:sz w:val="16"/>
          <w:lang w:eastAsia="zh-CN"/>
        </w:rPr>
        <w:t xml:space="preserve">, </w:t>
      </w:r>
      <w:proofErr w:type="spellStart"/>
      <w:r w:rsidRPr="00BB1C39">
        <w:rPr>
          <w:sz w:val="16"/>
          <w:lang w:eastAsia="zh-CN"/>
        </w:rPr>
        <w:t>DeRouen</w:t>
      </w:r>
      <w:proofErr w:type="spellEnd"/>
      <w:r w:rsidRPr="00BB1C39">
        <w:rPr>
          <w:sz w:val="16"/>
          <w:lang w:eastAsia="zh-CN"/>
        </w:rPr>
        <w:t xml:space="preserve">, and </w:t>
      </w:r>
      <w:proofErr w:type="spellStart"/>
      <w:r w:rsidRPr="00BB1C39">
        <w:rPr>
          <w:sz w:val="16"/>
          <w:lang w:eastAsia="zh-CN"/>
        </w:rPr>
        <w:t>Mintz</w:t>
      </w:r>
      <w:proofErr w:type="spellEnd"/>
      <w:r w:rsidRPr="00BB1C39">
        <w:rPr>
          <w:sz w:val="16"/>
          <w:lang w:eastAsia="zh-CN"/>
        </w:rPr>
        <w:t xml:space="preserve"> (1993); Johns and Davies (2012); </w:t>
      </w:r>
      <w:proofErr w:type="spellStart"/>
      <w:r w:rsidRPr="00BB1C39">
        <w:rPr>
          <w:sz w:val="16"/>
          <w:lang w:eastAsia="zh-CN"/>
        </w:rPr>
        <w:t>Mintz</w:t>
      </w:r>
      <w:proofErr w:type="spellEnd"/>
      <w:r w:rsidRPr="00BB1C39">
        <w:rPr>
          <w:sz w:val="16"/>
          <w:lang w:eastAsia="zh-CN"/>
        </w:rPr>
        <w:t xml:space="preserve"> and </w:t>
      </w:r>
      <w:proofErr w:type="spellStart"/>
      <w:r w:rsidRPr="00BB1C39">
        <w:rPr>
          <w:sz w:val="16"/>
          <w:lang w:eastAsia="zh-CN"/>
        </w:rPr>
        <w:t>Geva</w:t>
      </w:r>
      <w:proofErr w:type="spellEnd"/>
      <w:r w:rsidRPr="00BB1C39">
        <w:rPr>
          <w:sz w:val="16"/>
          <w:lang w:eastAsia="zh-CN"/>
        </w:rPr>
        <w:t xml:space="preserve"> (1993), and Rousseau (2005). See also </w:t>
      </w:r>
      <w:proofErr w:type="spellStart"/>
      <w:r w:rsidRPr="00BB1C39">
        <w:rPr>
          <w:sz w:val="16"/>
          <w:lang w:eastAsia="zh-CN"/>
        </w:rPr>
        <w:t>Lacina</w:t>
      </w:r>
      <w:proofErr w:type="spellEnd"/>
      <w:r w:rsidRPr="00BB1C39">
        <w:rPr>
          <w:sz w:val="16"/>
          <w:lang w:eastAsia="zh-CN"/>
        </w:rPr>
        <w:t xml:space="preserve"> and Lee (2012), who examine how regime type affects perceptions of threat, and </w:t>
      </w:r>
      <w:proofErr w:type="spellStart"/>
      <w:r w:rsidRPr="00BB1C39">
        <w:rPr>
          <w:sz w:val="16"/>
          <w:lang w:eastAsia="zh-CN"/>
        </w:rPr>
        <w:t>Geva</w:t>
      </w:r>
      <w:proofErr w:type="spellEnd"/>
      <w:r w:rsidRPr="00BB1C39">
        <w:rPr>
          <w:sz w:val="16"/>
          <w:lang w:eastAsia="zh-CN"/>
        </w:rPr>
        <w:t xml:space="preserve"> and Hanson (1999), who focus on sociocultural similarity. 2 For other recent examples of experiments about international security, see Herrmann, </w:t>
      </w:r>
      <w:proofErr w:type="spellStart"/>
      <w:r w:rsidRPr="00BB1C39">
        <w:rPr>
          <w:sz w:val="16"/>
          <w:lang w:eastAsia="zh-CN"/>
        </w:rPr>
        <w:t>Tetlock</w:t>
      </w:r>
      <w:proofErr w:type="spellEnd"/>
      <w:r w:rsidRPr="00BB1C39">
        <w:rPr>
          <w:sz w:val="16"/>
          <w:lang w:eastAsia="zh-CN"/>
        </w:rPr>
        <w:t xml:space="preserve">, and </w:t>
      </w:r>
      <w:proofErr w:type="spellStart"/>
      <w:r w:rsidRPr="00BB1C39">
        <w:rPr>
          <w:sz w:val="16"/>
          <w:lang w:eastAsia="zh-CN"/>
        </w:rPr>
        <w:t>Visser</w:t>
      </w:r>
      <w:proofErr w:type="spellEnd"/>
      <w:r w:rsidRPr="00BB1C39">
        <w:rPr>
          <w:sz w:val="16"/>
          <w:lang w:eastAsia="zh-CN"/>
        </w:rPr>
        <w:t xml:space="preserve"> (1999); Herrmann and Shannon (2001); </w:t>
      </w:r>
      <w:proofErr w:type="spellStart"/>
      <w:r w:rsidRPr="00BB1C39">
        <w:rPr>
          <w:sz w:val="16"/>
          <w:lang w:eastAsia="zh-CN"/>
        </w:rPr>
        <w:t>Berinsky</w:t>
      </w:r>
      <w:proofErr w:type="spellEnd"/>
      <w:r w:rsidRPr="00BB1C39">
        <w:rPr>
          <w:sz w:val="16"/>
          <w:lang w:eastAsia="zh-CN"/>
        </w:rPr>
        <w:t xml:space="preserve"> (2007; 2009); Gartner (2008); Baum and </w:t>
      </w:r>
      <w:proofErr w:type="spellStart"/>
      <w:r w:rsidRPr="00BB1C39">
        <w:rPr>
          <w:sz w:val="16"/>
          <w:lang w:eastAsia="zh-CN"/>
        </w:rPr>
        <w:t>Groeling</w:t>
      </w:r>
      <w:proofErr w:type="spellEnd"/>
      <w:r w:rsidRPr="00BB1C39">
        <w:rPr>
          <w:sz w:val="16"/>
          <w:lang w:eastAsia="zh-CN"/>
        </w:rPr>
        <w:t xml:space="preserve"> (2009); </w:t>
      </w:r>
      <w:proofErr w:type="spellStart"/>
      <w:r w:rsidRPr="00BB1C39">
        <w:rPr>
          <w:sz w:val="16"/>
          <w:lang w:eastAsia="zh-CN"/>
        </w:rPr>
        <w:t>Gelpi</w:t>
      </w:r>
      <w:proofErr w:type="spellEnd"/>
      <w:r w:rsidRPr="00BB1C39">
        <w:rPr>
          <w:sz w:val="16"/>
          <w:lang w:eastAsia="zh-CN"/>
        </w:rPr>
        <w:t xml:space="preserve">, </w:t>
      </w:r>
      <w:proofErr w:type="spellStart"/>
      <w:r w:rsidRPr="00BB1C39">
        <w:rPr>
          <w:sz w:val="16"/>
          <w:lang w:eastAsia="zh-CN"/>
        </w:rPr>
        <w:t>Feaver</w:t>
      </w:r>
      <w:proofErr w:type="spellEnd"/>
      <w:r w:rsidRPr="00BB1C39">
        <w:rPr>
          <w:sz w:val="16"/>
          <w:lang w:eastAsia="zh-CN"/>
        </w:rPr>
        <w:t xml:space="preserve">, and </w:t>
      </w:r>
      <w:proofErr w:type="spellStart"/>
      <w:r w:rsidRPr="00BB1C39">
        <w:rPr>
          <w:sz w:val="16"/>
          <w:lang w:eastAsia="zh-CN"/>
        </w:rPr>
        <w:t>Reifler</w:t>
      </w:r>
      <w:proofErr w:type="spellEnd"/>
      <w:r w:rsidRPr="00BB1C39">
        <w:rPr>
          <w:sz w:val="16"/>
          <w:lang w:eastAsia="zh-CN"/>
        </w:rPr>
        <w:t xml:space="preserve"> (2009); </w:t>
      </w:r>
      <w:proofErr w:type="spellStart"/>
      <w:r w:rsidRPr="00BB1C39">
        <w:rPr>
          <w:sz w:val="16"/>
          <w:lang w:eastAsia="zh-CN"/>
        </w:rPr>
        <w:t>Grieco</w:t>
      </w:r>
      <w:proofErr w:type="spellEnd"/>
      <w:r w:rsidRPr="00BB1C39">
        <w:rPr>
          <w:sz w:val="16"/>
          <w:lang w:eastAsia="zh-CN"/>
        </w:rPr>
        <w:t xml:space="preserve"> et al. (2011); Horowitz and </w:t>
      </w:r>
      <w:proofErr w:type="spellStart"/>
      <w:r w:rsidRPr="00BB1C39">
        <w:rPr>
          <w:sz w:val="16"/>
          <w:lang w:eastAsia="zh-CN"/>
        </w:rPr>
        <w:t>Levendusky</w:t>
      </w:r>
      <w:proofErr w:type="spellEnd"/>
      <w:r w:rsidRPr="00BB1C39">
        <w:rPr>
          <w:sz w:val="16"/>
          <w:lang w:eastAsia="zh-CN"/>
        </w:rPr>
        <w:t xml:space="preserve"> (2011); McDermott (2011); </w:t>
      </w:r>
      <w:proofErr w:type="spellStart"/>
      <w:r w:rsidRPr="00BB1C39">
        <w:rPr>
          <w:sz w:val="16"/>
          <w:lang w:eastAsia="zh-CN"/>
        </w:rPr>
        <w:t>Tingley</w:t>
      </w:r>
      <w:proofErr w:type="spellEnd"/>
      <w:r w:rsidRPr="00BB1C39">
        <w:rPr>
          <w:sz w:val="16"/>
          <w:lang w:eastAsia="zh-CN"/>
        </w:rPr>
        <w:t xml:space="preserve"> (2011); </w:t>
      </w:r>
      <w:proofErr w:type="spellStart"/>
      <w:r w:rsidRPr="00BB1C39">
        <w:rPr>
          <w:sz w:val="16"/>
          <w:lang w:eastAsia="zh-CN"/>
        </w:rPr>
        <w:t>Tingley</w:t>
      </w:r>
      <w:proofErr w:type="spellEnd"/>
      <w:r w:rsidRPr="00BB1C39">
        <w:rPr>
          <w:sz w:val="16"/>
          <w:lang w:eastAsia="zh-CN"/>
        </w:rPr>
        <w:t xml:space="preserve"> and Walter (2011); </w:t>
      </w:r>
      <w:proofErr w:type="spellStart"/>
      <w:r w:rsidRPr="00BB1C39">
        <w:rPr>
          <w:sz w:val="16"/>
          <w:lang w:eastAsia="zh-CN"/>
        </w:rPr>
        <w:t>Tomz</w:t>
      </w:r>
      <w:proofErr w:type="spellEnd"/>
      <w:r w:rsidRPr="00BB1C39">
        <w:rPr>
          <w:sz w:val="16"/>
          <w:lang w:eastAsia="zh-CN"/>
        </w:rPr>
        <w:t xml:space="preserve"> (2007); Trager and </w:t>
      </w:r>
      <w:proofErr w:type="spellStart"/>
      <w:r w:rsidRPr="00BB1C39">
        <w:rPr>
          <w:sz w:val="16"/>
          <w:lang w:eastAsia="zh-CN"/>
        </w:rPr>
        <w:t>Vavreck</w:t>
      </w:r>
      <w:proofErr w:type="spellEnd"/>
      <w:r w:rsidRPr="00BB1C39">
        <w:rPr>
          <w:sz w:val="16"/>
          <w:lang w:eastAsia="zh-CN"/>
        </w:rPr>
        <w:t xml:space="preserve"> (2011); </w:t>
      </w:r>
      <w:proofErr w:type="spellStart"/>
      <w:r w:rsidRPr="00BB1C39">
        <w:rPr>
          <w:sz w:val="16"/>
          <w:lang w:eastAsia="zh-CN"/>
        </w:rPr>
        <w:t>Levendusky</w:t>
      </w:r>
      <w:proofErr w:type="spellEnd"/>
      <w:r w:rsidRPr="00BB1C39">
        <w:rPr>
          <w:sz w:val="16"/>
          <w:lang w:eastAsia="zh-CN"/>
        </w:rPr>
        <w:t xml:space="preserve"> and Horowitz (2012), and Press, Sagan, and Valentino (2013). 849 Public Opinion and the Democratic Peace November 2013 hypothesis that the preferences of ordinary voters contribute to peace among democracies. In addition to estimating the overall effect of democracy, we investigated the mechanisms through which shared democracy reduces public enthusiasm for war. </w:t>
      </w:r>
      <w:r w:rsidRPr="00BB1C39">
        <w:rPr>
          <w:rStyle w:val="StyleUnderline"/>
        </w:rPr>
        <w:t>Democratic publics may feel reluctant to attack other</w:t>
      </w:r>
      <w:r>
        <w:rPr>
          <w:rStyle w:val="StyleUnderline"/>
        </w:rPr>
        <w:t xml:space="preserve"> </w:t>
      </w:r>
      <w:r w:rsidRPr="00BB1C39">
        <w:rPr>
          <w:rStyle w:val="StyleUnderline"/>
        </w:rPr>
        <w:t>democracies for a variety of reasons: They may view</w:t>
      </w:r>
      <w:r>
        <w:rPr>
          <w:rStyle w:val="StyleUnderline"/>
        </w:rPr>
        <w:t xml:space="preserve"> </w:t>
      </w:r>
      <w:r w:rsidRPr="00BB1C39">
        <w:rPr>
          <w:rStyle w:val="StyleUnderline"/>
        </w:rPr>
        <w:t>democracies as less threatening</w:t>
      </w:r>
      <w:r w:rsidRPr="00BB1C39">
        <w:rPr>
          <w:sz w:val="16"/>
          <w:lang w:eastAsia="zh-CN"/>
        </w:rPr>
        <w:t xml:space="preserve"> (</w:t>
      </w:r>
      <w:proofErr w:type="spellStart"/>
      <w:r w:rsidRPr="00BB1C39">
        <w:rPr>
          <w:sz w:val="16"/>
          <w:lang w:eastAsia="zh-CN"/>
        </w:rPr>
        <w:t>Risse-Kappen</w:t>
      </w:r>
      <w:proofErr w:type="spellEnd"/>
      <w:r w:rsidRPr="00BB1C39">
        <w:rPr>
          <w:sz w:val="16"/>
          <w:lang w:eastAsia="zh-CN"/>
        </w:rPr>
        <w:t xml:space="preserve"> 1995; </w:t>
      </w:r>
      <w:proofErr w:type="spellStart"/>
      <w:r w:rsidRPr="00BB1C39">
        <w:rPr>
          <w:sz w:val="16"/>
          <w:lang w:eastAsia="zh-CN"/>
        </w:rPr>
        <w:t>Russett</w:t>
      </w:r>
      <w:proofErr w:type="spellEnd"/>
      <w:r w:rsidRPr="00BB1C39">
        <w:rPr>
          <w:sz w:val="16"/>
          <w:lang w:eastAsia="zh-CN"/>
        </w:rPr>
        <w:t xml:space="preserve"> 1993</w:t>
      </w:r>
      <w:r w:rsidRPr="00BB1C39">
        <w:rPr>
          <w:rStyle w:val="StyleUnderline"/>
        </w:rPr>
        <w:t>), regard democracies as more formidable</w:t>
      </w:r>
      <w:r>
        <w:rPr>
          <w:rStyle w:val="StyleUnderline"/>
        </w:rPr>
        <w:t xml:space="preserve"> </w:t>
      </w:r>
      <w:r w:rsidRPr="00BB1C39">
        <w:rPr>
          <w:rStyle w:val="StyleUnderline"/>
        </w:rPr>
        <w:t>opponents</w:t>
      </w:r>
      <w:r w:rsidRPr="00BB1C39">
        <w:rPr>
          <w:sz w:val="16"/>
          <w:lang w:eastAsia="zh-CN"/>
        </w:rPr>
        <w:t xml:space="preserve"> (Bueno de </w:t>
      </w:r>
      <w:proofErr w:type="spellStart"/>
      <w:r w:rsidRPr="00BB1C39">
        <w:rPr>
          <w:sz w:val="16"/>
          <w:lang w:eastAsia="zh-CN"/>
        </w:rPr>
        <w:t>Mesquita</w:t>
      </w:r>
      <w:proofErr w:type="spellEnd"/>
      <w:r w:rsidRPr="00BB1C39">
        <w:rPr>
          <w:sz w:val="16"/>
          <w:lang w:eastAsia="zh-CN"/>
        </w:rPr>
        <w:t xml:space="preserve"> et al. 1999; Lake 1992; Reiter and </w:t>
      </w:r>
      <w:proofErr w:type="spellStart"/>
      <w:r w:rsidRPr="00BB1C39">
        <w:rPr>
          <w:sz w:val="16"/>
          <w:lang w:eastAsia="zh-CN"/>
        </w:rPr>
        <w:t>Stam</w:t>
      </w:r>
      <w:proofErr w:type="spellEnd"/>
      <w:r w:rsidRPr="00BB1C39">
        <w:rPr>
          <w:sz w:val="16"/>
          <w:lang w:eastAsia="zh-CN"/>
        </w:rPr>
        <w:t xml:space="preserve"> 2002), </w:t>
      </w:r>
      <w:r w:rsidRPr="00BB1C39">
        <w:rPr>
          <w:rStyle w:val="StyleUnderline"/>
        </w:rPr>
        <w:t>or have moral qualms about</w:t>
      </w:r>
      <w:r>
        <w:rPr>
          <w:rStyle w:val="StyleUnderline"/>
        </w:rPr>
        <w:t xml:space="preserve"> </w:t>
      </w:r>
      <w:r w:rsidRPr="00BB1C39">
        <w:rPr>
          <w:rStyle w:val="StyleUnderline"/>
        </w:rPr>
        <w:t>using force to overturn policies that were freely chosen</w:t>
      </w:r>
      <w:r>
        <w:rPr>
          <w:rStyle w:val="StyleUnderline"/>
        </w:rPr>
        <w:t xml:space="preserve"> </w:t>
      </w:r>
      <w:r w:rsidRPr="00BB1C39">
        <w:rPr>
          <w:rStyle w:val="StyleUnderline"/>
        </w:rPr>
        <w:t>by citizens in another democracy</w:t>
      </w:r>
      <w:r w:rsidRPr="00BB1C39">
        <w:rPr>
          <w:sz w:val="16"/>
          <w:lang w:eastAsia="zh-CN"/>
        </w:rPr>
        <w:t xml:space="preserve">. Despite volumes of research about the democratic peace, however, little is known about whether these factors influence the willingness of voters to attack other democracies. Using a unique experimental design and new techniques for causal mediation analysis (Imai et al. 2011; Imai, </w:t>
      </w:r>
      <w:proofErr w:type="spellStart"/>
      <w:r w:rsidRPr="00BB1C39">
        <w:rPr>
          <w:sz w:val="16"/>
          <w:lang w:eastAsia="zh-CN"/>
        </w:rPr>
        <w:t>Keele</w:t>
      </w:r>
      <w:proofErr w:type="spellEnd"/>
      <w:r w:rsidRPr="00BB1C39">
        <w:rPr>
          <w:sz w:val="16"/>
          <w:lang w:eastAsia="zh-CN"/>
        </w:rPr>
        <w:t xml:space="preserve">, and Yamamoto 2010), </w:t>
      </w:r>
      <w:r w:rsidRPr="00BB1C39">
        <w:rPr>
          <w:rStyle w:val="StyleUnderline"/>
        </w:rPr>
        <w:t>we find that shared</w:t>
      </w:r>
      <w:r>
        <w:rPr>
          <w:rStyle w:val="StyleUnderline"/>
        </w:rPr>
        <w:t xml:space="preserve"> </w:t>
      </w:r>
      <w:r w:rsidRPr="00BB1C39">
        <w:rPr>
          <w:rStyle w:val="StyleUnderline"/>
        </w:rPr>
        <w:t>democracy pacifies the public primarily by changing</w:t>
      </w:r>
      <w:r>
        <w:rPr>
          <w:rStyle w:val="StyleUnderline"/>
        </w:rPr>
        <w:t xml:space="preserve"> </w:t>
      </w:r>
      <w:r w:rsidRPr="00BB1C39">
        <w:rPr>
          <w:rStyle w:val="StyleUnderline"/>
        </w:rPr>
        <w:t>perceptions of threat and morality</w:t>
      </w:r>
      <w:r w:rsidRPr="00BB1C39">
        <w:rPr>
          <w:sz w:val="16"/>
          <w:lang w:eastAsia="zh-CN"/>
        </w:rPr>
        <w:t xml:space="preserve">, not by raising expectations of costs or failure. </w:t>
      </w:r>
      <w:r w:rsidRPr="00BB1C39">
        <w:rPr>
          <w:rStyle w:val="StyleUnderline"/>
        </w:rPr>
        <w:t xml:space="preserve">Individuals who faced democratic rather than autocratic countries were less fearful of the country’s nuclear program and harbored greater moral reservations </w:t>
      </w:r>
      <w:r w:rsidRPr="00BB1C39">
        <w:rPr>
          <w:sz w:val="16"/>
          <w:lang w:eastAsia="zh-CN"/>
        </w:rPr>
        <w:t>about attacking</w:t>
      </w:r>
      <w:r w:rsidRPr="00BB1C39">
        <w:rPr>
          <w:rStyle w:val="StyleUnderline"/>
        </w:rPr>
        <w:t>. Those perceptions</w:t>
      </w:r>
      <w:r w:rsidRPr="00BB1C39">
        <w:rPr>
          <w:sz w:val="16"/>
          <w:lang w:eastAsia="zh-CN"/>
        </w:rPr>
        <w:t xml:space="preserve">, in turn, </w:t>
      </w:r>
      <w:r w:rsidRPr="00BB1C39">
        <w:rPr>
          <w:rStyle w:val="StyleUnderline"/>
        </w:rPr>
        <w:t>made citizens more peaceful toward democracies.</w:t>
      </w:r>
      <w:r w:rsidRPr="00BB1C39">
        <w:rPr>
          <w:sz w:val="16"/>
          <w:lang w:eastAsia="zh-CN"/>
        </w:rPr>
        <w:t xml:space="preserve"> </w:t>
      </w:r>
    </w:p>
    <w:p w14:paraId="02B3DB3B" w14:textId="395C522C" w:rsidR="009633D9" w:rsidRPr="00FF1C12" w:rsidRDefault="009633D9" w:rsidP="009633D9">
      <w:pPr>
        <w:pStyle w:val="Heading4"/>
        <w:rPr>
          <w:rFonts w:cs="Times New Roman"/>
        </w:rPr>
      </w:pPr>
      <w:r w:rsidRPr="00FF1C12">
        <w:rPr>
          <w:rFonts w:cs="Times New Roman"/>
        </w:rPr>
        <w:t>Democratic peace theory is true – statistically proven</w:t>
      </w:r>
      <w:r>
        <w:rPr>
          <w:rFonts w:cs="Times New Roman"/>
        </w:rPr>
        <w:t xml:space="preserve"> and checks militarism</w:t>
      </w:r>
    </w:p>
    <w:p w14:paraId="48EE19C2" w14:textId="77777777" w:rsidR="009633D9" w:rsidRPr="00FF1C12" w:rsidRDefault="009633D9" w:rsidP="009633D9">
      <w:r w:rsidRPr="00FF1C12">
        <w:rPr>
          <w:b/>
        </w:rPr>
        <w:t>Dafoe 11</w:t>
      </w:r>
      <w:r w:rsidRPr="00FF1C12">
        <w:t xml:space="preserve"> (Allan, PhD Candidate in Political Science – UC Berkeley, Midwest Political Science Association, , “Statistical Critiques of the Democratic Peace: Caveat Emptor,” American Journal of Political Science, 55(2), April)</w:t>
      </w:r>
    </w:p>
    <w:p w14:paraId="715F1193" w14:textId="77777777" w:rsidR="009633D9" w:rsidRPr="00FF1C12" w:rsidRDefault="009633D9" w:rsidP="009633D9">
      <w:pPr>
        <w:rPr>
          <w:sz w:val="16"/>
        </w:rPr>
      </w:pPr>
      <w:r w:rsidRPr="00FF1C12">
        <w:rPr>
          <w:sz w:val="16"/>
        </w:rPr>
        <w:t>The “</w:t>
      </w:r>
      <w:r w:rsidRPr="00FF1C12">
        <w:rPr>
          <w:rStyle w:val="StyleUnderline"/>
        </w:rPr>
        <w:t>democratic peace</w:t>
      </w:r>
      <w:r w:rsidRPr="00FF1C12">
        <w:rPr>
          <w:sz w:val="16"/>
        </w:rPr>
        <w:t>”—</w:t>
      </w:r>
      <w:r w:rsidRPr="00C923D9">
        <w:rPr>
          <w:rStyle w:val="StyleUnderline"/>
          <w:highlight w:val="yellow"/>
        </w:rPr>
        <w:t>the inference that democracies rarely fight each other</w:t>
      </w:r>
      <w:r w:rsidRPr="00FF1C12">
        <w:rPr>
          <w:sz w:val="16"/>
        </w:rPr>
        <w:t>—</w:t>
      </w:r>
      <w:r w:rsidRPr="00C923D9">
        <w:rPr>
          <w:rStyle w:val="StyleUnderline"/>
          <w:highlight w:val="yellow"/>
        </w:rPr>
        <w:t>is</w:t>
      </w:r>
      <w:r w:rsidRPr="00FF1C12">
        <w:rPr>
          <w:rStyle w:val="StyleUnderline"/>
        </w:rPr>
        <w:t xml:space="preserve"> one of the most important and </w:t>
      </w:r>
      <w:r w:rsidRPr="00C923D9">
        <w:rPr>
          <w:rStyle w:val="StyleUnderline"/>
          <w:highlight w:val="yellow"/>
        </w:rPr>
        <w:t>empirically robust</w:t>
      </w:r>
      <w:r w:rsidRPr="00FF1C12">
        <w:rPr>
          <w:rStyle w:val="StyleUnderline"/>
        </w:rPr>
        <w:t xml:space="preserve"> findings in international relations</w:t>
      </w:r>
      <w:r w:rsidRPr="00FF1C12">
        <w:rPr>
          <w:sz w:val="16"/>
        </w:rPr>
        <w:t xml:space="preserve"> (IR).1 The apparent empirical association2 between joint democracy3 and peace has been debated and challenged since its first discovery by political scientists to the present (</w:t>
      </w:r>
      <w:proofErr w:type="spellStart"/>
      <w:r w:rsidRPr="00FF1C12">
        <w:rPr>
          <w:sz w:val="16"/>
        </w:rPr>
        <w:t>Gartzke</w:t>
      </w:r>
      <w:proofErr w:type="spellEnd"/>
      <w:r w:rsidRPr="00FF1C12">
        <w:rPr>
          <w:sz w:val="16"/>
        </w:rPr>
        <w:t xml:space="preserve"> 2007). Scholars have argued that this empirical association is in fact a product of other confounding factors, such as Cold War alliances (Farber and </w:t>
      </w:r>
      <w:proofErr w:type="spellStart"/>
      <w:r w:rsidRPr="00FF1C12">
        <w:rPr>
          <w:sz w:val="16"/>
        </w:rPr>
        <w:t>Gowa</w:t>
      </w:r>
      <w:proofErr w:type="spellEnd"/>
      <w:r w:rsidRPr="00FF1C12">
        <w:rPr>
          <w:sz w:val="16"/>
        </w:rPr>
        <w:t xml:space="preserve"> 1997; </w:t>
      </w:r>
      <w:proofErr w:type="spellStart"/>
      <w:r w:rsidRPr="00FF1C12">
        <w:rPr>
          <w:sz w:val="16"/>
        </w:rPr>
        <w:t>Gowa</w:t>
      </w:r>
      <w:proofErr w:type="spellEnd"/>
      <w:r w:rsidRPr="00FF1C12">
        <w:rPr>
          <w:sz w:val="16"/>
        </w:rPr>
        <w:t xml:space="preserve"> 1999), satisfaction with the regional status quo (</w:t>
      </w:r>
      <w:proofErr w:type="spellStart"/>
      <w:r w:rsidRPr="00FF1C12">
        <w:rPr>
          <w:sz w:val="16"/>
        </w:rPr>
        <w:t>Kacowicz</w:t>
      </w:r>
      <w:proofErr w:type="spellEnd"/>
      <w:r w:rsidRPr="00FF1C12">
        <w:rPr>
          <w:sz w:val="16"/>
        </w:rPr>
        <w:t xml:space="preserve"> 1995), shared foreign policy interests (</w:t>
      </w:r>
      <w:proofErr w:type="spellStart"/>
      <w:r w:rsidRPr="00FF1C12">
        <w:rPr>
          <w:sz w:val="16"/>
        </w:rPr>
        <w:t>Gartzke</w:t>
      </w:r>
      <w:proofErr w:type="spellEnd"/>
      <w:r w:rsidRPr="00FF1C12">
        <w:rPr>
          <w:sz w:val="16"/>
        </w:rPr>
        <w:t xml:space="preserve"> 1998, 2000), unmeasured factors such as dyad-specific effects (Green, Kim, and Yoon 2001), stable borders (</w:t>
      </w:r>
      <w:proofErr w:type="spellStart"/>
      <w:r w:rsidRPr="00FF1C12">
        <w:rPr>
          <w:sz w:val="16"/>
        </w:rPr>
        <w:t>Gibler</w:t>
      </w:r>
      <w:proofErr w:type="spellEnd"/>
      <w:r w:rsidRPr="00FF1C12">
        <w:rPr>
          <w:sz w:val="16"/>
        </w:rPr>
        <w:t xml:space="preserve"> 2007), and capital openness and development (</w:t>
      </w:r>
      <w:proofErr w:type="spellStart"/>
      <w:r w:rsidRPr="00FF1C12">
        <w:rPr>
          <w:sz w:val="16"/>
        </w:rPr>
        <w:t>Gartzke</w:t>
      </w:r>
      <w:proofErr w:type="spellEnd"/>
      <w:r w:rsidRPr="00FF1C12">
        <w:rPr>
          <w:sz w:val="16"/>
        </w:rPr>
        <w:t xml:space="preserve"> 2007; </w:t>
      </w:r>
      <w:proofErr w:type="spellStart"/>
      <w:r w:rsidRPr="00FF1C12">
        <w:rPr>
          <w:sz w:val="16"/>
        </w:rPr>
        <w:t>Gartzke</w:t>
      </w:r>
      <w:proofErr w:type="spellEnd"/>
      <w:r w:rsidRPr="00FF1C12">
        <w:rPr>
          <w:sz w:val="16"/>
        </w:rPr>
        <w:t xml:space="preserve"> and Hewitt 2010). Despite the large number of serious challenges, </w:t>
      </w:r>
      <w:r w:rsidRPr="00C923D9">
        <w:rPr>
          <w:rStyle w:val="StyleUnderline"/>
          <w:highlight w:val="yellow"/>
        </w:rPr>
        <w:t>most current</w:t>
      </w:r>
      <w:r w:rsidRPr="00FF1C12">
        <w:rPr>
          <w:rStyle w:val="StyleUnderline"/>
        </w:rPr>
        <w:t xml:space="preserve"> quantitative </w:t>
      </w:r>
      <w:r w:rsidRPr="00C923D9">
        <w:rPr>
          <w:rStyle w:val="StyleUnderline"/>
          <w:highlight w:val="yellow"/>
        </w:rPr>
        <w:t>analyses</w:t>
      </w:r>
      <w:r w:rsidRPr="00FF1C12">
        <w:rPr>
          <w:rStyle w:val="StyleUnderline"/>
        </w:rPr>
        <w:t xml:space="preserve"> continue to </w:t>
      </w:r>
      <w:r w:rsidRPr="00C923D9">
        <w:rPr>
          <w:rStyle w:val="StyleUnderline"/>
          <w:highlight w:val="yellow"/>
        </w:rPr>
        <w:t xml:space="preserve">find a substantial, robust, and </w:t>
      </w:r>
      <w:r w:rsidRPr="00C923D9">
        <w:rPr>
          <w:rStyle w:val="Emphasis"/>
          <w:highlight w:val="yellow"/>
        </w:rPr>
        <w:t>statistically significant association</w:t>
      </w:r>
      <w:r w:rsidRPr="00FF1C12">
        <w:rPr>
          <w:rStyle w:val="StyleUnderline"/>
        </w:rPr>
        <w:t xml:space="preserve"> </w:t>
      </w:r>
      <w:r w:rsidRPr="00C923D9">
        <w:rPr>
          <w:rStyle w:val="StyleUnderline"/>
          <w:highlight w:val="yellow"/>
        </w:rPr>
        <w:t>between</w:t>
      </w:r>
      <w:r w:rsidRPr="00FF1C12">
        <w:rPr>
          <w:rStyle w:val="StyleUnderline"/>
        </w:rPr>
        <w:t xml:space="preserve"> joint </w:t>
      </w:r>
      <w:r w:rsidRPr="00C923D9">
        <w:rPr>
          <w:rStyle w:val="StyleUnderline"/>
          <w:highlight w:val="yellow"/>
        </w:rPr>
        <w:t>democracy</w:t>
      </w:r>
      <w:r w:rsidRPr="00FF1C12">
        <w:rPr>
          <w:rStyle w:val="StyleUnderline"/>
        </w:rPr>
        <w:t xml:space="preserve"> </w:t>
      </w:r>
      <w:r w:rsidRPr="00C923D9">
        <w:rPr>
          <w:rStyle w:val="StyleUnderline"/>
          <w:highlight w:val="yellow"/>
        </w:rPr>
        <w:t>and the absence of</w:t>
      </w:r>
      <w:r w:rsidRPr="00FF1C12">
        <w:rPr>
          <w:rStyle w:val="StyleUnderline"/>
        </w:rPr>
        <w:t xml:space="preserve"> militarized </w:t>
      </w:r>
      <w:r w:rsidRPr="00C923D9">
        <w:rPr>
          <w:rStyle w:val="StyleUnderline"/>
          <w:highlight w:val="yellow"/>
        </w:rPr>
        <w:t>conflict</w:t>
      </w:r>
      <w:r w:rsidRPr="00FF1C12">
        <w:rPr>
          <w:sz w:val="16"/>
        </w:rPr>
        <w:t>. This article will analyze a recent challenge to the democratic peace (</w:t>
      </w:r>
      <w:proofErr w:type="spellStart"/>
      <w:r w:rsidRPr="00FF1C12">
        <w:rPr>
          <w:sz w:val="16"/>
        </w:rPr>
        <w:t>Gartzke</w:t>
      </w:r>
      <w:proofErr w:type="spellEnd"/>
      <w:r w:rsidRPr="00FF1C12">
        <w:rPr>
          <w:sz w:val="16"/>
        </w:rPr>
        <w:t xml:space="preserve"> 2007), situate it in the context of other statistical challenges to the democratic peace, and show that the democratic peace persists as a compelling finding. In so doing, this article also identifies new features of the democratic peace. It is important to be clear about what this empirical association implies about international politics. Despite the robustness of this result to different model specifications, this observational finding by itself does not prove that it is characteristics of democracies—such as regular competitive elections, constraints on the executive, liberal norms, or civil rights—that make these countries more peaceful toward each other. Even less does it prove that the forceful spread of democracy in particular regions of the world will reduce the frequency or severity of wars. Justifying causal claims such as these exclusively using analyses of observational data requires the leverage of strong assumptions. It is for this reason that there is less agreement about the actual causal mechanisms of the democratic peace than that around the underlying </w:t>
      </w:r>
      <w:proofErr w:type="spellStart"/>
      <w:r w:rsidRPr="00FF1C12">
        <w:rPr>
          <w:sz w:val="16"/>
        </w:rPr>
        <w:t>explanandum</w:t>
      </w:r>
      <w:proofErr w:type="spellEnd"/>
      <w:r w:rsidRPr="00FF1C12">
        <w:rPr>
          <w:sz w:val="16"/>
        </w:rPr>
        <w:t xml:space="preserve">. </w:t>
      </w:r>
      <w:r w:rsidRPr="00FF1C12">
        <w:rPr>
          <w:rStyle w:val="StyleUnderline"/>
        </w:rPr>
        <w:t xml:space="preserve">Scholars have proposed that the </w:t>
      </w:r>
      <w:r w:rsidRPr="00C923D9">
        <w:rPr>
          <w:rStyle w:val="StyleUnderline"/>
          <w:highlight w:val="yellow"/>
        </w:rPr>
        <w:t xml:space="preserve">democratic peace arises because of </w:t>
      </w:r>
      <w:r w:rsidRPr="00C923D9">
        <w:rPr>
          <w:rStyle w:val="Emphasis"/>
          <w:highlight w:val="yellow"/>
        </w:rPr>
        <w:t>shared norms</w:t>
      </w:r>
      <w:r w:rsidRPr="00FF1C12">
        <w:rPr>
          <w:sz w:val="16"/>
        </w:rPr>
        <w:t xml:space="preserve"> (</w:t>
      </w:r>
      <w:proofErr w:type="spellStart"/>
      <w:r w:rsidRPr="00FF1C12">
        <w:rPr>
          <w:sz w:val="16"/>
        </w:rPr>
        <w:t>Maoz</w:t>
      </w:r>
      <w:proofErr w:type="spellEnd"/>
      <w:r w:rsidRPr="00FF1C12">
        <w:rPr>
          <w:sz w:val="16"/>
        </w:rPr>
        <w:t xml:space="preserve"> and </w:t>
      </w:r>
      <w:proofErr w:type="spellStart"/>
      <w:r w:rsidRPr="00FF1C12">
        <w:rPr>
          <w:sz w:val="16"/>
        </w:rPr>
        <w:t>Russett</w:t>
      </w:r>
      <w:proofErr w:type="spellEnd"/>
      <w:r w:rsidRPr="00FF1C12">
        <w:rPr>
          <w:sz w:val="16"/>
        </w:rPr>
        <w:t xml:space="preserve"> 1993), </w:t>
      </w:r>
      <w:r w:rsidRPr="00C923D9">
        <w:rPr>
          <w:rStyle w:val="Emphasis"/>
          <w:highlight w:val="yellow"/>
        </w:rPr>
        <w:t>restraint on democratic leaders</w:t>
      </w:r>
      <w:r w:rsidRPr="00FF1C12">
        <w:rPr>
          <w:sz w:val="16"/>
        </w:rPr>
        <w:t xml:space="preserve"> (Bueno </w:t>
      </w:r>
      <w:proofErr w:type="spellStart"/>
      <w:r w:rsidRPr="00FF1C12">
        <w:rPr>
          <w:sz w:val="16"/>
        </w:rPr>
        <w:t>deMesquita</w:t>
      </w:r>
      <w:proofErr w:type="spellEnd"/>
      <w:r w:rsidRPr="00FF1C12">
        <w:rPr>
          <w:sz w:val="16"/>
        </w:rPr>
        <w:t xml:space="preserve"> et al. 1999),</w:t>
      </w:r>
      <w:r w:rsidRPr="00C923D9">
        <w:rPr>
          <w:rStyle w:val="Emphasis"/>
          <w:highlight w:val="yellow"/>
        </w:rPr>
        <w:t>more credible communication</w:t>
      </w:r>
      <w:r w:rsidRPr="00C923D9">
        <w:rPr>
          <w:rStyle w:val="StyleUnderline"/>
          <w:highlight w:val="yellow"/>
        </w:rPr>
        <w:t xml:space="preserve"> through transparency</w:t>
      </w:r>
      <w:r w:rsidRPr="00FF1C12">
        <w:rPr>
          <w:sz w:val="16"/>
        </w:rPr>
        <w:t xml:space="preserve"> (Schultz 1998) </w:t>
      </w:r>
      <w:r w:rsidRPr="00C923D9">
        <w:rPr>
          <w:rStyle w:val="StyleUnderline"/>
          <w:highlight w:val="yellow"/>
        </w:rPr>
        <w:t>or domestic audience costs</w:t>
      </w:r>
      <w:r w:rsidRPr="00FF1C12">
        <w:rPr>
          <w:sz w:val="16"/>
        </w:rPr>
        <w:t xml:space="preserve"> (Fearon 1994; </w:t>
      </w:r>
      <w:proofErr w:type="spellStart"/>
      <w:r w:rsidRPr="00FF1C12">
        <w:rPr>
          <w:sz w:val="16"/>
        </w:rPr>
        <w:t>Tomz</w:t>
      </w:r>
      <w:proofErr w:type="spellEnd"/>
      <w:r w:rsidRPr="00FF1C12">
        <w:rPr>
          <w:sz w:val="16"/>
        </w:rPr>
        <w:t xml:space="preserve"> 2007; Weeks 2008), </w:t>
      </w:r>
      <w:r w:rsidRPr="00FF1C12">
        <w:rPr>
          <w:rStyle w:val="StyleUnderline"/>
        </w:rPr>
        <w:t>greater capacity to reach stable bargains</w:t>
      </w:r>
      <w:r w:rsidRPr="00FF1C12">
        <w:rPr>
          <w:sz w:val="16"/>
        </w:rPr>
        <w:t xml:space="preserve"> (Lipson 2003), </w:t>
      </w:r>
      <w:r w:rsidRPr="00FF1C12">
        <w:rPr>
          <w:rStyle w:val="StyleUnderline"/>
        </w:rPr>
        <w:t>and other possible causal pathways</w:t>
      </w:r>
      <w:r w:rsidRPr="00FF1C12">
        <w:rPr>
          <w:sz w:val="16"/>
        </w:rPr>
        <w:t xml:space="preserve">. On the other hand, it may not be a “democratic” characteristic at all that accounts for the peace, but some other co-occurring or preceding factor, such as shared strategic circumstances, shared political systems, capitalism, prosperity, liberal economic norms, or other factors. Nonetheless, the democracy-peace empirical association remains of paramount importance because, despite our best attempts to “control for” other possible correlates of this peace, </w:t>
      </w:r>
      <w:r w:rsidRPr="00C923D9">
        <w:rPr>
          <w:rStyle w:val="StyleUnderline"/>
          <w:highlight w:val="yellow"/>
        </w:rPr>
        <w:t xml:space="preserve">the fact that two countries are democratic remains </w:t>
      </w:r>
      <w:r w:rsidRPr="00C923D9">
        <w:rPr>
          <w:rStyle w:val="Emphasis"/>
          <w:highlight w:val="yellow"/>
        </w:rPr>
        <w:t>strongly associated</w:t>
      </w:r>
      <w:r w:rsidRPr="00C923D9">
        <w:rPr>
          <w:rStyle w:val="StyleUnderline"/>
          <w:highlight w:val="yellow"/>
        </w:rPr>
        <w:t xml:space="preserve"> with them having peaceful relations</w:t>
      </w:r>
      <w:r w:rsidRPr="00FF1C12">
        <w:rPr>
          <w:sz w:val="16"/>
        </w:rPr>
        <w:t xml:space="preserve">. Furthermore, </w:t>
      </w:r>
      <w:r w:rsidRPr="00FF1C12">
        <w:rPr>
          <w:rStyle w:val="StyleUnderline"/>
        </w:rPr>
        <w:t>under relatively modest assumptions this apparently peaceful proclivity seems unlikely to have arisen by chance</w:t>
      </w:r>
      <w:r w:rsidRPr="00FF1C12">
        <w:rPr>
          <w:sz w:val="16"/>
        </w:rPr>
        <w:t xml:space="preserve"> (that is, the finding is “statistically significant”). </w:t>
      </w:r>
      <w:r w:rsidRPr="00FF1C12">
        <w:rPr>
          <w:rStyle w:val="StyleUnderline"/>
        </w:rPr>
        <w:t>This empirical association is foundational to a vast literature testing</w:t>
      </w:r>
      <w:r w:rsidRPr="00FF1C12">
        <w:rPr>
          <w:sz w:val="16"/>
        </w:rPr>
        <w:t xml:space="preserve">, </w:t>
      </w:r>
      <w:r w:rsidRPr="00FF1C12">
        <w:rPr>
          <w:rStyle w:val="StyleUnderline"/>
        </w:rPr>
        <w:t>refining, and extending theories about the apparent relationship between regime type and peace</w:t>
      </w:r>
      <w:r w:rsidRPr="00FF1C12">
        <w:rPr>
          <w:sz w:val="16"/>
        </w:rPr>
        <w:t>. Thus it matters greatly whether this association is robust to potential confounders (for reviews of this literature, see George and Bennett 2004; Ray 1995).</w:t>
      </w:r>
    </w:p>
    <w:p w14:paraId="67322D09" w14:textId="77777777" w:rsidR="009633D9" w:rsidRDefault="009633D9" w:rsidP="009633D9">
      <w:pPr>
        <w:rPr>
          <w:sz w:val="16"/>
          <w:lang w:eastAsia="zh-CN"/>
        </w:rPr>
      </w:pPr>
    </w:p>
    <w:p w14:paraId="11D664A3" w14:textId="77777777" w:rsidR="009633D9" w:rsidRPr="009633D9" w:rsidRDefault="009633D9" w:rsidP="00CA5876"/>
    <w:p w14:paraId="2ECCB6BF" w14:textId="77777777" w:rsidR="00E40A7D" w:rsidRPr="007839D8" w:rsidRDefault="00E40A7D" w:rsidP="00E40A7D">
      <w:pPr>
        <w:pStyle w:val="Heading2"/>
        <w:rPr>
          <w:rFonts w:asciiTheme="majorHAnsi" w:hAnsiTheme="majorHAnsi"/>
        </w:rPr>
      </w:pPr>
      <w:r w:rsidRPr="007839D8">
        <w:rPr>
          <w:rFonts w:asciiTheme="majorHAnsi" w:hAnsiTheme="majorHAnsi"/>
        </w:rPr>
        <w:t>Privacy</w:t>
      </w:r>
    </w:p>
    <w:p w14:paraId="7E8B8BE8" w14:textId="77777777" w:rsidR="00E40A7D" w:rsidRPr="007839D8" w:rsidRDefault="00E40A7D" w:rsidP="00E40A7D">
      <w:pPr>
        <w:pStyle w:val="Heading3"/>
        <w:rPr>
          <w:rFonts w:asciiTheme="majorHAnsi" w:hAnsiTheme="majorHAnsi"/>
        </w:rPr>
      </w:pPr>
      <w:r w:rsidRPr="007839D8">
        <w:rPr>
          <w:rFonts w:asciiTheme="majorHAnsi" w:hAnsiTheme="majorHAnsi"/>
        </w:rPr>
        <w:t>1NC</w:t>
      </w:r>
    </w:p>
    <w:p w14:paraId="1E15D4AF" w14:textId="19A600F5" w:rsidR="00674549" w:rsidRPr="00674549" w:rsidRDefault="00E40A7D" w:rsidP="00674549">
      <w:pPr>
        <w:pStyle w:val="Heading4"/>
        <w:rPr>
          <w:rFonts w:asciiTheme="majorHAnsi" w:eastAsia="Times New Roman" w:hAnsiTheme="majorHAnsi"/>
        </w:rPr>
      </w:pPr>
      <w:r w:rsidRPr="007839D8">
        <w:rPr>
          <w:rFonts w:asciiTheme="majorHAnsi" w:hAnsiTheme="majorHAnsi"/>
        </w:rPr>
        <w:t>1</w:t>
      </w:r>
      <w:r w:rsidR="00674549">
        <w:rPr>
          <w:rFonts w:asciiTheme="majorHAnsi" w:hAnsiTheme="majorHAnsi"/>
        </w:rPr>
        <w:t>.</w:t>
      </w:r>
      <w:r w:rsidRPr="007839D8">
        <w:rPr>
          <w:rFonts w:asciiTheme="majorHAnsi" w:eastAsia="Times New Roman" w:hAnsiTheme="majorHAnsi"/>
        </w:rPr>
        <w:t xml:space="preserve"> </w:t>
      </w:r>
      <w:r w:rsidR="00674549">
        <w:t>Their author says that recruiting in schools is important and parents can opt out of information disclosure</w:t>
      </w:r>
    </w:p>
    <w:p w14:paraId="468CFAA4" w14:textId="77777777" w:rsidR="00674549" w:rsidRPr="00471BE8" w:rsidRDefault="00674549" w:rsidP="00674549">
      <w:pPr>
        <w:rPr>
          <w:rStyle w:val="StyleUnderline"/>
          <w:b/>
          <w:bCs/>
          <w:u w:val="none"/>
        </w:rPr>
      </w:pPr>
      <w:r>
        <w:rPr>
          <w:rStyle w:val="Style13ptBold"/>
        </w:rPr>
        <w:t xml:space="preserve">Holm 7 </w:t>
      </w:r>
      <w:r>
        <w:t xml:space="preserve">(Kate </w:t>
      </w:r>
      <w:proofErr w:type="spellStart"/>
      <w:r>
        <w:t>Dittmeier</w:t>
      </w:r>
      <w:proofErr w:type="spellEnd"/>
      <w:r>
        <w:t xml:space="preserve"> Holm. “No Child Left Behind and Military Recruitment in High Schools: When Privacy Rights Trump a Legitimate Government Interest” in Journal of Law and Education 36.4 pages 581-588. October 2007. https://search-proquest-com.dartmouth.idm.oclc.org/docview/200980511?pq-origsite=summon)</w:t>
      </w:r>
    </w:p>
    <w:p w14:paraId="297840D8" w14:textId="77777777" w:rsidR="00674549" w:rsidRPr="00272666" w:rsidRDefault="00674549" w:rsidP="00674549">
      <w:r w:rsidRPr="00696245">
        <w:rPr>
          <w:rStyle w:val="StyleUnderline"/>
        </w:rPr>
        <w:t xml:space="preserve">While </w:t>
      </w:r>
      <w:r w:rsidRPr="00696245">
        <w:rPr>
          <w:rStyle w:val="StyleUnderline"/>
          <w:highlight w:val="cyan"/>
        </w:rPr>
        <w:t>parents may request</w:t>
      </w:r>
      <w:r w:rsidRPr="00696245">
        <w:rPr>
          <w:rStyle w:val="StyleUnderline"/>
        </w:rPr>
        <w:t xml:space="preserve"> in writing </w:t>
      </w:r>
      <w:r w:rsidRPr="00696245">
        <w:rPr>
          <w:rStyle w:val="StyleUnderline"/>
          <w:highlight w:val="cyan"/>
        </w:rPr>
        <w:t>that their children's information not be disclosed to recruiters</w:t>
      </w:r>
      <w:r>
        <w:t xml:space="preserve">, </w:t>
      </w:r>
      <w:r w:rsidRPr="00272666">
        <w:t>schools must disclose students' information</w:t>
      </w:r>
      <w:r>
        <w:t xml:space="preserve"> until such a request is </w:t>
      </w:r>
      <w:proofErr w:type="spellStart"/>
      <w:r>
        <w:t>made.</w:t>
      </w:r>
      <w:r w:rsidRPr="00272666">
        <w:t>Moreover</w:t>
      </w:r>
      <w:proofErr w:type="spellEnd"/>
      <w:r w:rsidRPr="00272666">
        <w:t>, because recruiters are given the same access to students as are post-secondary educational institutions and other prospective employers, parents lack control over their children's exposure to recruiters. These mandates are troubling because they constitute a governmental intrusion into families' fundamental rights to privacy, or familial autonomy, which encompasses parents' rights to care for, rear, and control their children as they choose.</w:t>
      </w:r>
      <w:r>
        <w:t xml:space="preserve"> </w:t>
      </w:r>
      <w:r w:rsidRPr="00272666">
        <w:t>Exposure to military recruiters may conflict with a family's moral, religious, or other objection to military service. This additional exposure to military recruiters and aggressive recruiting tactics can influence the career paths of impressionable young adults. Without parents' knowledge of this exposure and influence, they may be deprived of an opportunity to start a meaningful dialogue at home about the pros and cons of military service</w:t>
      </w:r>
      <w:r w:rsidRPr="00696245">
        <w:t xml:space="preserve">. </w:t>
      </w:r>
      <w:r w:rsidRPr="00696245">
        <w:rPr>
          <w:rStyle w:val="StyleUnderline"/>
          <w:highlight w:val="cyan"/>
        </w:rPr>
        <w:t>Military recruitment in schools is of critical importance</w:t>
      </w:r>
      <w:r w:rsidRPr="00696245">
        <w:rPr>
          <w:rStyle w:val="StyleUnderline"/>
        </w:rPr>
        <w:t xml:space="preserve"> today </w:t>
      </w:r>
      <w:r w:rsidRPr="00696245">
        <w:rPr>
          <w:rStyle w:val="StyleUnderline"/>
          <w:highlight w:val="cyan"/>
        </w:rPr>
        <w:t>given the U.S.'s active military operations</w:t>
      </w:r>
      <w:r w:rsidRPr="00696245">
        <w:rPr>
          <w:rStyle w:val="StyleUnderline"/>
        </w:rPr>
        <w:t xml:space="preserve"> in Iraq and Afghanistan, the high death toll" as a result of those operations, </w:t>
      </w:r>
      <w:r w:rsidRPr="00696245">
        <w:rPr>
          <w:rStyle w:val="StyleUnderline"/>
          <w:highlight w:val="cyan"/>
        </w:rPr>
        <w:t>troop shortages, military recruiting difficulties, and tenuous relations with North Korea and Iran</w:t>
      </w:r>
      <w:r w:rsidRPr="00696245">
        <w:rPr>
          <w:rStyle w:val="StyleUnderline"/>
        </w:rPr>
        <w:t>.</w:t>
      </w:r>
      <w:r w:rsidRPr="00272666">
        <w:t xml:space="preserve"> In light of these tumultuous current events, the right of privacy is essential so that parents can help their children make appropriate decisions about their futures, free from governmental intrusion.</w:t>
      </w:r>
      <w:r>
        <w:t xml:space="preserve"> </w:t>
      </w:r>
      <w:r w:rsidRPr="00272666">
        <w:t>Parents must also be able to protect their children from overly-aggressive recruiting tactics and wrongdoing by recruiters. The Government Accountability Office conducted a study in response to reports of recruiters' overly-aggressive tactics. The study found that during fiscal year 2004-2005, alleged incidents and armed services-identified incidents of recruiter wrongdoing increased from 4,400 cases to 6,600. During this period criminal violations doubled.12 Further, the GAO found that the armed services lacked adequate oversight of recruiters to know the full extent of these violations and to prevent irregularities.13 Therefore, it is imperative that parents know recruiters have access to their children and that their consent is presumed.</w:t>
      </w:r>
      <w:r>
        <w:t xml:space="preserve"> </w:t>
      </w:r>
      <w:r w:rsidRPr="00696245">
        <w:rPr>
          <w:rStyle w:val="StyleUnderline"/>
        </w:rPr>
        <w:t xml:space="preserve">Unless and until the courts strike down or Congress amends this provision, teachers and administrators must ensure students and their </w:t>
      </w:r>
      <w:r w:rsidRPr="00696245">
        <w:rPr>
          <w:rStyle w:val="StyleUnderline"/>
          <w:highlight w:val="cyan"/>
        </w:rPr>
        <w:t>families</w:t>
      </w:r>
      <w:r w:rsidRPr="00696245">
        <w:rPr>
          <w:rStyle w:val="StyleUnderline"/>
        </w:rPr>
        <w:t xml:space="preserve"> know recruiters </w:t>
      </w:r>
      <w:r w:rsidRPr="00696245">
        <w:rPr>
          <w:rStyle w:val="StyleUnderline"/>
          <w:highlight w:val="cyan"/>
        </w:rPr>
        <w:t>have access to their information and</w:t>
      </w:r>
      <w:r w:rsidRPr="00696245">
        <w:rPr>
          <w:rStyle w:val="StyleUnderline"/>
        </w:rPr>
        <w:t xml:space="preserve"> that they </w:t>
      </w:r>
      <w:r w:rsidRPr="00696245">
        <w:rPr>
          <w:rStyle w:val="StyleUnderline"/>
          <w:highlight w:val="cyan"/>
        </w:rPr>
        <w:t>can opt out of sharing it,</w:t>
      </w:r>
      <w:r w:rsidRPr="00696245">
        <w:rPr>
          <w:rStyle w:val="StyleUnderline"/>
        </w:rPr>
        <w:t xml:space="preserve"> if they choose.</w:t>
      </w:r>
      <w:r w:rsidRPr="00272666">
        <w:t xml:space="preserve"> Teachers and administrators, who are also influential in students' career paths after high school, need to be aware of the reach of recruiters and work with parents to ensure students make thoughtful and well-informed decisions. This may be achieved by providing information and encouragement regarding other choices that may be better suited for a student considering military service or impartially discussing the possibility of military service.</w:t>
      </w:r>
    </w:p>
    <w:p w14:paraId="61EEB800" w14:textId="77777777" w:rsidR="00674549" w:rsidRPr="007839D8" w:rsidRDefault="00674549" w:rsidP="00E40A7D">
      <w:pPr>
        <w:rPr>
          <w:rFonts w:asciiTheme="majorHAnsi" w:eastAsia="Times New Roman" w:hAnsiTheme="majorHAnsi"/>
        </w:rPr>
      </w:pPr>
    </w:p>
    <w:p w14:paraId="28D96CF5" w14:textId="39CFE5DC" w:rsidR="00E40A7D" w:rsidRPr="007839D8" w:rsidRDefault="00E40A7D" w:rsidP="00E40A7D">
      <w:pPr>
        <w:pStyle w:val="Heading4"/>
        <w:rPr>
          <w:rFonts w:asciiTheme="majorHAnsi" w:hAnsiTheme="majorHAnsi"/>
        </w:rPr>
      </w:pPr>
      <w:r w:rsidRPr="007839D8">
        <w:rPr>
          <w:rFonts w:asciiTheme="majorHAnsi" w:hAnsiTheme="majorHAnsi"/>
        </w:rPr>
        <w:t>2. Removing campus access for military officials does n</w:t>
      </w:r>
      <w:r w:rsidR="00074D28">
        <w:rPr>
          <w:rFonts w:asciiTheme="majorHAnsi" w:hAnsiTheme="majorHAnsi"/>
        </w:rPr>
        <w:t xml:space="preserve">ot remove access to information – privacy infringement inevitable </w:t>
      </w:r>
    </w:p>
    <w:p w14:paraId="3835BEAF" w14:textId="77777777" w:rsidR="00E40A7D" w:rsidRPr="007839D8" w:rsidRDefault="00E40A7D" w:rsidP="00E40A7D">
      <w:pPr>
        <w:rPr>
          <w:rFonts w:asciiTheme="majorHAnsi" w:hAnsiTheme="majorHAnsi"/>
        </w:rPr>
      </w:pPr>
    </w:p>
    <w:p w14:paraId="00E10496" w14:textId="2D518A2D" w:rsidR="00E40A7D" w:rsidRDefault="00E40A7D" w:rsidP="00E40A7D">
      <w:pPr>
        <w:pStyle w:val="Heading4"/>
        <w:rPr>
          <w:rFonts w:asciiTheme="majorHAnsi" w:hAnsiTheme="majorHAnsi"/>
        </w:rPr>
      </w:pPr>
      <w:r w:rsidRPr="007839D8">
        <w:rPr>
          <w:rFonts w:asciiTheme="majorHAnsi" w:hAnsiTheme="majorHAnsi"/>
        </w:rPr>
        <w:t>3. Alt Causes to privacy inf</w:t>
      </w:r>
      <w:r w:rsidR="004F4AC6" w:rsidRPr="007839D8">
        <w:rPr>
          <w:rFonts w:asciiTheme="majorHAnsi" w:hAnsiTheme="majorHAnsi"/>
        </w:rPr>
        <w:t xml:space="preserve">ringement: N.S.A, F.B.I, C.I.A </w:t>
      </w:r>
      <w:r w:rsidRPr="007839D8">
        <w:rPr>
          <w:rFonts w:asciiTheme="majorHAnsi" w:hAnsiTheme="majorHAnsi"/>
        </w:rPr>
        <w:t>all admit surveillance of Americans.</w:t>
      </w:r>
    </w:p>
    <w:p w14:paraId="61099005" w14:textId="18A17AA2" w:rsidR="00D8485D" w:rsidRDefault="00D8485D" w:rsidP="00D8485D">
      <w:pPr>
        <w:pStyle w:val="Heading4"/>
      </w:pPr>
      <w:r>
        <w:t>Another alt cause is the internet</w:t>
      </w:r>
    </w:p>
    <w:p w14:paraId="46E6FA4A" w14:textId="77777777" w:rsidR="00D8485D" w:rsidRPr="002B143D" w:rsidRDefault="00D8485D" w:rsidP="00D8485D">
      <w:pPr>
        <w:rPr>
          <w:highlight w:val="cyan"/>
        </w:rPr>
      </w:pPr>
      <w:r w:rsidRPr="002B143D">
        <w:t xml:space="preserve">Alex </w:t>
      </w:r>
      <w:r w:rsidRPr="002B143D">
        <w:rPr>
          <w:rStyle w:val="Style13ptBold"/>
        </w:rPr>
        <w:t>Preston 14</w:t>
      </w:r>
      <w:r w:rsidRPr="002B143D">
        <w:t xml:space="preserve"> (Alex Preston, 8-1-2014, "The death of privacy", Guardian, https://www.theguardian.com/world/2014/aug/03/internet-death-privacy-google-facebook-alex-preston, accessed 7-29-2017) </w:t>
      </w:r>
      <w:proofErr w:type="spellStart"/>
      <w:r w:rsidRPr="002B143D">
        <w:t>jd</w:t>
      </w:r>
      <w:proofErr w:type="spellEnd"/>
    </w:p>
    <w:p w14:paraId="261CC6FF" w14:textId="77777777" w:rsidR="00D8485D" w:rsidRPr="00F77574" w:rsidRDefault="00D8485D" w:rsidP="00D8485D">
      <w:r w:rsidRPr="00F77574">
        <w:rPr>
          <w:rStyle w:val="StyleUnderline"/>
          <w:highlight w:val="cyan"/>
        </w:rPr>
        <w:t>We have come to the end of privacy</w:t>
      </w:r>
      <w:r w:rsidRPr="00F77574">
        <w:rPr>
          <w:rStyle w:val="StyleUnderline"/>
        </w:rPr>
        <w:t xml:space="preserve">; </w:t>
      </w:r>
      <w:r w:rsidRPr="00F77574">
        <w:rPr>
          <w:rStyle w:val="StyleUnderline"/>
          <w:highlight w:val="cyan"/>
        </w:rPr>
        <w:t>our private lives</w:t>
      </w:r>
      <w:r w:rsidRPr="00F77574">
        <w:rPr>
          <w:rStyle w:val="StyleUnderline"/>
        </w:rPr>
        <w:t xml:space="preserve">, as our grandparents would have </w:t>
      </w:r>
      <w:proofErr w:type="spellStart"/>
      <w:r w:rsidRPr="00F77574">
        <w:rPr>
          <w:rStyle w:val="StyleUnderline"/>
        </w:rPr>
        <w:t>recognised</w:t>
      </w:r>
      <w:proofErr w:type="spellEnd"/>
      <w:r w:rsidRPr="00F77574">
        <w:rPr>
          <w:rStyle w:val="StyleUnderline"/>
        </w:rPr>
        <w:t xml:space="preserve"> them, </w:t>
      </w:r>
      <w:r w:rsidRPr="00F77574">
        <w:rPr>
          <w:rStyle w:val="StyleUnderline"/>
          <w:highlight w:val="cyan"/>
        </w:rPr>
        <w:t>have been winnowed away</w:t>
      </w:r>
      <w:r w:rsidRPr="00F77574">
        <w:rPr>
          <w:rStyle w:val="StyleUnderline"/>
        </w:rPr>
        <w:t xml:space="preserve"> to the realm of the shameful and secret.</w:t>
      </w:r>
      <w:r w:rsidRPr="00F77574">
        <w:t xml:space="preserve"> To quote ex-tabloid hack Paul McMullan, </w:t>
      </w:r>
      <w:hyperlink r:id="rId25" w:history="1">
        <w:r w:rsidRPr="00F77574">
          <w:rPr>
            <w:rStyle w:val="Hyperlink"/>
          </w:rPr>
          <w:t xml:space="preserve">"privacy is for </w:t>
        </w:r>
        <w:proofErr w:type="spellStart"/>
        <w:r w:rsidRPr="00F77574">
          <w:rPr>
            <w:rStyle w:val="Hyperlink"/>
          </w:rPr>
          <w:t>paedos</w:t>
        </w:r>
        <w:proofErr w:type="spellEnd"/>
        <w:r w:rsidRPr="00F77574">
          <w:rPr>
            <w:rStyle w:val="Hyperlink"/>
          </w:rPr>
          <w:t>"</w:t>
        </w:r>
      </w:hyperlink>
      <w:r w:rsidRPr="00F77574">
        <w:t xml:space="preserve">. </w:t>
      </w:r>
      <w:r w:rsidRPr="00F77574">
        <w:rPr>
          <w:rStyle w:val="StyleUnderline"/>
        </w:rPr>
        <w:t xml:space="preserve">Insidiously, through </w:t>
      </w:r>
      <w:r w:rsidRPr="00F77574">
        <w:rPr>
          <w:rStyle w:val="StyleUnderline"/>
          <w:highlight w:val="cyan"/>
        </w:rPr>
        <w:t>small concessions</w:t>
      </w:r>
      <w:r w:rsidRPr="00F77574">
        <w:rPr>
          <w:rStyle w:val="StyleUnderline"/>
        </w:rPr>
        <w:t xml:space="preserve"> that only mounted up over time, </w:t>
      </w:r>
      <w:r w:rsidRPr="00F77574">
        <w:rPr>
          <w:rStyle w:val="StyleUnderline"/>
          <w:highlight w:val="cyan"/>
        </w:rPr>
        <w:t>we have signed away rights and privileges that other generations fought for</w:t>
      </w:r>
      <w:r w:rsidRPr="00F77574">
        <w:rPr>
          <w:rStyle w:val="StyleUnderline"/>
        </w:rPr>
        <w:t xml:space="preserve">, </w:t>
      </w:r>
      <w:r w:rsidRPr="00F77574">
        <w:rPr>
          <w:rStyle w:val="StyleUnderline"/>
          <w:highlight w:val="cyan"/>
        </w:rPr>
        <w:t>undermining the</w:t>
      </w:r>
      <w:r w:rsidRPr="00F77574">
        <w:rPr>
          <w:rStyle w:val="StyleUnderline"/>
        </w:rPr>
        <w:t xml:space="preserve"> very </w:t>
      </w:r>
      <w:r w:rsidRPr="00F77574">
        <w:rPr>
          <w:rStyle w:val="StyleUnderline"/>
          <w:highlight w:val="cyan"/>
        </w:rPr>
        <w:t>cornerstones of our personalities</w:t>
      </w:r>
      <w:r w:rsidRPr="00F77574">
        <w:rPr>
          <w:rStyle w:val="StyleUnderline"/>
        </w:rPr>
        <w:t xml:space="preserve"> in the process. </w:t>
      </w:r>
      <w:r w:rsidRPr="00F77574">
        <w:t xml:space="preserve">While outposts of </w:t>
      </w:r>
      <w:proofErr w:type="spellStart"/>
      <w:r w:rsidRPr="00F77574">
        <w:t>civilisation</w:t>
      </w:r>
      <w:proofErr w:type="spellEnd"/>
      <w:r w:rsidRPr="00F77574">
        <w:t xml:space="preserve"> fight pyrrhic battles, unplugging themselves from the web – "going dark" – the rest of us have come to accept that the majority of our social, financial and even sexual interactions take place over the internet and that someone, somewhere, whether state, press or corporation, is watching.</w:t>
      </w:r>
      <w:r>
        <w:t xml:space="preserve"> </w:t>
      </w:r>
      <w:r w:rsidRPr="00F77574">
        <w:rPr>
          <w:rStyle w:val="StyleUnderline"/>
        </w:rPr>
        <w:t xml:space="preserve">The past few years have brought an avalanche of </w:t>
      </w:r>
      <w:r w:rsidRPr="00F77574">
        <w:rPr>
          <w:rStyle w:val="StyleUnderline"/>
          <w:highlight w:val="cyan"/>
        </w:rPr>
        <w:t xml:space="preserve">news about the extent </w:t>
      </w:r>
      <w:r w:rsidRPr="00F77574">
        <w:rPr>
          <w:rStyle w:val="StyleUnderline"/>
        </w:rPr>
        <w:t xml:space="preserve">to which </w:t>
      </w:r>
      <w:r w:rsidRPr="00F77574">
        <w:rPr>
          <w:rStyle w:val="StyleUnderline"/>
          <w:highlight w:val="cyan"/>
        </w:rPr>
        <w:t>our communications are being monitored</w:t>
      </w:r>
      <w:r w:rsidRPr="00F77574">
        <w:rPr>
          <w:rStyle w:val="StyleUnderline"/>
        </w:rPr>
        <w:t xml:space="preserve">: </w:t>
      </w:r>
      <w:r w:rsidRPr="00F77574">
        <w:rPr>
          <w:rStyle w:val="StyleUnderline"/>
          <w:highlight w:val="cyan"/>
        </w:rPr>
        <w:t>WikiLeaks, the phone-hacking scandal, the Snowden files</w:t>
      </w:r>
      <w:r w:rsidRPr="00F77574">
        <w:rPr>
          <w:rStyle w:val="StyleUnderline"/>
        </w:rPr>
        <w:t>.</w:t>
      </w:r>
      <w:r w:rsidRPr="00F77574">
        <w:t xml:space="preserve"> Uproar greeted revelations about Facebook's </w:t>
      </w:r>
      <w:hyperlink r:id="rId26" w:history="1">
        <w:r w:rsidRPr="00F77574">
          <w:rPr>
            <w:rStyle w:val="Hyperlink"/>
          </w:rPr>
          <w:t>"emotional contagion" experiment</w:t>
        </w:r>
      </w:hyperlink>
      <w:r w:rsidRPr="00F77574">
        <w:t> (where it tweaked mathematical formulae driving the news feeds of 700,000 of its members in order to prompt different emotional responses). Cesar A Hidalgo of the Massachusetts Institute of Technology described the Facebook news feed as "like a sausage… Everyone eats it, even though nobody knows how it is made".</w:t>
      </w:r>
    </w:p>
    <w:p w14:paraId="390ADD82" w14:textId="77777777" w:rsidR="00D8485D" w:rsidRPr="00F77574" w:rsidRDefault="00D8485D" w:rsidP="00D8485D">
      <w:pPr>
        <w:rPr>
          <w:rStyle w:val="StyleUnderline"/>
        </w:rPr>
      </w:pPr>
      <w:r w:rsidRPr="00F77574">
        <w:rPr>
          <w:rStyle w:val="StyleUnderline"/>
        </w:rPr>
        <w:t xml:space="preserve">Sitting behind the outrage was a particularly modern form of disquiet – the knowledge that </w:t>
      </w:r>
      <w:r w:rsidRPr="00F77574">
        <w:rPr>
          <w:rStyle w:val="StyleUnderline"/>
          <w:highlight w:val="cyan"/>
        </w:rPr>
        <w:t>we are being manipulated, surveyed, rendered</w:t>
      </w:r>
      <w:r w:rsidRPr="00F77574">
        <w:rPr>
          <w:rStyle w:val="StyleUnderline"/>
        </w:rPr>
        <w:t xml:space="preserve"> and that the intelligence behind this is artificial as well as human. </w:t>
      </w:r>
      <w:r w:rsidRPr="00F77574">
        <w:rPr>
          <w:rStyle w:val="StyleUnderline"/>
          <w:highlight w:val="cyan"/>
        </w:rPr>
        <w:t>Everything we do on the web</w:t>
      </w:r>
      <w:r w:rsidRPr="00F77574">
        <w:rPr>
          <w:rStyle w:val="StyleUnderline"/>
        </w:rPr>
        <w:t xml:space="preserve">, from our social media interactions to our shopping on Amazon, to our Netflix selections, </w:t>
      </w:r>
      <w:r w:rsidRPr="00F77574">
        <w:rPr>
          <w:rStyle w:val="StyleUnderline"/>
          <w:highlight w:val="cyan"/>
        </w:rPr>
        <w:t>is driven by complex mathematical formulae</w:t>
      </w:r>
      <w:r w:rsidRPr="00F77574">
        <w:rPr>
          <w:rStyle w:val="StyleUnderline"/>
        </w:rPr>
        <w:t xml:space="preserve"> that are invisible and arcane.</w:t>
      </w:r>
    </w:p>
    <w:p w14:paraId="70E098E5" w14:textId="77777777" w:rsidR="00D8485D" w:rsidRDefault="00D8485D" w:rsidP="00D8485D"/>
    <w:p w14:paraId="2C2EBBE9" w14:textId="77777777" w:rsidR="00D8485D" w:rsidRPr="00D8485D" w:rsidRDefault="00D8485D" w:rsidP="00D8485D"/>
    <w:p w14:paraId="50BF79FE" w14:textId="779ACD13" w:rsidR="00B76902" w:rsidRPr="00B76902" w:rsidRDefault="00B76902" w:rsidP="00B76902">
      <w:pPr>
        <w:pStyle w:val="Heading4"/>
      </w:pPr>
      <w:r>
        <w:t xml:space="preserve">4. The </w:t>
      </w:r>
      <w:proofErr w:type="spellStart"/>
      <w:r>
        <w:t>aff</w:t>
      </w:r>
      <w:proofErr w:type="spellEnd"/>
      <w:r>
        <w:t xml:space="preserve"> does not remove the ASVAB standardized tests from schools – means access to info is inevitable</w:t>
      </w:r>
      <w:r w:rsidR="00812FE4">
        <w:t>.</w:t>
      </w:r>
    </w:p>
    <w:p w14:paraId="5379AD22" w14:textId="107F79D8" w:rsidR="00E40A7D" w:rsidRDefault="00E40A7D" w:rsidP="00E40A7D">
      <w:pPr>
        <w:pStyle w:val="Heading3"/>
        <w:rPr>
          <w:rFonts w:asciiTheme="majorHAnsi" w:hAnsiTheme="majorHAnsi"/>
        </w:rPr>
      </w:pPr>
      <w:r w:rsidRPr="007839D8">
        <w:rPr>
          <w:rFonts w:asciiTheme="majorHAnsi" w:hAnsiTheme="majorHAnsi"/>
        </w:rPr>
        <w:t>2NC</w:t>
      </w:r>
    </w:p>
    <w:p w14:paraId="02A3C20A" w14:textId="77777777" w:rsidR="00674549" w:rsidRPr="007839D8" w:rsidRDefault="00674549" w:rsidP="00674549">
      <w:pPr>
        <w:pStyle w:val="Heading4"/>
        <w:rPr>
          <w:rFonts w:asciiTheme="majorHAnsi" w:hAnsiTheme="majorHAnsi"/>
        </w:rPr>
      </w:pPr>
      <w:r w:rsidRPr="007839D8">
        <w:rPr>
          <w:rFonts w:asciiTheme="majorHAnsi" w:hAnsiTheme="majorHAnsi"/>
        </w:rPr>
        <w:t>.No violation of privacy, parents can opt out of disclosure</w:t>
      </w:r>
    </w:p>
    <w:p w14:paraId="5F57A191" w14:textId="77777777" w:rsidR="00674549" w:rsidRPr="007839D8" w:rsidRDefault="00674549" w:rsidP="00674549">
      <w:pPr>
        <w:rPr>
          <w:rFonts w:asciiTheme="majorHAnsi" w:hAnsiTheme="majorHAnsi"/>
        </w:rPr>
      </w:pPr>
      <w:r w:rsidRPr="007839D8">
        <w:rPr>
          <w:rStyle w:val="Style13ptBold"/>
          <w:rFonts w:asciiTheme="majorHAnsi" w:hAnsiTheme="majorHAnsi"/>
        </w:rPr>
        <w:t>King, 16</w:t>
      </w:r>
      <w:r w:rsidRPr="007839D8">
        <w:rPr>
          <w:rFonts w:asciiTheme="majorHAnsi" w:hAnsiTheme="majorHAnsi"/>
        </w:rPr>
        <w:t xml:space="preserve"> (Dale King, The Director of the Family Policy Compliance Office (FPCO) for the U.S. Department of Education, </w:t>
      </w:r>
    </w:p>
    <w:p w14:paraId="3FDE30C3" w14:textId="77777777" w:rsidR="00674549" w:rsidRPr="007839D8" w:rsidRDefault="00674549" w:rsidP="00674549">
      <w:pPr>
        <w:rPr>
          <w:rFonts w:asciiTheme="majorHAnsi" w:hAnsiTheme="majorHAnsi"/>
        </w:rPr>
      </w:pPr>
      <w:r w:rsidRPr="007839D8">
        <w:rPr>
          <w:rFonts w:asciiTheme="majorHAnsi" w:hAnsiTheme="majorHAnsi"/>
        </w:rPr>
        <w:t xml:space="preserve"> 11-01-2016, Dear Colleague, UNITED STATES DEPARTMENT OF EDUCATION, https://www2.ed.gov/policy/gen/guid/fpco/pdf/military-recruiter.pdf)</w:t>
      </w:r>
    </w:p>
    <w:p w14:paraId="4A0187B3" w14:textId="77777777" w:rsidR="00674549" w:rsidRPr="007839D8" w:rsidRDefault="00674549" w:rsidP="00674549">
      <w:pPr>
        <w:rPr>
          <w:rFonts w:asciiTheme="majorHAnsi" w:hAnsiTheme="majorHAnsi"/>
        </w:rPr>
      </w:pPr>
    </w:p>
    <w:p w14:paraId="057207D9" w14:textId="4721554F" w:rsidR="00674549" w:rsidRDefault="00674549" w:rsidP="00674549">
      <w:pPr>
        <w:rPr>
          <w:rFonts w:asciiTheme="majorHAnsi" w:eastAsia="Times New Roman" w:hAnsiTheme="majorHAnsi"/>
        </w:rPr>
      </w:pPr>
      <w:r w:rsidRPr="007839D8">
        <w:rPr>
          <w:rStyle w:val="StyleUnderline"/>
          <w:rFonts w:asciiTheme="majorHAnsi" w:hAnsiTheme="majorHAnsi"/>
          <w:highlight w:val="cyan"/>
        </w:rPr>
        <w:t>The No Child Left Behind</w:t>
      </w:r>
      <w:r w:rsidRPr="007839D8">
        <w:rPr>
          <w:rFonts w:asciiTheme="majorHAnsi" w:eastAsia="Times New Roman" w:hAnsiTheme="majorHAnsi"/>
        </w:rPr>
        <w:t xml:space="preserve"> Act of 2001, enacted in 2002, first </w:t>
      </w:r>
      <w:r w:rsidRPr="007839D8">
        <w:rPr>
          <w:rStyle w:val="StyleUnderline"/>
          <w:rFonts w:asciiTheme="majorHAnsi" w:hAnsiTheme="majorHAnsi"/>
          <w:b/>
          <w:bCs/>
          <w:highlight w:val="cyan"/>
        </w:rPr>
        <w:t>added provisions concerning military recruiters</w:t>
      </w:r>
      <w:r w:rsidRPr="007839D8">
        <w:rPr>
          <w:rFonts w:asciiTheme="majorHAnsi" w:eastAsia="Times New Roman" w:hAnsiTheme="majorHAnsi"/>
        </w:rPr>
        <w:t xml:space="preserve"> to the ESEA, as § 9528 (now § 8528). Congress also added similar provisions to § 503 of Title 10, U.S. Code, in the Floyd D. Spence National Defense Authorization Act for Fiscal Year 2001, and in subsequent amendments to § 503. Both of </w:t>
      </w:r>
      <w:r w:rsidRPr="007839D8">
        <w:rPr>
          <w:rStyle w:val="StyleUnderline"/>
          <w:rFonts w:asciiTheme="majorHAnsi" w:hAnsiTheme="majorHAnsi"/>
          <w:highlight w:val="cyan"/>
        </w:rPr>
        <w:t>these laws require local educational agencies</w:t>
      </w:r>
      <w:r w:rsidRPr="007839D8">
        <w:rPr>
          <w:rFonts w:asciiTheme="majorHAnsi" w:eastAsia="Times New Roman" w:hAnsiTheme="majorHAnsi"/>
        </w:rPr>
        <w:t xml:space="preserve"> (LEAs) receiving assistance under the ESEA </w:t>
      </w:r>
      <w:r w:rsidRPr="007839D8">
        <w:rPr>
          <w:rStyle w:val="StyleUnderline"/>
          <w:rFonts w:asciiTheme="majorHAnsi" w:hAnsiTheme="majorHAnsi"/>
          <w:highlight w:val="cyan"/>
        </w:rPr>
        <w:t>to provide military recruiters</w:t>
      </w:r>
      <w:r w:rsidRPr="007839D8">
        <w:rPr>
          <w:rFonts w:asciiTheme="majorHAnsi" w:eastAsia="Times New Roman" w:hAnsiTheme="majorHAnsi"/>
        </w:rPr>
        <w:t xml:space="preserve">, upon request, access to </w:t>
      </w:r>
      <w:r w:rsidRPr="007839D8">
        <w:rPr>
          <w:rStyle w:val="StyleUnderline"/>
          <w:rFonts w:asciiTheme="majorHAnsi" w:hAnsiTheme="majorHAnsi"/>
          <w:b/>
          <w:bCs/>
          <w:highlight w:val="cyan"/>
        </w:rPr>
        <w:t>specific information</w:t>
      </w:r>
      <w:r w:rsidRPr="007839D8">
        <w:rPr>
          <w:rFonts w:asciiTheme="majorHAnsi" w:eastAsia="Times New Roman" w:hAnsiTheme="majorHAnsi"/>
        </w:rPr>
        <w:t xml:space="preserve"> on a secondary school student, </w:t>
      </w:r>
      <w:r w:rsidRPr="007839D8">
        <w:rPr>
          <w:rStyle w:val="StyleUnderline"/>
          <w:rFonts w:asciiTheme="majorHAnsi" w:hAnsiTheme="majorHAnsi"/>
          <w:highlight w:val="cyan"/>
        </w:rPr>
        <w:t>unless the parent</w:t>
      </w:r>
      <w:r w:rsidRPr="007839D8">
        <w:rPr>
          <w:rStyle w:val="StyleUnderline"/>
          <w:rFonts w:asciiTheme="majorHAnsi" w:hAnsiTheme="majorHAnsi"/>
        </w:rPr>
        <w:t xml:space="preserve"> of the student </w:t>
      </w:r>
      <w:r w:rsidRPr="007839D8">
        <w:rPr>
          <w:rStyle w:val="StyleUnderline"/>
          <w:rFonts w:asciiTheme="majorHAnsi" w:hAnsiTheme="majorHAnsi"/>
          <w:highlight w:val="cyan"/>
        </w:rPr>
        <w:t xml:space="preserve">or the student </w:t>
      </w:r>
      <w:r w:rsidRPr="007839D8">
        <w:rPr>
          <w:rStyle w:val="StyleUnderline"/>
          <w:rFonts w:asciiTheme="majorHAnsi" w:hAnsiTheme="majorHAnsi"/>
          <w:b/>
          <w:bCs/>
          <w:highlight w:val="cyan"/>
          <w:bdr w:val="single" w:sz="4" w:space="0" w:color="auto"/>
        </w:rPr>
        <w:t>opts out</w:t>
      </w:r>
      <w:r w:rsidRPr="007839D8">
        <w:rPr>
          <w:rFonts w:asciiTheme="majorHAnsi" w:eastAsia="Times New Roman" w:hAnsiTheme="majorHAnsi"/>
        </w:rPr>
        <w:t xml:space="preserve"> of the </w:t>
      </w:r>
      <w:r w:rsidRPr="007839D8">
        <w:rPr>
          <w:rStyle w:val="StyleUnderline"/>
          <w:rFonts w:asciiTheme="majorHAnsi" w:hAnsiTheme="majorHAnsi"/>
          <w:highlight w:val="cyan"/>
        </w:rPr>
        <w:t>disclosure of</w:t>
      </w:r>
      <w:r w:rsidRPr="007839D8">
        <w:rPr>
          <w:rFonts w:asciiTheme="majorHAnsi" w:eastAsia="Times New Roman" w:hAnsiTheme="majorHAnsi"/>
        </w:rPr>
        <w:t xml:space="preserve"> this </w:t>
      </w:r>
      <w:r w:rsidRPr="007839D8">
        <w:rPr>
          <w:rStyle w:val="StyleUnderline"/>
          <w:rFonts w:asciiTheme="majorHAnsi" w:hAnsiTheme="majorHAnsi"/>
          <w:highlight w:val="cyan"/>
        </w:rPr>
        <w:t>information</w:t>
      </w:r>
      <w:r w:rsidRPr="007839D8">
        <w:rPr>
          <w:rFonts w:asciiTheme="majorHAnsi" w:eastAsia="Times New Roman" w:hAnsiTheme="majorHAnsi"/>
        </w:rPr>
        <w:t xml:space="preserve">, in which case </w:t>
      </w:r>
      <w:r w:rsidRPr="007839D8">
        <w:rPr>
          <w:rStyle w:val="StyleUnderline"/>
          <w:rFonts w:asciiTheme="majorHAnsi" w:hAnsiTheme="majorHAnsi"/>
        </w:rPr>
        <w:t>the information may not be released</w:t>
      </w:r>
      <w:r w:rsidRPr="007839D8">
        <w:rPr>
          <w:rFonts w:asciiTheme="majorHAnsi" w:eastAsia="Times New Roman" w:hAnsiTheme="majorHAnsi"/>
        </w:rPr>
        <w:t xml:space="preserve"> </w:t>
      </w:r>
      <w:r w:rsidRPr="007839D8">
        <w:rPr>
          <w:rStyle w:val="StyleUnderline"/>
          <w:rFonts w:asciiTheme="majorHAnsi" w:hAnsiTheme="majorHAnsi"/>
          <w:highlight w:val="cyan"/>
        </w:rPr>
        <w:t>without the parent or student’s prior written consent</w:t>
      </w:r>
      <w:r w:rsidRPr="007839D8">
        <w:rPr>
          <w:rFonts w:asciiTheme="majorHAnsi" w:eastAsia="Times New Roman" w:hAnsiTheme="majorHAnsi"/>
        </w:rPr>
        <w:t xml:space="preserve">. Due to the recent amendments made by the ESSA to § 8528 of the ESEA, </w:t>
      </w:r>
      <w:r w:rsidRPr="007839D8">
        <w:rPr>
          <w:rFonts w:asciiTheme="majorHAnsi" w:eastAsia="Times New Roman" w:hAnsiTheme="majorHAnsi"/>
          <w:u w:val="single"/>
        </w:rPr>
        <w:t>a request to the LEA to opt out of the disclosure of the specific information</w:t>
      </w:r>
      <w:r w:rsidRPr="007839D8">
        <w:rPr>
          <w:rFonts w:asciiTheme="majorHAnsi" w:eastAsia="Times New Roman" w:hAnsiTheme="majorHAnsi"/>
        </w:rPr>
        <w:t xml:space="preserve"> must be in writing and only a parent of a secondary school student may submit such a written request until the secondary school student has reached 18 years of age, when the right to submit such a written request and to provide prior written consent </w:t>
      </w:r>
      <w:r w:rsidRPr="007839D8">
        <w:rPr>
          <w:rFonts w:asciiTheme="majorHAnsi" w:eastAsia="Times New Roman" w:hAnsiTheme="majorHAnsi"/>
          <w:u w:val="single"/>
        </w:rPr>
        <w:t>transfers from the parent to the secondary school student</w:t>
      </w:r>
      <w:r w:rsidRPr="007839D8">
        <w:rPr>
          <w:rFonts w:asciiTheme="majorHAnsi" w:eastAsia="Times New Roman" w:hAnsiTheme="majorHAnsi"/>
        </w:rPr>
        <w:t xml:space="preserve">. (Section 8528 of the ESEA also requires that this same information be provided to institutions of higher education (IHEs) upon request, unless the parent of the secondary school student, or the secondary school student if the student has reached 18 years of age, requests in writing to opt out of the disclosure of this information, in which case the information may not be released without the parent’s or the student’s prior written consent.) </w:t>
      </w:r>
    </w:p>
    <w:p w14:paraId="7C03D9DD" w14:textId="22AB90E6" w:rsidR="004D11B6" w:rsidRDefault="004D11B6" w:rsidP="004D11B6">
      <w:pPr>
        <w:pStyle w:val="Heading4"/>
      </w:pPr>
      <w:r>
        <w:t>Privacy is a capitalist construct that protects the rich and allows their accumulation of wealth without public knowledge</w:t>
      </w:r>
    </w:p>
    <w:p w14:paraId="3AC9ED45" w14:textId="77777777" w:rsidR="004D11B6" w:rsidRDefault="004D11B6" w:rsidP="004D11B6">
      <w:pPr>
        <w:rPr>
          <w:rStyle w:val="Style13ptBold"/>
        </w:rPr>
      </w:pPr>
      <w:r w:rsidRPr="00E94B90">
        <w:rPr>
          <w:rStyle w:val="Style13ptBold"/>
        </w:rPr>
        <w:t>Fuchs 11</w:t>
      </w:r>
    </w:p>
    <w:p w14:paraId="6FA03ED0" w14:textId="77777777" w:rsidR="004D11B6" w:rsidRPr="00E94B90" w:rsidRDefault="004D11B6" w:rsidP="004D11B6">
      <w:r w:rsidRPr="00E94B90">
        <w:t>(Christian Fuchs is an Austrian sociologist, and professor at Westminster University in London. He has coined the concept of digital labor. http://fuchs.uti.at/wp-content/uploads/polec_FB.pdf)</w:t>
      </w:r>
    </w:p>
    <w:p w14:paraId="7196AE17" w14:textId="77777777" w:rsidR="004D11B6" w:rsidRPr="006C4738" w:rsidRDefault="004D11B6" w:rsidP="004D11B6">
      <w:r w:rsidRPr="006C4738">
        <w:rPr>
          <w:rStyle w:val="StyleUnderline"/>
        </w:rPr>
        <w:t xml:space="preserve">Today </w:t>
      </w:r>
      <w:r w:rsidRPr="006C4738">
        <w:rPr>
          <w:rStyle w:val="StyleUnderline"/>
          <w:highlight w:val="cyan"/>
        </w:rPr>
        <w:t>privacy laws and surveillance of the poor, workers, consumers, everyday citizens, protects private property</w:t>
      </w:r>
      <w:r w:rsidRPr="006C4738">
        <w:rPr>
          <w:rStyle w:val="StyleUnderline"/>
        </w:rPr>
        <w:t>; in contrast to this reality, a socialist conception of privacy focuses on surveillance of capital and the rich in order to increase transparency and privacy protections for consumers and workers.</w:t>
      </w:r>
      <w:r w:rsidRPr="006C4738">
        <w:t xml:space="preserve"> A socialist conception of privacy conceives privacy as a collective right of exploited groups that need protection from corporate domination that uses data gathering for accumulating capital, for disciplining workers and consumers, and for increasing the productivity of capitalist production and advertising. </w:t>
      </w:r>
      <w:r w:rsidRPr="006C4738">
        <w:rPr>
          <w:rStyle w:val="StyleUnderline"/>
        </w:rPr>
        <w:t xml:space="preserve">The </w:t>
      </w:r>
      <w:r w:rsidRPr="006C4738">
        <w:rPr>
          <w:rStyle w:val="StyleUnderline"/>
          <w:highlight w:val="cyan"/>
        </w:rPr>
        <w:t>liberal conception of privacy</w:t>
      </w:r>
      <w:r w:rsidRPr="006C4738">
        <w:rPr>
          <w:rStyle w:val="StyleUnderline"/>
        </w:rPr>
        <w:t xml:space="preserve"> (and </w:t>
      </w:r>
      <w:r w:rsidRPr="006C4738">
        <w:rPr>
          <w:rStyle w:val="StyleUnderline"/>
          <w:highlight w:val="cyan"/>
        </w:rPr>
        <w:t>its reality</w:t>
      </w:r>
      <w:r w:rsidRPr="006C4738">
        <w:rPr>
          <w:rStyle w:val="StyleUnderline"/>
        </w:rPr>
        <w:t xml:space="preserve">) as an individual right </w:t>
      </w:r>
      <w:r w:rsidRPr="006C4738">
        <w:rPr>
          <w:rStyle w:val="StyleUnderline"/>
          <w:highlight w:val="cyan"/>
        </w:rPr>
        <w:t>within capitalism protects the rich and</w:t>
      </w:r>
      <w:r w:rsidRPr="006C4738">
        <w:rPr>
          <w:rStyle w:val="StyleUnderline"/>
        </w:rPr>
        <w:t xml:space="preserve"> their </w:t>
      </w:r>
      <w:r w:rsidRPr="006C4738">
        <w:rPr>
          <w:rStyle w:val="StyleUnderline"/>
          <w:highlight w:val="cyan"/>
        </w:rPr>
        <w:t>accumulation of more wealth from public knowledge</w:t>
      </w:r>
      <w:r w:rsidRPr="006C4738">
        <w:rPr>
          <w:rStyle w:val="StyleUnderline"/>
        </w:rPr>
        <w:t>.</w:t>
      </w:r>
      <w:r w:rsidRPr="006C4738">
        <w:t xml:space="preserve"> A socialist conception of privacy as a collective right of workers and consumers can protect humans from the misuse of their data by companies.</w:t>
      </w:r>
    </w:p>
    <w:p w14:paraId="64D289F8" w14:textId="77777777" w:rsidR="004D11B6" w:rsidRPr="00674549" w:rsidRDefault="004D11B6" w:rsidP="00674549">
      <w:pPr>
        <w:rPr>
          <w:rFonts w:asciiTheme="majorHAnsi" w:eastAsia="Times New Roman" w:hAnsiTheme="majorHAnsi"/>
        </w:rPr>
      </w:pPr>
    </w:p>
    <w:p w14:paraId="7DF3C57E" w14:textId="77777777" w:rsidR="00E40A7D" w:rsidRPr="007839D8" w:rsidRDefault="00E40A7D" w:rsidP="00E40A7D">
      <w:pPr>
        <w:pStyle w:val="Heading2"/>
        <w:rPr>
          <w:rFonts w:asciiTheme="majorHAnsi" w:hAnsiTheme="majorHAnsi"/>
        </w:rPr>
      </w:pPr>
      <w:r w:rsidRPr="007839D8">
        <w:rPr>
          <w:rFonts w:asciiTheme="majorHAnsi" w:hAnsiTheme="majorHAnsi"/>
        </w:rPr>
        <w:t>Discrimination</w:t>
      </w:r>
    </w:p>
    <w:p w14:paraId="0BEC7DC5" w14:textId="77777777" w:rsidR="00E40A7D" w:rsidRPr="007839D8" w:rsidRDefault="00E40A7D" w:rsidP="00E40A7D">
      <w:pPr>
        <w:pStyle w:val="Heading3"/>
        <w:rPr>
          <w:rFonts w:asciiTheme="majorHAnsi" w:hAnsiTheme="majorHAnsi"/>
        </w:rPr>
      </w:pPr>
      <w:r w:rsidRPr="007839D8">
        <w:rPr>
          <w:rFonts w:asciiTheme="majorHAnsi" w:hAnsiTheme="majorHAnsi"/>
        </w:rPr>
        <w:t>1NC</w:t>
      </w:r>
    </w:p>
    <w:p w14:paraId="0AA19FF3" w14:textId="1BD78AF7" w:rsidR="00E40A7D" w:rsidRPr="007839D8" w:rsidRDefault="00E40A7D" w:rsidP="00E40A7D">
      <w:pPr>
        <w:pStyle w:val="Heading4"/>
        <w:rPr>
          <w:rFonts w:asciiTheme="majorHAnsi" w:hAnsiTheme="majorHAnsi"/>
        </w:rPr>
      </w:pPr>
      <w:r w:rsidRPr="007839D8">
        <w:rPr>
          <w:rFonts w:asciiTheme="majorHAnsi" w:hAnsiTheme="majorHAnsi"/>
        </w:rPr>
        <w:t xml:space="preserve">1. No Solvency: Plan does not prohibit JROTC on campuses, JROTC will still be </w:t>
      </w:r>
      <w:r w:rsidR="004F4AC6" w:rsidRPr="007839D8">
        <w:rPr>
          <w:rFonts w:asciiTheme="majorHAnsi" w:hAnsiTheme="majorHAnsi"/>
        </w:rPr>
        <w:t>allowed- means impact is inevitable</w:t>
      </w:r>
    </w:p>
    <w:p w14:paraId="7581D549" w14:textId="77777777" w:rsidR="00E40A7D" w:rsidRPr="007839D8" w:rsidRDefault="00E40A7D" w:rsidP="00E40A7D">
      <w:pPr>
        <w:rPr>
          <w:rFonts w:asciiTheme="majorHAnsi" w:hAnsiTheme="majorHAnsi"/>
        </w:rPr>
      </w:pPr>
    </w:p>
    <w:p w14:paraId="10E05193" w14:textId="6B3B42B8" w:rsidR="00E40A7D" w:rsidRPr="007839D8" w:rsidRDefault="00E40A7D" w:rsidP="00E40A7D">
      <w:pPr>
        <w:pStyle w:val="Heading4"/>
        <w:rPr>
          <w:rFonts w:asciiTheme="majorHAnsi" w:hAnsiTheme="majorHAnsi"/>
        </w:rPr>
      </w:pPr>
      <w:r w:rsidRPr="007839D8">
        <w:rPr>
          <w:rFonts w:asciiTheme="majorHAnsi" w:hAnsiTheme="majorHAnsi"/>
        </w:rPr>
        <w:t>2. Low Enfranchised Children lose all hope; 1AC Author Hart concludes the military is the only path for im</w:t>
      </w:r>
      <w:r w:rsidR="004F4AC6" w:rsidRPr="007839D8">
        <w:rPr>
          <w:rFonts w:asciiTheme="majorHAnsi" w:hAnsiTheme="majorHAnsi"/>
        </w:rPr>
        <w:t xml:space="preserve">poverished children- </w:t>
      </w:r>
      <w:r w:rsidRPr="007839D8">
        <w:rPr>
          <w:rFonts w:asciiTheme="majorHAnsi" w:hAnsiTheme="majorHAnsi"/>
        </w:rPr>
        <w:t>taking away rec</w:t>
      </w:r>
      <w:r w:rsidR="004F4AC6" w:rsidRPr="007839D8">
        <w:rPr>
          <w:rFonts w:asciiTheme="majorHAnsi" w:hAnsiTheme="majorHAnsi"/>
        </w:rPr>
        <w:t>ruitment results in children lo</w:t>
      </w:r>
      <w:r w:rsidRPr="007839D8">
        <w:rPr>
          <w:rFonts w:asciiTheme="majorHAnsi" w:hAnsiTheme="majorHAnsi"/>
        </w:rPr>
        <w:t>sing employment</w:t>
      </w:r>
      <w:r w:rsidR="004F4AC6" w:rsidRPr="007839D8">
        <w:rPr>
          <w:rFonts w:asciiTheme="majorHAnsi" w:hAnsiTheme="majorHAnsi"/>
        </w:rPr>
        <w:t>- plan does not provide an alternative employment opportunity</w:t>
      </w:r>
      <w:r w:rsidR="0086346C">
        <w:rPr>
          <w:rFonts w:asciiTheme="majorHAnsi" w:hAnsiTheme="majorHAnsi"/>
        </w:rPr>
        <w:t>- Hart is also in the context of general recruitment in Uganda not JROTC in the United States</w:t>
      </w:r>
    </w:p>
    <w:p w14:paraId="08A63837" w14:textId="77777777" w:rsidR="00E40A7D" w:rsidRPr="007839D8" w:rsidRDefault="00E40A7D" w:rsidP="00E40A7D">
      <w:pPr>
        <w:rPr>
          <w:rFonts w:asciiTheme="majorHAnsi" w:hAnsiTheme="majorHAnsi"/>
        </w:rPr>
      </w:pPr>
    </w:p>
    <w:p w14:paraId="6BC75837" w14:textId="19D93D48" w:rsidR="00E40A7D" w:rsidRPr="007839D8" w:rsidRDefault="00E40A7D" w:rsidP="00E40A7D">
      <w:pPr>
        <w:pStyle w:val="Heading4"/>
        <w:rPr>
          <w:rFonts w:asciiTheme="majorHAnsi" w:hAnsiTheme="majorHAnsi"/>
        </w:rPr>
      </w:pPr>
      <w:r w:rsidRPr="007839D8">
        <w:rPr>
          <w:rFonts w:asciiTheme="majorHAnsi" w:hAnsiTheme="majorHAnsi"/>
        </w:rPr>
        <w:t xml:space="preserve">3. </w:t>
      </w:r>
      <w:r w:rsidRPr="007839D8">
        <w:rPr>
          <w:rFonts w:asciiTheme="majorHAnsi" w:hAnsiTheme="majorHAnsi"/>
          <w:sz w:val="24"/>
          <w:szCs w:val="24"/>
        </w:rPr>
        <w:t>Military training yields positive aspects</w:t>
      </w:r>
      <w:r w:rsidR="004F4AC6" w:rsidRPr="007839D8">
        <w:rPr>
          <w:rFonts w:asciiTheme="majorHAnsi" w:hAnsiTheme="majorHAnsi"/>
          <w:sz w:val="24"/>
          <w:szCs w:val="24"/>
        </w:rPr>
        <w:t>- does not cause violence</w:t>
      </w:r>
    </w:p>
    <w:p w14:paraId="599025B3" w14:textId="3E10C474" w:rsidR="00E40A7D" w:rsidRPr="007839D8" w:rsidRDefault="004F4AC6" w:rsidP="00E40A7D">
      <w:pPr>
        <w:rPr>
          <w:rFonts w:asciiTheme="majorHAnsi" w:hAnsiTheme="majorHAnsi"/>
        </w:rPr>
      </w:pPr>
      <w:r w:rsidRPr="007839D8">
        <w:rPr>
          <w:rStyle w:val="Style13ptBold"/>
          <w:rFonts w:asciiTheme="majorHAnsi" w:hAnsiTheme="majorHAnsi"/>
        </w:rPr>
        <w:t xml:space="preserve">1AC </w:t>
      </w:r>
      <w:r w:rsidR="00E40A7D" w:rsidRPr="007839D8">
        <w:rPr>
          <w:rStyle w:val="Style13ptBold"/>
          <w:rFonts w:asciiTheme="majorHAnsi" w:hAnsiTheme="majorHAnsi"/>
        </w:rPr>
        <w:t>Paull ’13</w:t>
      </w:r>
      <w:r w:rsidR="00E40A7D" w:rsidRPr="007839D8">
        <w:rPr>
          <w:rFonts w:asciiTheme="majorHAnsi" w:hAnsiTheme="majorHAnsi"/>
        </w:rPr>
        <w:t xml:space="preserve"> (Peter </w:t>
      </w:r>
      <w:proofErr w:type="spellStart"/>
      <w:r w:rsidR="00E40A7D" w:rsidRPr="007839D8">
        <w:rPr>
          <w:rFonts w:asciiTheme="majorHAnsi" w:hAnsiTheme="majorHAnsi"/>
        </w:rPr>
        <w:t>Siminski</w:t>
      </w:r>
      <w:proofErr w:type="spellEnd"/>
      <w:r w:rsidR="00E40A7D" w:rsidRPr="007839D8">
        <w:rPr>
          <w:rFonts w:asciiTheme="majorHAnsi" w:hAnsiTheme="majorHAnsi"/>
        </w:rPr>
        <w:t xml:space="preserve">, University of Wollongong and IZA, Simon Ville, University of Wollongong, Alexander Paull, University of Wollongong, “Does the Military Train Men to Be Violent Criminals? New Evidence from Australia’s Conscription Lotteries”, IZA, January 2013, </w:t>
      </w:r>
      <w:hyperlink r:id="rId27">
        <w:r w:rsidR="00E40A7D" w:rsidRPr="007839D8">
          <w:rPr>
            <w:rFonts w:asciiTheme="majorHAnsi" w:hAnsiTheme="majorHAnsi"/>
          </w:rPr>
          <w:t>http://ftp.iza.org/dp7152.pdf</w:t>
        </w:r>
      </w:hyperlink>
      <w:r w:rsidR="00E40A7D" w:rsidRPr="007839D8">
        <w:rPr>
          <w:rFonts w:asciiTheme="majorHAnsi" w:hAnsiTheme="majorHAnsi"/>
        </w:rPr>
        <w:t xml:space="preserve">) </w:t>
      </w:r>
    </w:p>
    <w:p w14:paraId="0A031747" w14:textId="77777777" w:rsidR="00E40A7D" w:rsidRPr="007839D8" w:rsidRDefault="00E40A7D" w:rsidP="00E40A7D">
      <w:pPr>
        <w:rPr>
          <w:rFonts w:asciiTheme="majorHAnsi" w:hAnsiTheme="majorHAnsi"/>
        </w:rPr>
      </w:pPr>
    </w:p>
    <w:p w14:paraId="33A0AAB4" w14:textId="77777777" w:rsidR="00E40A7D" w:rsidRPr="007839D8" w:rsidRDefault="00E40A7D" w:rsidP="00E40A7D">
      <w:pPr>
        <w:rPr>
          <w:rFonts w:asciiTheme="majorHAnsi" w:hAnsiTheme="majorHAnsi"/>
        </w:rPr>
      </w:pPr>
      <w:r w:rsidRPr="007839D8">
        <w:rPr>
          <w:rFonts w:asciiTheme="majorHAnsi" w:hAnsiTheme="majorHAnsi"/>
        </w:rPr>
        <w:t xml:space="preserve">Alternatively, </w:t>
      </w:r>
      <w:r w:rsidRPr="007839D8">
        <w:rPr>
          <w:rFonts w:asciiTheme="majorHAnsi" w:hAnsiTheme="majorHAnsi"/>
          <w:highlight w:val="cyan"/>
          <w:u w:val="single"/>
        </w:rPr>
        <w:t>the positive aspects of the military training</w:t>
      </w:r>
      <w:r w:rsidRPr="007839D8">
        <w:rPr>
          <w:rFonts w:asciiTheme="majorHAnsi" w:hAnsiTheme="majorHAnsi"/>
        </w:rPr>
        <w:t xml:space="preserve"> experience - </w:t>
      </w:r>
      <w:r w:rsidRPr="007839D8">
        <w:rPr>
          <w:rFonts w:asciiTheme="majorHAnsi" w:hAnsiTheme="majorHAnsi"/>
          <w:highlight w:val="cyan"/>
          <w:u w:val="single"/>
        </w:rPr>
        <w:t>such as teamwork, respect for authority, and self-discipline</w:t>
      </w:r>
      <w:r w:rsidRPr="007839D8">
        <w:rPr>
          <w:rFonts w:asciiTheme="majorHAnsi" w:hAnsiTheme="majorHAnsi"/>
        </w:rPr>
        <w:t xml:space="preserve"> - may </w:t>
      </w:r>
      <w:r w:rsidRPr="007839D8">
        <w:rPr>
          <w:rFonts w:asciiTheme="majorHAnsi" w:hAnsiTheme="majorHAnsi"/>
          <w:b/>
          <w:bCs/>
          <w:highlight w:val="cyan"/>
          <w:u w:val="single"/>
          <w:bdr w:val="single" w:sz="4" w:space="0" w:color="auto"/>
        </w:rPr>
        <w:t>offset</w:t>
      </w:r>
      <w:r w:rsidRPr="007839D8">
        <w:rPr>
          <w:rFonts w:asciiTheme="majorHAnsi" w:hAnsiTheme="majorHAnsi"/>
          <w:u w:val="single"/>
        </w:rPr>
        <w:t xml:space="preserve"> </w:t>
      </w:r>
      <w:r w:rsidRPr="007839D8">
        <w:rPr>
          <w:rFonts w:asciiTheme="majorHAnsi" w:hAnsiTheme="majorHAnsi"/>
        </w:rPr>
        <w:t xml:space="preserve">the hypothesized </w:t>
      </w:r>
      <w:r w:rsidRPr="007839D8">
        <w:rPr>
          <w:rFonts w:asciiTheme="majorHAnsi" w:hAnsiTheme="majorHAnsi"/>
          <w:highlight w:val="cyan"/>
          <w:u w:val="single"/>
        </w:rPr>
        <w:t>negative effects</w:t>
      </w:r>
      <w:r w:rsidRPr="007839D8">
        <w:rPr>
          <w:rFonts w:asciiTheme="majorHAnsi" w:hAnsiTheme="majorHAnsi"/>
        </w:rPr>
        <w:t xml:space="preserve">. Indeed, </w:t>
      </w:r>
      <w:r w:rsidRPr="007839D8">
        <w:rPr>
          <w:rFonts w:asciiTheme="majorHAnsi" w:hAnsiTheme="majorHAnsi"/>
          <w:highlight w:val="cyan"/>
          <w:u w:val="single"/>
        </w:rPr>
        <w:t xml:space="preserve">there is </w:t>
      </w:r>
      <w:r w:rsidRPr="007839D8">
        <w:rPr>
          <w:rFonts w:asciiTheme="majorHAnsi" w:hAnsiTheme="majorHAnsi"/>
          <w:b/>
          <w:bCs/>
          <w:highlight w:val="cyan"/>
          <w:u w:val="single"/>
          <w:bdr w:val="single" w:sz="4" w:space="0" w:color="auto"/>
        </w:rPr>
        <w:t>little empirical evidence</w:t>
      </w:r>
      <w:r w:rsidRPr="007839D8">
        <w:rPr>
          <w:rFonts w:asciiTheme="majorHAnsi" w:hAnsiTheme="majorHAnsi"/>
          <w:highlight w:val="cyan"/>
          <w:u w:val="single"/>
        </w:rPr>
        <w:t xml:space="preserve"> that military training increases</w:t>
      </w:r>
      <w:r w:rsidRPr="007839D8">
        <w:rPr>
          <w:rFonts w:asciiTheme="majorHAnsi" w:hAnsiTheme="majorHAnsi"/>
        </w:rPr>
        <w:t xml:space="preserve"> the rate of </w:t>
      </w:r>
      <w:r w:rsidRPr="007839D8">
        <w:rPr>
          <w:rFonts w:asciiTheme="majorHAnsi" w:hAnsiTheme="majorHAnsi"/>
          <w:highlight w:val="cyan"/>
          <w:u w:val="single"/>
        </w:rPr>
        <w:t>civilian violence</w:t>
      </w:r>
      <w:r w:rsidRPr="007839D8">
        <w:rPr>
          <w:rFonts w:asciiTheme="majorHAnsi" w:hAnsiTheme="majorHAnsi"/>
        </w:rPr>
        <w:t xml:space="preserve">. We contribute to the literature on that question, using the exogenous variation provided by Australia’s conscription lotteries, and we </w:t>
      </w:r>
      <w:r w:rsidRPr="007839D8">
        <w:rPr>
          <w:rFonts w:asciiTheme="majorHAnsi" w:hAnsiTheme="majorHAnsi"/>
          <w:u w:val="single"/>
        </w:rPr>
        <w:t>also find no evidence for such an effect</w:t>
      </w:r>
      <w:r w:rsidRPr="007839D8">
        <w:rPr>
          <w:rFonts w:asciiTheme="majorHAnsi" w:hAnsiTheme="majorHAnsi"/>
        </w:rPr>
        <w:t xml:space="preserve">. Three alternate specifications </w:t>
      </w:r>
      <w:r w:rsidRPr="007839D8">
        <w:rPr>
          <w:rFonts w:asciiTheme="majorHAnsi" w:hAnsiTheme="majorHAnsi"/>
          <w:u w:val="single"/>
        </w:rPr>
        <w:t>all yield negative</w:t>
      </w:r>
      <w:r w:rsidRPr="007839D8">
        <w:rPr>
          <w:rFonts w:asciiTheme="majorHAnsi" w:hAnsiTheme="majorHAnsi"/>
        </w:rPr>
        <w:t xml:space="preserve"> (but statistically insignificant) point estimates. The estimate from our preferred specification allows us to rule out any positive effect larger than 3.6% (relative to the mean crime rate), with 95% confidence.</w:t>
      </w:r>
    </w:p>
    <w:p w14:paraId="35C17FCD" w14:textId="77777777" w:rsidR="00E40A7D" w:rsidRPr="003B765D" w:rsidRDefault="00E40A7D" w:rsidP="003B765D">
      <w:pPr>
        <w:pStyle w:val="Heading4"/>
        <w:rPr>
          <w:rStyle w:val="Style13ptBold"/>
          <w:rFonts w:asciiTheme="majorHAnsi" w:hAnsiTheme="majorHAnsi"/>
          <w:b/>
        </w:rPr>
      </w:pPr>
      <w:r w:rsidRPr="003B765D">
        <w:rPr>
          <w:rStyle w:val="Style13ptBold"/>
          <w:rFonts w:asciiTheme="majorHAnsi" w:hAnsiTheme="majorHAnsi"/>
          <w:b/>
        </w:rPr>
        <w:t>4. The Military provides an escape from poverty, death, and provides employment—that’s their 1AC author</w:t>
      </w:r>
    </w:p>
    <w:p w14:paraId="5B50AF17" w14:textId="77777777" w:rsidR="00E40A7D" w:rsidRPr="007839D8" w:rsidRDefault="00E40A7D" w:rsidP="00E40A7D">
      <w:pPr>
        <w:rPr>
          <w:rFonts w:asciiTheme="majorHAnsi" w:hAnsiTheme="majorHAnsi"/>
        </w:rPr>
      </w:pPr>
      <w:r w:rsidRPr="007839D8">
        <w:rPr>
          <w:rStyle w:val="Style13ptBold"/>
          <w:rFonts w:asciiTheme="majorHAnsi" w:hAnsiTheme="majorHAnsi"/>
        </w:rPr>
        <w:t>Ayer ‘05</w:t>
      </w:r>
      <w:r w:rsidRPr="007839D8">
        <w:rPr>
          <w:rFonts w:asciiTheme="majorHAnsi" w:hAnsiTheme="majorHAnsi"/>
        </w:rPr>
        <w:t xml:space="preserve">(William Ayers, Distinguished Professor of Education and Senior University Scholar at the University of Illinois at Chicago, “Hearts and Minds: Military Recruitment and the High School Battlefield”, MR Online, November 1, 2005, </w:t>
      </w:r>
      <w:hyperlink r:id="rId28">
        <w:r w:rsidRPr="007839D8">
          <w:rPr>
            <w:rFonts w:asciiTheme="majorHAnsi" w:hAnsiTheme="majorHAnsi"/>
          </w:rPr>
          <w:t>https://mronline.org/2005/11/01/hearts-and-minds-military-recruitment-and-the-high-school-battlefield/</w:t>
        </w:r>
      </w:hyperlink>
      <w:r w:rsidRPr="007839D8">
        <w:rPr>
          <w:rFonts w:asciiTheme="majorHAnsi" w:hAnsiTheme="majorHAnsi"/>
        </w:rPr>
        <w:t>)</w:t>
      </w:r>
    </w:p>
    <w:p w14:paraId="4159FA78" w14:textId="77777777" w:rsidR="00E40A7D" w:rsidRPr="007839D8" w:rsidRDefault="00E40A7D" w:rsidP="00E40A7D">
      <w:pPr>
        <w:rPr>
          <w:rStyle w:val="Style13ptBold"/>
          <w:rFonts w:asciiTheme="majorHAnsi" w:hAnsiTheme="majorHAnsi"/>
        </w:rPr>
      </w:pPr>
    </w:p>
    <w:p w14:paraId="33EAA3C3" w14:textId="77777777" w:rsidR="00E40A7D" w:rsidRPr="007839D8" w:rsidRDefault="00E40A7D" w:rsidP="00E40A7D">
      <w:pPr>
        <w:rPr>
          <w:rFonts w:asciiTheme="majorHAnsi" w:hAnsiTheme="majorHAnsi"/>
        </w:rPr>
      </w:pPr>
      <w:r w:rsidRPr="007839D8">
        <w:rPr>
          <w:rStyle w:val="StyleUnderline"/>
          <w:rFonts w:asciiTheme="majorHAnsi" w:hAnsiTheme="majorHAnsi"/>
          <w:highlight w:val="cyan"/>
        </w:rPr>
        <w:t>The vets are all young</w:t>
      </w:r>
      <w:r w:rsidRPr="007839D8">
        <w:rPr>
          <w:rFonts w:asciiTheme="majorHAnsi" w:eastAsia="Times New Roman" w:hAnsiTheme="majorHAnsi"/>
        </w:rPr>
        <w:t xml:space="preserve">, and several describe their decision to join the armed forces when they were much younger, more innocent, more vulnerable but feeling somehow invincible. Jermaine Lewis says: “I’ve been dealing with the military since I was a sophomore in high school. They came to the school like six times a year all military branches. They had a recruiting station like a block from our high school. It was just right there.” </w:t>
      </w:r>
    </w:p>
    <w:p w14:paraId="4B994555" w14:textId="77777777" w:rsidR="00E40A7D" w:rsidRPr="007839D8" w:rsidRDefault="00E40A7D" w:rsidP="00E40A7D">
      <w:pPr>
        <w:rPr>
          <w:rFonts w:asciiTheme="majorHAnsi" w:hAnsiTheme="majorHAnsi"/>
        </w:rPr>
      </w:pPr>
      <w:r w:rsidRPr="007839D8">
        <w:rPr>
          <w:rStyle w:val="StyleUnderline"/>
          <w:rFonts w:asciiTheme="majorHAnsi" w:hAnsiTheme="majorHAnsi"/>
          <w:highlight w:val="cyan"/>
        </w:rPr>
        <w:t>Tyson Johnson</w:t>
      </w:r>
      <w:r w:rsidRPr="007839D8">
        <w:rPr>
          <w:rFonts w:asciiTheme="majorHAnsi" w:eastAsia="Times New Roman" w:hAnsiTheme="majorHAnsi"/>
        </w:rPr>
        <w:t xml:space="preserve">, III, 22, </w:t>
      </w:r>
      <w:r w:rsidRPr="007839D8">
        <w:rPr>
          <w:rStyle w:val="StyleUnderline"/>
          <w:rFonts w:asciiTheme="majorHAnsi" w:hAnsiTheme="majorHAnsi"/>
          <w:highlight w:val="cyan"/>
        </w:rPr>
        <w:t>joined after high school to get away from the poverty and death he saw all around him</w:t>
      </w:r>
      <w:r w:rsidRPr="007839D8">
        <w:rPr>
          <w:rFonts w:asciiTheme="majorHAnsi" w:eastAsia="Times New Roman" w:hAnsiTheme="majorHAnsi"/>
          <w:highlight w:val="cyan"/>
        </w:rPr>
        <w:t xml:space="preserve">. </w:t>
      </w:r>
      <w:r w:rsidRPr="007839D8">
        <w:rPr>
          <w:rStyle w:val="StyleUnderline"/>
          <w:rFonts w:asciiTheme="majorHAnsi" w:hAnsiTheme="majorHAnsi"/>
          <w:highlight w:val="cyan"/>
        </w:rPr>
        <w:t>His life was going nowhere, he thought</w:t>
      </w:r>
      <w:r w:rsidRPr="007839D8">
        <w:rPr>
          <w:rFonts w:asciiTheme="majorHAnsi" w:eastAsia="Times New Roman" w:hAnsiTheme="majorHAnsi"/>
        </w:rPr>
        <w:t>, and he joined up to get away: “</w:t>
      </w:r>
      <w:r w:rsidRPr="007839D8">
        <w:rPr>
          <w:rStyle w:val="StyleUnderline"/>
          <w:rFonts w:asciiTheme="majorHAnsi" w:hAnsiTheme="majorHAnsi"/>
          <w:highlight w:val="cyan"/>
        </w:rPr>
        <w:t>And here I am, back here</w:t>
      </w:r>
      <w:r w:rsidRPr="007839D8">
        <w:rPr>
          <w:rFonts w:asciiTheme="majorHAnsi" w:eastAsia="Times New Roman" w:hAnsiTheme="majorHAnsi"/>
        </w:rPr>
        <w:t xml:space="preserve">. . . . I don’t know where it’s going to end up.” </w:t>
      </w:r>
    </w:p>
    <w:p w14:paraId="5205B162" w14:textId="77777777" w:rsidR="00E40A7D" w:rsidRPr="007839D8" w:rsidRDefault="00E40A7D" w:rsidP="00E40A7D">
      <w:pPr>
        <w:rPr>
          <w:rFonts w:asciiTheme="majorHAnsi" w:eastAsia="Times New Roman" w:hAnsiTheme="majorHAnsi"/>
        </w:rPr>
      </w:pPr>
      <w:r w:rsidRPr="007839D8">
        <w:rPr>
          <w:rFonts w:asciiTheme="majorHAnsi" w:eastAsia="Times New Roman" w:hAnsiTheme="majorHAnsi"/>
        </w:rPr>
        <w:t xml:space="preserve">Joseph </w:t>
      </w:r>
      <w:proofErr w:type="spellStart"/>
      <w:r w:rsidRPr="007839D8">
        <w:rPr>
          <w:rFonts w:asciiTheme="majorHAnsi" w:eastAsia="Times New Roman" w:hAnsiTheme="majorHAnsi"/>
        </w:rPr>
        <w:t>Mosner</w:t>
      </w:r>
      <w:proofErr w:type="spellEnd"/>
      <w:r w:rsidRPr="007839D8">
        <w:rPr>
          <w:rFonts w:asciiTheme="majorHAnsi" w:eastAsia="Times New Roman" w:hAnsiTheme="majorHAnsi"/>
        </w:rPr>
        <w:t xml:space="preserve"> joined when he was nineteen. “</w:t>
      </w:r>
      <w:r w:rsidRPr="007839D8">
        <w:rPr>
          <w:rStyle w:val="StyleUnderline"/>
          <w:rFonts w:asciiTheme="majorHAnsi" w:hAnsiTheme="majorHAnsi"/>
          <w:highlight w:val="cyan"/>
        </w:rPr>
        <w:t>There was nothing out there</w:t>
      </w:r>
      <w:r w:rsidRPr="007839D8">
        <w:rPr>
          <w:rFonts w:asciiTheme="majorHAnsi" w:eastAsia="Times New Roman" w:hAnsiTheme="majorHAnsi"/>
        </w:rPr>
        <w:t>,” he writes. “</w:t>
      </w:r>
      <w:r w:rsidRPr="007839D8">
        <w:rPr>
          <w:rStyle w:val="StyleUnderline"/>
          <w:rFonts w:asciiTheme="majorHAnsi" w:hAnsiTheme="majorHAnsi"/>
          <w:highlight w:val="cyan"/>
        </w:rPr>
        <w:t>There was no good jobs</w:t>
      </w:r>
      <w:r w:rsidRPr="007839D8">
        <w:rPr>
          <w:rStyle w:val="StyleUnderline"/>
          <w:rFonts w:asciiTheme="majorHAnsi" w:hAnsiTheme="majorHAnsi"/>
        </w:rPr>
        <w:t xml:space="preserve"> </w:t>
      </w:r>
      <w:r w:rsidRPr="007839D8">
        <w:rPr>
          <w:rFonts w:asciiTheme="majorHAnsi" w:eastAsia="Times New Roman" w:hAnsiTheme="majorHAnsi"/>
        </w:rPr>
        <w:t xml:space="preserve">so I figured this would have been a good thing.” </w:t>
      </w:r>
    </w:p>
    <w:p w14:paraId="3F72DED5" w14:textId="2F483ECF" w:rsidR="00E40A7D" w:rsidRPr="007839D8" w:rsidRDefault="00E40A7D" w:rsidP="00E40A7D">
      <w:pPr>
        <w:pStyle w:val="Heading4"/>
        <w:rPr>
          <w:rFonts w:asciiTheme="majorHAnsi" w:hAnsiTheme="majorHAnsi"/>
        </w:rPr>
      </w:pPr>
      <w:r w:rsidRPr="007839D8">
        <w:rPr>
          <w:rFonts w:asciiTheme="majorHAnsi" w:hAnsiTheme="majorHAnsi"/>
        </w:rPr>
        <w:t xml:space="preserve">5. Their card conceded the economy is to blame for unemployment- </w:t>
      </w:r>
      <w:r w:rsidR="003D4743" w:rsidRPr="007839D8">
        <w:rPr>
          <w:rFonts w:asciiTheme="majorHAnsi" w:hAnsiTheme="majorHAnsi"/>
        </w:rPr>
        <w:t>not recruiters lying</w:t>
      </w:r>
    </w:p>
    <w:p w14:paraId="34DB703D" w14:textId="77777777" w:rsidR="00E40A7D" w:rsidRPr="007839D8" w:rsidRDefault="00E40A7D" w:rsidP="00E40A7D">
      <w:pPr>
        <w:rPr>
          <w:rFonts w:asciiTheme="majorHAnsi" w:hAnsiTheme="majorHAnsi"/>
        </w:rPr>
      </w:pPr>
      <w:r w:rsidRPr="007839D8">
        <w:rPr>
          <w:rStyle w:val="Style13ptBold"/>
          <w:rFonts w:asciiTheme="majorHAnsi" w:hAnsiTheme="majorHAnsi"/>
        </w:rPr>
        <w:t>1AC Chen 10</w:t>
      </w:r>
      <w:r w:rsidRPr="007839D8">
        <w:rPr>
          <w:rFonts w:asciiTheme="majorHAnsi" w:hAnsiTheme="majorHAnsi"/>
        </w:rPr>
        <w:t>(Stephanie Chen, CNN writer, “After war, young soldiers come home to fight unemployment”, CNN, July 7, 2010, http://www.cnn.com/2010/LIVING/07/07/veterans.unemployed.economy/index.html-MB)</w:t>
      </w:r>
    </w:p>
    <w:p w14:paraId="616DAC59" w14:textId="77777777" w:rsidR="00E40A7D" w:rsidRPr="007839D8" w:rsidRDefault="00E40A7D" w:rsidP="00E40A7D">
      <w:pPr>
        <w:rPr>
          <w:rStyle w:val="StyleUnderline"/>
          <w:rFonts w:asciiTheme="majorHAnsi" w:hAnsiTheme="majorHAnsi"/>
        </w:rPr>
      </w:pPr>
      <w:r w:rsidRPr="007839D8">
        <w:rPr>
          <w:rFonts w:asciiTheme="majorHAnsi" w:hAnsiTheme="majorHAnsi"/>
          <w:sz w:val="16"/>
          <w:szCs w:val="16"/>
        </w:rPr>
        <w:t xml:space="preserve">To survive, the 24-year-old took temporary jobs in his home state of South Carolina. He donned a pumpkin costume during Halloween for extra cash. He took a </w:t>
      </w:r>
      <w:proofErr w:type="spellStart"/>
      <w:r w:rsidRPr="007839D8">
        <w:rPr>
          <w:rFonts w:asciiTheme="majorHAnsi" w:hAnsiTheme="majorHAnsi"/>
          <w:sz w:val="16"/>
          <w:szCs w:val="16"/>
        </w:rPr>
        <w:t>texmporary</w:t>
      </w:r>
      <w:proofErr w:type="spellEnd"/>
      <w:r w:rsidRPr="007839D8">
        <w:rPr>
          <w:rFonts w:asciiTheme="majorHAnsi" w:hAnsiTheme="majorHAnsi"/>
          <w:sz w:val="16"/>
          <w:szCs w:val="16"/>
        </w:rPr>
        <w:t xml:space="preserve"> gig as a photographer, but he was let go shortly. </w:t>
      </w:r>
      <w:r w:rsidRPr="007839D8">
        <w:rPr>
          <w:rStyle w:val="StyleUnderline"/>
          <w:rFonts w:asciiTheme="majorHAnsi" w:hAnsiTheme="majorHAnsi"/>
          <w:highlight w:val="cyan"/>
        </w:rPr>
        <w:t>The economy was to blame</w:t>
      </w:r>
      <w:r w:rsidRPr="007839D8">
        <w:rPr>
          <w:rStyle w:val="StyleUnderline"/>
          <w:rFonts w:asciiTheme="majorHAnsi" w:hAnsiTheme="majorHAnsi"/>
        </w:rPr>
        <w:t>, the studio owners told him.</w:t>
      </w:r>
    </w:p>
    <w:p w14:paraId="4779CA84" w14:textId="77777777" w:rsidR="00E40A7D" w:rsidRPr="007839D8" w:rsidRDefault="00E40A7D" w:rsidP="00E40A7D">
      <w:pPr>
        <w:rPr>
          <w:rStyle w:val="StyleUnderline"/>
          <w:rFonts w:asciiTheme="majorHAnsi" w:hAnsiTheme="majorHAnsi"/>
        </w:rPr>
      </w:pPr>
      <w:r w:rsidRPr="007839D8">
        <w:rPr>
          <w:rFonts w:asciiTheme="majorHAnsi" w:hAnsiTheme="majorHAnsi"/>
          <w:sz w:val="16"/>
          <w:szCs w:val="16"/>
        </w:rPr>
        <w:t xml:space="preserve">When </w:t>
      </w:r>
      <w:proofErr w:type="spellStart"/>
      <w:r w:rsidRPr="007839D8">
        <w:rPr>
          <w:rFonts w:asciiTheme="majorHAnsi" w:hAnsiTheme="majorHAnsi"/>
          <w:sz w:val="16"/>
          <w:szCs w:val="16"/>
        </w:rPr>
        <w:t>Douan</w:t>
      </w:r>
      <w:proofErr w:type="spellEnd"/>
      <w:r w:rsidRPr="007839D8">
        <w:rPr>
          <w:rFonts w:asciiTheme="majorHAnsi" w:hAnsiTheme="majorHAnsi"/>
          <w:sz w:val="16"/>
          <w:szCs w:val="16"/>
        </w:rPr>
        <w:t xml:space="preserve"> eagerly signed up for the military in high school, recruiters told him veterans were coveted hires in the civilian workplace, targeted by employers for their hard work ethic and discipline. Now, </w:t>
      </w:r>
      <w:r w:rsidRPr="007839D8">
        <w:rPr>
          <w:rStyle w:val="StyleUnderline"/>
          <w:rFonts w:asciiTheme="majorHAnsi" w:hAnsiTheme="majorHAnsi"/>
          <w:highlight w:val="cyan"/>
        </w:rPr>
        <w:t>in the toughest economic times</w:t>
      </w:r>
      <w:r w:rsidRPr="007839D8">
        <w:rPr>
          <w:rStyle w:val="StyleUnderline"/>
          <w:rFonts w:asciiTheme="majorHAnsi" w:hAnsiTheme="majorHAnsi"/>
        </w:rPr>
        <w:t xml:space="preserve"> since the Great Depression, </w:t>
      </w:r>
      <w:proofErr w:type="spellStart"/>
      <w:r w:rsidRPr="007839D8">
        <w:rPr>
          <w:rStyle w:val="StyleUnderline"/>
          <w:rFonts w:asciiTheme="majorHAnsi" w:hAnsiTheme="majorHAnsi"/>
        </w:rPr>
        <w:t>Douan</w:t>
      </w:r>
      <w:proofErr w:type="spellEnd"/>
      <w:r w:rsidRPr="007839D8">
        <w:rPr>
          <w:rStyle w:val="StyleUnderline"/>
          <w:rFonts w:asciiTheme="majorHAnsi" w:hAnsiTheme="majorHAnsi"/>
        </w:rPr>
        <w:t xml:space="preserve"> is finding </w:t>
      </w:r>
      <w:r w:rsidRPr="007839D8">
        <w:rPr>
          <w:rStyle w:val="StyleUnderline"/>
          <w:rFonts w:asciiTheme="majorHAnsi" w:hAnsiTheme="majorHAnsi"/>
          <w:highlight w:val="cyan"/>
        </w:rPr>
        <w:t>veterans are not immune to the woes of the economy</w:t>
      </w:r>
      <w:r w:rsidRPr="007839D8">
        <w:rPr>
          <w:rStyle w:val="StyleUnderline"/>
          <w:rFonts w:asciiTheme="majorHAnsi" w:hAnsiTheme="majorHAnsi"/>
        </w:rPr>
        <w:t>.</w:t>
      </w:r>
    </w:p>
    <w:p w14:paraId="265B1148" w14:textId="77777777" w:rsidR="00E40A7D" w:rsidRPr="007839D8" w:rsidRDefault="00E40A7D" w:rsidP="00E40A7D">
      <w:pPr>
        <w:rPr>
          <w:rFonts w:asciiTheme="majorHAnsi" w:hAnsiTheme="majorHAnsi"/>
          <w:sz w:val="16"/>
          <w:szCs w:val="16"/>
        </w:rPr>
      </w:pPr>
      <w:r w:rsidRPr="007839D8">
        <w:rPr>
          <w:rFonts w:asciiTheme="majorHAnsi" w:hAnsiTheme="majorHAnsi"/>
          <w:sz w:val="16"/>
          <w:szCs w:val="16"/>
        </w:rPr>
        <w:t>"I thought it would be easier for me to find work because people would be like, 'Oh you're a veteran, you served your country,' " he said. "But now</w:t>
      </w:r>
      <w:r w:rsidRPr="007839D8">
        <w:rPr>
          <w:rStyle w:val="StyleUnderline"/>
          <w:rFonts w:asciiTheme="majorHAnsi" w:hAnsiTheme="majorHAnsi"/>
          <w:highlight w:val="cyan"/>
        </w:rPr>
        <w:t>, I don't think it makes one bit of a difference</w:t>
      </w:r>
      <w:r w:rsidRPr="007839D8">
        <w:rPr>
          <w:rFonts w:asciiTheme="majorHAnsi" w:hAnsiTheme="majorHAnsi"/>
          <w:sz w:val="16"/>
          <w:szCs w:val="16"/>
        </w:rPr>
        <w:t>."</w:t>
      </w:r>
    </w:p>
    <w:p w14:paraId="1F2082DA" w14:textId="4423562D" w:rsidR="00E40A7D" w:rsidRPr="007839D8" w:rsidRDefault="00E40A7D" w:rsidP="00E40A7D">
      <w:pPr>
        <w:rPr>
          <w:rFonts w:asciiTheme="majorHAnsi" w:hAnsiTheme="majorHAnsi"/>
        </w:rPr>
      </w:pPr>
    </w:p>
    <w:p w14:paraId="3D489719" w14:textId="36A6A608" w:rsidR="00E40A7D" w:rsidRPr="007839D8" w:rsidRDefault="00E4662C" w:rsidP="00E40A7D">
      <w:pPr>
        <w:pStyle w:val="Heading4"/>
        <w:rPr>
          <w:rStyle w:val="Style13ptBold"/>
          <w:rFonts w:asciiTheme="majorHAnsi" w:hAnsiTheme="majorHAnsi"/>
          <w:b/>
        </w:rPr>
      </w:pPr>
      <w:r>
        <w:rPr>
          <w:rStyle w:val="Style13ptBold"/>
          <w:rFonts w:asciiTheme="majorHAnsi" w:hAnsiTheme="majorHAnsi"/>
          <w:b/>
        </w:rPr>
        <w:t>6</w:t>
      </w:r>
      <w:r w:rsidR="00E40A7D" w:rsidRPr="007839D8">
        <w:rPr>
          <w:rStyle w:val="Style13ptBold"/>
          <w:rFonts w:asciiTheme="majorHAnsi" w:hAnsiTheme="majorHAnsi"/>
          <w:b/>
        </w:rPr>
        <w:t>.</w:t>
      </w:r>
      <w:r w:rsidR="00517D47">
        <w:rPr>
          <w:rStyle w:val="Style13ptBold"/>
          <w:rFonts w:asciiTheme="majorHAnsi" w:hAnsiTheme="majorHAnsi"/>
          <w:b/>
        </w:rPr>
        <w:t xml:space="preserve"> </w:t>
      </w:r>
      <w:r w:rsidR="00E40A7D" w:rsidRPr="007839D8">
        <w:rPr>
          <w:rStyle w:val="Style13ptBold"/>
          <w:rFonts w:asciiTheme="majorHAnsi" w:hAnsiTheme="majorHAnsi"/>
          <w:b/>
        </w:rPr>
        <w:t>JROTC programs are key to academic and emotional success</w:t>
      </w:r>
    </w:p>
    <w:p w14:paraId="24D972E0" w14:textId="77777777" w:rsidR="00E40A7D" w:rsidRPr="007839D8" w:rsidRDefault="00E40A7D" w:rsidP="00E40A7D">
      <w:pPr>
        <w:rPr>
          <w:rStyle w:val="Style13ptBold"/>
          <w:rFonts w:asciiTheme="majorHAnsi" w:hAnsiTheme="majorHAnsi"/>
          <w:b w:val="0"/>
        </w:rPr>
      </w:pPr>
      <w:r w:rsidRPr="007839D8">
        <w:rPr>
          <w:rStyle w:val="Style13ptBold"/>
          <w:rFonts w:asciiTheme="majorHAnsi" w:hAnsiTheme="majorHAnsi"/>
        </w:rPr>
        <w:t>Rice 06 (Donna Rice is a Doctor of Philosophy at Northcentral University)</w:t>
      </w:r>
    </w:p>
    <w:p w14:paraId="4518B837" w14:textId="77777777" w:rsidR="00E40A7D" w:rsidRPr="007839D8" w:rsidRDefault="006F336E" w:rsidP="00E40A7D">
      <w:pPr>
        <w:rPr>
          <w:rFonts w:asciiTheme="majorHAnsi" w:hAnsiTheme="majorHAnsi"/>
        </w:rPr>
      </w:pPr>
      <w:hyperlink r:id="rId29" w:history="1">
        <w:r w:rsidR="00E40A7D" w:rsidRPr="007839D8">
          <w:rPr>
            <w:rStyle w:val="Hyperlink"/>
            <w:rFonts w:asciiTheme="majorHAnsi" w:hAnsiTheme="majorHAnsi"/>
          </w:rPr>
          <w:t>https://search.proquest.com/docview/304699768?pq-origsite=gscholar</w:t>
        </w:r>
      </w:hyperlink>
    </w:p>
    <w:p w14:paraId="606002B3" w14:textId="77777777" w:rsidR="00E40A7D" w:rsidRDefault="00E40A7D" w:rsidP="00E40A7D">
      <w:pPr>
        <w:rPr>
          <w:rStyle w:val="Emphasis"/>
          <w:rFonts w:asciiTheme="majorHAnsi" w:hAnsiTheme="majorHAnsi"/>
        </w:rPr>
      </w:pPr>
      <w:r w:rsidRPr="007839D8">
        <w:rPr>
          <w:rStyle w:val="StyleUnderline"/>
          <w:rFonts w:asciiTheme="majorHAnsi" w:hAnsiTheme="majorHAnsi"/>
          <w:u w:val="none"/>
        </w:rPr>
        <w:t>According to annual surveys, grades and test scores, however</w:t>
      </w:r>
      <w:r w:rsidRPr="007839D8">
        <w:rPr>
          <w:rStyle w:val="Emphasis"/>
          <w:rFonts w:asciiTheme="majorHAnsi" w:hAnsiTheme="majorHAnsi"/>
          <w:highlight w:val="cyan"/>
        </w:rPr>
        <w:t>, JROTC cadets excel academically when compared to other students in the high school</w:t>
      </w:r>
      <w:r w:rsidRPr="007839D8">
        <w:rPr>
          <w:rFonts w:asciiTheme="majorHAnsi" w:hAnsiTheme="majorHAnsi"/>
        </w:rPr>
        <w:t xml:space="preserve"> (Intentions of Graduating Seniors Report, 2005)</w:t>
      </w:r>
      <w:r w:rsidRPr="007839D8">
        <w:rPr>
          <w:rFonts w:asciiTheme="majorHAnsi" w:hAnsiTheme="majorHAnsi"/>
          <w:highlight w:val="cyan"/>
        </w:rPr>
        <w:t xml:space="preserve">. </w:t>
      </w:r>
      <w:r w:rsidRPr="007839D8">
        <w:rPr>
          <w:rStyle w:val="Emphasis"/>
          <w:rFonts w:asciiTheme="majorHAnsi" w:hAnsiTheme="majorHAnsi"/>
          <w:highlight w:val="cyan"/>
        </w:rPr>
        <w:t>A majority of cadets learn how to be successful not only in improving their emotional competence, but also</w:t>
      </w:r>
      <w:r w:rsidRPr="007839D8">
        <w:rPr>
          <w:rStyle w:val="Emphasis"/>
          <w:rFonts w:asciiTheme="majorHAnsi" w:hAnsiTheme="majorHAnsi"/>
        </w:rPr>
        <w:t xml:space="preserve"> </w:t>
      </w:r>
      <w:r w:rsidRPr="007839D8">
        <w:rPr>
          <w:rStyle w:val="Emphasis"/>
          <w:rFonts w:asciiTheme="majorHAnsi" w:hAnsiTheme="majorHAnsi"/>
          <w:highlight w:val="cyan"/>
        </w:rPr>
        <w:t>in academic achievement</w:t>
      </w:r>
      <w:r w:rsidRPr="007839D8">
        <w:rPr>
          <w:rStyle w:val="Emphasis"/>
          <w:rFonts w:asciiTheme="majorHAnsi" w:hAnsiTheme="majorHAnsi"/>
        </w:rPr>
        <w:t xml:space="preserve"> largely due to the program 3 structure, the experience and character of the instructors, and a state of the art curriculum.</w:t>
      </w:r>
      <w:r w:rsidRPr="007839D8">
        <w:rPr>
          <w:rFonts w:asciiTheme="majorHAnsi" w:hAnsiTheme="majorHAnsi"/>
        </w:rPr>
        <w:t xml:space="preserve"> The curriculum content is rich in life skills, leadership, physical well-being, and the rights and responsibilities of citizenship. </w:t>
      </w:r>
      <w:r w:rsidRPr="007839D8">
        <w:rPr>
          <w:rStyle w:val="Emphasis"/>
          <w:rFonts w:asciiTheme="majorHAnsi" w:hAnsiTheme="majorHAnsi"/>
          <w:highlight w:val="cyan"/>
        </w:rPr>
        <w:t xml:space="preserve">Many cadets report they perform better in their academic classes </w:t>
      </w:r>
      <w:r w:rsidRPr="007839D8">
        <w:rPr>
          <w:rStyle w:val="Emphasis"/>
          <w:rFonts w:asciiTheme="majorHAnsi" w:hAnsiTheme="majorHAnsi"/>
        </w:rPr>
        <w:t xml:space="preserve">not only </w:t>
      </w:r>
      <w:r w:rsidRPr="007839D8">
        <w:rPr>
          <w:rStyle w:val="Emphasis"/>
          <w:rFonts w:asciiTheme="majorHAnsi" w:hAnsiTheme="majorHAnsi"/>
          <w:highlight w:val="cyan"/>
        </w:rPr>
        <w:t xml:space="preserve">as a result of </w:t>
      </w:r>
      <w:r w:rsidRPr="007839D8">
        <w:rPr>
          <w:rStyle w:val="Emphasis"/>
          <w:rFonts w:asciiTheme="majorHAnsi" w:hAnsiTheme="majorHAnsi"/>
        </w:rPr>
        <w:t xml:space="preserve">the motivation and inspiration they experience from </w:t>
      </w:r>
      <w:r w:rsidRPr="007839D8">
        <w:rPr>
          <w:rStyle w:val="Emphasis"/>
          <w:rFonts w:asciiTheme="majorHAnsi" w:hAnsiTheme="majorHAnsi"/>
          <w:highlight w:val="cyan"/>
        </w:rPr>
        <w:t xml:space="preserve">their participation in JROTC, </w:t>
      </w:r>
      <w:r w:rsidRPr="007839D8">
        <w:rPr>
          <w:rStyle w:val="Emphasis"/>
          <w:rFonts w:asciiTheme="majorHAnsi" w:hAnsiTheme="majorHAnsi"/>
        </w:rPr>
        <w:t>but also because course materials augment and reinforce their academic subjects.</w:t>
      </w:r>
    </w:p>
    <w:p w14:paraId="5E547C5F" w14:textId="719964D6" w:rsidR="00E40A7D" w:rsidRPr="007839D8" w:rsidRDefault="00E40A7D" w:rsidP="00976B79">
      <w:pPr>
        <w:pStyle w:val="Heading3"/>
        <w:rPr>
          <w:rFonts w:asciiTheme="majorHAnsi" w:hAnsiTheme="majorHAnsi"/>
        </w:rPr>
      </w:pPr>
      <w:r w:rsidRPr="007839D8">
        <w:rPr>
          <w:rFonts w:asciiTheme="majorHAnsi" w:hAnsiTheme="majorHAnsi"/>
        </w:rPr>
        <w:t>2NC</w:t>
      </w:r>
    </w:p>
    <w:p w14:paraId="051ADE79" w14:textId="09E375C2" w:rsidR="00967E5C" w:rsidRDefault="00967E5C" w:rsidP="00967E5C">
      <w:pPr>
        <w:pStyle w:val="Heading4"/>
      </w:pPr>
      <w:r>
        <w:t>Alt cause to military enlistment- peer pressure.</w:t>
      </w:r>
    </w:p>
    <w:p w14:paraId="72D5706A" w14:textId="77777777" w:rsidR="00967E5C" w:rsidRPr="00E11DE9" w:rsidRDefault="00967E5C" w:rsidP="00967E5C">
      <w:pPr>
        <w:rPr>
          <w:rStyle w:val="Style13ptBold"/>
          <w:b w:val="0"/>
          <w:sz w:val="20"/>
        </w:rPr>
      </w:pPr>
      <w:r>
        <w:rPr>
          <w:rStyle w:val="Style13ptBold"/>
        </w:rPr>
        <w:t xml:space="preserve">1AC Hart 8 </w:t>
      </w:r>
      <w:r>
        <w:rPr>
          <w:rStyle w:val="Style13ptBold"/>
          <w:b w:val="0"/>
          <w:sz w:val="20"/>
        </w:rPr>
        <w:t>(</w:t>
      </w:r>
      <w:r w:rsidRPr="00E11DE9">
        <w:rPr>
          <w:rStyle w:val="Style13ptBold"/>
          <w:b w:val="0"/>
          <w:sz w:val="20"/>
        </w:rPr>
        <w:t>(Jason Hart, Senior Research Officer at Refugee Studies Centre, University of Oxford, “Years of Conflict: Adolescence, Political Violence and Displacement”, Studies in For</w:t>
      </w:r>
      <w:r>
        <w:rPr>
          <w:rStyle w:val="Style13ptBold"/>
          <w:b w:val="0"/>
          <w:sz w:val="20"/>
        </w:rPr>
        <w:t>ced Migration: Volume 25, 2008,</w:t>
      </w:r>
      <w:r w:rsidRPr="00E11DE9">
        <w:rPr>
          <w:rStyle w:val="Style13ptBold"/>
          <w:b w:val="0"/>
          <w:sz w:val="20"/>
        </w:rPr>
        <w:t>https://books.google.</w:t>
      </w:r>
      <w:r>
        <w:rPr>
          <w:rStyle w:val="Style13ptBold"/>
          <w:b w:val="0"/>
          <w:sz w:val="20"/>
        </w:rPr>
        <w:t>com/bookshl=en&amp;lr=&amp;id=x6ySOFTt</w:t>
      </w:r>
      <w:r w:rsidRPr="00E11DE9">
        <w:rPr>
          <w:rStyle w:val="Style13ptBold"/>
          <w:b w:val="0"/>
          <w:sz w:val="20"/>
        </w:rPr>
        <w:t>tAC&amp;oi=fnd&amp;pg=PR7&amp;dq=military+recruitment+slow+violence&amp;ots=uydKoJHwzu&amp;sig=ESQb3Z3kza_Vg4C7chHoZv1eEXU#v=onepage&amp;q=military%20recruitment&amp;f=false)</w:t>
      </w:r>
    </w:p>
    <w:p w14:paraId="01469603" w14:textId="77777777" w:rsidR="00967E5C" w:rsidRDefault="00967E5C" w:rsidP="00967E5C">
      <w:r w:rsidRPr="00E11DE9">
        <w:t xml:space="preserve">First of all, in the midst of weakening family and community structures, </w:t>
      </w:r>
      <w:r w:rsidRPr="00E11DE9">
        <w:rPr>
          <w:rStyle w:val="StyleUnderline"/>
          <w:highlight w:val="cyan"/>
        </w:rPr>
        <w:t>adolescents tend to perceive that joining a fighting force may offer them better opportunities</w:t>
      </w:r>
      <w:r w:rsidRPr="00E11DE9">
        <w:t xml:space="preserve"> to fulfill their social and psychological needs-such as the need to be seen as worthy and capable individuals with access to resources and power. For males,</w:t>
      </w:r>
      <w:r w:rsidRPr="00E11DE9">
        <w:rPr>
          <w:rStyle w:val="StyleUnderline"/>
        </w:rPr>
        <w:t xml:space="preserve"> engagement with fighting forces tend to provide opportunities to attain</w:t>
      </w:r>
      <w:r w:rsidRPr="00E11DE9">
        <w:t xml:space="preserve"> the ‘masculine’ </w:t>
      </w:r>
      <w:r w:rsidRPr="00E11DE9">
        <w:rPr>
          <w:rStyle w:val="StyleUnderline"/>
        </w:rPr>
        <w:t>status that is much prized amongst peers. For others</w:t>
      </w:r>
      <w:r w:rsidRPr="0095650C">
        <w:rPr>
          <w:rStyle w:val="StyleUnderline"/>
          <w:highlight w:val="cyan"/>
        </w:rPr>
        <w:t xml:space="preserve">, social and economic stagnation and the loss of education opportunities lure them </w:t>
      </w:r>
      <w:r w:rsidRPr="0095650C">
        <w:rPr>
          <w:rStyle w:val="StyleUnderline"/>
        </w:rPr>
        <w:t>to military recruitment</w:t>
      </w:r>
      <w:r w:rsidRPr="00E11DE9">
        <w:rPr>
          <w:rStyle w:val="StyleUnderline"/>
        </w:rPr>
        <w:t xml:space="preserve">. </w:t>
      </w:r>
      <w:r w:rsidRPr="0095650C">
        <w:rPr>
          <w:rStyle w:val="StyleUnderline"/>
          <w:highlight w:val="cyan"/>
        </w:rPr>
        <w:t>In such a situation, peer pressure usually plays a significant role in stimulating the desire to enlist</w:t>
      </w:r>
      <w:r w:rsidRPr="00E11DE9">
        <w:rPr>
          <w:rStyle w:val="StyleUnderline"/>
        </w:rPr>
        <w:t xml:space="preserve">. </w:t>
      </w:r>
      <w:r w:rsidRPr="0095650C">
        <w:rPr>
          <w:rStyle w:val="StyleUnderline"/>
        </w:rPr>
        <w:t>Adolescents who are separated from their families</w:t>
      </w:r>
      <w:r w:rsidRPr="00E11DE9">
        <w:rPr>
          <w:rStyle w:val="StyleUnderline"/>
        </w:rPr>
        <w:t xml:space="preserve"> have moved out of their communities </w:t>
      </w:r>
      <w:r w:rsidRPr="0095650C">
        <w:rPr>
          <w:rStyle w:val="StyleUnderline"/>
        </w:rPr>
        <w:t>tend to succumb to peer pressure more easily</w:t>
      </w:r>
      <w:r w:rsidRPr="00E11DE9">
        <w:rPr>
          <w:rStyle w:val="StyleUnderline"/>
        </w:rPr>
        <w:t>.</w:t>
      </w:r>
      <w:r w:rsidRPr="00E11DE9">
        <w:t xml:space="preserve"> For their part, those who recruit adolescents often do so by promising them social power and economic opportunities that are lacking in their communities.</w:t>
      </w:r>
    </w:p>
    <w:p w14:paraId="286BB8A1" w14:textId="1D7CB311" w:rsidR="00967E5C" w:rsidRDefault="00967E5C" w:rsidP="00967E5C">
      <w:pPr>
        <w:pStyle w:val="Heading4"/>
      </w:pPr>
      <w:r>
        <w:t>Here is a laundry list of alt causes.</w:t>
      </w:r>
    </w:p>
    <w:p w14:paraId="4796BBA0" w14:textId="77777777" w:rsidR="00967E5C" w:rsidRPr="0051026B" w:rsidRDefault="00967E5C" w:rsidP="00967E5C">
      <w:r>
        <w:rPr>
          <w:rStyle w:val="Style13ptBold"/>
        </w:rPr>
        <w:t xml:space="preserve">1AC </w:t>
      </w:r>
      <w:proofErr w:type="spellStart"/>
      <w:r>
        <w:rPr>
          <w:rStyle w:val="Style13ptBold"/>
        </w:rPr>
        <w:t>Karlin</w:t>
      </w:r>
      <w:proofErr w:type="spellEnd"/>
      <w:r>
        <w:rPr>
          <w:rStyle w:val="Style13ptBold"/>
        </w:rPr>
        <w:t xml:space="preserve"> 17 </w:t>
      </w:r>
      <w:r>
        <w:t>(</w:t>
      </w:r>
      <w:r w:rsidRPr="0051026B">
        <w:t xml:space="preserve">Mark </w:t>
      </w:r>
      <w:proofErr w:type="spellStart"/>
      <w:r w:rsidRPr="0051026B">
        <w:t>Karlin</w:t>
      </w:r>
      <w:proofErr w:type="spellEnd"/>
      <w:r w:rsidRPr="0051026B">
        <w:t>, 2-19-2017, The US Military, Like Ancient Rome's, Is Trying to Secure a Dying Empire, No Publication, http://nnomy.org/index.php/home-73768/427-flexicontent/articles/725-the-us-military-like-ancient-rome-s-is-trying-to-secure-a-dying-empire)</w:t>
      </w:r>
    </w:p>
    <w:p w14:paraId="7CA8B95F" w14:textId="77777777" w:rsidR="00967E5C" w:rsidRDefault="00967E5C" w:rsidP="00967E5C">
      <w:pPr>
        <w:rPr>
          <w:rStyle w:val="StyleUnderline"/>
        </w:rPr>
      </w:pPr>
      <w:r w:rsidRPr="000C63C2">
        <w:rPr>
          <w:rStyle w:val="StyleUnderline"/>
          <w:highlight w:val="cyan"/>
        </w:rPr>
        <w:t>It seems everything these days carries a military insignia, including banks, credit card companies, hats</w:t>
      </w:r>
      <w:r w:rsidRPr="0051026B">
        <w:t xml:space="preserve"> (made in China), </w:t>
      </w:r>
      <w:r w:rsidRPr="000C63C2">
        <w:rPr>
          <w:rStyle w:val="StyleUnderline"/>
          <w:highlight w:val="cyan"/>
        </w:rPr>
        <w:t>toys, models, games, watches, jewelry</w:t>
      </w:r>
      <w:r w:rsidRPr="0051026B">
        <w:rPr>
          <w:rStyle w:val="StyleUnderline"/>
        </w:rPr>
        <w:t xml:space="preserve"> -- the list would fill this page. The Marines have their own "Devil Dog" </w:t>
      </w:r>
      <w:r w:rsidRPr="000C63C2">
        <w:rPr>
          <w:rStyle w:val="StyleUnderline"/>
          <w:highlight w:val="cyan"/>
        </w:rPr>
        <w:t>cologne</w:t>
      </w:r>
      <w:r w:rsidRPr="0051026B">
        <w:t xml:space="preserve"> for $45 a bottle. </w:t>
      </w:r>
      <w:r w:rsidRPr="000C63C2">
        <w:rPr>
          <w:rStyle w:val="StyleUnderline"/>
          <w:highlight w:val="cyan"/>
        </w:rPr>
        <w:t>The America's Army Comic Book app</w:t>
      </w:r>
      <w:r w:rsidRPr="0051026B">
        <w:rPr>
          <w:rStyle w:val="StyleUnderline"/>
        </w:rPr>
        <w:t xml:space="preserve"> has a five-star rating from the Apple App store, apparently for its sterilized glimpse of Army life produced for recruiting purposes.</w:t>
      </w:r>
    </w:p>
    <w:p w14:paraId="0A20FDEC" w14:textId="42190A23" w:rsidR="00967E5C" w:rsidRDefault="00967E5C" w:rsidP="00967E5C">
      <w:pPr>
        <w:pStyle w:val="Heading4"/>
        <w:rPr>
          <w:rStyle w:val="StyleUnderline"/>
          <w:u w:val="none"/>
        </w:rPr>
      </w:pPr>
      <w:r>
        <w:rPr>
          <w:rStyle w:val="StyleUnderline"/>
          <w:u w:val="none"/>
        </w:rPr>
        <w:t>Alt cause to enlistment- OCPA production editing.</w:t>
      </w:r>
    </w:p>
    <w:p w14:paraId="2EB9F57E" w14:textId="77777777" w:rsidR="00967E5C" w:rsidRPr="0051026B" w:rsidRDefault="00967E5C" w:rsidP="00967E5C">
      <w:r>
        <w:rPr>
          <w:rStyle w:val="Style13ptBold"/>
        </w:rPr>
        <w:t xml:space="preserve">1AC </w:t>
      </w:r>
      <w:proofErr w:type="spellStart"/>
      <w:r>
        <w:rPr>
          <w:rStyle w:val="Style13ptBold"/>
        </w:rPr>
        <w:t>Karlin</w:t>
      </w:r>
      <w:proofErr w:type="spellEnd"/>
      <w:r>
        <w:rPr>
          <w:rStyle w:val="Style13ptBold"/>
        </w:rPr>
        <w:t xml:space="preserve"> 17 </w:t>
      </w:r>
      <w:r>
        <w:t>(</w:t>
      </w:r>
      <w:r w:rsidRPr="0051026B">
        <w:t xml:space="preserve">Mark </w:t>
      </w:r>
      <w:proofErr w:type="spellStart"/>
      <w:r w:rsidRPr="0051026B">
        <w:t>Karlin</w:t>
      </w:r>
      <w:proofErr w:type="spellEnd"/>
      <w:r w:rsidRPr="0051026B">
        <w:t>, 2-19-2017, The US Military, Like Ancient Rome's, Is Trying to Secure a Dying Empire, No Publication, http://nnomy.org/index.php/home-73768/427-flexicontent/articles/725-the-us-military-like-ancient-rome-s-is-trying-to-secure-a-dying-empire)</w:t>
      </w:r>
    </w:p>
    <w:p w14:paraId="2F0BA370" w14:textId="77777777" w:rsidR="00967E5C" w:rsidRPr="0051026B" w:rsidRDefault="00967E5C" w:rsidP="00967E5C">
      <w:r w:rsidRPr="000C63C2">
        <w:rPr>
          <w:rStyle w:val="StyleUnderline"/>
          <w:highlight w:val="cyan"/>
        </w:rPr>
        <w:t>Producers who desire access to military bases, soldiers and weapons</w:t>
      </w:r>
      <w:r w:rsidRPr="0051026B">
        <w:rPr>
          <w:rStyle w:val="StyleUnderline"/>
        </w:rPr>
        <w:t xml:space="preserve"> in the production of motion pictures and television shows </w:t>
      </w:r>
      <w:r w:rsidRPr="000C63C2">
        <w:rPr>
          <w:rStyle w:val="StyleUnderline"/>
          <w:highlight w:val="cyan"/>
        </w:rPr>
        <w:t>are directed to contact the</w:t>
      </w:r>
      <w:r w:rsidRPr="0051026B">
        <w:rPr>
          <w:rStyle w:val="StyleUnderline"/>
        </w:rPr>
        <w:t xml:space="preserve"> Office of the Chief of Public </w:t>
      </w:r>
      <w:r w:rsidRPr="000C63C2">
        <w:rPr>
          <w:rStyle w:val="StyleUnderline"/>
        </w:rPr>
        <w:t xml:space="preserve">Affairs </w:t>
      </w:r>
      <w:r w:rsidRPr="000C63C2">
        <w:rPr>
          <w:rStyle w:val="StyleUnderline"/>
          <w:highlight w:val="cyan"/>
        </w:rPr>
        <w:t xml:space="preserve">(OCPA) </w:t>
      </w:r>
      <w:r w:rsidRPr="000C63C2">
        <w:rPr>
          <w:rStyle w:val="StyleUnderline"/>
        </w:rPr>
        <w:t>to submit their scripts</w:t>
      </w:r>
      <w:r w:rsidRPr="00CB28D8">
        <w:rPr>
          <w:rStyle w:val="StyleUnderline"/>
        </w:rPr>
        <w:t xml:space="preserve"> and plans </w:t>
      </w:r>
      <w:r w:rsidRPr="000C63C2">
        <w:rPr>
          <w:rStyle w:val="StyleUnderline"/>
        </w:rPr>
        <w:t xml:space="preserve">for editorial approval. </w:t>
      </w:r>
      <w:r w:rsidRPr="00A0328A">
        <w:rPr>
          <w:rStyle w:val="StyleUnderline"/>
          <w:highlight w:val="cyan"/>
        </w:rPr>
        <w:t>Censors regularly edit</w:t>
      </w:r>
      <w:r w:rsidRPr="000C63C2">
        <w:rPr>
          <w:rStyle w:val="StyleUnderline"/>
        </w:rPr>
        <w:t xml:space="preserve"> the scripts of</w:t>
      </w:r>
      <w:r w:rsidRPr="00CB28D8">
        <w:rPr>
          <w:rStyle w:val="StyleUnderline"/>
        </w:rPr>
        <w:t xml:space="preserve"> </w:t>
      </w:r>
      <w:r w:rsidRPr="00A0328A">
        <w:rPr>
          <w:rStyle w:val="StyleUnderline"/>
          <w:highlight w:val="cyan"/>
        </w:rPr>
        <w:t>thousands of productions</w:t>
      </w:r>
      <w:r w:rsidRPr="00CB28D8">
        <w:rPr>
          <w:rStyle w:val="StyleUnderline"/>
        </w:rPr>
        <w:t xml:space="preserve">, [such as] "American Idol,"  "Cupcake Wars," and </w:t>
      </w:r>
      <w:r w:rsidRPr="00A0328A">
        <w:rPr>
          <w:rStyle w:val="StyleUnderline"/>
        </w:rPr>
        <w:t xml:space="preserve">hundreds of movies. </w:t>
      </w:r>
      <w:r w:rsidRPr="000C63C2">
        <w:rPr>
          <w:rStyle w:val="StyleUnderline"/>
          <w:highlight w:val="cyan"/>
        </w:rPr>
        <w:t>The Pentagon rejects productions they don't like and rewrites scripts to enhance the military image</w:t>
      </w:r>
      <w:r w:rsidRPr="0051026B">
        <w:t xml:space="preserve"> to "safeguard recruiting and retention numbers."</w:t>
      </w:r>
    </w:p>
    <w:p w14:paraId="590C14DF" w14:textId="519E9AF4" w:rsidR="00967E5C" w:rsidRDefault="00967E5C" w:rsidP="00967E5C">
      <w:pPr>
        <w:pStyle w:val="Heading4"/>
        <w:rPr>
          <w:rStyle w:val="StyleUnderline"/>
          <w:u w:val="none"/>
        </w:rPr>
      </w:pPr>
      <w:r>
        <w:rPr>
          <w:rStyle w:val="StyleUnderline"/>
          <w:u w:val="none"/>
        </w:rPr>
        <w:t>Alt cause to aggression- video games.</w:t>
      </w:r>
    </w:p>
    <w:p w14:paraId="3F899284" w14:textId="77777777" w:rsidR="00967E5C" w:rsidRDefault="00967E5C" w:rsidP="00967E5C">
      <w:r>
        <w:rPr>
          <w:rStyle w:val="Style13ptBold"/>
        </w:rPr>
        <w:t xml:space="preserve">1AC </w:t>
      </w:r>
      <w:proofErr w:type="spellStart"/>
      <w:r>
        <w:rPr>
          <w:rStyle w:val="Style13ptBold"/>
        </w:rPr>
        <w:t>Karlin</w:t>
      </w:r>
      <w:proofErr w:type="spellEnd"/>
      <w:r>
        <w:rPr>
          <w:rStyle w:val="Style13ptBold"/>
        </w:rPr>
        <w:t xml:space="preserve"> 17 </w:t>
      </w:r>
      <w:r>
        <w:t>(</w:t>
      </w:r>
      <w:r w:rsidRPr="0051026B">
        <w:t xml:space="preserve">Mark </w:t>
      </w:r>
      <w:proofErr w:type="spellStart"/>
      <w:r w:rsidRPr="0051026B">
        <w:t>Karlin</w:t>
      </w:r>
      <w:proofErr w:type="spellEnd"/>
      <w:r w:rsidRPr="0051026B">
        <w:t>, 2-19-2017, The US Military, Like Ancient Rome's, Is Trying to Secure a Dying Empire, No Publication, http://nnomy.org/index.php/home-73768/427-flexicontent/articles/725-the-us-military-like-ancient-rome-s-is-trying-to-secure-a-dying-empire)</w:t>
      </w:r>
    </w:p>
    <w:p w14:paraId="1BC6B430" w14:textId="77777777" w:rsidR="00967E5C" w:rsidRPr="000C63C2" w:rsidRDefault="00967E5C" w:rsidP="00967E5C">
      <w:pPr>
        <w:rPr>
          <w:rStyle w:val="StyleUnderline"/>
        </w:rPr>
      </w:pPr>
      <w:r>
        <w:t xml:space="preserve">For many, there's an undeniable appeal to taking virtual human life. Although </w:t>
      </w:r>
      <w:r w:rsidRPr="00CB28D8">
        <w:rPr>
          <w:rStyle w:val="StyleUnderline"/>
        </w:rPr>
        <w:t xml:space="preserve">the wildly popular </w:t>
      </w:r>
      <w:r w:rsidRPr="00A0328A">
        <w:rPr>
          <w:rStyle w:val="StyleUnderline"/>
          <w:highlight w:val="cyan"/>
        </w:rPr>
        <w:t>America's Army video game</w:t>
      </w:r>
      <w:r w:rsidRPr="00CB28D8">
        <w:t xml:space="preserve"> (</w:t>
      </w:r>
      <w:r>
        <w:t xml:space="preserve">rated Teen, Blood, Violence) can't quite match the gore of Mortal </w:t>
      </w:r>
      <w:proofErr w:type="spellStart"/>
      <w:r>
        <w:t>Kombat</w:t>
      </w:r>
      <w:proofErr w:type="spellEnd"/>
      <w:r>
        <w:t xml:space="preserve"> or the splattering brains in Manhunt 2, </w:t>
      </w:r>
      <w:r w:rsidRPr="00CB28D8">
        <w:rPr>
          <w:rStyle w:val="StyleUnderline"/>
        </w:rPr>
        <w:t>it's not bad for a free download</w:t>
      </w:r>
      <w:r>
        <w:t xml:space="preserve">, children contend. </w:t>
      </w:r>
      <w:r w:rsidRPr="000C63C2">
        <w:rPr>
          <w:rStyle w:val="StyleUnderline"/>
        </w:rPr>
        <w:t xml:space="preserve">According to a study by researchers at the Massachusetts Institute of Technology, the game </w:t>
      </w:r>
      <w:r w:rsidRPr="00A0328A">
        <w:rPr>
          <w:rStyle w:val="StyleUnderline"/>
          <w:highlight w:val="cyan"/>
        </w:rPr>
        <w:t>has had more impact on recruits than all other forms of Army advertising combined</w:t>
      </w:r>
      <w:r w:rsidRPr="000C63C2">
        <w:rPr>
          <w:rStyle w:val="StyleUnderline"/>
        </w:rPr>
        <w:t>.</w:t>
      </w:r>
      <w:r>
        <w:rPr>
          <w:rStyle w:val="StyleUnderline"/>
        </w:rPr>
        <w:t xml:space="preserve"> </w:t>
      </w:r>
      <w:r>
        <w:t xml:space="preserve">Many of America's child mass murderers spent significant portions of their lives playing first-person shooter games: Jared Lee </w:t>
      </w:r>
      <w:proofErr w:type="spellStart"/>
      <w:r>
        <w:t>Loughner</w:t>
      </w:r>
      <w:proofErr w:type="spellEnd"/>
      <w:r>
        <w:t xml:space="preserve"> (Arizona), Adam Lanza (Newtown), Dylan Klebold and Eric Harris (Columbine), Evan Ramsey (Alaska), Devin Moore (Alabama), Kip Kinkel (Oregon), James Holmes (Colorado). The list goes on ... </w:t>
      </w:r>
      <w:r w:rsidRPr="000C63C2">
        <w:rPr>
          <w:rStyle w:val="StyleUnderline"/>
        </w:rPr>
        <w:t xml:space="preserve">First-person </w:t>
      </w:r>
      <w:r w:rsidRPr="00A0328A">
        <w:rPr>
          <w:rStyle w:val="StyleUnderline"/>
          <w:highlight w:val="cyan"/>
        </w:rPr>
        <w:t>shooter games</w:t>
      </w:r>
      <w:r w:rsidRPr="000C63C2">
        <w:rPr>
          <w:rStyle w:val="StyleUnderline"/>
        </w:rPr>
        <w:t xml:space="preserve"> have the propensity to </w:t>
      </w:r>
      <w:r w:rsidRPr="00A0328A">
        <w:rPr>
          <w:rStyle w:val="StyleUnderline"/>
          <w:highlight w:val="cyan"/>
        </w:rPr>
        <w:t>attract and nurture killers</w:t>
      </w:r>
      <w:r w:rsidRPr="000C63C2">
        <w:rPr>
          <w:rStyle w:val="StyleUnderline"/>
        </w:rPr>
        <w:t>,</w:t>
      </w:r>
      <w:r>
        <w:t xml:space="preserve"> especially those who spend significant portions of their lives immersed in this virtual netherworld. </w:t>
      </w:r>
      <w:r w:rsidRPr="000C63C2">
        <w:rPr>
          <w:rStyle w:val="StyleUnderline"/>
        </w:rPr>
        <w:t xml:space="preserve">Meanwhile, </w:t>
      </w:r>
      <w:r w:rsidRPr="00A0328A">
        <w:rPr>
          <w:rStyle w:val="StyleUnderline"/>
          <w:highlight w:val="cyan"/>
        </w:rPr>
        <w:t>the real world places a premium on securing</w:t>
      </w:r>
      <w:r w:rsidRPr="000C63C2">
        <w:rPr>
          <w:rStyle w:val="StyleUnderline"/>
        </w:rPr>
        <w:t xml:space="preserve"> the services of </w:t>
      </w:r>
      <w:r w:rsidRPr="00A0328A">
        <w:rPr>
          <w:rStyle w:val="StyleUnderline"/>
          <w:highlight w:val="cyan"/>
        </w:rPr>
        <w:t>those who are wired to kill.</w:t>
      </w:r>
    </w:p>
    <w:p w14:paraId="30FB4DEF" w14:textId="77777777" w:rsidR="00967E5C" w:rsidRPr="00976B79" w:rsidRDefault="00967E5C" w:rsidP="00967E5C"/>
    <w:p w14:paraId="6A341F34" w14:textId="77777777" w:rsidR="00E40A7D" w:rsidRPr="007839D8" w:rsidRDefault="00E40A7D" w:rsidP="00E40A7D">
      <w:pPr>
        <w:pStyle w:val="Heading2"/>
        <w:rPr>
          <w:rFonts w:asciiTheme="majorHAnsi" w:hAnsiTheme="majorHAnsi"/>
        </w:rPr>
      </w:pPr>
      <w:r w:rsidRPr="007839D8">
        <w:rPr>
          <w:rFonts w:asciiTheme="majorHAnsi" w:hAnsiTheme="majorHAnsi"/>
        </w:rPr>
        <w:t>Solvency</w:t>
      </w:r>
    </w:p>
    <w:p w14:paraId="6C9DEDCC" w14:textId="77777777" w:rsidR="00E40A7D" w:rsidRPr="007839D8" w:rsidRDefault="00E40A7D" w:rsidP="00E40A7D">
      <w:pPr>
        <w:pStyle w:val="Heading4"/>
        <w:rPr>
          <w:rFonts w:asciiTheme="majorHAnsi" w:hAnsiTheme="majorHAnsi"/>
        </w:rPr>
      </w:pPr>
      <w:r w:rsidRPr="007839D8">
        <w:rPr>
          <w:rFonts w:asciiTheme="majorHAnsi" w:hAnsiTheme="majorHAnsi"/>
        </w:rPr>
        <w:t>The JROTC was in existence long before NCLB and is completely optional</w:t>
      </w:r>
    </w:p>
    <w:p w14:paraId="01B89822" w14:textId="77777777" w:rsidR="00E40A7D" w:rsidRPr="007839D8" w:rsidRDefault="00E40A7D" w:rsidP="00E40A7D">
      <w:pPr>
        <w:ind w:left="-360"/>
        <w:rPr>
          <w:rFonts w:asciiTheme="majorHAnsi" w:hAnsiTheme="majorHAnsi"/>
        </w:rPr>
      </w:pPr>
      <w:r w:rsidRPr="007839D8">
        <w:rPr>
          <w:rStyle w:val="Style13ptBold"/>
          <w:rFonts w:asciiTheme="majorHAnsi" w:hAnsiTheme="majorHAnsi"/>
          <w:sz w:val="20"/>
          <w:szCs w:val="20"/>
        </w:rPr>
        <w:t xml:space="preserve"> </w:t>
      </w:r>
      <w:hyperlink r:id="rId30">
        <w:r w:rsidRPr="007839D8">
          <w:rPr>
            <w:rStyle w:val="Style13ptBold"/>
            <w:rFonts w:asciiTheme="majorHAnsi" w:hAnsiTheme="majorHAnsi"/>
            <w:sz w:val="20"/>
            <w:szCs w:val="20"/>
          </w:rPr>
          <w:t>"JROTC Officers"</w:t>
        </w:r>
      </w:hyperlink>
      <w:r w:rsidRPr="007839D8">
        <w:rPr>
          <w:rStyle w:val="Style13ptBold"/>
          <w:rFonts w:asciiTheme="majorHAnsi" w:hAnsiTheme="majorHAnsi"/>
          <w:sz w:val="20"/>
          <w:szCs w:val="20"/>
        </w:rPr>
        <w:t xml:space="preserve">. Archived from </w:t>
      </w:r>
      <w:hyperlink r:id="rId31">
        <w:r w:rsidRPr="007839D8">
          <w:rPr>
            <w:rStyle w:val="Style13ptBold"/>
            <w:rFonts w:asciiTheme="majorHAnsi" w:hAnsiTheme="majorHAnsi"/>
            <w:sz w:val="20"/>
            <w:szCs w:val="20"/>
          </w:rPr>
          <w:t>the original</w:t>
        </w:r>
      </w:hyperlink>
      <w:r w:rsidRPr="007839D8">
        <w:rPr>
          <w:rStyle w:val="Style13ptBold"/>
          <w:rFonts w:asciiTheme="majorHAnsi" w:hAnsiTheme="majorHAnsi"/>
          <w:sz w:val="20"/>
          <w:szCs w:val="20"/>
        </w:rPr>
        <w:t xml:space="preserve"> on 2007-04-19. Retrieved 2007-04-24.</w:t>
      </w:r>
    </w:p>
    <w:p w14:paraId="2BF7247F" w14:textId="20961A8D" w:rsidR="0E7C168F" w:rsidRPr="007839D8" w:rsidRDefault="00E40A7D" w:rsidP="0E7C168F">
      <w:pPr>
        <w:rPr>
          <w:rFonts w:asciiTheme="majorHAnsi" w:hAnsiTheme="majorHAnsi"/>
        </w:rPr>
      </w:pPr>
      <w:r w:rsidRPr="007839D8">
        <w:rPr>
          <w:rStyle w:val="StyleUnderline"/>
          <w:rFonts w:asciiTheme="majorHAnsi" w:hAnsiTheme="majorHAnsi"/>
        </w:rPr>
        <w:t>The United States Army Junior Reserve Officers' Training Corps (JROTC) came into being with the passage of the National Defense Act of 1916.</w:t>
      </w:r>
      <w:r w:rsidRPr="007839D8">
        <w:rPr>
          <w:rFonts w:asciiTheme="majorHAnsi" w:hAnsiTheme="majorHAnsi"/>
        </w:rPr>
        <w:t xml:space="preserve"> </w:t>
      </w:r>
      <w:r w:rsidRPr="007839D8">
        <w:rPr>
          <w:rStyle w:val="StyleUnderline"/>
          <w:rFonts w:asciiTheme="majorHAnsi" w:hAnsiTheme="majorHAnsi"/>
        </w:rPr>
        <w:t xml:space="preserve">Under the </w:t>
      </w:r>
      <w:r w:rsidRPr="007839D8">
        <w:rPr>
          <w:rFonts w:asciiTheme="majorHAnsi" w:hAnsiTheme="majorHAnsi"/>
        </w:rPr>
        <w:t xml:space="preserve">provisions of the </w:t>
      </w:r>
      <w:r w:rsidRPr="007839D8">
        <w:rPr>
          <w:rStyle w:val="StyleUnderline"/>
          <w:rFonts w:asciiTheme="majorHAnsi" w:hAnsiTheme="majorHAnsi"/>
        </w:rPr>
        <w:t>Act, high schools were authorized the loan of federal military equipment and the assignment of active duty military personnel as instructors</w:t>
      </w:r>
      <w:r w:rsidRPr="007839D8">
        <w:rPr>
          <w:rFonts w:asciiTheme="majorHAnsi" w:hAnsiTheme="majorHAnsi"/>
        </w:rPr>
        <w:t xml:space="preserve">. In 1964, </w:t>
      </w:r>
      <w:r w:rsidRPr="007839D8">
        <w:rPr>
          <w:rStyle w:val="StyleUnderline"/>
          <w:rFonts w:asciiTheme="majorHAnsi" w:hAnsiTheme="majorHAnsi"/>
        </w:rPr>
        <w:t>the Vitalization Act opened JROTC up to the other services and replaced most of the active duty instructors</w:t>
      </w:r>
      <w:r w:rsidRPr="007839D8">
        <w:rPr>
          <w:rFonts w:asciiTheme="majorHAnsi" w:hAnsiTheme="majorHAnsi"/>
        </w:rPr>
        <w:t xml:space="preserve"> with retirees who worked for and were cost shared by the schools.</w:t>
      </w:r>
    </w:p>
    <w:p w14:paraId="501EED0A" w14:textId="755687DA" w:rsidR="0E7C168F" w:rsidRPr="007839D8" w:rsidRDefault="0E7C168F" w:rsidP="0E7C168F">
      <w:pPr>
        <w:rPr>
          <w:rFonts w:asciiTheme="majorHAnsi" w:hAnsiTheme="majorHAnsi"/>
        </w:rPr>
      </w:pPr>
    </w:p>
    <w:p w14:paraId="3711D274" w14:textId="77777777" w:rsidR="00F64AE6" w:rsidRPr="007839D8" w:rsidRDefault="650F3757" w:rsidP="00F64AE6">
      <w:pPr>
        <w:pStyle w:val="Heading1"/>
        <w:rPr>
          <w:rFonts w:asciiTheme="majorHAnsi" w:hAnsiTheme="majorHAnsi"/>
        </w:rPr>
      </w:pPr>
      <w:r w:rsidRPr="007839D8">
        <w:rPr>
          <w:rFonts w:asciiTheme="majorHAnsi" w:hAnsiTheme="majorHAnsi"/>
        </w:rPr>
        <w:t>T</w:t>
      </w:r>
    </w:p>
    <w:p w14:paraId="5F7F11D9" w14:textId="5636DF26" w:rsidR="00F7497C" w:rsidRPr="007839D8" w:rsidRDefault="650F3757" w:rsidP="005C1A06">
      <w:pPr>
        <w:pStyle w:val="Heading4"/>
        <w:numPr>
          <w:ilvl w:val="0"/>
          <w:numId w:val="12"/>
        </w:numPr>
        <w:rPr>
          <w:rFonts w:asciiTheme="majorHAnsi" w:hAnsiTheme="majorHAnsi"/>
        </w:rPr>
      </w:pPr>
      <w:r w:rsidRPr="007839D8">
        <w:rPr>
          <w:rFonts w:asciiTheme="majorHAnsi" w:hAnsiTheme="majorHAnsi"/>
        </w:rPr>
        <w:t>Interpretation: Regulation is distinct from deregulation</w:t>
      </w:r>
    </w:p>
    <w:p w14:paraId="28DC8BD3" w14:textId="77777777" w:rsidR="00F7497C" w:rsidRPr="007839D8" w:rsidRDefault="650F3757" w:rsidP="00F7497C">
      <w:pPr>
        <w:rPr>
          <w:rFonts w:asciiTheme="majorHAnsi" w:hAnsiTheme="majorHAnsi"/>
        </w:rPr>
      </w:pPr>
      <w:proofErr w:type="spellStart"/>
      <w:r w:rsidRPr="007839D8">
        <w:rPr>
          <w:rStyle w:val="Style13ptBold"/>
          <w:rFonts w:asciiTheme="majorHAnsi" w:hAnsiTheme="majorHAnsi"/>
        </w:rPr>
        <w:t>Davoren</w:t>
      </w:r>
      <w:proofErr w:type="spellEnd"/>
      <w:r w:rsidRPr="007839D8">
        <w:rPr>
          <w:rStyle w:val="Style13ptBold"/>
          <w:rFonts w:asciiTheme="majorHAnsi" w:hAnsiTheme="majorHAnsi"/>
        </w:rPr>
        <w:t>, 13</w:t>
      </w:r>
      <w:r w:rsidRPr="007839D8">
        <w:rPr>
          <w:rFonts w:asciiTheme="majorHAnsi" w:hAnsiTheme="majorHAnsi"/>
        </w:rPr>
        <w:t xml:space="preserve"> (Julie </w:t>
      </w:r>
      <w:proofErr w:type="spellStart"/>
      <w:r w:rsidRPr="007839D8">
        <w:rPr>
          <w:rFonts w:asciiTheme="majorHAnsi" w:hAnsiTheme="majorHAnsi"/>
        </w:rPr>
        <w:t>Davoren</w:t>
      </w:r>
      <w:proofErr w:type="spellEnd"/>
      <w:r w:rsidRPr="007839D8">
        <w:rPr>
          <w:rFonts w:asciiTheme="majorHAnsi" w:hAnsiTheme="majorHAnsi"/>
        </w:rPr>
        <w:t>, writer, “What Is Regulation &amp; Deregulation?” Our Everyday Life, 3/18/13, “http://oureverydaylife.com/regulation-deregulation-6089.html,” AG)</w:t>
      </w:r>
    </w:p>
    <w:p w14:paraId="2FECD6E6" w14:textId="77777777" w:rsidR="00F7497C" w:rsidRPr="007839D8" w:rsidRDefault="650F3757" w:rsidP="650F3757">
      <w:pPr>
        <w:rPr>
          <w:rFonts w:asciiTheme="majorHAnsi" w:hAnsiTheme="majorHAnsi"/>
          <w:u w:val="single"/>
        </w:rPr>
      </w:pPr>
      <w:r w:rsidRPr="007839D8">
        <w:rPr>
          <w:rFonts w:asciiTheme="majorHAnsi" w:hAnsiTheme="majorHAnsi"/>
          <w:highlight w:val="cyan"/>
          <w:u w:val="single"/>
        </w:rPr>
        <w:t>Regulation refers to controlling business through laws passed by the government</w:t>
      </w:r>
      <w:r w:rsidRPr="007839D8">
        <w:rPr>
          <w:rFonts w:asciiTheme="majorHAnsi" w:hAnsiTheme="majorHAnsi"/>
          <w:u w:val="single"/>
        </w:rPr>
        <w:t>. To protect the interests of consumers, government institutes regulatory laws. Conversely,</w:t>
      </w:r>
      <w:r w:rsidRPr="007839D8">
        <w:rPr>
          <w:rFonts w:asciiTheme="majorHAnsi" w:hAnsiTheme="majorHAnsi"/>
          <w:sz w:val="16"/>
          <w:szCs w:val="16"/>
        </w:rPr>
        <w:t xml:space="preserve"> </w:t>
      </w:r>
      <w:r w:rsidRPr="007839D8">
        <w:rPr>
          <w:rFonts w:asciiTheme="majorHAnsi" w:hAnsiTheme="majorHAnsi"/>
          <w:b/>
          <w:bCs/>
          <w:highlight w:val="cyan"/>
          <w:u w:val="single"/>
        </w:rPr>
        <w:t>deregulation</w:t>
      </w:r>
      <w:r w:rsidRPr="007839D8">
        <w:rPr>
          <w:rFonts w:asciiTheme="majorHAnsi" w:hAnsiTheme="majorHAnsi"/>
          <w:highlight w:val="cyan"/>
          <w:u w:val="single"/>
        </w:rPr>
        <w:t xml:space="preserve"> deals with the </w:t>
      </w:r>
      <w:r w:rsidRPr="007839D8">
        <w:rPr>
          <w:rFonts w:asciiTheme="majorHAnsi" w:hAnsiTheme="majorHAnsi"/>
          <w:b/>
          <w:bCs/>
          <w:highlight w:val="cyan"/>
          <w:u w:val="single"/>
        </w:rPr>
        <w:t>elimination</w:t>
      </w:r>
      <w:r w:rsidRPr="007839D8">
        <w:rPr>
          <w:rFonts w:asciiTheme="majorHAnsi" w:hAnsiTheme="majorHAnsi"/>
          <w:highlight w:val="cyan"/>
          <w:u w:val="single"/>
        </w:rPr>
        <w:t xml:space="preserve"> of government laws and rules.</w:t>
      </w:r>
      <w:r w:rsidRPr="007839D8">
        <w:rPr>
          <w:rFonts w:asciiTheme="majorHAnsi" w:hAnsiTheme="majorHAnsi"/>
          <w:u w:val="single"/>
        </w:rPr>
        <w:t xml:space="preserve"> </w:t>
      </w:r>
      <w:r w:rsidRPr="007839D8">
        <w:rPr>
          <w:rFonts w:asciiTheme="majorHAnsi" w:hAnsiTheme="majorHAnsi"/>
          <w:sz w:val="16"/>
          <w:szCs w:val="16"/>
        </w:rPr>
        <w:t xml:space="preserve">These laws, or removal of them, impact consumer and business activities such as obtaining loans, importing supplies and selling products. So, </w:t>
      </w:r>
      <w:r w:rsidRPr="007839D8">
        <w:rPr>
          <w:rFonts w:asciiTheme="majorHAnsi" w:hAnsiTheme="majorHAnsi"/>
          <w:b/>
          <w:bCs/>
          <w:highlight w:val="cyan"/>
          <w:u w:val="single"/>
        </w:rPr>
        <w:t>understanding the meaning of regulation and deregulation is crucial.</w:t>
      </w:r>
      <w:r w:rsidRPr="007839D8">
        <w:rPr>
          <w:rFonts w:asciiTheme="majorHAnsi" w:hAnsiTheme="majorHAnsi"/>
          <w:sz w:val="16"/>
          <w:szCs w:val="16"/>
        </w:rPr>
        <w:t xml:space="preserve"> About Regulation: </w:t>
      </w:r>
      <w:r w:rsidRPr="007839D8">
        <w:rPr>
          <w:rFonts w:asciiTheme="majorHAnsi" w:hAnsiTheme="majorHAnsi"/>
          <w:u w:val="single"/>
        </w:rPr>
        <w:t>Regulation can be distinguished as economic and social.</w:t>
      </w:r>
      <w:r w:rsidRPr="007839D8">
        <w:rPr>
          <w:rFonts w:asciiTheme="majorHAnsi" w:hAnsiTheme="majorHAnsi"/>
          <w:sz w:val="16"/>
          <w:szCs w:val="16"/>
        </w:rPr>
        <w:t xml:space="preserve"> Economic regulation deals with quality of service, energy and entry conditions in specific sectors, such as transportation or communications. Social regulations deal with issues associated with risks to health, safety, and the environment. </w:t>
      </w:r>
      <w:r w:rsidRPr="007839D8">
        <w:rPr>
          <w:rFonts w:asciiTheme="majorHAnsi" w:hAnsiTheme="majorHAnsi"/>
          <w:u w:val="single"/>
        </w:rPr>
        <w:t>Some regulations promote safety and quality standards while others restrict commodity supplies and set tariffs to control or limit competition</w:t>
      </w:r>
      <w:r w:rsidRPr="007839D8">
        <w:rPr>
          <w:rFonts w:asciiTheme="majorHAnsi" w:hAnsiTheme="majorHAnsi"/>
          <w:sz w:val="16"/>
          <w:szCs w:val="16"/>
        </w:rPr>
        <w:t>.</w:t>
      </w:r>
    </w:p>
    <w:p w14:paraId="1FAED1BC" w14:textId="65928D7C" w:rsidR="00C95FF0" w:rsidRPr="007839D8" w:rsidRDefault="650F3757" w:rsidP="00C95FF0">
      <w:pPr>
        <w:pStyle w:val="Heading4"/>
        <w:numPr>
          <w:ilvl w:val="0"/>
          <w:numId w:val="12"/>
        </w:numPr>
        <w:rPr>
          <w:rFonts w:asciiTheme="majorHAnsi" w:hAnsiTheme="majorHAnsi"/>
        </w:rPr>
      </w:pPr>
      <w:r w:rsidRPr="007839D8">
        <w:rPr>
          <w:rFonts w:asciiTheme="majorHAnsi" w:hAnsiTheme="majorHAnsi"/>
        </w:rPr>
        <w:t>Violation: They remove a mandate which is deregulation.</w:t>
      </w:r>
    </w:p>
    <w:p w14:paraId="39627754" w14:textId="3BFE8E6B" w:rsidR="00C95FF0" w:rsidRPr="007839D8" w:rsidRDefault="650F3757" w:rsidP="00C95FF0">
      <w:pPr>
        <w:pStyle w:val="Heading4"/>
        <w:numPr>
          <w:ilvl w:val="0"/>
          <w:numId w:val="12"/>
        </w:numPr>
        <w:rPr>
          <w:rFonts w:asciiTheme="majorHAnsi" w:hAnsiTheme="majorHAnsi"/>
        </w:rPr>
      </w:pPr>
      <w:r w:rsidRPr="007839D8">
        <w:rPr>
          <w:rFonts w:asciiTheme="majorHAnsi" w:hAnsiTheme="majorHAnsi"/>
        </w:rPr>
        <w:t>Standards:</w:t>
      </w:r>
    </w:p>
    <w:p w14:paraId="2C7F5A5E" w14:textId="77777777" w:rsidR="00C3433E" w:rsidRPr="007839D8" w:rsidRDefault="650F3757" w:rsidP="00DC4FE4">
      <w:pPr>
        <w:pStyle w:val="Heading4"/>
        <w:rPr>
          <w:rFonts w:asciiTheme="majorHAnsi" w:hAnsiTheme="majorHAnsi"/>
        </w:rPr>
      </w:pPr>
      <w:r w:rsidRPr="007839D8">
        <w:rPr>
          <w:rFonts w:asciiTheme="majorHAnsi" w:hAnsiTheme="majorHAnsi"/>
        </w:rPr>
        <w:t>Predictable Limits: including deregulation explodes the topic- anything related to education can be regulated or deregulated- there are an unlimited number of regulations in any subset of education that can go through means adding deregulation at least doubles the number of affirmatives in an already huge topic- that creates an unfair research burden on the negative and kills negative flexibility</w:t>
      </w:r>
    </w:p>
    <w:p w14:paraId="4B19B105" w14:textId="2CBA9447" w:rsidR="00235BE5" w:rsidRPr="007839D8" w:rsidRDefault="650F3757" w:rsidP="00C3433E">
      <w:pPr>
        <w:pStyle w:val="Heading4"/>
        <w:rPr>
          <w:rFonts w:asciiTheme="majorHAnsi" w:hAnsiTheme="majorHAnsi"/>
        </w:rPr>
      </w:pPr>
      <w:r w:rsidRPr="007839D8">
        <w:rPr>
          <w:rFonts w:asciiTheme="majorHAnsi" w:hAnsiTheme="majorHAnsi"/>
        </w:rPr>
        <w:t>Competing interpretations good—reasonability is completely arbitrary</w:t>
      </w:r>
    </w:p>
    <w:p w14:paraId="016B68BA" w14:textId="142DB522" w:rsidR="00F64AE6" w:rsidRPr="007839D8" w:rsidRDefault="003C4865" w:rsidP="00F64AE6">
      <w:pPr>
        <w:pStyle w:val="Heading1"/>
        <w:rPr>
          <w:rFonts w:asciiTheme="majorHAnsi" w:hAnsiTheme="majorHAnsi"/>
        </w:rPr>
      </w:pPr>
      <w:r w:rsidRPr="007839D8">
        <w:rPr>
          <w:rFonts w:asciiTheme="majorHAnsi" w:hAnsiTheme="majorHAnsi"/>
        </w:rPr>
        <w:t xml:space="preserve">Generic </w:t>
      </w:r>
      <w:r w:rsidR="650F3757" w:rsidRPr="007839D8">
        <w:rPr>
          <w:rFonts w:asciiTheme="majorHAnsi" w:hAnsiTheme="majorHAnsi"/>
        </w:rPr>
        <w:t>Military Readiness DA</w:t>
      </w:r>
    </w:p>
    <w:p w14:paraId="418C494A" w14:textId="3DE48528" w:rsidR="00E777CC" w:rsidRDefault="650F3757" w:rsidP="00E777CC">
      <w:pPr>
        <w:pStyle w:val="Heading2"/>
        <w:rPr>
          <w:rFonts w:asciiTheme="majorHAnsi" w:hAnsiTheme="majorHAnsi"/>
        </w:rPr>
      </w:pPr>
      <w:r w:rsidRPr="007839D8">
        <w:rPr>
          <w:rFonts w:asciiTheme="majorHAnsi" w:hAnsiTheme="majorHAnsi"/>
        </w:rPr>
        <w:t>1NC Shell</w:t>
      </w:r>
    </w:p>
    <w:p w14:paraId="6020691A" w14:textId="77777777" w:rsidR="00D1183E" w:rsidRPr="000C08DF" w:rsidRDefault="00D1183E" w:rsidP="00D1183E">
      <w:bookmarkStart w:id="0" w:name="_GoBack"/>
      <w:bookmarkEnd w:id="0"/>
    </w:p>
    <w:p w14:paraId="566CE46F" w14:textId="77777777" w:rsidR="00D1183E" w:rsidRPr="000C08DF" w:rsidRDefault="00D1183E" w:rsidP="00D1183E">
      <w:pPr>
        <w:keepNext/>
        <w:keepLines/>
        <w:spacing w:before="40"/>
        <w:outlineLvl w:val="3"/>
        <w:rPr>
          <w:rFonts w:eastAsia="MS Gothic" w:cs="Times New Roman"/>
          <w:b/>
          <w:iCs/>
          <w:sz w:val="26"/>
        </w:rPr>
      </w:pPr>
      <w:r w:rsidRPr="000C08DF">
        <w:rPr>
          <w:rFonts w:eastAsia="MS Gothic" w:cs="Times New Roman"/>
          <w:b/>
          <w:iCs/>
          <w:sz w:val="26"/>
        </w:rPr>
        <w:t>Orange County and Central Florida provide a great number of military commitments</w:t>
      </w:r>
    </w:p>
    <w:p w14:paraId="2A8455EF" w14:textId="77777777" w:rsidR="00D1183E" w:rsidRPr="000C08DF" w:rsidRDefault="00D1183E" w:rsidP="00D1183E">
      <w:pPr>
        <w:rPr>
          <w:rFonts w:eastAsia="Cambria"/>
        </w:rPr>
      </w:pPr>
      <w:r w:rsidRPr="000C08DF">
        <w:rPr>
          <w:rFonts w:eastAsia="Cambria"/>
          <w:b/>
          <w:bCs/>
          <w:sz w:val="26"/>
        </w:rPr>
        <w:t>Jacobson 5/30</w:t>
      </w:r>
      <w:r w:rsidRPr="000C08DF">
        <w:rPr>
          <w:rFonts w:eastAsia="Cambria"/>
        </w:rPr>
        <w:t xml:space="preserve"> (Susan Jacobson Susan Jacobson is a general-assignment reporter at the Orlando Sentinel. She writes about topics including demographics, religion, elder affairs, agriculture, health and fitness, interesting people and places — anything that makes Central Florida a unique spot to live in. She also is an editor on the Sentinel's breaking news team. Susan graduated from New York University, 5-30-2017, "Recruitment incentives lure high school grads to military careers," </w:t>
      </w:r>
      <w:proofErr w:type="spellStart"/>
      <w:r w:rsidRPr="000C08DF">
        <w:rPr>
          <w:rFonts w:eastAsia="Cambria"/>
        </w:rPr>
        <w:t>OrlandoSentinel</w:t>
      </w:r>
      <w:proofErr w:type="spellEnd"/>
      <w:r w:rsidRPr="000C08DF">
        <w:rPr>
          <w:rFonts w:eastAsia="Cambria"/>
        </w:rPr>
        <w:t>, http://www.orlandosentinel.com/news/orange/os-military-recruitment-in-a-good-economy-20170525-story.html-MB)</w:t>
      </w:r>
    </w:p>
    <w:p w14:paraId="31E182F9" w14:textId="77777777" w:rsidR="00D1183E" w:rsidRDefault="00D1183E" w:rsidP="00D1183E">
      <w:pPr>
        <w:rPr>
          <w:rFonts w:eastAsia="Cambria"/>
        </w:rPr>
      </w:pPr>
      <w:r w:rsidRPr="000C08DF">
        <w:rPr>
          <w:rFonts w:eastAsia="Cambria"/>
          <w:sz w:val="26"/>
          <w:highlight w:val="cyan"/>
          <w:u w:val="single"/>
        </w:rPr>
        <w:t>Orange County public schools have 381 military commitments</w:t>
      </w:r>
      <w:r w:rsidRPr="000C08DF">
        <w:rPr>
          <w:rFonts w:eastAsia="Cambria"/>
          <w:sz w:val="26"/>
          <w:u w:val="single"/>
        </w:rPr>
        <w:t xml:space="preserve"> from students spread across every high school</w:t>
      </w:r>
      <w:r w:rsidRPr="000C08DF">
        <w:rPr>
          <w:rFonts w:eastAsia="Cambria"/>
        </w:rPr>
        <w:t xml:space="preserve">, Area Superintendent Harold Border said. The largest service branch, </w:t>
      </w:r>
      <w:r w:rsidRPr="000C08DF">
        <w:rPr>
          <w:rFonts w:eastAsia="Cambria"/>
          <w:sz w:val="26"/>
          <w:highlight w:val="cyan"/>
          <w:u w:val="single"/>
        </w:rPr>
        <w:t>the Army, will take 151 new recruits from the county’s high schools</w:t>
      </w:r>
      <w:r w:rsidRPr="000C08DF">
        <w:rPr>
          <w:rFonts w:eastAsia="Cambria"/>
        </w:rPr>
        <w:t>, he said.</w:t>
      </w:r>
      <w:r>
        <w:rPr>
          <w:rFonts w:eastAsia="Cambria"/>
        </w:rPr>
        <w:t xml:space="preserve"> </w:t>
      </w:r>
      <w:r w:rsidRPr="000C08DF">
        <w:rPr>
          <w:rFonts w:eastAsia="Cambria"/>
          <w:sz w:val="26"/>
          <w:u w:val="single"/>
        </w:rPr>
        <w:t>“</w:t>
      </w:r>
      <w:r w:rsidRPr="000C08DF">
        <w:rPr>
          <w:rFonts w:eastAsia="Cambria"/>
          <w:sz w:val="26"/>
          <w:highlight w:val="cyan"/>
          <w:u w:val="single"/>
        </w:rPr>
        <w:t>They have some very attractive technical programs</w:t>
      </w:r>
      <w:r w:rsidRPr="000C08DF">
        <w:rPr>
          <w:rFonts w:eastAsia="Cambria"/>
          <w:sz w:val="26"/>
          <w:u w:val="single"/>
        </w:rPr>
        <w:t>,</w:t>
      </w:r>
      <w:r w:rsidRPr="000C08DF">
        <w:rPr>
          <w:rFonts w:eastAsia="Cambria"/>
        </w:rPr>
        <w:t>” said Border, who joined the Navy for the college money. “</w:t>
      </w:r>
      <w:r w:rsidRPr="000C08DF">
        <w:rPr>
          <w:rFonts w:eastAsia="Cambria"/>
          <w:sz w:val="26"/>
          <w:u w:val="single"/>
        </w:rPr>
        <w:t>You can go in the military and retire after 20 years and still have a full career ahead of you</w:t>
      </w:r>
      <w:r w:rsidRPr="000C08DF">
        <w:rPr>
          <w:rFonts w:eastAsia="Cambria"/>
        </w:rPr>
        <w:t>.”</w:t>
      </w:r>
      <w:r>
        <w:rPr>
          <w:rFonts w:eastAsia="Cambria"/>
        </w:rPr>
        <w:t xml:space="preserve"> </w:t>
      </w:r>
      <w:r w:rsidRPr="000C08DF">
        <w:rPr>
          <w:rFonts w:eastAsia="Cambria"/>
          <w:sz w:val="26"/>
          <w:highlight w:val="cyan"/>
          <w:u w:val="single"/>
        </w:rPr>
        <w:t>Young people usually sign up for</w:t>
      </w:r>
      <w:r w:rsidRPr="000C08DF">
        <w:rPr>
          <w:rFonts w:eastAsia="Cambria"/>
        </w:rPr>
        <w:t xml:space="preserve"> several main reasons, experts said: </w:t>
      </w:r>
      <w:r w:rsidRPr="000C08DF">
        <w:rPr>
          <w:rFonts w:eastAsia="Cambria"/>
          <w:sz w:val="26"/>
          <w:u w:val="single"/>
        </w:rPr>
        <w:t xml:space="preserve">tuition </w:t>
      </w:r>
      <w:r w:rsidRPr="000C08DF">
        <w:rPr>
          <w:rFonts w:eastAsia="Cambria"/>
          <w:sz w:val="26"/>
          <w:highlight w:val="cyan"/>
          <w:u w:val="single"/>
        </w:rPr>
        <w:t>benefits, patriotism, a history of military service</w:t>
      </w:r>
      <w:r w:rsidRPr="000C08DF">
        <w:rPr>
          <w:rFonts w:eastAsia="Cambria"/>
          <w:sz w:val="26"/>
          <w:u w:val="single"/>
        </w:rPr>
        <w:t xml:space="preserve"> in the family and not having a defined career plan.</w:t>
      </w:r>
      <w:r>
        <w:rPr>
          <w:rFonts w:eastAsia="Cambria"/>
        </w:rPr>
        <w:t xml:space="preserve"> </w:t>
      </w:r>
      <w:r w:rsidRPr="000C08DF">
        <w:rPr>
          <w:rFonts w:eastAsia="Cambria"/>
        </w:rPr>
        <w:t>“</w:t>
      </w:r>
      <w:r w:rsidRPr="000C08DF">
        <w:rPr>
          <w:rFonts w:eastAsia="Cambria"/>
          <w:sz w:val="26"/>
          <w:highlight w:val="cyan"/>
          <w:u w:val="single"/>
        </w:rPr>
        <w:t>The military can help you decide what you want to do</w:t>
      </w:r>
      <w:r w:rsidRPr="000C08DF">
        <w:rPr>
          <w:rFonts w:eastAsia="Cambria"/>
          <w:sz w:val="26"/>
          <w:u w:val="single"/>
        </w:rPr>
        <w:t>, and you get paid</w:t>
      </w:r>
      <w:r w:rsidRPr="000C08DF">
        <w:rPr>
          <w:rFonts w:eastAsia="Cambria"/>
        </w:rPr>
        <w:t>,” said Mariah Anderson, 17, a Winter Springs High Junior Reserve Officer Training Corps student who also graduated last month. “</w:t>
      </w:r>
      <w:r w:rsidRPr="000C08DF">
        <w:rPr>
          <w:rFonts w:eastAsia="Cambria"/>
          <w:sz w:val="26"/>
          <w:highlight w:val="cyan"/>
          <w:u w:val="single"/>
        </w:rPr>
        <w:t>There are great benefits</w:t>
      </w:r>
      <w:r w:rsidRPr="000C08DF">
        <w:rPr>
          <w:rFonts w:eastAsia="Cambria"/>
        </w:rPr>
        <w:t>, and the discipline is great.”</w:t>
      </w:r>
      <w:r>
        <w:rPr>
          <w:rFonts w:eastAsia="Cambria"/>
        </w:rPr>
        <w:t xml:space="preserve"> </w:t>
      </w:r>
      <w:r w:rsidRPr="000C08DF">
        <w:rPr>
          <w:rFonts w:eastAsia="Cambria"/>
          <w:sz w:val="26"/>
          <w:highlight w:val="cyan"/>
          <w:u w:val="single"/>
        </w:rPr>
        <w:t>Central Florida has one of the biggest goals</w:t>
      </w:r>
      <w:r w:rsidRPr="000C08DF">
        <w:rPr>
          <w:rFonts w:eastAsia="Cambria"/>
        </w:rPr>
        <w:t xml:space="preserve"> for incoming new soldier groups in the U.S. — </w:t>
      </w:r>
      <w:r w:rsidRPr="000C08DF">
        <w:rPr>
          <w:rFonts w:eastAsia="Cambria"/>
          <w:sz w:val="26"/>
          <w:highlight w:val="cyan"/>
          <w:u w:val="single"/>
        </w:rPr>
        <w:t>700 this year from Orange, Seminole and Lake counties</w:t>
      </w:r>
      <w:r w:rsidRPr="000C08DF">
        <w:rPr>
          <w:rFonts w:eastAsia="Cambria"/>
          <w:sz w:val="26"/>
          <w:u w:val="single"/>
        </w:rPr>
        <w:t>, said Capt.</w:t>
      </w:r>
      <w:r w:rsidRPr="000C08DF">
        <w:rPr>
          <w:rFonts w:eastAsia="Cambria"/>
        </w:rPr>
        <w:t xml:space="preserve"> Shaun </w:t>
      </w:r>
      <w:proofErr w:type="spellStart"/>
      <w:r w:rsidRPr="000C08DF">
        <w:rPr>
          <w:rFonts w:eastAsia="Cambria"/>
        </w:rPr>
        <w:t>Tateishi</w:t>
      </w:r>
      <w:proofErr w:type="spellEnd"/>
      <w:r w:rsidRPr="000C08DF">
        <w:rPr>
          <w:rFonts w:eastAsia="Cambria"/>
        </w:rPr>
        <w:t>, commander of the U.S. Army Recruiting Company in Orlando.</w:t>
      </w:r>
    </w:p>
    <w:p w14:paraId="336A596F" w14:textId="77777777" w:rsidR="00D1183E" w:rsidRPr="000C08DF" w:rsidRDefault="00D1183E" w:rsidP="00D1183E">
      <w:pPr>
        <w:keepNext/>
        <w:keepLines/>
        <w:spacing w:before="40"/>
        <w:outlineLvl w:val="3"/>
        <w:rPr>
          <w:rFonts w:eastAsia="MS Gothic" w:cs="Times New Roman"/>
          <w:b/>
          <w:iCs/>
          <w:sz w:val="26"/>
        </w:rPr>
      </w:pPr>
      <w:r w:rsidRPr="000C08DF">
        <w:rPr>
          <w:rFonts w:eastAsia="MS Gothic" w:cs="Times New Roman"/>
          <w:b/>
          <w:iCs/>
          <w:sz w:val="26"/>
        </w:rPr>
        <w:t>Lack of ROTC programs leads to a decline in military enlistment</w:t>
      </w:r>
    </w:p>
    <w:p w14:paraId="11F5BC09" w14:textId="77777777" w:rsidR="00D1183E" w:rsidRPr="000C08DF" w:rsidRDefault="00D1183E" w:rsidP="00D1183E">
      <w:pPr>
        <w:rPr>
          <w:rFonts w:eastAsia="Cambria"/>
          <w:bCs/>
          <w:sz w:val="20"/>
          <w:szCs w:val="20"/>
        </w:rPr>
      </w:pPr>
      <w:r w:rsidRPr="000C08DF">
        <w:rPr>
          <w:rFonts w:eastAsia="Cambria"/>
          <w:b/>
          <w:bCs/>
          <w:sz w:val="26"/>
        </w:rPr>
        <w:t xml:space="preserve">Burgess 14 </w:t>
      </w:r>
      <w:r w:rsidRPr="000C08DF">
        <w:rPr>
          <w:rFonts w:eastAsia="Cambria"/>
          <w:b/>
          <w:bCs/>
          <w:sz w:val="20"/>
          <w:szCs w:val="20"/>
        </w:rPr>
        <w:t>(Rebecca Burgess is the program manager for AEI’s Program on American Citizenship, which produces original research on civic education, the health of America’s public institutions, and the principles of American democracy. July 22, 2014, “US military enlistment rates by state: A Texas-sized difference,” American Enterprise Institute, &lt;http://www.aei.org/publication/us-military-enlistment-rates-by-state-a-texas-sized-difference/&gt; SK)</w:t>
      </w:r>
    </w:p>
    <w:p w14:paraId="1B3B6E67" w14:textId="77777777" w:rsidR="00D1183E" w:rsidRPr="000C08DF" w:rsidRDefault="00D1183E" w:rsidP="00D1183E">
      <w:pPr>
        <w:rPr>
          <w:rFonts w:eastAsia="Cambria"/>
          <w:u w:val="single"/>
        </w:rPr>
      </w:pPr>
      <w:r w:rsidRPr="000C08DF">
        <w:rPr>
          <w:rFonts w:eastAsia="Cambria"/>
          <w:sz w:val="16"/>
          <w:szCs w:val="16"/>
        </w:rPr>
        <w:t xml:space="preserve">A convincing explanation of the uneven representation is less simple or forthcoming. Department of Defense spokesman LCDR Nathan Christensen suggested that states with large military bases yielded higher enlistment rates. Research published by AEI’s own Gary Schmitt in conjunction with Cheryl Miller offers a more troubling line of argument: </w:t>
      </w:r>
      <w:r w:rsidRPr="000C08DF">
        <w:rPr>
          <w:rFonts w:eastAsia="Cambria"/>
          <w:sz w:val="26"/>
          <w:u w:val="single"/>
        </w:rPr>
        <w:t>“</w:t>
      </w:r>
      <w:r w:rsidRPr="000C08DF">
        <w:rPr>
          <w:rFonts w:eastAsia="Cambria"/>
          <w:sz w:val="26"/>
          <w:highlight w:val="cyan"/>
          <w:u w:val="single"/>
        </w:rPr>
        <w:t>If students lack a point of access to the military, such as a local ROTC program, they are unlikely to join,</w:t>
      </w:r>
      <w:r w:rsidRPr="000C08DF">
        <w:rPr>
          <w:rFonts w:eastAsia="Cambria"/>
          <w:sz w:val="26"/>
          <w:u w:val="single"/>
        </w:rPr>
        <w:t>”</w:t>
      </w:r>
      <w:r w:rsidRPr="000C08DF">
        <w:rPr>
          <w:rFonts w:eastAsia="Cambria"/>
          <w:sz w:val="16"/>
          <w:szCs w:val="16"/>
        </w:rPr>
        <w:t xml:space="preserve"> they wrote in a 2010 Wall Street Journal Op-ed. </w:t>
      </w:r>
      <w:r w:rsidRPr="000C08DF">
        <w:rPr>
          <w:rFonts w:eastAsia="Cambria"/>
          <w:sz w:val="26"/>
          <w:u w:val="single"/>
        </w:rPr>
        <w:t xml:space="preserve">For nearly four decades since the Vietnam War, </w:t>
      </w:r>
      <w:r w:rsidRPr="000C08DF">
        <w:rPr>
          <w:rFonts w:eastAsia="Cambria"/>
          <w:sz w:val="26"/>
          <w:highlight w:val="cyan"/>
          <w:u w:val="single"/>
        </w:rPr>
        <w:t>the military has drawn down its ROTC programs in the Northeast and in many urban areas</w:t>
      </w:r>
      <w:r w:rsidRPr="000C08DF">
        <w:rPr>
          <w:rFonts w:eastAsia="Cambria"/>
          <w:sz w:val="26"/>
          <w:u w:val="single"/>
        </w:rPr>
        <w:t>. ROTC has also been banned from many Ivy League and other elite college campuses since the Vietnam War, though a few</w:t>
      </w:r>
      <w:r w:rsidRPr="000C08DF">
        <w:rPr>
          <w:rFonts w:eastAsia="Cambria"/>
          <w:sz w:val="16"/>
          <w:szCs w:val="16"/>
        </w:rPr>
        <w:t xml:space="preserve"> (such as Columbia, Yale, and City College of New York) </w:t>
      </w:r>
      <w:r w:rsidRPr="000C08DF">
        <w:rPr>
          <w:rFonts w:eastAsia="Cambria"/>
          <w:sz w:val="26"/>
          <w:u w:val="single"/>
        </w:rPr>
        <w:t>have recently allowed the program to reestablish a presence on campus.</w:t>
      </w:r>
    </w:p>
    <w:p w14:paraId="520723AF" w14:textId="77777777" w:rsidR="00D1183E" w:rsidRPr="00B3041A" w:rsidRDefault="00D1183E" w:rsidP="00D1183E">
      <w:pPr>
        <w:keepNext/>
        <w:keepLines/>
        <w:spacing w:before="40"/>
        <w:outlineLvl w:val="3"/>
        <w:rPr>
          <w:rFonts w:eastAsia="MS Gothic" w:cs="Times New Roman"/>
          <w:b/>
          <w:iCs/>
          <w:sz w:val="26"/>
        </w:rPr>
      </w:pPr>
      <w:r w:rsidRPr="00B3041A">
        <w:rPr>
          <w:rFonts w:eastAsia="MS Gothic" w:cs="Times New Roman"/>
          <w:b/>
          <w:iCs/>
          <w:sz w:val="26"/>
        </w:rPr>
        <w:t>High school enlistments are key in order to operate complex sensor systems, weapons systems, aircrafts, and nuclear reactors</w:t>
      </w:r>
    </w:p>
    <w:p w14:paraId="76F0C83D" w14:textId="77777777" w:rsidR="00D1183E" w:rsidRPr="00B3041A" w:rsidRDefault="00D1183E" w:rsidP="00D1183E">
      <w:pPr>
        <w:rPr>
          <w:rFonts w:eastAsia="Cambria"/>
        </w:rPr>
      </w:pPr>
      <w:r w:rsidRPr="00B3041A">
        <w:rPr>
          <w:rFonts w:eastAsia="MS Gothic" w:cs="Times New Roman"/>
          <w:b/>
          <w:iCs/>
          <w:sz w:val="26"/>
        </w:rPr>
        <w:t>NPR 11</w:t>
      </w:r>
      <w:r w:rsidRPr="00B3041A">
        <w:rPr>
          <w:rFonts w:eastAsia="Cambria"/>
        </w:rPr>
        <w:t xml:space="preserve"> (</w:t>
      </w:r>
      <w:proofErr w:type="spellStart"/>
      <w:r w:rsidRPr="00B3041A">
        <w:rPr>
          <w:rFonts w:eastAsia="Cambria"/>
        </w:rPr>
        <w:t>Npr</w:t>
      </w:r>
      <w:proofErr w:type="spellEnd"/>
      <w:r w:rsidRPr="00B3041A">
        <w:rPr>
          <w:rFonts w:eastAsia="Cambria"/>
        </w:rPr>
        <w:t xml:space="preserve"> Staff, 1-2-2011, "Military Recruiting: Are We Passing The Test?," NPR.org, http://www.npr.org/2011/01/02/132592329/high-school-graduates-shut-out-of-military-MB)</w:t>
      </w:r>
    </w:p>
    <w:p w14:paraId="0E3EB9EF" w14:textId="77777777" w:rsidR="00D1183E" w:rsidRPr="00B3041A" w:rsidRDefault="00D1183E" w:rsidP="00D1183E">
      <w:pPr>
        <w:rPr>
          <w:rFonts w:eastAsia="Cambria"/>
          <w:sz w:val="16"/>
          <w:szCs w:val="16"/>
        </w:rPr>
      </w:pPr>
      <w:r w:rsidRPr="00B3041A">
        <w:rPr>
          <w:rFonts w:eastAsia="Cambria"/>
          <w:sz w:val="26"/>
          <w:highlight w:val="cyan"/>
          <w:u w:val="single"/>
        </w:rPr>
        <w:t>Barnett is a retired rear admiral in the Navy</w:t>
      </w:r>
      <w:r w:rsidRPr="00B3041A">
        <w:rPr>
          <w:rFonts w:eastAsia="Cambria"/>
          <w:sz w:val="26"/>
          <w:u w:val="single"/>
        </w:rPr>
        <w:t xml:space="preserve">, </w:t>
      </w:r>
      <w:r w:rsidRPr="00B3041A">
        <w:rPr>
          <w:rFonts w:eastAsia="Cambria"/>
          <w:sz w:val="26"/>
          <w:highlight w:val="cyan"/>
          <w:u w:val="single"/>
        </w:rPr>
        <w:t>and a member of</w:t>
      </w:r>
      <w:r w:rsidRPr="00B3041A">
        <w:rPr>
          <w:rFonts w:eastAsia="Cambria"/>
          <w:sz w:val="26"/>
          <w:u w:val="single"/>
        </w:rPr>
        <w:t xml:space="preserve"> the organization </w:t>
      </w:r>
      <w:r w:rsidRPr="00B3041A">
        <w:rPr>
          <w:rFonts w:eastAsia="Cambria"/>
          <w:sz w:val="26"/>
          <w:highlight w:val="cyan"/>
          <w:u w:val="single"/>
        </w:rPr>
        <w:t>Mission Readiness</w:t>
      </w:r>
      <w:r w:rsidRPr="00B3041A">
        <w:rPr>
          <w:rFonts w:eastAsia="Cambria"/>
          <w:sz w:val="16"/>
          <w:szCs w:val="16"/>
          <w:highlight w:val="cyan"/>
        </w:rPr>
        <w:t xml:space="preserve">, </w:t>
      </w:r>
      <w:r w:rsidRPr="00B3041A">
        <w:rPr>
          <w:rFonts w:eastAsia="Cambria"/>
          <w:sz w:val="26"/>
          <w:highlight w:val="cyan"/>
          <w:u w:val="single"/>
        </w:rPr>
        <w:t>a coalition of former military leaders who are focused on</w:t>
      </w:r>
      <w:r w:rsidRPr="00B3041A">
        <w:rPr>
          <w:rFonts w:eastAsia="Cambria"/>
          <w:sz w:val="26"/>
          <w:u w:val="single"/>
        </w:rPr>
        <w:t xml:space="preserve"> these </w:t>
      </w:r>
      <w:r w:rsidRPr="00B3041A">
        <w:rPr>
          <w:rFonts w:eastAsia="Cambria"/>
          <w:sz w:val="26"/>
          <w:highlight w:val="cyan"/>
          <w:u w:val="single"/>
        </w:rPr>
        <w:t>high ineligibility rates as matter of national security</w:t>
      </w:r>
      <w:r w:rsidRPr="00B3041A">
        <w:rPr>
          <w:rFonts w:eastAsia="Cambria"/>
          <w:sz w:val="26"/>
          <w:u w:val="single"/>
        </w:rPr>
        <w:t>.</w:t>
      </w:r>
      <w:r>
        <w:rPr>
          <w:rFonts w:eastAsia="Cambria"/>
          <w:sz w:val="26"/>
          <w:u w:val="single"/>
        </w:rPr>
        <w:t xml:space="preserve"> </w:t>
      </w:r>
      <w:r w:rsidRPr="00B3041A">
        <w:rPr>
          <w:rFonts w:eastAsia="Cambria"/>
          <w:sz w:val="16"/>
          <w:szCs w:val="16"/>
        </w:rPr>
        <w:t>"</w:t>
      </w:r>
      <w:r w:rsidRPr="00B3041A">
        <w:rPr>
          <w:rFonts w:eastAsia="Cambria"/>
          <w:sz w:val="26"/>
          <w:highlight w:val="cyan"/>
          <w:u w:val="single"/>
        </w:rPr>
        <w:t>The military is much more technologically sophisticated now</w:t>
      </w:r>
      <w:r w:rsidRPr="00B3041A">
        <w:rPr>
          <w:rFonts w:eastAsia="Cambria"/>
          <w:sz w:val="16"/>
          <w:szCs w:val="16"/>
          <w:highlight w:val="cyan"/>
        </w:rPr>
        <w:t>,</w:t>
      </w:r>
      <w:r w:rsidRPr="00B3041A">
        <w:rPr>
          <w:rFonts w:eastAsia="Cambria"/>
          <w:sz w:val="16"/>
          <w:szCs w:val="16"/>
        </w:rPr>
        <w:t xml:space="preserve">" he tells </w:t>
      </w:r>
      <w:proofErr w:type="spellStart"/>
      <w:r w:rsidRPr="00B3041A">
        <w:rPr>
          <w:rFonts w:eastAsia="Cambria"/>
          <w:sz w:val="16"/>
          <w:szCs w:val="16"/>
        </w:rPr>
        <w:t>Lyden</w:t>
      </w:r>
      <w:proofErr w:type="spellEnd"/>
      <w:r w:rsidRPr="00B3041A">
        <w:rPr>
          <w:rFonts w:eastAsia="Cambria"/>
          <w:sz w:val="16"/>
          <w:szCs w:val="16"/>
        </w:rPr>
        <w:t>. "</w:t>
      </w:r>
      <w:r w:rsidRPr="00B3041A">
        <w:rPr>
          <w:rFonts w:eastAsia="Cambria"/>
          <w:sz w:val="26"/>
          <w:highlight w:val="cyan"/>
          <w:u w:val="single"/>
        </w:rPr>
        <w:t>We need people who can operate complex sensor systems, weapons systems, aircrafts, nuclear reactors</w:t>
      </w:r>
      <w:r w:rsidRPr="00B3041A">
        <w:rPr>
          <w:rFonts w:eastAsia="Cambria"/>
          <w:sz w:val="16"/>
          <w:szCs w:val="16"/>
          <w:highlight w:val="cyan"/>
        </w:rPr>
        <w:t>."</w:t>
      </w:r>
      <w:r>
        <w:rPr>
          <w:rFonts w:eastAsia="Cambria"/>
          <w:sz w:val="16"/>
          <w:szCs w:val="16"/>
        </w:rPr>
        <w:t xml:space="preserve"> </w:t>
      </w:r>
      <w:r w:rsidRPr="00B3041A">
        <w:rPr>
          <w:rFonts w:eastAsia="Cambria"/>
          <w:sz w:val="16"/>
          <w:szCs w:val="16"/>
        </w:rPr>
        <w:t>In an attempt to ensure that newer recruits are better educated and prepared for service</w:t>
      </w:r>
      <w:r w:rsidRPr="00B3041A">
        <w:rPr>
          <w:rFonts w:eastAsia="Cambria"/>
          <w:sz w:val="26"/>
          <w:u w:val="single"/>
        </w:rPr>
        <w:t xml:space="preserve">, </w:t>
      </w:r>
      <w:r w:rsidRPr="00B3041A">
        <w:rPr>
          <w:rFonts w:eastAsia="Cambria"/>
          <w:sz w:val="26"/>
          <w:highlight w:val="cyan"/>
          <w:u w:val="single"/>
        </w:rPr>
        <w:t>Barnett is urging Congress to focus once again on early childhood education</w:t>
      </w:r>
      <w:r w:rsidRPr="00B3041A">
        <w:rPr>
          <w:rFonts w:eastAsia="Cambria"/>
          <w:sz w:val="26"/>
          <w:u w:val="single"/>
        </w:rPr>
        <w:t>.</w:t>
      </w:r>
      <w:r w:rsidRPr="00B3041A">
        <w:rPr>
          <w:rFonts w:eastAsia="Cambria"/>
          <w:sz w:val="16"/>
          <w:szCs w:val="16"/>
        </w:rPr>
        <w:t xml:space="preserve"> He believes that moving away from a kindergarten-through-12th grade education system to include pre-kindergarten can have a real impact.</w:t>
      </w:r>
      <w:r>
        <w:rPr>
          <w:rFonts w:eastAsia="Cambria"/>
          <w:sz w:val="16"/>
          <w:szCs w:val="16"/>
        </w:rPr>
        <w:t xml:space="preserve"> </w:t>
      </w:r>
      <w:r w:rsidRPr="00B3041A">
        <w:rPr>
          <w:rFonts w:eastAsia="Cambria"/>
          <w:sz w:val="16"/>
          <w:szCs w:val="16"/>
        </w:rPr>
        <w:t xml:space="preserve">"We know what we can do," Barnett says, "but </w:t>
      </w:r>
      <w:r w:rsidRPr="00B3041A">
        <w:rPr>
          <w:rFonts w:eastAsia="Cambria"/>
          <w:sz w:val="26"/>
          <w:u w:val="single"/>
        </w:rPr>
        <w:t xml:space="preserve">they take a long time to take effect. </w:t>
      </w:r>
      <w:r w:rsidRPr="00B3041A">
        <w:rPr>
          <w:rFonts w:eastAsia="Cambria"/>
          <w:sz w:val="26"/>
          <w:highlight w:val="cyan"/>
          <w:u w:val="single"/>
        </w:rPr>
        <w:t>We have to start now</w:t>
      </w:r>
      <w:r w:rsidRPr="00B3041A">
        <w:rPr>
          <w:rFonts w:eastAsia="Cambria"/>
          <w:sz w:val="26"/>
          <w:u w:val="single"/>
        </w:rPr>
        <w:t>."</w:t>
      </w:r>
      <w:r>
        <w:rPr>
          <w:rFonts w:eastAsia="Cambria"/>
          <w:sz w:val="16"/>
          <w:szCs w:val="16"/>
        </w:rPr>
        <w:t xml:space="preserve"> </w:t>
      </w:r>
      <w:r w:rsidRPr="00B3041A">
        <w:rPr>
          <w:rFonts w:eastAsia="Cambria"/>
          <w:sz w:val="26"/>
          <w:highlight w:val="cyan"/>
          <w:u w:val="single"/>
        </w:rPr>
        <w:t>High School Diploma Is A Key</w:t>
      </w:r>
      <w:r>
        <w:rPr>
          <w:rFonts w:eastAsia="Cambria"/>
          <w:sz w:val="26"/>
          <w:u w:val="single"/>
        </w:rPr>
        <w:t xml:space="preserve"> </w:t>
      </w:r>
      <w:r w:rsidRPr="00B3041A">
        <w:rPr>
          <w:rFonts w:eastAsia="Cambria"/>
          <w:sz w:val="16"/>
          <w:szCs w:val="16"/>
        </w:rPr>
        <w:t xml:space="preserve">Now, despite all of these obstacles, </w:t>
      </w:r>
      <w:r w:rsidRPr="00B3041A">
        <w:rPr>
          <w:rFonts w:eastAsia="Cambria"/>
          <w:sz w:val="26"/>
          <w:u w:val="single"/>
        </w:rPr>
        <w:t>the Defense Department says its recruiting numbers are on target.</w:t>
      </w:r>
      <w:r w:rsidRPr="00B3041A">
        <w:rPr>
          <w:rFonts w:eastAsia="Cambria"/>
          <w:sz w:val="16"/>
          <w:szCs w:val="16"/>
        </w:rPr>
        <w:t xml:space="preserve"> In fact, with the economic crisis and a new, more generous GI Bill</w:t>
      </w:r>
      <w:r w:rsidRPr="00B3041A">
        <w:rPr>
          <w:rFonts w:eastAsia="Cambria"/>
          <w:sz w:val="26"/>
          <w:u w:val="single"/>
        </w:rPr>
        <w:t>, the Army and other branches of the military are seeing longer waiting lists than usual</w:t>
      </w:r>
      <w:r w:rsidRPr="00B3041A">
        <w:rPr>
          <w:rFonts w:eastAsia="Cambria"/>
          <w:sz w:val="16"/>
          <w:szCs w:val="16"/>
        </w:rPr>
        <w:t>.</w:t>
      </w:r>
      <w:r>
        <w:rPr>
          <w:rFonts w:eastAsia="Cambria"/>
          <w:sz w:val="16"/>
          <w:szCs w:val="16"/>
        </w:rPr>
        <w:t xml:space="preserve"> </w:t>
      </w:r>
      <w:r w:rsidRPr="00B3041A">
        <w:rPr>
          <w:rFonts w:eastAsia="Cambria"/>
          <w:sz w:val="16"/>
          <w:szCs w:val="16"/>
        </w:rPr>
        <w:t xml:space="preserve">Dr. Curtis Gilroy, the Pentagon's point person for recruitment of the active duty force, admits that </w:t>
      </w:r>
      <w:r w:rsidRPr="00B3041A">
        <w:rPr>
          <w:rFonts w:eastAsia="Cambria"/>
          <w:sz w:val="26"/>
          <w:u w:val="single"/>
        </w:rPr>
        <w:t>the military is troubled by the new report and recognizes that "</w:t>
      </w:r>
      <w:r w:rsidRPr="00B3041A">
        <w:rPr>
          <w:rFonts w:eastAsia="Cambria"/>
          <w:sz w:val="26"/>
          <w:highlight w:val="cyan"/>
          <w:u w:val="single"/>
        </w:rPr>
        <w:t>higher-aptitude individuals are much easier to train and they perform much better on the job."</w:t>
      </w:r>
      <w:r>
        <w:rPr>
          <w:rFonts w:eastAsia="Cambria"/>
          <w:sz w:val="16"/>
          <w:szCs w:val="16"/>
        </w:rPr>
        <w:t xml:space="preserve"> </w:t>
      </w:r>
      <w:r w:rsidRPr="00B3041A">
        <w:rPr>
          <w:rFonts w:eastAsia="Cambria"/>
          <w:sz w:val="26"/>
          <w:highlight w:val="cyan"/>
          <w:u w:val="single"/>
        </w:rPr>
        <w:t>One of the key measures</w:t>
      </w:r>
      <w:r w:rsidRPr="00B3041A">
        <w:rPr>
          <w:rFonts w:eastAsia="Cambria"/>
          <w:sz w:val="26"/>
          <w:u w:val="single"/>
        </w:rPr>
        <w:t xml:space="preserve">, he says, </w:t>
      </w:r>
      <w:r w:rsidRPr="00B3041A">
        <w:rPr>
          <w:rFonts w:eastAsia="Cambria"/>
          <w:sz w:val="26"/>
          <w:highlight w:val="cyan"/>
          <w:u w:val="single"/>
        </w:rPr>
        <w:t>is a high school diploma</w:t>
      </w:r>
      <w:r w:rsidRPr="00B3041A">
        <w:rPr>
          <w:rFonts w:eastAsia="Cambria"/>
          <w:sz w:val="16"/>
          <w:szCs w:val="16"/>
          <w:highlight w:val="cyan"/>
        </w:rPr>
        <w:t>.</w:t>
      </w:r>
      <w:r>
        <w:rPr>
          <w:rFonts w:eastAsia="Cambria"/>
          <w:sz w:val="16"/>
          <w:szCs w:val="16"/>
        </w:rPr>
        <w:t xml:space="preserve"> </w:t>
      </w:r>
      <w:r w:rsidRPr="00B3041A">
        <w:rPr>
          <w:rFonts w:eastAsia="Cambria"/>
          <w:sz w:val="16"/>
          <w:szCs w:val="16"/>
        </w:rPr>
        <w:t xml:space="preserve">Pentagon studies have shown that </w:t>
      </w:r>
      <w:r w:rsidRPr="00B3041A">
        <w:rPr>
          <w:rFonts w:eastAsia="Cambria"/>
          <w:sz w:val="26"/>
          <w:highlight w:val="cyan"/>
          <w:u w:val="single"/>
        </w:rPr>
        <w:t>high school graduates have a proven record of</w:t>
      </w:r>
      <w:r w:rsidRPr="00B3041A">
        <w:rPr>
          <w:rFonts w:eastAsia="Cambria"/>
          <w:sz w:val="26"/>
          <w:u w:val="single"/>
        </w:rPr>
        <w:t xml:space="preserve"> successfully </w:t>
      </w:r>
      <w:r w:rsidRPr="00B3041A">
        <w:rPr>
          <w:rFonts w:eastAsia="Cambria"/>
          <w:sz w:val="26"/>
          <w:highlight w:val="cyan"/>
          <w:u w:val="single"/>
        </w:rPr>
        <w:t>completing their</w:t>
      </w:r>
      <w:r w:rsidRPr="00B3041A">
        <w:rPr>
          <w:rFonts w:eastAsia="Cambria"/>
          <w:sz w:val="26"/>
          <w:u w:val="single"/>
        </w:rPr>
        <w:t xml:space="preserve"> term of </w:t>
      </w:r>
      <w:r w:rsidRPr="00B3041A">
        <w:rPr>
          <w:rFonts w:eastAsia="Cambria"/>
          <w:sz w:val="26"/>
          <w:highlight w:val="cyan"/>
          <w:u w:val="single"/>
        </w:rPr>
        <w:t>enlistment</w:t>
      </w:r>
      <w:r w:rsidRPr="00B3041A">
        <w:rPr>
          <w:rFonts w:eastAsia="Cambria"/>
          <w:sz w:val="16"/>
          <w:szCs w:val="16"/>
        </w:rPr>
        <w:t xml:space="preserve">. As a result, </w:t>
      </w:r>
      <w:r w:rsidRPr="00B3041A">
        <w:rPr>
          <w:rFonts w:eastAsia="Cambria"/>
          <w:sz w:val="26"/>
          <w:highlight w:val="cyan"/>
          <w:u w:val="single"/>
        </w:rPr>
        <w:t>military recruiters are pushing potential recruits to get diplomas</w:t>
      </w:r>
      <w:r w:rsidRPr="00B3041A">
        <w:rPr>
          <w:rFonts w:eastAsia="Cambria"/>
          <w:sz w:val="26"/>
          <w:u w:val="single"/>
        </w:rPr>
        <w:t>.</w:t>
      </w:r>
      <w:r>
        <w:rPr>
          <w:rFonts w:eastAsia="Cambria"/>
          <w:sz w:val="26"/>
          <w:u w:val="single"/>
        </w:rPr>
        <w:t xml:space="preserve"> </w:t>
      </w:r>
      <w:r w:rsidRPr="00B3041A">
        <w:rPr>
          <w:rFonts w:eastAsia="Cambria"/>
          <w:sz w:val="16"/>
          <w:szCs w:val="16"/>
        </w:rPr>
        <w:t xml:space="preserve">"It's important to us in the military because </w:t>
      </w:r>
      <w:r w:rsidRPr="00B3041A">
        <w:rPr>
          <w:rFonts w:eastAsia="Cambria"/>
          <w:sz w:val="26"/>
          <w:u w:val="single"/>
        </w:rPr>
        <w:t>we are a selective and discerning employer,</w:t>
      </w:r>
      <w:r w:rsidRPr="00B3041A">
        <w:rPr>
          <w:rFonts w:eastAsia="Cambria"/>
          <w:sz w:val="16"/>
          <w:szCs w:val="16"/>
        </w:rPr>
        <w:t>" Gilroy says, "</w:t>
      </w:r>
      <w:r w:rsidRPr="00B3041A">
        <w:rPr>
          <w:rFonts w:eastAsia="Cambria"/>
          <w:sz w:val="26"/>
          <w:u w:val="single"/>
        </w:rPr>
        <w:t>and we're concerned that the pool from which we draw our recruits ... is shrinking.</w:t>
      </w:r>
      <w:r w:rsidRPr="00B3041A">
        <w:rPr>
          <w:rFonts w:eastAsia="Cambria"/>
          <w:sz w:val="16"/>
          <w:szCs w:val="16"/>
        </w:rPr>
        <w:t>"</w:t>
      </w:r>
    </w:p>
    <w:p w14:paraId="176FBD59" w14:textId="77777777" w:rsidR="00D1183E" w:rsidRPr="00B3041A" w:rsidRDefault="00D1183E" w:rsidP="00D1183E">
      <w:pPr>
        <w:keepNext/>
        <w:keepLines/>
        <w:spacing w:before="40"/>
        <w:outlineLvl w:val="3"/>
        <w:rPr>
          <w:rFonts w:eastAsia="MS Gothic" w:cs="Times New Roman"/>
          <w:b/>
          <w:iCs/>
          <w:sz w:val="26"/>
        </w:rPr>
      </w:pPr>
      <w:r w:rsidRPr="00B3041A">
        <w:rPr>
          <w:rFonts w:eastAsia="MS Gothic" w:cs="Times New Roman"/>
          <w:b/>
          <w:iCs/>
          <w:sz w:val="26"/>
        </w:rPr>
        <w:t xml:space="preserve">Conventional military capabilities are key to </w:t>
      </w:r>
      <w:r>
        <w:rPr>
          <w:rFonts w:eastAsia="MS Gothic" w:cs="Times New Roman"/>
          <w:b/>
          <w:iCs/>
          <w:sz w:val="26"/>
        </w:rPr>
        <w:t xml:space="preserve">maintaining </w:t>
      </w:r>
      <w:r w:rsidRPr="00B3041A">
        <w:rPr>
          <w:rFonts w:eastAsia="MS Gothic" w:cs="Times New Roman"/>
          <w:b/>
          <w:iCs/>
          <w:sz w:val="26"/>
        </w:rPr>
        <w:t>hegemony</w:t>
      </w:r>
    </w:p>
    <w:p w14:paraId="34BFC9A9" w14:textId="77777777" w:rsidR="00D1183E" w:rsidRPr="00B3041A" w:rsidRDefault="00D1183E" w:rsidP="00D1183E">
      <w:pPr>
        <w:rPr>
          <w:rFonts w:eastAsia="Cambria"/>
        </w:rPr>
      </w:pPr>
      <w:r w:rsidRPr="00B3041A">
        <w:rPr>
          <w:rFonts w:eastAsia="Cambria"/>
        </w:rPr>
        <w:t xml:space="preserve">Michael </w:t>
      </w:r>
      <w:r w:rsidRPr="00B3041A">
        <w:rPr>
          <w:rFonts w:eastAsia="MS Gothic" w:cs="Times New Roman"/>
          <w:b/>
          <w:iCs/>
          <w:sz w:val="26"/>
        </w:rPr>
        <w:t>Beckley 12</w:t>
      </w:r>
      <w:r w:rsidRPr="00B3041A">
        <w:rPr>
          <w:rFonts w:eastAsia="Cambria"/>
        </w:rPr>
        <w:t xml:space="preserve">, research fellow in the International Security Program at Harvard Kennedy School’s </w:t>
      </w:r>
      <w:proofErr w:type="spellStart"/>
      <w:r w:rsidRPr="00B3041A">
        <w:rPr>
          <w:rFonts w:eastAsia="Cambria"/>
        </w:rPr>
        <w:t>Belfer</w:t>
      </w:r>
      <w:proofErr w:type="spellEnd"/>
      <w:r w:rsidRPr="00B3041A">
        <w:rPr>
          <w:rFonts w:eastAsia="Cambria"/>
        </w:rPr>
        <w:t xml:space="preserve"> Center for Science and International Affairs, 2012, “China’s Century?,” </w:t>
      </w:r>
      <w:r w:rsidRPr="00B3041A">
        <w:rPr>
          <w:rFonts w:eastAsia="Cambria"/>
          <w:i/>
        </w:rPr>
        <w:t>International Security</w:t>
      </w:r>
      <w:r w:rsidRPr="00B3041A">
        <w:rPr>
          <w:rFonts w:eastAsia="Cambria"/>
        </w:rPr>
        <w:t xml:space="preserve">, Vol. 36, http://belfercenter.ksg.harvard.edu/files/Chinas_Century.pdf </w:t>
      </w:r>
    </w:p>
    <w:p w14:paraId="35D250ED" w14:textId="60C72A3C" w:rsidR="00D1183E" w:rsidRPr="00D1183E" w:rsidRDefault="00D1183E" w:rsidP="00D1183E">
      <w:pPr>
        <w:rPr>
          <w:rFonts w:eastAsia="Cambria"/>
          <w:sz w:val="16"/>
        </w:rPr>
      </w:pPr>
      <w:r w:rsidRPr="00B3041A">
        <w:rPr>
          <w:rFonts w:eastAsia="Cambria"/>
          <w:highlight w:val="cyan"/>
          <w:u w:val="single"/>
        </w:rPr>
        <w:t>Military power is</w:t>
      </w:r>
      <w:r w:rsidRPr="00B3041A">
        <w:rPr>
          <w:rFonts w:eastAsia="Cambria"/>
          <w:u w:val="single"/>
        </w:rPr>
        <w:t xml:space="preserve"> generally </w:t>
      </w:r>
      <w:r w:rsidRPr="00B3041A">
        <w:rPr>
          <w:rFonts w:eastAsia="Cambria"/>
          <w:highlight w:val="cyan"/>
          <w:u w:val="single"/>
        </w:rPr>
        <w:t>considered to be the “ultima ratio” of power because it functions as a decisive arbiter of disputes when it is used</w:t>
      </w:r>
      <w:r w:rsidRPr="00B3041A">
        <w:rPr>
          <w:rFonts w:eastAsia="Cambria"/>
          <w:u w:val="single"/>
        </w:rPr>
        <w:t xml:space="preserve"> and shapes outcomes among states even when it is not. </w:t>
      </w:r>
      <w:r w:rsidRPr="00B3041A">
        <w:rPr>
          <w:rFonts w:eastAsia="Cambria"/>
          <w:highlight w:val="cyan"/>
          <w:u w:val="single"/>
        </w:rPr>
        <w:t>Military capabilities can be used to destroy</w:t>
      </w:r>
      <w:r w:rsidRPr="00B3041A">
        <w:rPr>
          <w:rFonts w:eastAsia="Cambria"/>
          <w:u w:val="single"/>
        </w:rPr>
        <w:t xml:space="preserve">, to </w:t>
      </w:r>
      <w:r w:rsidRPr="00B3041A">
        <w:rPr>
          <w:rFonts w:eastAsia="Cambria"/>
          <w:highlight w:val="cyan"/>
          <w:u w:val="single"/>
        </w:rPr>
        <w:t>back up</w:t>
      </w:r>
      <w:r w:rsidRPr="00B3041A">
        <w:rPr>
          <w:rFonts w:eastAsia="Cambria"/>
          <w:u w:val="single"/>
        </w:rPr>
        <w:t xml:space="preserve"> coercive </w:t>
      </w:r>
      <w:r w:rsidRPr="00B3041A">
        <w:rPr>
          <w:rFonts w:eastAsia="Cambria"/>
          <w:highlight w:val="cyan"/>
          <w:u w:val="single"/>
        </w:rPr>
        <w:t xml:space="preserve">threats, and </w:t>
      </w:r>
      <w:r w:rsidRPr="00B3041A">
        <w:rPr>
          <w:rFonts w:eastAsia="Cambria"/>
          <w:u w:val="single"/>
        </w:rPr>
        <w:t xml:space="preserve">to </w:t>
      </w:r>
      <w:r w:rsidRPr="00B3041A">
        <w:rPr>
          <w:rFonts w:eastAsia="Cambria"/>
          <w:highlight w:val="cyan"/>
          <w:u w:val="single"/>
        </w:rPr>
        <w:t>provide protection and assistance.</w:t>
      </w:r>
      <w:r w:rsidRPr="00B3041A">
        <w:rPr>
          <w:rFonts w:eastAsia="Cambria"/>
          <w:sz w:val="16"/>
        </w:rPr>
        <w:t xml:space="preserve"> When performed well, </w:t>
      </w:r>
      <w:r w:rsidRPr="00B3041A">
        <w:rPr>
          <w:rFonts w:eastAsia="Cambria"/>
          <w:highlight w:val="cyan"/>
          <w:u w:val="single"/>
        </w:rPr>
        <w:t>these actions can alter the behavior of other states</w:t>
      </w:r>
      <w:r w:rsidRPr="00B3041A">
        <w:rPr>
          <w:rFonts w:eastAsia="Cambria"/>
          <w:u w:val="single"/>
        </w:rPr>
        <w:t>. Military superiority can also generate wealth</w:t>
      </w:r>
      <w:r w:rsidRPr="00B3041A">
        <w:rPr>
          <w:rFonts w:eastAsia="Cambria"/>
          <w:sz w:val="16"/>
        </w:rPr>
        <w:t xml:space="preserve"> by, for example, making a country a more secure and attractive place to invest, as well as provide the means to coerce other countries into making economic concessions. The RAND study found that nuclear weapons were of less importance than conventional capabilities for national influence. Thus, I do not consider them in the following analyses. The authors of the RAND study explain: “</w:t>
      </w:r>
      <w:r w:rsidRPr="00B3041A">
        <w:rPr>
          <w:rFonts w:eastAsia="Cambria"/>
          <w:u w:val="single"/>
        </w:rPr>
        <w:t xml:space="preserve">Even though nuclear weapons have become the ultima ratio </w:t>
      </w:r>
      <w:proofErr w:type="spellStart"/>
      <w:r w:rsidRPr="00B3041A">
        <w:rPr>
          <w:rFonts w:eastAsia="Cambria"/>
          <w:u w:val="single"/>
        </w:rPr>
        <w:t>regum</w:t>
      </w:r>
      <w:proofErr w:type="spellEnd"/>
      <w:r w:rsidRPr="00B3041A">
        <w:rPr>
          <w:rFonts w:eastAsia="Cambria"/>
          <w:u w:val="single"/>
        </w:rPr>
        <w:t xml:space="preserve"> in international politics, their relative inefficacy in most situations other than those involving national survival implies that their utility will continue to be significant but highly restricted. </w:t>
      </w:r>
      <w:r w:rsidRPr="00B3041A">
        <w:rPr>
          <w:rFonts w:eastAsia="Cambria"/>
          <w:highlight w:val="cyan"/>
          <w:u w:val="single"/>
        </w:rPr>
        <w:t>The ability to conduct different</w:t>
      </w:r>
      <w:r w:rsidRPr="00B3041A">
        <w:rPr>
          <w:rFonts w:eastAsia="Cambria"/>
          <w:u w:val="single"/>
        </w:rPr>
        <w:t xml:space="preserve"> and sophisticated </w:t>
      </w:r>
      <w:r w:rsidRPr="00B3041A">
        <w:rPr>
          <w:rFonts w:eastAsia="Cambria"/>
          <w:highlight w:val="cyan"/>
          <w:u w:val="single"/>
        </w:rPr>
        <w:t>forms of</w:t>
      </w:r>
      <w:r w:rsidRPr="00B3041A">
        <w:rPr>
          <w:rFonts w:eastAsia="Cambria"/>
          <w:u w:val="single"/>
        </w:rPr>
        <w:t xml:space="preserve"> conventional </w:t>
      </w:r>
      <w:r w:rsidRPr="00B3041A">
        <w:rPr>
          <w:rFonts w:eastAsia="Cambria"/>
          <w:highlight w:val="cyan"/>
          <w:u w:val="single"/>
        </w:rPr>
        <w:t>warfare will</w:t>
      </w:r>
      <w:r w:rsidRPr="00B3041A">
        <w:rPr>
          <w:rFonts w:eastAsia="Cambria"/>
          <w:u w:val="single"/>
        </w:rPr>
        <w:t>,</w:t>
      </w:r>
      <w:r w:rsidRPr="00B3041A">
        <w:rPr>
          <w:rFonts w:eastAsia="Cambria"/>
          <w:sz w:val="16"/>
        </w:rPr>
        <w:t xml:space="preserve"> therefore, </w:t>
      </w:r>
      <w:r w:rsidRPr="00B3041A">
        <w:rPr>
          <w:rFonts w:eastAsia="Cambria"/>
          <w:highlight w:val="cyan"/>
          <w:u w:val="single"/>
        </w:rPr>
        <w:t>remain the critical index of national power</w:t>
      </w:r>
      <w:r w:rsidRPr="00B3041A">
        <w:rPr>
          <w:rFonts w:eastAsia="Cambria"/>
          <w:sz w:val="16"/>
        </w:rPr>
        <w:t xml:space="preserve"> because of its undiminished utility, flexibility, responsiveness and credibility.”82 </w:t>
      </w:r>
    </w:p>
    <w:p w14:paraId="553FD73D" w14:textId="0D4214D1" w:rsidR="007B2061" w:rsidRPr="007839D8" w:rsidRDefault="650F3757" w:rsidP="001614DC">
      <w:pPr>
        <w:pStyle w:val="Heading2"/>
        <w:rPr>
          <w:rFonts w:asciiTheme="majorHAnsi" w:hAnsiTheme="majorHAnsi"/>
        </w:rPr>
      </w:pPr>
      <w:r w:rsidRPr="007839D8">
        <w:rPr>
          <w:rFonts w:asciiTheme="majorHAnsi" w:hAnsiTheme="majorHAnsi"/>
        </w:rPr>
        <w:t>Uniqueness</w:t>
      </w:r>
    </w:p>
    <w:p w14:paraId="6C06DBA0" w14:textId="5E247339" w:rsidR="00295E71" w:rsidRPr="007839D8" w:rsidRDefault="650F3757" w:rsidP="00295E71">
      <w:pPr>
        <w:pStyle w:val="Heading4"/>
        <w:rPr>
          <w:rFonts w:asciiTheme="majorHAnsi" w:hAnsiTheme="majorHAnsi"/>
        </w:rPr>
      </w:pPr>
      <w:r w:rsidRPr="007839D8">
        <w:rPr>
          <w:rFonts w:asciiTheme="majorHAnsi" w:hAnsiTheme="majorHAnsi"/>
        </w:rPr>
        <w:t>Orange County and Central Florida provide a great number of military commitments</w:t>
      </w:r>
    </w:p>
    <w:p w14:paraId="37653357" w14:textId="4D5B9424" w:rsidR="00295E71" w:rsidRPr="007839D8" w:rsidRDefault="650F3757" w:rsidP="00CF75DF">
      <w:pPr>
        <w:rPr>
          <w:rFonts w:asciiTheme="majorHAnsi" w:hAnsiTheme="majorHAnsi"/>
        </w:rPr>
      </w:pPr>
      <w:r w:rsidRPr="007839D8">
        <w:rPr>
          <w:rStyle w:val="Style13ptBold"/>
          <w:rFonts w:asciiTheme="majorHAnsi" w:hAnsiTheme="majorHAnsi"/>
        </w:rPr>
        <w:t>Jacobson 5/30</w:t>
      </w:r>
      <w:r w:rsidRPr="007839D8">
        <w:rPr>
          <w:rFonts w:asciiTheme="majorHAnsi" w:hAnsiTheme="majorHAnsi"/>
        </w:rPr>
        <w:t xml:space="preserve"> (Susan Jacobson Susan Jacobson is a general-assignment reporter at the Orlando Sentinel. She writes about topics including demographics, religion, elder affairs, agriculture, health and fitness, interesting people and places — anything that makes Central Florida a unique spot to live in. She also is an editor on the Sentinel's breaking news team. Susan graduated from New York University, 5-30-2017, "Recruitment incentives lure high school grads to military careers," </w:t>
      </w:r>
      <w:proofErr w:type="spellStart"/>
      <w:r w:rsidRPr="007839D8">
        <w:rPr>
          <w:rFonts w:asciiTheme="majorHAnsi" w:hAnsiTheme="majorHAnsi"/>
        </w:rPr>
        <w:t>OrlandoSentinel</w:t>
      </w:r>
      <w:proofErr w:type="spellEnd"/>
      <w:r w:rsidRPr="007839D8">
        <w:rPr>
          <w:rFonts w:asciiTheme="majorHAnsi" w:hAnsiTheme="majorHAnsi"/>
        </w:rPr>
        <w:t>, http://www.orlandosentinel.com/news/orange/os-military-recruitment-in-a-good-economy-20170525-story.html-MB)</w:t>
      </w:r>
    </w:p>
    <w:p w14:paraId="5875E630" w14:textId="77777777" w:rsidR="00B4246D" w:rsidRPr="007839D8" w:rsidRDefault="650F3757" w:rsidP="00B4246D">
      <w:pPr>
        <w:rPr>
          <w:rFonts w:asciiTheme="majorHAnsi" w:hAnsiTheme="majorHAnsi"/>
        </w:rPr>
      </w:pPr>
      <w:r w:rsidRPr="007839D8">
        <w:rPr>
          <w:rStyle w:val="StyleUnderline"/>
          <w:rFonts w:asciiTheme="majorHAnsi" w:hAnsiTheme="majorHAnsi"/>
          <w:highlight w:val="cyan"/>
        </w:rPr>
        <w:t>Orange County public schools have 381 military commitments</w:t>
      </w:r>
      <w:r w:rsidRPr="007839D8">
        <w:rPr>
          <w:rStyle w:val="StyleUnderline"/>
          <w:rFonts w:asciiTheme="majorHAnsi" w:hAnsiTheme="majorHAnsi"/>
        </w:rPr>
        <w:t xml:space="preserve"> from students spread across every high school</w:t>
      </w:r>
      <w:r w:rsidRPr="007839D8">
        <w:rPr>
          <w:rFonts w:asciiTheme="majorHAnsi" w:hAnsiTheme="majorHAnsi"/>
        </w:rPr>
        <w:t xml:space="preserve">, Area Superintendent Harold Border said. The largest service branch, </w:t>
      </w:r>
      <w:r w:rsidRPr="007839D8">
        <w:rPr>
          <w:rStyle w:val="StyleUnderline"/>
          <w:rFonts w:asciiTheme="majorHAnsi" w:hAnsiTheme="majorHAnsi"/>
          <w:highlight w:val="cyan"/>
        </w:rPr>
        <w:t>the Army, will take 151 new recruits from the county’s high schools</w:t>
      </w:r>
      <w:r w:rsidRPr="007839D8">
        <w:rPr>
          <w:rFonts w:asciiTheme="majorHAnsi" w:hAnsiTheme="majorHAnsi"/>
        </w:rPr>
        <w:t>, he said.</w:t>
      </w:r>
    </w:p>
    <w:p w14:paraId="07D382C4" w14:textId="77777777" w:rsidR="00B4246D" w:rsidRPr="007839D8" w:rsidRDefault="650F3757" w:rsidP="00B4246D">
      <w:pPr>
        <w:rPr>
          <w:rFonts w:asciiTheme="majorHAnsi" w:hAnsiTheme="majorHAnsi"/>
        </w:rPr>
      </w:pPr>
      <w:r w:rsidRPr="007839D8">
        <w:rPr>
          <w:rStyle w:val="StyleUnderline"/>
          <w:rFonts w:asciiTheme="majorHAnsi" w:hAnsiTheme="majorHAnsi"/>
        </w:rPr>
        <w:t>“</w:t>
      </w:r>
      <w:r w:rsidRPr="007839D8">
        <w:rPr>
          <w:rStyle w:val="StyleUnderline"/>
          <w:rFonts w:asciiTheme="majorHAnsi" w:hAnsiTheme="majorHAnsi"/>
          <w:highlight w:val="cyan"/>
        </w:rPr>
        <w:t>They have some very attractive technical programs</w:t>
      </w:r>
      <w:r w:rsidRPr="007839D8">
        <w:rPr>
          <w:rStyle w:val="StyleUnderline"/>
          <w:rFonts w:asciiTheme="majorHAnsi" w:hAnsiTheme="majorHAnsi"/>
        </w:rPr>
        <w:t>,</w:t>
      </w:r>
      <w:r w:rsidRPr="007839D8">
        <w:rPr>
          <w:rFonts w:asciiTheme="majorHAnsi" w:hAnsiTheme="majorHAnsi"/>
        </w:rPr>
        <w:t>” said Border, who joined the Navy for the college money. “</w:t>
      </w:r>
      <w:r w:rsidRPr="007839D8">
        <w:rPr>
          <w:rStyle w:val="StyleUnderline"/>
          <w:rFonts w:asciiTheme="majorHAnsi" w:hAnsiTheme="majorHAnsi"/>
        </w:rPr>
        <w:t>You can go in the military and retire after 20 years and still have a full career ahead of you</w:t>
      </w:r>
      <w:r w:rsidRPr="007839D8">
        <w:rPr>
          <w:rFonts w:asciiTheme="majorHAnsi" w:hAnsiTheme="majorHAnsi"/>
        </w:rPr>
        <w:t>.”</w:t>
      </w:r>
    </w:p>
    <w:p w14:paraId="0234E03E" w14:textId="77777777" w:rsidR="00B4246D" w:rsidRPr="007839D8" w:rsidRDefault="650F3757" w:rsidP="00B4246D">
      <w:pPr>
        <w:rPr>
          <w:rFonts w:asciiTheme="majorHAnsi" w:hAnsiTheme="majorHAnsi"/>
        </w:rPr>
      </w:pPr>
      <w:r w:rsidRPr="007839D8">
        <w:rPr>
          <w:rStyle w:val="StyleUnderline"/>
          <w:rFonts w:asciiTheme="majorHAnsi" w:hAnsiTheme="majorHAnsi"/>
          <w:highlight w:val="cyan"/>
        </w:rPr>
        <w:t>Young people usually sign up for</w:t>
      </w:r>
      <w:r w:rsidRPr="007839D8">
        <w:rPr>
          <w:rFonts w:asciiTheme="majorHAnsi" w:hAnsiTheme="majorHAnsi"/>
        </w:rPr>
        <w:t xml:space="preserve"> several main reasons, experts said: </w:t>
      </w:r>
      <w:r w:rsidRPr="007839D8">
        <w:rPr>
          <w:rStyle w:val="StyleUnderline"/>
          <w:rFonts w:asciiTheme="majorHAnsi" w:hAnsiTheme="majorHAnsi"/>
        </w:rPr>
        <w:t xml:space="preserve">tuition </w:t>
      </w:r>
      <w:r w:rsidRPr="007839D8">
        <w:rPr>
          <w:rStyle w:val="StyleUnderline"/>
          <w:rFonts w:asciiTheme="majorHAnsi" w:hAnsiTheme="majorHAnsi"/>
          <w:highlight w:val="cyan"/>
        </w:rPr>
        <w:t>benefits, patriotism, a history of military service</w:t>
      </w:r>
      <w:r w:rsidRPr="007839D8">
        <w:rPr>
          <w:rStyle w:val="StyleUnderline"/>
          <w:rFonts w:asciiTheme="majorHAnsi" w:hAnsiTheme="majorHAnsi"/>
        </w:rPr>
        <w:t xml:space="preserve"> in the family and not having a defined career plan.</w:t>
      </w:r>
    </w:p>
    <w:p w14:paraId="177A3C04" w14:textId="77777777" w:rsidR="00B4246D" w:rsidRPr="007839D8" w:rsidRDefault="650F3757" w:rsidP="00B4246D">
      <w:pPr>
        <w:rPr>
          <w:rFonts w:asciiTheme="majorHAnsi" w:hAnsiTheme="majorHAnsi"/>
        </w:rPr>
      </w:pPr>
      <w:r w:rsidRPr="007839D8">
        <w:rPr>
          <w:rFonts w:asciiTheme="majorHAnsi" w:hAnsiTheme="majorHAnsi"/>
        </w:rPr>
        <w:t>“</w:t>
      </w:r>
      <w:r w:rsidRPr="007839D8">
        <w:rPr>
          <w:rStyle w:val="StyleUnderline"/>
          <w:rFonts w:asciiTheme="majorHAnsi" w:hAnsiTheme="majorHAnsi"/>
          <w:highlight w:val="cyan"/>
        </w:rPr>
        <w:t>The military can help you decide what you want to do</w:t>
      </w:r>
      <w:r w:rsidRPr="007839D8">
        <w:rPr>
          <w:rStyle w:val="StyleUnderline"/>
          <w:rFonts w:asciiTheme="majorHAnsi" w:hAnsiTheme="majorHAnsi"/>
        </w:rPr>
        <w:t>, and you get paid</w:t>
      </w:r>
      <w:r w:rsidRPr="007839D8">
        <w:rPr>
          <w:rFonts w:asciiTheme="majorHAnsi" w:hAnsiTheme="majorHAnsi"/>
        </w:rPr>
        <w:t>,” said Mariah Anderson, 17, a Winter Springs High Junior Reserve Officer Training Corps student who also graduated last month. “</w:t>
      </w:r>
      <w:r w:rsidRPr="007839D8">
        <w:rPr>
          <w:rStyle w:val="StyleUnderline"/>
          <w:rFonts w:asciiTheme="majorHAnsi" w:hAnsiTheme="majorHAnsi"/>
          <w:highlight w:val="cyan"/>
        </w:rPr>
        <w:t>There are great benefits</w:t>
      </w:r>
      <w:r w:rsidRPr="007839D8">
        <w:rPr>
          <w:rFonts w:asciiTheme="majorHAnsi" w:hAnsiTheme="majorHAnsi"/>
        </w:rPr>
        <w:t>, and the discipline is great.”</w:t>
      </w:r>
    </w:p>
    <w:p w14:paraId="5E0480EB" w14:textId="77777777" w:rsidR="00B4246D" w:rsidRPr="007839D8" w:rsidRDefault="650F3757" w:rsidP="00B4246D">
      <w:pPr>
        <w:rPr>
          <w:rFonts w:asciiTheme="majorHAnsi" w:hAnsiTheme="majorHAnsi"/>
        </w:rPr>
      </w:pPr>
      <w:r w:rsidRPr="007839D8">
        <w:rPr>
          <w:rStyle w:val="StyleUnderline"/>
          <w:rFonts w:asciiTheme="majorHAnsi" w:hAnsiTheme="majorHAnsi"/>
          <w:highlight w:val="cyan"/>
        </w:rPr>
        <w:t>Central Florida has one of the biggest goals</w:t>
      </w:r>
      <w:r w:rsidRPr="007839D8">
        <w:rPr>
          <w:rFonts w:asciiTheme="majorHAnsi" w:hAnsiTheme="majorHAnsi"/>
        </w:rPr>
        <w:t xml:space="preserve"> for incoming new soldier groups in the U.S. — </w:t>
      </w:r>
      <w:r w:rsidRPr="007839D8">
        <w:rPr>
          <w:rStyle w:val="StyleUnderline"/>
          <w:rFonts w:asciiTheme="majorHAnsi" w:hAnsiTheme="majorHAnsi"/>
          <w:highlight w:val="cyan"/>
        </w:rPr>
        <w:t>700 this year from Orange, Seminole and Lake counties</w:t>
      </w:r>
      <w:r w:rsidRPr="007839D8">
        <w:rPr>
          <w:rStyle w:val="StyleUnderline"/>
          <w:rFonts w:asciiTheme="majorHAnsi" w:hAnsiTheme="majorHAnsi"/>
        </w:rPr>
        <w:t>, said Capt.</w:t>
      </w:r>
      <w:r w:rsidRPr="007839D8">
        <w:rPr>
          <w:rFonts w:asciiTheme="majorHAnsi" w:hAnsiTheme="majorHAnsi"/>
        </w:rPr>
        <w:t xml:space="preserve"> Shaun </w:t>
      </w:r>
      <w:proofErr w:type="spellStart"/>
      <w:r w:rsidRPr="007839D8">
        <w:rPr>
          <w:rFonts w:asciiTheme="majorHAnsi" w:hAnsiTheme="majorHAnsi"/>
        </w:rPr>
        <w:t>Tateishi</w:t>
      </w:r>
      <w:proofErr w:type="spellEnd"/>
      <w:r w:rsidRPr="007839D8">
        <w:rPr>
          <w:rFonts w:asciiTheme="majorHAnsi" w:hAnsiTheme="majorHAnsi"/>
        </w:rPr>
        <w:t>, commander of the U.S. Army Recruiting Company in Orlando.</w:t>
      </w:r>
    </w:p>
    <w:p w14:paraId="09B0393B" w14:textId="77777777" w:rsidR="00816F16" w:rsidRPr="007839D8" w:rsidRDefault="650F3757" w:rsidP="650F3757">
      <w:pPr>
        <w:pStyle w:val="Heading4"/>
        <w:rPr>
          <w:rStyle w:val="StyleUnderline"/>
          <w:rFonts w:asciiTheme="majorHAnsi" w:hAnsiTheme="majorHAnsi"/>
          <w:u w:val="none"/>
        </w:rPr>
      </w:pPr>
      <w:r w:rsidRPr="007839D8">
        <w:rPr>
          <w:rStyle w:val="StyleUnderline"/>
          <w:rFonts w:asciiTheme="majorHAnsi" w:hAnsiTheme="majorHAnsi"/>
          <w:u w:val="none"/>
        </w:rPr>
        <w:t>Southern states are critical to military recruitment.</w:t>
      </w:r>
    </w:p>
    <w:p w14:paraId="48904035" w14:textId="77777777" w:rsidR="00816F16" w:rsidRPr="007839D8" w:rsidRDefault="650F3757" w:rsidP="650F3757">
      <w:pPr>
        <w:rPr>
          <w:rStyle w:val="Style13ptBold"/>
          <w:rFonts w:asciiTheme="majorHAnsi" w:hAnsiTheme="majorHAnsi"/>
          <w:b w:val="0"/>
          <w:sz w:val="20"/>
          <w:szCs w:val="20"/>
        </w:rPr>
      </w:pPr>
      <w:r w:rsidRPr="007839D8">
        <w:rPr>
          <w:rStyle w:val="Style13ptBold"/>
          <w:rFonts w:asciiTheme="majorHAnsi" w:hAnsiTheme="majorHAnsi"/>
        </w:rPr>
        <w:t xml:space="preserve">Burgess 14 </w:t>
      </w:r>
      <w:r w:rsidRPr="007839D8">
        <w:rPr>
          <w:rStyle w:val="Style13ptBold"/>
          <w:rFonts w:asciiTheme="majorHAnsi" w:hAnsiTheme="majorHAnsi"/>
          <w:sz w:val="20"/>
          <w:szCs w:val="20"/>
        </w:rPr>
        <w:t>(Rebecca Burgess is the program manager for AEI’s Program on American Citizenship, which produces original research on civic education, the health of America’s public institutions, and the principles of American democracy. July 22, 2014, “US military enlistment rates by state: A Texas-sized difference,” American Enterprise Institute, &lt;http://www.aei.org/publication/us-military-enlistment-rates-by-state-a-texas-sized-difference/&gt; SK)</w:t>
      </w:r>
    </w:p>
    <w:p w14:paraId="14F75DB7" w14:textId="1928C3F7" w:rsidR="00DE5928" w:rsidRPr="007839D8" w:rsidRDefault="650F3757" w:rsidP="00B4246D">
      <w:pPr>
        <w:rPr>
          <w:rFonts w:asciiTheme="majorHAnsi" w:hAnsiTheme="majorHAnsi"/>
        </w:rPr>
      </w:pPr>
      <w:r w:rsidRPr="007839D8">
        <w:rPr>
          <w:rStyle w:val="StyleUnderline"/>
          <w:rFonts w:asciiTheme="majorHAnsi" w:hAnsiTheme="majorHAnsi"/>
          <w:highlight w:val="cyan"/>
        </w:rPr>
        <w:t xml:space="preserve">An 18-24 year-old from Florida or Texas who enlists </w:t>
      </w:r>
      <w:r w:rsidRPr="007839D8">
        <w:rPr>
          <w:rStyle w:val="StyleUnderline"/>
          <w:rFonts w:asciiTheme="majorHAnsi" w:hAnsiTheme="majorHAnsi"/>
        </w:rPr>
        <w:t xml:space="preserve">in the US military </w:t>
      </w:r>
      <w:r w:rsidRPr="007839D8">
        <w:rPr>
          <w:rStyle w:val="StyleUnderline"/>
          <w:rFonts w:asciiTheme="majorHAnsi" w:hAnsiTheme="majorHAnsi"/>
          <w:highlight w:val="cyan"/>
        </w:rPr>
        <w:t>has more than double the chance of bumping into a fellow Southerner</w:t>
      </w:r>
      <w:r w:rsidRPr="007839D8">
        <w:rPr>
          <w:rStyle w:val="StyleUnderline"/>
          <w:rFonts w:asciiTheme="majorHAnsi" w:hAnsiTheme="majorHAnsi"/>
        </w:rPr>
        <w:t xml:space="preserve"> in uniform </w:t>
      </w:r>
      <w:r w:rsidRPr="007839D8">
        <w:rPr>
          <w:rStyle w:val="StyleUnderline"/>
          <w:rFonts w:asciiTheme="majorHAnsi" w:hAnsiTheme="majorHAnsi"/>
          <w:highlight w:val="cyan"/>
        </w:rPr>
        <w:t xml:space="preserve">than a </w:t>
      </w:r>
      <w:r w:rsidRPr="007839D8">
        <w:rPr>
          <w:rStyle w:val="StyleUnderline"/>
          <w:rFonts w:asciiTheme="majorHAnsi" w:hAnsiTheme="majorHAnsi"/>
        </w:rPr>
        <w:t xml:space="preserve">resident from Massachusetts, Connecticut, or New York does with a </w:t>
      </w:r>
      <w:r w:rsidRPr="007839D8">
        <w:rPr>
          <w:rStyle w:val="StyleUnderline"/>
          <w:rFonts w:asciiTheme="majorHAnsi" w:hAnsiTheme="majorHAnsi"/>
          <w:highlight w:val="cyan"/>
        </w:rPr>
        <w:t>Northeast compatriot</w:t>
      </w:r>
      <w:r w:rsidRPr="007839D8">
        <w:rPr>
          <w:rFonts w:asciiTheme="majorHAnsi" w:hAnsiTheme="majorHAnsi"/>
          <w:highlight w:val="cyan"/>
        </w:rPr>
        <w:t>.</w:t>
      </w:r>
      <w:r w:rsidRPr="007839D8">
        <w:rPr>
          <w:rFonts w:asciiTheme="majorHAnsi" w:hAnsiTheme="majorHAnsi"/>
        </w:rPr>
        <w:t xml:space="preserve"> The enlistment data recently released by the Department of Defense has a simple bottom line: </w:t>
      </w:r>
      <w:hyperlink r:id="rId32">
        <w:r w:rsidRPr="007839D8">
          <w:rPr>
            <w:rStyle w:val="StyleUnderline"/>
            <w:rFonts w:asciiTheme="majorHAnsi" w:hAnsiTheme="majorHAnsi"/>
          </w:rPr>
          <w:t>the US military is not representative of the country</w:t>
        </w:r>
      </w:hyperlink>
      <w:r w:rsidRPr="007839D8">
        <w:rPr>
          <w:rStyle w:val="StyleUnderline"/>
          <w:rFonts w:asciiTheme="majorHAnsi" w:hAnsiTheme="majorHAnsi"/>
        </w:rPr>
        <w:t>. The data</w:t>
      </w:r>
      <w:r w:rsidRPr="007839D8">
        <w:rPr>
          <w:rFonts w:asciiTheme="majorHAnsi" w:hAnsiTheme="majorHAnsi"/>
        </w:rPr>
        <w:t xml:space="preserve">, which covers fiscal year 2013, </w:t>
      </w:r>
      <w:r w:rsidRPr="007839D8">
        <w:rPr>
          <w:rStyle w:val="StyleUnderline"/>
          <w:rFonts w:asciiTheme="majorHAnsi" w:hAnsiTheme="majorHAnsi"/>
        </w:rPr>
        <w:t xml:space="preserve">indicates that </w:t>
      </w:r>
      <w:r w:rsidRPr="007839D8">
        <w:rPr>
          <w:rStyle w:val="StyleUnderline"/>
          <w:rFonts w:asciiTheme="majorHAnsi" w:hAnsiTheme="majorHAnsi"/>
          <w:highlight w:val="cyan"/>
        </w:rPr>
        <w:t>44% of all military recruits</w:t>
      </w:r>
      <w:r w:rsidRPr="007839D8">
        <w:rPr>
          <w:rStyle w:val="StyleUnderline"/>
          <w:rFonts w:asciiTheme="majorHAnsi" w:hAnsiTheme="majorHAnsi"/>
        </w:rPr>
        <w:t xml:space="preserve"> last year </w:t>
      </w:r>
      <w:r w:rsidRPr="007839D8">
        <w:rPr>
          <w:rStyle w:val="StyleUnderline"/>
          <w:rFonts w:asciiTheme="majorHAnsi" w:hAnsiTheme="majorHAnsi"/>
          <w:highlight w:val="cyan"/>
        </w:rPr>
        <w:t>came from the Southern region</w:t>
      </w:r>
      <w:r w:rsidRPr="007839D8">
        <w:rPr>
          <w:rStyle w:val="StyleUnderline"/>
          <w:rFonts w:asciiTheme="majorHAnsi" w:hAnsiTheme="majorHAnsi"/>
        </w:rPr>
        <w:t xml:space="preserve"> of the US despite the area being home to only 36% of the country’s 18-24 year-olds.</w:t>
      </w:r>
      <w:r w:rsidRPr="007839D8">
        <w:rPr>
          <w:rFonts w:asciiTheme="majorHAnsi" w:hAnsiTheme="majorHAnsi"/>
        </w:rPr>
        <w:t xml:space="preserve"> A state-by-state comparison reveals an even more startling dichotomy: </w:t>
      </w:r>
      <w:r w:rsidRPr="007839D8">
        <w:rPr>
          <w:rStyle w:val="StyleUnderline"/>
          <w:rFonts w:asciiTheme="majorHAnsi" w:hAnsiTheme="majorHAnsi"/>
          <w:highlight w:val="cyan"/>
        </w:rPr>
        <w:t xml:space="preserve">Florida provided 12, 609 </w:t>
      </w:r>
      <w:r w:rsidRPr="007839D8">
        <w:rPr>
          <w:rStyle w:val="StyleUnderline"/>
          <w:rFonts w:asciiTheme="majorHAnsi" w:hAnsiTheme="majorHAnsi"/>
        </w:rPr>
        <w:t xml:space="preserve">enlistments last year, </w:t>
      </w:r>
      <w:r w:rsidRPr="007839D8">
        <w:rPr>
          <w:rStyle w:val="StyleUnderline"/>
          <w:rFonts w:asciiTheme="majorHAnsi" w:hAnsiTheme="majorHAnsi"/>
          <w:highlight w:val="cyan"/>
        </w:rPr>
        <w:t>Texas 16, 078, and California 18, 987</w:t>
      </w:r>
      <w:r w:rsidRPr="007839D8">
        <w:rPr>
          <w:rStyle w:val="StyleUnderline"/>
          <w:rFonts w:asciiTheme="majorHAnsi" w:hAnsiTheme="majorHAnsi"/>
        </w:rPr>
        <w:t xml:space="preserve"> in the relevant age group compared to 2,409 from Massachusetts, 1,298 from Connecticut…and 169 from North Dakota.</w:t>
      </w:r>
    </w:p>
    <w:p w14:paraId="049BC22F" w14:textId="77777777" w:rsidR="00215DBC" w:rsidRPr="007839D8" w:rsidRDefault="650F3757" w:rsidP="00215DBC">
      <w:pPr>
        <w:pStyle w:val="Heading4"/>
        <w:rPr>
          <w:rFonts w:asciiTheme="majorHAnsi" w:hAnsiTheme="majorHAnsi"/>
        </w:rPr>
      </w:pPr>
      <w:r w:rsidRPr="007839D8">
        <w:rPr>
          <w:rFonts w:asciiTheme="majorHAnsi" w:hAnsiTheme="majorHAnsi"/>
        </w:rPr>
        <w:t>Military Readiness is at a low</w:t>
      </w:r>
    </w:p>
    <w:p w14:paraId="667534A7" w14:textId="77777777" w:rsidR="00215DBC" w:rsidRPr="007839D8" w:rsidRDefault="650F3757" w:rsidP="650F3757">
      <w:pPr>
        <w:rPr>
          <w:rStyle w:val="Style13ptBold"/>
          <w:rFonts w:asciiTheme="majorHAnsi" w:hAnsiTheme="majorHAnsi"/>
        </w:rPr>
      </w:pPr>
      <w:r w:rsidRPr="007839D8">
        <w:rPr>
          <w:rStyle w:val="Style13ptBold"/>
          <w:rFonts w:asciiTheme="majorHAnsi" w:hAnsiTheme="majorHAnsi"/>
        </w:rPr>
        <w:t xml:space="preserve">USA TODAY’17, </w:t>
      </w:r>
      <w:r w:rsidRPr="007839D8">
        <w:rPr>
          <w:rStyle w:val="Style13ptBold"/>
          <w:rFonts w:asciiTheme="majorHAnsi" w:hAnsiTheme="majorHAnsi"/>
          <w:b w:val="0"/>
          <w:sz w:val="22"/>
        </w:rPr>
        <w:t xml:space="preserve">Tom </w:t>
      </w:r>
      <w:proofErr w:type="spellStart"/>
      <w:r w:rsidRPr="007839D8">
        <w:rPr>
          <w:rStyle w:val="Style13ptBold"/>
          <w:rFonts w:asciiTheme="majorHAnsi" w:hAnsiTheme="majorHAnsi"/>
          <w:b w:val="0"/>
          <w:sz w:val="22"/>
        </w:rPr>
        <w:t>Vanden</w:t>
      </w:r>
      <w:proofErr w:type="spellEnd"/>
      <w:r w:rsidRPr="007839D8">
        <w:rPr>
          <w:rStyle w:val="Style13ptBold"/>
          <w:rFonts w:asciiTheme="majorHAnsi" w:hAnsiTheme="majorHAnsi"/>
          <w:b w:val="0"/>
          <w:sz w:val="22"/>
        </w:rPr>
        <w:t xml:space="preserve"> 6-13-2017, "GAO report shows critical readiness problems for key military branches," USA TODAY, https://www.usatoday.com/story/news/politics/2017/06/13/gao-report-shows-critical-readiness-problems-key-military-branches/102811068/</w:t>
      </w:r>
    </w:p>
    <w:p w14:paraId="3971D19F" w14:textId="77777777" w:rsidR="00215DBC" w:rsidRPr="007839D8" w:rsidRDefault="650F3757" w:rsidP="00215DBC">
      <w:pPr>
        <w:rPr>
          <w:rFonts w:asciiTheme="majorHAnsi" w:hAnsiTheme="majorHAnsi"/>
        </w:rPr>
      </w:pPr>
      <w:r w:rsidRPr="007839D8">
        <w:rPr>
          <w:rStyle w:val="Emphasis"/>
          <w:rFonts w:asciiTheme="majorHAnsi" w:hAnsiTheme="majorHAnsi"/>
        </w:rPr>
        <w:t>U.S. military forces</w:t>
      </w:r>
      <w:r w:rsidRPr="007839D8">
        <w:rPr>
          <w:rFonts w:asciiTheme="majorHAnsi" w:hAnsiTheme="majorHAnsi"/>
        </w:rPr>
        <w:t xml:space="preserve">, strained by combat since 2001, </w:t>
      </w:r>
      <w:r w:rsidRPr="007839D8">
        <w:rPr>
          <w:rStyle w:val="Emphasis"/>
          <w:rFonts w:asciiTheme="majorHAnsi" w:hAnsiTheme="majorHAnsi"/>
        </w:rPr>
        <w:t>are no longer capable of protecting vital American interests</w:t>
      </w:r>
      <w:r w:rsidRPr="007839D8">
        <w:rPr>
          <w:rFonts w:asciiTheme="majorHAnsi" w:hAnsiTheme="majorHAnsi"/>
        </w:rPr>
        <w:t>, Pentagon officials have told government auditors.</w:t>
      </w:r>
    </w:p>
    <w:p w14:paraId="5E838A44" w14:textId="77777777" w:rsidR="00215DBC" w:rsidRPr="007839D8" w:rsidRDefault="650F3757" w:rsidP="00215DBC">
      <w:pPr>
        <w:rPr>
          <w:rFonts w:asciiTheme="majorHAnsi" w:hAnsiTheme="majorHAnsi"/>
        </w:rPr>
      </w:pPr>
      <w:r w:rsidRPr="007839D8">
        <w:rPr>
          <w:rStyle w:val="Emphasis"/>
          <w:rFonts w:asciiTheme="majorHAnsi" w:hAnsiTheme="majorHAnsi"/>
        </w:rPr>
        <w:t>The services are smaller and less ready to fight than they have been in years</w:t>
      </w:r>
      <w:r w:rsidRPr="007839D8">
        <w:rPr>
          <w:rFonts w:asciiTheme="majorHAnsi" w:hAnsiTheme="majorHAnsi"/>
        </w:rPr>
        <w:t xml:space="preserve">, making </w:t>
      </w:r>
      <w:r w:rsidRPr="007839D8">
        <w:rPr>
          <w:rStyle w:val="Emphasis"/>
          <w:rFonts w:asciiTheme="majorHAnsi" w:hAnsiTheme="majorHAnsi"/>
        </w:rPr>
        <w:t>the need to rebuild their forces the top priority</w:t>
      </w:r>
      <w:r w:rsidRPr="007839D8">
        <w:rPr>
          <w:rFonts w:asciiTheme="majorHAnsi" w:hAnsiTheme="majorHAnsi"/>
        </w:rPr>
        <w:t xml:space="preserve"> cited by the Government Accountability Office in a report released Tuesday.</w:t>
      </w:r>
    </w:p>
    <w:p w14:paraId="775C33CF" w14:textId="77777777" w:rsidR="00215DBC" w:rsidRPr="007839D8" w:rsidRDefault="650F3757" w:rsidP="650F3757">
      <w:pPr>
        <w:rPr>
          <w:rStyle w:val="Emphasis"/>
          <w:rFonts w:asciiTheme="majorHAnsi" w:hAnsiTheme="majorHAnsi"/>
        </w:rPr>
      </w:pPr>
      <w:r w:rsidRPr="007839D8">
        <w:rPr>
          <w:rFonts w:asciiTheme="majorHAnsi" w:hAnsiTheme="majorHAnsi"/>
        </w:rPr>
        <w:t>Military officials told GAO auditors that “</w:t>
      </w:r>
      <w:r w:rsidRPr="007839D8">
        <w:rPr>
          <w:rStyle w:val="Emphasis"/>
          <w:rFonts w:asciiTheme="majorHAnsi" w:hAnsiTheme="majorHAnsi"/>
        </w:rPr>
        <w:t>the result of the current state of readiness is that military forces are not strong enough to protect vital U.S. national security interests from worldwide threats.” Among those threats are “Russian aggression in Europe and North Korea’s provocative threats in the Asia-Pacific.”</w:t>
      </w:r>
    </w:p>
    <w:p w14:paraId="273C75A0" w14:textId="77777777" w:rsidR="00215DBC" w:rsidRPr="007839D8" w:rsidRDefault="650F3757" w:rsidP="00215DBC">
      <w:pPr>
        <w:rPr>
          <w:rFonts w:asciiTheme="majorHAnsi" w:hAnsiTheme="majorHAnsi"/>
        </w:rPr>
      </w:pPr>
      <w:r w:rsidRPr="007839D8">
        <w:rPr>
          <w:rFonts w:asciiTheme="majorHAnsi" w:hAnsiTheme="majorHAnsi"/>
        </w:rPr>
        <w:t xml:space="preserve">The report lists five challenges for the Pentagon led by the readiness. The others: </w:t>
      </w:r>
      <w:r w:rsidRPr="007839D8">
        <w:rPr>
          <w:rStyle w:val="Emphasis"/>
          <w:rFonts w:asciiTheme="majorHAnsi" w:hAnsiTheme="majorHAnsi"/>
        </w:rPr>
        <w:t>threats in cyberspace; escalating costs of weapons and health care and better management of its people and business practices.</w:t>
      </w:r>
    </w:p>
    <w:p w14:paraId="5579447B" w14:textId="77777777" w:rsidR="00215DBC" w:rsidRPr="007839D8" w:rsidRDefault="650F3757" w:rsidP="650F3757">
      <w:pPr>
        <w:rPr>
          <w:rStyle w:val="Emphasis"/>
          <w:rFonts w:asciiTheme="majorHAnsi" w:hAnsiTheme="majorHAnsi"/>
        </w:rPr>
      </w:pPr>
      <w:r w:rsidRPr="007839D8">
        <w:rPr>
          <w:rFonts w:asciiTheme="majorHAnsi" w:hAnsiTheme="majorHAnsi"/>
        </w:rPr>
        <w:t xml:space="preserve">The stark terms about readiness to fight, </w:t>
      </w:r>
      <w:r w:rsidRPr="007839D8">
        <w:rPr>
          <w:rStyle w:val="Emphasis"/>
          <w:rFonts w:asciiTheme="majorHAnsi" w:hAnsiTheme="majorHAnsi"/>
        </w:rPr>
        <w:t>a theme expressed consistently in recent years at the Pentagon, are echoed by the non-partisan auditing office. More than a decade of combat in Afghanistan, Iraq and Syria has resulted in “unrelenting demands” for troops, particularly special operations forces. That has disrupted the forces ability to recruit, train and equip the units it needs to fight.</w:t>
      </w:r>
    </w:p>
    <w:p w14:paraId="2844F5DB" w14:textId="77777777" w:rsidR="00215DBC" w:rsidRPr="007839D8" w:rsidRDefault="00215DBC" w:rsidP="00215DBC">
      <w:pPr>
        <w:rPr>
          <w:rStyle w:val="Emphasis"/>
          <w:rFonts w:asciiTheme="majorHAnsi" w:hAnsiTheme="majorHAnsi"/>
        </w:rPr>
      </w:pPr>
    </w:p>
    <w:p w14:paraId="78989DDC" w14:textId="77777777" w:rsidR="00215DBC" w:rsidRPr="007839D8" w:rsidRDefault="00215DBC" w:rsidP="00215DBC">
      <w:pPr>
        <w:rPr>
          <w:rStyle w:val="Emphasis"/>
          <w:rFonts w:asciiTheme="majorHAnsi" w:hAnsiTheme="majorHAnsi"/>
        </w:rPr>
      </w:pPr>
    </w:p>
    <w:p w14:paraId="11ECEFD2" w14:textId="77777777" w:rsidR="00215DBC" w:rsidRPr="007839D8" w:rsidRDefault="00215DBC" w:rsidP="00215DBC">
      <w:pPr>
        <w:rPr>
          <w:rFonts w:asciiTheme="majorHAnsi" w:hAnsiTheme="majorHAnsi"/>
        </w:rPr>
      </w:pPr>
    </w:p>
    <w:p w14:paraId="49B8F82C" w14:textId="77777777" w:rsidR="00215DBC" w:rsidRPr="007839D8" w:rsidRDefault="650F3757" w:rsidP="00215DBC">
      <w:pPr>
        <w:pStyle w:val="Heading4"/>
        <w:rPr>
          <w:rFonts w:asciiTheme="majorHAnsi" w:hAnsiTheme="majorHAnsi"/>
        </w:rPr>
      </w:pPr>
      <w:r w:rsidRPr="007839D8">
        <w:rPr>
          <w:rFonts w:asciiTheme="majorHAnsi" w:hAnsiTheme="majorHAnsi"/>
        </w:rPr>
        <w:t>Readiness is a key issue for the military</w:t>
      </w:r>
    </w:p>
    <w:p w14:paraId="58158241" w14:textId="77777777" w:rsidR="00215DBC" w:rsidRPr="007839D8" w:rsidRDefault="650F3757" w:rsidP="650F3757">
      <w:pPr>
        <w:rPr>
          <w:rStyle w:val="Style13ptBold"/>
          <w:rFonts w:asciiTheme="majorHAnsi" w:hAnsiTheme="majorHAnsi"/>
          <w:b w:val="0"/>
          <w:sz w:val="22"/>
        </w:rPr>
      </w:pPr>
      <w:r w:rsidRPr="007839D8">
        <w:rPr>
          <w:rStyle w:val="Style13ptBold"/>
          <w:rFonts w:asciiTheme="majorHAnsi" w:hAnsiTheme="majorHAnsi"/>
        </w:rPr>
        <w:t xml:space="preserve">Sampathkumar’17 </w:t>
      </w:r>
      <w:proofErr w:type="spellStart"/>
      <w:r w:rsidRPr="007839D8">
        <w:rPr>
          <w:rStyle w:val="Style13ptBold"/>
          <w:rFonts w:asciiTheme="majorHAnsi" w:hAnsiTheme="majorHAnsi"/>
          <w:b w:val="0"/>
          <w:sz w:val="22"/>
        </w:rPr>
        <w:t>Mythili</w:t>
      </w:r>
      <w:proofErr w:type="spellEnd"/>
      <w:r w:rsidRPr="007839D8">
        <w:rPr>
          <w:rStyle w:val="Style13ptBold"/>
          <w:rFonts w:asciiTheme="majorHAnsi" w:hAnsiTheme="majorHAnsi"/>
          <w:b w:val="0"/>
          <w:sz w:val="22"/>
        </w:rPr>
        <w:t xml:space="preserve"> </w:t>
      </w:r>
      <w:proofErr w:type="spellStart"/>
      <w:r w:rsidRPr="007839D8">
        <w:rPr>
          <w:rStyle w:val="Style13ptBold"/>
          <w:rFonts w:asciiTheme="majorHAnsi" w:hAnsiTheme="majorHAnsi"/>
          <w:b w:val="0"/>
          <w:sz w:val="22"/>
        </w:rPr>
        <w:t>Sampathkumar</w:t>
      </w:r>
      <w:proofErr w:type="spellEnd"/>
      <w:r w:rsidRPr="007839D8">
        <w:rPr>
          <w:rStyle w:val="Style13ptBold"/>
          <w:rFonts w:asciiTheme="majorHAnsi" w:hAnsiTheme="majorHAnsi"/>
          <w:b w:val="0"/>
          <w:sz w:val="22"/>
        </w:rPr>
        <w:t>, Reporter for the Independent.Uk New York, 6-12-2017, "US Army Captain says country's military 'not best in the world anymore'," Independent, http://www.independent.co.uk/news/world/americas/us-politics/us-army-not-best-comments-captain-j-scott-metz-a7786431.html</w:t>
      </w:r>
    </w:p>
    <w:p w14:paraId="4C32E263" w14:textId="77777777" w:rsidR="00215DBC" w:rsidRPr="007839D8" w:rsidRDefault="00215DBC" w:rsidP="00215DBC">
      <w:pPr>
        <w:rPr>
          <w:rFonts w:asciiTheme="majorHAnsi" w:hAnsiTheme="majorHAnsi"/>
        </w:rPr>
      </w:pPr>
    </w:p>
    <w:p w14:paraId="5723C395" w14:textId="77777777" w:rsidR="00215DBC" w:rsidRPr="007839D8" w:rsidRDefault="650F3757" w:rsidP="650F3757">
      <w:pPr>
        <w:rPr>
          <w:rStyle w:val="StyleUnderline"/>
          <w:rFonts w:asciiTheme="majorHAnsi" w:hAnsiTheme="majorHAnsi"/>
        </w:rPr>
      </w:pPr>
      <w:r w:rsidRPr="007839D8">
        <w:rPr>
          <w:rFonts w:asciiTheme="majorHAnsi" w:hAnsiTheme="majorHAnsi"/>
        </w:rPr>
        <w:t xml:space="preserve">Captain Metz puts </w:t>
      </w:r>
      <w:r w:rsidRPr="007839D8">
        <w:rPr>
          <w:rStyle w:val="StyleUnderline"/>
          <w:rFonts w:asciiTheme="majorHAnsi" w:hAnsiTheme="majorHAnsi"/>
        </w:rPr>
        <w:t xml:space="preserve">the blame on the issue of "readiness" - a term which encompasses everything from making sure soldiers have up to date immunizations to weapons certifications to proper paperwork on file in the Defense department's antiquated computer systems. </w:t>
      </w:r>
    </w:p>
    <w:p w14:paraId="1213203F" w14:textId="77777777" w:rsidR="00215DBC" w:rsidRPr="007839D8" w:rsidRDefault="00215DBC" w:rsidP="00215DBC">
      <w:pPr>
        <w:rPr>
          <w:rFonts w:asciiTheme="majorHAnsi" w:hAnsiTheme="majorHAnsi"/>
        </w:rPr>
      </w:pPr>
      <w:r w:rsidRPr="007839D8">
        <w:rPr>
          <w:rFonts w:asciiTheme="majorHAnsi" w:hAnsiTheme="majorHAnsi"/>
        </w:rPr>
        <w:t>One example he writes about is a US platoon not knowing how to use "</w:t>
      </w:r>
      <w:r w:rsidRPr="007839D8">
        <w:rPr>
          <w:rFonts w:asciiTheme="majorHAnsi" w:hAnsiTheme="majorHAnsi"/>
          <w:color w:val="009900"/>
          <w:bdr w:val="none" w:sz="0" w:space="0" w:color="auto" w:frame="1"/>
        </w:rPr>
        <w:t>terrain</w:t>
      </w:r>
      <w:r w:rsidRPr="007839D8">
        <w:rPr>
          <w:rFonts w:asciiTheme="majorHAnsi" w:hAnsiTheme="majorHAnsi"/>
        </w:rPr>
        <w:t xml:space="preserve"> to their advantage in every engagement" and being outmaneuvered in an exercise by their foreign counterparts. It is something it should have trained for at its home base before arriving at JMRC, he argues. </w:t>
      </w:r>
    </w:p>
    <w:p w14:paraId="02C8C0B2" w14:textId="77777777" w:rsidR="00215DBC" w:rsidRPr="007839D8" w:rsidRDefault="650F3757" w:rsidP="650F3757">
      <w:pPr>
        <w:rPr>
          <w:rStyle w:val="StyleUnderline"/>
          <w:rFonts w:asciiTheme="majorHAnsi" w:hAnsiTheme="majorHAnsi"/>
        </w:rPr>
      </w:pPr>
      <w:r w:rsidRPr="007839D8">
        <w:rPr>
          <w:rFonts w:asciiTheme="majorHAnsi" w:hAnsiTheme="majorHAnsi"/>
        </w:rPr>
        <w:t xml:space="preserve">Captain Metz said that </w:t>
      </w:r>
      <w:r w:rsidRPr="007839D8">
        <w:rPr>
          <w:rStyle w:val="StyleUnderline"/>
          <w:rFonts w:asciiTheme="majorHAnsi" w:hAnsiTheme="majorHAnsi"/>
        </w:rPr>
        <w:t>senior army leaders make readiness a top priority but small units and commanders</w:t>
      </w:r>
      <w:r w:rsidRPr="007839D8">
        <w:rPr>
          <w:rFonts w:asciiTheme="majorHAnsi" w:hAnsiTheme="majorHAnsi"/>
        </w:rPr>
        <w:t xml:space="preserve"> over-tasked with training requirements and administrative work </w:t>
      </w:r>
      <w:r w:rsidRPr="007839D8">
        <w:rPr>
          <w:rStyle w:val="StyleUnderline"/>
          <w:rFonts w:asciiTheme="majorHAnsi" w:hAnsiTheme="majorHAnsi"/>
        </w:rPr>
        <w:t>are not given enough time to be fully ready.</w:t>
      </w:r>
      <w:r w:rsidRPr="007839D8">
        <w:rPr>
          <w:rFonts w:asciiTheme="majorHAnsi" w:hAnsiTheme="majorHAnsi"/>
        </w:rPr>
        <w:t xml:space="preserve"> </w:t>
      </w:r>
      <w:r w:rsidRPr="007839D8">
        <w:rPr>
          <w:rStyle w:val="StyleUnderline"/>
          <w:rFonts w:asciiTheme="majorHAnsi" w:hAnsiTheme="majorHAnsi"/>
        </w:rPr>
        <w:t xml:space="preserve">Tom Ricks, a columnist for Foreign Policy who has covered the US military since the early 1990s, wrote that Captain Metz is "speaking truth to power". </w:t>
      </w:r>
    </w:p>
    <w:p w14:paraId="6A951BCB" w14:textId="77777777" w:rsidR="00215DBC" w:rsidRPr="007839D8" w:rsidRDefault="650F3757" w:rsidP="00215DBC">
      <w:pPr>
        <w:rPr>
          <w:rFonts w:asciiTheme="majorHAnsi" w:hAnsiTheme="majorHAnsi"/>
        </w:rPr>
      </w:pPr>
      <w:r w:rsidRPr="007839D8">
        <w:rPr>
          <w:rFonts w:asciiTheme="majorHAnsi" w:hAnsiTheme="majorHAnsi"/>
        </w:rPr>
        <w:t xml:space="preserve">Germany giving him a unique look at the US military - but somewhat limited given his rank and the fact that he is only writing about his perspective in the Army and not the military as a whole. </w:t>
      </w:r>
    </w:p>
    <w:p w14:paraId="75581E40" w14:textId="77777777" w:rsidR="00215DBC" w:rsidRPr="007839D8" w:rsidRDefault="650F3757" w:rsidP="650F3757">
      <w:pPr>
        <w:rPr>
          <w:rStyle w:val="StyleUnderline"/>
          <w:rFonts w:asciiTheme="majorHAnsi" w:hAnsiTheme="majorHAnsi"/>
        </w:rPr>
      </w:pPr>
      <w:r w:rsidRPr="007839D8">
        <w:rPr>
          <w:rStyle w:val="StyleUnderline"/>
          <w:rFonts w:asciiTheme="majorHAnsi" w:hAnsiTheme="majorHAnsi"/>
        </w:rPr>
        <w:t>The article</w:t>
      </w:r>
      <w:r w:rsidRPr="007839D8">
        <w:rPr>
          <w:rFonts w:asciiTheme="majorHAnsi" w:hAnsiTheme="majorHAnsi"/>
        </w:rPr>
        <w:t xml:space="preserve"> - most likely cleared through the active duty Captain's chain of command - </w:t>
      </w:r>
      <w:r w:rsidRPr="007839D8">
        <w:rPr>
          <w:rStyle w:val="StyleUnderline"/>
          <w:rFonts w:asciiTheme="majorHAnsi" w:hAnsiTheme="majorHAnsi"/>
        </w:rPr>
        <w:t xml:space="preserve">has been lauded by many in military community for its forthrightness, especially with the current state of US foreign policy, the ongoing war in Afghanistan, and other engagements in Iraq, Syria, and a number of other places. </w:t>
      </w:r>
    </w:p>
    <w:p w14:paraId="7EFB2A89" w14:textId="5E0748FD" w:rsidR="00215DBC" w:rsidRPr="007839D8" w:rsidRDefault="650F3757" w:rsidP="001E33C2">
      <w:pPr>
        <w:rPr>
          <w:rFonts w:asciiTheme="majorHAnsi" w:hAnsiTheme="majorHAnsi"/>
        </w:rPr>
      </w:pPr>
      <w:r w:rsidRPr="007839D8">
        <w:rPr>
          <w:rFonts w:asciiTheme="majorHAnsi" w:hAnsiTheme="majorHAnsi"/>
        </w:rPr>
        <w:t xml:space="preserve">Mr. Ricks wrote that Captain Metz's piece is a "tough, informed article that challenges the prevailing wisdom. Doing that is a big part of the role of military professional journals, but they don’t always carry it out." </w:t>
      </w:r>
    </w:p>
    <w:p w14:paraId="4B50A7F5" w14:textId="1F858FA0" w:rsidR="006E6C71" w:rsidRPr="007839D8" w:rsidRDefault="650F3757" w:rsidP="650F3757">
      <w:pPr>
        <w:pStyle w:val="Heading2"/>
        <w:rPr>
          <w:rFonts w:asciiTheme="majorHAnsi" w:hAnsiTheme="majorHAnsi"/>
        </w:rPr>
      </w:pPr>
      <w:r w:rsidRPr="007839D8">
        <w:rPr>
          <w:rFonts w:asciiTheme="majorHAnsi" w:hAnsiTheme="majorHAnsi"/>
        </w:rPr>
        <w:t>Link</w:t>
      </w:r>
    </w:p>
    <w:p w14:paraId="5AD69238" w14:textId="77777777" w:rsidR="00DD77CA" w:rsidRPr="007839D8" w:rsidRDefault="650F3757" w:rsidP="00DD77CA">
      <w:pPr>
        <w:pStyle w:val="Heading4"/>
        <w:rPr>
          <w:rFonts w:asciiTheme="majorHAnsi" w:hAnsiTheme="majorHAnsi"/>
        </w:rPr>
      </w:pPr>
      <w:r w:rsidRPr="007839D8">
        <w:rPr>
          <w:rFonts w:asciiTheme="majorHAnsi" w:hAnsiTheme="majorHAnsi"/>
        </w:rPr>
        <w:t>Lack of ROTC programs leads to a decline in military enlistment</w:t>
      </w:r>
    </w:p>
    <w:p w14:paraId="74B45F42" w14:textId="77777777" w:rsidR="00DD77CA" w:rsidRPr="007839D8" w:rsidRDefault="650F3757" w:rsidP="650F3757">
      <w:pPr>
        <w:rPr>
          <w:rStyle w:val="Style13ptBold"/>
          <w:rFonts w:asciiTheme="majorHAnsi" w:hAnsiTheme="majorHAnsi"/>
          <w:b w:val="0"/>
          <w:sz w:val="20"/>
          <w:szCs w:val="20"/>
        </w:rPr>
      </w:pPr>
      <w:r w:rsidRPr="007839D8">
        <w:rPr>
          <w:rStyle w:val="Style13ptBold"/>
          <w:rFonts w:asciiTheme="majorHAnsi" w:hAnsiTheme="majorHAnsi"/>
        </w:rPr>
        <w:t xml:space="preserve">Burgess 14 </w:t>
      </w:r>
      <w:r w:rsidRPr="007839D8">
        <w:rPr>
          <w:rStyle w:val="Style13ptBold"/>
          <w:rFonts w:asciiTheme="majorHAnsi" w:hAnsiTheme="majorHAnsi"/>
          <w:sz w:val="20"/>
          <w:szCs w:val="20"/>
        </w:rPr>
        <w:t>(Rebecca Burgess is the program manager for AEI’s Program on American Citizenship, which produces original research on civic education, the health of America’s public institutions, and the principles of American democracy. July 22, 2014, “US military enlistment rates by state: A Texas-sized difference,” American Enterprise Institute, &lt;http://www.aei.org/publication/us-military-enlistment-rates-by-state-a-texas-sized-difference/&gt; SK)</w:t>
      </w:r>
    </w:p>
    <w:p w14:paraId="704844D5" w14:textId="03745341" w:rsidR="006E6C71" w:rsidRPr="007839D8" w:rsidRDefault="650F3757" w:rsidP="650F3757">
      <w:pPr>
        <w:rPr>
          <w:rFonts w:asciiTheme="majorHAnsi" w:hAnsiTheme="majorHAnsi"/>
          <w:u w:val="single"/>
        </w:rPr>
      </w:pPr>
      <w:r w:rsidRPr="007839D8">
        <w:rPr>
          <w:rFonts w:asciiTheme="majorHAnsi" w:hAnsiTheme="majorHAnsi"/>
          <w:sz w:val="16"/>
          <w:szCs w:val="16"/>
        </w:rPr>
        <w:t xml:space="preserve">A convincing explanation of the uneven representation is less simple or forthcoming. Department of Defense spokesman LCDR Nathan Christensen suggested that states with large military bases yielded higher enlistment rates. Research published by AEI’s own Gary Schmitt in conjunction with Cheryl Miller offers a more troubling line of argument: </w:t>
      </w:r>
      <w:r w:rsidRPr="007839D8">
        <w:rPr>
          <w:rStyle w:val="StyleUnderline"/>
          <w:rFonts w:asciiTheme="majorHAnsi" w:hAnsiTheme="majorHAnsi"/>
        </w:rPr>
        <w:t>“</w:t>
      </w:r>
      <w:r w:rsidRPr="007839D8">
        <w:rPr>
          <w:rStyle w:val="StyleUnderline"/>
          <w:rFonts w:asciiTheme="majorHAnsi" w:hAnsiTheme="majorHAnsi"/>
          <w:highlight w:val="cyan"/>
        </w:rPr>
        <w:t>If students lack a point of access to the military, such as a local ROTC program, they are unlikely to join,</w:t>
      </w:r>
      <w:r w:rsidRPr="007839D8">
        <w:rPr>
          <w:rStyle w:val="StyleUnderline"/>
          <w:rFonts w:asciiTheme="majorHAnsi" w:hAnsiTheme="majorHAnsi"/>
        </w:rPr>
        <w:t>”</w:t>
      </w:r>
      <w:r w:rsidRPr="007839D8">
        <w:rPr>
          <w:rFonts w:asciiTheme="majorHAnsi" w:hAnsiTheme="majorHAnsi"/>
          <w:sz w:val="16"/>
          <w:szCs w:val="16"/>
        </w:rPr>
        <w:t xml:space="preserve"> they wrote in a 2010 Wall Street Journal Op-ed. </w:t>
      </w:r>
      <w:r w:rsidRPr="007839D8">
        <w:rPr>
          <w:rStyle w:val="StyleUnderline"/>
          <w:rFonts w:asciiTheme="majorHAnsi" w:hAnsiTheme="majorHAnsi"/>
        </w:rPr>
        <w:t xml:space="preserve">For nearly four decades since the Vietnam War, </w:t>
      </w:r>
      <w:r w:rsidRPr="007839D8">
        <w:rPr>
          <w:rStyle w:val="StyleUnderline"/>
          <w:rFonts w:asciiTheme="majorHAnsi" w:hAnsiTheme="majorHAnsi"/>
          <w:highlight w:val="cyan"/>
        </w:rPr>
        <w:t>the military has drawn down its ROTC programs in the Northeast and in many urban areas</w:t>
      </w:r>
      <w:r w:rsidRPr="007839D8">
        <w:rPr>
          <w:rStyle w:val="StyleUnderline"/>
          <w:rFonts w:asciiTheme="majorHAnsi" w:hAnsiTheme="majorHAnsi"/>
        </w:rPr>
        <w:t>. ROTC has also been banned from many Ivy League and other elite college campuses since the Vietnam War, though a few</w:t>
      </w:r>
      <w:r w:rsidRPr="007839D8">
        <w:rPr>
          <w:rFonts w:asciiTheme="majorHAnsi" w:hAnsiTheme="majorHAnsi"/>
          <w:sz w:val="16"/>
          <w:szCs w:val="16"/>
        </w:rPr>
        <w:t xml:space="preserve"> (such as Columbia, Yale, and City College of New York) </w:t>
      </w:r>
      <w:r w:rsidRPr="007839D8">
        <w:rPr>
          <w:rStyle w:val="StyleUnderline"/>
          <w:rFonts w:asciiTheme="majorHAnsi" w:hAnsiTheme="majorHAnsi"/>
        </w:rPr>
        <w:t>have recently allowed the program to reestablish a presence on campus.</w:t>
      </w:r>
    </w:p>
    <w:p w14:paraId="61E3A47F" w14:textId="7A52DA19" w:rsidR="006E6C71" w:rsidRPr="007839D8" w:rsidRDefault="650F3757" w:rsidP="006E6C71">
      <w:pPr>
        <w:pStyle w:val="Heading2"/>
        <w:rPr>
          <w:rFonts w:asciiTheme="majorHAnsi" w:hAnsiTheme="majorHAnsi"/>
        </w:rPr>
      </w:pPr>
      <w:r w:rsidRPr="007839D8">
        <w:rPr>
          <w:rFonts w:asciiTheme="majorHAnsi" w:hAnsiTheme="majorHAnsi"/>
        </w:rPr>
        <w:t>Internal Link</w:t>
      </w:r>
    </w:p>
    <w:p w14:paraId="5D103287" w14:textId="29A5F163" w:rsidR="007803A1" w:rsidRPr="007839D8" w:rsidRDefault="007803A1" w:rsidP="007803A1">
      <w:pPr>
        <w:pStyle w:val="Heading4"/>
        <w:rPr>
          <w:rFonts w:asciiTheme="majorHAnsi" w:hAnsiTheme="majorHAnsi"/>
        </w:rPr>
      </w:pPr>
      <w:r w:rsidRPr="007839D8">
        <w:rPr>
          <w:rFonts w:asciiTheme="majorHAnsi" w:hAnsiTheme="majorHAnsi"/>
        </w:rPr>
        <w:t xml:space="preserve">High school enlistments are key in order to operate </w:t>
      </w:r>
      <w:bookmarkStart w:id="1" w:name="OLE_LINK1"/>
      <w:r w:rsidRPr="007839D8">
        <w:rPr>
          <w:rFonts w:asciiTheme="majorHAnsi" w:hAnsiTheme="majorHAnsi"/>
        </w:rPr>
        <w:t>complex sensor systems, weapons systems, aircrafts, and nuclear reactors</w:t>
      </w:r>
      <w:bookmarkEnd w:id="1"/>
    </w:p>
    <w:p w14:paraId="5E2A3190" w14:textId="77E79E68" w:rsidR="007803A1" w:rsidRPr="007839D8" w:rsidRDefault="650F3757" w:rsidP="007803A1">
      <w:pPr>
        <w:rPr>
          <w:rFonts w:asciiTheme="majorHAnsi" w:hAnsiTheme="majorHAnsi"/>
        </w:rPr>
      </w:pPr>
      <w:r w:rsidRPr="007839D8">
        <w:rPr>
          <w:rStyle w:val="Heading4Char"/>
          <w:rFonts w:asciiTheme="majorHAnsi" w:hAnsiTheme="majorHAnsi"/>
        </w:rPr>
        <w:t>NPR 11</w:t>
      </w:r>
      <w:r w:rsidRPr="007839D8">
        <w:rPr>
          <w:rFonts w:asciiTheme="majorHAnsi" w:hAnsiTheme="majorHAnsi"/>
        </w:rPr>
        <w:t xml:space="preserve"> (</w:t>
      </w:r>
      <w:proofErr w:type="spellStart"/>
      <w:r w:rsidRPr="007839D8">
        <w:rPr>
          <w:rFonts w:asciiTheme="majorHAnsi" w:hAnsiTheme="majorHAnsi"/>
        </w:rPr>
        <w:t>Npr</w:t>
      </w:r>
      <w:proofErr w:type="spellEnd"/>
      <w:r w:rsidRPr="007839D8">
        <w:rPr>
          <w:rFonts w:asciiTheme="majorHAnsi" w:hAnsiTheme="majorHAnsi"/>
        </w:rPr>
        <w:t xml:space="preserve"> Staff, 1-2-2011, "Military Recruiting: Are We Passing The Test?," NPR.org, http://www.npr.org/2011/01/02/132592329/high-school-graduates-shut-out-of-military-MB)</w:t>
      </w:r>
    </w:p>
    <w:p w14:paraId="0CC7C58A" w14:textId="77777777" w:rsidR="00CB75DE" w:rsidRPr="007839D8" w:rsidRDefault="650F3757" w:rsidP="650F3757">
      <w:pPr>
        <w:rPr>
          <w:rStyle w:val="StyleUnderline"/>
          <w:rFonts w:asciiTheme="majorHAnsi" w:hAnsiTheme="majorHAnsi"/>
        </w:rPr>
      </w:pPr>
      <w:r w:rsidRPr="007839D8">
        <w:rPr>
          <w:rStyle w:val="StyleUnderline"/>
          <w:rFonts w:asciiTheme="majorHAnsi" w:hAnsiTheme="majorHAnsi"/>
          <w:highlight w:val="cyan"/>
        </w:rPr>
        <w:t>Barnett is a retired rear admiral in the Navy</w:t>
      </w:r>
      <w:r w:rsidRPr="007839D8">
        <w:rPr>
          <w:rStyle w:val="StyleUnderline"/>
          <w:rFonts w:asciiTheme="majorHAnsi" w:hAnsiTheme="majorHAnsi"/>
        </w:rPr>
        <w:t xml:space="preserve">, </w:t>
      </w:r>
      <w:r w:rsidRPr="007839D8">
        <w:rPr>
          <w:rStyle w:val="StyleUnderline"/>
          <w:rFonts w:asciiTheme="majorHAnsi" w:hAnsiTheme="majorHAnsi"/>
          <w:highlight w:val="cyan"/>
        </w:rPr>
        <w:t>and a member of</w:t>
      </w:r>
      <w:r w:rsidRPr="007839D8">
        <w:rPr>
          <w:rStyle w:val="StyleUnderline"/>
          <w:rFonts w:asciiTheme="majorHAnsi" w:hAnsiTheme="majorHAnsi"/>
        </w:rPr>
        <w:t xml:space="preserve"> the organization </w:t>
      </w:r>
      <w:r w:rsidRPr="007839D8">
        <w:rPr>
          <w:rStyle w:val="StyleUnderline"/>
          <w:rFonts w:asciiTheme="majorHAnsi" w:hAnsiTheme="majorHAnsi"/>
          <w:highlight w:val="cyan"/>
        </w:rPr>
        <w:t>Mission Readiness</w:t>
      </w:r>
      <w:r w:rsidRPr="007839D8">
        <w:rPr>
          <w:rFonts w:asciiTheme="majorHAnsi" w:hAnsiTheme="majorHAnsi"/>
          <w:sz w:val="16"/>
          <w:szCs w:val="16"/>
          <w:highlight w:val="cyan"/>
        </w:rPr>
        <w:t xml:space="preserve">, </w:t>
      </w:r>
      <w:r w:rsidRPr="007839D8">
        <w:rPr>
          <w:rStyle w:val="StyleUnderline"/>
          <w:rFonts w:asciiTheme="majorHAnsi" w:hAnsiTheme="majorHAnsi"/>
          <w:highlight w:val="cyan"/>
        </w:rPr>
        <w:t>a coalition of former military leaders who are focused on</w:t>
      </w:r>
      <w:r w:rsidRPr="007839D8">
        <w:rPr>
          <w:rStyle w:val="StyleUnderline"/>
          <w:rFonts w:asciiTheme="majorHAnsi" w:hAnsiTheme="majorHAnsi"/>
        </w:rPr>
        <w:t xml:space="preserve"> these </w:t>
      </w:r>
      <w:r w:rsidRPr="007839D8">
        <w:rPr>
          <w:rStyle w:val="StyleUnderline"/>
          <w:rFonts w:asciiTheme="majorHAnsi" w:hAnsiTheme="majorHAnsi"/>
          <w:highlight w:val="cyan"/>
        </w:rPr>
        <w:t>high ineligibility rates as matter of national security</w:t>
      </w:r>
      <w:r w:rsidRPr="007839D8">
        <w:rPr>
          <w:rStyle w:val="StyleUnderline"/>
          <w:rFonts w:asciiTheme="majorHAnsi" w:hAnsiTheme="majorHAnsi"/>
        </w:rPr>
        <w:t>.</w:t>
      </w:r>
    </w:p>
    <w:p w14:paraId="6B62576D" w14:textId="77777777" w:rsidR="00CB75DE" w:rsidRPr="007839D8" w:rsidRDefault="650F3757" w:rsidP="650F3757">
      <w:pPr>
        <w:rPr>
          <w:rFonts w:asciiTheme="majorHAnsi" w:hAnsiTheme="majorHAnsi"/>
          <w:sz w:val="16"/>
          <w:szCs w:val="16"/>
        </w:rPr>
      </w:pPr>
      <w:r w:rsidRPr="007839D8">
        <w:rPr>
          <w:rFonts w:asciiTheme="majorHAnsi" w:hAnsiTheme="majorHAnsi"/>
          <w:sz w:val="16"/>
          <w:szCs w:val="16"/>
        </w:rPr>
        <w:t>"</w:t>
      </w:r>
      <w:r w:rsidRPr="007839D8">
        <w:rPr>
          <w:rStyle w:val="StyleUnderline"/>
          <w:rFonts w:asciiTheme="majorHAnsi" w:hAnsiTheme="majorHAnsi"/>
          <w:highlight w:val="cyan"/>
        </w:rPr>
        <w:t>The military is much more technologically sophisticated now</w:t>
      </w:r>
      <w:r w:rsidRPr="007839D8">
        <w:rPr>
          <w:rFonts w:asciiTheme="majorHAnsi" w:hAnsiTheme="majorHAnsi"/>
          <w:sz w:val="16"/>
          <w:szCs w:val="16"/>
          <w:highlight w:val="cyan"/>
        </w:rPr>
        <w:t>,</w:t>
      </w:r>
      <w:r w:rsidRPr="007839D8">
        <w:rPr>
          <w:rFonts w:asciiTheme="majorHAnsi" w:hAnsiTheme="majorHAnsi"/>
          <w:sz w:val="16"/>
          <w:szCs w:val="16"/>
        </w:rPr>
        <w:t xml:space="preserve">" he tells </w:t>
      </w:r>
      <w:proofErr w:type="spellStart"/>
      <w:r w:rsidRPr="007839D8">
        <w:rPr>
          <w:rFonts w:asciiTheme="majorHAnsi" w:hAnsiTheme="majorHAnsi"/>
          <w:sz w:val="16"/>
          <w:szCs w:val="16"/>
        </w:rPr>
        <w:t>Lyden</w:t>
      </w:r>
      <w:proofErr w:type="spellEnd"/>
      <w:r w:rsidRPr="007839D8">
        <w:rPr>
          <w:rFonts w:asciiTheme="majorHAnsi" w:hAnsiTheme="majorHAnsi"/>
          <w:sz w:val="16"/>
          <w:szCs w:val="16"/>
        </w:rPr>
        <w:t>. "</w:t>
      </w:r>
      <w:r w:rsidRPr="007839D8">
        <w:rPr>
          <w:rStyle w:val="StyleUnderline"/>
          <w:rFonts w:asciiTheme="majorHAnsi" w:hAnsiTheme="majorHAnsi"/>
          <w:highlight w:val="cyan"/>
        </w:rPr>
        <w:t>We need people who can operate complex sensor systems, weapons systems, aircrafts, nuclear reactors</w:t>
      </w:r>
      <w:r w:rsidRPr="007839D8">
        <w:rPr>
          <w:rFonts w:asciiTheme="majorHAnsi" w:hAnsiTheme="majorHAnsi"/>
          <w:sz w:val="16"/>
          <w:szCs w:val="16"/>
          <w:highlight w:val="cyan"/>
        </w:rPr>
        <w:t>."</w:t>
      </w:r>
    </w:p>
    <w:p w14:paraId="2258C06E" w14:textId="77777777" w:rsidR="00CB75DE" w:rsidRPr="007839D8" w:rsidRDefault="650F3757" w:rsidP="650F3757">
      <w:pPr>
        <w:rPr>
          <w:rFonts w:asciiTheme="majorHAnsi" w:hAnsiTheme="majorHAnsi"/>
          <w:sz w:val="16"/>
          <w:szCs w:val="16"/>
        </w:rPr>
      </w:pPr>
      <w:r w:rsidRPr="007839D8">
        <w:rPr>
          <w:rFonts w:asciiTheme="majorHAnsi" w:hAnsiTheme="majorHAnsi"/>
          <w:sz w:val="16"/>
          <w:szCs w:val="16"/>
        </w:rPr>
        <w:t>In an attempt to ensure that newer recruits are better educated and prepared for service</w:t>
      </w:r>
      <w:r w:rsidRPr="007839D8">
        <w:rPr>
          <w:rStyle w:val="StyleUnderline"/>
          <w:rFonts w:asciiTheme="majorHAnsi" w:hAnsiTheme="majorHAnsi"/>
        </w:rPr>
        <w:t xml:space="preserve">, </w:t>
      </w:r>
      <w:r w:rsidRPr="007839D8">
        <w:rPr>
          <w:rStyle w:val="StyleUnderline"/>
          <w:rFonts w:asciiTheme="majorHAnsi" w:hAnsiTheme="majorHAnsi"/>
          <w:highlight w:val="cyan"/>
        </w:rPr>
        <w:t>Barnett is urging Congress to focus once again on early childhood education</w:t>
      </w:r>
      <w:r w:rsidRPr="007839D8">
        <w:rPr>
          <w:rStyle w:val="StyleUnderline"/>
          <w:rFonts w:asciiTheme="majorHAnsi" w:hAnsiTheme="majorHAnsi"/>
        </w:rPr>
        <w:t>.</w:t>
      </w:r>
      <w:r w:rsidRPr="007839D8">
        <w:rPr>
          <w:rFonts w:asciiTheme="majorHAnsi" w:hAnsiTheme="majorHAnsi"/>
          <w:sz w:val="16"/>
          <w:szCs w:val="16"/>
        </w:rPr>
        <w:t xml:space="preserve"> He believes that moving away from a kindergarten-through-12th grade education system to include pre-kindergarten can have a real impact.</w:t>
      </w:r>
    </w:p>
    <w:p w14:paraId="090077C4" w14:textId="77777777" w:rsidR="00CB75DE" w:rsidRPr="007839D8" w:rsidRDefault="650F3757" w:rsidP="650F3757">
      <w:pPr>
        <w:rPr>
          <w:rFonts w:asciiTheme="majorHAnsi" w:hAnsiTheme="majorHAnsi"/>
          <w:sz w:val="16"/>
          <w:szCs w:val="16"/>
        </w:rPr>
      </w:pPr>
      <w:r w:rsidRPr="007839D8">
        <w:rPr>
          <w:rFonts w:asciiTheme="majorHAnsi" w:hAnsiTheme="majorHAnsi"/>
          <w:sz w:val="16"/>
          <w:szCs w:val="16"/>
        </w:rPr>
        <w:t xml:space="preserve">"We know what we can do," Barnett says, "but </w:t>
      </w:r>
      <w:r w:rsidRPr="007839D8">
        <w:rPr>
          <w:rStyle w:val="StyleUnderline"/>
          <w:rFonts w:asciiTheme="majorHAnsi" w:hAnsiTheme="majorHAnsi"/>
        </w:rPr>
        <w:t xml:space="preserve">they take a long time to take effect. </w:t>
      </w:r>
      <w:r w:rsidRPr="007839D8">
        <w:rPr>
          <w:rStyle w:val="StyleUnderline"/>
          <w:rFonts w:asciiTheme="majorHAnsi" w:hAnsiTheme="majorHAnsi"/>
          <w:highlight w:val="cyan"/>
        </w:rPr>
        <w:t>We have to start now</w:t>
      </w:r>
      <w:r w:rsidRPr="007839D8">
        <w:rPr>
          <w:rStyle w:val="StyleUnderline"/>
          <w:rFonts w:asciiTheme="majorHAnsi" w:hAnsiTheme="majorHAnsi"/>
        </w:rPr>
        <w:t>."</w:t>
      </w:r>
    </w:p>
    <w:p w14:paraId="6A9BBAA6" w14:textId="77777777" w:rsidR="00CB75DE" w:rsidRPr="007839D8" w:rsidRDefault="650F3757" w:rsidP="650F3757">
      <w:pPr>
        <w:rPr>
          <w:rStyle w:val="StyleUnderline"/>
          <w:rFonts w:asciiTheme="majorHAnsi" w:hAnsiTheme="majorHAnsi"/>
        </w:rPr>
      </w:pPr>
      <w:r w:rsidRPr="007839D8">
        <w:rPr>
          <w:rStyle w:val="StyleUnderline"/>
          <w:rFonts w:asciiTheme="majorHAnsi" w:hAnsiTheme="majorHAnsi"/>
          <w:highlight w:val="cyan"/>
        </w:rPr>
        <w:t>High School Diploma Is A Key</w:t>
      </w:r>
    </w:p>
    <w:p w14:paraId="05BA64F1" w14:textId="77777777" w:rsidR="00CB75DE" w:rsidRPr="007839D8" w:rsidRDefault="650F3757" w:rsidP="650F3757">
      <w:pPr>
        <w:rPr>
          <w:rFonts w:asciiTheme="majorHAnsi" w:hAnsiTheme="majorHAnsi"/>
          <w:sz w:val="16"/>
          <w:szCs w:val="16"/>
        </w:rPr>
      </w:pPr>
      <w:r w:rsidRPr="007839D8">
        <w:rPr>
          <w:rFonts w:asciiTheme="majorHAnsi" w:hAnsiTheme="majorHAnsi"/>
          <w:sz w:val="16"/>
          <w:szCs w:val="16"/>
        </w:rPr>
        <w:t xml:space="preserve">Now, despite all of these obstacles, </w:t>
      </w:r>
      <w:r w:rsidRPr="007839D8">
        <w:rPr>
          <w:rStyle w:val="StyleUnderline"/>
          <w:rFonts w:asciiTheme="majorHAnsi" w:hAnsiTheme="majorHAnsi"/>
        </w:rPr>
        <w:t>the Defense Department says its recruiting numbers are on target.</w:t>
      </w:r>
      <w:r w:rsidRPr="007839D8">
        <w:rPr>
          <w:rFonts w:asciiTheme="majorHAnsi" w:hAnsiTheme="majorHAnsi"/>
          <w:sz w:val="16"/>
          <w:szCs w:val="16"/>
        </w:rPr>
        <w:t xml:space="preserve"> In fact, with the economic crisis and a new, more generous GI Bill</w:t>
      </w:r>
      <w:r w:rsidRPr="007839D8">
        <w:rPr>
          <w:rStyle w:val="StyleUnderline"/>
          <w:rFonts w:asciiTheme="majorHAnsi" w:hAnsiTheme="majorHAnsi"/>
        </w:rPr>
        <w:t>, the Army and other branches of the military are seeing longer waiting lists than usual</w:t>
      </w:r>
      <w:r w:rsidRPr="007839D8">
        <w:rPr>
          <w:rFonts w:asciiTheme="majorHAnsi" w:hAnsiTheme="majorHAnsi"/>
          <w:sz w:val="16"/>
          <w:szCs w:val="16"/>
        </w:rPr>
        <w:t>.</w:t>
      </w:r>
    </w:p>
    <w:p w14:paraId="103BFEE1" w14:textId="0BB4E18A" w:rsidR="00CB75DE" w:rsidRPr="007839D8" w:rsidRDefault="650F3757" w:rsidP="650F3757">
      <w:pPr>
        <w:rPr>
          <w:rFonts w:asciiTheme="majorHAnsi" w:hAnsiTheme="majorHAnsi"/>
          <w:sz w:val="16"/>
          <w:szCs w:val="16"/>
        </w:rPr>
      </w:pPr>
      <w:r w:rsidRPr="007839D8">
        <w:rPr>
          <w:rFonts w:asciiTheme="majorHAnsi" w:hAnsiTheme="majorHAnsi"/>
          <w:sz w:val="16"/>
          <w:szCs w:val="16"/>
        </w:rPr>
        <w:t xml:space="preserve">Dr. Curtis Gilroy, the Pentagon's point person for recruitment of the active duty force, admits that </w:t>
      </w:r>
      <w:r w:rsidRPr="007839D8">
        <w:rPr>
          <w:rStyle w:val="StyleUnderline"/>
          <w:rFonts w:asciiTheme="majorHAnsi" w:hAnsiTheme="majorHAnsi"/>
        </w:rPr>
        <w:t>the military is troubled by the new report and recognizes that "</w:t>
      </w:r>
      <w:r w:rsidRPr="007839D8">
        <w:rPr>
          <w:rStyle w:val="StyleUnderline"/>
          <w:rFonts w:asciiTheme="majorHAnsi" w:hAnsiTheme="majorHAnsi"/>
          <w:highlight w:val="cyan"/>
        </w:rPr>
        <w:t>higher-aptitude individuals are much easier to train and they perform much better on the job."</w:t>
      </w:r>
    </w:p>
    <w:p w14:paraId="0F7A2727" w14:textId="77777777" w:rsidR="00CB75DE" w:rsidRPr="007839D8" w:rsidRDefault="650F3757" w:rsidP="650F3757">
      <w:pPr>
        <w:rPr>
          <w:rFonts w:asciiTheme="majorHAnsi" w:hAnsiTheme="majorHAnsi"/>
          <w:sz w:val="16"/>
          <w:szCs w:val="16"/>
        </w:rPr>
      </w:pPr>
      <w:r w:rsidRPr="007839D8">
        <w:rPr>
          <w:rStyle w:val="StyleUnderline"/>
          <w:rFonts w:asciiTheme="majorHAnsi" w:hAnsiTheme="majorHAnsi"/>
          <w:highlight w:val="cyan"/>
        </w:rPr>
        <w:t>One of the key measures</w:t>
      </w:r>
      <w:r w:rsidRPr="007839D8">
        <w:rPr>
          <w:rStyle w:val="StyleUnderline"/>
          <w:rFonts w:asciiTheme="majorHAnsi" w:hAnsiTheme="majorHAnsi"/>
        </w:rPr>
        <w:t xml:space="preserve">, he says, </w:t>
      </w:r>
      <w:r w:rsidRPr="007839D8">
        <w:rPr>
          <w:rStyle w:val="StyleUnderline"/>
          <w:rFonts w:asciiTheme="majorHAnsi" w:hAnsiTheme="majorHAnsi"/>
          <w:highlight w:val="cyan"/>
        </w:rPr>
        <w:t>is a high school diploma</w:t>
      </w:r>
      <w:r w:rsidRPr="007839D8">
        <w:rPr>
          <w:rFonts w:asciiTheme="majorHAnsi" w:hAnsiTheme="majorHAnsi"/>
          <w:sz w:val="16"/>
          <w:szCs w:val="16"/>
          <w:highlight w:val="cyan"/>
        </w:rPr>
        <w:t>.</w:t>
      </w:r>
    </w:p>
    <w:p w14:paraId="20854620" w14:textId="77777777" w:rsidR="00CB75DE" w:rsidRPr="007839D8" w:rsidRDefault="650F3757" w:rsidP="650F3757">
      <w:pPr>
        <w:rPr>
          <w:rStyle w:val="StyleUnderline"/>
          <w:rFonts w:asciiTheme="majorHAnsi" w:hAnsiTheme="majorHAnsi"/>
        </w:rPr>
      </w:pPr>
      <w:r w:rsidRPr="007839D8">
        <w:rPr>
          <w:rFonts w:asciiTheme="majorHAnsi" w:hAnsiTheme="majorHAnsi"/>
          <w:sz w:val="16"/>
          <w:szCs w:val="16"/>
        </w:rPr>
        <w:t xml:space="preserve">Pentagon studies have shown that </w:t>
      </w:r>
      <w:r w:rsidRPr="007839D8">
        <w:rPr>
          <w:rStyle w:val="StyleUnderline"/>
          <w:rFonts w:asciiTheme="majorHAnsi" w:hAnsiTheme="majorHAnsi"/>
          <w:highlight w:val="cyan"/>
        </w:rPr>
        <w:t>high school graduates have a proven record of</w:t>
      </w:r>
      <w:r w:rsidRPr="007839D8">
        <w:rPr>
          <w:rStyle w:val="StyleUnderline"/>
          <w:rFonts w:asciiTheme="majorHAnsi" w:hAnsiTheme="majorHAnsi"/>
        </w:rPr>
        <w:t xml:space="preserve"> successfully </w:t>
      </w:r>
      <w:r w:rsidRPr="007839D8">
        <w:rPr>
          <w:rStyle w:val="StyleUnderline"/>
          <w:rFonts w:asciiTheme="majorHAnsi" w:hAnsiTheme="majorHAnsi"/>
          <w:highlight w:val="cyan"/>
        </w:rPr>
        <w:t>completing their</w:t>
      </w:r>
      <w:r w:rsidRPr="007839D8">
        <w:rPr>
          <w:rStyle w:val="StyleUnderline"/>
          <w:rFonts w:asciiTheme="majorHAnsi" w:hAnsiTheme="majorHAnsi"/>
        </w:rPr>
        <w:t xml:space="preserve"> term of </w:t>
      </w:r>
      <w:r w:rsidRPr="007839D8">
        <w:rPr>
          <w:rStyle w:val="StyleUnderline"/>
          <w:rFonts w:asciiTheme="majorHAnsi" w:hAnsiTheme="majorHAnsi"/>
          <w:highlight w:val="cyan"/>
        </w:rPr>
        <w:t>enlistment</w:t>
      </w:r>
      <w:r w:rsidRPr="007839D8">
        <w:rPr>
          <w:rFonts w:asciiTheme="majorHAnsi" w:hAnsiTheme="majorHAnsi"/>
          <w:sz w:val="16"/>
          <w:szCs w:val="16"/>
        </w:rPr>
        <w:t xml:space="preserve">. As a result, </w:t>
      </w:r>
      <w:r w:rsidRPr="007839D8">
        <w:rPr>
          <w:rStyle w:val="StyleUnderline"/>
          <w:rFonts w:asciiTheme="majorHAnsi" w:hAnsiTheme="majorHAnsi"/>
          <w:highlight w:val="cyan"/>
        </w:rPr>
        <w:t>military recruiters are pushing potential recruits to get diplomas</w:t>
      </w:r>
      <w:r w:rsidRPr="007839D8">
        <w:rPr>
          <w:rStyle w:val="StyleUnderline"/>
          <w:rFonts w:asciiTheme="majorHAnsi" w:hAnsiTheme="majorHAnsi"/>
        </w:rPr>
        <w:t>.</w:t>
      </w:r>
    </w:p>
    <w:p w14:paraId="752A7EE4" w14:textId="5C3CB8AA" w:rsidR="006E6C71" w:rsidRPr="007839D8" w:rsidRDefault="650F3757" w:rsidP="650F3757">
      <w:pPr>
        <w:rPr>
          <w:rFonts w:asciiTheme="majorHAnsi" w:hAnsiTheme="majorHAnsi"/>
          <w:sz w:val="16"/>
          <w:szCs w:val="16"/>
        </w:rPr>
      </w:pPr>
      <w:r w:rsidRPr="007839D8">
        <w:rPr>
          <w:rFonts w:asciiTheme="majorHAnsi" w:hAnsiTheme="majorHAnsi"/>
          <w:sz w:val="16"/>
          <w:szCs w:val="16"/>
        </w:rPr>
        <w:t xml:space="preserve">"It's important to us in the military because </w:t>
      </w:r>
      <w:r w:rsidRPr="007839D8">
        <w:rPr>
          <w:rStyle w:val="StyleUnderline"/>
          <w:rFonts w:asciiTheme="majorHAnsi" w:hAnsiTheme="majorHAnsi"/>
        </w:rPr>
        <w:t>we are a selective and discerning employer,</w:t>
      </w:r>
      <w:r w:rsidRPr="007839D8">
        <w:rPr>
          <w:rFonts w:asciiTheme="majorHAnsi" w:hAnsiTheme="majorHAnsi"/>
          <w:sz w:val="16"/>
          <w:szCs w:val="16"/>
        </w:rPr>
        <w:t>" Gilroy says, "</w:t>
      </w:r>
      <w:r w:rsidRPr="007839D8">
        <w:rPr>
          <w:rStyle w:val="StyleUnderline"/>
          <w:rFonts w:asciiTheme="majorHAnsi" w:hAnsiTheme="majorHAnsi"/>
        </w:rPr>
        <w:t>and we're concerned that the pool from which we draw our recruits ... is shrinking.</w:t>
      </w:r>
      <w:r w:rsidRPr="007839D8">
        <w:rPr>
          <w:rFonts w:asciiTheme="majorHAnsi" w:hAnsiTheme="majorHAnsi"/>
          <w:sz w:val="16"/>
          <w:szCs w:val="16"/>
        </w:rPr>
        <w:t>"</w:t>
      </w:r>
    </w:p>
    <w:p w14:paraId="2562349E" w14:textId="77777777" w:rsidR="009800C8" w:rsidRPr="007839D8" w:rsidRDefault="009800C8" w:rsidP="00CB75DE">
      <w:pPr>
        <w:rPr>
          <w:rFonts w:asciiTheme="majorHAnsi" w:hAnsiTheme="majorHAnsi"/>
          <w:sz w:val="16"/>
        </w:rPr>
      </w:pPr>
    </w:p>
    <w:p w14:paraId="6BB7A2BB" w14:textId="2718C92F" w:rsidR="00F1016D" w:rsidRPr="007839D8" w:rsidRDefault="650F3757" w:rsidP="00F1016D">
      <w:pPr>
        <w:pStyle w:val="Heading4"/>
        <w:rPr>
          <w:rFonts w:asciiTheme="majorHAnsi" w:hAnsiTheme="majorHAnsi"/>
        </w:rPr>
      </w:pPr>
      <w:r w:rsidRPr="007839D8">
        <w:rPr>
          <w:rFonts w:asciiTheme="majorHAnsi" w:hAnsiTheme="majorHAnsi"/>
        </w:rPr>
        <w:t>Gulf war proves we need youth enlistment-many who enlisted came from negative intention groups</w:t>
      </w:r>
    </w:p>
    <w:p w14:paraId="7EEAC7A2" w14:textId="276E2F6D" w:rsidR="00F1016D" w:rsidRPr="007839D8" w:rsidRDefault="650F3757" w:rsidP="00F1016D">
      <w:pPr>
        <w:rPr>
          <w:rFonts w:asciiTheme="majorHAnsi" w:hAnsiTheme="majorHAnsi"/>
        </w:rPr>
      </w:pPr>
      <w:r w:rsidRPr="007839D8">
        <w:rPr>
          <w:rStyle w:val="Style13ptBold"/>
          <w:rFonts w:asciiTheme="majorHAnsi" w:hAnsiTheme="majorHAnsi"/>
        </w:rPr>
        <w:t>NRC 3</w:t>
      </w:r>
      <w:r w:rsidRPr="007839D8">
        <w:rPr>
          <w:rFonts w:asciiTheme="majorHAnsi" w:hAnsiTheme="majorHAnsi"/>
        </w:rPr>
        <w:t xml:space="preserve"> (National Research Council; Division of Behavioral and Social Sciences and Education; Board on Behavioral, Cognitive, and Sensory Sciences; Committee on the Youth Population and Military Recruitment “Attitudes, Aptitudes, and Aspirations of American Youth: Implications for Military Recruitment (2003)”, Chapter 9; pg.220-221, https://www.nap.edu/read/10478/chapter/10#222-MB)</w:t>
      </w:r>
    </w:p>
    <w:p w14:paraId="064BFE38" w14:textId="77777777" w:rsidR="009800C8" w:rsidRPr="007839D8" w:rsidRDefault="650F3757" w:rsidP="650F3757">
      <w:pPr>
        <w:rPr>
          <w:rStyle w:val="StyleUnderline"/>
          <w:rFonts w:asciiTheme="majorHAnsi" w:hAnsiTheme="majorHAnsi"/>
        </w:rPr>
      </w:pPr>
      <w:r w:rsidRPr="007839D8">
        <w:rPr>
          <w:rFonts w:asciiTheme="majorHAnsi" w:hAnsiTheme="majorHAnsi"/>
          <w:sz w:val="16"/>
          <w:szCs w:val="16"/>
        </w:rPr>
        <w:t xml:space="preserve">The vast majority of youth now say they do not plan on enlisting. </w:t>
      </w:r>
      <w:r w:rsidRPr="007839D8">
        <w:rPr>
          <w:rStyle w:val="StyleUnderline"/>
          <w:rFonts w:asciiTheme="majorHAnsi" w:hAnsiTheme="majorHAnsi"/>
        </w:rPr>
        <w:t xml:space="preserve">Current </w:t>
      </w:r>
      <w:r w:rsidRPr="007839D8">
        <w:rPr>
          <w:rStyle w:val="StyleUnderline"/>
          <w:rFonts w:asciiTheme="majorHAnsi" w:hAnsiTheme="majorHAnsi"/>
          <w:highlight w:val="cyan"/>
        </w:rPr>
        <w:t>events such as the Gulf War</w:t>
      </w:r>
      <w:r w:rsidRPr="007839D8">
        <w:rPr>
          <w:rStyle w:val="StyleUnderline"/>
          <w:rFonts w:asciiTheme="majorHAnsi" w:hAnsiTheme="majorHAnsi"/>
        </w:rPr>
        <w:t xml:space="preserve"> of 1990–1991 </w:t>
      </w:r>
      <w:r w:rsidRPr="007839D8">
        <w:rPr>
          <w:rStyle w:val="StyleUnderline"/>
          <w:rFonts w:asciiTheme="majorHAnsi" w:hAnsiTheme="majorHAnsi"/>
          <w:highlight w:val="cyan"/>
        </w:rPr>
        <w:t>show only short-term effects in terms of arresting or altering the long-term trend of declining youth interest</w:t>
      </w:r>
      <w:r w:rsidRPr="007839D8">
        <w:rPr>
          <w:rStyle w:val="StyleUnderline"/>
          <w:rFonts w:asciiTheme="majorHAnsi" w:hAnsiTheme="majorHAnsi"/>
        </w:rPr>
        <w:t xml:space="preserve"> in military service.</w:t>
      </w:r>
    </w:p>
    <w:p w14:paraId="2386BAE9" w14:textId="77777777" w:rsidR="009800C8" w:rsidRPr="007839D8" w:rsidRDefault="650F3757" w:rsidP="650F3757">
      <w:pPr>
        <w:rPr>
          <w:rFonts w:asciiTheme="majorHAnsi" w:hAnsiTheme="majorHAnsi"/>
          <w:sz w:val="16"/>
          <w:szCs w:val="16"/>
        </w:rPr>
      </w:pPr>
      <w:r w:rsidRPr="007839D8">
        <w:rPr>
          <w:rStyle w:val="StyleUnderline"/>
          <w:rFonts w:asciiTheme="majorHAnsi" w:hAnsiTheme="majorHAnsi"/>
          <w:highlight w:val="cyan"/>
        </w:rPr>
        <w:t>The continuing transition between “probably won’t” and “definitely won’t” responses is of particular concern</w:t>
      </w:r>
      <w:r w:rsidRPr="007839D8">
        <w:rPr>
          <w:rStyle w:val="StyleUnderline"/>
          <w:rFonts w:asciiTheme="majorHAnsi" w:hAnsiTheme="majorHAnsi"/>
        </w:rPr>
        <w:t xml:space="preserve"> because it has been shown that an important proportion of those who do eventually enlist come from these two groups.</w:t>
      </w:r>
      <w:r w:rsidRPr="007839D8">
        <w:rPr>
          <w:rFonts w:asciiTheme="majorHAnsi" w:hAnsiTheme="majorHAnsi"/>
          <w:sz w:val="16"/>
          <w:szCs w:val="16"/>
        </w:rPr>
        <w:t xml:space="preserve"> A RAND Corporation study examined enlistment behavior following the Youth Attitude Tracking Survey (YATS) from 1976 to 1980 and found that </w:t>
      </w:r>
      <w:r w:rsidRPr="007839D8">
        <w:rPr>
          <w:rStyle w:val="StyleUnderline"/>
          <w:rFonts w:asciiTheme="majorHAnsi" w:hAnsiTheme="majorHAnsi"/>
          <w:highlight w:val="cyan"/>
        </w:rPr>
        <w:t xml:space="preserve">46 percent of those who enlisted came from </w:t>
      </w:r>
      <w:r w:rsidRPr="007839D8">
        <w:rPr>
          <w:rStyle w:val="StyleUnderline"/>
          <w:rFonts w:asciiTheme="majorHAnsi" w:hAnsiTheme="majorHAnsi"/>
        </w:rPr>
        <w:t xml:space="preserve">the two </w:t>
      </w:r>
      <w:r w:rsidRPr="007839D8">
        <w:rPr>
          <w:rStyle w:val="StyleUnderline"/>
          <w:rFonts w:asciiTheme="majorHAnsi" w:hAnsiTheme="majorHAnsi"/>
          <w:highlight w:val="cyan"/>
        </w:rPr>
        <w:t>negative intention groups</w:t>
      </w:r>
      <w:r w:rsidRPr="007839D8">
        <w:rPr>
          <w:rFonts w:asciiTheme="majorHAnsi" w:hAnsiTheme="majorHAnsi"/>
          <w:sz w:val="16"/>
          <w:szCs w:val="16"/>
        </w:rPr>
        <w:t xml:space="preserve"> (Orvis et al., 1992:17).</w:t>
      </w:r>
    </w:p>
    <w:p w14:paraId="2EF7666B" w14:textId="77777777" w:rsidR="009800C8" w:rsidRPr="007839D8" w:rsidRDefault="650F3757" w:rsidP="650F3757">
      <w:pPr>
        <w:rPr>
          <w:rFonts w:asciiTheme="majorHAnsi" w:hAnsiTheme="majorHAnsi"/>
          <w:sz w:val="16"/>
          <w:szCs w:val="16"/>
        </w:rPr>
      </w:pPr>
      <w:r w:rsidRPr="007839D8">
        <w:rPr>
          <w:rFonts w:asciiTheme="majorHAnsi" w:hAnsiTheme="majorHAnsi"/>
          <w:sz w:val="16"/>
          <w:szCs w:val="16"/>
        </w:rPr>
        <w:t xml:space="preserve">A subsequent study from the Monitoring the Future Project examined accession into the armed forces during the first five or six years after high school. This study based on data from graduates of the high school classes of 1984 through 1991, found that, </w:t>
      </w:r>
      <w:r w:rsidRPr="007839D8">
        <w:rPr>
          <w:rStyle w:val="StyleUnderline"/>
          <w:rFonts w:asciiTheme="majorHAnsi" w:hAnsiTheme="majorHAnsi"/>
        </w:rPr>
        <w:t>among males,</w:t>
      </w:r>
      <w:r w:rsidRPr="007839D8">
        <w:rPr>
          <w:rFonts w:asciiTheme="majorHAnsi" w:hAnsiTheme="majorHAnsi"/>
          <w:sz w:val="16"/>
          <w:szCs w:val="16"/>
        </w:rPr>
        <w:t xml:space="preserve"> </w:t>
      </w:r>
      <w:r w:rsidRPr="007839D8">
        <w:rPr>
          <w:rStyle w:val="StyleUnderline"/>
          <w:rFonts w:asciiTheme="majorHAnsi" w:hAnsiTheme="majorHAnsi"/>
        </w:rPr>
        <w:t>32 percent came from the negative intention groups. For females, 62 percent of those who enlisted came from the negative intention groups</w:t>
      </w:r>
      <w:r w:rsidRPr="007839D8">
        <w:rPr>
          <w:rFonts w:asciiTheme="majorHAnsi" w:hAnsiTheme="majorHAnsi"/>
          <w:sz w:val="16"/>
          <w:szCs w:val="16"/>
        </w:rPr>
        <w:t xml:space="preserve"> (Bachman et al., 1998:64).</w:t>
      </w:r>
    </w:p>
    <w:p w14:paraId="5C35BC05" w14:textId="77777777" w:rsidR="009800C8" w:rsidRPr="007839D8" w:rsidRDefault="650F3757" w:rsidP="650F3757">
      <w:pPr>
        <w:rPr>
          <w:rFonts w:asciiTheme="majorHAnsi" w:hAnsiTheme="majorHAnsi"/>
          <w:sz w:val="16"/>
          <w:szCs w:val="16"/>
        </w:rPr>
      </w:pPr>
      <w:r w:rsidRPr="007839D8">
        <w:rPr>
          <w:rFonts w:asciiTheme="majorHAnsi" w:hAnsiTheme="majorHAnsi"/>
          <w:sz w:val="16"/>
          <w:szCs w:val="16"/>
        </w:rPr>
        <w:t xml:space="preserve">Indeed, the proportion of </w:t>
      </w:r>
      <w:proofErr w:type="spellStart"/>
      <w:r w:rsidRPr="007839D8">
        <w:rPr>
          <w:rFonts w:asciiTheme="majorHAnsi" w:hAnsiTheme="majorHAnsi"/>
          <w:sz w:val="16"/>
          <w:szCs w:val="16"/>
        </w:rPr>
        <w:t>propensed</w:t>
      </w:r>
      <w:proofErr w:type="spellEnd"/>
      <w:r w:rsidRPr="007839D8">
        <w:rPr>
          <w:rFonts w:asciiTheme="majorHAnsi" w:hAnsiTheme="majorHAnsi"/>
          <w:sz w:val="16"/>
          <w:szCs w:val="16"/>
        </w:rPr>
        <w:t xml:space="preserve"> youth has declined to the extent that the Army (the service branch with the largest annual recruiting mission) must enlist youth from the negative propensity group to fulfill its manpower goals, because </w:t>
      </w:r>
      <w:r w:rsidRPr="007839D8">
        <w:rPr>
          <w:rStyle w:val="StyleUnderline"/>
          <w:rFonts w:asciiTheme="majorHAnsi" w:hAnsiTheme="majorHAnsi"/>
          <w:highlight w:val="cyan"/>
        </w:rPr>
        <w:t xml:space="preserve">there are not enough </w:t>
      </w:r>
      <w:proofErr w:type="spellStart"/>
      <w:r w:rsidRPr="007839D8">
        <w:rPr>
          <w:rStyle w:val="StyleUnderline"/>
          <w:rFonts w:asciiTheme="majorHAnsi" w:hAnsiTheme="majorHAnsi"/>
          <w:highlight w:val="cyan"/>
        </w:rPr>
        <w:t>propensed</w:t>
      </w:r>
      <w:proofErr w:type="spellEnd"/>
      <w:r w:rsidRPr="007839D8">
        <w:rPr>
          <w:rStyle w:val="StyleUnderline"/>
          <w:rFonts w:asciiTheme="majorHAnsi" w:hAnsiTheme="majorHAnsi"/>
          <w:highlight w:val="cyan"/>
        </w:rPr>
        <w:t xml:space="preserve"> youth to meet the Army’s goals</w:t>
      </w:r>
      <w:r w:rsidRPr="007839D8">
        <w:rPr>
          <w:rFonts w:asciiTheme="majorHAnsi" w:hAnsiTheme="majorHAnsi"/>
          <w:sz w:val="16"/>
          <w:szCs w:val="16"/>
        </w:rPr>
        <w:t>. This circumstance is particularly challenging because the least interested “definitely won’t” group now comprises over 60 percent of high school seniors.</w:t>
      </w:r>
    </w:p>
    <w:p w14:paraId="77194005" w14:textId="77777777" w:rsidR="00215DBC" w:rsidRPr="007839D8" w:rsidRDefault="650F3757" w:rsidP="00215DBC">
      <w:pPr>
        <w:pStyle w:val="Heading4"/>
        <w:rPr>
          <w:rFonts w:asciiTheme="majorHAnsi" w:hAnsiTheme="majorHAnsi"/>
        </w:rPr>
      </w:pPr>
      <w:r w:rsidRPr="007839D8">
        <w:rPr>
          <w:rFonts w:asciiTheme="majorHAnsi" w:hAnsiTheme="majorHAnsi"/>
        </w:rPr>
        <w:t>Military Recruitment in H.S key to meeting yearly goals</w:t>
      </w:r>
    </w:p>
    <w:p w14:paraId="1EB9F262" w14:textId="77777777" w:rsidR="00215DBC" w:rsidRPr="007839D8" w:rsidRDefault="650F3757" w:rsidP="650F3757">
      <w:pPr>
        <w:rPr>
          <w:rStyle w:val="Style13ptBold"/>
          <w:rFonts w:asciiTheme="majorHAnsi" w:hAnsiTheme="majorHAnsi"/>
        </w:rPr>
      </w:pPr>
      <w:r w:rsidRPr="007839D8">
        <w:rPr>
          <w:rStyle w:val="Style13ptBold"/>
          <w:rFonts w:asciiTheme="majorHAnsi" w:hAnsiTheme="majorHAnsi"/>
        </w:rPr>
        <w:t>PBS’14 PBS News Hour, 12-13-2004, "Military Recruiting in High Schools," http://www.pbs.org/newshour/bb/military-july-dec04-recruit_12-13/</w:t>
      </w:r>
    </w:p>
    <w:p w14:paraId="516DA9D5" w14:textId="2CA93847" w:rsidR="00215DBC" w:rsidRPr="007839D8" w:rsidRDefault="650F3757" w:rsidP="650F3757">
      <w:pPr>
        <w:rPr>
          <w:rFonts w:asciiTheme="majorHAnsi" w:hAnsiTheme="majorHAnsi"/>
          <w:sz w:val="16"/>
          <w:szCs w:val="16"/>
        </w:rPr>
      </w:pPr>
      <w:r w:rsidRPr="007839D8">
        <w:rPr>
          <w:rFonts w:asciiTheme="majorHAnsi" w:hAnsiTheme="majorHAnsi"/>
          <w:sz w:val="16"/>
          <w:szCs w:val="16"/>
        </w:rPr>
        <w:t xml:space="preserve">JOHN MERROW: Why is it necessary to you to go on high school campuses?                      LT. COL. DAN DAOUST, U.S. Army: The primary reason is access to young people that don’t even have a concept of what military service might be. JOHN MERROW: Lt. Col. Dan </w:t>
      </w:r>
      <w:proofErr w:type="spellStart"/>
      <w:r w:rsidRPr="007839D8">
        <w:rPr>
          <w:rFonts w:asciiTheme="majorHAnsi" w:hAnsiTheme="majorHAnsi"/>
          <w:sz w:val="16"/>
          <w:szCs w:val="16"/>
        </w:rPr>
        <w:t>Daoust</w:t>
      </w:r>
      <w:proofErr w:type="spellEnd"/>
      <w:r w:rsidRPr="007839D8">
        <w:rPr>
          <w:rFonts w:asciiTheme="majorHAnsi" w:hAnsiTheme="majorHAnsi"/>
          <w:sz w:val="16"/>
          <w:szCs w:val="16"/>
        </w:rPr>
        <w:t xml:space="preserve"> was recruiting battalion commander in California for the past two years. LT. COL. DAN DAOUST: </w:t>
      </w:r>
      <w:r w:rsidRPr="007839D8">
        <w:rPr>
          <w:rStyle w:val="StyleUnderline"/>
          <w:rFonts w:asciiTheme="majorHAnsi" w:hAnsiTheme="majorHAnsi"/>
        </w:rPr>
        <w:t>There’s no substitute for that one-on-one communication of actually talking to a soldier that’s wearing that uniform. It would be great if we had all the resources in the world to be able to go out throughout all the neighborhoods and contact them in their homes</w:t>
      </w:r>
      <w:r w:rsidRPr="007839D8">
        <w:rPr>
          <w:rFonts w:asciiTheme="majorHAnsi" w:hAnsiTheme="majorHAnsi"/>
          <w:sz w:val="16"/>
          <w:szCs w:val="16"/>
        </w:rPr>
        <w:t xml:space="preserve">, but they simply don’t. The easiest way to make contact with them is when they are all in one location. JOHN MERROW: According to Lt. Col. </w:t>
      </w:r>
      <w:proofErr w:type="spellStart"/>
      <w:r w:rsidRPr="007839D8">
        <w:rPr>
          <w:rFonts w:asciiTheme="majorHAnsi" w:hAnsiTheme="majorHAnsi"/>
          <w:sz w:val="16"/>
          <w:szCs w:val="16"/>
        </w:rPr>
        <w:t>Daoust</w:t>
      </w:r>
      <w:proofErr w:type="spellEnd"/>
      <w:r w:rsidRPr="007839D8">
        <w:rPr>
          <w:rStyle w:val="StyleUnderline"/>
          <w:rFonts w:asciiTheme="majorHAnsi" w:hAnsiTheme="majorHAnsi"/>
        </w:rPr>
        <w:t>, access to high schools slows down escalating costs.</w:t>
      </w:r>
      <w:r w:rsidRPr="007839D8">
        <w:rPr>
          <w:rFonts w:asciiTheme="majorHAnsi" w:hAnsiTheme="majorHAnsi"/>
          <w:sz w:val="16"/>
          <w:szCs w:val="16"/>
        </w:rPr>
        <w:t xml:space="preserve"> The U.S. General Accounting Office found that the military’s recruiting advertising budget doubled from $300 million to nearly $600 million between 1998 and 2003. And the overall recruiting budget last year approached $4 billion. RECRUITER: I mean, where else can you get paid to jump out of airplanes, shoot cool guns, blow stuff up, and travel seeing all kinds of different countries? I put on the green Army uniform, and everywhere you go in the world wearing that uniform as a soldier, you’re representing every man, woman and child. JOHN MERROW: </w:t>
      </w:r>
      <w:r w:rsidRPr="007839D8">
        <w:rPr>
          <w:rStyle w:val="StyleUnderline"/>
          <w:rFonts w:asciiTheme="majorHAnsi" w:hAnsiTheme="majorHAnsi"/>
        </w:rPr>
        <w:t>Having access to a large pool of potential enlistees is critical because recruiters have yearly goals to meet. During this past year, the goal was increased from 72,500 to 77,000. And the pressure is only going to grow.</w:t>
      </w:r>
      <w:r w:rsidRPr="007839D8">
        <w:rPr>
          <w:rFonts w:asciiTheme="majorHAnsi" w:hAnsiTheme="majorHAnsi"/>
          <w:sz w:val="16"/>
          <w:szCs w:val="16"/>
        </w:rPr>
        <w:t xml:space="preserve"> Congress recently approved increasing the Army’s troop strength by 20,000 soldiers.</w:t>
      </w:r>
    </w:p>
    <w:p w14:paraId="5785F93A" w14:textId="0CC39C7A" w:rsidR="006E6C71" w:rsidRPr="007839D8" w:rsidRDefault="650F3757" w:rsidP="006E6C71">
      <w:pPr>
        <w:pStyle w:val="Heading2"/>
        <w:rPr>
          <w:rFonts w:asciiTheme="majorHAnsi" w:hAnsiTheme="majorHAnsi"/>
        </w:rPr>
      </w:pPr>
      <w:r w:rsidRPr="007839D8">
        <w:rPr>
          <w:rFonts w:asciiTheme="majorHAnsi" w:hAnsiTheme="majorHAnsi"/>
        </w:rPr>
        <w:t>Impact</w:t>
      </w:r>
    </w:p>
    <w:p w14:paraId="676ABC22" w14:textId="77777777" w:rsidR="00BC025C" w:rsidRPr="007839D8" w:rsidRDefault="650F3757" w:rsidP="00BC025C">
      <w:pPr>
        <w:pStyle w:val="Heading4"/>
        <w:rPr>
          <w:rFonts w:asciiTheme="majorHAnsi" w:hAnsiTheme="majorHAnsi"/>
        </w:rPr>
      </w:pPr>
      <w:r w:rsidRPr="007839D8">
        <w:rPr>
          <w:rFonts w:asciiTheme="majorHAnsi" w:hAnsiTheme="majorHAnsi"/>
        </w:rPr>
        <w:t>Carriers are critical to hegemony</w:t>
      </w:r>
    </w:p>
    <w:p w14:paraId="04C041B7" w14:textId="77777777" w:rsidR="00BC025C" w:rsidRPr="007839D8" w:rsidRDefault="00BC025C" w:rsidP="650F3757">
      <w:pPr>
        <w:rPr>
          <w:rFonts w:asciiTheme="majorHAnsi" w:hAnsiTheme="majorHAnsi"/>
        </w:rPr>
      </w:pPr>
      <w:bookmarkStart w:id="2" w:name="_Toc207566641"/>
      <w:bookmarkStart w:id="3" w:name="_Toc210293314"/>
      <w:r w:rsidRPr="007839D8">
        <w:rPr>
          <w:rStyle w:val="Style13ptBold"/>
          <w:rFonts w:asciiTheme="majorHAnsi" w:hAnsiTheme="majorHAnsi"/>
        </w:rPr>
        <w:t>Allen</w:t>
      </w:r>
      <w:r w:rsidRPr="007839D8">
        <w:rPr>
          <w:rFonts w:asciiTheme="majorHAnsi" w:hAnsiTheme="majorHAnsi"/>
        </w:rPr>
        <w:t xml:space="preserve">, Retired Vice Admiral &amp; former Commander of Naval Air Forces of the Atlantic Fleet, </w:t>
      </w:r>
      <w:r w:rsidRPr="007839D8">
        <w:rPr>
          <w:rStyle w:val="Style13ptBold"/>
          <w:rFonts w:asciiTheme="majorHAnsi" w:hAnsiTheme="majorHAnsi"/>
        </w:rPr>
        <w:t>1</w:t>
      </w:r>
      <w:r w:rsidRPr="007839D8">
        <w:rPr>
          <w:rFonts w:asciiTheme="majorHAnsi" w:hAnsiTheme="majorHAnsi"/>
        </w:rPr>
        <w:t> (Richard, “Aircraft carriers and sea-based air power: Smaller is not better and numbers do count!,” Sea Power, June)</w:t>
      </w:r>
      <w:bookmarkEnd w:id="2"/>
      <w:bookmarkEnd w:id="3"/>
    </w:p>
    <w:p w14:paraId="5EA5C965" w14:textId="77777777" w:rsidR="00BC025C" w:rsidRPr="007839D8" w:rsidRDefault="650F3757" w:rsidP="650F3757">
      <w:pPr>
        <w:pStyle w:val="Cards"/>
        <w:ind w:right="0"/>
        <w:rPr>
          <w:rFonts w:asciiTheme="majorHAnsi" w:hAnsiTheme="majorHAnsi"/>
          <w:sz w:val="12"/>
          <w:szCs w:val="12"/>
        </w:rPr>
      </w:pPr>
      <w:r w:rsidRPr="007839D8">
        <w:rPr>
          <w:rFonts w:asciiTheme="majorHAnsi" w:hAnsiTheme="majorHAnsi"/>
          <w:sz w:val="12"/>
          <w:szCs w:val="12"/>
        </w:rPr>
        <w:t xml:space="preserve">\Today, the 15 CVBG/14 CVW/600-- ship Navy is little more than a forlorn memory. The nation's 12 </w:t>
      </w:r>
      <w:r w:rsidRPr="007839D8">
        <w:rPr>
          <w:rStyle w:val="StyleUnderline"/>
          <w:rFonts w:asciiTheme="majorHAnsi" w:hAnsiTheme="majorHAnsi"/>
          <w:highlight w:val="cyan"/>
        </w:rPr>
        <w:t>carriers</w:t>
      </w:r>
      <w:r w:rsidRPr="007839D8">
        <w:rPr>
          <w:rStyle w:val="StyleUnderline"/>
          <w:rFonts w:asciiTheme="majorHAnsi" w:hAnsiTheme="majorHAnsi"/>
        </w:rPr>
        <w:t xml:space="preserve"> </w:t>
      </w:r>
      <w:r w:rsidRPr="007839D8">
        <w:rPr>
          <w:rFonts w:asciiTheme="majorHAnsi" w:hAnsiTheme="majorHAnsi"/>
          <w:sz w:val="12"/>
          <w:szCs w:val="12"/>
        </w:rPr>
        <w:t xml:space="preserve">and 10 air wings </w:t>
      </w:r>
      <w:r w:rsidRPr="007839D8">
        <w:rPr>
          <w:rStyle w:val="StyleUnderline"/>
          <w:rFonts w:asciiTheme="majorHAnsi" w:hAnsiTheme="majorHAnsi"/>
          <w:highlight w:val="cyan"/>
        </w:rPr>
        <w:t>are</w:t>
      </w:r>
      <w:r w:rsidRPr="007839D8">
        <w:rPr>
          <w:rStyle w:val="StyleUnderline"/>
          <w:rFonts w:asciiTheme="majorHAnsi" w:hAnsiTheme="majorHAnsi"/>
        </w:rPr>
        <w:t xml:space="preserve"> </w:t>
      </w:r>
      <w:r w:rsidRPr="007839D8">
        <w:rPr>
          <w:rFonts w:asciiTheme="majorHAnsi" w:hAnsiTheme="majorHAnsi"/>
          <w:sz w:val="12"/>
          <w:szCs w:val="12"/>
        </w:rPr>
        <w:t xml:space="preserve">still </w:t>
      </w:r>
      <w:r w:rsidRPr="007839D8">
        <w:rPr>
          <w:rStyle w:val="StyleUnderline"/>
          <w:rFonts w:asciiTheme="majorHAnsi" w:hAnsiTheme="majorHAnsi"/>
          <w:highlight w:val="cyan"/>
        </w:rPr>
        <w:t>critical "nodes</w:t>
      </w:r>
      <w:r w:rsidRPr="007839D8">
        <w:rPr>
          <w:rStyle w:val="StyleUnderline"/>
          <w:rFonts w:asciiTheme="majorHAnsi" w:hAnsiTheme="majorHAnsi"/>
        </w:rPr>
        <w:t xml:space="preserve">" in the </w:t>
      </w:r>
      <w:r w:rsidRPr="007839D8">
        <w:rPr>
          <w:rFonts w:asciiTheme="majorHAnsi" w:hAnsiTheme="majorHAnsi"/>
          <w:sz w:val="12"/>
          <w:szCs w:val="12"/>
        </w:rPr>
        <w:t xml:space="preserve">much smaller 300-ship </w:t>
      </w:r>
      <w:r w:rsidRPr="007839D8">
        <w:rPr>
          <w:rStyle w:val="StyleUnderline"/>
          <w:rFonts w:asciiTheme="majorHAnsi" w:hAnsiTheme="majorHAnsi"/>
        </w:rPr>
        <w:t>fleet</w:t>
      </w:r>
      <w:r w:rsidRPr="007839D8">
        <w:rPr>
          <w:rFonts w:asciiTheme="majorHAnsi" w:hAnsiTheme="majorHAnsi"/>
          <w:sz w:val="12"/>
          <w:szCs w:val="12"/>
        </w:rPr>
        <w:t>, though-</w:t>
      </w:r>
      <w:r w:rsidRPr="007839D8">
        <w:rPr>
          <w:rStyle w:val="StyleUnderline"/>
          <w:rFonts w:asciiTheme="majorHAnsi" w:hAnsiTheme="majorHAnsi"/>
          <w:highlight w:val="cyan"/>
        </w:rPr>
        <w:t>but</w:t>
      </w:r>
      <w:r w:rsidRPr="007839D8">
        <w:rPr>
          <w:rStyle w:val="StyleUnderline"/>
          <w:rFonts w:asciiTheme="majorHAnsi" w:hAnsiTheme="majorHAnsi"/>
        </w:rPr>
        <w:t xml:space="preserve"> they </w:t>
      </w:r>
      <w:r w:rsidRPr="007839D8">
        <w:rPr>
          <w:rStyle w:val="StyleUnderline"/>
          <w:rFonts w:asciiTheme="majorHAnsi" w:hAnsiTheme="majorHAnsi"/>
          <w:highlight w:val="cyan"/>
        </w:rPr>
        <w:t>are under increasing operational</w:t>
      </w:r>
      <w:r w:rsidRPr="007839D8">
        <w:rPr>
          <w:rStyle w:val="StyleUnderline"/>
          <w:rFonts w:asciiTheme="majorHAnsi" w:hAnsiTheme="majorHAnsi"/>
        </w:rPr>
        <w:t xml:space="preserve"> and fiscal </w:t>
      </w:r>
      <w:r w:rsidRPr="007839D8">
        <w:rPr>
          <w:rStyle w:val="StyleUnderline"/>
          <w:rFonts w:asciiTheme="majorHAnsi" w:hAnsiTheme="majorHAnsi"/>
          <w:highlight w:val="cyan"/>
        </w:rPr>
        <w:t>strain</w:t>
      </w:r>
      <w:r w:rsidRPr="007839D8">
        <w:rPr>
          <w:rFonts w:asciiTheme="majorHAnsi" w:hAnsiTheme="majorHAnsi"/>
          <w:sz w:val="12"/>
          <w:szCs w:val="12"/>
        </w:rPr>
        <w:t xml:space="preserve">. Indeed, </w:t>
      </w:r>
      <w:r w:rsidRPr="007839D8">
        <w:rPr>
          <w:rStyle w:val="StyleUnderline"/>
          <w:rFonts w:asciiTheme="majorHAnsi" w:hAnsiTheme="majorHAnsi"/>
        </w:rPr>
        <w:t xml:space="preserve">at a time when U.S. interests and friends </w:t>
      </w:r>
      <w:r w:rsidRPr="007839D8">
        <w:rPr>
          <w:rFonts w:asciiTheme="majorHAnsi" w:hAnsiTheme="majorHAnsi"/>
          <w:sz w:val="12"/>
          <w:szCs w:val="12"/>
        </w:rPr>
        <w:t xml:space="preserve">both </w:t>
      </w:r>
      <w:r w:rsidRPr="007839D8">
        <w:rPr>
          <w:rStyle w:val="StyleUnderline"/>
          <w:rFonts w:asciiTheme="majorHAnsi" w:hAnsiTheme="majorHAnsi"/>
        </w:rPr>
        <w:t xml:space="preserve">seem to be in jeopardy almost everywhere, the nation's </w:t>
      </w:r>
      <w:r w:rsidRPr="007839D8">
        <w:rPr>
          <w:rStyle w:val="StyleUnderline"/>
          <w:rFonts w:asciiTheme="majorHAnsi" w:hAnsiTheme="majorHAnsi"/>
          <w:highlight w:val="cyan"/>
        </w:rPr>
        <w:t>naval forces have been busier than ever</w:t>
      </w:r>
      <w:r w:rsidRPr="007839D8">
        <w:rPr>
          <w:rFonts w:asciiTheme="majorHAnsi" w:hAnsiTheme="majorHAnsi"/>
          <w:sz w:val="12"/>
          <w:szCs w:val="12"/>
        </w:rPr>
        <w:t xml:space="preserve">. During the Cold War, the Navy responded at the president's direction to a different international crisis every nine weeks or so, on average. By the late 1990s, the response rate had increased to one every three weeks.   Because of the shipbuilding "holiday" of the last 10 years, it has become apparent, according to recent projections, that a 10-carrier/250-ship fleet -- or smaller-is increasingly likely unless dramatic changes in approach and funding are made. There are growing concerns that the current reviews may lead to ill-founded decisions about America's carriers from which there may be no easy-or inexpensive-way to recover.   Given the requirements of the regional warfighting commanders, no fewer than 15 large-deck carriers and 14 carrier air wings are needed to provide 100-percent CVBG "coverage" of three major areas of responsibility (AORs): the Mediterranean, the Persian Gulf, and the Northwest/Western Pacific. Since 1993, however, the U.S. global naval force presence policy has been based on the inevitability of significant "gaps" in carrier coverage in these regions  As a result of the combination of downsizing and the increased operating tempo, </w:t>
      </w:r>
      <w:r w:rsidRPr="007839D8">
        <w:rPr>
          <w:rStyle w:val="StyleUnderline"/>
          <w:rFonts w:asciiTheme="majorHAnsi" w:hAnsiTheme="majorHAnsi"/>
          <w:highlight w:val="cyan"/>
        </w:rPr>
        <w:t>the</w:t>
      </w:r>
      <w:r w:rsidRPr="007839D8">
        <w:rPr>
          <w:rStyle w:val="StyleUnderline"/>
          <w:rFonts w:asciiTheme="majorHAnsi" w:hAnsiTheme="majorHAnsi"/>
        </w:rPr>
        <w:t xml:space="preserve"> </w:t>
      </w:r>
      <w:r w:rsidRPr="007839D8">
        <w:rPr>
          <w:rFonts w:asciiTheme="majorHAnsi" w:hAnsiTheme="majorHAnsi"/>
          <w:sz w:val="12"/>
          <w:szCs w:val="12"/>
        </w:rPr>
        <w:t xml:space="preserve">Navy's </w:t>
      </w:r>
      <w:r w:rsidRPr="007839D8">
        <w:rPr>
          <w:rStyle w:val="StyleUnderline"/>
          <w:rFonts w:asciiTheme="majorHAnsi" w:hAnsiTheme="majorHAnsi"/>
          <w:highlight w:val="cyan"/>
        </w:rPr>
        <w:t>carrier force is being stretched increasingly thin to meet</w:t>
      </w:r>
      <w:r w:rsidRPr="007839D8">
        <w:rPr>
          <w:rStyle w:val="StyleUnderline"/>
          <w:rFonts w:asciiTheme="majorHAnsi" w:hAnsiTheme="majorHAnsi"/>
        </w:rPr>
        <w:t xml:space="preserve"> </w:t>
      </w:r>
      <w:r w:rsidRPr="007839D8">
        <w:rPr>
          <w:rFonts w:asciiTheme="majorHAnsi" w:hAnsiTheme="majorHAnsi"/>
          <w:sz w:val="12"/>
          <w:szCs w:val="12"/>
        </w:rPr>
        <w:t xml:space="preserve">even these constrained </w:t>
      </w:r>
      <w:r w:rsidRPr="007839D8">
        <w:rPr>
          <w:rStyle w:val="StyleUnderline"/>
          <w:rFonts w:asciiTheme="majorHAnsi" w:hAnsiTheme="majorHAnsi"/>
          <w:highlight w:val="cyan"/>
        </w:rPr>
        <w:t>global commitments</w:t>
      </w:r>
      <w:r w:rsidRPr="007839D8">
        <w:rPr>
          <w:rFonts w:asciiTheme="majorHAnsi" w:hAnsiTheme="majorHAnsi"/>
          <w:sz w:val="12"/>
          <w:szCs w:val="12"/>
        </w:rPr>
        <w:t xml:space="preserve">. It is becoming increasingly difficult to maintain a balance between ensuring today's combat readiness and at the same time modernizing and recapitalizing the force needed for the decades ahead. The emphasis on combat readiness for US rotational forces is critical; when battle groups deploy today, the odds are great that at some time during their forward-deployed operations they will engage in actual combat. All of the last 11 CVBGs to deploy have experienced this reality.   This unavoidably high operational tempo, coupled with the reality of actual combat. has caused the diversion of more and more resources toward sustaining current readiness-but at the expense of recapitalization. Operational commitments have been met, but only by the cannibalization of scarce parts and by cross-decking critically needed people, ordnance, and equipment. In both the 2001 QDR and the review being conducted by the Office of the Secretary of Defense, therefore, the Navy must underscore the reality that force levels need to take into account the high usage rates expected in any future security environment. </w:t>
      </w:r>
      <w:r w:rsidRPr="007839D8">
        <w:rPr>
          <w:rStyle w:val="StyleUnderline"/>
          <w:rFonts w:asciiTheme="majorHAnsi" w:hAnsiTheme="majorHAnsi"/>
        </w:rPr>
        <w:t xml:space="preserve">The "do more with less" posture </w:t>
      </w:r>
      <w:r w:rsidRPr="007839D8">
        <w:rPr>
          <w:rFonts w:asciiTheme="majorHAnsi" w:hAnsiTheme="majorHAnsi"/>
          <w:sz w:val="12"/>
          <w:szCs w:val="12"/>
        </w:rPr>
        <w:t xml:space="preserve">of the 1990s </w:t>
      </w:r>
      <w:r w:rsidRPr="007839D8">
        <w:rPr>
          <w:rStyle w:val="StyleUnderline"/>
          <w:rFonts w:asciiTheme="majorHAnsi" w:hAnsiTheme="majorHAnsi"/>
        </w:rPr>
        <w:t>can no longer be sustained</w:t>
      </w:r>
      <w:r w:rsidRPr="007839D8">
        <w:rPr>
          <w:rFonts w:asciiTheme="majorHAnsi" w:hAnsiTheme="majorHAnsi"/>
          <w:sz w:val="12"/>
          <w:szCs w:val="12"/>
        </w:rPr>
        <w:t xml:space="preserve">.   Size and Mobility: The Keys to Survival   During the Navy League's Sea-Air-- Space Exposition in April, Chief of Naval Operations Adm. Vern Clark said the following about the alleged vulnerability of carriers to asymmetric threats: "Maybe in the future we will have to worry about it more than we have to worry about it today. But for now and the near term, </w:t>
      </w:r>
      <w:r w:rsidRPr="007839D8">
        <w:rPr>
          <w:rStyle w:val="StyleUnderline"/>
          <w:rFonts w:asciiTheme="majorHAnsi" w:hAnsiTheme="majorHAnsi"/>
          <w:highlight w:val="cyan"/>
        </w:rPr>
        <w:t>there is no more powerful, no more capable platform</w:t>
      </w:r>
      <w:r w:rsidRPr="007839D8">
        <w:rPr>
          <w:rStyle w:val="StyleUnderline"/>
          <w:rFonts w:asciiTheme="majorHAnsi" w:hAnsiTheme="majorHAnsi"/>
        </w:rPr>
        <w:t xml:space="preserve"> </w:t>
      </w:r>
      <w:r w:rsidRPr="007839D8">
        <w:rPr>
          <w:rFonts w:asciiTheme="majorHAnsi" w:hAnsiTheme="majorHAnsi"/>
          <w:sz w:val="12"/>
          <w:szCs w:val="12"/>
        </w:rPr>
        <w:t xml:space="preserve">anywhere in the world </w:t>
      </w:r>
      <w:r w:rsidRPr="007839D8">
        <w:rPr>
          <w:rStyle w:val="StyleUnderline"/>
          <w:rFonts w:asciiTheme="majorHAnsi" w:hAnsiTheme="majorHAnsi"/>
        </w:rPr>
        <w:t xml:space="preserve">than an </w:t>
      </w:r>
      <w:r w:rsidRPr="007839D8">
        <w:rPr>
          <w:rFonts w:asciiTheme="majorHAnsi" w:hAnsiTheme="majorHAnsi"/>
          <w:sz w:val="12"/>
          <w:szCs w:val="12"/>
        </w:rPr>
        <w:t xml:space="preserve">American large-deck </w:t>
      </w:r>
      <w:r w:rsidRPr="007839D8">
        <w:rPr>
          <w:rStyle w:val="StyleUnderline"/>
          <w:rFonts w:asciiTheme="majorHAnsi" w:hAnsiTheme="majorHAnsi"/>
        </w:rPr>
        <w:t>aircraft carrier</w:t>
      </w:r>
      <w:r w:rsidRPr="007839D8">
        <w:rPr>
          <w:rFonts w:asciiTheme="majorHAnsi" w:hAnsiTheme="majorHAnsi"/>
          <w:sz w:val="12"/>
          <w:szCs w:val="12"/>
        </w:rPr>
        <w:t xml:space="preserve">."   Just as quantity has a quality all its own, so does size. Numerous studies and analyses carried out since the </w:t>
      </w:r>
      <w:proofErr w:type="spellStart"/>
      <w:r w:rsidRPr="007839D8">
        <w:rPr>
          <w:rFonts w:asciiTheme="majorHAnsi" w:hAnsiTheme="majorHAnsi"/>
          <w:sz w:val="12"/>
          <w:szCs w:val="12"/>
        </w:rPr>
        <w:t>mid-- 1950s</w:t>
      </w:r>
      <w:proofErr w:type="spellEnd"/>
      <w:r w:rsidRPr="007839D8">
        <w:rPr>
          <w:rFonts w:asciiTheme="majorHAnsi" w:hAnsiTheme="majorHAnsi"/>
          <w:sz w:val="12"/>
          <w:szCs w:val="12"/>
        </w:rPr>
        <w:t xml:space="preserve"> have shown that, </w:t>
      </w:r>
      <w:r w:rsidRPr="007839D8">
        <w:rPr>
          <w:rStyle w:val="StyleUnderline"/>
          <w:rFonts w:asciiTheme="majorHAnsi" w:hAnsiTheme="majorHAnsi"/>
        </w:rPr>
        <w:t>compared to smaller ships</w:t>
      </w:r>
      <w:r w:rsidRPr="007839D8">
        <w:rPr>
          <w:rFonts w:asciiTheme="majorHAnsi" w:hAnsiTheme="majorHAnsi"/>
          <w:sz w:val="12"/>
          <w:szCs w:val="12"/>
        </w:rPr>
        <w:t xml:space="preserve">, large-deck </w:t>
      </w:r>
      <w:r w:rsidRPr="007839D8">
        <w:rPr>
          <w:rStyle w:val="StyleUnderline"/>
          <w:rFonts w:asciiTheme="majorHAnsi" w:hAnsiTheme="majorHAnsi"/>
          <w:highlight w:val="cyan"/>
        </w:rPr>
        <w:t>carriers are much more survivable against a wide variety of threats</w:t>
      </w:r>
      <w:r w:rsidRPr="007839D8">
        <w:rPr>
          <w:rFonts w:asciiTheme="majorHAnsi" w:hAnsiTheme="majorHAnsi"/>
          <w:sz w:val="12"/>
          <w:szCs w:val="12"/>
        </w:rPr>
        <w:t xml:space="preserve">. They will continue to be so for the foreseeable future. </w:t>
      </w:r>
      <w:r w:rsidRPr="007839D8">
        <w:rPr>
          <w:rStyle w:val="StyleUnderline"/>
          <w:rFonts w:asciiTheme="majorHAnsi" w:hAnsiTheme="majorHAnsi"/>
          <w:highlight w:val="cyan"/>
        </w:rPr>
        <w:t>Any susceptibility to attack is mitigated by the carrier's mobility,</w:t>
      </w:r>
      <w:r w:rsidRPr="007839D8">
        <w:rPr>
          <w:rStyle w:val="StyleUnderline"/>
          <w:rFonts w:asciiTheme="majorHAnsi" w:hAnsiTheme="majorHAnsi"/>
        </w:rPr>
        <w:t xml:space="preserve"> organic self-defense </w:t>
      </w:r>
      <w:r w:rsidRPr="007839D8">
        <w:rPr>
          <w:rFonts w:asciiTheme="majorHAnsi" w:hAnsiTheme="majorHAnsi"/>
          <w:sz w:val="12"/>
          <w:szCs w:val="12"/>
        </w:rPr>
        <w:t xml:space="preserve">systems, embarked </w:t>
      </w:r>
      <w:r w:rsidRPr="007839D8">
        <w:rPr>
          <w:rStyle w:val="StyleUnderline"/>
          <w:rFonts w:asciiTheme="majorHAnsi" w:hAnsiTheme="majorHAnsi"/>
        </w:rPr>
        <w:t xml:space="preserve">air wing, </w:t>
      </w:r>
      <w:r w:rsidRPr="007839D8">
        <w:rPr>
          <w:rStyle w:val="StyleUnderline"/>
          <w:rFonts w:asciiTheme="majorHAnsi" w:hAnsiTheme="majorHAnsi"/>
          <w:highlight w:val="cyan"/>
        </w:rPr>
        <w:t>and area defenses</w:t>
      </w:r>
      <w:r w:rsidRPr="007839D8">
        <w:rPr>
          <w:rStyle w:val="StyleUnderline"/>
          <w:rFonts w:asciiTheme="majorHAnsi" w:hAnsiTheme="majorHAnsi"/>
        </w:rPr>
        <w:t xml:space="preserve"> </w:t>
      </w:r>
      <w:r w:rsidRPr="007839D8">
        <w:rPr>
          <w:rFonts w:asciiTheme="majorHAnsi" w:hAnsiTheme="majorHAnsi"/>
          <w:sz w:val="12"/>
          <w:szCs w:val="12"/>
        </w:rPr>
        <w:t xml:space="preserve">(afforded by surface warships and submarines).   A would-be attacker must penetrate sophisticated theater-wide and area-- layered defenses-and land numerous hits-to put a carrier out of action. Carriers can withstand considerable damage, thanks to their large size, the distribution of redundant systems throughout the ship, their high-strength steel and sophisticated armor, their ballistic plating, and their underwater protective systems.   The carrier's ability to withstand severe punishment was-unfortunately and unintentionally-vividly demonstrated in 1969 when nine 500-pound bombs (the equivalent of six Soviet cruise missiles at the time) exploded on the flight deck of the USS Enterprise during a fire resulting from the detonation of a rocket's warhead. Despite the damage done, the Enterprise could have resumed flight operations within hours. Today's new carriers are even tougher and more survivable.   Before it can be hit, moreover, the carrier must first be detected. Targeting a carrier is much more difficult than finding its general operating area -- which, during a 24-hour period, could encompass several thousand miles of ocean. The intelligence, surveillance, and reconnaissance challenges facing a would-be attacker, therefore, are both complex and resource-intensive.   Few potential adversaries possess such capabilities today, and their sensors and weapons are themselves vulnerable to operational deception and attack. "These platforms [aircraft carriers] are tough with all kinds of defensive but also powerful offensive systems," the CNO told the Navy League. "They are mobile, and they are fast ... which translates into a 700-square-mile area of uncertainty in 30 minutes. In an hour-and-a-half it grows to 6,300 miles and, friends, that presents one heck of a targeting problem."   Size also contributes significantly to seakeeping qualities and to the ability to conduct flight operations safely in severe weather around the clock. While today's larger high-performance tactical aircraft have imposed design requirements for larger flight decks-from the 81,500 tons (full load) of the first </w:t>
      </w:r>
      <w:proofErr w:type="spellStart"/>
      <w:r w:rsidRPr="007839D8">
        <w:rPr>
          <w:rFonts w:asciiTheme="majorHAnsi" w:hAnsiTheme="majorHAnsi"/>
          <w:sz w:val="12"/>
          <w:szCs w:val="12"/>
        </w:rPr>
        <w:t>postWWII</w:t>
      </w:r>
      <w:proofErr w:type="spellEnd"/>
      <w:r w:rsidRPr="007839D8">
        <w:rPr>
          <w:rFonts w:asciiTheme="majorHAnsi" w:hAnsiTheme="majorHAnsi"/>
          <w:sz w:val="12"/>
          <w:szCs w:val="12"/>
        </w:rPr>
        <w:t xml:space="preserve"> carrier, USS Forrestal, to today's 96,000-ton Nimitz-class CVNs-so too has the demand to conduct flight operations 24 hours per day and in sea states and weather conditions that would completely shut down a much smaller ship.   Taking into consideration both the size and the capabilities of the new aircraft coming into service, the large-- deck carrier and its air wing will have the ability to operate "24/7" and in virtually all weather conditions. The question that must be asked, therefore, is whether "part-time" sea-based air power staged on small "air-capable" ships is acceptable in future crises and conflicts. If past is prologue, the answer is a resounding "No!"   The tangible and intangible contributions of nuclear propulsion to operational effectiveness also must be factored into this complex equation. The endurance of today's nuclear-- powered aircraft carrier is measured in millions of miles. The CVNs are capable of 25 years of operations before having to be refueled. Nuclear-powered carriers have the ability to steam at high speed from one operating area to another, without the need to replenish. They arrive on station ready for immediate action.   A Needed Investment In U.S. National Security   Despite the hopes of most Americans to transition to an era of reduced conflict and crises during the post-Cold War era, </w:t>
      </w:r>
      <w:r w:rsidRPr="007839D8">
        <w:rPr>
          <w:rStyle w:val="StyleUnderline"/>
          <w:rFonts w:asciiTheme="majorHAnsi" w:hAnsiTheme="majorHAnsi"/>
        </w:rPr>
        <w:t xml:space="preserve">there has been no reduction in the </w:t>
      </w:r>
      <w:r w:rsidRPr="007839D8">
        <w:rPr>
          <w:rFonts w:asciiTheme="majorHAnsi" w:hAnsiTheme="majorHAnsi"/>
          <w:sz w:val="12"/>
          <w:szCs w:val="12"/>
        </w:rPr>
        <w:t xml:space="preserve">operational and personnel </w:t>
      </w:r>
      <w:r w:rsidRPr="007839D8">
        <w:rPr>
          <w:rStyle w:val="StyleUnderline"/>
          <w:rFonts w:asciiTheme="majorHAnsi" w:hAnsiTheme="majorHAnsi"/>
        </w:rPr>
        <w:t xml:space="preserve">tempos required to meet </w:t>
      </w:r>
      <w:r w:rsidRPr="007839D8">
        <w:rPr>
          <w:rFonts w:asciiTheme="majorHAnsi" w:hAnsiTheme="majorHAnsi"/>
          <w:sz w:val="12"/>
          <w:szCs w:val="12"/>
        </w:rPr>
        <w:t xml:space="preserve">U.S. </w:t>
      </w:r>
      <w:r w:rsidRPr="007839D8">
        <w:rPr>
          <w:rStyle w:val="StyleUnderline"/>
          <w:rFonts w:asciiTheme="majorHAnsi" w:hAnsiTheme="majorHAnsi"/>
        </w:rPr>
        <w:t>global commitments</w:t>
      </w:r>
      <w:r w:rsidRPr="007839D8">
        <w:rPr>
          <w:rFonts w:asciiTheme="majorHAnsi" w:hAnsiTheme="majorHAnsi"/>
          <w:sz w:val="12"/>
          <w:szCs w:val="12"/>
        </w:rPr>
        <w:t xml:space="preserve">, and the increased pace of operations has strained the Navy's people and their equipment. In short, the delicate balance between matching strategic requirements with needed resources has been thrown off-center. But "doing much more with much less" has become the mantra and the reality of the U.S. armed forces in recent years.   </w:t>
      </w:r>
      <w:r w:rsidRPr="007839D8">
        <w:rPr>
          <w:rStyle w:val="StyleUnderline"/>
          <w:rFonts w:asciiTheme="majorHAnsi" w:hAnsiTheme="majorHAnsi"/>
          <w:highlight w:val="cyan"/>
        </w:rPr>
        <w:t>If the U</w:t>
      </w:r>
      <w:r w:rsidRPr="007839D8">
        <w:rPr>
          <w:rFonts w:asciiTheme="majorHAnsi" w:hAnsiTheme="majorHAnsi"/>
          <w:sz w:val="12"/>
          <w:szCs w:val="12"/>
        </w:rPr>
        <w:t xml:space="preserve">nited </w:t>
      </w:r>
      <w:r w:rsidRPr="007839D8">
        <w:rPr>
          <w:rStyle w:val="StyleUnderline"/>
          <w:rFonts w:asciiTheme="majorHAnsi" w:hAnsiTheme="majorHAnsi"/>
          <w:highlight w:val="cyan"/>
        </w:rPr>
        <w:t>S</w:t>
      </w:r>
      <w:r w:rsidRPr="007839D8">
        <w:rPr>
          <w:rFonts w:asciiTheme="majorHAnsi" w:hAnsiTheme="majorHAnsi"/>
          <w:sz w:val="12"/>
          <w:szCs w:val="12"/>
        </w:rPr>
        <w:t xml:space="preserve">tates </w:t>
      </w:r>
      <w:r w:rsidRPr="007839D8">
        <w:rPr>
          <w:rStyle w:val="StyleUnderline"/>
          <w:rFonts w:asciiTheme="majorHAnsi" w:hAnsiTheme="majorHAnsi"/>
          <w:highlight w:val="cyan"/>
        </w:rPr>
        <w:t>expects to preserve its</w:t>
      </w:r>
      <w:r w:rsidRPr="007839D8">
        <w:rPr>
          <w:rStyle w:val="StyleUnderline"/>
          <w:rFonts w:asciiTheme="majorHAnsi" w:hAnsiTheme="majorHAnsi"/>
        </w:rPr>
        <w:t xml:space="preserve"> </w:t>
      </w:r>
      <w:r w:rsidRPr="007839D8">
        <w:rPr>
          <w:rFonts w:asciiTheme="majorHAnsi" w:hAnsiTheme="majorHAnsi"/>
          <w:sz w:val="12"/>
          <w:szCs w:val="12"/>
        </w:rPr>
        <w:t xml:space="preserve">position of </w:t>
      </w:r>
      <w:r w:rsidRPr="007839D8">
        <w:rPr>
          <w:rStyle w:val="StyleUnderline"/>
          <w:rFonts w:asciiTheme="majorHAnsi" w:hAnsiTheme="majorHAnsi"/>
          <w:highlight w:val="cyan"/>
        </w:rPr>
        <w:t>world leadership</w:t>
      </w:r>
      <w:r w:rsidRPr="007839D8">
        <w:rPr>
          <w:rStyle w:val="StyleUnderline"/>
          <w:rFonts w:asciiTheme="majorHAnsi" w:hAnsiTheme="majorHAnsi"/>
        </w:rPr>
        <w:t xml:space="preserve">, to assure access to </w:t>
      </w:r>
      <w:r w:rsidRPr="007839D8">
        <w:rPr>
          <w:rFonts w:asciiTheme="majorHAnsi" w:hAnsiTheme="majorHAnsi"/>
          <w:sz w:val="12"/>
          <w:szCs w:val="12"/>
        </w:rPr>
        <w:t xml:space="preserve">world </w:t>
      </w:r>
      <w:r w:rsidRPr="007839D8">
        <w:rPr>
          <w:rStyle w:val="StyleUnderline"/>
          <w:rFonts w:asciiTheme="majorHAnsi" w:hAnsiTheme="majorHAnsi"/>
        </w:rPr>
        <w:t xml:space="preserve">regions of importance, </w:t>
      </w:r>
      <w:r w:rsidRPr="007839D8">
        <w:rPr>
          <w:rStyle w:val="StyleUnderline"/>
          <w:rFonts w:asciiTheme="majorHAnsi" w:hAnsiTheme="majorHAnsi"/>
          <w:highlight w:val="cyan"/>
        </w:rPr>
        <w:t>and to have the credible military force needed to deter conflict</w:t>
      </w:r>
      <w:r w:rsidRPr="007839D8">
        <w:rPr>
          <w:rStyle w:val="StyleUnderline"/>
          <w:rFonts w:asciiTheme="majorHAnsi" w:hAnsiTheme="majorHAnsi"/>
        </w:rPr>
        <w:t xml:space="preserve">-and/or </w:t>
      </w:r>
      <w:r w:rsidRPr="007839D8">
        <w:rPr>
          <w:rFonts w:asciiTheme="majorHAnsi" w:hAnsiTheme="majorHAnsi"/>
          <w:sz w:val="12"/>
          <w:szCs w:val="12"/>
        </w:rPr>
        <w:t xml:space="preserve">to respond to crises and </w:t>
      </w:r>
      <w:r w:rsidRPr="007839D8">
        <w:rPr>
          <w:rStyle w:val="StyleUnderline"/>
          <w:rFonts w:asciiTheme="majorHAnsi" w:hAnsiTheme="majorHAnsi"/>
        </w:rPr>
        <w:t>win wars-</w:t>
      </w:r>
      <w:r w:rsidRPr="007839D8">
        <w:rPr>
          <w:rStyle w:val="StyleUnderline"/>
          <w:rFonts w:asciiTheme="majorHAnsi" w:hAnsiTheme="majorHAnsi"/>
          <w:highlight w:val="cyan"/>
        </w:rPr>
        <w:t>it must invest</w:t>
      </w:r>
      <w:r w:rsidRPr="007839D8">
        <w:rPr>
          <w:rStyle w:val="StyleUnderline"/>
          <w:rFonts w:asciiTheme="majorHAnsi" w:hAnsiTheme="majorHAnsi"/>
        </w:rPr>
        <w:t xml:space="preserve"> </w:t>
      </w:r>
      <w:r w:rsidRPr="007839D8">
        <w:rPr>
          <w:rFonts w:asciiTheme="majorHAnsi" w:hAnsiTheme="majorHAnsi"/>
          <w:sz w:val="12"/>
          <w:szCs w:val="12"/>
        </w:rPr>
        <w:t xml:space="preserve">more </w:t>
      </w:r>
      <w:r w:rsidRPr="007839D8">
        <w:rPr>
          <w:rStyle w:val="StyleUnderline"/>
          <w:rFonts w:asciiTheme="majorHAnsi" w:hAnsiTheme="majorHAnsi"/>
          <w:highlight w:val="cyan"/>
        </w:rPr>
        <w:t>in</w:t>
      </w:r>
      <w:r w:rsidRPr="007839D8">
        <w:rPr>
          <w:rStyle w:val="StyleUnderline"/>
          <w:rFonts w:asciiTheme="majorHAnsi" w:hAnsiTheme="majorHAnsi"/>
        </w:rPr>
        <w:t xml:space="preserve"> </w:t>
      </w:r>
      <w:r w:rsidRPr="007839D8">
        <w:rPr>
          <w:rFonts w:asciiTheme="majorHAnsi" w:hAnsiTheme="majorHAnsi"/>
          <w:sz w:val="12"/>
          <w:szCs w:val="12"/>
        </w:rPr>
        <w:t xml:space="preserve">all elements of U.S. national security, particularly in </w:t>
      </w:r>
      <w:r w:rsidRPr="007839D8">
        <w:rPr>
          <w:rStyle w:val="StyleUnderline"/>
          <w:rFonts w:asciiTheme="majorHAnsi" w:hAnsiTheme="majorHAnsi"/>
        </w:rPr>
        <w:t xml:space="preserve">its </w:t>
      </w:r>
      <w:r w:rsidRPr="007839D8">
        <w:rPr>
          <w:rFonts w:asciiTheme="majorHAnsi" w:hAnsiTheme="majorHAnsi"/>
          <w:sz w:val="12"/>
          <w:szCs w:val="12"/>
        </w:rPr>
        <w:t xml:space="preserve">versatile, capable, and forward-deployed </w:t>
      </w:r>
      <w:r w:rsidRPr="007839D8">
        <w:rPr>
          <w:rStyle w:val="StyleUnderline"/>
          <w:rFonts w:asciiTheme="majorHAnsi" w:hAnsiTheme="majorHAnsi"/>
          <w:highlight w:val="cyan"/>
        </w:rPr>
        <w:t>naval</w:t>
      </w:r>
      <w:r w:rsidRPr="007839D8">
        <w:rPr>
          <w:rStyle w:val="StyleUnderline"/>
          <w:rFonts w:asciiTheme="majorHAnsi" w:hAnsiTheme="majorHAnsi"/>
        </w:rPr>
        <w:t xml:space="preserve"> </w:t>
      </w:r>
      <w:r w:rsidRPr="007839D8">
        <w:rPr>
          <w:rFonts w:asciiTheme="majorHAnsi" w:hAnsiTheme="majorHAnsi"/>
          <w:sz w:val="12"/>
          <w:szCs w:val="12"/>
        </w:rPr>
        <w:t xml:space="preserve">expeditionary </w:t>
      </w:r>
      <w:r w:rsidRPr="007839D8">
        <w:rPr>
          <w:rStyle w:val="StyleUnderline"/>
          <w:rFonts w:asciiTheme="majorHAnsi" w:hAnsiTheme="majorHAnsi"/>
          <w:highlight w:val="cyan"/>
        </w:rPr>
        <w:t>forces</w:t>
      </w:r>
      <w:r w:rsidRPr="007839D8">
        <w:rPr>
          <w:rFonts w:asciiTheme="majorHAnsi" w:hAnsiTheme="majorHAnsi"/>
          <w:sz w:val="12"/>
          <w:szCs w:val="12"/>
        </w:rPr>
        <w:t xml:space="preserve">. The Bush administration is now poised to make a dramatic course-change to make things right.   The dramatist and writer Ben Jonson once remarked, "Good fortune smiles on the audacious." It is past time for the Navy to be audacious in articulating its "real" requirements, as the chief of naval operations has emphasized. Analysis and real-world experience clearly show that </w:t>
      </w:r>
      <w:r w:rsidRPr="007839D8">
        <w:rPr>
          <w:rFonts w:asciiTheme="majorHAnsi" w:hAnsiTheme="majorHAnsi"/>
          <w:b/>
          <w:bCs/>
          <w:sz w:val="24"/>
          <w:highlight w:val="cyan"/>
          <w:u w:val="thick"/>
        </w:rPr>
        <w:t>any reductions</w:t>
      </w:r>
      <w:r w:rsidRPr="007839D8">
        <w:rPr>
          <w:rFonts w:asciiTheme="majorHAnsi" w:hAnsiTheme="majorHAnsi"/>
          <w:b/>
          <w:bCs/>
          <w:sz w:val="24"/>
          <w:u w:val="thick"/>
        </w:rPr>
        <w:t xml:space="preserve"> </w:t>
      </w:r>
      <w:r w:rsidRPr="007839D8">
        <w:rPr>
          <w:rFonts w:asciiTheme="majorHAnsi" w:hAnsiTheme="majorHAnsi"/>
          <w:sz w:val="12"/>
          <w:szCs w:val="12"/>
        </w:rPr>
        <w:t xml:space="preserve">below the current force structure </w:t>
      </w:r>
      <w:r w:rsidRPr="007839D8">
        <w:rPr>
          <w:rStyle w:val="StyleUnderline"/>
          <w:rFonts w:asciiTheme="majorHAnsi" w:hAnsiTheme="majorHAnsi"/>
          <w:highlight w:val="cyan"/>
        </w:rPr>
        <w:t>of</w:t>
      </w:r>
      <w:r w:rsidRPr="007839D8">
        <w:rPr>
          <w:rStyle w:val="StyleUnderline"/>
          <w:rFonts w:asciiTheme="majorHAnsi" w:hAnsiTheme="majorHAnsi"/>
        </w:rPr>
        <w:t xml:space="preserve"> </w:t>
      </w:r>
      <w:r w:rsidRPr="007839D8">
        <w:rPr>
          <w:rFonts w:asciiTheme="majorHAnsi" w:hAnsiTheme="majorHAnsi"/>
          <w:sz w:val="12"/>
          <w:szCs w:val="12"/>
        </w:rPr>
        <w:t xml:space="preserve">12 aircraft </w:t>
      </w:r>
      <w:r w:rsidRPr="007839D8">
        <w:rPr>
          <w:rStyle w:val="StyleUnderline"/>
          <w:rFonts w:asciiTheme="majorHAnsi" w:hAnsiTheme="majorHAnsi"/>
          <w:highlight w:val="cyan"/>
        </w:rPr>
        <w:t>carriers</w:t>
      </w:r>
      <w:r w:rsidRPr="007839D8">
        <w:rPr>
          <w:rStyle w:val="StyleUnderline"/>
          <w:rFonts w:asciiTheme="majorHAnsi" w:hAnsiTheme="majorHAnsi"/>
        </w:rPr>
        <w:t xml:space="preserve"> </w:t>
      </w:r>
      <w:r w:rsidRPr="007839D8">
        <w:rPr>
          <w:rFonts w:asciiTheme="majorHAnsi" w:hAnsiTheme="majorHAnsi"/>
          <w:sz w:val="12"/>
          <w:szCs w:val="12"/>
        </w:rPr>
        <w:t xml:space="preserve">and 10 air wings </w:t>
      </w:r>
      <w:r w:rsidRPr="007839D8">
        <w:rPr>
          <w:rStyle w:val="StyleUnderline"/>
          <w:rFonts w:asciiTheme="majorHAnsi" w:hAnsiTheme="majorHAnsi"/>
        </w:rPr>
        <w:t xml:space="preserve">would </w:t>
      </w:r>
      <w:r w:rsidRPr="007839D8">
        <w:rPr>
          <w:rStyle w:val="StyleUnderline"/>
          <w:rFonts w:asciiTheme="majorHAnsi" w:hAnsiTheme="majorHAnsi"/>
          <w:highlight w:val="cyan"/>
        </w:rPr>
        <w:t>pose great risk to</w:t>
      </w:r>
      <w:r w:rsidRPr="007839D8">
        <w:rPr>
          <w:rStyle w:val="StyleUnderline"/>
          <w:rFonts w:asciiTheme="majorHAnsi" w:hAnsiTheme="majorHAnsi"/>
        </w:rPr>
        <w:t xml:space="preserve"> </w:t>
      </w:r>
      <w:r w:rsidRPr="007839D8">
        <w:rPr>
          <w:rFonts w:asciiTheme="majorHAnsi" w:hAnsiTheme="majorHAnsi"/>
          <w:sz w:val="12"/>
          <w:szCs w:val="12"/>
        </w:rPr>
        <w:t xml:space="preserve">U.S. </w:t>
      </w:r>
      <w:r w:rsidRPr="007839D8">
        <w:rPr>
          <w:rStyle w:val="StyleUnderline"/>
          <w:rFonts w:asciiTheme="majorHAnsi" w:hAnsiTheme="majorHAnsi"/>
          <w:highlight w:val="cyan"/>
        </w:rPr>
        <w:t>national security</w:t>
      </w:r>
      <w:r w:rsidRPr="007839D8">
        <w:rPr>
          <w:rStyle w:val="StyleUnderline"/>
          <w:rFonts w:asciiTheme="majorHAnsi" w:hAnsiTheme="majorHAnsi"/>
        </w:rPr>
        <w:t xml:space="preserve"> and </w:t>
      </w:r>
      <w:r w:rsidRPr="007839D8">
        <w:rPr>
          <w:rFonts w:asciiTheme="majorHAnsi" w:hAnsiTheme="majorHAnsi"/>
          <w:sz w:val="12"/>
          <w:szCs w:val="12"/>
        </w:rPr>
        <w:t xml:space="preserve">to the well-being of this nation's </w:t>
      </w:r>
      <w:r w:rsidRPr="007839D8">
        <w:rPr>
          <w:rStyle w:val="StyleUnderline"/>
          <w:rFonts w:asciiTheme="majorHAnsi" w:hAnsiTheme="majorHAnsi"/>
        </w:rPr>
        <w:t xml:space="preserve">allies </w:t>
      </w:r>
      <w:r w:rsidRPr="007839D8">
        <w:rPr>
          <w:rFonts w:asciiTheme="majorHAnsi" w:hAnsiTheme="majorHAnsi"/>
          <w:sz w:val="12"/>
          <w:szCs w:val="12"/>
        </w:rPr>
        <w:t xml:space="preserve">around the world. </w:t>
      </w:r>
    </w:p>
    <w:p w14:paraId="192BFF36" w14:textId="77777777" w:rsidR="00BC025C" w:rsidRPr="007839D8" w:rsidRDefault="650F3757" w:rsidP="650F3757">
      <w:pPr>
        <w:pStyle w:val="Heading4"/>
        <w:rPr>
          <w:rFonts w:asciiTheme="majorHAnsi" w:eastAsia="Calibri" w:hAnsiTheme="majorHAnsi"/>
        </w:rPr>
      </w:pPr>
      <w:r w:rsidRPr="007839D8">
        <w:rPr>
          <w:rFonts w:asciiTheme="majorHAnsi" w:eastAsia="Calibri" w:hAnsiTheme="majorHAnsi"/>
        </w:rPr>
        <w:t>Naval power deters great power wars and deescalates conflict—strategic retrenchment means now is key</w:t>
      </w:r>
    </w:p>
    <w:p w14:paraId="47EA7416" w14:textId="77777777" w:rsidR="00BC025C" w:rsidRPr="007839D8" w:rsidRDefault="650F3757" w:rsidP="650F3757">
      <w:pPr>
        <w:rPr>
          <w:rStyle w:val="Style13ptBold"/>
          <w:rFonts w:asciiTheme="majorHAnsi" w:hAnsiTheme="majorHAnsi"/>
        </w:rPr>
      </w:pPr>
      <w:r w:rsidRPr="007839D8">
        <w:rPr>
          <w:rStyle w:val="Style13ptBold"/>
          <w:rFonts w:asciiTheme="majorHAnsi" w:hAnsiTheme="majorHAnsi"/>
        </w:rPr>
        <w:t>England et al. ‘11</w:t>
      </w:r>
    </w:p>
    <w:p w14:paraId="0874560C" w14:textId="77777777" w:rsidR="00BC025C" w:rsidRPr="007839D8" w:rsidRDefault="650F3757" w:rsidP="650F3757">
      <w:pPr>
        <w:rPr>
          <w:rFonts w:asciiTheme="majorHAnsi" w:hAnsiTheme="majorHAnsi"/>
        </w:rPr>
      </w:pPr>
      <w:r w:rsidRPr="007839D8">
        <w:rPr>
          <w:rFonts w:asciiTheme="majorHAnsi" w:hAnsiTheme="majorHAnsi"/>
        </w:rPr>
        <w:t>(Gordon England is a former secretary of the Navy. General James Jones is a former commandant of the Marine Corps. Admiral Vern Clark is a former chief of naval operations; “The Necessity of U.S. Naval Power,” July 11, http://gcaptain.com/necessity-u-s-naval-power?27784)</w:t>
      </w:r>
    </w:p>
    <w:p w14:paraId="7215CCF8" w14:textId="77777777" w:rsidR="00BC025C" w:rsidRPr="007839D8" w:rsidRDefault="650F3757" w:rsidP="650F3757">
      <w:pPr>
        <w:pStyle w:val="Cards"/>
        <w:ind w:right="0"/>
        <w:rPr>
          <w:rFonts w:asciiTheme="majorHAnsi" w:eastAsia="Calibri" w:hAnsiTheme="majorHAnsi"/>
          <w:b/>
          <w:bCs/>
          <w:sz w:val="24"/>
          <w:u w:val="thick"/>
        </w:rPr>
      </w:pPr>
      <w:r w:rsidRPr="007839D8">
        <w:rPr>
          <w:rFonts w:asciiTheme="majorHAnsi" w:eastAsia="Calibri" w:hAnsiTheme="majorHAnsi"/>
          <w:sz w:val="10"/>
          <w:szCs w:val="10"/>
        </w:rPr>
        <w:t xml:space="preserve">The future security environment underscores two broad security trends. First, </w:t>
      </w:r>
      <w:r w:rsidRPr="007839D8">
        <w:rPr>
          <w:rStyle w:val="StyleUnderline"/>
          <w:rFonts w:asciiTheme="majorHAnsi" w:eastAsia="Calibri" w:hAnsiTheme="majorHAnsi"/>
        </w:rPr>
        <w:t xml:space="preserve">international </w:t>
      </w:r>
      <w:r w:rsidRPr="007839D8">
        <w:rPr>
          <w:rStyle w:val="StyleUnderline"/>
          <w:rFonts w:asciiTheme="majorHAnsi" w:eastAsia="Calibri" w:hAnsiTheme="majorHAnsi"/>
          <w:highlight w:val="cyan"/>
        </w:rPr>
        <w:t>political realities</w:t>
      </w:r>
      <w:r w:rsidRPr="007839D8">
        <w:rPr>
          <w:rStyle w:val="StyleUnderline"/>
          <w:rFonts w:asciiTheme="majorHAnsi" w:eastAsia="Calibri" w:hAnsiTheme="majorHAnsi"/>
        </w:rPr>
        <w:t xml:space="preserve"> and the internationally agreed-to sovereign rights of nations will increasingly limit the sustained involvement of American permanent land-based</w:t>
      </w:r>
      <w:r w:rsidRPr="007839D8">
        <w:rPr>
          <w:rStyle w:val="StyleUnderline"/>
          <w:rFonts w:asciiTheme="majorHAnsi" w:eastAsia="Calibri" w:hAnsiTheme="majorHAnsi"/>
          <w:highlight w:val="cyan"/>
        </w:rPr>
        <w:t xml:space="preserve">, </w:t>
      </w:r>
      <w:r w:rsidRPr="007839D8">
        <w:rPr>
          <w:rStyle w:val="StyleUnderline"/>
          <w:rFonts w:asciiTheme="majorHAnsi" w:eastAsia="Calibri" w:hAnsiTheme="majorHAnsi"/>
        </w:rPr>
        <w:t>heavy forces</w:t>
      </w:r>
      <w:r w:rsidRPr="007839D8">
        <w:rPr>
          <w:rFonts w:asciiTheme="majorHAnsi" w:eastAsia="Calibri" w:hAnsiTheme="majorHAnsi"/>
          <w:sz w:val="10"/>
          <w:szCs w:val="10"/>
        </w:rPr>
        <w:t xml:space="preserve"> to the more extreme crises. </w:t>
      </w:r>
      <w:r w:rsidRPr="007839D8">
        <w:rPr>
          <w:rStyle w:val="StyleUnderline"/>
          <w:rFonts w:asciiTheme="majorHAnsi" w:eastAsia="Calibri" w:hAnsiTheme="majorHAnsi"/>
        </w:rPr>
        <w:t xml:space="preserve">This </w:t>
      </w:r>
      <w:r w:rsidRPr="007839D8">
        <w:rPr>
          <w:rStyle w:val="StyleUnderline"/>
          <w:rFonts w:asciiTheme="majorHAnsi" w:eastAsia="Calibri" w:hAnsiTheme="majorHAnsi"/>
          <w:highlight w:val="cyan"/>
        </w:rPr>
        <w:t>will make offshore options for deterrence and power projection ever more paramount</w:t>
      </w:r>
      <w:r w:rsidRPr="007839D8">
        <w:rPr>
          <w:rFonts w:asciiTheme="majorHAnsi" w:eastAsia="Calibri" w:hAnsiTheme="majorHAnsi"/>
          <w:sz w:val="10"/>
          <w:szCs w:val="10"/>
        </w:rPr>
        <w:t xml:space="preserve"> in support of our national interests. Second, </w:t>
      </w:r>
      <w:r w:rsidRPr="007839D8">
        <w:rPr>
          <w:rStyle w:val="StyleUnderline"/>
          <w:rFonts w:asciiTheme="majorHAnsi" w:eastAsia="Calibri" w:hAnsiTheme="majorHAnsi"/>
        </w:rPr>
        <w:t xml:space="preserve">the </w:t>
      </w:r>
      <w:r w:rsidRPr="007839D8">
        <w:rPr>
          <w:rStyle w:val="StyleUnderline"/>
          <w:rFonts w:asciiTheme="majorHAnsi" w:eastAsia="Calibri" w:hAnsiTheme="majorHAnsi"/>
          <w:highlight w:val="cyan"/>
        </w:rPr>
        <w:t>naval</w:t>
      </w:r>
      <w:r w:rsidRPr="007839D8">
        <w:rPr>
          <w:rStyle w:val="StyleUnderline"/>
          <w:rFonts w:asciiTheme="majorHAnsi" w:eastAsia="Calibri" w:hAnsiTheme="majorHAnsi"/>
        </w:rPr>
        <w:t xml:space="preserve"> dimensions of American </w:t>
      </w:r>
      <w:r w:rsidRPr="007839D8">
        <w:rPr>
          <w:rStyle w:val="StyleUnderline"/>
          <w:rFonts w:asciiTheme="majorHAnsi" w:eastAsia="Calibri" w:hAnsiTheme="majorHAnsi"/>
          <w:highlight w:val="cyan"/>
        </w:rPr>
        <w:t>power</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will re-emerge as the primary means for</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assuring</w:t>
      </w:r>
      <w:r w:rsidRPr="007839D8">
        <w:rPr>
          <w:rStyle w:val="StyleUnderline"/>
          <w:rFonts w:asciiTheme="majorHAnsi" w:eastAsia="Calibri" w:hAnsiTheme="majorHAnsi"/>
        </w:rPr>
        <w:t xml:space="preserve"> our </w:t>
      </w:r>
      <w:r w:rsidRPr="007839D8">
        <w:rPr>
          <w:rStyle w:val="StyleUnderline"/>
          <w:rFonts w:asciiTheme="majorHAnsi" w:eastAsia="Calibri" w:hAnsiTheme="majorHAnsi"/>
          <w:highlight w:val="cyan"/>
        </w:rPr>
        <w:t>allies</w:t>
      </w:r>
      <w:r w:rsidRPr="007839D8">
        <w:rPr>
          <w:rStyle w:val="StyleUnderline"/>
          <w:rFonts w:asciiTheme="majorHAnsi" w:eastAsia="Calibri" w:hAnsiTheme="majorHAnsi"/>
        </w:rPr>
        <w:t xml:space="preserve"> and partners, ensuring prosperity in times of peace, and countering anti-access, area-denial efforts in times of crisis</w:t>
      </w:r>
      <w:r w:rsidRPr="007839D8">
        <w:rPr>
          <w:rFonts w:asciiTheme="majorHAnsi" w:eastAsia="Calibri" w:hAnsiTheme="majorHAnsi"/>
          <w:sz w:val="10"/>
          <w:szCs w:val="10"/>
        </w:rPr>
        <w:t xml:space="preserve">.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w:t>
      </w:r>
      <w:r w:rsidRPr="007839D8">
        <w:rPr>
          <w:rStyle w:val="StyleUnderline"/>
          <w:rFonts w:asciiTheme="majorHAnsi" w:eastAsia="Calibri" w:hAnsiTheme="majorHAnsi"/>
        </w:rPr>
        <w:t xml:space="preserve">said, the U.S. has been </w:t>
      </w:r>
      <w:r w:rsidRPr="007839D8">
        <w:rPr>
          <w:rStyle w:val="StyleUnderline"/>
          <w:rFonts w:asciiTheme="majorHAnsi" w:eastAsia="Calibri" w:hAnsiTheme="majorHAnsi"/>
          <w:highlight w:val="cyan"/>
        </w:rPr>
        <w:t>shrinking</w:t>
      </w:r>
      <w:r w:rsidRPr="007839D8">
        <w:rPr>
          <w:rStyle w:val="StyleUnderline"/>
          <w:rFonts w:asciiTheme="majorHAnsi" w:eastAsia="Calibri" w:hAnsiTheme="majorHAnsi"/>
        </w:rPr>
        <w:t xml:space="preserve"> its overseas </w:t>
      </w:r>
      <w:r w:rsidRPr="007839D8">
        <w:rPr>
          <w:rStyle w:val="StyleUnderline"/>
          <w:rFonts w:asciiTheme="majorHAnsi" w:eastAsia="Calibri" w:hAnsiTheme="majorHAnsi"/>
          <w:highlight w:val="cyan"/>
        </w:rPr>
        <w:t>land</w:t>
      </w:r>
      <w:r w:rsidRPr="007839D8">
        <w:rPr>
          <w:rStyle w:val="StyleUnderline"/>
          <w:rFonts w:asciiTheme="majorHAnsi" w:eastAsia="Calibri" w:hAnsiTheme="majorHAnsi"/>
        </w:rPr>
        <w:t xml:space="preserve">-based </w:t>
      </w:r>
      <w:r w:rsidRPr="007839D8">
        <w:rPr>
          <w:rStyle w:val="StyleUnderline"/>
          <w:rFonts w:asciiTheme="majorHAnsi" w:eastAsia="Calibri" w:hAnsiTheme="majorHAnsi"/>
          <w:highlight w:val="cyan"/>
        </w:rPr>
        <w:t>installations</w:t>
      </w:r>
      <w:r w:rsidRPr="007839D8">
        <w:rPr>
          <w:rStyle w:val="StyleUnderline"/>
          <w:rFonts w:asciiTheme="majorHAnsi" w:eastAsia="Calibri" w:hAnsiTheme="majorHAnsi"/>
        </w:rPr>
        <w:t xml:space="preserve">, so the ability to project power globally </w:t>
      </w:r>
      <w:r w:rsidRPr="007839D8">
        <w:rPr>
          <w:rStyle w:val="StyleUnderline"/>
          <w:rFonts w:asciiTheme="majorHAnsi" w:eastAsia="Calibri" w:hAnsiTheme="majorHAnsi"/>
          <w:highlight w:val="cyan"/>
        </w:rPr>
        <w:t>will make</w:t>
      </w:r>
      <w:r w:rsidRPr="007839D8">
        <w:rPr>
          <w:rStyle w:val="StyleUnderline"/>
          <w:rFonts w:asciiTheme="majorHAnsi" w:eastAsia="Calibri" w:hAnsiTheme="majorHAnsi"/>
        </w:rPr>
        <w:t xml:space="preserve"> the forward presence of </w:t>
      </w:r>
      <w:r w:rsidRPr="007839D8">
        <w:rPr>
          <w:rStyle w:val="StyleUnderline"/>
          <w:rFonts w:asciiTheme="majorHAnsi" w:eastAsia="Calibri" w:hAnsiTheme="majorHAnsi"/>
          <w:highlight w:val="cyan"/>
        </w:rPr>
        <w:t>naval</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forces</w:t>
      </w:r>
      <w:r w:rsidRPr="007839D8">
        <w:rPr>
          <w:rStyle w:val="StyleUnderline"/>
          <w:rFonts w:asciiTheme="majorHAnsi" w:eastAsia="Calibri" w:hAnsiTheme="majorHAnsi"/>
        </w:rPr>
        <w:t xml:space="preserve"> an even more </w:t>
      </w:r>
      <w:r w:rsidRPr="007839D8">
        <w:rPr>
          <w:rStyle w:val="StyleUnderline"/>
          <w:rFonts w:asciiTheme="majorHAnsi" w:eastAsia="Calibri" w:hAnsiTheme="majorHAnsi"/>
          <w:highlight w:val="cyan"/>
        </w:rPr>
        <w:t>essential</w:t>
      </w:r>
      <w:r w:rsidRPr="007839D8">
        <w:rPr>
          <w:rStyle w:val="StyleUnderline"/>
          <w:rFonts w:asciiTheme="majorHAnsi" w:eastAsia="Calibri" w:hAnsiTheme="majorHAnsi"/>
        </w:rPr>
        <w:t xml:space="preserve"> dimension of American influence. </w:t>
      </w:r>
      <w:r w:rsidRPr="007839D8">
        <w:rPr>
          <w:rFonts w:asciiTheme="majorHAnsi" w:eastAsia="Calibri" w:hAnsiTheme="majorHAnsi"/>
          <w:sz w:val="10"/>
          <w:szCs w:val="10"/>
        </w:rPr>
        <w:t xml:space="preserve">What we do believe is that </w:t>
      </w:r>
      <w:r w:rsidRPr="007839D8">
        <w:rPr>
          <w:rStyle w:val="StyleUnderline"/>
          <w:rFonts w:asciiTheme="majorHAnsi" w:eastAsia="Calibri" w:hAnsiTheme="majorHAnsi"/>
          <w:highlight w:val="cyan"/>
        </w:rPr>
        <w:t>uniquely</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responsive</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Navy-Marine Corps capabilities provide</w:t>
      </w:r>
      <w:r w:rsidRPr="007839D8">
        <w:rPr>
          <w:rStyle w:val="StyleUnderline"/>
          <w:rFonts w:asciiTheme="majorHAnsi" w:eastAsia="Calibri" w:hAnsiTheme="majorHAnsi"/>
        </w:rPr>
        <w:t xml:space="preserve"> the basis on which our most vital overseas interests are safeguarded. Forward presence and engagement is what allows the U.S. to maintain </w:t>
      </w:r>
      <w:r w:rsidRPr="007839D8">
        <w:rPr>
          <w:rStyle w:val="StyleUnderline"/>
          <w:rFonts w:asciiTheme="majorHAnsi" w:eastAsia="Calibri" w:hAnsiTheme="majorHAnsi"/>
          <w:highlight w:val="cyan"/>
        </w:rPr>
        <w:t>awareness</w:t>
      </w:r>
      <w:r w:rsidRPr="007839D8">
        <w:rPr>
          <w:rStyle w:val="StyleUnderline"/>
          <w:rFonts w:asciiTheme="majorHAnsi" w:eastAsia="Calibri" w:hAnsiTheme="majorHAnsi"/>
        </w:rPr>
        <w:t xml:space="preserve">, to </w:t>
      </w:r>
      <w:r w:rsidRPr="007839D8">
        <w:rPr>
          <w:rStyle w:val="StyleUnderline"/>
          <w:rFonts w:asciiTheme="majorHAnsi" w:eastAsia="Calibri" w:hAnsiTheme="majorHAnsi"/>
          <w:highlight w:val="cyan"/>
        </w:rPr>
        <w:t>deter aggression, and to quickly respond to threats</w:t>
      </w:r>
      <w:r w:rsidRPr="007839D8">
        <w:rPr>
          <w:rStyle w:val="StyleUnderline"/>
          <w:rFonts w:asciiTheme="majorHAnsi" w:eastAsia="Calibri" w:hAnsiTheme="majorHAnsi"/>
        </w:rPr>
        <w:t xml:space="preserve"> as they arise</w:t>
      </w:r>
      <w:r w:rsidRPr="007839D8">
        <w:rPr>
          <w:rFonts w:asciiTheme="majorHAnsi" w:eastAsia="Calibri" w:hAnsiTheme="majorHAnsi"/>
          <w:sz w:val="10"/>
          <w:szCs w:val="10"/>
        </w:rPr>
        <w:t xml:space="preserve">. Though we clearly must be prepared for the high-end threats, such </w:t>
      </w:r>
      <w:r w:rsidRPr="007839D8">
        <w:rPr>
          <w:rStyle w:val="StyleUnderline"/>
          <w:rFonts w:asciiTheme="majorHAnsi" w:eastAsia="Calibri" w:hAnsiTheme="majorHAnsi"/>
        </w:rPr>
        <w:t xml:space="preserve">preparation should be made in balance with the means necessary </w:t>
      </w:r>
      <w:r w:rsidRPr="007839D8">
        <w:rPr>
          <w:rStyle w:val="StyleUnderline"/>
          <w:rFonts w:asciiTheme="majorHAnsi" w:eastAsia="Calibri" w:hAnsiTheme="majorHAnsi"/>
          <w:highlight w:val="cyan"/>
        </w:rPr>
        <w:t xml:space="preserve">to </w:t>
      </w:r>
      <w:r w:rsidRPr="007839D8">
        <w:rPr>
          <w:rStyle w:val="StyleUnderline"/>
          <w:rFonts w:asciiTheme="majorHAnsi" w:eastAsia="Calibri" w:hAnsiTheme="majorHAnsi"/>
        </w:rPr>
        <w:t>avoid escalation to the high end in the first place</w:t>
      </w:r>
      <w:r w:rsidRPr="007839D8">
        <w:rPr>
          <w:rFonts w:asciiTheme="majorHAnsi" w:eastAsia="Calibri" w:hAnsiTheme="majorHAnsi"/>
          <w:sz w:val="10"/>
          <w:szCs w:val="10"/>
        </w:rPr>
        <w:t xml:space="preserve">. </w:t>
      </w:r>
      <w:r w:rsidRPr="007839D8">
        <w:rPr>
          <w:rStyle w:val="StyleUnderline"/>
          <w:rFonts w:asciiTheme="majorHAnsi" w:eastAsia="Calibri" w:hAnsiTheme="majorHAnsi"/>
        </w:rPr>
        <w:t xml:space="preserve">The </w:t>
      </w:r>
      <w:r w:rsidRPr="007839D8">
        <w:rPr>
          <w:rStyle w:val="StyleUnderline"/>
          <w:rFonts w:asciiTheme="majorHAnsi" w:eastAsia="Calibri" w:hAnsiTheme="majorHAnsi"/>
          <w:highlight w:val="cyan"/>
        </w:rPr>
        <w:t>versatility of maritime forces provides a truly unmatched advantage. The sea</w:t>
      </w:r>
      <w:r w:rsidRPr="007839D8">
        <w:rPr>
          <w:rStyle w:val="StyleUnderline"/>
          <w:rFonts w:asciiTheme="majorHAnsi" w:eastAsia="Calibri" w:hAnsiTheme="majorHAnsi"/>
        </w:rPr>
        <w:t xml:space="preserve"> remains a vast space that </w:t>
      </w:r>
      <w:r w:rsidRPr="007839D8">
        <w:rPr>
          <w:rStyle w:val="StyleUnderline"/>
          <w:rFonts w:asciiTheme="majorHAnsi" w:eastAsia="Calibri" w:hAnsiTheme="majorHAnsi"/>
          <w:highlight w:val="cyan"/>
        </w:rPr>
        <w:t>provides</w:t>
      </w:r>
      <w:r w:rsidRPr="007839D8">
        <w:rPr>
          <w:rStyle w:val="StyleUnderline"/>
          <w:rFonts w:asciiTheme="majorHAnsi" w:eastAsia="Calibri" w:hAnsiTheme="majorHAnsi"/>
        </w:rPr>
        <w:t xml:space="preserve"> nearly </w:t>
      </w:r>
      <w:r w:rsidRPr="007839D8">
        <w:rPr>
          <w:rStyle w:val="StyleUnderline"/>
          <w:rFonts w:asciiTheme="majorHAnsi" w:eastAsia="Calibri" w:hAnsiTheme="majorHAnsi"/>
          <w:highlight w:val="cyan"/>
        </w:rPr>
        <w:t>unlimited freedom of maneuver</w:t>
      </w:r>
      <w:r w:rsidRPr="007839D8">
        <w:rPr>
          <w:rStyle w:val="StyleUnderline"/>
          <w:rFonts w:asciiTheme="majorHAnsi" w:eastAsia="Calibri" w:hAnsiTheme="majorHAnsi"/>
        </w:rPr>
        <w:t>. Command of the sea allows for the presence of our naval forces, supported from a network of shore facilities, to be adjusted and scaled with little external restraint</w:t>
      </w:r>
      <w:r w:rsidRPr="007839D8">
        <w:rPr>
          <w:rFonts w:asciiTheme="majorHAnsi" w:eastAsia="Calibri" w:hAnsiTheme="majorHAnsi"/>
          <w:sz w:val="10"/>
          <w:szCs w:val="10"/>
        </w:rPr>
        <w:t xml:space="preserve">. It permits reliance on proven capabilities such as prepositioned ships. </w:t>
      </w:r>
      <w:r w:rsidRPr="007839D8">
        <w:rPr>
          <w:rStyle w:val="StyleUnderline"/>
          <w:rFonts w:asciiTheme="majorHAnsi" w:eastAsia="Calibri" w:hAnsiTheme="majorHAnsi"/>
          <w:highlight w:val="cyan"/>
        </w:rPr>
        <w:t>Maritime capabilities encourage</w:t>
      </w:r>
      <w:r w:rsidRPr="007839D8">
        <w:rPr>
          <w:rStyle w:val="StyleUnderline"/>
          <w:rFonts w:asciiTheme="majorHAnsi" w:eastAsia="Calibri" w:hAnsiTheme="majorHAnsi"/>
        </w:rPr>
        <w:t xml:space="preserve"> and enable </w:t>
      </w:r>
      <w:r w:rsidRPr="007839D8">
        <w:rPr>
          <w:rStyle w:val="StyleUnderline"/>
          <w:rFonts w:asciiTheme="majorHAnsi" w:eastAsia="Calibri" w:hAnsiTheme="majorHAnsi"/>
          <w:highlight w:val="cyan"/>
        </w:rPr>
        <w:t>cooperation</w:t>
      </w:r>
      <w:r w:rsidRPr="007839D8">
        <w:rPr>
          <w:rStyle w:val="StyleUnderline"/>
          <w:rFonts w:asciiTheme="majorHAnsi" w:eastAsia="Calibri" w:hAnsiTheme="majorHAnsi"/>
        </w:rPr>
        <w:t xml:space="preserve"> with other nations </w:t>
      </w:r>
      <w:r w:rsidRPr="007839D8">
        <w:rPr>
          <w:rStyle w:val="StyleUnderline"/>
          <w:rFonts w:asciiTheme="majorHAnsi" w:eastAsia="Calibri" w:hAnsiTheme="majorHAnsi"/>
          <w:highlight w:val="cyan"/>
        </w:rPr>
        <w:t>to solve</w:t>
      </w:r>
      <w:r w:rsidRPr="007839D8">
        <w:rPr>
          <w:rStyle w:val="StyleUnderline"/>
          <w:rFonts w:asciiTheme="majorHAnsi" w:eastAsia="Calibri" w:hAnsiTheme="majorHAnsi"/>
        </w:rPr>
        <w:t xml:space="preserve"> common </w:t>
      </w:r>
      <w:r w:rsidRPr="007839D8">
        <w:rPr>
          <w:rStyle w:val="StyleUnderline"/>
          <w:rFonts w:asciiTheme="majorHAnsi" w:eastAsia="Calibri" w:hAnsiTheme="majorHAnsi"/>
          <w:highlight w:val="cyan"/>
        </w:rPr>
        <w:t>sea</w:t>
      </w:r>
      <w:r w:rsidRPr="007839D8">
        <w:rPr>
          <w:rStyle w:val="StyleUnderline"/>
          <w:rFonts w:asciiTheme="majorHAnsi" w:eastAsia="Calibri" w:hAnsiTheme="majorHAnsi"/>
        </w:rPr>
        <w:t xml:space="preserve">-based </w:t>
      </w:r>
      <w:r w:rsidRPr="007839D8">
        <w:rPr>
          <w:rStyle w:val="StyleUnderline"/>
          <w:rFonts w:asciiTheme="majorHAnsi" w:eastAsia="Calibri" w:hAnsiTheme="majorHAnsi"/>
          <w:highlight w:val="cyan"/>
        </w:rPr>
        <w:t>problems such as</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piracy</w:t>
      </w:r>
      <w:r w:rsidRPr="007839D8">
        <w:rPr>
          <w:rStyle w:val="StyleUnderline"/>
          <w:rFonts w:asciiTheme="majorHAnsi" w:eastAsia="Calibri" w:hAnsiTheme="majorHAnsi"/>
        </w:rPr>
        <w:t xml:space="preserve">, </w:t>
      </w:r>
      <w:r w:rsidRPr="007839D8">
        <w:rPr>
          <w:rStyle w:val="StyleUnderline"/>
          <w:rFonts w:asciiTheme="majorHAnsi" w:eastAsia="Calibri" w:hAnsiTheme="majorHAnsi"/>
          <w:highlight w:val="cyan"/>
        </w:rPr>
        <w:t>illegal trafficking</w:t>
      </w:r>
      <w:r w:rsidRPr="007839D8">
        <w:rPr>
          <w:rStyle w:val="StyleUnderline"/>
          <w:rFonts w:asciiTheme="majorHAnsi" w:eastAsia="Calibri" w:hAnsiTheme="majorHAnsi"/>
        </w:rPr>
        <w:t>, proliferation of W.M.D</w:t>
      </w:r>
      <w:r w:rsidRPr="007839D8">
        <w:rPr>
          <w:rFonts w:asciiTheme="majorHAnsi" w:eastAsia="Calibri" w:hAnsiTheme="majorHAnsi"/>
          <w:sz w:val="10"/>
          <w:szCs w:val="10"/>
        </w:rPr>
        <w:t xml:space="preserve">., and a host of other ills, which if unchecked can harm our friends and interests abroad, and our own citizenry at home. </w:t>
      </w:r>
      <w:r w:rsidRPr="007839D8">
        <w:rPr>
          <w:rStyle w:val="StyleUnderline"/>
          <w:rFonts w:asciiTheme="majorHAnsi" w:eastAsia="Calibri" w:hAnsiTheme="majorHAnsi"/>
        </w:rPr>
        <w:t>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w:t>
      </w:r>
      <w:r w:rsidRPr="007839D8">
        <w:rPr>
          <w:rFonts w:asciiTheme="majorHAnsi" w:eastAsia="Calibri" w:hAnsiTheme="majorHAnsi"/>
          <w:sz w:val="10"/>
          <w:szCs w:val="10"/>
        </w:rPr>
        <w:t xml:space="preserve">. 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maritime capability and capacity vital to the flexible projection of U.S. power and influence around the globe must surely be preserved, especially in light of available technology. Capabilities such as the Joint Strike Fighter will provide strategic deterrence, in addition to tactical long-range strike, especially when operating from forward-deployed naval vessels. </w:t>
      </w:r>
      <w:r w:rsidRPr="007839D8">
        <w:rPr>
          <w:rStyle w:val="StyleUnderline"/>
          <w:rFonts w:asciiTheme="majorHAnsi" w:eastAsia="Calibri" w:hAnsiTheme="majorHAnsi"/>
          <w:highlight w:val="cyan"/>
        </w:rPr>
        <w:t>Postured to respond quickly, the Navy-Marine Corps</w:t>
      </w:r>
      <w:r w:rsidRPr="007839D8">
        <w:rPr>
          <w:rStyle w:val="StyleUnderline"/>
          <w:rFonts w:asciiTheme="majorHAnsi" w:eastAsia="Calibri" w:hAnsiTheme="majorHAnsi"/>
        </w:rPr>
        <w:t xml:space="preserve"> team </w:t>
      </w:r>
      <w:r w:rsidRPr="007839D8">
        <w:rPr>
          <w:rStyle w:val="StyleUnderline"/>
          <w:rFonts w:asciiTheme="majorHAnsi" w:eastAsia="Calibri" w:hAnsiTheme="majorHAnsi"/>
          <w:highlight w:val="cyan"/>
        </w:rPr>
        <w:t>integrates</w:t>
      </w:r>
      <w:r w:rsidRPr="007839D8">
        <w:rPr>
          <w:rStyle w:val="StyleUnderline"/>
          <w:rFonts w:asciiTheme="majorHAnsi" w:eastAsia="Calibri" w:hAnsiTheme="majorHAnsi"/>
        </w:rPr>
        <w:t xml:space="preserve"> sea, air, and land power into adaptive force packages spanning </w:t>
      </w:r>
      <w:r w:rsidRPr="007839D8">
        <w:rPr>
          <w:rStyle w:val="StyleUnderline"/>
          <w:rFonts w:asciiTheme="majorHAnsi" w:eastAsia="Calibri" w:hAnsiTheme="majorHAnsi"/>
          <w:highlight w:val="cyan"/>
        </w:rPr>
        <w:t>the entire spectrum of operations, from</w:t>
      </w:r>
      <w:r w:rsidRPr="007839D8">
        <w:rPr>
          <w:rStyle w:val="StyleUnderline"/>
          <w:rFonts w:asciiTheme="majorHAnsi" w:eastAsia="Calibri" w:hAnsiTheme="majorHAnsi"/>
        </w:rPr>
        <w:t xml:space="preserve"> everyday </w:t>
      </w:r>
      <w:r w:rsidRPr="007839D8">
        <w:rPr>
          <w:rStyle w:val="StyleUnderline"/>
          <w:rFonts w:asciiTheme="majorHAnsi" w:eastAsia="Calibri" w:hAnsiTheme="majorHAnsi"/>
          <w:highlight w:val="cyan"/>
        </w:rPr>
        <w:t>cooperative security</w:t>
      </w:r>
      <w:r w:rsidRPr="007839D8">
        <w:rPr>
          <w:rStyle w:val="StyleUnderline"/>
          <w:rFonts w:asciiTheme="majorHAnsi" w:eastAsia="Calibri" w:hAnsiTheme="majorHAnsi"/>
        </w:rPr>
        <w:t xml:space="preserve"> activities </w:t>
      </w:r>
      <w:r w:rsidRPr="007839D8">
        <w:rPr>
          <w:rStyle w:val="StyleUnderline"/>
          <w:rFonts w:asciiTheme="majorHAnsi" w:eastAsia="Calibri" w:hAnsiTheme="majorHAnsi"/>
          <w:highlight w:val="cyan"/>
        </w:rPr>
        <w:t>to</w:t>
      </w:r>
      <w:r w:rsidRPr="007839D8">
        <w:rPr>
          <w:rStyle w:val="StyleUnderline"/>
          <w:rFonts w:asciiTheme="majorHAnsi" w:eastAsia="Calibri" w:hAnsiTheme="majorHAnsi"/>
        </w:rPr>
        <w:t xml:space="preserve"> unwelcome — but not impossible — </w:t>
      </w:r>
      <w:r w:rsidRPr="007839D8">
        <w:rPr>
          <w:rStyle w:val="StyleUnderline"/>
          <w:rFonts w:asciiTheme="majorHAnsi" w:eastAsia="Calibri" w:hAnsiTheme="majorHAnsi"/>
          <w:highlight w:val="cyan"/>
        </w:rPr>
        <w:t>wars between major powers</w:t>
      </w:r>
      <w:r w:rsidRPr="007839D8">
        <w:rPr>
          <w:rStyle w:val="StyleUnderline"/>
          <w:rFonts w:asciiTheme="majorHAnsi" w:eastAsia="Calibri" w:hAnsiTheme="majorHAnsi"/>
        </w:rPr>
        <w:t>. This is exactly what we will need to meet the challenges of the future.</w:t>
      </w:r>
    </w:p>
    <w:p w14:paraId="3CAAE64A" w14:textId="77777777" w:rsidR="00C37C25" w:rsidRPr="007839D8" w:rsidRDefault="00594D0B" w:rsidP="00C37C25">
      <w:pPr>
        <w:pStyle w:val="Heading4"/>
        <w:rPr>
          <w:rFonts w:asciiTheme="majorHAnsi" w:hAnsiTheme="majorHAnsi"/>
        </w:rPr>
      </w:pPr>
      <w:r w:rsidRPr="007839D8">
        <w:rPr>
          <w:rFonts w:asciiTheme="majorHAnsi" w:hAnsiTheme="majorHAnsi"/>
        </w:rPr>
        <w:t xml:space="preserve"> </w:t>
      </w:r>
      <w:r w:rsidR="00C37C25" w:rsidRPr="007839D8">
        <w:rPr>
          <w:rFonts w:asciiTheme="majorHAnsi" w:hAnsiTheme="majorHAnsi"/>
        </w:rPr>
        <w:t>Conventional military capabilities are key to hegemony</w:t>
      </w:r>
    </w:p>
    <w:p w14:paraId="035185EB" w14:textId="77777777" w:rsidR="00C37C25" w:rsidRPr="007839D8" w:rsidRDefault="00C37C25" w:rsidP="00C37C25">
      <w:pPr>
        <w:rPr>
          <w:rFonts w:asciiTheme="majorHAnsi" w:hAnsiTheme="majorHAnsi"/>
        </w:rPr>
      </w:pPr>
      <w:r w:rsidRPr="007839D8">
        <w:rPr>
          <w:rFonts w:asciiTheme="majorHAnsi" w:hAnsiTheme="majorHAnsi"/>
        </w:rPr>
        <w:t xml:space="preserve">Michael </w:t>
      </w:r>
      <w:r w:rsidRPr="007839D8">
        <w:rPr>
          <w:rStyle w:val="Heading4Char"/>
          <w:rFonts w:asciiTheme="majorHAnsi" w:hAnsiTheme="majorHAnsi"/>
        </w:rPr>
        <w:t>Beckley 12</w:t>
      </w:r>
      <w:r w:rsidRPr="007839D8">
        <w:rPr>
          <w:rFonts w:asciiTheme="majorHAnsi" w:hAnsiTheme="majorHAnsi"/>
        </w:rPr>
        <w:t xml:space="preserve">, research fellow in the International Security Program at Harvard Kennedy School’s </w:t>
      </w:r>
      <w:proofErr w:type="spellStart"/>
      <w:r w:rsidRPr="007839D8">
        <w:rPr>
          <w:rFonts w:asciiTheme="majorHAnsi" w:hAnsiTheme="majorHAnsi"/>
        </w:rPr>
        <w:t>Belfer</w:t>
      </w:r>
      <w:proofErr w:type="spellEnd"/>
      <w:r w:rsidRPr="007839D8">
        <w:rPr>
          <w:rFonts w:asciiTheme="majorHAnsi" w:hAnsiTheme="majorHAnsi"/>
        </w:rPr>
        <w:t xml:space="preserve"> Center for Science and International Affairs, 2012, “China’s Century?,” </w:t>
      </w:r>
      <w:r w:rsidRPr="007839D8">
        <w:rPr>
          <w:rFonts w:asciiTheme="majorHAnsi" w:hAnsiTheme="majorHAnsi"/>
          <w:i/>
        </w:rPr>
        <w:t>International Security</w:t>
      </w:r>
      <w:r w:rsidRPr="007839D8">
        <w:rPr>
          <w:rFonts w:asciiTheme="majorHAnsi" w:hAnsiTheme="majorHAnsi"/>
        </w:rPr>
        <w:t xml:space="preserve">, Vol. 36, http://belfercenter.ksg.harvard.edu/files/Chinas_Century.pdf </w:t>
      </w:r>
    </w:p>
    <w:p w14:paraId="698B4476" w14:textId="77777777" w:rsidR="00C37C25" w:rsidRPr="007839D8" w:rsidRDefault="00C37C25" w:rsidP="00C37C25">
      <w:pPr>
        <w:rPr>
          <w:rFonts w:asciiTheme="majorHAnsi" w:hAnsiTheme="majorHAnsi"/>
          <w:sz w:val="16"/>
        </w:rPr>
      </w:pPr>
      <w:r w:rsidRPr="007839D8">
        <w:rPr>
          <w:rFonts w:asciiTheme="majorHAnsi" w:hAnsiTheme="majorHAnsi"/>
          <w:highlight w:val="cyan"/>
          <w:u w:val="single"/>
        </w:rPr>
        <w:t>Military power is</w:t>
      </w:r>
      <w:r w:rsidRPr="007839D8">
        <w:rPr>
          <w:rFonts w:asciiTheme="majorHAnsi" w:hAnsiTheme="majorHAnsi"/>
          <w:u w:val="single"/>
        </w:rPr>
        <w:t xml:space="preserve"> generally </w:t>
      </w:r>
      <w:r w:rsidRPr="007839D8">
        <w:rPr>
          <w:rFonts w:asciiTheme="majorHAnsi" w:hAnsiTheme="majorHAnsi"/>
          <w:highlight w:val="cyan"/>
          <w:u w:val="single"/>
        </w:rPr>
        <w:t>considered to be the “ultima ratio” of power because it functions as a decisive arbiter of disputes when it is used</w:t>
      </w:r>
      <w:r w:rsidRPr="007839D8">
        <w:rPr>
          <w:rFonts w:asciiTheme="majorHAnsi" w:hAnsiTheme="majorHAnsi"/>
          <w:u w:val="single"/>
        </w:rPr>
        <w:t xml:space="preserve"> and shapes outcomes among states even when it is not. </w:t>
      </w:r>
      <w:r w:rsidRPr="007839D8">
        <w:rPr>
          <w:rFonts w:asciiTheme="majorHAnsi" w:hAnsiTheme="majorHAnsi"/>
          <w:highlight w:val="cyan"/>
          <w:u w:val="single"/>
        </w:rPr>
        <w:t>Military capabilities can be used to destroy</w:t>
      </w:r>
      <w:r w:rsidRPr="007839D8">
        <w:rPr>
          <w:rFonts w:asciiTheme="majorHAnsi" w:hAnsiTheme="majorHAnsi"/>
          <w:u w:val="single"/>
        </w:rPr>
        <w:t xml:space="preserve">, to </w:t>
      </w:r>
      <w:r w:rsidRPr="007839D8">
        <w:rPr>
          <w:rFonts w:asciiTheme="majorHAnsi" w:hAnsiTheme="majorHAnsi"/>
          <w:highlight w:val="cyan"/>
          <w:u w:val="single"/>
        </w:rPr>
        <w:t>back up</w:t>
      </w:r>
      <w:r w:rsidRPr="007839D8">
        <w:rPr>
          <w:rFonts w:asciiTheme="majorHAnsi" w:hAnsiTheme="majorHAnsi"/>
          <w:u w:val="single"/>
        </w:rPr>
        <w:t xml:space="preserve"> coercive </w:t>
      </w:r>
      <w:r w:rsidRPr="007839D8">
        <w:rPr>
          <w:rFonts w:asciiTheme="majorHAnsi" w:hAnsiTheme="majorHAnsi"/>
          <w:highlight w:val="cyan"/>
          <w:u w:val="single"/>
        </w:rPr>
        <w:t xml:space="preserve">threats, and </w:t>
      </w:r>
      <w:r w:rsidRPr="007839D8">
        <w:rPr>
          <w:rFonts w:asciiTheme="majorHAnsi" w:hAnsiTheme="majorHAnsi"/>
          <w:u w:val="single"/>
        </w:rPr>
        <w:t xml:space="preserve">to </w:t>
      </w:r>
      <w:r w:rsidRPr="007839D8">
        <w:rPr>
          <w:rFonts w:asciiTheme="majorHAnsi" w:hAnsiTheme="majorHAnsi"/>
          <w:highlight w:val="cyan"/>
          <w:u w:val="single"/>
        </w:rPr>
        <w:t>provide protection and assistance.</w:t>
      </w:r>
      <w:r w:rsidRPr="007839D8">
        <w:rPr>
          <w:rFonts w:asciiTheme="majorHAnsi" w:hAnsiTheme="majorHAnsi"/>
          <w:sz w:val="16"/>
        </w:rPr>
        <w:t xml:space="preserve"> When performed well, </w:t>
      </w:r>
      <w:r w:rsidRPr="007839D8">
        <w:rPr>
          <w:rFonts w:asciiTheme="majorHAnsi" w:hAnsiTheme="majorHAnsi"/>
          <w:highlight w:val="cyan"/>
          <w:u w:val="single"/>
        </w:rPr>
        <w:t>these actions can alter the behavior of other states</w:t>
      </w:r>
      <w:r w:rsidRPr="007839D8">
        <w:rPr>
          <w:rFonts w:asciiTheme="majorHAnsi" w:hAnsiTheme="majorHAnsi"/>
          <w:u w:val="single"/>
        </w:rPr>
        <w:t>. Military superiority can also generate wealth</w:t>
      </w:r>
      <w:r w:rsidRPr="007839D8">
        <w:rPr>
          <w:rFonts w:asciiTheme="majorHAnsi" w:hAnsiTheme="majorHAnsi"/>
          <w:sz w:val="16"/>
        </w:rPr>
        <w:t xml:space="preserve"> by, for example, making a country a more secure and attractive place to invest, as well as provide the means to coerce other countries into making economic concessions. The RAND study found that nuclear weapons were of less importance than conventional capabilities for national influence. Thus, I do not consider them in the following analyses. The authors of the RAND study explain: “</w:t>
      </w:r>
      <w:r w:rsidRPr="007839D8">
        <w:rPr>
          <w:rFonts w:asciiTheme="majorHAnsi" w:hAnsiTheme="majorHAnsi"/>
          <w:u w:val="single"/>
        </w:rPr>
        <w:t xml:space="preserve">Even though nuclear weapons have become the ultima ratio </w:t>
      </w:r>
      <w:proofErr w:type="spellStart"/>
      <w:r w:rsidRPr="007839D8">
        <w:rPr>
          <w:rFonts w:asciiTheme="majorHAnsi" w:hAnsiTheme="majorHAnsi"/>
          <w:u w:val="single"/>
        </w:rPr>
        <w:t>regum</w:t>
      </w:r>
      <w:proofErr w:type="spellEnd"/>
      <w:r w:rsidRPr="007839D8">
        <w:rPr>
          <w:rFonts w:asciiTheme="majorHAnsi" w:hAnsiTheme="majorHAnsi"/>
          <w:u w:val="single"/>
        </w:rPr>
        <w:t xml:space="preserve"> in international politics, their relative inefficacy in most situations other than those involving national survival implies that their utility will continue to be significant but highly restricted. </w:t>
      </w:r>
      <w:r w:rsidRPr="007839D8">
        <w:rPr>
          <w:rFonts w:asciiTheme="majorHAnsi" w:hAnsiTheme="majorHAnsi"/>
          <w:highlight w:val="cyan"/>
          <w:u w:val="single"/>
        </w:rPr>
        <w:t>The ability to conduct different</w:t>
      </w:r>
      <w:r w:rsidRPr="007839D8">
        <w:rPr>
          <w:rFonts w:asciiTheme="majorHAnsi" w:hAnsiTheme="majorHAnsi"/>
          <w:u w:val="single"/>
        </w:rPr>
        <w:t xml:space="preserve"> and sophisticated </w:t>
      </w:r>
      <w:r w:rsidRPr="007839D8">
        <w:rPr>
          <w:rFonts w:asciiTheme="majorHAnsi" w:hAnsiTheme="majorHAnsi"/>
          <w:highlight w:val="cyan"/>
          <w:u w:val="single"/>
        </w:rPr>
        <w:t>forms of</w:t>
      </w:r>
      <w:r w:rsidRPr="007839D8">
        <w:rPr>
          <w:rFonts w:asciiTheme="majorHAnsi" w:hAnsiTheme="majorHAnsi"/>
          <w:u w:val="single"/>
        </w:rPr>
        <w:t xml:space="preserve"> conventional </w:t>
      </w:r>
      <w:r w:rsidRPr="007839D8">
        <w:rPr>
          <w:rFonts w:asciiTheme="majorHAnsi" w:hAnsiTheme="majorHAnsi"/>
          <w:highlight w:val="cyan"/>
          <w:u w:val="single"/>
        </w:rPr>
        <w:t>warfare will</w:t>
      </w:r>
      <w:r w:rsidRPr="007839D8">
        <w:rPr>
          <w:rFonts w:asciiTheme="majorHAnsi" w:hAnsiTheme="majorHAnsi"/>
          <w:u w:val="single"/>
        </w:rPr>
        <w:t>,</w:t>
      </w:r>
      <w:r w:rsidRPr="007839D8">
        <w:rPr>
          <w:rFonts w:asciiTheme="majorHAnsi" w:hAnsiTheme="majorHAnsi"/>
          <w:sz w:val="16"/>
        </w:rPr>
        <w:t xml:space="preserve"> therefore, </w:t>
      </w:r>
      <w:r w:rsidRPr="007839D8">
        <w:rPr>
          <w:rFonts w:asciiTheme="majorHAnsi" w:hAnsiTheme="majorHAnsi"/>
          <w:highlight w:val="cyan"/>
          <w:u w:val="single"/>
        </w:rPr>
        <w:t>remain the critical index of national power</w:t>
      </w:r>
      <w:r w:rsidRPr="007839D8">
        <w:rPr>
          <w:rFonts w:asciiTheme="majorHAnsi" w:hAnsiTheme="majorHAnsi"/>
          <w:sz w:val="16"/>
        </w:rPr>
        <w:t xml:space="preserve"> because of its undiminished utility, flexibility, responsiveness and credibility.”82 </w:t>
      </w:r>
    </w:p>
    <w:p w14:paraId="44AE2268" w14:textId="7AFD7C45" w:rsidR="00BC025C" w:rsidRPr="007839D8" w:rsidRDefault="00BC025C" w:rsidP="00BC025C">
      <w:pPr>
        <w:rPr>
          <w:rFonts w:asciiTheme="majorHAnsi" w:hAnsiTheme="majorHAnsi"/>
        </w:rPr>
      </w:pPr>
    </w:p>
    <w:p w14:paraId="6E96C15E" w14:textId="399F5170" w:rsidR="00215DBC" w:rsidRPr="007839D8" w:rsidRDefault="650F3757" w:rsidP="00215DBC">
      <w:pPr>
        <w:pStyle w:val="Heading4"/>
        <w:rPr>
          <w:rFonts w:asciiTheme="majorHAnsi" w:hAnsiTheme="majorHAnsi"/>
        </w:rPr>
      </w:pPr>
      <w:r w:rsidRPr="007839D8">
        <w:rPr>
          <w:rFonts w:asciiTheme="majorHAnsi" w:hAnsiTheme="majorHAnsi"/>
        </w:rPr>
        <w:t xml:space="preserve">China is developing advanced nuclear reactors </w:t>
      </w:r>
    </w:p>
    <w:p w14:paraId="14C5C6D9" w14:textId="00DC8860" w:rsidR="00215DBC" w:rsidRPr="007839D8" w:rsidRDefault="650F3757" w:rsidP="650F3757">
      <w:pPr>
        <w:rPr>
          <w:rFonts w:asciiTheme="majorHAnsi" w:hAnsiTheme="majorHAnsi"/>
          <w:b/>
          <w:bCs/>
          <w:sz w:val="26"/>
          <w:szCs w:val="26"/>
        </w:rPr>
      </w:pPr>
      <w:r w:rsidRPr="007839D8">
        <w:rPr>
          <w:rStyle w:val="Style13ptBold"/>
          <w:rFonts w:asciiTheme="majorHAnsi" w:hAnsiTheme="majorHAnsi"/>
        </w:rPr>
        <w:t xml:space="preserve">Mizokami’16 </w:t>
      </w:r>
      <w:r w:rsidRPr="007839D8">
        <w:rPr>
          <w:rStyle w:val="Style13ptBold"/>
          <w:rFonts w:asciiTheme="majorHAnsi" w:hAnsiTheme="majorHAnsi"/>
          <w:b w:val="0"/>
          <w:sz w:val="22"/>
        </w:rPr>
        <w:t xml:space="preserve">Kyle </w:t>
      </w:r>
      <w:proofErr w:type="spellStart"/>
      <w:r w:rsidRPr="007839D8">
        <w:rPr>
          <w:rStyle w:val="Style13ptBold"/>
          <w:rFonts w:asciiTheme="majorHAnsi" w:hAnsiTheme="majorHAnsi"/>
          <w:b w:val="0"/>
          <w:sz w:val="22"/>
        </w:rPr>
        <w:t>Mizokami</w:t>
      </w:r>
      <w:proofErr w:type="spellEnd"/>
      <w:r w:rsidRPr="007839D8">
        <w:rPr>
          <w:rStyle w:val="Style13ptBold"/>
          <w:rFonts w:asciiTheme="majorHAnsi" w:hAnsiTheme="majorHAnsi"/>
          <w:sz w:val="22"/>
        </w:rPr>
        <w:t xml:space="preserve">, </w:t>
      </w:r>
      <w:r w:rsidRPr="007839D8">
        <w:rPr>
          <w:rFonts w:asciiTheme="majorHAnsi" w:hAnsiTheme="majorHAnsi"/>
        </w:rPr>
        <w:t>writes on defense and security issues in Asia, particularly Japan.</w:t>
      </w:r>
      <w:r w:rsidRPr="007839D8">
        <w:rPr>
          <w:rFonts w:asciiTheme="majorHAnsi" w:hAnsiTheme="majorHAnsi"/>
          <w:b/>
          <w:bCs/>
        </w:rPr>
        <w:t xml:space="preserve"> </w:t>
      </w:r>
      <w:r w:rsidRPr="007839D8">
        <w:rPr>
          <w:rStyle w:val="Style13ptBold"/>
          <w:rFonts w:asciiTheme="majorHAnsi" w:hAnsiTheme="majorHAnsi"/>
          <w:b w:val="0"/>
          <w:sz w:val="22"/>
        </w:rPr>
        <w:t>10-12-2016, "China is Designing Portable Nuclear Reactors," Popular Mechanics, http://www.popularmechanics.com/military/research/a23352/china-is-designing-portable-nuclear-reactors/</w:t>
      </w:r>
    </w:p>
    <w:p w14:paraId="026A2E2E" w14:textId="77777777" w:rsidR="00215DBC" w:rsidRPr="007839D8" w:rsidRDefault="650F3757" w:rsidP="650F3757">
      <w:pPr>
        <w:rPr>
          <w:rStyle w:val="StyleUnderline"/>
          <w:rFonts w:asciiTheme="majorHAnsi" w:hAnsiTheme="majorHAnsi"/>
        </w:rPr>
      </w:pPr>
      <w:r w:rsidRPr="007839D8">
        <w:rPr>
          <w:rStyle w:val="StyleUnderline"/>
          <w:rFonts w:asciiTheme="majorHAnsi" w:hAnsiTheme="majorHAnsi"/>
        </w:rPr>
        <w:t xml:space="preserve">China </w:t>
      </w:r>
      <w:r w:rsidRPr="007839D8">
        <w:rPr>
          <w:rFonts w:asciiTheme="majorHAnsi" w:hAnsiTheme="majorHAnsi"/>
        </w:rPr>
        <w:t xml:space="preserve">is </w:t>
      </w:r>
      <w:r w:rsidRPr="007839D8">
        <w:rPr>
          <w:rStyle w:val="StyleUnderline"/>
          <w:rFonts w:asciiTheme="majorHAnsi" w:hAnsiTheme="majorHAnsi"/>
        </w:rPr>
        <w:t>reportedly developing miniature nuclear reactors and hopes to have them within five years</w:t>
      </w:r>
      <w:r w:rsidRPr="007839D8">
        <w:rPr>
          <w:rFonts w:asciiTheme="majorHAnsi" w:hAnsiTheme="majorHAnsi"/>
        </w:rPr>
        <w:t xml:space="preserve">, says the </w:t>
      </w:r>
      <w:r w:rsidRPr="007839D8">
        <w:rPr>
          <w:rFonts w:asciiTheme="majorHAnsi" w:hAnsiTheme="majorHAnsi"/>
          <w:i/>
          <w:iCs/>
        </w:rPr>
        <w:t>South China Morning Post</w:t>
      </w:r>
      <w:r w:rsidRPr="007839D8">
        <w:rPr>
          <w:rFonts w:asciiTheme="majorHAnsi" w:hAnsiTheme="majorHAnsi"/>
        </w:rPr>
        <w:t xml:space="preserve">. </w:t>
      </w:r>
      <w:r w:rsidRPr="007839D8">
        <w:rPr>
          <w:rStyle w:val="StyleUnderline"/>
          <w:rFonts w:asciiTheme="majorHAnsi" w:hAnsiTheme="majorHAnsi"/>
        </w:rPr>
        <w:t>The reactors, with development is partially funded by the Chinese military, would be ideal for powering military bases on remote islands.</w:t>
      </w:r>
    </w:p>
    <w:p w14:paraId="3E7A48CB" w14:textId="77777777" w:rsidR="00215DBC" w:rsidRPr="007839D8" w:rsidRDefault="650F3757" w:rsidP="00215DBC">
      <w:pPr>
        <w:rPr>
          <w:rFonts w:asciiTheme="majorHAnsi" w:hAnsiTheme="majorHAnsi"/>
        </w:rPr>
      </w:pPr>
      <w:r w:rsidRPr="007839D8">
        <w:rPr>
          <w:rFonts w:asciiTheme="majorHAnsi" w:hAnsiTheme="majorHAnsi"/>
        </w:rPr>
        <w:t xml:space="preserve">According to the Morning Post, the </w:t>
      </w:r>
      <w:proofErr w:type="spellStart"/>
      <w:r w:rsidRPr="007839D8">
        <w:rPr>
          <w:rFonts w:asciiTheme="majorHAnsi" w:hAnsiTheme="majorHAnsi"/>
          <w:i/>
          <w:iCs/>
        </w:rPr>
        <w:t>hedianbao</w:t>
      </w:r>
      <w:proofErr w:type="spellEnd"/>
      <w:r w:rsidRPr="007839D8">
        <w:rPr>
          <w:rFonts w:asciiTheme="majorHAnsi" w:hAnsiTheme="majorHAnsi"/>
        </w:rPr>
        <w:t xml:space="preserve">, or "portable nuclear battery pack," is cooled by lead and will fit inside a shipping container 6.1 meters long by 2.6 meters high. The </w:t>
      </w:r>
      <w:proofErr w:type="spellStart"/>
      <w:r w:rsidRPr="007839D8">
        <w:rPr>
          <w:rFonts w:asciiTheme="majorHAnsi" w:hAnsiTheme="majorHAnsi"/>
          <w:i/>
          <w:iCs/>
        </w:rPr>
        <w:t>hedianbao</w:t>
      </w:r>
      <w:proofErr w:type="spellEnd"/>
      <w:r w:rsidRPr="007839D8">
        <w:rPr>
          <w:rFonts w:asciiTheme="majorHAnsi" w:hAnsiTheme="majorHAnsi"/>
          <w:i/>
          <w:iCs/>
        </w:rPr>
        <w:t xml:space="preserve"> </w:t>
      </w:r>
      <w:r w:rsidRPr="007839D8">
        <w:rPr>
          <w:rFonts w:asciiTheme="majorHAnsi" w:hAnsiTheme="majorHAnsi"/>
        </w:rPr>
        <w:t>will generate up to 10 megawatts, enough energy to power 50,000 households, and could run for decades without refueling.</w:t>
      </w:r>
    </w:p>
    <w:p w14:paraId="7447626C" w14:textId="77777777" w:rsidR="00215DBC" w:rsidRPr="007839D8" w:rsidRDefault="650F3757" w:rsidP="00215DBC">
      <w:pPr>
        <w:rPr>
          <w:rFonts w:asciiTheme="majorHAnsi" w:hAnsiTheme="majorHAnsi"/>
        </w:rPr>
      </w:pPr>
      <w:r w:rsidRPr="007839D8">
        <w:rPr>
          <w:rFonts w:asciiTheme="majorHAnsi" w:hAnsiTheme="majorHAnsi"/>
        </w:rPr>
        <w:t xml:space="preserve">The design is similar to the 155 megawatt-producing </w:t>
      </w:r>
      <w:hyperlink r:id="rId33">
        <w:r w:rsidRPr="007839D8">
          <w:rPr>
            <w:rStyle w:val="Hyperlink"/>
            <w:rFonts w:asciiTheme="majorHAnsi" w:hAnsiTheme="majorHAnsi"/>
          </w:rPr>
          <w:t>OK-550</w:t>
        </w:r>
      </w:hyperlink>
      <w:r w:rsidRPr="007839D8">
        <w:rPr>
          <w:rFonts w:asciiTheme="majorHAnsi" w:hAnsiTheme="majorHAnsi"/>
        </w:rPr>
        <w:t xml:space="preserve"> and </w:t>
      </w:r>
      <w:hyperlink r:id="rId34">
        <w:r w:rsidRPr="007839D8">
          <w:rPr>
            <w:rStyle w:val="Hyperlink"/>
            <w:rFonts w:asciiTheme="majorHAnsi" w:hAnsiTheme="majorHAnsi"/>
          </w:rPr>
          <w:t>BM-40A</w:t>
        </w:r>
      </w:hyperlink>
      <w:r w:rsidRPr="007839D8">
        <w:rPr>
          <w:rFonts w:asciiTheme="majorHAnsi" w:hAnsiTheme="majorHAnsi"/>
        </w:rPr>
        <w:t xml:space="preserve"> nuclear reactors that powered the </w:t>
      </w:r>
      <w:hyperlink r:id="rId35">
        <w:r w:rsidRPr="007839D8">
          <w:rPr>
            <w:rStyle w:val="Hyperlink"/>
            <w:rFonts w:asciiTheme="majorHAnsi" w:hAnsiTheme="majorHAnsi"/>
            <w:i/>
            <w:iCs/>
          </w:rPr>
          <w:t>Alfa</w:t>
        </w:r>
      </w:hyperlink>
      <w:r w:rsidRPr="007839D8">
        <w:rPr>
          <w:rFonts w:asciiTheme="majorHAnsi" w:hAnsiTheme="majorHAnsi"/>
        </w:rPr>
        <w:t xml:space="preserve">-class submarines of the Soviet Navy. Both reactors were what are called </w:t>
      </w:r>
      <w:hyperlink r:id="rId36">
        <w:r w:rsidRPr="007839D8">
          <w:rPr>
            <w:rStyle w:val="Hyperlink"/>
            <w:rFonts w:asciiTheme="majorHAnsi" w:hAnsiTheme="majorHAnsi"/>
          </w:rPr>
          <w:t>lead-cooled fast reactors</w:t>
        </w:r>
      </w:hyperlink>
      <w:r w:rsidRPr="007839D8">
        <w:rPr>
          <w:rFonts w:asciiTheme="majorHAnsi" w:hAnsiTheme="majorHAnsi"/>
        </w:rPr>
        <w:t>, using highly enriched uranium as nuclear fuel. Liquid lead was used to cool the reactor and provide a level of safety, as lead blocks dangerous gamma rays from escaping.</w:t>
      </w:r>
    </w:p>
    <w:p w14:paraId="7197AF6F" w14:textId="77777777" w:rsidR="00215DBC" w:rsidRPr="007839D8" w:rsidRDefault="650F3757" w:rsidP="00215DBC">
      <w:pPr>
        <w:rPr>
          <w:rFonts w:asciiTheme="majorHAnsi" w:hAnsiTheme="majorHAnsi"/>
        </w:rPr>
      </w:pPr>
      <w:r w:rsidRPr="007839D8">
        <w:rPr>
          <w:rFonts w:asciiTheme="majorHAnsi" w:hAnsiTheme="majorHAnsi"/>
        </w:rPr>
        <w:t>The Chinese portable reactor appears to be a downscaled version of these reactors. China's extensive nationwide electrical grid makes the use of this reactor anywhere within the country's borders unlikely. Where wires don't already exist, independent power plants can run—so long as they can rely on regular shipments of coal or natural gas.</w:t>
      </w:r>
    </w:p>
    <w:p w14:paraId="63322C3C" w14:textId="77777777" w:rsidR="00215DBC" w:rsidRPr="007839D8" w:rsidRDefault="650F3757" w:rsidP="00215DBC">
      <w:pPr>
        <w:rPr>
          <w:rFonts w:asciiTheme="majorHAnsi" w:hAnsiTheme="majorHAnsi"/>
        </w:rPr>
      </w:pPr>
      <w:r w:rsidRPr="007839D8">
        <w:rPr>
          <w:rFonts w:asciiTheme="majorHAnsi" w:hAnsiTheme="majorHAnsi"/>
        </w:rPr>
        <w:t>Chinese military base under construction on Fiery Cross Reef, South China Sea.</w:t>
      </w:r>
    </w:p>
    <w:p w14:paraId="16D7DDD4" w14:textId="77777777" w:rsidR="00215DBC" w:rsidRPr="007839D8" w:rsidRDefault="650F3757" w:rsidP="650F3757">
      <w:pPr>
        <w:rPr>
          <w:rStyle w:val="StyleUnderline"/>
          <w:rFonts w:asciiTheme="majorHAnsi" w:hAnsiTheme="majorHAnsi"/>
        </w:rPr>
      </w:pPr>
      <w:r w:rsidRPr="007839D8">
        <w:rPr>
          <w:rFonts w:asciiTheme="majorHAnsi" w:hAnsiTheme="majorHAnsi"/>
        </w:rPr>
        <w:t xml:space="preserve">That's what makes the new reactor so interesting. </w:t>
      </w:r>
      <w:r w:rsidRPr="007839D8">
        <w:rPr>
          <w:rStyle w:val="StyleUnderline"/>
          <w:rFonts w:asciiTheme="majorHAnsi" w:hAnsiTheme="majorHAnsi"/>
        </w:rPr>
        <w:t xml:space="preserve">The reactor would more likely be used in a really, really off the grid location, such China's </w:t>
      </w:r>
      <w:hyperlink r:id="rId37">
        <w:r w:rsidRPr="007839D8">
          <w:rPr>
            <w:rStyle w:val="StyleUnderline"/>
            <w:rFonts w:asciiTheme="majorHAnsi" w:hAnsiTheme="majorHAnsi"/>
          </w:rPr>
          <w:t>new military bases in the South China Sea</w:t>
        </w:r>
      </w:hyperlink>
      <w:r w:rsidRPr="007839D8">
        <w:rPr>
          <w:rStyle w:val="StyleUnderline"/>
          <w:rFonts w:asciiTheme="majorHAnsi" w:hAnsiTheme="majorHAnsi"/>
        </w:rPr>
        <w:t>. Advanced radars, military airfields, direction-finding equipment, and even surface to air missile systems have all been spotted on the islands, all of which are hungry for electrical power.</w:t>
      </w:r>
    </w:p>
    <w:p w14:paraId="7265D44C" w14:textId="77777777" w:rsidR="00215DBC" w:rsidRPr="007839D8" w:rsidRDefault="650F3757" w:rsidP="650F3757">
      <w:pPr>
        <w:rPr>
          <w:rStyle w:val="StyleUnderline"/>
          <w:rFonts w:asciiTheme="majorHAnsi" w:hAnsiTheme="majorHAnsi"/>
        </w:rPr>
      </w:pPr>
      <w:r w:rsidRPr="007839D8">
        <w:rPr>
          <w:rFonts w:asciiTheme="majorHAnsi" w:hAnsiTheme="majorHAnsi"/>
        </w:rPr>
        <w:t xml:space="preserve">Beijing's bases are hosted on tiny, fake "islands" built up from the ocean floor by dredging sediment. Space is at a premium, and </w:t>
      </w:r>
      <w:r w:rsidRPr="007839D8">
        <w:rPr>
          <w:rStyle w:val="StyleUnderline"/>
          <w:rFonts w:asciiTheme="majorHAnsi" w:hAnsiTheme="majorHAnsi"/>
        </w:rPr>
        <w:t>a nuclear reactor that has the footprint of a shipping container is an ideal solution for a remote base's energy needs. The self-contained nature of the reactor means it doesn't need shipments of fuel that might not be available in wartime.</w:t>
      </w:r>
    </w:p>
    <w:p w14:paraId="478E4FFC" w14:textId="77777777" w:rsidR="00215DBC" w:rsidRPr="007839D8" w:rsidRDefault="650F3757" w:rsidP="00215DBC">
      <w:pPr>
        <w:rPr>
          <w:rFonts w:asciiTheme="majorHAnsi" w:hAnsiTheme="majorHAnsi"/>
        </w:rPr>
      </w:pPr>
      <w:r w:rsidRPr="007839D8">
        <w:rPr>
          <w:rStyle w:val="StyleUnderline"/>
          <w:rFonts w:asciiTheme="majorHAnsi" w:hAnsiTheme="majorHAnsi"/>
        </w:rPr>
        <w:t>Less than ideal, however, is the prospect of a nuclear accident in some of the most pristine waters in the world, home to rich fishing grounds and heavily trafficked by commercial shipping</w:t>
      </w:r>
      <w:r w:rsidRPr="007839D8">
        <w:rPr>
          <w:rFonts w:asciiTheme="majorHAnsi" w:hAnsiTheme="majorHAnsi"/>
        </w:rPr>
        <w:t xml:space="preserve">. As the </w:t>
      </w:r>
      <w:hyperlink r:id="rId38">
        <w:r w:rsidRPr="007839D8">
          <w:rPr>
            <w:rStyle w:val="Hyperlink"/>
            <w:rFonts w:asciiTheme="majorHAnsi" w:hAnsiTheme="majorHAnsi"/>
          </w:rPr>
          <w:t>Fukushima Daiichi disaster</w:t>
        </w:r>
      </w:hyperlink>
      <w:r w:rsidRPr="007839D8">
        <w:rPr>
          <w:rFonts w:asciiTheme="majorHAnsi" w:hAnsiTheme="majorHAnsi"/>
        </w:rPr>
        <w:t xml:space="preserve"> reminds us, safety is paramount in nuclear reactors.</w:t>
      </w:r>
    </w:p>
    <w:p w14:paraId="0DB31471" w14:textId="77777777" w:rsidR="00A35E54" w:rsidRPr="007839D8" w:rsidRDefault="00A35E54" w:rsidP="00A35E54">
      <w:pPr>
        <w:pStyle w:val="Heading1"/>
        <w:rPr>
          <w:rFonts w:asciiTheme="majorHAnsi" w:hAnsiTheme="majorHAnsi"/>
        </w:rPr>
      </w:pPr>
      <w:r w:rsidRPr="007839D8">
        <w:rPr>
          <w:rFonts w:asciiTheme="majorHAnsi" w:hAnsiTheme="majorHAnsi"/>
        </w:rPr>
        <w:t>Airpower DA</w:t>
      </w:r>
    </w:p>
    <w:p w14:paraId="2A23FAFC" w14:textId="77777777" w:rsidR="00A35E54" w:rsidRPr="007839D8" w:rsidRDefault="00A35E54" w:rsidP="00A35E54">
      <w:pPr>
        <w:pStyle w:val="Heading2"/>
        <w:rPr>
          <w:rFonts w:asciiTheme="majorHAnsi" w:hAnsiTheme="majorHAnsi"/>
        </w:rPr>
      </w:pPr>
      <w:r w:rsidRPr="007839D8">
        <w:rPr>
          <w:rFonts w:asciiTheme="majorHAnsi" w:hAnsiTheme="majorHAnsi"/>
        </w:rPr>
        <w:t>1NC Shell</w:t>
      </w:r>
    </w:p>
    <w:p w14:paraId="112163BB" w14:textId="77777777" w:rsidR="001614DC" w:rsidRPr="007839D8" w:rsidRDefault="001614DC" w:rsidP="001614DC">
      <w:pPr>
        <w:pStyle w:val="Heading4"/>
        <w:rPr>
          <w:rFonts w:asciiTheme="majorHAnsi" w:hAnsiTheme="majorHAnsi"/>
        </w:rPr>
      </w:pPr>
      <w:r w:rsidRPr="007839D8">
        <w:rPr>
          <w:rFonts w:asciiTheme="majorHAnsi" w:hAnsiTheme="majorHAnsi"/>
        </w:rPr>
        <w:t>China is catching up to the US- they are increasing and advancing their air crafts-brink is soon</w:t>
      </w:r>
    </w:p>
    <w:p w14:paraId="48FBB714" w14:textId="77777777" w:rsidR="001614DC" w:rsidRPr="007839D8" w:rsidRDefault="001614DC" w:rsidP="001614DC">
      <w:pPr>
        <w:rPr>
          <w:rFonts w:asciiTheme="majorHAnsi" w:hAnsiTheme="majorHAnsi"/>
        </w:rPr>
      </w:pPr>
      <w:r w:rsidRPr="007839D8">
        <w:rPr>
          <w:rStyle w:val="Heading4Char"/>
          <w:rFonts w:asciiTheme="majorHAnsi" w:hAnsiTheme="majorHAnsi"/>
        </w:rPr>
        <w:t>Bender 16</w:t>
      </w:r>
      <w:r w:rsidRPr="007839D8">
        <w:rPr>
          <w:rFonts w:asciiTheme="majorHAnsi" w:hAnsiTheme="majorHAnsi"/>
        </w:rPr>
        <w:t xml:space="preserve"> (Jeremy Bender is the military defense editor at Business Insider, received a BA in Middle Eastern Studies and religion from Rutgers University, 3-3-2016, "US general: China's airpower will overtake the US Air Force by 2030," Business Insider, http://www.businessinsider.com/china-will-overtake-us-air-force-by-2030-2016-3-MB)</w:t>
      </w:r>
    </w:p>
    <w:p w14:paraId="38A44615" w14:textId="76816495" w:rsidR="001614DC" w:rsidRPr="007839D8" w:rsidRDefault="001614DC" w:rsidP="001614DC">
      <w:pPr>
        <w:rPr>
          <w:rStyle w:val="StyleUnderline"/>
          <w:rFonts w:asciiTheme="majorHAnsi" w:hAnsiTheme="majorHAnsi"/>
        </w:rPr>
      </w:pPr>
      <w:r w:rsidRPr="007839D8">
        <w:rPr>
          <w:rFonts w:asciiTheme="majorHAnsi" w:hAnsiTheme="majorHAnsi"/>
          <w:sz w:val="16"/>
        </w:rPr>
        <w:t xml:space="preserve">In a stark assessment, the US Air Force chief-of-staff warned that </w:t>
      </w:r>
      <w:r w:rsidRPr="007839D8">
        <w:rPr>
          <w:rStyle w:val="StyleUnderline"/>
          <w:rFonts w:asciiTheme="majorHAnsi" w:hAnsiTheme="majorHAnsi"/>
        </w:rPr>
        <w:t xml:space="preserve">China's People's Liberation Army Air Force (PLAAF) will be poised to </w:t>
      </w:r>
      <w:r w:rsidRPr="007839D8">
        <w:rPr>
          <w:rStyle w:val="Emphasis"/>
          <w:rFonts w:asciiTheme="majorHAnsi" w:hAnsiTheme="majorHAnsi"/>
        </w:rPr>
        <w:t>overtake the US Air Force by 2030</w:t>
      </w:r>
      <w:r w:rsidRPr="007839D8">
        <w:rPr>
          <w:rFonts w:asciiTheme="majorHAnsi" w:hAnsiTheme="majorHAnsi"/>
          <w:sz w:val="16"/>
        </w:rPr>
        <w:t xml:space="preserve">. On March 2, General Mark Welsh told the House Appropriations Committee's defense subcommittee that currently it is estimated that </w:t>
      </w:r>
      <w:r w:rsidRPr="007839D8">
        <w:rPr>
          <w:rStyle w:val="StyleUnderline"/>
          <w:rFonts w:asciiTheme="majorHAnsi" w:hAnsiTheme="majorHAnsi"/>
        </w:rPr>
        <w:t>the US has a "couple thousand more aircraft" than China</w:t>
      </w:r>
      <w:r w:rsidRPr="007839D8">
        <w:rPr>
          <w:rFonts w:asciiTheme="majorHAnsi" w:hAnsiTheme="majorHAnsi"/>
          <w:sz w:val="16"/>
        </w:rPr>
        <w:t xml:space="preserve">, The National Interest reports. </w:t>
      </w:r>
      <w:r w:rsidRPr="007839D8">
        <w:rPr>
          <w:rStyle w:val="StyleUnderline"/>
          <w:rFonts w:asciiTheme="majorHAnsi" w:hAnsiTheme="majorHAnsi"/>
        </w:rPr>
        <w:t>The PLAAF is larger than the US Air Force in terms of personnel, and that size will be represented by the number of aircraft China has in the coming years</w:t>
      </w:r>
      <w:r w:rsidRPr="007839D8">
        <w:rPr>
          <w:rFonts w:asciiTheme="majorHAnsi" w:hAnsiTheme="majorHAnsi"/>
          <w:sz w:val="16"/>
        </w:rPr>
        <w:t xml:space="preserve">. “At the rate they’re building, the models they’re fielding, </w:t>
      </w:r>
      <w:r w:rsidRPr="007839D8">
        <w:rPr>
          <w:rStyle w:val="StyleUnderline"/>
          <w:rFonts w:asciiTheme="majorHAnsi" w:hAnsiTheme="majorHAnsi"/>
        </w:rPr>
        <w:t>by 2030 they will have fielded—they will have made up that 2,000 aircraft gap and they will be at least as big—if not bigger—than our air forces</w:t>
      </w:r>
      <w:r w:rsidRPr="007839D8">
        <w:rPr>
          <w:rFonts w:asciiTheme="majorHAnsi" w:hAnsiTheme="majorHAnsi"/>
          <w:sz w:val="16"/>
        </w:rPr>
        <w:t xml:space="preserve">," Welsh told the subcommittee. More importantly than just the number of aircraft and personnel in the PLAAF, though, is </w:t>
      </w:r>
      <w:r w:rsidRPr="007839D8">
        <w:rPr>
          <w:rStyle w:val="StyleUnderline"/>
          <w:rFonts w:asciiTheme="majorHAnsi" w:hAnsiTheme="majorHAnsi"/>
        </w:rPr>
        <w:t>Beijing's trend of acquiring and successfully fielding more and more advanced weapons systems</w:t>
      </w:r>
      <w:r w:rsidRPr="007839D8">
        <w:rPr>
          <w:rFonts w:asciiTheme="majorHAnsi" w:hAnsiTheme="majorHAnsi"/>
          <w:sz w:val="16"/>
        </w:rPr>
        <w:t xml:space="preserve">. </w:t>
      </w:r>
      <w:r w:rsidRPr="007839D8">
        <w:rPr>
          <w:rStyle w:val="StyleUnderline"/>
          <w:rFonts w:asciiTheme="majorHAnsi" w:hAnsiTheme="majorHAnsi"/>
        </w:rPr>
        <w:t>This drive by the PLAAF will also shrink the commanding technological advantage that the US currently holds over China</w:t>
      </w:r>
      <w:r w:rsidRPr="007839D8">
        <w:rPr>
          <w:rFonts w:asciiTheme="majorHAnsi" w:hAnsiTheme="majorHAnsi"/>
          <w:sz w:val="16"/>
        </w:rPr>
        <w:t xml:space="preserve">. </w:t>
      </w:r>
      <w:r w:rsidRPr="007839D8">
        <w:rPr>
          <w:rStyle w:val="StyleUnderline"/>
          <w:rFonts w:asciiTheme="majorHAnsi" w:hAnsiTheme="majorHAnsi"/>
        </w:rPr>
        <w:t>“We are not keeping up with that kind of technology development</w:t>
      </w:r>
      <w:r w:rsidRPr="007839D8">
        <w:rPr>
          <w:rFonts w:asciiTheme="majorHAnsi" w:hAnsiTheme="majorHAnsi"/>
          <w:sz w:val="16"/>
        </w:rPr>
        <w:t xml:space="preserve">,” Welsh said. “We are still in a position of—we will have the best technology in the battlespace especially if we can continue with our current big three modernization programs.” Welsh also went on to warn that </w:t>
      </w:r>
      <w:r w:rsidRPr="007839D8">
        <w:rPr>
          <w:rStyle w:val="StyleUnderline"/>
          <w:rFonts w:asciiTheme="majorHAnsi" w:hAnsiTheme="majorHAnsi"/>
        </w:rPr>
        <w:t>China "will have a lot of technology that’s better than the stuff we’ve had before."</w:t>
      </w:r>
      <w:r w:rsidRPr="007839D8">
        <w:rPr>
          <w:rFonts w:asciiTheme="majorHAnsi" w:hAnsiTheme="majorHAnsi"/>
          <w:sz w:val="16"/>
        </w:rPr>
        <w:t xml:space="preserve"> China is currently constructing prototypes for two different fifth-generation fighters that are specifically tailored to different mission sets. </w:t>
      </w:r>
      <w:r w:rsidRPr="007839D8">
        <w:rPr>
          <w:rStyle w:val="StyleUnderline"/>
          <w:rFonts w:asciiTheme="majorHAnsi" w:hAnsiTheme="majorHAnsi"/>
        </w:rPr>
        <w:t>It's J-20 is thought to be making quick development progress, while it's J-31 is believed to be the equal of the F-35 due to espionage and Chinese theft of trade secrets</w:t>
      </w:r>
      <w:r w:rsidRPr="007839D8">
        <w:rPr>
          <w:rFonts w:asciiTheme="majorHAnsi" w:hAnsiTheme="majorHAnsi"/>
          <w:sz w:val="16"/>
        </w:rPr>
        <w:t xml:space="preserve">. Additionally, China is also developing a stealth drone as well as seeking to buy Russia's highly capable Su-35S fighter aircraft. </w:t>
      </w:r>
      <w:r w:rsidRPr="007839D8">
        <w:rPr>
          <w:rStyle w:val="StyleUnderline"/>
          <w:rFonts w:asciiTheme="majorHAnsi" w:hAnsiTheme="majorHAnsi"/>
        </w:rPr>
        <w:t>All these measures taken together will cumulatively make China a significantly more capable military force that could project its will against US protest across East Asia.</w:t>
      </w:r>
    </w:p>
    <w:p w14:paraId="4C678FA6" w14:textId="77777777" w:rsidR="001614DC" w:rsidRPr="007839D8" w:rsidRDefault="001614DC" w:rsidP="001614DC">
      <w:pPr>
        <w:pStyle w:val="Heading4"/>
        <w:rPr>
          <w:rFonts w:asciiTheme="majorHAnsi" w:hAnsiTheme="majorHAnsi"/>
        </w:rPr>
      </w:pPr>
      <w:r w:rsidRPr="007839D8">
        <w:rPr>
          <w:rFonts w:asciiTheme="majorHAnsi" w:hAnsiTheme="majorHAnsi"/>
        </w:rPr>
        <w:t>AFJROTC is on the rise now- key for aerospace power and technological improvements</w:t>
      </w:r>
    </w:p>
    <w:p w14:paraId="3BFEA979" w14:textId="77777777" w:rsidR="001614DC" w:rsidRPr="007839D8" w:rsidRDefault="001614DC" w:rsidP="001614DC">
      <w:pPr>
        <w:rPr>
          <w:rFonts w:asciiTheme="majorHAnsi" w:hAnsiTheme="majorHAnsi"/>
        </w:rPr>
      </w:pPr>
      <w:r w:rsidRPr="007839D8">
        <w:rPr>
          <w:rStyle w:val="Style13ptBold"/>
          <w:rFonts w:asciiTheme="majorHAnsi" w:hAnsiTheme="majorHAnsi"/>
        </w:rPr>
        <w:t>Air Force 15</w:t>
      </w:r>
      <w:r w:rsidRPr="007839D8">
        <w:rPr>
          <w:rFonts w:asciiTheme="majorHAnsi" w:hAnsiTheme="majorHAnsi"/>
        </w:rPr>
        <w:t>(US Air Force knows about planes, 2-11-15, "Air Force Junior Reserve Officer Training Corps &gt; U.S. Air Force &gt; Fact Sheet Display," No Publication, http://www.af.mil/About-Us/Fact-Sheets/Display/Article/104476/air-force-junior-reserve-officer-training-corps/-MB)</w:t>
      </w:r>
    </w:p>
    <w:p w14:paraId="30872A1E" w14:textId="42BF8B48" w:rsidR="001614DC" w:rsidRPr="007839D8" w:rsidRDefault="001614DC" w:rsidP="001614DC">
      <w:pPr>
        <w:rPr>
          <w:rFonts w:asciiTheme="majorHAnsi" w:hAnsiTheme="majorHAnsi"/>
          <w:sz w:val="16"/>
        </w:rPr>
      </w:pPr>
      <w:r w:rsidRPr="007839D8">
        <w:rPr>
          <w:rFonts w:asciiTheme="majorHAnsi" w:hAnsiTheme="majorHAnsi"/>
          <w:sz w:val="16"/>
        </w:rPr>
        <w:t xml:space="preserve">Mission </w:t>
      </w:r>
      <w:r w:rsidRPr="007839D8">
        <w:rPr>
          <w:rStyle w:val="StyleUnderline"/>
          <w:rFonts w:asciiTheme="majorHAnsi" w:hAnsiTheme="majorHAnsi"/>
        </w:rPr>
        <w:t>Develop citizens of character dedicated to serving their nation and community</w:t>
      </w:r>
      <w:r w:rsidRPr="007839D8">
        <w:rPr>
          <w:rFonts w:asciiTheme="majorHAnsi" w:hAnsiTheme="majorHAnsi"/>
          <w:sz w:val="16"/>
        </w:rPr>
        <w:t xml:space="preserve">. </w:t>
      </w:r>
      <w:r w:rsidRPr="007839D8">
        <w:rPr>
          <w:rStyle w:val="StyleUnderline"/>
          <w:rFonts w:asciiTheme="majorHAnsi" w:hAnsiTheme="majorHAnsi"/>
        </w:rPr>
        <w:t>Goals Instill values of citizenship, service to the United States</w:t>
      </w:r>
      <w:r w:rsidRPr="007839D8">
        <w:rPr>
          <w:rFonts w:asciiTheme="majorHAnsi" w:hAnsiTheme="majorHAnsi"/>
          <w:sz w:val="16"/>
        </w:rPr>
        <w:t xml:space="preserve">, personal responsibility, and sense of accomplishment. Personnel and Resources </w:t>
      </w:r>
      <w:r w:rsidRPr="007839D8">
        <w:rPr>
          <w:rStyle w:val="StyleUnderline"/>
          <w:rFonts w:asciiTheme="majorHAnsi" w:hAnsiTheme="majorHAnsi"/>
        </w:rPr>
        <w:t>The Air Force Junior Reserve Officer Training Corps staff includes 31 headquarters’ personnel and more than 1,910 retired Air Force officer and enlisted military instructors. There are about 890 Air Force Junior ROTC units with more than 120,000 cadets in high schools across the United States</w:t>
      </w:r>
      <w:r w:rsidRPr="007839D8">
        <w:rPr>
          <w:rFonts w:asciiTheme="majorHAnsi" w:hAnsiTheme="majorHAnsi"/>
          <w:sz w:val="16"/>
        </w:rPr>
        <w:t xml:space="preserve"> and select Department of Defense Dependent Schools in Europe and the Pacific as well as public schools in Puerto Rico and Guam. </w:t>
      </w:r>
      <w:r w:rsidRPr="007839D8">
        <w:rPr>
          <w:rStyle w:val="StyleUnderline"/>
          <w:rFonts w:asciiTheme="majorHAnsi" w:hAnsiTheme="majorHAnsi"/>
        </w:rPr>
        <w:t>The Air Force plans to continue expansion efforts to 955 units by 2020</w:t>
      </w:r>
      <w:r w:rsidRPr="007839D8">
        <w:rPr>
          <w:rFonts w:asciiTheme="majorHAnsi" w:hAnsiTheme="majorHAnsi"/>
          <w:sz w:val="16"/>
        </w:rPr>
        <w:t xml:space="preserve"> when funds are available. With the addition of new units, </w:t>
      </w:r>
      <w:r w:rsidRPr="007839D8">
        <w:rPr>
          <w:rStyle w:val="StyleUnderline"/>
          <w:rFonts w:asciiTheme="majorHAnsi" w:hAnsiTheme="majorHAnsi"/>
        </w:rPr>
        <w:t>AFJROTC is expected to reach more than 135,000 cadets worldwide</w:t>
      </w:r>
      <w:r w:rsidRPr="007839D8">
        <w:rPr>
          <w:rFonts w:asciiTheme="majorHAnsi" w:hAnsiTheme="majorHAnsi"/>
          <w:sz w:val="16"/>
        </w:rPr>
        <w:t xml:space="preserve">. </w:t>
      </w:r>
      <w:r w:rsidRPr="007839D8">
        <w:rPr>
          <w:rStyle w:val="StyleUnderline"/>
          <w:rFonts w:asciiTheme="majorHAnsi" w:hAnsiTheme="majorHAnsi"/>
        </w:rPr>
        <w:t xml:space="preserve">Organization Air Force JROTC provides leadership training and an aerospace science program for high school students. Secondary school students who enroll in the AFJROTC program are offered a wide variety of curricular </w:t>
      </w:r>
      <w:r w:rsidRPr="007839D8">
        <w:rPr>
          <w:rFonts w:asciiTheme="majorHAnsi" w:hAnsiTheme="majorHAnsi"/>
          <w:sz w:val="16"/>
        </w:rPr>
        <w:t xml:space="preserve">and extra-curricular </w:t>
      </w:r>
      <w:r w:rsidRPr="007839D8">
        <w:rPr>
          <w:rStyle w:val="StyleUnderline"/>
          <w:rFonts w:asciiTheme="majorHAnsi" w:hAnsiTheme="majorHAnsi"/>
        </w:rPr>
        <w:t>activities</w:t>
      </w:r>
      <w:r w:rsidRPr="007839D8">
        <w:rPr>
          <w:rFonts w:asciiTheme="majorHAnsi" w:hAnsiTheme="majorHAnsi"/>
          <w:sz w:val="16"/>
        </w:rPr>
        <w:t xml:space="preserve">. </w:t>
      </w:r>
      <w:r w:rsidRPr="007839D8">
        <w:rPr>
          <w:rStyle w:val="StyleUnderline"/>
          <w:rFonts w:asciiTheme="majorHAnsi" w:hAnsiTheme="majorHAnsi"/>
        </w:rPr>
        <w:t>The program explores the historic and scientific aspects of aerospace technology</w:t>
      </w:r>
      <w:r w:rsidRPr="007839D8">
        <w:rPr>
          <w:rFonts w:asciiTheme="majorHAnsi" w:hAnsiTheme="majorHAnsi"/>
          <w:sz w:val="16"/>
        </w:rPr>
        <w:t xml:space="preserve"> and teaches high school students self-reliance, self-discipline and other characteristics found in good leaders. The AFJROTC program is open to 9th-12th grade students who are citizens of the United States. The program is not a recruiting tool for the military services and </w:t>
      </w:r>
      <w:r w:rsidRPr="007839D8">
        <w:rPr>
          <w:rStyle w:val="StyleUnderline"/>
          <w:rFonts w:asciiTheme="majorHAnsi" w:hAnsiTheme="majorHAnsi"/>
        </w:rPr>
        <w:t>those students who participate in AFJROTC do not incur any obligation to the Air Force</w:t>
      </w:r>
      <w:r w:rsidRPr="007839D8">
        <w:rPr>
          <w:rFonts w:asciiTheme="majorHAnsi" w:hAnsiTheme="majorHAnsi"/>
          <w:sz w:val="16"/>
        </w:rPr>
        <w:t xml:space="preserve">. </w:t>
      </w:r>
      <w:r w:rsidRPr="007839D8">
        <w:rPr>
          <w:rStyle w:val="StyleUnderline"/>
          <w:rFonts w:asciiTheme="majorHAnsi" w:hAnsiTheme="majorHAnsi"/>
        </w:rPr>
        <w:t>The objectives of Air Force Junior ROTC are to educate</w:t>
      </w:r>
      <w:r w:rsidRPr="007839D8">
        <w:rPr>
          <w:rFonts w:asciiTheme="majorHAnsi" w:hAnsiTheme="majorHAnsi"/>
          <w:sz w:val="16"/>
        </w:rPr>
        <w:t xml:space="preserve"> and train high school cadets in citizenship and life skills; promote community service; instill a sense responsibility; develop character and self-discipline </w:t>
      </w:r>
      <w:r w:rsidRPr="007839D8">
        <w:rPr>
          <w:rStyle w:val="StyleUnderline"/>
          <w:rFonts w:asciiTheme="majorHAnsi" w:hAnsiTheme="majorHAnsi"/>
        </w:rPr>
        <w:t>through</w:t>
      </w:r>
      <w:r w:rsidRPr="007839D8">
        <w:rPr>
          <w:rFonts w:asciiTheme="majorHAnsi" w:hAnsiTheme="majorHAnsi"/>
          <w:sz w:val="16"/>
        </w:rPr>
        <w:t xml:space="preserve"> education and </w:t>
      </w:r>
      <w:r w:rsidRPr="007839D8">
        <w:rPr>
          <w:rStyle w:val="StyleUnderline"/>
          <w:rFonts w:asciiTheme="majorHAnsi" w:hAnsiTheme="majorHAnsi"/>
        </w:rPr>
        <w:t>instruction in air and space fundamentals and the Air Force’s core values</w:t>
      </w:r>
      <w:r w:rsidRPr="007839D8">
        <w:rPr>
          <w:rFonts w:asciiTheme="majorHAnsi" w:hAnsiTheme="majorHAnsi"/>
          <w:sz w:val="16"/>
        </w:rPr>
        <w:t xml:space="preserve"> of “integrity first, service before self, and excellence in all we do.” Curriculum Aerospace science comprises 40 percent of the curriculum, leadership education 40 percent, and health and wellness training 20 percent. All students who successfully complete AFJROTC classes are granted credit toward graduation. </w:t>
      </w:r>
      <w:r w:rsidRPr="007839D8">
        <w:rPr>
          <w:rStyle w:val="StyleUnderline"/>
          <w:rFonts w:asciiTheme="majorHAnsi" w:hAnsiTheme="majorHAnsi"/>
        </w:rPr>
        <w:t>Classroom study includes the heritage of flight, principles of aircraft flight and navigation, human requirements of flight, development of aerospace power, aerospace vehicles, rocketry, space and technology programs, and the aerospace industry</w:t>
      </w:r>
      <w:r w:rsidRPr="007839D8">
        <w:rPr>
          <w:rFonts w:asciiTheme="majorHAnsi" w:hAnsiTheme="majorHAnsi"/>
          <w:sz w:val="16"/>
        </w:rPr>
        <w:t xml:space="preserve">. Students are also introduced to military customs and courtesies, citizenship in the United States, first aid, wellness, health and fitness, basic drill and ceremonies, effective communications, management, human relations, and life after high school. All uniforms and curriculum materials are provided by the Air Force. To reinforce what is learned in the classroom, cadets participate in many outside activities such as field trips to military bases, aerospace facilities and industries, museums, civilian airports and other areas related to aerospace education. Many AFJROTC units complement the curriculum through the cooperation and resources of organizations such as NASA, the Civil Air Patrol, and the National Endowment for Financial Education. Co-Curriculars Cadets also participate in many different co-curricular activities such as parades, leadership laboratory activities, civilian air rifle marksmanship programs, drill team competitions, color and honor guards, military balls and honorary academic groups. Additionally, </w:t>
      </w:r>
      <w:r w:rsidRPr="007839D8">
        <w:rPr>
          <w:rStyle w:val="StyleUnderline"/>
          <w:rFonts w:asciiTheme="majorHAnsi" w:hAnsiTheme="majorHAnsi"/>
        </w:rPr>
        <w:t>science, technology, engineering and mathematics, commonly known as STEM concepts are taught in the AFJROTC classroom and practiced in very popular and critical co-curricular activities</w:t>
      </w:r>
      <w:r w:rsidRPr="007839D8">
        <w:rPr>
          <w:rFonts w:asciiTheme="majorHAnsi" w:hAnsiTheme="majorHAnsi"/>
          <w:sz w:val="16"/>
        </w:rPr>
        <w:t xml:space="preserve">. STEM tools like classroom </w:t>
      </w:r>
      <w:r w:rsidRPr="007839D8">
        <w:rPr>
          <w:rStyle w:val="StyleUnderline"/>
          <w:rFonts w:asciiTheme="majorHAnsi" w:hAnsiTheme="majorHAnsi"/>
        </w:rPr>
        <w:t>Flight Simulators, Model Rockets, and Remote Controlled (RC) Aircraft have been used for years to enrich the learning opportunities</w:t>
      </w:r>
      <w:r w:rsidRPr="007839D8">
        <w:rPr>
          <w:rFonts w:asciiTheme="majorHAnsi" w:hAnsiTheme="majorHAnsi"/>
          <w:sz w:val="16"/>
        </w:rPr>
        <w:t xml:space="preserve"> and provide immersive learning / experiential learning tools that reinforce what is taught in the classroom. In 2014, AFJROTC added a fun and exciting STEM oriented activity by giving RC </w:t>
      </w:r>
      <w:proofErr w:type="spellStart"/>
      <w:r w:rsidRPr="007839D8">
        <w:rPr>
          <w:rFonts w:asciiTheme="majorHAnsi" w:hAnsiTheme="majorHAnsi"/>
          <w:sz w:val="16"/>
        </w:rPr>
        <w:t>Multicopters</w:t>
      </w:r>
      <w:proofErr w:type="spellEnd"/>
      <w:r w:rsidRPr="007839D8">
        <w:rPr>
          <w:rFonts w:asciiTheme="majorHAnsi" w:hAnsiTheme="majorHAnsi"/>
          <w:sz w:val="16"/>
        </w:rPr>
        <w:t xml:space="preserve"> to a limited number of AFJROTC units. These hands on teaching and learning tools are used to not only reinforce STEM learning objectives, but to enhance the program’s </w:t>
      </w:r>
    </w:p>
    <w:p w14:paraId="7EC59313" w14:textId="77777777" w:rsidR="001614DC" w:rsidRPr="007839D8" w:rsidRDefault="001614DC" w:rsidP="001614DC">
      <w:pPr>
        <w:pStyle w:val="Heading4"/>
        <w:rPr>
          <w:rFonts w:asciiTheme="majorHAnsi" w:hAnsiTheme="majorHAnsi"/>
        </w:rPr>
      </w:pPr>
      <w:r w:rsidRPr="007839D8">
        <w:rPr>
          <w:rFonts w:asciiTheme="majorHAnsi" w:hAnsiTheme="majorHAnsi"/>
        </w:rPr>
        <w:t xml:space="preserve">US air power </w:t>
      </w:r>
      <w:proofErr w:type="spellStart"/>
      <w:r w:rsidRPr="007839D8">
        <w:rPr>
          <w:rFonts w:asciiTheme="majorHAnsi" w:hAnsiTheme="majorHAnsi"/>
        </w:rPr>
        <w:t>heg</w:t>
      </w:r>
      <w:proofErr w:type="spellEnd"/>
      <w:r w:rsidRPr="007839D8">
        <w:rPr>
          <w:rFonts w:asciiTheme="majorHAnsi" w:hAnsiTheme="majorHAnsi"/>
        </w:rPr>
        <w:t xml:space="preserve"> key to prevent conflict with China- predictive evidence</w:t>
      </w:r>
    </w:p>
    <w:p w14:paraId="7CA84E7D" w14:textId="77777777" w:rsidR="001614DC" w:rsidRPr="007839D8" w:rsidRDefault="001614DC" w:rsidP="001614DC">
      <w:pPr>
        <w:rPr>
          <w:rStyle w:val="Style13ptBold"/>
          <w:rFonts w:asciiTheme="majorHAnsi" w:hAnsiTheme="majorHAnsi"/>
        </w:rPr>
      </w:pPr>
      <w:r w:rsidRPr="007839D8">
        <w:rPr>
          <w:rStyle w:val="Style13ptBold"/>
          <w:rFonts w:asciiTheme="majorHAnsi" w:hAnsiTheme="majorHAnsi"/>
        </w:rPr>
        <w:t xml:space="preserve">RAND 15 </w:t>
      </w:r>
      <w:r w:rsidRPr="007839D8">
        <w:rPr>
          <w:rFonts w:asciiTheme="majorHAnsi" w:hAnsiTheme="majorHAnsi"/>
        </w:rPr>
        <w:t>(RAND corporation is an American nonprofit global policy think tank originally formed by Douglas Aircraft Company to offer research and analysis to the United States Armed Forces, 9-14-15, “U.S. and Chinese Air Superiority Capabilities”, http://www.rand.org/pubs/research_briefs/RB9858z3.html-MB)</w:t>
      </w:r>
    </w:p>
    <w:p w14:paraId="55A0395D" w14:textId="7D3A1C06" w:rsidR="001614DC" w:rsidRPr="007839D8" w:rsidRDefault="001614DC" w:rsidP="001614DC">
      <w:pPr>
        <w:rPr>
          <w:rFonts w:asciiTheme="majorHAnsi" w:hAnsiTheme="majorHAnsi"/>
          <w:sz w:val="16"/>
        </w:rPr>
      </w:pPr>
      <w:r w:rsidRPr="007839D8">
        <w:rPr>
          <w:rFonts w:asciiTheme="majorHAnsi" w:hAnsiTheme="majorHAnsi"/>
          <w:sz w:val="16"/>
        </w:rPr>
        <w:t xml:space="preserve">The United States continues to maintain unparalleled air-to-air capabilities. Even in the most challenging cases examined, the United States does not “lose” the war in the air. </w:t>
      </w:r>
      <w:r w:rsidRPr="007839D8">
        <w:rPr>
          <w:rStyle w:val="StyleUnderline"/>
          <w:rFonts w:asciiTheme="majorHAnsi" w:hAnsiTheme="majorHAnsi"/>
        </w:rPr>
        <w:t>However, continuous improvements to Chinese air capabilities make it increasingly difficult for the United States to achieve air superiority within a politically and operationally effective time frame, especially in a scenario close to the Chinese mainland. These developments also raise the probable cost of a war in terms of lives and equipment</w:t>
      </w:r>
      <w:r w:rsidRPr="007839D8">
        <w:rPr>
          <w:rFonts w:asciiTheme="majorHAnsi" w:hAnsiTheme="majorHAnsi"/>
          <w:sz w:val="16"/>
        </w:rPr>
        <w:t xml:space="preserve">. In both scenarios examined, </w:t>
      </w:r>
      <w:r w:rsidRPr="007839D8">
        <w:rPr>
          <w:rStyle w:val="StyleUnderline"/>
          <w:rFonts w:asciiTheme="majorHAnsi" w:hAnsiTheme="majorHAnsi"/>
        </w:rPr>
        <w:t>the United States could improve its results and reduce force requirements by attacking Chinese air bases, thereby reducing the number of adversary aircraft that can reach the fight.</w:t>
      </w:r>
      <w:r w:rsidRPr="007839D8">
        <w:rPr>
          <w:rFonts w:asciiTheme="majorHAnsi" w:hAnsiTheme="majorHAnsi"/>
          <w:sz w:val="16"/>
        </w:rPr>
        <w:t xml:space="preserve"> However, the decision to launch such attacks would require executive approval and, depending on circumstances, permission might not be forthcoming. Certainly, such attacks would be potentially escalatory. Regardless of U.S. action, China may also pursue a similar strategy against U.S. air bases, employing its large and sophisticated force of conventionally armed ballistic and cruise missiles. Overall, the results indicate that, in the face of PLA Air Force modernization, </w:t>
      </w:r>
      <w:r w:rsidRPr="007839D8">
        <w:rPr>
          <w:rStyle w:val="StyleUnderline"/>
          <w:rFonts w:asciiTheme="majorHAnsi" w:hAnsiTheme="majorHAnsi"/>
        </w:rPr>
        <w:t>achieving air superiority early in a conflict is becoming increasingly difficult</w:t>
      </w:r>
      <w:r w:rsidRPr="007839D8">
        <w:rPr>
          <w:rFonts w:asciiTheme="majorHAnsi" w:hAnsiTheme="majorHAnsi"/>
          <w:sz w:val="16"/>
        </w:rPr>
        <w:t xml:space="preserve">. Consequently, </w:t>
      </w:r>
      <w:r w:rsidRPr="007839D8">
        <w:rPr>
          <w:rStyle w:val="StyleUnderline"/>
          <w:rFonts w:asciiTheme="majorHAnsi" w:hAnsiTheme="majorHAnsi"/>
        </w:rPr>
        <w:t>U.S. and partner ground and naval forces may have to operate with only limited air support for some period after the commencement of hostilities, should a conflict occur</w:t>
      </w:r>
      <w:r w:rsidRPr="007839D8">
        <w:rPr>
          <w:rFonts w:asciiTheme="majorHAnsi" w:hAnsiTheme="majorHAnsi"/>
          <w:sz w:val="16"/>
        </w:rPr>
        <w:t>.</w:t>
      </w:r>
    </w:p>
    <w:p w14:paraId="75DB1952" w14:textId="77777777" w:rsidR="001614DC" w:rsidRPr="007839D8" w:rsidRDefault="001614DC" w:rsidP="001614DC">
      <w:pPr>
        <w:pStyle w:val="Heading4"/>
        <w:rPr>
          <w:rFonts w:asciiTheme="majorHAnsi" w:hAnsiTheme="majorHAnsi"/>
        </w:rPr>
      </w:pPr>
      <w:r w:rsidRPr="007839D8">
        <w:rPr>
          <w:rFonts w:asciiTheme="majorHAnsi" w:hAnsiTheme="majorHAnsi"/>
        </w:rPr>
        <w:t>China air power attacks will lead to nuclear war- new technological improvements and ballistic missile capabilities</w:t>
      </w:r>
    </w:p>
    <w:p w14:paraId="71675267" w14:textId="77777777" w:rsidR="001614DC" w:rsidRPr="007839D8" w:rsidRDefault="001614DC" w:rsidP="001614DC">
      <w:pPr>
        <w:rPr>
          <w:rFonts w:asciiTheme="majorHAnsi" w:hAnsiTheme="majorHAnsi"/>
        </w:rPr>
      </w:pPr>
      <w:r w:rsidRPr="007839D8">
        <w:rPr>
          <w:rStyle w:val="Style13ptBold"/>
          <w:rFonts w:asciiTheme="majorHAnsi" w:hAnsiTheme="majorHAnsi"/>
        </w:rPr>
        <w:t>Osborn 17 (</w:t>
      </w:r>
      <w:r w:rsidRPr="007839D8">
        <w:rPr>
          <w:rFonts w:asciiTheme="majorHAnsi" w:hAnsiTheme="majorHAnsi"/>
        </w:rPr>
        <w:t>Kris Osborn, 1-2-2017, "China's Air Force: Just a Paper Tiger (Or Ready for War with America)?," National Interest, http://nationalinterest.org/blog/the-buzz/chinas-air-force-just-paper-tiger-or-ready-war-america-18921?page=show-MB)</w:t>
      </w:r>
    </w:p>
    <w:p w14:paraId="59824698" w14:textId="286F0A9F" w:rsidR="001614DC" w:rsidRPr="007839D8" w:rsidRDefault="001614DC" w:rsidP="001614DC">
      <w:pPr>
        <w:rPr>
          <w:rFonts w:asciiTheme="majorHAnsi" w:hAnsiTheme="majorHAnsi"/>
          <w:sz w:val="16"/>
        </w:rPr>
      </w:pPr>
      <w:r w:rsidRPr="007839D8">
        <w:rPr>
          <w:rFonts w:asciiTheme="majorHAnsi" w:hAnsiTheme="majorHAnsi"/>
          <w:sz w:val="16"/>
        </w:rPr>
        <w:t xml:space="preserve">Tensions in the South China Sea and </w:t>
      </w:r>
      <w:r w:rsidRPr="007839D8">
        <w:rPr>
          <w:rStyle w:val="StyleUnderline"/>
          <w:rFonts w:asciiTheme="majorHAnsi" w:hAnsiTheme="majorHAnsi"/>
        </w:rPr>
        <w:t>continued warnings about Chinese militarization of</w:t>
      </w:r>
      <w:r w:rsidRPr="007839D8">
        <w:rPr>
          <w:rFonts w:asciiTheme="majorHAnsi" w:hAnsiTheme="majorHAnsi"/>
          <w:sz w:val="16"/>
        </w:rPr>
        <w:t xml:space="preserve"> the </w:t>
      </w:r>
      <w:r w:rsidRPr="007839D8">
        <w:rPr>
          <w:rStyle w:val="StyleUnderline"/>
          <w:rFonts w:asciiTheme="majorHAnsi" w:hAnsiTheme="majorHAnsi"/>
        </w:rPr>
        <w:t xml:space="preserve">disputed areas has led </w:t>
      </w:r>
      <w:r w:rsidRPr="007839D8">
        <w:rPr>
          <w:rFonts w:asciiTheme="majorHAnsi" w:hAnsiTheme="majorHAnsi"/>
          <w:sz w:val="16"/>
        </w:rPr>
        <w:t xml:space="preserve">many Pentagon planners and </w:t>
      </w:r>
      <w:r w:rsidRPr="007839D8">
        <w:rPr>
          <w:rStyle w:val="StyleUnderline"/>
          <w:rFonts w:asciiTheme="majorHAnsi" w:hAnsiTheme="majorHAnsi"/>
        </w:rPr>
        <w:t xml:space="preserve">analysts to </w:t>
      </w:r>
      <w:r w:rsidRPr="007839D8">
        <w:rPr>
          <w:rFonts w:asciiTheme="majorHAnsi" w:hAnsiTheme="majorHAnsi"/>
          <w:sz w:val="16"/>
        </w:rPr>
        <w:t>sharpen</w:t>
      </w:r>
      <w:r w:rsidRPr="007839D8">
        <w:rPr>
          <w:rStyle w:val="StyleUnderline"/>
          <w:rFonts w:asciiTheme="majorHAnsi" w:hAnsiTheme="majorHAnsi"/>
        </w:rPr>
        <w:t xml:space="preserve"> focus on Chinese Air Force acquisitions and technological advances</w:t>
      </w:r>
      <w:r w:rsidRPr="007839D8">
        <w:rPr>
          <w:rFonts w:asciiTheme="majorHAnsi" w:hAnsiTheme="majorHAnsi"/>
          <w:sz w:val="16"/>
        </w:rPr>
        <w:t xml:space="preserve">. </w:t>
      </w:r>
      <w:r w:rsidRPr="007839D8">
        <w:rPr>
          <w:rStyle w:val="StyleUnderline"/>
          <w:rFonts w:asciiTheme="majorHAnsi" w:hAnsiTheme="majorHAnsi"/>
        </w:rPr>
        <w:t>The U.S. Air Force’s technological air power superiority over China is rapidly diminishing in light of rapid Chinese modernization of fighter jets, missiles, air-to-air weapons, cargo planes and stealth aircraft, according to analysts</w:t>
      </w:r>
      <w:r w:rsidRPr="007839D8">
        <w:rPr>
          <w:rFonts w:asciiTheme="majorHAnsi" w:hAnsiTheme="majorHAnsi"/>
          <w:sz w:val="16"/>
        </w:rPr>
        <w:t xml:space="preserve">, Pentagon officials and a Congressional review released several years ago. The 2014 U.S.-China Economic and Security Review Commission recommended that Congress appoint an outside panel of experts to assess the U.S.-Chinese military balance and make recommendations regarding U.S. military plans and budgets, among other things. Despite being released in 2014, the findings of the report - if slightly dated - offer a detailed and </w:t>
      </w:r>
      <w:r w:rsidRPr="007839D8">
        <w:rPr>
          <w:rStyle w:val="StyleUnderline"/>
          <w:rFonts w:asciiTheme="majorHAnsi" w:hAnsiTheme="majorHAnsi"/>
        </w:rPr>
        <w:t>insightful window into Chinese Air Force technology, progress and development.</w:t>
      </w:r>
      <w:r w:rsidRPr="007839D8">
        <w:rPr>
          <w:rFonts w:asciiTheme="majorHAnsi" w:hAnsiTheme="majorHAnsi"/>
          <w:sz w:val="16"/>
        </w:rPr>
        <w:t xml:space="preserve"> The Commission compiled its report based upon testimony, various reports and analytical assessments along with available open-source information. An entire chapter is dedicated to Chinese military modernization. The review states that the </w:t>
      </w:r>
      <w:r w:rsidRPr="007839D8">
        <w:rPr>
          <w:rStyle w:val="StyleUnderline"/>
          <w:rFonts w:asciiTheme="majorHAnsi" w:hAnsiTheme="majorHAnsi"/>
        </w:rPr>
        <w:t>Chines People’s Liberation Army currently has approximately 2,200 operational aircraft, nearly 600 of which are considered modern</w:t>
      </w:r>
      <w:r w:rsidRPr="007839D8">
        <w:rPr>
          <w:rFonts w:asciiTheme="majorHAnsi" w:hAnsiTheme="majorHAnsi"/>
          <w:sz w:val="16"/>
        </w:rPr>
        <w:t>. “</w:t>
      </w:r>
      <w:r w:rsidRPr="007839D8">
        <w:rPr>
          <w:rStyle w:val="StyleUnderline"/>
          <w:rFonts w:asciiTheme="majorHAnsi" w:hAnsiTheme="majorHAnsi"/>
        </w:rPr>
        <w:t>In the early 1990s, Beijing began a comprehensive modernization program to upgrade the PLA Air Force from a short-range, defensively oriented force with limited capabilities into a modern, multi-role force capable of projecting precision airpower beyond China’s borders, conducting air and missile defense and providing early warning</w:t>
      </w:r>
      <w:r w:rsidRPr="007839D8">
        <w:rPr>
          <w:rFonts w:asciiTheme="majorHAnsi" w:hAnsiTheme="majorHAnsi"/>
          <w:sz w:val="16"/>
        </w:rPr>
        <w:t xml:space="preserve">,” the review writes. Regarding stealth aircraft, the review mentions the recent flights of prototypes of the Chinese J-20 stealth fighter, calling </w:t>
      </w:r>
      <w:r w:rsidRPr="007839D8">
        <w:rPr>
          <w:rStyle w:val="StyleUnderline"/>
          <w:rFonts w:asciiTheme="majorHAnsi" w:hAnsiTheme="majorHAnsi"/>
        </w:rPr>
        <w:t>the aircraft more advanced than any other air platform currently deployed in the Asia-Pacific region</w:t>
      </w:r>
      <w:r w:rsidRPr="007839D8">
        <w:rPr>
          <w:rFonts w:asciiTheme="majorHAnsi" w:hAnsiTheme="majorHAnsi"/>
          <w:sz w:val="16"/>
        </w:rPr>
        <w:t xml:space="preserve">. The Chinese are also testing a smaller stealth fighter variant called the J-31 although its intended use is unclear, according to the report. In 2014, China displayed the Shenyang J-31 stealth fighter at China’s </w:t>
      </w:r>
      <w:proofErr w:type="spellStart"/>
      <w:r w:rsidRPr="007839D8">
        <w:rPr>
          <w:rFonts w:asciiTheme="majorHAnsi" w:hAnsiTheme="majorHAnsi"/>
          <w:sz w:val="16"/>
        </w:rPr>
        <w:t>Zuhai</w:t>
      </w:r>
      <w:proofErr w:type="spellEnd"/>
      <w:r w:rsidRPr="007839D8">
        <w:rPr>
          <w:rFonts w:asciiTheme="majorHAnsi" w:hAnsiTheme="majorHAnsi"/>
          <w:sz w:val="16"/>
        </w:rPr>
        <w:t xml:space="preserve"> Air show, according to various reports. However, several analysts have made the point that it is not at all clear if the platform comes close to rivaling the technological capability of the U.S. F-35. Nevertheless, </w:t>
      </w:r>
      <w:r w:rsidRPr="007839D8">
        <w:rPr>
          <w:rStyle w:val="StyleUnderline"/>
          <w:rFonts w:asciiTheme="majorHAnsi" w:hAnsiTheme="majorHAnsi"/>
        </w:rPr>
        <w:t>the U.S. technological advantage in weaponry, air and naval platforms is rapidly decreasing</w:t>
      </w:r>
      <w:r w:rsidRPr="007839D8">
        <w:rPr>
          <w:rFonts w:asciiTheme="majorHAnsi" w:hAnsiTheme="majorHAnsi"/>
          <w:sz w:val="16"/>
        </w:rPr>
        <w:t xml:space="preserve">, according to the review. To illustrate this point, the review cites comments from an analyst who compared U.S.-Chinese fighter jets to one another roughly twenty years ago versus a similar comparison today. The analyst said that in 1995 a high-tech U.S. F-15, F-16 or F/A-18 would be vastly superior to a Chinese J-6 aircraft. However today -- </w:t>
      </w:r>
      <w:r w:rsidRPr="007839D8">
        <w:rPr>
          <w:rStyle w:val="StyleUnderline"/>
          <w:rFonts w:asciiTheme="majorHAnsi" w:hAnsiTheme="majorHAnsi"/>
        </w:rPr>
        <w:t>China’s J-10 and J-11 fighter jet aircraft would be roughly equivalent in capability to an upgraded U.S. F-15</w:t>
      </w:r>
      <w:r w:rsidRPr="007839D8">
        <w:rPr>
          <w:rFonts w:asciiTheme="majorHAnsi" w:hAnsiTheme="majorHAnsi"/>
          <w:sz w:val="16"/>
        </w:rPr>
        <w:t xml:space="preserve">, the review states. Alongside their J-10 and J-11 fighters, </w:t>
      </w:r>
      <w:r w:rsidRPr="007839D8">
        <w:rPr>
          <w:rStyle w:val="StyleUnderline"/>
          <w:rFonts w:asciiTheme="majorHAnsi" w:hAnsiTheme="majorHAnsi"/>
        </w:rPr>
        <w:t>the Chinese also own Russian-built Su-27s and Su-30s and are on the verge of buying the new Su-35 from Russia</w:t>
      </w:r>
      <w:r w:rsidRPr="007839D8">
        <w:rPr>
          <w:rFonts w:asciiTheme="majorHAnsi" w:hAnsiTheme="majorHAnsi"/>
          <w:sz w:val="16"/>
        </w:rPr>
        <w:t>, the review states. “</w:t>
      </w:r>
      <w:r w:rsidRPr="007839D8">
        <w:rPr>
          <w:rStyle w:val="StyleUnderline"/>
          <w:rFonts w:asciiTheme="majorHAnsi" w:hAnsiTheme="majorHAnsi"/>
        </w:rPr>
        <w:t>The Su-35 is a versatile, highly capable aircraft that would offer significantly improved range and fuel capacity over China’s current fighters</w:t>
      </w:r>
      <w:r w:rsidRPr="007839D8">
        <w:rPr>
          <w:rFonts w:asciiTheme="majorHAnsi" w:hAnsiTheme="majorHAnsi"/>
          <w:sz w:val="16"/>
        </w:rPr>
        <w:t xml:space="preserve">. </w:t>
      </w:r>
      <w:r w:rsidRPr="007839D8">
        <w:rPr>
          <w:rStyle w:val="StyleUnderline"/>
          <w:rFonts w:asciiTheme="majorHAnsi" w:hAnsiTheme="majorHAnsi"/>
        </w:rPr>
        <w:t>The aircraft thus would strengthen China’s ability to conduct air superiority missions in the Taiwan Strait, East China Sea, and South China Sea as well as provide China with the opportunity to reverse engineer the fighter’s component parts, including its advanced radar and engines, for integration into China’s current and future indigenous fighters,”</w:t>
      </w:r>
      <w:r w:rsidRPr="007839D8">
        <w:rPr>
          <w:rFonts w:asciiTheme="majorHAnsi" w:hAnsiTheme="majorHAnsi"/>
          <w:sz w:val="16"/>
        </w:rPr>
        <w:t xml:space="preserve"> the review writes. In addition to </w:t>
      </w:r>
      <w:r w:rsidRPr="007839D8">
        <w:rPr>
          <w:rStyle w:val="StyleUnderline"/>
          <w:rFonts w:asciiTheme="majorHAnsi" w:hAnsiTheme="majorHAnsi"/>
        </w:rPr>
        <w:t>stealth technology, high-tech fighter aircraft and improved avionics, the Chinese have massively increased their ability with air-to-air missiles</w:t>
      </w:r>
      <w:r w:rsidRPr="007839D8">
        <w:rPr>
          <w:rFonts w:asciiTheme="majorHAnsi" w:hAnsiTheme="majorHAnsi"/>
          <w:sz w:val="16"/>
        </w:rPr>
        <w:t xml:space="preserve"> over the last 15-years, the review finds. “All of China’s fighters in 2000, with the potential exception of a few modified Su-27s, were limited to within-visual-range missiles. </w:t>
      </w:r>
      <w:r w:rsidRPr="007839D8">
        <w:rPr>
          <w:rStyle w:val="StyleUnderline"/>
          <w:rFonts w:asciiTheme="majorHAnsi" w:hAnsiTheme="majorHAnsi"/>
        </w:rPr>
        <w:t>China over the last 15 years also has acquired a number of sophisticated short and medium-range air-to-air missiles; precision-guided munitions including all-weather, satellite-guided bombs, anti-radiation missiles, and laser-guided bombs</w:t>
      </w:r>
      <w:r w:rsidRPr="007839D8">
        <w:rPr>
          <w:rFonts w:asciiTheme="majorHAnsi" w:hAnsiTheme="majorHAnsi"/>
          <w:sz w:val="16"/>
        </w:rPr>
        <w:t xml:space="preserve">; </w:t>
      </w:r>
      <w:r w:rsidRPr="007839D8">
        <w:rPr>
          <w:rStyle w:val="StyleUnderline"/>
          <w:rFonts w:asciiTheme="majorHAnsi" w:hAnsiTheme="majorHAnsi"/>
        </w:rPr>
        <w:t>and long-range, advanced air-launched land-attack cruise missiles and anti-ship cruise missiles</w:t>
      </w:r>
      <w:r w:rsidRPr="007839D8">
        <w:rPr>
          <w:rFonts w:asciiTheme="majorHAnsi" w:hAnsiTheme="majorHAnsi"/>
          <w:sz w:val="16"/>
        </w:rPr>
        <w:t xml:space="preserve">,” the review says. The review also points to the Y-20 aircraft, </w:t>
      </w:r>
      <w:r w:rsidRPr="007839D8">
        <w:rPr>
          <w:rStyle w:val="StyleUnderline"/>
          <w:rFonts w:asciiTheme="majorHAnsi" w:hAnsiTheme="majorHAnsi"/>
        </w:rPr>
        <w:t>a new strategic airlifter now being tested by the Chinese which has three times the cargo-carrying capacity of the U.S. Air Force’s C-130</w:t>
      </w:r>
      <w:r w:rsidRPr="007839D8">
        <w:rPr>
          <w:rFonts w:asciiTheme="majorHAnsi" w:hAnsiTheme="majorHAnsi"/>
          <w:sz w:val="16"/>
        </w:rPr>
        <w:t xml:space="preserve">. </w:t>
      </w:r>
      <w:r w:rsidRPr="007839D8">
        <w:rPr>
          <w:rStyle w:val="StyleUnderline"/>
          <w:rFonts w:asciiTheme="majorHAnsi" w:hAnsiTheme="majorHAnsi"/>
        </w:rPr>
        <w:t xml:space="preserve">Some of these new planes could be configured into tanker aircraft, allowing the Chinese to massively increase their reach and ability to project air power over longer distances. </w:t>
      </w:r>
      <w:r w:rsidRPr="007839D8">
        <w:rPr>
          <w:rFonts w:asciiTheme="majorHAnsi" w:hAnsiTheme="majorHAnsi"/>
          <w:sz w:val="16"/>
        </w:rPr>
        <w:t xml:space="preserve">At the moment, the Chinese do not have a sizeable or modern fleet of tankers, and many of their current aircraft are not engineered for aerial refueling, a scenario which limits their reach. “Until the PLA Navy’s first carrier-based aviation wing becomes operational, China must use air refueling tankers to enable air operations at these distances from China. However, China’s current fleet of air refueling aircraft, which consists of only about 12 1950s-era H–6U tankers, is too small to support sustained, large-scale, long-distance air combat,” the review states. The review also cites Russian media reports claiming that Russia has approved the sale of its new, next-generation S-400 surface-to-air-missile to China. “Such a sale has been under negotiation since at least 2012. The S–400 would more than double the range of China’s air defenses from approximately 125 to 250 miles—enough to cover all of Taiwan, the </w:t>
      </w:r>
      <w:proofErr w:type="spellStart"/>
      <w:r w:rsidRPr="007839D8">
        <w:rPr>
          <w:rFonts w:asciiTheme="majorHAnsi" w:hAnsiTheme="majorHAnsi"/>
          <w:sz w:val="16"/>
        </w:rPr>
        <w:t>Senkaku</w:t>
      </w:r>
      <w:proofErr w:type="spellEnd"/>
      <w:r w:rsidRPr="007839D8">
        <w:rPr>
          <w:rFonts w:asciiTheme="majorHAnsi" w:hAnsiTheme="majorHAnsi"/>
          <w:sz w:val="16"/>
        </w:rPr>
        <w:t xml:space="preserve"> Islands, and parts of the South China Sea,” the review says. </w:t>
      </w:r>
      <w:r w:rsidRPr="007839D8">
        <w:rPr>
          <w:rStyle w:val="StyleUnderline"/>
          <w:rFonts w:asciiTheme="majorHAnsi" w:hAnsiTheme="majorHAnsi"/>
        </w:rPr>
        <w:t>The review also catalogues information related to China’s nuclear arsenal and long-range intercontinental ballistic missiles such as the existing DF-31 and DF-31A along with the now-in-development DF-41.</w:t>
      </w:r>
      <w:r w:rsidRPr="007839D8">
        <w:rPr>
          <w:rFonts w:asciiTheme="majorHAnsi" w:hAnsiTheme="majorHAnsi"/>
          <w:sz w:val="16"/>
        </w:rPr>
        <w:t xml:space="preserve"> </w:t>
      </w:r>
      <w:r w:rsidRPr="007839D8">
        <w:rPr>
          <w:rStyle w:val="StyleUnderline"/>
          <w:rFonts w:asciiTheme="majorHAnsi" w:hAnsiTheme="majorHAnsi"/>
        </w:rPr>
        <w:t>The Chinese are believed to already have a number of road-mobile ICBMs able to carry nuclear weapons</w:t>
      </w:r>
      <w:r w:rsidRPr="007839D8">
        <w:rPr>
          <w:rFonts w:asciiTheme="majorHAnsi" w:hAnsiTheme="majorHAnsi"/>
          <w:sz w:val="16"/>
        </w:rPr>
        <w:t xml:space="preserve">. The DF-41 is reported to have as many as 10 re-entry vehicles, analysts have said. </w:t>
      </w:r>
    </w:p>
    <w:p w14:paraId="41605769" w14:textId="77777777" w:rsidR="00A35E54" w:rsidRPr="007839D8" w:rsidRDefault="00A35E54" w:rsidP="00A35E54">
      <w:pPr>
        <w:pStyle w:val="Heading2"/>
        <w:rPr>
          <w:rFonts w:asciiTheme="majorHAnsi" w:hAnsiTheme="majorHAnsi"/>
        </w:rPr>
      </w:pPr>
      <w:r w:rsidRPr="007839D8">
        <w:rPr>
          <w:rFonts w:asciiTheme="majorHAnsi" w:hAnsiTheme="majorHAnsi"/>
        </w:rPr>
        <w:t>Uniqueness</w:t>
      </w:r>
    </w:p>
    <w:p w14:paraId="5D77D386" w14:textId="58FAAD1F" w:rsidR="00155B9C" w:rsidRPr="007839D8" w:rsidRDefault="00155B9C" w:rsidP="00155B9C">
      <w:pPr>
        <w:pStyle w:val="Heading3"/>
        <w:rPr>
          <w:rFonts w:asciiTheme="majorHAnsi" w:hAnsiTheme="majorHAnsi"/>
        </w:rPr>
      </w:pPr>
      <w:r w:rsidRPr="007839D8">
        <w:rPr>
          <w:rFonts w:asciiTheme="majorHAnsi" w:hAnsiTheme="majorHAnsi"/>
        </w:rPr>
        <w:t>AT: China doomed</w:t>
      </w:r>
    </w:p>
    <w:p w14:paraId="718D499A" w14:textId="107F218E" w:rsidR="003F7B54" w:rsidRPr="007839D8" w:rsidRDefault="000A709B" w:rsidP="000A709B">
      <w:pPr>
        <w:pStyle w:val="Heading4"/>
        <w:rPr>
          <w:rFonts w:asciiTheme="majorHAnsi" w:hAnsiTheme="majorHAnsi"/>
        </w:rPr>
      </w:pPr>
      <w:r w:rsidRPr="007839D8">
        <w:rPr>
          <w:rFonts w:asciiTheme="majorHAnsi" w:hAnsiTheme="majorHAnsi"/>
        </w:rPr>
        <w:t>China air power is catching up to the US- new modernization efforts</w:t>
      </w:r>
    </w:p>
    <w:p w14:paraId="57C73668" w14:textId="06A50DB8" w:rsidR="000A709B" w:rsidRPr="007839D8" w:rsidRDefault="000A709B" w:rsidP="000A709B">
      <w:pPr>
        <w:rPr>
          <w:rFonts w:asciiTheme="majorHAnsi" w:hAnsiTheme="majorHAnsi"/>
        </w:rPr>
      </w:pPr>
      <w:r w:rsidRPr="007839D8">
        <w:rPr>
          <w:rStyle w:val="Style13ptBold"/>
          <w:rFonts w:asciiTheme="majorHAnsi" w:hAnsiTheme="majorHAnsi"/>
        </w:rPr>
        <w:t>Osborn 17 (</w:t>
      </w:r>
      <w:r w:rsidRPr="007839D8">
        <w:rPr>
          <w:rFonts w:asciiTheme="majorHAnsi" w:hAnsiTheme="majorHAnsi"/>
        </w:rPr>
        <w:t>Kris Osborn, 1-2-2017, "China's Air Force: Just a Paper Tiger (Or Ready for War with America)?," National Interest, http://nationalinterest.org/blog/the-buzz/chinas-air-force-just-paper-tiger-or-ready-war-america-18921?page=show-MB)</w:t>
      </w:r>
    </w:p>
    <w:p w14:paraId="4937F779" w14:textId="5744480F" w:rsidR="003F7B54" w:rsidRPr="007839D8" w:rsidRDefault="003F7B54" w:rsidP="003F7B54">
      <w:pPr>
        <w:rPr>
          <w:rFonts w:asciiTheme="majorHAnsi" w:hAnsiTheme="majorHAnsi"/>
          <w:sz w:val="16"/>
        </w:rPr>
      </w:pPr>
      <w:r w:rsidRPr="007839D8">
        <w:rPr>
          <w:rStyle w:val="StyleUnderline"/>
          <w:rFonts w:asciiTheme="majorHAnsi" w:hAnsiTheme="majorHAnsi"/>
        </w:rPr>
        <w:t>The U.S. Air Force’s technological air power superiority over China is rapidly diminishing in light of rapid Chinese modernization of fighter jets, missiles, air-to-air weapons, cargo planes and stealth aircraft, according to analysts</w:t>
      </w:r>
      <w:r w:rsidRPr="007839D8">
        <w:rPr>
          <w:rFonts w:asciiTheme="majorHAnsi" w:hAnsiTheme="majorHAnsi"/>
          <w:sz w:val="16"/>
        </w:rPr>
        <w:t xml:space="preserve">, Pentagon officials and a Congressional review released several years ago. The 2014 U.S.-China Economic and Security Review Commission recommended that Congress appoint an outside panel of experts to assess the U.S.-Chinese military balance and make recommendations regarding U.S. military plans and budgets, among other things. Despite being released in 2014, </w:t>
      </w:r>
      <w:r w:rsidRPr="007839D8">
        <w:rPr>
          <w:rStyle w:val="StyleUnderline"/>
          <w:rFonts w:asciiTheme="majorHAnsi" w:hAnsiTheme="majorHAnsi"/>
        </w:rPr>
        <w:t>the findings of the report</w:t>
      </w:r>
      <w:r w:rsidRPr="007839D8">
        <w:rPr>
          <w:rFonts w:asciiTheme="majorHAnsi" w:hAnsiTheme="majorHAnsi"/>
          <w:sz w:val="16"/>
        </w:rPr>
        <w:t xml:space="preserve"> - if slightly dated - </w:t>
      </w:r>
      <w:r w:rsidRPr="007839D8">
        <w:rPr>
          <w:rStyle w:val="StyleUnderline"/>
          <w:rFonts w:asciiTheme="majorHAnsi" w:hAnsiTheme="majorHAnsi"/>
        </w:rPr>
        <w:t>offer a detailed and insightful window into Chinese Air Force technology, progress and development.</w:t>
      </w:r>
      <w:r w:rsidRPr="007839D8">
        <w:rPr>
          <w:rFonts w:asciiTheme="majorHAnsi" w:hAnsiTheme="majorHAnsi"/>
          <w:sz w:val="16"/>
        </w:rPr>
        <w:t xml:space="preserve"> The Commission compiled its report based upon testimony, various reports and analytical assessments along with available open-source information. </w:t>
      </w:r>
      <w:r w:rsidRPr="007839D8">
        <w:rPr>
          <w:rStyle w:val="StyleUnderline"/>
          <w:rFonts w:asciiTheme="majorHAnsi" w:hAnsiTheme="majorHAnsi"/>
        </w:rPr>
        <w:t>An entire chapter is dedicated to Chinese military modernization</w:t>
      </w:r>
      <w:r w:rsidRPr="007839D8">
        <w:rPr>
          <w:rFonts w:asciiTheme="majorHAnsi" w:hAnsiTheme="majorHAnsi"/>
          <w:sz w:val="16"/>
        </w:rPr>
        <w:t xml:space="preserve">. The review states that </w:t>
      </w:r>
      <w:r w:rsidRPr="007839D8">
        <w:rPr>
          <w:rStyle w:val="StyleUnderline"/>
          <w:rFonts w:asciiTheme="majorHAnsi" w:hAnsiTheme="majorHAnsi"/>
        </w:rPr>
        <w:t>the Chines People’s Liberation Army currently has approximately 2,200 operational aircraft, nearly 600 of which are considered modern.</w:t>
      </w:r>
      <w:r w:rsidRPr="007839D8">
        <w:rPr>
          <w:rFonts w:asciiTheme="majorHAnsi" w:hAnsiTheme="majorHAnsi"/>
          <w:sz w:val="16"/>
        </w:rPr>
        <w:t xml:space="preserve"> “In the early 1990s, </w:t>
      </w:r>
      <w:r w:rsidRPr="007839D8">
        <w:rPr>
          <w:rStyle w:val="StyleUnderline"/>
          <w:rFonts w:asciiTheme="majorHAnsi" w:hAnsiTheme="majorHAnsi"/>
        </w:rPr>
        <w:t>Beijing began a comprehensive modernization program to upgrade the PLA Air Force from a short-range, defensively oriented force with limited capabilities into a modern, multi-role force capable of projecting precision airpower beyond China’s borders,</w:t>
      </w:r>
      <w:r w:rsidRPr="007839D8">
        <w:rPr>
          <w:rFonts w:asciiTheme="majorHAnsi" w:hAnsiTheme="majorHAnsi"/>
          <w:sz w:val="16"/>
        </w:rPr>
        <w:t xml:space="preserve"> conducting air and missile defense and providing early warning,” the review writes.</w:t>
      </w:r>
    </w:p>
    <w:p w14:paraId="78C91522" w14:textId="6314F19B" w:rsidR="003F7B54" w:rsidRPr="007839D8" w:rsidRDefault="00F9031E" w:rsidP="00F9031E">
      <w:pPr>
        <w:pStyle w:val="Heading4"/>
        <w:rPr>
          <w:rFonts w:asciiTheme="majorHAnsi" w:hAnsiTheme="majorHAnsi"/>
        </w:rPr>
      </w:pPr>
      <w:r w:rsidRPr="007839D8">
        <w:rPr>
          <w:rFonts w:asciiTheme="majorHAnsi" w:hAnsiTheme="majorHAnsi"/>
        </w:rPr>
        <w:t>The US is still on top- but China is catching up with more capabilities in critical areas</w:t>
      </w:r>
    </w:p>
    <w:p w14:paraId="4BE31E79" w14:textId="1C2118E6" w:rsidR="00F9031E" w:rsidRPr="007839D8" w:rsidRDefault="00205A0D" w:rsidP="00F9031E">
      <w:pPr>
        <w:rPr>
          <w:rFonts w:asciiTheme="majorHAnsi" w:hAnsiTheme="majorHAnsi"/>
        </w:rPr>
      </w:pPr>
      <w:r w:rsidRPr="007839D8">
        <w:rPr>
          <w:rStyle w:val="Style13ptBold"/>
          <w:rFonts w:asciiTheme="majorHAnsi" w:hAnsiTheme="majorHAnsi"/>
        </w:rPr>
        <w:t xml:space="preserve">RAND 15 </w:t>
      </w:r>
      <w:r w:rsidRPr="007839D8">
        <w:rPr>
          <w:rFonts w:asciiTheme="majorHAnsi" w:hAnsiTheme="majorHAnsi"/>
        </w:rPr>
        <w:t xml:space="preserve">(RAND </w:t>
      </w:r>
      <w:proofErr w:type="spellStart"/>
      <w:r w:rsidRPr="007839D8">
        <w:rPr>
          <w:rFonts w:asciiTheme="majorHAnsi" w:hAnsiTheme="majorHAnsi"/>
        </w:rPr>
        <w:t>corp</w:t>
      </w:r>
      <w:proofErr w:type="spellEnd"/>
      <w:r w:rsidRPr="007839D8">
        <w:rPr>
          <w:rFonts w:asciiTheme="majorHAnsi" w:hAnsiTheme="majorHAnsi"/>
        </w:rPr>
        <w:t>, 9-14-15, “An Interactive Look at the U.S.-China Military Scorecard”, https://www.rand.org/paf/projects/us-china-scorecard.html-MB)</w:t>
      </w:r>
    </w:p>
    <w:p w14:paraId="1E455DEC" w14:textId="3AE5850C" w:rsidR="00093846" w:rsidRPr="007839D8" w:rsidRDefault="00093846" w:rsidP="00093846">
      <w:pPr>
        <w:rPr>
          <w:rFonts w:asciiTheme="majorHAnsi" w:hAnsiTheme="majorHAnsi"/>
          <w:sz w:val="16"/>
        </w:rPr>
      </w:pPr>
      <w:r w:rsidRPr="007839D8">
        <w:rPr>
          <w:rFonts w:asciiTheme="majorHAnsi" w:hAnsiTheme="majorHAnsi"/>
          <w:sz w:val="16"/>
        </w:rPr>
        <w:t xml:space="preserve">Over the past two decades, </w:t>
      </w:r>
      <w:r w:rsidRPr="007839D8">
        <w:rPr>
          <w:rStyle w:val="StyleUnderline"/>
          <w:rFonts w:asciiTheme="majorHAnsi" w:hAnsiTheme="majorHAnsi"/>
        </w:rPr>
        <w:t>China's People's Liberation Army has transformed itself from a large but antiquated force into a capable, modern military</w:t>
      </w:r>
      <w:r w:rsidRPr="007839D8">
        <w:rPr>
          <w:rFonts w:asciiTheme="majorHAnsi" w:hAnsiTheme="majorHAnsi"/>
          <w:sz w:val="16"/>
        </w:rPr>
        <w:t xml:space="preserve">. </w:t>
      </w:r>
      <w:r w:rsidRPr="007839D8">
        <w:rPr>
          <w:rStyle w:val="StyleUnderline"/>
          <w:rFonts w:asciiTheme="majorHAnsi" w:hAnsiTheme="majorHAnsi"/>
        </w:rPr>
        <w:t>Although China continues to lag the United States in terms of aggregate military hardware and operational skills, it has improved its relative capabilities in many critical areas.</w:t>
      </w:r>
      <w:r w:rsidRPr="007839D8">
        <w:rPr>
          <w:rFonts w:asciiTheme="majorHAnsi" w:hAnsiTheme="majorHAnsi"/>
          <w:sz w:val="16"/>
        </w:rPr>
        <w:t xml:space="preserve"> To advance the public debate, RAND used open, unclassified sources to compile The U.S.-China Military Scorecard: Forces, Geography, and the Evolving Balance of Power. </w:t>
      </w:r>
      <w:r w:rsidRPr="007839D8">
        <w:rPr>
          <w:rStyle w:val="StyleUnderline"/>
          <w:rFonts w:asciiTheme="majorHAnsi" w:hAnsiTheme="majorHAnsi"/>
        </w:rPr>
        <w:t>This comprehensive report examines U.S. and Chinese military capabilities in ten operational areas</w:t>
      </w:r>
      <w:r w:rsidRPr="007839D8">
        <w:rPr>
          <w:rFonts w:asciiTheme="majorHAnsi" w:hAnsiTheme="majorHAnsi"/>
          <w:sz w:val="16"/>
        </w:rPr>
        <w:t>, and presents a "scorecard" for each.</w:t>
      </w:r>
      <w:r w:rsidR="00856932" w:rsidRPr="007839D8">
        <w:rPr>
          <w:rFonts w:asciiTheme="majorHAnsi" w:hAnsiTheme="majorHAnsi"/>
          <w:sz w:val="16"/>
        </w:rPr>
        <w:t xml:space="preserve"> </w:t>
      </w:r>
      <w:r w:rsidRPr="007839D8">
        <w:rPr>
          <w:rFonts w:asciiTheme="majorHAnsi" w:hAnsiTheme="majorHAnsi"/>
          <w:sz w:val="16"/>
        </w:rPr>
        <w:t>Each scorecard assesses the relative advantage or disadvantage of U.S. and Chinese forces in diverse types of conflict, at varying distances from the Chinese mainland, at different points in time from 1996 to 2017. Advantage means that one side is able to achieve its primary objectives in an operationally relevant time period while the other side would have trouble in doing so. The chart below collects the scorecards for each evaluated operational area.</w:t>
      </w:r>
      <w:r w:rsidR="00856932" w:rsidRPr="007839D8">
        <w:rPr>
          <w:rFonts w:asciiTheme="majorHAnsi" w:hAnsiTheme="majorHAnsi"/>
          <w:sz w:val="16"/>
        </w:rPr>
        <w:t xml:space="preserve"> </w:t>
      </w:r>
      <w:r w:rsidRPr="007839D8">
        <w:rPr>
          <w:rFonts w:asciiTheme="majorHAnsi" w:hAnsiTheme="majorHAnsi"/>
          <w:sz w:val="16"/>
        </w:rPr>
        <w:t xml:space="preserve">To prevail in either of the scenarios below, China’s offensive goals would require it to hold advantages in nearly all operational categories simultaneously. U.S. defensive goals could be achieved by holding the advantage in only a few areas. Nevertheless, </w:t>
      </w:r>
      <w:r w:rsidRPr="007839D8">
        <w:rPr>
          <w:rStyle w:val="StyleUnderline"/>
          <w:rFonts w:asciiTheme="majorHAnsi" w:hAnsiTheme="majorHAnsi"/>
        </w:rPr>
        <w:t>China’s improved performance could raise costs, lengthen the conflict, and increase risks to the United States</w:t>
      </w:r>
      <w:r w:rsidRPr="007839D8">
        <w:rPr>
          <w:rFonts w:asciiTheme="majorHAnsi" w:hAnsiTheme="majorHAnsi"/>
          <w:sz w:val="16"/>
        </w:rPr>
        <w:t>.</w:t>
      </w:r>
    </w:p>
    <w:p w14:paraId="774483A9" w14:textId="77777777" w:rsidR="00093846" w:rsidRPr="007839D8" w:rsidRDefault="00093846" w:rsidP="00093846">
      <w:pPr>
        <w:rPr>
          <w:rFonts w:asciiTheme="majorHAnsi" w:hAnsiTheme="majorHAnsi"/>
        </w:rPr>
      </w:pPr>
    </w:p>
    <w:p w14:paraId="05FA9BEF" w14:textId="2B9A7EFC" w:rsidR="00205A0D" w:rsidRPr="007839D8" w:rsidRDefault="00205A0D" w:rsidP="00205A0D">
      <w:pPr>
        <w:pStyle w:val="Heading4"/>
        <w:rPr>
          <w:rFonts w:asciiTheme="majorHAnsi" w:hAnsiTheme="majorHAnsi"/>
        </w:rPr>
      </w:pPr>
      <w:r w:rsidRPr="007839D8">
        <w:rPr>
          <w:rFonts w:asciiTheme="majorHAnsi" w:hAnsiTheme="majorHAnsi"/>
        </w:rPr>
        <w:t>China now has 4</w:t>
      </w:r>
      <w:r w:rsidRPr="007839D8">
        <w:rPr>
          <w:rFonts w:asciiTheme="majorHAnsi" w:hAnsiTheme="majorHAnsi"/>
          <w:vertAlign w:val="superscript"/>
        </w:rPr>
        <w:t>th</w:t>
      </w:r>
      <w:r w:rsidRPr="007839D8">
        <w:rPr>
          <w:rFonts w:asciiTheme="majorHAnsi" w:hAnsiTheme="majorHAnsi"/>
        </w:rPr>
        <w:t xml:space="preserve"> generation aircrafts – this has narrowed the gap but not closed it</w:t>
      </w:r>
    </w:p>
    <w:p w14:paraId="61064F3A" w14:textId="505B3DFD" w:rsidR="00205A0D" w:rsidRPr="007839D8" w:rsidRDefault="00205A0D" w:rsidP="00205A0D">
      <w:pPr>
        <w:rPr>
          <w:rFonts w:asciiTheme="majorHAnsi" w:hAnsiTheme="majorHAnsi"/>
        </w:rPr>
      </w:pPr>
      <w:r w:rsidRPr="007839D8">
        <w:rPr>
          <w:rStyle w:val="Style13ptBold"/>
          <w:rFonts w:asciiTheme="majorHAnsi" w:hAnsiTheme="majorHAnsi"/>
        </w:rPr>
        <w:t xml:space="preserve">RAND 15 </w:t>
      </w:r>
      <w:r w:rsidRPr="007839D8">
        <w:rPr>
          <w:rFonts w:asciiTheme="majorHAnsi" w:hAnsiTheme="majorHAnsi"/>
        </w:rPr>
        <w:t xml:space="preserve">(RAND </w:t>
      </w:r>
      <w:proofErr w:type="spellStart"/>
      <w:r w:rsidRPr="007839D8">
        <w:rPr>
          <w:rFonts w:asciiTheme="majorHAnsi" w:hAnsiTheme="majorHAnsi"/>
        </w:rPr>
        <w:t>corp</w:t>
      </w:r>
      <w:proofErr w:type="spellEnd"/>
      <w:r w:rsidRPr="007839D8">
        <w:rPr>
          <w:rFonts w:asciiTheme="majorHAnsi" w:hAnsiTheme="majorHAnsi"/>
        </w:rPr>
        <w:t>, 9-14-15, “An Interactive Look at the U.S.-China Military Scorecard”, https://www.rand.org/paf/projects/us-china-scorecard.html-MB)</w:t>
      </w:r>
    </w:p>
    <w:p w14:paraId="741060ED" w14:textId="77777777" w:rsidR="00205A0D" w:rsidRPr="007839D8" w:rsidRDefault="00205A0D" w:rsidP="00205A0D">
      <w:pPr>
        <w:rPr>
          <w:rStyle w:val="StyleUnderline"/>
          <w:rFonts w:asciiTheme="majorHAnsi" w:hAnsiTheme="majorHAnsi"/>
        </w:rPr>
      </w:pPr>
      <w:r w:rsidRPr="007839D8">
        <w:rPr>
          <w:rFonts w:asciiTheme="majorHAnsi" w:hAnsiTheme="majorHAnsi"/>
        </w:rPr>
        <w:t xml:space="preserve">In virtually any East Asian scenario, </w:t>
      </w:r>
      <w:r w:rsidRPr="007839D8">
        <w:rPr>
          <w:rStyle w:val="StyleUnderline"/>
          <w:rFonts w:asciiTheme="majorHAnsi" w:hAnsiTheme="majorHAnsi"/>
        </w:rPr>
        <w:t>U.S. Air Force</w:t>
      </w:r>
      <w:r w:rsidRPr="007839D8">
        <w:rPr>
          <w:rFonts w:asciiTheme="majorHAnsi" w:hAnsiTheme="majorHAnsi"/>
        </w:rPr>
        <w:t xml:space="preserve"> and U.S. Navy aircraft </w:t>
      </w:r>
      <w:r w:rsidRPr="007839D8">
        <w:rPr>
          <w:rStyle w:val="StyleUnderline"/>
          <w:rFonts w:asciiTheme="majorHAnsi" w:hAnsiTheme="majorHAnsi"/>
        </w:rPr>
        <w:t>would play a critical role in blunting Chinese attacks.</w:t>
      </w:r>
      <w:r w:rsidRPr="007839D8">
        <w:rPr>
          <w:rFonts w:asciiTheme="majorHAnsi" w:hAnsiTheme="majorHAnsi"/>
        </w:rPr>
        <w:t xml:space="preserve"> Since 1996, </w:t>
      </w:r>
      <w:r w:rsidRPr="007839D8">
        <w:rPr>
          <w:rStyle w:val="StyleUnderline"/>
          <w:rFonts w:asciiTheme="majorHAnsi" w:hAnsiTheme="majorHAnsi"/>
        </w:rPr>
        <w:t>the United States has improved existing aircraft and introduced so-called fifth-generation aircraft</w:t>
      </w:r>
      <w:r w:rsidRPr="007839D8">
        <w:rPr>
          <w:rFonts w:asciiTheme="majorHAnsi" w:hAnsiTheme="majorHAnsi"/>
        </w:rPr>
        <w:t xml:space="preserve">, including the F-22 and F-35. </w:t>
      </w:r>
      <w:r w:rsidRPr="007839D8">
        <w:rPr>
          <w:rStyle w:val="StyleUnderline"/>
          <w:rFonts w:asciiTheme="majorHAnsi" w:hAnsiTheme="majorHAnsi"/>
        </w:rPr>
        <w:t>China, meanwhile, has replaced many of its obsolete second-generation aircraft, which made up an overwhelming proportion of its force in 1996, with modern fourth-generation designs</w:t>
      </w:r>
      <w:r w:rsidRPr="007839D8">
        <w:rPr>
          <w:rFonts w:asciiTheme="majorHAnsi" w:hAnsiTheme="majorHAnsi"/>
        </w:rPr>
        <w:t xml:space="preserve">. These </w:t>
      </w:r>
      <w:r w:rsidRPr="007839D8">
        <w:rPr>
          <w:rStyle w:val="StyleUnderline"/>
          <w:rFonts w:asciiTheme="majorHAnsi" w:hAnsiTheme="majorHAnsi"/>
        </w:rPr>
        <w:t>fourth-generation aircraft now constitute roughly half of the PLA Air Force's fighter inventory</w:t>
      </w:r>
      <w:r w:rsidRPr="007839D8">
        <w:rPr>
          <w:rFonts w:asciiTheme="majorHAnsi" w:hAnsiTheme="majorHAnsi"/>
        </w:rPr>
        <w:t xml:space="preserve">. </w:t>
      </w:r>
      <w:r w:rsidRPr="007839D8">
        <w:rPr>
          <w:rStyle w:val="StyleUnderline"/>
          <w:rFonts w:asciiTheme="majorHAnsi" w:hAnsiTheme="majorHAnsi"/>
        </w:rPr>
        <w:t>The net effect of these changes has been to narrow, but not close, the qualitative gap between the U.S. and Chinese air forces.</w:t>
      </w:r>
    </w:p>
    <w:p w14:paraId="3CC4F550" w14:textId="77777777" w:rsidR="00205A0D" w:rsidRPr="007839D8" w:rsidRDefault="00205A0D" w:rsidP="00093846">
      <w:pPr>
        <w:rPr>
          <w:rFonts w:asciiTheme="majorHAnsi" w:hAnsiTheme="majorHAnsi"/>
        </w:rPr>
      </w:pPr>
    </w:p>
    <w:p w14:paraId="3D4E260D" w14:textId="4ED5A7C3" w:rsidR="00155B9C" w:rsidRPr="007839D8" w:rsidRDefault="00C47775" w:rsidP="00155B9C">
      <w:pPr>
        <w:pStyle w:val="Heading4"/>
        <w:rPr>
          <w:rFonts w:asciiTheme="majorHAnsi" w:hAnsiTheme="majorHAnsi"/>
        </w:rPr>
      </w:pPr>
      <w:r w:rsidRPr="007839D8">
        <w:rPr>
          <w:rFonts w:asciiTheme="majorHAnsi" w:hAnsiTheme="majorHAnsi"/>
        </w:rPr>
        <w:t xml:space="preserve">The US remains dominant but China air power is catching up fast- econ growth, more </w:t>
      </w:r>
      <w:r w:rsidR="00155B9C" w:rsidRPr="007839D8">
        <w:rPr>
          <w:rFonts w:asciiTheme="majorHAnsi" w:hAnsiTheme="majorHAnsi"/>
        </w:rPr>
        <w:t>spending, and desire for control prove</w:t>
      </w:r>
    </w:p>
    <w:p w14:paraId="7591C146" w14:textId="5733134A" w:rsidR="00155B9C" w:rsidRPr="007839D8" w:rsidRDefault="00155B9C" w:rsidP="00155B9C">
      <w:pPr>
        <w:rPr>
          <w:rFonts w:asciiTheme="majorHAnsi" w:hAnsiTheme="majorHAnsi"/>
        </w:rPr>
      </w:pPr>
      <w:r w:rsidRPr="007839D8">
        <w:rPr>
          <w:rStyle w:val="Style13ptBold"/>
          <w:rFonts w:asciiTheme="majorHAnsi" w:hAnsiTheme="majorHAnsi"/>
        </w:rPr>
        <w:t>AP 17 (</w:t>
      </w:r>
      <w:r w:rsidRPr="007839D8">
        <w:rPr>
          <w:rFonts w:asciiTheme="majorHAnsi" w:hAnsiTheme="majorHAnsi"/>
        </w:rPr>
        <w:t>Associated Press is an American multinational nonprofit news agency headquartered in New York City that operates as a cooperative, unincorporated association, 3-7-2017, "US military remains dominant in Asia, but China is catching up," Times of India, http://timesofindia.indiatimes.com/world/china/us-military-remains-dominant-in-asia-but-china-is-catching-up/articleshow/57511771.cms-MB)</w:t>
      </w:r>
    </w:p>
    <w:p w14:paraId="4E5C0D62" w14:textId="348B28FD" w:rsidR="00197874" w:rsidRPr="007839D8" w:rsidRDefault="00197874" w:rsidP="00197874">
      <w:pPr>
        <w:rPr>
          <w:rStyle w:val="StyleUnderline"/>
          <w:rFonts w:asciiTheme="majorHAnsi" w:hAnsiTheme="majorHAnsi"/>
        </w:rPr>
      </w:pPr>
      <w:r w:rsidRPr="007839D8">
        <w:rPr>
          <w:rFonts w:asciiTheme="majorHAnsi" w:hAnsiTheme="majorHAnsi"/>
          <w:sz w:val="16"/>
        </w:rPr>
        <w:t xml:space="preserve">BEIJING: </w:t>
      </w:r>
      <w:r w:rsidRPr="007839D8">
        <w:rPr>
          <w:rStyle w:val="StyleUnderline"/>
          <w:rFonts w:asciiTheme="majorHAnsi" w:hAnsiTheme="majorHAnsi"/>
        </w:rPr>
        <w:t>China's announcement of a 7 per cent rise in military spending</w:t>
      </w:r>
      <w:r w:rsidRPr="007839D8">
        <w:rPr>
          <w:rFonts w:asciiTheme="majorHAnsi" w:hAnsiTheme="majorHAnsi"/>
          <w:sz w:val="16"/>
        </w:rPr>
        <w:t xml:space="preserve">+ for the year came shortly after President Donald Trump called for a 10 per cent increase+ in America's </w:t>
      </w:r>
      <w:proofErr w:type="spellStart"/>
      <w:r w:rsidRPr="007839D8">
        <w:rPr>
          <w:rFonts w:asciiTheme="majorHAnsi" w:hAnsiTheme="majorHAnsi"/>
          <w:sz w:val="16"/>
        </w:rPr>
        <w:t>defence</w:t>
      </w:r>
      <w:proofErr w:type="spellEnd"/>
      <w:r w:rsidRPr="007839D8">
        <w:rPr>
          <w:rFonts w:asciiTheme="majorHAnsi" w:hAnsiTheme="majorHAnsi"/>
          <w:sz w:val="16"/>
        </w:rPr>
        <w:t xml:space="preserve"> budget, </w:t>
      </w:r>
      <w:r w:rsidRPr="007839D8">
        <w:rPr>
          <w:rStyle w:val="StyleUnderline"/>
          <w:rFonts w:asciiTheme="majorHAnsi" w:hAnsiTheme="majorHAnsi"/>
        </w:rPr>
        <w:t>prompting renewed scrutiny of how the two countries' capabilities compare</w:t>
      </w:r>
      <w:r w:rsidRPr="007839D8">
        <w:rPr>
          <w:rFonts w:asciiTheme="majorHAnsi" w:hAnsiTheme="majorHAnsi"/>
          <w:sz w:val="16"/>
        </w:rPr>
        <w:t>.</w:t>
      </w:r>
      <w:r w:rsidR="00155B9C" w:rsidRPr="007839D8">
        <w:rPr>
          <w:rFonts w:asciiTheme="majorHAnsi" w:hAnsiTheme="majorHAnsi"/>
          <w:sz w:val="16"/>
        </w:rPr>
        <w:t xml:space="preserve"> </w:t>
      </w:r>
      <w:r w:rsidRPr="007839D8">
        <w:rPr>
          <w:rStyle w:val="StyleUnderline"/>
          <w:rFonts w:asciiTheme="majorHAnsi" w:hAnsiTheme="majorHAnsi"/>
        </w:rPr>
        <w:t>While the US military remains the dominant force in Asia and the world, China has been moving from quantity to quality+ and is catching up quickly in equipment, organization and capability, and is increasingly able to project power far from its shores.</w:t>
      </w:r>
      <w:r w:rsidRPr="007839D8">
        <w:rPr>
          <w:rFonts w:asciiTheme="majorHAnsi" w:hAnsiTheme="majorHAnsi"/>
          <w:sz w:val="16"/>
        </w:rPr>
        <w:t xml:space="preserve"> </w:t>
      </w:r>
      <w:r w:rsidRPr="007839D8">
        <w:rPr>
          <w:rStyle w:val="StyleUnderline"/>
          <w:rFonts w:asciiTheme="majorHAnsi" w:hAnsiTheme="majorHAnsi"/>
        </w:rPr>
        <w:t>Rapid economic growth, lavish spending and a desire to regain China's historical role as East Asia's leading power are helping drive the moves.</w:t>
      </w:r>
      <w:r w:rsidR="00155B9C" w:rsidRPr="007839D8">
        <w:rPr>
          <w:rStyle w:val="StyleUnderline"/>
          <w:rFonts w:asciiTheme="majorHAnsi" w:hAnsiTheme="majorHAnsi"/>
        </w:rPr>
        <w:t xml:space="preserve"> </w:t>
      </w:r>
      <w:r w:rsidRPr="007839D8">
        <w:rPr>
          <w:rFonts w:asciiTheme="majorHAnsi" w:hAnsiTheme="majorHAnsi"/>
          <w:sz w:val="16"/>
        </w:rPr>
        <w:t xml:space="preserve">Below is a comparison of the present state of the two militaries, based on figures found in recent US government research on China's capabilities and information from </w:t>
      </w:r>
      <w:proofErr w:type="spellStart"/>
      <w:r w:rsidRPr="007839D8">
        <w:rPr>
          <w:rFonts w:asciiTheme="majorHAnsi" w:hAnsiTheme="majorHAnsi"/>
          <w:sz w:val="16"/>
        </w:rPr>
        <w:t>defence</w:t>
      </w:r>
      <w:proofErr w:type="spellEnd"/>
      <w:r w:rsidRPr="007839D8">
        <w:rPr>
          <w:rFonts w:asciiTheme="majorHAnsi" w:hAnsiTheme="majorHAnsi"/>
          <w:sz w:val="16"/>
        </w:rPr>
        <w:t xml:space="preserve"> think tanks and government websites. Some figures are estimates or approximations.</w:t>
      </w:r>
      <w:r w:rsidR="00155B9C" w:rsidRPr="007839D8">
        <w:rPr>
          <w:rFonts w:asciiTheme="majorHAnsi" w:hAnsiTheme="majorHAnsi"/>
          <w:sz w:val="16"/>
        </w:rPr>
        <w:t xml:space="preserve"> </w:t>
      </w:r>
      <w:r w:rsidRPr="007839D8">
        <w:rPr>
          <w:rFonts w:asciiTheme="majorHAnsi" w:hAnsiTheme="majorHAnsi"/>
          <w:sz w:val="16"/>
        </w:rPr>
        <w:t>The big picture</w:t>
      </w:r>
      <w:r w:rsidR="00155B9C" w:rsidRPr="007839D8">
        <w:rPr>
          <w:rFonts w:asciiTheme="majorHAnsi" w:hAnsiTheme="majorHAnsi"/>
          <w:sz w:val="16"/>
        </w:rPr>
        <w:t xml:space="preserve"> </w:t>
      </w:r>
      <w:r w:rsidRPr="007839D8">
        <w:rPr>
          <w:rFonts w:asciiTheme="majorHAnsi" w:hAnsiTheme="majorHAnsi"/>
          <w:sz w:val="16"/>
        </w:rPr>
        <w:t>China's People's Liberation Army has a total of 2.3 million personnel under arms, constituting the world's largest standing military. It provides only partial information about its order of battle, the PLA's mission and future plans, although outside analysts have produced detailed estimates. US troop strength varies depending on need, but as of Jan. 31, there were 1.4 million active service members spread throughout the services.</w:t>
      </w:r>
      <w:r w:rsidR="00155B9C" w:rsidRPr="007839D8">
        <w:rPr>
          <w:rFonts w:asciiTheme="majorHAnsi" w:hAnsiTheme="majorHAnsi"/>
          <w:sz w:val="16"/>
        </w:rPr>
        <w:t xml:space="preserve"> </w:t>
      </w:r>
      <w:r w:rsidRPr="007839D8">
        <w:rPr>
          <w:rFonts w:asciiTheme="majorHAnsi" w:hAnsiTheme="majorHAnsi"/>
          <w:sz w:val="16"/>
        </w:rPr>
        <w:t>Budgets</w:t>
      </w:r>
      <w:r w:rsidR="00155B9C" w:rsidRPr="007839D8">
        <w:rPr>
          <w:rFonts w:asciiTheme="majorHAnsi" w:hAnsiTheme="majorHAnsi"/>
          <w:sz w:val="16"/>
        </w:rPr>
        <w:t xml:space="preserve"> </w:t>
      </w:r>
      <w:r w:rsidRPr="007839D8">
        <w:rPr>
          <w:rFonts w:asciiTheme="majorHAnsi" w:hAnsiTheme="majorHAnsi"/>
          <w:sz w:val="16"/>
        </w:rPr>
        <w:t xml:space="preserve">China announced this week that </w:t>
      </w:r>
      <w:proofErr w:type="spellStart"/>
      <w:r w:rsidRPr="007839D8">
        <w:rPr>
          <w:rFonts w:asciiTheme="majorHAnsi" w:hAnsiTheme="majorHAnsi"/>
          <w:sz w:val="16"/>
        </w:rPr>
        <w:t>defence</w:t>
      </w:r>
      <w:proofErr w:type="spellEnd"/>
      <w:r w:rsidRPr="007839D8">
        <w:rPr>
          <w:rStyle w:val="StyleUnderline"/>
          <w:rFonts w:asciiTheme="majorHAnsi" w:hAnsiTheme="majorHAnsi"/>
        </w:rPr>
        <w:t xml:space="preserve"> spending would rise by 7 percent this year</w:t>
      </w:r>
      <w:r w:rsidRPr="007839D8">
        <w:rPr>
          <w:rFonts w:asciiTheme="majorHAnsi" w:hAnsiTheme="majorHAnsi"/>
          <w:sz w:val="16"/>
        </w:rPr>
        <w:t xml:space="preserve"> to 1.044 trillion yuan ($151 billion). While China has the world's second-largest </w:t>
      </w:r>
      <w:proofErr w:type="spellStart"/>
      <w:r w:rsidRPr="007839D8">
        <w:rPr>
          <w:rFonts w:asciiTheme="majorHAnsi" w:hAnsiTheme="majorHAnsi"/>
          <w:sz w:val="16"/>
        </w:rPr>
        <w:t>defence</w:t>
      </w:r>
      <w:proofErr w:type="spellEnd"/>
      <w:r w:rsidRPr="007839D8">
        <w:rPr>
          <w:rFonts w:asciiTheme="majorHAnsi" w:hAnsiTheme="majorHAnsi"/>
          <w:sz w:val="16"/>
        </w:rPr>
        <w:t xml:space="preserve"> budget, it's just a fraction of what the US spends, even if analysts' estimates of hidden additional spending are taken into account. </w:t>
      </w:r>
      <w:r w:rsidRPr="007839D8">
        <w:rPr>
          <w:rStyle w:val="StyleUnderline"/>
          <w:rFonts w:asciiTheme="majorHAnsi" w:hAnsiTheme="majorHAnsi"/>
        </w:rPr>
        <w:t>Trump's request for an additional $54 billion in spending</w:t>
      </w:r>
      <w:r w:rsidRPr="007839D8">
        <w:rPr>
          <w:rFonts w:asciiTheme="majorHAnsi" w:hAnsiTheme="majorHAnsi"/>
          <w:sz w:val="16"/>
        </w:rPr>
        <w:t xml:space="preserve"> would bring the US </w:t>
      </w:r>
      <w:proofErr w:type="spellStart"/>
      <w:r w:rsidRPr="007839D8">
        <w:rPr>
          <w:rFonts w:asciiTheme="majorHAnsi" w:hAnsiTheme="majorHAnsi"/>
          <w:sz w:val="16"/>
        </w:rPr>
        <w:t>defence</w:t>
      </w:r>
      <w:proofErr w:type="spellEnd"/>
      <w:r w:rsidRPr="007839D8">
        <w:rPr>
          <w:rFonts w:asciiTheme="majorHAnsi" w:hAnsiTheme="majorHAnsi"/>
          <w:sz w:val="16"/>
        </w:rPr>
        <w:t xml:space="preserve"> budget to a record $603 billion, and that's before including tens of billions of dollars for overseas military operations. If approved, the increase would mean the US was spending 3.4 percent of its gross domestic product on </w:t>
      </w:r>
      <w:proofErr w:type="spellStart"/>
      <w:r w:rsidRPr="007839D8">
        <w:rPr>
          <w:rFonts w:asciiTheme="majorHAnsi" w:hAnsiTheme="majorHAnsi"/>
          <w:sz w:val="16"/>
        </w:rPr>
        <w:t>defence</w:t>
      </w:r>
      <w:proofErr w:type="spellEnd"/>
      <w:r w:rsidRPr="007839D8">
        <w:rPr>
          <w:rFonts w:asciiTheme="majorHAnsi" w:hAnsiTheme="majorHAnsi"/>
          <w:sz w:val="16"/>
        </w:rPr>
        <w:t xml:space="preserve">, up from 3.2 percent of GDP last year. </w:t>
      </w:r>
      <w:r w:rsidRPr="007839D8">
        <w:rPr>
          <w:rStyle w:val="StyleUnderline"/>
          <w:rFonts w:asciiTheme="majorHAnsi" w:hAnsiTheme="majorHAnsi"/>
        </w:rPr>
        <w:t>China says its budget this year would equal 1.3 percent of GDP.</w:t>
      </w:r>
      <w:r w:rsidR="00155B9C" w:rsidRPr="007839D8">
        <w:rPr>
          <w:rStyle w:val="StyleUnderline"/>
          <w:rFonts w:asciiTheme="majorHAnsi" w:hAnsiTheme="majorHAnsi"/>
        </w:rPr>
        <w:t xml:space="preserve"> </w:t>
      </w:r>
      <w:r w:rsidRPr="007839D8">
        <w:rPr>
          <w:rFonts w:asciiTheme="majorHAnsi" w:hAnsiTheme="majorHAnsi"/>
          <w:sz w:val="16"/>
        </w:rPr>
        <w:t>Ground forces</w:t>
      </w:r>
      <w:r w:rsidR="00155B9C" w:rsidRPr="007839D8">
        <w:rPr>
          <w:rFonts w:asciiTheme="majorHAnsi" w:hAnsiTheme="majorHAnsi"/>
          <w:sz w:val="16"/>
        </w:rPr>
        <w:t xml:space="preserve"> </w:t>
      </w:r>
      <w:r w:rsidRPr="007839D8">
        <w:rPr>
          <w:rFonts w:asciiTheme="majorHAnsi" w:hAnsiTheme="majorHAnsi"/>
          <w:sz w:val="16"/>
        </w:rPr>
        <w:t>Owing to the PLA's origins as a guerrilla army and former tensions along its land border with Russia, the ground forces continue to dominate, with 1.6 million personnel and a weighty emphasis on armored vehicles (9,150) and heavy artillery (6,246). The US army boasts 460,000 personnel with another 182,000 in the Marines. It has a smaller emphasis on artillery (1,299) and armored vehicles (8,848), but places a greater emphasis on air support and special forces operations.</w:t>
      </w:r>
      <w:r w:rsidR="00155B9C" w:rsidRPr="007839D8">
        <w:rPr>
          <w:rFonts w:asciiTheme="majorHAnsi" w:hAnsiTheme="majorHAnsi"/>
          <w:sz w:val="16"/>
        </w:rPr>
        <w:t xml:space="preserve"> </w:t>
      </w:r>
      <w:r w:rsidRPr="007839D8">
        <w:rPr>
          <w:rFonts w:asciiTheme="majorHAnsi" w:hAnsiTheme="majorHAnsi"/>
          <w:sz w:val="16"/>
        </w:rPr>
        <w:t>Air power</w:t>
      </w:r>
      <w:r w:rsidR="00155B9C" w:rsidRPr="007839D8">
        <w:rPr>
          <w:rFonts w:asciiTheme="majorHAnsi" w:hAnsiTheme="majorHAnsi"/>
          <w:sz w:val="16"/>
        </w:rPr>
        <w:t xml:space="preserve"> </w:t>
      </w:r>
      <w:r w:rsidRPr="007839D8">
        <w:rPr>
          <w:rStyle w:val="StyleUnderline"/>
          <w:rFonts w:asciiTheme="majorHAnsi" w:hAnsiTheme="majorHAnsi"/>
        </w:rPr>
        <w:t>The US can boast more than 13,000 aircraft of all types to China's nearly 3,000</w:t>
      </w:r>
      <w:r w:rsidRPr="007839D8">
        <w:rPr>
          <w:rFonts w:asciiTheme="majorHAnsi" w:hAnsiTheme="majorHAnsi"/>
          <w:sz w:val="16"/>
        </w:rPr>
        <w:t xml:space="preserve">. The gap is especially great in helicopters, where the US has more than 6,000 to China's 802. Despite having fewer aircraft, some of which are under the Chinese navy, </w:t>
      </w:r>
      <w:r w:rsidRPr="007839D8">
        <w:rPr>
          <w:rStyle w:val="StyleUnderline"/>
          <w:rFonts w:asciiTheme="majorHAnsi" w:hAnsiTheme="majorHAnsi"/>
        </w:rPr>
        <w:t>China's air force has 398,000 personnel to 308,000 for the USAF</w:t>
      </w:r>
      <w:r w:rsidRPr="007839D8">
        <w:rPr>
          <w:rFonts w:asciiTheme="majorHAnsi" w:hAnsiTheme="majorHAnsi"/>
          <w:sz w:val="16"/>
        </w:rPr>
        <w:t xml:space="preserve">. Both air forces are seeking to upgrade their aircraft, although the introduction of the fifth generation F-22 and F-35 jets puts the US several years ahead. </w:t>
      </w:r>
      <w:r w:rsidRPr="007839D8">
        <w:rPr>
          <w:rStyle w:val="StyleUnderline"/>
          <w:rFonts w:asciiTheme="majorHAnsi" w:hAnsiTheme="majorHAnsi"/>
        </w:rPr>
        <w:t>China's stealth fighters remain in the prototype stage, although it has managed to replace more than half of its fighter fleet with fourth-generation aircraft.</w:t>
      </w:r>
    </w:p>
    <w:p w14:paraId="1C42CCC0" w14:textId="23D05841" w:rsidR="00197874" w:rsidRPr="007839D8" w:rsidRDefault="00155B9C" w:rsidP="00155B9C">
      <w:pPr>
        <w:pStyle w:val="Heading3"/>
        <w:rPr>
          <w:rFonts w:asciiTheme="majorHAnsi" w:hAnsiTheme="majorHAnsi"/>
        </w:rPr>
      </w:pPr>
      <w:r w:rsidRPr="007839D8">
        <w:rPr>
          <w:rFonts w:asciiTheme="majorHAnsi" w:hAnsiTheme="majorHAnsi"/>
        </w:rPr>
        <w:t>AT: no recruiting</w:t>
      </w:r>
    </w:p>
    <w:p w14:paraId="40856877" w14:textId="77777777" w:rsidR="001614DC" w:rsidRPr="007839D8" w:rsidRDefault="001614DC" w:rsidP="001614DC">
      <w:pPr>
        <w:pStyle w:val="Heading4"/>
        <w:rPr>
          <w:rFonts w:asciiTheme="majorHAnsi" w:hAnsiTheme="majorHAnsi" w:cs="Times New Roman"/>
        </w:rPr>
      </w:pPr>
      <w:r w:rsidRPr="007839D8">
        <w:rPr>
          <w:rFonts w:asciiTheme="majorHAnsi" w:hAnsiTheme="majorHAnsi" w:cs="Times New Roman"/>
        </w:rPr>
        <w:t>JROTC military recruiting high now in schools</w:t>
      </w:r>
    </w:p>
    <w:p w14:paraId="590581A2" w14:textId="77777777" w:rsidR="001614DC" w:rsidRPr="007839D8" w:rsidRDefault="001614DC" w:rsidP="001614DC">
      <w:pPr>
        <w:rPr>
          <w:rFonts w:asciiTheme="majorHAnsi" w:hAnsiTheme="majorHAnsi"/>
        </w:rPr>
      </w:pPr>
      <w:r w:rsidRPr="007839D8">
        <w:rPr>
          <w:rStyle w:val="Style13ptBold"/>
          <w:rFonts w:asciiTheme="majorHAnsi" w:hAnsiTheme="majorHAnsi"/>
        </w:rPr>
        <w:t xml:space="preserve">1AC </w:t>
      </w:r>
      <w:proofErr w:type="spellStart"/>
      <w:r w:rsidRPr="007839D8">
        <w:rPr>
          <w:rStyle w:val="Style13ptBold"/>
          <w:rFonts w:asciiTheme="majorHAnsi" w:hAnsiTheme="majorHAnsi"/>
        </w:rPr>
        <w:t>Abajian</w:t>
      </w:r>
      <w:proofErr w:type="spellEnd"/>
      <w:r w:rsidRPr="007839D8">
        <w:rPr>
          <w:rStyle w:val="Style13ptBold"/>
          <w:rFonts w:asciiTheme="majorHAnsi" w:hAnsiTheme="majorHAnsi"/>
        </w:rPr>
        <w:t xml:space="preserve"> 13 </w:t>
      </w:r>
      <w:r w:rsidRPr="007839D8">
        <w:rPr>
          <w:rStyle w:val="Style13ptBold"/>
          <w:rFonts w:asciiTheme="majorHAnsi" w:hAnsiTheme="majorHAnsi"/>
          <w:b w:val="0"/>
        </w:rPr>
        <w:t xml:space="preserve">(Suzie Marie </w:t>
      </w:r>
      <w:proofErr w:type="spellStart"/>
      <w:r w:rsidRPr="007839D8">
        <w:rPr>
          <w:rStyle w:val="Style13ptBold"/>
          <w:rFonts w:asciiTheme="majorHAnsi" w:hAnsiTheme="majorHAnsi"/>
          <w:b w:val="0"/>
        </w:rPr>
        <w:t>Abajian</w:t>
      </w:r>
      <w:proofErr w:type="spellEnd"/>
      <w:r w:rsidRPr="007839D8">
        <w:rPr>
          <w:rStyle w:val="Style13ptBold"/>
          <w:rFonts w:asciiTheme="majorHAnsi" w:hAnsiTheme="majorHAnsi"/>
          <w:b w:val="0"/>
        </w:rPr>
        <w:t xml:space="preserve">- Suzie Moses </w:t>
      </w:r>
      <w:proofErr w:type="spellStart"/>
      <w:r w:rsidRPr="007839D8">
        <w:rPr>
          <w:rStyle w:val="Style13ptBold"/>
          <w:rFonts w:asciiTheme="majorHAnsi" w:hAnsiTheme="majorHAnsi"/>
          <w:b w:val="0"/>
        </w:rPr>
        <w:t>Abajian</w:t>
      </w:r>
      <w:proofErr w:type="spellEnd"/>
      <w:r w:rsidRPr="007839D8">
        <w:rPr>
          <w:rStyle w:val="Style13ptBold"/>
          <w:rFonts w:asciiTheme="majorHAnsi" w:hAnsiTheme="majorHAnsi"/>
          <w:b w:val="0"/>
        </w:rPr>
        <w:t>- Doctor of Philosophy in Education UCLA, FELLOWSHIPS: Project ADVANCE Fellowship, Graduate School of Education UCLA, Foreign Language and Area Studies Fellowship in Arabic, Center for Near Eastern Studies UCLA, University Fellowship, Graduate School of Education UCLA, American Education Research Association- Reviewer Division G- Social Context of Education, “</w:t>
      </w:r>
      <w:r w:rsidRPr="007839D8">
        <w:rPr>
          <w:rFonts w:asciiTheme="majorHAnsi" w:hAnsiTheme="majorHAnsi"/>
        </w:rPr>
        <w:t xml:space="preserve">Drill and Ceremony: A Case Study of Militarism, Military Recruitment and the Pedagogy of Enforcement in an Urban School in Southern California “, </w:t>
      </w:r>
      <w:r w:rsidRPr="007839D8">
        <w:rPr>
          <w:rStyle w:val="Style13ptBold"/>
          <w:rFonts w:asciiTheme="majorHAnsi" w:hAnsiTheme="majorHAnsi"/>
          <w:b w:val="0"/>
        </w:rPr>
        <w:t>http://escholarship.org/uc/item/3vg767qx#page-15//TB)</w:t>
      </w:r>
    </w:p>
    <w:p w14:paraId="434B1871" w14:textId="77777777" w:rsidR="001614DC" w:rsidRPr="007839D8" w:rsidRDefault="001614DC" w:rsidP="001614DC">
      <w:pPr>
        <w:widowControl w:val="0"/>
        <w:autoSpaceDE w:val="0"/>
        <w:autoSpaceDN w:val="0"/>
        <w:adjustRightInd w:val="0"/>
        <w:spacing w:after="240" w:line="360" w:lineRule="atLeast"/>
        <w:rPr>
          <w:rFonts w:asciiTheme="majorHAnsi" w:hAnsiTheme="majorHAnsi"/>
          <w:color w:val="000000" w:themeColor="text1"/>
          <w:sz w:val="16"/>
          <w:szCs w:val="16"/>
        </w:rPr>
      </w:pPr>
      <w:r w:rsidRPr="007839D8">
        <w:rPr>
          <w:rStyle w:val="Emphasis"/>
          <w:rFonts w:asciiTheme="majorHAnsi" w:hAnsiTheme="majorHAnsi"/>
          <w:b w:val="0"/>
          <w:highlight w:val="cyan"/>
        </w:rPr>
        <w:t>The few</w:t>
      </w:r>
      <w:r w:rsidRPr="007839D8">
        <w:rPr>
          <w:rFonts w:asciiTheme="majorHAnsi" w:hAnsiTheme="majorHAnsi"/>
          <w:color w:val="000000" w:themeColor="text1"/>
          <w:sz w:val="16"/>
          <w:szCs w:val="16"/>
        </w:rPr>
        <w:t xml:space="preserve"> “fun” </w:t>
      </w:r>
      <w:r w:rsidRPr="007839D8">
        <w:rPr>
          <w:rStyle w:val="Emphasis"/>
          <w:rFonts w:asciiTheme="majorHAnsi" w:hAnsiTheme="majorHAnsi"/>
          <w:b w:val="0"/>
          <w:highlight w:val="cyan"/>
        </w:rPr>
        <w:t>programs that were adequately funded and resourced were institutionalized programs that were characterized by militarism.</w:t>
      </w:r>
      <w:r w:rsidRPr="007839D8">
        <w:rPr>
          <w:rFonts w:asciiTheme="majorHAnsi" w:hAnsiTheme="majorHAnsi"/>
          <w:color w:val="000000" w:themeColor="text1"/>
          <w:sz w:val="16"/>
          <w:szCs w:val="16"/>
        </w:rPr>
        <w:t xml:space="preserve"> </w:t>
      </w:r>
      <w:r w:rsidRPr="007839D8">
        <w:rPr>
          <w:rStyle w:val="Emphasis"/>
          <w:rFonts w:asciiTheme="majorHAnsi" w:hAnsiTheme="majorHAnsi"/>
          <w:b w:val="0"/>
        </w:rPr>
        <w:t>These programs included the Junior Reserve Officers’ Training Corps and the Police Academy Magnet programs</w:t>
      </w:r>
      <w:r w:rsidRPr="007839D8">
        <w:rPr>
          <w:rFonts w:asciiTheme="majorHAnsi" w:hAnsiTheme="majorHAnsi"/>
          <w:color w:val="000000" w:themeColor="text1"/>
          <w:sz w:val="16"/>
          <w:szCs w:val="16"/>
        </w:rPr>
        <w:t xml:space="preserve">. </w:t>
      </w:r>
      <w:r w:rsidRPr="007839D8">
        <w:rPr>
          <w:rStyle w:val="Emphasis"/>
          <w:rFonts w:asciiTheme="majorHAnsi" w:hAnsiTheme="majorHAnsi"/>
          <w:b w:val="0"/>
          <w:highlight w:val="cyan"/>
        </w:rPr>
        <w:t xml:space="preserve">Students </w:t>
      </w:r>
      <w:r w:rsidRPr="007839D8">
        <w:rPr>
          <w:rStyle w:val="Emphasis"/>
          <w:rFonts w:asciiTheme="majorHAnsi" w:hAnsiTheme="majorHAnsi"/>
          <w:b w:val="0"/>
        </w:rPr>
        <w:t xml:space="preserve">within these programs </w:t>
      </w:r>
      <w:r w:rsidRPr="007839D8">
        <w:rPr>
          <w:rStyle w:val="Emphasis"/>
          <w:rFonts w:asciiTheme="majorHAnsi" w:hAnsiTheme="majorHAnsi"/>
          <w:b w:val="0"/>
          <w:highlight w:val="cyan"/>
        </w:rPr>
        <w:t>were socialized through militarized practices such as drill</w:t>
      </w:r>
      <w:r w:rsidRPr="007839D8">
        <w:rPr>
          <w:rFonts w:asciiTheme="majorHAnsi" w:hAnsiTheme="majorHAnsi"/>
          <w:color w:val="000000" w:themeColor="text1"/>
          <w:sz w:val="16"/>
          <w:szCs w:val="16"/>
        </w:rPr>
        <w:t xml:space="preserve"> and ceremony </w:t>
      </w:r>
      <w:r w:rsidRPr="007839D8">
        <w:rPr>
          <w:rStyle w:val="Emphasis"/>
          <w:rFonts w:asciiTheme="majorHAnsi" w:hAnsiTheme="majorHAnsi"/>
          <w:b w:val="0"/>
          <w:highlight w:val="cyan"/>
        </w:rPr>
        <w:t>exercises</w:t>
      </w:r>
      <w:r w:rsidRPr="007839D8">
        <w:rPr>
          <w:rFonts w:asciiTheme="majorHAnsi" w:hAnsiTheme="majorHAnsi"/>
          <w:color w:val="000000" w:themeColor="text1"/>
          <w:sz w:val="16"/>
          <w:szCs w:val="16"/>
        </w:rPr>
        <w:t xml:space="preserve">, the wearing of military style uniforms (with markings of different ranks and accomplishments), </w:t>
      </w:r>
      <w:r w:rsidRPr="007839D8">
        <w:rPr>
          <w:rStyle w:val="Emphasis"/>
          <w:rFonts w:asciiTheme="majorHAnsi" w:hAnsiTheme="majorHAnsi"/>
          <w:b w:val="0"/>
          <w:highlight w:val="cyan"/>
        </w:rPr>
        <w:t>marksmanship training</w:t>
      </w:r>
      <w:r w:rsidRPr="007839D8">
        <w:rPr>
          <w:rFonts w:asciiTheme="majorHAnsi" w:hAnsiTheme="majorHAnsi"/>
          <w:color w:val="000000" w:themeColor="text1"/>
          <w:sz w:val="16"/>
          <w:szCs w:val="16"/>
        </w:rPr>
        <w:t xml:space="preserve">, handcuffing techniques </w:t>
      </w:r>
      <w:r w:rsidRPr="007839D8">
        <w:rPr>
          <w:rStyle w:val="Emphasis"/>
          <w:rFonts w:asciiTheme="majorHAnsi" w:hAnsiTheme="majorHAnsi"/>
          <w:b w:val="0"/>
        </w:rPr>
        <w:t>and</w:t>
      </w:r>
      <w:r w:rsidRPr="007839D8">
        <w:rPr>
          <w:rFonts w:asciiTheme="majorHAnsi" w:hAnsiTheme="majorHAnsi"/>
          <w:color w:val="000000" w:themeColor="text1"/>
          <w:sz w:val="16"/>
          <w:szCs w:val="16"/>
        </w:rPr>
        <w:t xml:space="preserve"> </w:t>
      </w:r>
      <w:r w:rsidRPr="007839D8">
        <w:rPr>
          <w:rStyle w:val="Emphasis"/>
          <w:rFonts w:asciiTheme="majorHAnsi" w:hAnsiTheme="majorHAnsi"/>
          <w:b w:val="0"/>
        </w:rPr>
        <w:t>other such practices</w:t>
      </w:r>
      <w:r w:rsidRPr="007839D8">
        <w:rPr>
          <w:rFonts w:asciiTheme="majorHAnsi" w:hAnsiTheme="majorHAnsi"/>
          <w:color w:val="000000" w:themeColor="text1"/>
          <w:sz w:val="16"/>
          <w:szCs w:val="16"/>
        </w:rPr>
        <w:t xml:space="preserve">. Also, </w:t>
      </w:r>
      <w:r w:rsidRPr="007839D8">
        <w:rPr>
          <w:rStyle w:val="Emphasis"/>
          <w:rFonts w:asciiTheme="majorHAnsi" w:hAnsiTheme="majorHAnsi"/>
          <w:b w:val="0"/>
          <w:highlight w:val="cyan"/>
        </w:rPr>
        <w:t xml:space="preserve">students assumed hierarchical positions </w:t>
      </w:r>
      <w:r w:rsidRPr="007839D8">
        <w:rPr>
          <w:rStyle w:val="Emphasis"/>
          <w:rFonts w:asciiTheme="majorHAnsi" w:hAnsiTheme="majorHAnsi"/>
          <w:b w:val="0"/>
        </w:rPr>
        <w:t>mirroring roles within the military</w:t>
      </w:r>
      <w:r w:rsidRPr="007839D8">
        <w:rPr>
          <w:rFonts w:asciiTheme="majorHAnsi" w:hAnsiTheme="majorHAnsi"/>
          <w:color w:val="000000" w:themeColor="text1"/>
          <w:sz w:val="16"/>
          <w:szCs w:val="16"/>
        </w:rPr>
        <w:t xml:space="preserve"> and the police force and they were engaged in role-playing as soldiers and police officers. </w:t>
      </w:r>
    </w:p>
    <w:p w14:paraId="32F572CE" w14:textId="77777777" w:rsidR="001614DC" w:rsidRPr="007839D8" w:rsidRDefault="001614DC" w:rsidP="001614DC">
      <w:pPr>
        <w:widowControl w:val="0"/>
        <w:autoSpaceDE w:val="0"/>
        <w:autoSpaceDN w:val="0"/>
        <w:adjustRightInd w:val="0"/>
        <w:spacing w:after="240" w:line="360" w:lineRule="atLeast"/>
        <w:rPr>
          <w:rFonts w:asciiTheme="majorHAnsi" w:hAnsiTheme="majorHAnsi"/>
          <w:color w:val="000000" w:themeColor="text1"/>
          <w:sz w:val="16"/>
          <w:szCs w:val="16"/>
        </w:rPr>
      </w:pPr>
      <w:r w:rsidRPr="007839D8">
        <w:rPr>
          <w:rFonts w:asciiTheme="majorHAnsi" w:hAnsiTheme="majorHAnsi"/>
          <w:color w:val="000000" w:themeColor="text1"/>
          <w:sz w:val="16"/>
          <w:szCs w:val="16"/>
        </w:rPr>
        <w:t xml:space="preserve">Also, within these programs, </w:t>
      </w:r>
      <w:r w:rsidRPr="007839D8">
        <w:rPr>
          <w:rStyle w:val="Emphasis"/>
          <w:rFonts w:asciiTheme="majorHAnsi" w:hAnsiTheme="majorHAnsi"/>
          <w:b w:val="0"/>
        </w:rPr>
        <w:t xml:space="preserve">militarized </w:t>
      </w:r>
      <w:r w:rsidRPr="007839D8">
        <w:rPr>
          <w:rStyle w:val="Emphasis"/>
          <w:rFonts w:asciiTheme="majorHAnsi" w:hAnsiTheme="majorHAnsi"/>
          <w:b w:val="0"/>
          <w:highlight w:val="cyan"/>
        </w:rPr>
        <w:t xml:space="preserve">practices and </w:t>
      </w:r>
      <w:r w:rsidRPr="007839D8">
        <w:rPr>
          <w:rStyle w:val="Emphasis"/>
          <w:rFonts w:asciiTheme="majorHAnsi" w:hAnsiTheme="majorHAnsi"/>
          <w:b w:val="0"/>
        </w:rPr>
        <w:t xml:space="preserve">military </w:t>
      </w:r>
      <w:r w:rsidRPr="007839D8">
        <w:rPr>
          <w:rStyle w:val="Emphasis"/>
          <w:rFonts w:asciiTheme="majorHAnsi" w:hAnsiTheme="majorHAnsi"/>
          <w:b w:val="0"/>
          <w:highlight w:val="cyan"/>
        </w:rPr>
        <w:t xml:space="preserve">service were promoted through </w:t>
      </w:r>
      <w:r w:rsidRPr="007839D8">
        <w:rPr>
          <w:rStyle w:val="Emphasis"/>
          <w:rFonts w:asciiTheme="majorHAnsi" w:hAnsiTheme="majorHAnsi"/>
          <w:b w:val="0"/>
        </w:rPr>
        <w:t xml:space="preserve">the occupation of </w:t>
      </w:r>
      <w:r w:rsidRPr="007839D8">
        <w:rPr>
          <w:rStyle w:val="Emphasis"/>
          <w:rFonts w:asciiTheme="majorHAnsi" w:hAnsiTheme="majorHAnsi"/>
          <w:b w:val="0"/>
          <w:highlight w:val="cyan"/>
        </w:rPr>
        <w:t xml:space="preserve">visual and physical spaces by </w:t>
      </w:r>
      <w:r w:rsidRPr="007839D8">
        <w:rPr>
          <w:rStyle w:val="Emphasis"/>
          <w:rFonts w:asciiTheme="majorHAnsi" w:hAnsiTheme="majorHAnsi"/>
          <w:b w:val="0"/>
        </w:rPr>
        <w:t xml:space="preserve">military </w:t>
      </w:r>
      <w:r w:rsidRPr="007839D8">
        <w:rPr>
          <w:rStyle w:val="Emphasis"/>
          <w:rFonts w:asciiTheme="majorHAnsi" w:hAnsiTheme="majorHAnsi"/>
          <w:b w:val="0"/>
          <w:highlight w:val="cyan"/>
        </w:rPr>
        <w:t>posters, displays and drill and ceremony competition</w:t>
      </w:r>
      <w:r w:rsidRPr="007839D8">
        <w:rPr>
          <w:rFonts w:asciiTheme="majorHAnsi" w:hAnsiTheme="majorHAnsi"/>
          <w:color w:val="000000" w:themeColor="text1"/>
          <w:sz w:val="16"/>
          <w:szCs w:val="16"/>
        </w:rPr>
        <w:t xml:space="preserve"> trophies. Furthermore, </w:t>
      </w:r>
      <w:r w:rsidRPr="007839D8">
        <w:rPr>
          <w:rStyle w:val="Emphasis"/>
          <w:rFonts w:asciiTheme="majorHAnsi" w:hAnsiTheme="majorHAnsi"/>
          <w:b w:val="0"/>
          <w:highlight w:val="cyan"/>
        </w:rPr>
        <w:t>militarized values were celebrated and legitimized through campus-wide spectacles such as the JROTC banquet</w:t>
      </w:r>
      <w:r w:rsidRPr="007839D8">
        <w:rPr>
          <w:rFonts w:asciiTheme="majorHAnsi" w:hAnsiTheme="majorHAnsi"/>
          <w:color w:val="000000" w:themeColor="text1"/>
          <w:sz w:val="16"/>
          <w:szCs w:val="16"/>
        </w:rPr>
        <w:t xml:space="preserve"> and other school events where JROTC and Police Academy Magnet students were given special positions, responsibilities and honors. </w:t>
      </w:r>
    </w:p>
    <w:p w14:paraId="16FA69F5" w14:textId="77777777" w:rsidR="001614DC" w:rsidRPr="007839D8" w:rsidRDefault="001614DC" w:rsidP="001614DC">
      <w:pPr>
        <w:pStyle w:val="Heading4"/>
        <w:rPr>
          <w:rFonts w:asciiTheme="majorHAnsi" w:hAnsiTheme="majorHAnsi"/>
        </w:rPr>
      </w:pPr>
      <w:r w:rsidRPr="007839D8">
        <w:rPr>
          <w:rFonts w:asciiTheme="majorHAnsi" w:hAnsiTheme="majorHAnsi"/>
        </w:rPr>
        <w:t>Military enlistment is on the rise</w:t>
      </w:r>
    </w:p>
    <w:p w14:paraId="1FBF88ED" w14:textId="77777777" w:rsidR="001614DC" w:rsidRPr="007839D8" w:rsidRDefault="001614DC" w:rsidP="001614DC">
      <w:pPr>
        <w:rPr>
          <w:rFonts w:asciiTheme="majorHAnsi" w:hAnsiTheme="majorHAnsi"/>
        </w:rPr>
      </w:pPr>
      <w:proofErr w:type="spellStart"/>
      <w:r w:rsidRPr="007839D8">
        <w:rPr>
          <w:rFonts w:asciiTheme="majorHAnsi" w:hAnsiTheme="majorHAnsi"/>
        </w:rPr>
        <w:t>Sagastiano</w:t>
      </w:r>
      <w:proofErr w:type="spellEnd"/>
      <w:r w:rsidRPr="007839D8">
        <w:rPr>
          <w:rFonts w:asciiTheme="majorHAnsi" w:hAnsiTheme="majorHAnsi"/>
        </w:rPr>
        <w:t xml:space="preserve"> 5/16 (Ray </w:t>
      </w:r>
      <w:proofErr w:type="spellStart"/>
      <w:r w:rsidRPr="007839D8">
        <w:rPr>
          <w:rFonts w:asciiTheme="majorHAnsi" w:hAnsiTheme="majorHAnsi"/>
        </w:rPr>
        <w:t>Sagastiano</w:t>
      </w:r>
      <w:proofErr w:type="spellEnd"/>
      <w:r w:rsidRPr="007839D8">
        <w:rPr>
          <w:rFonts w:asciiTheme="majorHAnsi" w:hAnsiTheme="majorHAnsi"/>
        </w:rPr>
        <w:t>, 5-16-2017, "Enlisting In The Military After High School On The Rise, Recruiters Say," CBS, http://philadelphia.cbslocal.com/2017/05/16/military-after-high-school/-MB)</w:t>
      </w:r>
    </w:p>
    <w:p w14:paraId="11F4AEAD" w14:textId="77777777" w:rsidR="001614DC" w:rsidRPr="007839D8" w:rsidRDefault="001614DC" w:rsidP="001614DC">
      <w:pPr>
        <w:rPr>
          <w:rFonts w:asciiTheme="majorHAnsi" w:hAnsiTheme="majorHAnsi"/>
          <w:sz w:val="16"/>
          <w:szCs w:val="16"/>
        </w:rPr>
      </w:pPr>
      <w:r w:rsidRPr="007839D8">
        <w:rPr>
          <w:rFonts w:asciiTheme="majorHAnsi" w:hAnsiTheme="majorHAnsi"/>
          <w:sz w:val="16"/>
          <w:szCs w:val="16"/>
        </w:rPr>
        <w:t>PHILADELPHIA (CBS)–</w:t>
      </w:r>
      <w:r w:rsidRPr="007839D8">
        <w:rPr>
          <w:rStyle w:val="StyleUnderline"/>
          <w:rFonts w:asciiTheme="majorHAnsi" w:hAnsiTheme="majorHAnsi"/>
          <w:highlight w:val="cyan"/>
        </w:rPr>
        <w:t>Many high school students</w:t>
      </w:r>
      <w:r w:rsidRPr="007839D8">
        <w:rPr>
          <w:rFonts w:asciiTheme="majorHAnsi" w:hAnsiTheme="majorHAnsi"/>
          <w:sz w:val="16"/>
          <w:szCs w:val="16"/>
        </w:rPr>
        <w:t xml:space="preserve"> decide to get into the workforce or pursue a college degree after graduating, but more students are trying something different. They </w:t>
      </w:r>
      <w:r w:rsidRPr="007839D8">
        <w:rPr>
          <w:rStyle w:val="StyleUnderline"/>
          <w:rFonts w:asciiTheme="majorHAnsi" w:hAnsiTheme="majorHAnsi"/>
          <w:highlight w:val="cyan"/>
        </w:rPr>
        <w:t>are heading into</w:t>
      </w:r>
      <w:r w:rsidRPr="007839D8">
        <w:rPr>
          <w:rStyle w:val="StyleUnderline"/>
          <w:rFonts w:asciiTheme="majorHAnsi" w:hAnsiTheme="majorHAnsi"/>
        </w:rPr>
        <w:t xml:space="preserve"> different branches of </w:t>
      </w:r>
      <w:r w:rsidRPr="007839D8">
        <w:rPr>
          <w:rStyle w:val="StyleUnderline"/>
          <w:rFonts w:asciiTheme="majorHAnsi" w:hAnsiTheme="majorHAnsi"/>
          <w:highlight w:val="cyan"/>
        </w:rPr>
        <w:t>the U.S. military</w:t>
      </w:r>
      <w:r w:rsidRPr="007839D8">
        <w:rPr>
          <w:rStyle w:val="StyleUnderline"/>
          <w:rFonts w:asciiTheme="majorHAnsi" w:hAnsiTheme="majorHAnsi"/>
        </w:rPr>
        <w:t>.</w:t>
      </w:r>
    </w:p>
    <w:p w14:paraId="72DDD203" w14:textId="77777777" w:rsidR="001614DC" w:rsidRPr="007839D8" w:rsidRDefault="001614DC" w:rsidP="001614DC">
      <w:pPr>
        <w:rPr>
          <w:rFonts w:asciiTheme="majorHAnsi" w:hAnsiTheme="majorHAnsi"/>
          <w:sz w:val="16"/>
          <w:szCs w:val="16"/>
        </w:rPr>
      </w:pPr>
      <w:r w:rsidRPr="007839D8">
        <w:rPr>
          <w:rFonts w:asciiTheme="majorHAnsi" w:hAnsiTheme="majorHAnsi"/>
          <w:sz w:val="16"/>
          <w:szCs w:val="16"/>
        </w:rPr>
        <w:t>“I’m joining the Army,” said Zachary Irwin, a graduating high school senior from Camden County, New Jersey.</w:t>
      </w:r>
    </w:p>
    <w:p w14:paraId="42CEB743" w14:textId="77777777" w:rsidR="001614DC" w:rsidRPr="007839D8" w:rsidRDefault="001614DC" w:rsidP="001614DC">
      <w:pPr>
        <w:rPr>
          <w:rFonts w:asciiTheme="majorHAnsi" w:hAnsiTheme="majorHAnsi"/>
          <w:sz w:val="16"/>
          <w:szCs w:val="16"/>
        </w:rPr>
      </w:pPr>
      <w:r w:rsidRPr="007839D8">
        <w:rPr>
          <w:rFonts w:asciiTheme="majorHAnsi" w:hAnsiTheme="majorHAnsi"/>
          <w:sz w:val="16"/>
          <w:szCs w:val="16"/>
        </w:rPr>
        <w:t>CBS3 attended the ninth annual “Our Community Salutes of South Jersey” ceremony Tuesday night. There, more than two dozen seniors were honored as they finished their high school degrees and headed into the Armed Forces.</w:t>
      </w:r>
    </w:p>
    <w:p w14:paraId="0F595272" w14:textId="77777777" w:rsidR="001614DC" w:rsidRPr="007839D8" w:rsidRDefault="001614DC" w:rsidP="001614DC">
      <w:pPr>
        <w:rPr>
          <w:rFonts w:asciiTheme="majorHAnsi" w:hAnsiTheme="majorHAnsi"/>
          <w:sz w:val="16"/>
          <w:szCs w:val="16"/>
        </w:rPr>
      </w:pPr>
      <w:r w:rsidRPr="007839D8">
        <w:rPr>
          <w:rFonts w:asciiTheme="majorHAnsi" w:hAnsiTheme="majorHAnsi"/>
          <w:sz w:val="16"/>
          <w:szCs w:val="16"/>
        </w:rPr>
        <w:t>“</w:t>
      </w:r>
      <w:r w:rsidRPr="007839D8">
        <w:rPr>
          <w:rStyle w:val="StyleUnderline"/>
          <w:rFonts w:asciiTheme="majorHAnsi" w:hAnsiTheme="majorHAnsi"/>
          <w:highlight w:val="cyan"/>
        </w:rPr>
        <w:t>Enlisting is on the rise right out of high school</w:t>
      </w:r>
      <w:r w:rsidRPr="007839D8">
        <w:rPr>
          <w:rFonts w:asciiTheme="majorHAnsi" w:hAnsiTheme="majorHAnsi"/>
          <w:sz w:val="16"/>
          <w:szCs w:val="16"/>
        </w:rPr>
        <w:t xml:space="preserve">,” said Lt. Col. Edward </w:t>
      </w:r>
      <w:proofErr w:type="spellStart"/>
      <w:r w:rsidRPr="007839D8">
        <w:rPr>
          <w:rFonts w:asciiTheme="majorHAnsi" w:hAnsiTheme="majorHAnsi"/>
          <w:sz w:val="16"/>
          <w:szCs w:val="16"/>
        </w:rPr>
        <w:t>Croot</w:t>
      </w:r>
      <w:proofErr w:type="spellEnd"/>
      <w:r w:rsidRPr="007839D8">
        <w:rPr>
          <w:rFonts w:asciiTheme="majorHAnsi" w:hAnsiTheme="majorHAnsi"/>
          <w:sz w:val="16"/>
          <w:szCs w:val="16"/>
        </w:rPr>
        <w:t>.</w:t>
      </w:r>
    </w:p>
    <w:p w14:paraId="70BC8F5E" w14:textId="77777777" w:rsidR="001614DC" w:rsidRPr="007839D8" w:rsidRDefault="001614DC" w:rsidP="001614DC">
      <w:pPr>
        <w:rPr>
          <w:rStyle w:val="StyleUnderline"/>
          <w:rFonts w:asciiTheme="majorHAnsi" w:hAnsiTheme="majorHAnsi"/>
        </w:rPr>
      </w:pPr>
      <w:proofErr w:type="spellStart"/>
      <w:r w:rsidRPr="007839D8">
        <w:rPr>
          <w:rFonts w:asciiTheme="majorHAnsi" w:hAnsiTheme="majorHAnsi"/>
          <w:sz w:val="16"/>
          <w:szCs w:val="16"/>
        </w:rPr>
        <w:t>Croot</w:t>
      </w:r>
      <w:proofErr w:type="spellEnd"/>
      <w:r w:rsidRPr="007839D8">
        <w:rPr>
          <w:rFonts w:asciiTheme="majorHAnsi" w:hAnsiTheme="majorHAnsi"/>
          <w:sz w:val="16"/>
          <w:szCs w:val="16"/>
        </w:rPr>
        <w:t xml:space="preserve"> is in charge of Army recruitment for the Mid-Atlantic States and says </w:t>
      </w:r>
      <w:r w:rsidRPr="007839D8">
        <w:rPr>
          <w:rStyle w:val="StyleUnderline"/>
          <w:rFonts w:asciiTheme="majorHAnsi" w:hAnsiTheme="majorHAnsi"/>
          <w:highlight w:val="cyan"/>
        </w:rPr>
        <w:t xml:space="preserve">there is much less stigma </w:t>
      </w:r>
      <w:r w:rsidRPr="007839D8">
        <w:rPr>
          <w:rStyle w:val="StyleUnderline"/>
          <w:rFonts w:asciiTheme="majorHAnsi" w:hAnsiTheme="majorHAnsi"/>
        </w:rPr>
        <w:t xml:space="preserve">associated </w:t>
      </w:r>
      <w:r w:rsidRPr="007839D8">
        <w:rPr>
          <w:rStyle w:val="StyleUnderline"/>
          <w:rFonts w:asciiTheme="majorHAnsi" w:hAnsiTheme="majorHAnsi"/>
          <w:highlight w:val="cyan"/>
        </w:rPr>
        <w:t>with joining the military today than there was years ago</w:t>
      </w:r>
      <w:r w:rsidRPr="007839D8">
        <w:rPr>
          <w:rStyle w:val="StyleUnderline"/>
          <w:rFonts w:asciiTheme="majorHAnsi" w:hAnsiTheme="majorHAnsi"/>
        </w:rPr>
        <w:t>.</w:t>
      </w:r>
    </w:p>
    <w:p w14:paraId="0CD4EC95" w14:textId="77777777" w:rsidR="001614DC" w:rsidRPr="007839D8" w:rsidRDefault="001614DC" w:rsidP="001614DC">
      <w:pPr>
        <w:rPr>
          <w:rFonts w:asciiTheme="majorHAnsi" w:hAnsiTheme="majorHAnsi"/>
          <w:sz w:val="16"/>
          <w:szCs w:val="16"/>
        </w:rPr>
      </w:pPr>
      <w:r w:rsidRPr="007839D8">
        <w:rPr>
          <w:rFonts w:asciiTheme="majorHAnsi" w:hAnsiTheme="majorHAnsi"/>
          <w:sz w:val="16"/>
          <w:szCs w:val="16"/>
        </w:rPr>
        <w:t xml:space="preserve">“In my home state [of New Jersey], people didn’t understand that </w:t>
      </w:r>
      <w:r w:rsidRPr="007839D8">
        <w:rPr>
          <w:rStyle w:val="StyleUnderline"/>
          <w:rFonts w:asciiTheme="majorHAnsi" w:hAnsiTheme="majorHAnsi"/>
          <w:highlight w:val="cyan"/>
        </w:rPr>
        <w:t>the military could be a successful career path</w:t>
      </w:r>
      <w:r w:rsidRPr="007839D8">
        <w:rPr>
          <w:rFonts w:asciiTheme="majorHAnsi" w:hAnsiTheme="majorHAnsi"/>
          <w:sz w:val="16"/>
          <w:szCs w:val="16"/>
        </w:rPr>
        <w:t xml:space="preserve">. They had no idea,” said </w:t>
      </w:r>
      <w:proofErr w:type="spellStart"/>
      <w:r w:rsidRPr="007839D8">
        <w:rPr>
          <w:rFonts w:asciiTheme="majorHAnsi" w:hAnsiTheme="majorHAnsi"/>
          <w:sz w:val="16"/>
          <w:szCs w:val="16"/>
        </w:rPr>
        <w:t>Croot</w:t>
      </w:r>
      <w:proofErr w:type="spellEnd"/>
      <w:r w:rsidRPr="007839D8">
        <w:rPr>
          <w:rFonts w:asciiTheme="majorHAnsi" w:hAnsiTheme="majorHAnsi"/>
          <w:sz w:val="16"/>
          <w:szCs w:val="16"/>
        </w:rPr>
        <w:t>.</w:t>
      </w:r>
    </w:p>
    <w:p w14:paraId="5F84C51A" w14:textId="77777777" w:rsidR="001614DC" w:rsidRPr="007839D8" w:rsidRDefault="001614DC" w:rsidP="001614DC">
      <w:pPr>
        <w:rPr>
          <w:rFonts w:asciiTheme="majorHAnsi" w:hAnsiTheme="majorHAnsi"/>
          <w:sz w:val="16"/>
          <w:szCs w:val="16"/>
        </w:rPr>
      </w:pPr>
      <w:r w:rsidRPr="007839D8">
        <w:rPr>
          <w:rFonts w:asciiTheme="majorHAnsi" w:hAnsiTheme="majorHAnsi"/>
          <w:sz w:val="16"/>
          <w:szCs w:val="16"/>
        </w:rPr>
        <w:t xml:space="preserve">“All they had a was a picture of infantry, armor, artillery, and special forces assignments. [People thought] ‘You’re going to Iraq or Afghanistan. That’s it.’ </w:t>
      </w:r>
      <w:r w:rsidRPr="007839D8">
        <w:rPr>
          <w:rStyle w:val="StyleUnderline"/>
          <w:rFonts w:asciiTheme="majorHAnsi" w:hAnsiTheme="majorHAnsi"/>
          <w:highlight w:val="cyan"/>
        </w:rPr>
        <w:t>They had no idea their military is the largest company in the world.</w:t>
      </w:r>
      <w:r w:rsidRPr="007839D8">
        <w:rPr>
          <w:rStyle w:val="StyleUnderline"/>
          <w:rFonts w:asciiTheme="majorHAnsi" w:hAnsiTheme="majorHAnsi"/>
        </w:rPr>
        <w:t xml:space="preserve"> [There are</w:t>
      </w:r>
      <w:r w:rsidRPr="007839D8">
        <w:rPr>
          <w:rStyle w:val="StyleUnderline"/>
          <w:rFonts w:asciiTheme="majorHAnsi" w:hAnsiTheme="majorHAnsi"/>
          <w:highlight w:val="cyan"/>
        </w:rPr>
        <w:t>] 150 career fields</w:t>
      </w:r>
      <w:r w:rsidRPr="007839D8">
        <w:rPr>
          <w:rStyle w:val="StyleUnderline"/>
          <w:rFonts w:asciiTheme="majorHAnsi" w:hAnsiTheme="majorHAnsi"/>
        </w:rPr>
        <w:t>. You can do anything in the military</w:t>
      </w:r>
      <w:r w:rsidRPr="007839D8">
        <w:rPr>
          <w:rFonts w:asciiTheme="majorHAnsi" w:hAnsiTheme="majorHAnsi"/>
          <w:sz w:val="16"/>
          <w:szCs w:val="16"/>
        </w:rPr>
        <w:t>,” he continued.</w:t>
      </w:r>
    </w:p>
    <w:p w14:paraId="038A6066" w14:textId="77777777" w:rsidR="001614DC" w:rsidRPr="007839D8" w:rsidRDefault="001614DC" w:rsidP="001614DC">
      <w:pPr>
        <w:rPr>
          <w:rFonts w:asciiTheme="majorHAnsi" w:hAnsiTheme="majorHAnsi"/>
          <w:sz w:val="16"/>
          <w:szCs w:val="16"/>
        </w:rPr>
      </w:pPr>
      <w:proofErr w:type="spellStart"/>
      <w:r w:rsidRPr="007839D8">
        <w:rPr>
          <w:rFonts w:asciiTheme="majorHAnsi" w:hAnsiTheme="majorHAnsi"/>
          <w:sz w:val="16"/>
          <w:szCs w:val="16"/>
        </w:rPr>
        <w:t>Croot</w:t>
      </w:r>
      <w:proofErr w:type="spellEnd"/>
      <w:r w:rsidRPr="007839D8">
        <w:rPr>
          <w:rFonts w:asciiTheme="majorHAnsi" w:hAnsiTheme="majorHAnsi"/>
          <w:sz w:val="16"/>
          <w:szCs w:val="16"/>
        </w:rPr>
        <w:t xml:space="preserve"> says he’s </w:t>
      </w:r>
      <w:r w:rsidRPr="007839D8">
        <w:rPr>
          <w:rFonts w:asciiTheme="majorHAnsi" w:hAnsiTheme="majorHAnsi"/>
          <w:sz w:val="16"/>
          <w:szCs w:val="16"/>
          <w:highlight w:val="cyan"/>
        </w:rPr>
        <w:t xml:space="preserve">seeing </w:t>
      </w:r>
      <w:r w:rsidRPr="007839D8">
        <w:rPr>
          <w:rStyle w:val="StyleUnderline"/>
          <w:rFonts w:asciiTheme="majorHAnsi" w:hAnsiTheme="majorHAnsi"/>
          <w:highlight w:val="cyan"/>
        </w:rPr>
        <w:t>students from more diverse backgrounds join the military</w:t>
      </w:r>
      <w:r w:rsidRPr="007839D8">
        <w:rPr>
          <w:rFonts w:asciiTheme="majorHAnsi" w:hAnsiTheme="majorHAnsi"/>
          <w:sz w:val="16"/>
          <w:szCs w:val="16"/>
        </w:rPr>
        <w:t xml:space="preserve">. </w:t>
      </w:r>
      <w:r w:rsidRPr="007839D8">
        <w:rPr>
          <w:rStyle w:val="StyleUnderline"/>
          <w:rFonts w:asciiTheme="majorHAnsi" w:hAnsiTheme="majorHAnsi"/>
        </w:rPr>
        <w:t>It can also be a very smart financial decision</w:t>
      </w:r>
      <w:r w:rsidRPr="007839D8">
        <w:rPr>
          <w:rFonts w:asciiTheme="majorHAnsi" w:hAnsiTheme="majorHAnsi"/>
          <w:sz w:val="16"/>
          <w:szCs w:val="16"/>
        </w:rPr>
        <w:t xml:space="preserve"> for both students and their families.</w:t>
      </w:r>
    </w:p>
    <w:p w14:paraId="0115E882" w14:textId="2B4D69AF" w:rsidR="001614DC" w:rsidRPr="007839D8" w:rsidRDefault="001614DC" w:rsidP="00A35E54">
      <w:pPr>
        <w:rPr>
          <w:rFonts w:asciiTheme="majorHAnsi" w:hAnsiTheme="majorHAnsi"/>
          <w:sz w:val="16"/>
          <w:szCs w:val="16"/>
        </w:rPr>
      </w:pPr>
      <w:r w:rsidRPr="007839D8">
        <w:rPr>
          <w:rFonts w:asciiTheme="majorHAnsi" w:hAnsiTheme="majorHAnsi"/>
          <w:sz w:val="16"/>
          <w:szCs w:val="16"/>
        </w:rPr>
        <w:t>“</w:t>
      </w:r>
      <w:r w:rsidRPr="007839D8">
        <w:rPr>
          <w:rStyle w:val="StyleUnderline"/>
          <w:rFonts w:asciiTheme="majorHAnsi" w:hAnsiTheme="majorHAnsi"/>
        </w:rPr>
        <w:t>I was able to secure a four year national scholarship</w:t>
      </w:r>
      <w:r w:rsidRPr="007839D8">
        <w:rPr>
          <w:rFonts w:asciiTheme="majorHAnsi" w:hAnsiTheme="majorHAnsi"/>
          <w:sz w:val="16"/>
          <w:szCs w:val="16"/>
        </w:rPr>
        <w:t xml:space="preserve"> to </w:t>
      </w:r>
      <w:proofErr w:type="spellStart"/>
      <w:r w:rsidRPr="007839D8">
        <w:rPr>
          <w:rFonts w:asciiTheme="majorHAnsi" w:hAnsiTheme="majorHAnsi"/>
          <w:sz w:val="16"/>
          <w:szCs w:val="16"/>
        </w:rPr>
        <w:t>Bucknell</w:t>
      </w:r>
      <w:proofErr w:type="spellEnd"/>
      <w:r w:rsidRPr="007839D8">
        <w:rPr>
          <w:rFonts w:asciiTheme="majorHAnsi" w:hAnsiTheme="majorHAnsi"/>
          <w:sz w:val="16"/>
          <w:szCs w:val="16"/>
        </w:rPr>
        <w:t xml:space="preserve"> [University],” said one enlisted senior.</w:t>
      </w:r>
    </w:p>
    <w:p w14:paraId="0AD66EDD" w14:textId="77777777" w:rsidR="00155B9C" w:rsidRPr="007839D8" w:rsidRDefault="00155B9C" w:rsidP="00155B9C">
      <w:pPr>
        <w:rPr>
          <w:rStyle w:val="StyleUnderline"/>
          <w:rFonts w:asciiTheme="majorHAnsi" w:hAnsiTheme="majorHAnsi"/>
          <w:sz w:val="16"/>
          <w:szCs w:val="16"/>
          <w:u w:val="none"/>
        </w:rPr>
      </w:pPr>
    </w:p>
    <w:p w14:paraId="5F67BF11" w14:textId="3E6060AA" w:rsidR="00155B9C" w:rsidRPr="007839D8" w:rsidRDefault="00155B9C" w:rsidP="00155B9C">
      <w:pPr>
        <w:pStyle w:val="Heading3"/>
        <w:rPr>
          <w:rFonts w:asciiTheme="majorHAnsi" w:hAnsiTheme="majorHAnsi"/>
        </w:rPr>
      </w:pPr>
      <w:r w:rsidRPr="007839D8">
        <w:rPr>
          <w:rFonts w:asciiTheme="majorHAnsi" w:hAnsiTheme="majorHAnsi"/>
        </w:rPr>
        <w:t>AT: Air Force resilient</w:t>
      </w:r>
    </w:p>
    <w:p w14:paraId="126922E4" w14:textId="362BE85F" w:rsidR="00155B9C" w:rsidRPr="007839D8" w:rsidRDefault="00155B9C" w:rsidP="00155B9C">
      <w:pPr>
        <w:pStyle w:val="Heading4"/>
        <w:rPr>
          <w:rFonts w:asciiTheme="majorHAnsi" w:hAnsiTheme="majorHAnsi"/>
        </w:rPr>
      </w:pPr>
      <w:r w:rsidRPr="007839D8">
        <w:rPr>
          <w:rFonts w:asciiTheme="majorHAnsi" w:hAnsiTheme="majorHAnsi"/>
        </w:rPr>
        <w:t xml:space="preserve">If militarism and power is inevitable then the </w:t>
      </w:r>
      <w:proofErr w:type="spellStart"/>
      <w:r w:rsidRPr="007839D8">
        <w:rPr>
          <w:rFonts w:asciiTheme="majorHAnsi" w:hAnsiTheme="majorHAnsi"/>
        </w:rPr>
        <w:t>aff</w:t>
      </w:r>
      <w:proofErr w:type="spellEnd"/>
      <w:r w:rsidRPr="007839D8">
        <w:rPr>
          <w:rFonts w:asciiTheme="majorHAnsi" w:hAnsiTheme="majorHAnsi"/>
        </w:rPr>
        <w:t xml:space="preserve"> does not solve- all of their internal links are based on ending military efforts. </w:t>
      </w:r>
    </w:p>
    <w:p w14:paraId="69B2DD71" w14:textId="77777777" w:rsidR="00A35E54" w:rsidRPr="007839D8" w:rsidRDefault="00A35E54" w:rsidP="00A35E54">
      <w:pPr>
        <w:pStyle w:val="Heading2"/>
        <w:rPr>
          <w:rFonts w:asciiTheme="majorHAnsi" w:hAnsiTheme="majorHAnsi"/>
        </w:rPr>
      </w:pPr>
      <w:r w:rsidRPr="007839D8">
        <w:rPr>
          <w:rFonts w:asciiTheme="majorHAnsi" w:hAnsiTheme="majorHAnsi"/>
        </w:rPr>
        <w:t>Link</w:t>
      </w:r>
    </w:p>
    <w:p w14:paraId="0F4675AF" w14:textId="77777777" w:rsidR="006E3E55" w:rsidRPr="007839D8" w:rsidRDefault="006E3E55" w:rsidP="006E3E55">
      <w:pPr>
        <w:pStyle w:val="Heading4"/>
        <w:rPr>
          <w:rFonts w:asciiTheme="majorHAnsi" w:hAnsiTheme="majorHAnsi"/>
        </w:rPr>
      </w:pPr>
      <w:r w:rsidRPr="007839D8">
        <w:rPr>
          <w:rFonts w:asciiTheme="majorHAnsi" w:hAnsiTheme="majorHAnsi"/>
        </w:rPr>
        <w:t>Air Force JROTC is key to get people to join the Air Force</w:t>
      </w:r>
    </w:p>
    <w:p w14:paraId="1D1D6EBA" w14:textId="77777777" w:rsidR="006E3E55" w:rsidRPr="007839D8" w:rsidRDefault="006E3E55" w:rsidP="006E3E55">
      <w:pPr>
        <w:rPr>
          <w:rFonts w:asciiTheme="majorHAnsi" w:hAnsiTheme="majorHAnsi"/>
        </w:rPr>
      </w:pPr>
      <w:r w:rsidRPr="007839D8">
        <w:rPr>
          <w:rStyle w:val="Style13ptBold"/>
          <w:rFonts w:asciiTheme="majorHAnsi" w:hAnsiTheme="majorHAnsi"/>
        </w:rPr>
        <w:t>Air University 16</w:t>
      </w:r>
      <w:r w:rsidRPr="007839D8">
        <w:rPr>
          <w:rFonts w:asciiTheme="majorHAnsi" w:hAnsiTheme="majorHAnsi"/>
        </w:rPr>
        <w:t>(The Air University (AU) is a major component of the United States Air Force's Air Education and Training Command (AETC), http://www.airuniversity.af.mil/Holm-Center/AFJROTC/-MB)</w:t>
      </w:r>
    </w:p>
    <w:p w14:paraId="58F6CDEA" w14:textId="295C4719" w:rsidR="006E3E55" w:rsidRPr="007839D8" w:rsidRDefault="006E3E55" w:rsidP="006E3E55">
      <w:pPr>
        <w:rPr>
          <w:rFonts w:asciiTheme="majorHAnsi" w:hAnsiTheme="majorHAnsi"/>
          <w:sz w:val="16"/>
        </w:rPr>
      </w:pPr>
      <w:r w:rsidRPr="007839D8">
        <w:rPr>
          <w:rFonts w:asciiTheme="majorHAnsi" w:hAnsiTheme="majorHAnsi"/>
          <w:sz w:val="16"/>
        </w:rPr>
        <w:t>Welcome to Air Force JROTC</w:t>
      </w:r>
      <w:r w:rsidRPr="007839D8">
        <w:rPr>
          <w:rStyle w:val="StyleUnderline"/>
          <w:rFonts w:asciiTheme="majorHAnsi" w:hAnsiTheme="majorHAnsi"/>
        </w:rPr>
        <w:t>. The mission of AFJROTC is to "Develop citizens of character dedicated to serving their nation and community."</w:t>
      </w:r>
      <w:r w:rsidRPr="007839D8">
        <w:rPr>
          <w:rFonts w:asciiTheme="majorHAnsi" w:hAnsiTheme="majorHAnsi"/>
          <w:sz w:val="16"/>
        </w:rPr>
        <w:t xml:space="preserve"> AFJROTC is not an USAF accessions program and </w:t>
      </w:r>
      <w:r w:rsidRPr="007839D8">
        <w:rPr>
          <w:rStyle w:val="StyleUnderline"/>
          <w:rFonts w:asciiTheme="majorHAnsi" w:hAnsiTheme="majorHAnsi"/>
        </w:rPr>
        <w:t>cadets are never under any obligation to join the military</w:t>
      </w:r>
      <w:r w:rsidRPr="007839D8">
        <w:rPr>
          <w:rFonts w:asciiTheme="majorHAnsi" w:hAnsiTheme="majorHAnsi"/>
          <w:sz w:val="16"/>
        </w:rPr>
        <w:t xml:space="preserve">. </w:t>
      </w:r>
      <w:r w:rsidRPr="007839D8">
        <w:rPr>
          <w:rStyle w:val="StyleUnderline"/>
          <w:rFonts w:asciiTheme="majorHAnsi" w:hAnsiTheme="majorHAnsi"/>
        </w:rPr>
        <w:t>AFJROTC is a</w:t>
      </w:r>
      <w:r w:rsidRPr="007839D8">
        <w:rPr>
          <w:rFonts w:asciiTheme="majorHAnsi" w:hAnsiTheme="majorHAnsi"/>
          <w:sz w:val="16"/>
        </w:rPr>
        <w:t xml:space="preserve"> Title 10 US Code mandated citizenship </w:t>
      </w:r>
      <w:r w:rsidRPr="007839D8">
        <w:rPr>
          <w:rStyle w:val="StyleUnderline"/>
          <w:rFonts w:asciiTheme="majorHAnsi" w:hAnsiTheme="majorHAnsi"/>
        </w:rPr>
        <w:t>training program that is designed to educate and train high school cadets in citizenship, promote community service, instill personal responsibility, character, and self-discipline.</w:t>
      </w:r>
      <w:r w:rsidRPr="007839D8">
        <w:rPr>
          <w:rFonts w:asciiTheme="majorHAnsi" w:hAnsiTheme="majorHAnsi"/>
          <w:sz w:val="16"/>
        </w:rPr>
        <w:t xml:space="preserve"> </w:t>
      </w:r>
      <w:r w:rsidRPr="007839D8">
        <w:rPr>
          <w:rStyle w:val="StyleUnderline"/>
          <w:rFonts w:asciiTheme="majorHAnsi" w:hAnsiTheme="majorHAnsi"/>
        </w:rPr>
        <w:t>The program achieves this through classroom education in air and space fundamentals and hands on learning opportunities</w:t>
      </w:r>
      <w:r w:rsidRPr="007839D8">
        <w:rPr>
          <w:rFonts w:asciiTheme="majorHAnsi" w:hAnsiTheme="majorHAnsi"/>
          <w:sz w:val="16"/>
        </w:rPr>
        <w:t xml:space="preserve"> in a number of fun and challenging extra-curricular activities. The AFJROTC program is grounded in the Air Force core values of “integrity first, service before self, and excellence in all we do.” The program has 878 AFJROTC units with an additional 14 National Defense Cadet Corps units for a total of 8</w:t>
      </w:r>
      <w:r w:rsidRPr="007839D8">
        <w:rPr>
          <w:rStyle w:val="StyleUnderline"/>
          <w:rFonts w:asciiTheme="majorHAnsi" w:hAnsiTheme="majorHAnsi"/>
        </w:rPr>
        <w:t>92 units in high schools world-wide. There are more than 121,000 high school cadets in the program and over 1,950 retired USAF instructors who lead, mentor, guide, and teach our cadets in high schools</w:t>
      </w:r>
      <w:r w:rsidRPr="007839D8">
        <w:rPr>
          <w:rFonts w:asciiTheme="majorHAnsi" w:hAnsiTheme="majorHAnsi"/>
          <w:sz w:val="16"/>
        </w:rPr>
        <w:t xml:space="preserve"> in the US and around the world. AFJROTC enjoys overwhelming school administration and community support because of the </w:t>
      </w:r>
      <w:r w:rsidRPr="007839D8">
        <w:rPr>
          <w:rStyle w:val="StyleUnderline"/>
          <w:rFonts w:asciiTheme="majorHAnsi" w:hAnsiTheme="majorHAnsi"/>
        </w:rPr>
        <w:t>huge positive impact on cadets, schools, communities, and our nation</w:t>
      </w:r>
      <w:r w:rsidRPr="007839D8">
        <w:rPr>
          <w:rFonts w:asciiTheme="majorHAnsi" w:hAnsiTheme="majorHAnsi"/>
          <w:sz w:val="16"/>
        </w:rPr>
        <w:t>. In many communities that have no military bases within many miles, the cadets and instructors of AFJROTC are truly “The face of the US Air Force in communities all over the US and the world.”</w:t>
      </w:r>
    </w:p>
    <w:p w14:paraId="740FAFB2" w14:textId="77777777" w:rsidR="009873EC" w:rsidRPr="007839D8" w:rsidRDefault="009873EC" w:rsidP="006E3E55">
      <w:pPr>
        <w:rPr>
          <w:rFonts w:asciiTheme="majorHAnsi" w:hAnsiTheme="majorHAnsi"/>
          <w:sz w:val="16"/>
        </w:rPr>
      </w:pPr>
    </w:p>
    <w:p w14:paraId="12D1E6A5" w14:textId="2EAFD3EB" w:rsidR="0013713C" w:rsidRPr="007839D8" w:rsidRDefault="0013713C" w:rsidP="0013713C">
      <w:pPr>
        <w:pStyle w:val="Heading4"/>
        <w:rPr>
          <w:rFonts w:asciiTheme="majorHAnsi" w:hAnsiTheme="majorHAnsi"/>
        </w:rPr>
      </w:pPr>
      <w:r w:rsidRPr="007839D8">
        <w:rPr>
          <w:rFonts w:asciiTheme="majorHAnsi" w:hAnsiTheme="majorHAnsi"/>
        </w:rPr>
        <w:t>AFJROTC key to learn about aerospace industry and develop airpower</w:t>
      </w:r>
    </w:p>
    <w:p w14:paraId="01E44A1A" w14:textId="2A619FDC" w:rsidR="009873EC" w:rsidRPr="007839D8" w:rsidRDefault="0013713C" w:rsidP="006E3E55">
      <w:pPr>
        <w:rPr>
          <w:rFonts w:asciiTheme="majorHAnsi" w:hAnsiTheme="majorHAnsi"/>
          <w:sz w:val="16"/>
        </w:rPr>
      </w:pPr>
      <w:r w:rsidRPr="007839D8">
        <w:rPr>
          <w:rStyle w:val="Style13ptBold"/>
          <w:rFonts w:asciiTheme="majorHAnsi" w:hAnsiTheme="majorHAnsi"/>
        </w:rPr>
        <w:t>RMA 11(</w:t>
      </w:r>
      <w:r w:rsidRPr="007839D8">
        <w:rPr>
          <w:rFonts w:asciiTheme="majorHAnsi" w:hAnsiTheme="majorHAnsi"/>
        </w:rPr>
        <w:t xml:space="preserve">RMA.EDU ,1-6-11 </w:t>
      </w:r>
      <w:r w:rsidR="00147A6B" w:rsidRPr="007839D8">
        <w:rPr>
          <w:rFonts w:asciiTheme="majorHAnsi" w:hAnsiTheme="majorHAnsi"/>
        </w:rPr>
        <w:t xml:space="preserve">,“Air Force JROTC”, RANDOLPH-MACON ACADEMY </w:t>
      </w:r>
      <w:r w:rsidR="009873EC" w:rsidRPr="007839D8">
        <w:rPr>
          <w:rFonts w:asciiTheme="majorHAnsi" w:hAnsiTheme="majorHAnsi"/>
        </w:rPr>
        <w:t>,http://www.rma.edu/Air-Force-JROTC-Overview-MB)</w:t>
      </w:r>
    </w:p>
    <w:p w14:paraId="0434805B" w14:textId="4D548BC1" w:rsidR="009873EC" w:rsidRPr="007839D8" w:rsidRDefault="009873EC" w:rsidP="009873EC">
      <w:pPr>
        <w:rPr>
          <w:rFonts w:asciiTheme="majorHAnsi" w:hAnsiTheme="majorHAnsi"/>
          <w:sz w:val="16"/>
        </w:rPr>
      </w:pPr>
      <w:r w:rsidRPr="007839D8">
        <w:rPr>
          <w:rFonts w:asciiTheme="majorHAnsi" w:hAnsiTheme="majorHAnsi"/>
          <w:sz w:val="16"/>
        </w:rPr>
        <w:t>The Air Force Junior Reserve Officer Training Corps (</w:t>
      </w:r>
      <w:r w:rsidRPr="007839D8">
        <w:rPr>
          <w:rStyle w:val="StyleUnderline"/>
          <w:rFonts w:asciiTheme="majorHAnsi" w:hAnsiTheme="majorHAnsi"/>
        </w:rPr>
        <w:t>AFJROTC) program is grounded in the Air Force core values</w:t>
      </w:r>
      <w:r w:rsidRPr="007839D8">
        <w:rPr>
          <w:rFonts w:asciiTheme="majorHAnsi" w:hAnsiTheme="majorHAnsi"/>
          <w:sz w:val="16"/>
        </w:rPr>
        <w:t xml:space="preserve"> of Integrity First, Service Before Self, and Excellence In All We Do. </w:t>
      </w:r>
      <w:r w:rsidRPr="007839D8">
        <w:rPr>
          <w:rStyle w:val="StyleUnderline"/>
          <w:rFonts w:asciiTheme="majorHAnsi" w:hAnsiTheme="majorHAnsi"/>
        </w:rPr>
        <w:t>The objectives of Air Force JROTC are to</w:t>
      </w:r>
      <w:r w:rsidRPr="007839D8">
        <w:rPr>
          <w:rFonts w:asciiTheme="majorHAnsi" w:hAnsiTheme="majorHAnsi"/>
          <w:sz w:val="16"/>
        </w:rPr>
        <w:t xml:space="preserve">: Educate and train high school cadets in citizenship Promote community service Instill responsibility, character, and self-discipline </w:t>
      </w:r>
      <w:r w:rsidRPr="007839D8">
        <w:rPr>
          <w:rStyle w:val="StyleUnderline"/>
          <w:rFonts w:asciiTheme="majorHAnsi" w:hAnsiTheme="majorHAnsi"/>
        </w:rPr>
        <w:t xml:space="preserve">Provide instruction in air and space fundamentals The curriculum emphasizes: The heritage of flight Development of air power The aerospace environment Human requirements of flight Aerospace vehicles Principles of aircraft flight and navigation </w:t>
      </w:r>
      <w:r w:rsidRPr="007839D8">
        <w:rPr>
          <w:rFonts w:asciiTheme="majorHAnsi" w:hAnsiTheme="majorHAnsi"/>
          <w:sz w:val="16"/>
        </w:rPr>
        <w:t xml:space="preserve">The space environment, space programs, space technology, rocketry, propulsion </w:t>
      </w:r>
      <w:r w:rsidRPr="007839D8">
        <w:rPr>
          <w:rStyle w:val="StyleUnderline"/>
          <w:rFonts w:asciiTheme="majorHAnsi" w:hAnsiTheme="majorHAnsi"/>
        </w:rPr>
        <w:t>and the aerospace industry</w:t>
      </w:r>
      <w:r w:rsidRPr="007839D8">
        <w:rPr>
          <w:rFonts w:asciiTheme="majorHAnsi" w:hAnsiTheme="majorHAnsi"/>
          <w:sz w:val="16"/>
        </w:rPr>
        <w:t xml:space="preserve"> Cadets learn: Military customs and courtesies Flag etiquette Citizenship in the United States The elements of survival, first aid, health, wellness, and fitness Basic drill and ceremonies Effective communication, management, human relations, and life skills To reinforce what is learned in the classroom, </w:t>
      </w:r>
      <w:r w:rsidRPr="007839D8">
        <w:rPr>
          <w:rStyle w:val="StyleUnderline"/>
          <w:rFonts w:asciiTheme="majorHAnsi" w:hAnsiTheme="majorHAnsi"/>
        </w:rPr>
        <w:t>cadets participate in several outside activities</w:t>
      </w:r>
      <w:r w:rsidRPr="007839D8">
        <w:rPr>
          <w:rFonts w:asciiTheme="majorHAnsi" w:hAnsiTheme="majorHAnsi"/>
          <w:sz w:val="16"/>
        </w:rPr>
        <w:t xml:space="preserve"> such as field trips </w:t>
      </w:r>
      <w:r w:rsidRPr="007839D8">
        <w:rPr>
          <w:rStyle w:val="StyleUnderline"/>
          <w:rFonts w:asciiTheme="majorHAnsi" w:hAnsiTheme="majorHAnsi"/>
        </w:rPr>
        <w:t>to military bases, aerospace facilities and industries, and museums</w:t>
      </w:r>
      <w:r w:rsidRPr="007839D8">
        <w:rPr>
          <w:rFonts w:asciiTheme="majorHAnsi" w:hAnsiTheme="majorHAnsi"/>
          <w:sz w:val="16"/>
        </w:rPr>
        <w:t xml:space="preserve">. Cadets also participate in parades, leadership schools, drill competitions, military balls, honorary academic groups and community activities. Each academic course consists of Aerospace Science (AS), Leadership Education (LE) and Wellness components. Curriculum opportunities include: Academic studies Character education Life skills education Leadership opportunities Team-building experiences Intramural competition Field trips / training opportunities "As teenagers, we all strive to achieve our own individual identities. </w:t>
      </w:r>
      <w:r w:rsidRPr="007839D8">
        <w:rPr>
          <w:rStyle w:val="StyleUnderline"/>
          <w:rFonts w:asciiTheme="majorHAnsi" w:hAnsiTheme="majorHAnsi"/>
        </w:rPr>
        <w:t>Being in the [Air Force JROTC program] forced me to take the more challenging path toward knowing and creating the person I am today</w:t>
      </w:r>
      <w:r w:rsidRPr="007839D8">
        <w:rPr>
          <w:rFonts w:asciiTheme="majorHAnsi" w:hAnsiTheme="majorHAnsi"/>
          <w:sz w:val="16"/>
        </w:rPr>
        <w:t xml:space="preserve">. Instead of "acting out" through clothing and appearances, I learned to set myself apart by my actions and interests. The uniforms were the same, but my fellow classmates and I were as different as individuals could be. As I went through high school, I watched my friends at home change in appearance, but they behaved the same way. On the other hand, I knew I had changed through how I conducted myself, the people I enjoyed being around, and the things or activities I valued." </w:t>
      </w:r>
    </w:p>
    <w:p w14:paraId="3F82397D" w14:textId="77777777" w:rsidR="009873EC" w:rsidRPr="007839D8" w:rsidRDefault="009873EC" w:rsidP="009873EC">
      <w:pPr>
        <w:rPr>
          <w:rFonts w:asciiTheme="majorHAnsi" w:hAnsiTheme="majorHAnsi"/>
        </w:rPr>
      </w:pPr>
    </w:p>
    <w:p w14:paraId="0DE62599" w14:textId="77777777" w:rsidR="00A35E54" w:rsidRPr="007839D8" w:rsidRDefault="00A35E54" w:rsidP="00A35E54">
      <w:pPr>
        <w:pStyle w:val="Heading4"/>
        <w:rPr>
          <w:rFonts w:asciiTheme="majorHAnsi" w:hAnsiTheme="majorHAnsi"/>
        </w:rPr>
      </w:pPr>
      <w:r w:rsidRPr="007839D8">
        <w:rPr>
          <w:rFonts w:asciiTheme="majorHAnsi" w:hAnsiTheme="majorHAnsi"/>
        </w:rPr>
        <w:t>High school enlistments are key in order to operate aircrafts, complex sensor systems, weapons systems, and nuclear reactors</w:t>
      </w:r>
    </w:p>
    <w:p w14:paraId="513D277D" w14:textId="77777777" w:rsidR="00A35E54" w:rsidRPr="007839D8" w:rsidRDefault="00A35E54" w:rsidP="00A35E54">
      <w:pPr>
        <w:rPr>
          <w:rFonts w:asciiTheme="majorHAnsi" w:hAnsiTheme="majorHAnsi"/>
        </w:rPr>
      </w:pPr>
      <w:r w:rsidRPr="007839D8">
        <w:rPr>
          <w:rStyle w:val="Heading4Char"/>
          <w:rFonts w:asciiTheme="majorHAnsi" w:hAnsiTheme="majorHAnsi"/>
        </w:rPr>
        <w:t>NPR 11</w:t>
      </w:r>
      <w:r w:rsidRPr="007839D8">
        <w:rPr>
          <w:rFonts w:asciiTheme="majorHAnsi" w:hAnsiTheme="majorHAnsi"/>
        </w:rPr>
        <w:t xml:space="preserve"> (</w:t>
      </w:r>
      <w:proofErr w:type="spellStart"/>
      <w:r w:rsidRPr="007839D8">
        <w:rPr>
          <w:rFonts w:asciiTheme="majorHAnsi" w:hAnsiTheme="majorHAnsi"/>
        </w:rPr>
        <w:t>Npr</w:t>
      </w:r>
      <w:proofErr w:type="spellEnd"/>
      <w:r w:rsidRPr="007839D8">
        <w:rPr>
          <w:rFonts w:asciiTheme="majorHAnsi" w:hAnsiTheme="majorHAnsi"/>
        </w:rPr>
        <w:t xml:space="preserve"> Staff, 1-2-2011, "Military Recruiting: Are We Passing The Test?," NPR.org, http://www.npr.org/2011/01/02/132592329/high-school-graduates-shut-out-of-military-MB)</w:t>
      </w:r>
    </w:p>
    <w:p w14:paraId="64195FBE" w14:textId="3A594D0B" w:rsidR="00A35E54" w:rsidRPr="007839D8" w:rsidRDefault="00A35E54" w:rsidP="00A35E54">
      <w:pPr>
        <w:rPr>
          <w:rFonts w:asciiTheme="majorHAnsi" w:hAnsiTheme="majorHAnsi"/>
          <w:sz w:val="16"/>
          <w:szCs w:val="16"/>
        </w:rPr>
      </w:pPr>
      <w:r w:rsidRPr="007839D8">
        <w:rPr>
          <w:rStyle w:val="StyleUnderline"/>
          <w:rFonts w:asciiTheme="majorHAnsi" w:hAnsiTheme="majorHAnsi"/>
        </w:rPr>
        <w:t>Barnett is a retired rear admiral in the Navy, and a member of the organization Mission Readiness</w:t>
      </w:r>
      <w:r w:rsidRPr="007839D8">
        <w:rPr>
          <w:rFonts w:asciiTheme="majorHAnsi" w:hAnsiTheme="majorHAnsi"/>
          <w:sz w:val="16"/>
          <w:szCs w:val="16"/>
        </w:rPr>
        <w:t xml:space="preserve">, </w:t>
      </w:r>
      <w:r w:rsidRPr="007839D8">
        <w:rPr>
          <w:rStyle w:val="StyleUnderline"/>
          <w:rFonts w:asciiTheme="majorHAnsi" w:hAnsiTheme="majorHAnsi"/>
        </w:rPr>
        <w:t>a coalition of former military leaders who are focused on these high ineligibility rates as matter of national security.</w:t>
      </w:r>
      <w:r w:rsidR="003B626F" w:rsidRPr="007839D8">
        <w:rPr>
          <w:rStyle w:val="StyleUnderline"/>
          <w:rFonts w:asciiTheme="majorHAnsi" w:hAnsiTheme="majorHAnsi"/>
        </w:rPr>
        <w:t xml:space="preserve"> </w:t>
      </w:r>
      <w:r w:rsidRPr="007839D8">
        <w:rPr>
          <w:rFonts w:asciiTheme="majorHAnsi" w:hAnsiTheme="majorHAnsi"/>
          <w:sz w:val="16"/>
          <w:szCs w:val="16"/>
        </w:rPr>
        <w:t>"</w:t>
      </w:r>
      <w:r w:rsidRPr="007839D8">
        <w:rPr>
          <w:rStyle w:val="StyleUnderline"/>
          <w:rFonts w:asciiTheme="majorHAnsi" w:hAnsiTheme="majorHAnsi"/>
          <w:highlight w:val="cyan"/>
        </w:rPr>
        <w:t>The military is much more technologically sophisticated now</w:t>
      </w:r>
      <w:r w:rsidRPr="007839D8">
        <w:rPr>
          <w:rFonts w:asciiTheme="majorHAnsi" w:hAnsiTheme="majorHAnsi"/>
          <w:sz w:val="16"/>
          <w:szCs w:val="16"/>
          <w:highlight w:val="cyan"/>
        </w:rPr>
        <w:t>,</w:t>
      </w:r>
      <w:r w:rsidRPr="007839D8">
        <w:rPr>
          <w:rFonts w:asciiTheme="majorHAnsi" w:hAnsiTheme="majorHAnsi"/>
          <w:sz w:val="16"/>
          <w:szCs w:val="16"/>
        </w:rPr>
        <w:t xml:space="preserve">" he tells </w:t>
      </w:r>
      <w:proofErr w:type="spellStart"/>
      <w:r w:rsidRPr="007839D8">
        <w:rPr>
          <w:rFonts w:asciiTheme="majorHAnsi" w:hAnsiTheme="majorHAnsi"/>
          <w:sz w:val="16"/>
          <w:szCs w:val="16"/>
        </w:rPr>
        <w:t>Lyden</w:t>
      </w:r>
      <w:proofErr w:type="spellEnd"/>
      <w:r w:rsidRPr="007839D8">
        <w:rPr>
          <w:rFonts w:asciiTheme="majorHAnsi" w:hAnsiTheme="majorHAnsi"/>
          <w:sz w:val="16"/>
          <w:szCs w:val="16"/>
        </w:rPr>
        <w:t>. "</w:t>
      </w:r>
      <w:r w:rsidRPr="007839D8">
        <w:rPr>
          <w:rStyle w:val="StyleUnderline"/>
          <w:rFonts w:asciiTheme="majorHAnsi" w:hAnsiTheme="majorHAnsi"/>
          <w:highlight w:val="cyan"/>
        </w:rPr>
        <w:t>We need people who can operate complex sensor systems, weapons systems, aircrafts, nuclear reactors</w:t>
      </w:r>
      <w:r w:rsidRPr="007839D8">
        <w:rPr>
          <w:rFonts w:asciiTheme="majorHAnsi" w:hAnsiTheme="majorHAnsi"/>
          <w:sz w:val="16"/>
          <w:szCs w:val="16"/>
          <w:highlight w:val="cyan"/>
        </w:rPr>
        <w:t>."</w:t>
      </w:r>
      <w:r w:rsidR="003B626F" w:rsidRPr="007839D8">
        <w:rPr>
          <w:rFonts w:asciiTheme="majorHAnsi" w:hAnsiTheme="majorHAnsi"/>
          <w:sz w:val="16"/>
          <w:szCs w:val="16"/>
        </w:rPr>
        <w:t xml:space="preserve"> </w:t>
      </w:r>
      <w:r w:rsidRPr="007839D8">
        <w:rPr>
          <w:rFonts w:asciiTheme="majorHAnsi" w:hAnsiTheme="majorHAnsi"/>
          <w:sz w:val="16"/>
          <w:szCs w:val="16"/>
        </w:rPr>
        <w:t>In an attempt to ensure that newer recruits are better educated and prepared for service</w:t>
      </w:r>
      <w:r w:rsidRPr="007839D8">
        <w:rPr>
          <w:rStyle w:val="StyleUnderline"/>
          <w:rFonts w:asciiTheme="majorHAnsi" w:hAnsiTheme="majorHAnsi"/>
        </w:rPr>
        <w:t xml:space="preserve">, </w:t>
      </w:r>
      <w:r w:rsidRPr="007839D8">
        <w:rPr>
          <w:rStyle w:val="StyleUnderline"/>
          <w:rFonts w:asciiTheme="majorHAnsi" w:hAnsiTheme="majorHAnsi"/>
          <w:highlight w:val="cyan"/>
        </w:rPr>
        <w:t>Barnett is urging Congress to focus once again on early childhood education</w:t>
      </w:r>
      <w:r w:rsidRPr="007839D8">
        <w:rPr>
          <w:rStyle w:val="StyleUnderline"/>
          <w:rFonts w:asciiTheme="majorHAnsi" w:hAnsiTheme="majorHAnsi"/>
        </w:rPr>
        <w:t>.</w:t>
      </w:r>
      <w:r w:rsidRPr="007839D8">
        <w:rPr>
          <w:rFonts w:asciiTheme="majorHAnsi" w:hAnsiTheme="majorHAnsi"/>
          <w:sz w:val="16"/>
          <w:szCs w:val="16"/>
        </w:rPr>
        <w:t xml:space="preserve"> He believes that moving away from a kindergarten-through-12th grade education system to include pre-kindergarten can have a real impact.</w:t>
      </w:r>
      <w:r w:rsidR="003B626F" w:rsidRPr="007839D8">
        <w:rPr>
          <w:rFonts w:asciiTheme="majorHAnsi" w:hAnsiTheme="majorHAnsi"/>
          <w:sz w:val="16"/>
          <w:szCs w:val="16"/>
        </w:rPr>
        <w:t xml:space="preserve"> </w:t>
      </w:r>
      <w:r w:rsidRPr="007839D8">
        <w:rPr>
          <w:rFonts w:asciiTheme="majorHAnsi" w:hAnsiTheme="majorHAnsi"/>
          <w:sz w:val="16"/>
          <w:szCs w:val="16"/>
        </w:rPr>
        <w:t xml:space="preserve">"We know what we can do," Barnett says, "but </w:t>
      </w:r>
      <w:r w:rsidRPr="007839D8">
        <w:rPr>
          <w:rStyle w:val="StyleUnderline"/>
          <w:rFonts w:asciiTheme="majorHAnsi" w:hAnsiTheme="majorHAnsi"/>
        </w:rPr>
        <w:t xml:space="preserve">they take a long time to take effect. </w:t>
      </w:r>
      <w:r w:rsidRPr="007839D8">
        <w:rPr>
          <w:rStyle w:val="StyleUnderline"/>
          <w:rFonts w:asciiTheme="majorHAnsi" w:hAnsiTheme="majorHAnsi"/>
          <w:highlight w:val="cyan"/>
        </w:rPr>
        <w:t>We have to start now</w:t>
      </w:r>
      <w:r w:rsidRPr="007839D8">
        <w:rPr>
          <w:rStyle w:val="StyleUnderline"/>
          <w:rFonts w:asciiTheme="majorHAnsi" w:hAnsiTheme="majorHAnsi"/>
        </w:rPr>
        <w:t>."</w:t>
      </w:r>
      <w:r w:rsidR="003B626F" w:rsidRPr="007839D8">
        <w:rPr>
          <w:rFonts w:asciiTheme="majorHAnsi" w:hAnsiTheme="majorHAnsi"/>
          <w:sz w:val="16"/>
          <w:szCs w:val="16"/>
        </w:rPr>
        <w:t xml:space="preserve"> </w:t>
      </w:r>
      <w:r w:rsidRPr="007839D8">
        <w:rPr>
          <w:rStyle w:val="StyleUnderline"/>
          <w:rFonts w:asciiTheme="majorHAnsi" w:hAnsiTheme="majorHAnsi"/>
          <w:highlight w:val="cyan"/>
        </w:rPr>
        <w:t>High School Diploma Is A Key</w:t>
      </w:r>
      <w:r w:rsidR="003B626F" w:rsidRPr="007839D8">
        <w:rPr>
          <w:rStyle w:val="StyleUnderline"/>
          <w:rFonts w:asciiTheme="majorHAnsi" w:hAnsiTheme="majorHAnsi"/>
        </w:rPr>
        <w:t xml:space="preserve"> </w:t>
      </w:r>
      <w:r w:rsidRPr="007839D8">
        <w:rPr>
          <w:rFonts w:asciiTheme="majorHAnsi" w:hAnsiTheme="majorHAnsi"/>
          <w:sz w:val="16"/>
          <w:szCs w:val="16"/>
        </w:rPr>
        <w:t xml:space="preserve">Now, despite all of these obstacles, </w:t>
      </w:r>
      <w:r w:rsidRPr="007839D8">
        <w:rPr>
          <w:rStyle w:val="StyleUnderline"/>
          <w:rFonts w:asciiTheme="majorHAnsi" w:hAnsiTheme="majorHAnsi"/>
        </w:rPr>
        <w:t>the Defense Department says its recruiting numbers are on target.</w:t>
      </w:r>
      <w:r w:rsidRPr="007839D8">
        <w:rPr>
          <w:rFonts w:asciiTheme="majorHAnsi" w:hAnsiTheme="majorHAnsi"/>
          <w:sz w:val="16"/>
          <w:szCs w:val="16"/>
        </w:rPr>
        <w:t xml:space="preserve"> In fact, with the economic crisis and a new, more generous GI Bill</w:t>
      </w:r>
      <w:r w:rsidRPr="007839D8">
        <w:rPr>
          <w:rStyle w:val="StyleUnderline"/>
          <w:rFonts w:asciiTheme="majorHAnsi" w:hAnsiTheme="majorHAnsi"/>
        </w:rPr>
        <w:t>, the Army and other branches of the military are seeing longer waiting lists than usual</w:t>
      </w:r>
      <w:r w:rsidRPr="007839D8">
        <w:rPr>
          <w:rFonts w:asciiTheme="majorHAnsi" w:hAnsiTheme="majorHAnsi"/>
          <w:sz w:val="16"/>
          <w:szCs w:val="16"/>
        </w:rPr>
        <w:t>.</w:t>
      </w:r>
      <w:r w:rsidR="003B626F" w:rsidRPr="007839D8">
        <w:rPr>
          <w:rFonts w:asciiTheme="majorHAnsi" w:hAnsiTheme="majorHAnsi"/>
          <w:sz w:val="16"/>
          <w:szCs w:val="16"/>
        </w:rPr>
        <w:t xml:space="preserve"> </w:t>
      </w:r>
      <w:r w:rsidRPr="007839D8">
        <w:rPr>
          <w:rFonts w:asciiTheme="majorHAnsi" w:hAnsiTheme="majorHAnsi"/>
          <w:sz w:val="16"/>
          <w:szCs w:val="16"/>
        </w:rPr>
        <w:t xml:space="preserve">Dr. Curtis Gilroy, the Pentagon's point person for recruitment of the active duty force, admits that </w:t>
      </w:r>
      <w:r w:rsidRPr="007839D8">
        <w:rPr>
          <w:rStyle w:val="StyleUnderline"/>
          <w:rFonts w:asciiTheme="majorHAnsi" w:hAnsiTheme="majorHAnsi"/>
        </w:rPr>
        <w:t>the military is troubled by the new report and recognizes that "</w:t>
      </w:r>
      <w:r w:rsidRPr="007839D8">
        <w:rPr>
          <w:rStyle w:val="StyleUnderline"/>
          <w:rFonts w:asciiTheme="majorHAnsi" w:hAnsiTheme="majorHAnsi"/>
          <w:highlight w:val="cyan"/>
        </w:rPr>
        <w:t>higher-aptitude individuals are much easier to train and they perform much better on the job."</w:t>
      </w:r>
      <w:r w:rsidR="003B626F" w:rsidRPr="007839D8">
        <w:rPr>
          <w:rFonts w:asciiTheme="majorHAnsi" w:hAnsiTheme="majorHAnsi"/>
          <w:sz w:val="16"/>
          <w:szCs w:val="16"/>
        </w:rPr>
        <w:t xml:space="preserve"> </w:t>
      </w:r>
      <w:r w:rsidRPr="007839D8">
        <w:rPr>
          <w:rStyle w:val="StyleUnderline"/>
          <w:rFonts w:asciiTheme="majorHAnsi" w:hAnsiTheme="majorHAnsi"/>
          <w:highlight w:val="cyan"/>
        </w:rPr>
        <w:t>One of the key measures</w:t>
      </w:r>
      <w:r w:rsidRPr="007839D8">
        <w:rPr>
          <w:rStyle w:val="StyleUnderline"/>
          <w:rFonts w:asciiTheme="majorHAnsi" w:hAnsiTheme="majorHAnsi"/>
        </w:rPr>
        <w:t xml:space="preserve">, he says, </w:t>
      </w:r>
      <w:r w:rsidRPr="007839D8">
        <w:rPr>
          <w:rStyle w:val="StyleUnderline"/>
          <w:rFonts w:asciiTheme="majorHAnsi" w:hAnsiTheme="majorHAnsi"/>
          <w:highlight w:val="cyan"/>
        </w:rPr>
        <w:t>is a high school diploma</w:t>
      </w:r>
      <w:r w:rsidRPr="007839D8">
        <w:rPr>
          <w:rFonts w:asciiTheme="majorHAnsi" w:hAnsiTheme="majorHAnsi"/>
          <w:sz w:val="16"/>
          <w:szCs w:val="16"/>
          <w:highlight w:val="cyan"/>
        </w:rPr>
        <w:t>.</w:t>
      </w:r>
      <w:r w:rsidR="003B626F" w:rsidRPr="007839D8">
        <w:rPr>
          <w:rFonts w:asciiTheme="majorHAnsi" w:hAnsiTheme="majorHAnsi"/>
          <w:sz w:val="16"/>
          <w:szCs w:val="16"/>
        </w:rPr>
        <w:t xml:space="preserve"> </w:t>
      </w:r>
      <w:r w:rsidRPr="007839D8">
        <w:rPr>
          <w:rFonts w:asciiTheme="majorHAnsi" w:hAnsiTheme="majorHAnsi"/>
          <w:sz w:val="16"/>
          <w:szCs w:val="16"/>
        </w:rPr>
        <w:t xml:space="preserve">Pentagon studies have shown that </w:t>
      </w:r>
      <w:r w:rsidRPr="007839D8">
        <w:rPr>
          <w:rStyle w:val="StyleUnderline"/>
          <w:rFonts w:asciiTheme="majorHAnsi" w:hAnsiTheme="majorHAnsi"/>
          <w:highlight w:val="cyan"/>
        </w:rPr>
        <w:t>high school graduates have a proven record of</w:t>
      </w:r>
      <w:r w:rsidRPr="007839D8">
        <w:rPr>
          <w:rStyle w:val="StyleUnderline"/>
          <w:rFonts w:asciiTheme="majorHAnsi" w:hAnsiTheme="majorHAnsi"/>
        </w:rPr>
        <w:t xml:space="preserve"> successfully </w:t>
      </w:r>
      <w:r w:rsidRPr="007839D8">
        <w:rPr>
          <w:rStyle w:val="StyleUnderline"/>
          <w:rFonts w:asciiTheme="majorHAnsi" w:hAnsiTheme="majorHAnsi"/>
          <w:highlight w:val="cyan"/>
        </w:rPr>
        <w:t>completing their</w:t>
      </w:r>
      <w:r w:rsidRPr="007839D8">
        <w:rPr>
          <w:rStyle w:val="StyleUnderline"/>
          <w:rFonts w:asciiTheme="majorHAnsi" w:hAnsiTheme="majorHAnsi"/>
        </w:rPr>
        <w:t xml:space="preserve"> term of </w:t>
      </w:r>
      <w:r w:rsidRPr="007839D8">
        <w:rPr>
          <w:rStyle w:val="StyleUnderline"/>
          <w:rFonts w:asciiTheme="majorHAnsi" w:hAnsiTheme="majorHAnsi"/>
          <w:highlight w:val="cyan"/>
        </w:rPr>
        <w:t>enlistment</w:t>
      </w:r>
      <w:r w:rsidRPr="007839D8">
        <w:rPr>
          <w:rFonts w:asciiTheme="majorHAnsi" w:hAnsiTheme="majorHAnsi"/>
          <w:sz w:val="16"/>
          <w:szCs w:val="16"/>
        </w:rPr>
        <w:t xml:space="preserve">. As a result, </w:t>
      </w:r>
      <w:r w:rsidRPr="007839D8">
        <w:rPr>
          <w:rStyle w:val="StyleUnderline"/>
          <w:rFonts w:asciiTheme="majorHAnsi" w:hAnsiTheme="majorHAnsi"/>
          <w:highlight w:val="cyan"/>
        </w:rPr>
        <w:t>military recruiters are pushing potential recruits to get diplomas</w:t>
      </w:r>
      <w:r w:rsidRPr="007839D8">
        <w:rPr>
          <w:rStyle w:val="StyleUnderline"/>
          <w:rFonts w:asciiTheme="majorHAnsi" w:hAnsiTheme="majorHAnsi"/>
        </w:rPr>
        <w:t>.</w:t>
      </w:r>
      <w:r w:rsidR="003B626F" w:rsidRPr="007839D8">
        <w:rPr>
          <w:rStyle w:val="StyleUnderline"/>
          <w:rFonts w:asciiTheme="majorHAnsi" w:hAnsiTheme="majorHAnsi"/>
        </w:rPr>
        <w:t xml:space="preserve"> </w:t>
      </w:r>
      <w:r w:rsidRPr="007839D8">
        <w:rPr>
          <w:rFonts w:asciiTheme="majorHAnsi" w:hAnsiTheme="majorHAnsi"/>
          <w:sz w:val="16"/>
          <w:szCs w:val="16"/>
        </w:rPr>
        <w:t xml:space="preserve">"It's important to us in the military because </w:t>
      </w:r>
      <w:r w:rsidRPr="007839D8">
        <w:rPr>
          <w:rStyle w:val="StyleUnderline"/>
          <w:rFonts w:asciiTheme="majorHAnsi" w:hAnsiTheme="majorHAnsi"/>
        </w:rPr>
        <w:t>we are a selective and discerning employer,</w:t>
      </w:r>
      <w:r w:rsidRPr="007839D8">
        <w:rPr>
          <w:rFonts w:asciiTheme="majorHAnsi" w:hAnsiTheme="majorHAnsi"/>
          <w:sz w:val="16"/>
          <w:szCs w:val="16"/>
        </w:rPr>
        <w:t>" Gilroy says, "</w:t>
      </w:r>
      <w:r w:rsidRPr="007839D8">
        <w:rPr>
          <w:rStyle w:val="StyleUnderline"/>
          <w:rFonts w:asciiTheme="majorHAnsi" w:hAnsiTheme="majorHAnsi"/>
        </w:rPr>
        <w:t>and we're concerned that the pool from which we draw our recruits ... is shrinking.</w:t>
      </w:r>
      <w:r w:rsidRPr="007839D8">
        <w:rPr>
          <w:rFonts w:asciiTheme="majorHAnsi" w:hAnsiTheme="majorHAnsi"/>
          <w:sz w:val="16"/>
          <w:szCs w:val="16"/>
        </w:rPr>
        <w:t>"</w:t>
      </w:r>
    </w:p>
    <w:p w14:paraId="481911B7" w14:textId="77777777" w:rsidR="003B626F" w:rsidRPr="007839D8" w:rsidRDefault="003B626F" w:rsidP="00A35E54">
      <w:pPr>
        <w:rPr>
          <w:rFonts w:asciiTheme="majorHAnsi" w:hAnsiTheme="majorHAnsi"/>
          <w:sz w:val="16"/>
          <w:szCs w:val="16"/>
        </w:rPr>
      </w:pPr>
    </w:p>
    <w:p w14:paraId="67BA6E14" w14:textId="77777777" w:rsidR="0026255F" w:rsidRPr="007839D8" w:rsidRDefault="0026255F" w:rsidP="003B7A44">
      <w:pPr>
        <w:rPr>
          <w:rFonts w:asciiTheme="majorHAnsi" w:hAnsiTheme="majorHAnsi"/>
          <w:sz w:val="16"/>
        </w:rPr>
      </w:pPr>
    </w:p>
    <w:p w14:paraId="2396E3AD" w14:textId="77777777" w:rsidR="001614DC" w:rsidRPr="007839D8" w:rsidRDefault="001614DC" w:rsidP="001614DC">
      <w:pPr>
        <w:pStyle w:val="Heading4"/>
        <w:rPr>
          <w:rFonts w:asciiTheme="majorHAnsi" w:hAnsiTheme="majorHAnsi" w:cs="Times New Roman"/>
        </w:rPr>
      </w:pPr>
      <w:r w:rsidRPr="007839D8">
        <w:rPr>
          <w:rFonts w:asciiTheme="majorHAnsi" w:hAnsiTheme="majorHAnsi" w:cs="Times New Roman"/>
        </w:rPr>
        <w:t>JROTC and Recruiting programs cause high school children to join the military</w:t>
      </w:r>
    </w:p>
    <w:p w14:paraId="6EA92FAC" w14:textId="77777777" w:rsidR="001614DC" w:rsidRPr="007839D8" w:rsidRDefault="001614DC" w:rsidP="001614DC">
      <w:pPr>
        <w:rPr>
          <w:rFonts w:asciiTheme="majorHAnsi" w:hAnsiTheme="majorHAnsi"/>
        </w:rPr>
      </w:pPr>
      <w:r w:rsidRPr="007839D8">
        <w:rPr>
          <w:rStyle w:val="Style13ptBold"/>
          <w:rFonts w:asciiTheme="majorHAnsi" w:hAnsiTheme="majorHAnsi"/>
        </w:rPr>
        <w:t>1AC Ayer 05</w:t>
      </w:r>
      <w:r w:rsidRPr="007839D8">
        <w:rPr>
          <w:rFonts w:asciiTheme="majorHAnsi" w:hAnsiTheme="majorHAnsi"/>
        </w:rPr>
        <w:t xml:space="preserve"> (William Ayers, Distinguished Professor of Education and Senior University Scholar at the University of Illinois at Chicago, “Hearts and Minds: Military Recruitment and the High School Battlefield”, MR Online, November 1, 2005, </w:t>
      </w:r>
      <w:hyperlink r:id="rId39">
        <w:r w:rsidRPr="007839D8">
          <w:rPr>
            <w:rFonts w:asciiTheme="majorHAnsi" w:hAnsiTheme="majorHAnsi"/>
          </w:rPr>
          <w:t>https://mronline.org/2005/11/01/hearts-and-minds-military-recruitment-and-the-high-school-battlefield/)</w:t>
        </w:r>
      </w:hyperlink>
    </w:p>
    <w:p w14:paraId="6B96D2CA" w14:textId="77777777" w:rsidR="001614DC" w:rsidRPr="007839D8" w:rsidRDefault="001614DC" w:rsidP="001614DC">
      <w:pPr>
        <w:rPr>
          <w:rFonts w:asciiTheme="majorHAnsi" w:hAnsiTheme="majorHAnsi"/>
        </w:rPr>
      </w:pPr>
    </w:p>
    <w:p w14:paraId="14219296" w14:textId="77777777" w:rsidR="001614DC" w:rsidRPr="007839D8" w:rsidRDefault="001614DC" w:rsidP="001614DC">
      <w:pPr>
        <w:rPr>
          <w:rStyle w:val="StyleUnderline"/>
          <w:rFonts w:asciiTheme="majorHAnsi" w:hAnsiTheme="majorHAnsi"/>
        </w:rPr>
      </w:pPr>
      <w:r w:rsidRPr="007839D8">
        <w:rPr>
          <w:rStyle w:val="StyleUnderline"/>
          <w:rFonts w:asciiTheme="majorHAnsi" w:hAnsiTheme="majorHAnsi"/>
          <w:highlight w:val="cyan"/>
        </w:rPr>
        <w:t>Tyson Johnson</w:t>
      </w:r>
      <w:r w:rsidRPr="007839D8">
        <w:rPr>
          <w:rFonts w:asciiTheme="majorHAnsi" w:hAnsiTheme="majorHAnsi"/>
        </w:rPr>
        <w:t xml:space="preserve">, III, 22, </w:t>
      </w:r>
      <w:r w:rsidRPr="007839D8">
        <w:rPr>
          <w:rStyle w:val="StyleUnderline"/>
          <w:rFonts w:asciiTheme="majorHAnsi" w:hAnsiTheme="majorHAnsi"/>
          <w:highlight w:val="cyan"/>
        </w:rPr>
        <w:t>joined after high school to get away from the poverty</w:t>
      </w:r>
      <w:r w:rsidRPr="007839D8">
        <w:rPr>
          <w:rStyle w:val="StyleUnderline"/>
          <w:rFonts w:asciiTheme="majorHAnsi" w:hAnsiTheme="majorHAnsi"/>
        </w:rPr>
        <w:t xml:space="preserve"> and death he saw all around him</w:t>
      </w:r>
      <w:r w:rsidRPr="007839D8">
        <w:rPr>
          <w:rFonts w:asciiTheme="majorHAnsi" w:hAnsiTheme="majorHAnsi"/>
        </w:rPr>
        <w:t xml:space="preserve">. </w:t>
      </w:r>
      <w:r w:rsidRPr="007839D8">
        <w:rPr>
          <w:rStyle w:val="StyleUnderline"/>
          <w:rFonts w:asciiTheme="majorHAnsi" w:hAnsiTheme="majorHAnsi"/>
        </w:rPr>
        <w:t xml:space="preserve">His life was going nowhere, he thought, and he joined up to get away: “And here I am, back here. . . . I don’t know where it’s going to end up.” </w:t>
      </w:r>
    </w:p>
    <w:p w14:paraId="67013A10" w14:textId="77777777" w:rsidR="001614DC" w:rsidRPr="007839D8" w:rsidRDefault="001614DC" w:rsidP="001614DC">
      <w:pPr>
        <w:rPr>
          <w:rFonts w:asciiTheme="majorHAnsi" w:hAnsiTheme="majorHAnsi"/>
        </w:rPr>
      </w:pPr>
      <w:r w:rsidRPr="007839D8">
        <w:rPr>
          <w:rStyle w:val="StyleUnderline"/>
          <w:rFonts w:asciiTheme="majorHAnsi" w:hAnsiTheme="majorHAnsi"/>
          <w:highlight w:val="cyan"/>
        </w:rPr>
        <w:t xml:space="preserve">Joseph </w:t>
      </w:r>
      <w:proofErr w:type="spellStart"/>
      <w:r w:rsidRPr="007839D8">
        <w:rPr>
          <w:rStyle w:val="StyleUnderline"/>
          <w:rFonts w:asciiTheme="majorHAnsi" w:hAnsiTheme="majorHAnsi"/>
          <w:highlight w:val="cyan"/>
        </w:rPr>
        <w:t>Mosner</w:t>
      </w:r>
      <w:proofErr w:type="spellEnd"/>
      <w:r w:rsidRPr="007839D8">
        <w:rPr>
          <w:rFonts w:asciiTheme="majorHAnsi" w:hAnsiTheme="majorHAnsi"/>
        </w:rPr>
        <w:t xml:space="preserve"> joined when he was nineteen. </w:t>
      </w:r>
      <w:r w:rsidRPr="007839D8">
        <w:rPr>
          <w:rFonts w:asciiTheme="majorHAnsi" w:hAnsiTheme="majorHAnsi"/>
          <w:highlight w:val="cyan"/>
        </w:rPr>
        <w:t>“</w:t>
      </w:r>
      <w:r w:rsidRPr="007839D8">
        <w:rPr>
          <w:rStyle w:val="StyleUnderline"/>
          <w:rFonts w:asciiTheme="majorHAnsi" w:hAnsiTheme="majorHAnsi"/>
          <w:highlight w:val="cyan"/>
        </w:rPr>
        <w:t>There was nothing out there</w:t>
      </w:r>
      <w:r w:rsidRPr="007839D8">
        <w:rPr>
          <w:rStyle w:val="StyleUnderline"/>
          <w:rFonts w:asciiTheme="majorHAnsi" w:hAnsiTheme="majorHAnsi"/>
        </w:rPr>
        <w:t>,” he writes. “</w:t>
      </w:r>
      <w:r w:rsidRPr="007839D8">
        <w:rPr>
          <w:rStyle w:val="StyleUnderline"/>
          <w:rFonts w:asciiTheme="majorHAnsi" w:hAnsiTheme="majorHAnsi"/>
          <w:highlight w:val="cyan"/>
        </w:rPr>
        <w:t>There was no good jobs so I figured this would have been a good thing</w:t>
      </w:r>
      <w:r w:rsidRPr="007839D8">
        <w:rPr>
          <w:rStyle w:val="StyleUnderline"/>
          <w:rFonts w:asciiTheme="majorHAnsi" w:hAnsiTheme="majorHAnsi"/>
        </w:rPr>
        <w:t>.”</w:t>
      </w:r>
      <w:r w:rsidRPr="007839D8">
        <w:rPr>
          <w:rFonts w:asciiTheme="majorHAnsi" w:hAnsiTheme="majorHAnsi"/>
        </w:rPr>
        <w:t xml:space="preserve"> </w:t>
      </w:r>
    </w:p>
    <w:p w14:paraId="351D7325" w14:textId="77777777" w:rsidR="001614DC" w:rsidRPr="007839D8" w:rsidRDefault="001614DC" w:rsidP="001614DC">
      <w:pPr>
        <w:rPr>
          <w:rFonts w:asciiTheme="majorHAnsi" w:hAnsiTheme="majorHAnsi"/>
        </w:rPr>
      </w:pPr>
      <w:r w:rsidRPr="007839D8">
        <w:rPr>
          <w:rStyle w:val="StyleUnderline"/>
          <w:rFonts w:asciiTheme="majorHAnsi" w:hAnsiTheme="majorHAnsi"/>
          <w:highlight w:val="cyan"/>
        </w:rPr>
        <w:t>Frederick Allen</w:t>
      </w:r>
      <w:r w:rsidRPr="007839D8">
        <w:rPr>
          <w:rFonts w:asciiTheme="majorHAnsi" w:hAnsiTheme="majorHAnsi"/>
        </w:rPr>
        <w:t xml:space="preserve"> thought going to war would be “jumping out of planes.” </w:t>
      </w:r>
      <w:r w:rsidRPr="007839D8">
        <w:rPr>
          <w:rStyle w:val="Emphasis"/>
          <w:rFonts w:asciiTheme="majorHAnsi" w:hAnsiTheme="majorHAnsi"/>
          <w:highlight w:val="cyan"/>
        </w:rPr>
        <w:t>He joined up when recruiters came to his high school</w:t>
      </w:r>
      <w:r w:rsidRPr="007839D8">
        <w:rPr>
          <w:rFonts w:asciiTheme="majorHAnsi" w:hAnsiTheme="majorHAnsi"/>
        </w:rPr>
        <w:t xml:space="preserve">. “I thought it would be fun.” </w:t>
      </w:r>
    </w:p>
    <w:p w14:paraId="45D72B88" w14:textId="77777777" w:rsidR="001614DC" w:rsidRPr="007839D8" w:rsidRDefault="001614DC" w:rsidP="001614DC">
      <w:pPr>
        <w:rPr>
          <w:rFonts w:asciiTheme="majorHAnsi" w:hAnsiTheme="majorHAnsi"/>
        </w:rPr>
      </w:pPr>
      <w:r w:rsidRPr="007839D8">
        <w:rPr>
          <w:rFonts w:asciiTheme="majorHAnsi" w:hAnsiTheme="majorHAnsi"/>
        </w:rPr>
        <w:t xml:space="preserve">Adam </w:t>
      </w:r>
      <w:proofErr w:type="spellStart"/>
      <w:r w:rsidRPr="007839D8">
        <w:rPr>
          <w:rFonts w:asciiTheme="majorHAnsi" w:hAnsiTheme="majorHAnsi"/>
        </w:rPr>
        <w:t>Zaremba</w:t>
      </w:r>
      <w:proofErr w:type="spellEnd"/>
      <w:r w:rsidRPr="007839D8">
        <w:rPr>
          <w:rFonts w:asciiTheme="majorHAnsi" w:hAnsiTheme="majorHAnsi"/>
        </w:rPr>
        <w:t>, 20, also joined up while still in high school: “</w:t>
      </w:r>
      <w:r w:rsidRPr="007839D8">
        <w:rPr>
          <w:rStyle w:val="StyleUnderline"/>
          <w:rFonts w:asciiTheme="majorHAnsi" w:hAnsiTheme="majorHAnsi"/>
          <w:highlight w:val="cyan"/>
        </w:rPr>
        <w:t>The recruiter called the house</w:t>
      </w:r>
      <w:r w:rsidRPr="007839D8">
        <w:rPr>
          <w:rStyle w:val="StyleUnderline"/>
          <w:rFonts w:asciiTheme="majorHAnsi" w:hAnsiTheme="majorHAnsi"/>
        </w:rPr>
        <w:t>, he was actually looking for my brother and he happened to get me</w:t>
      </w:r>
      <w:r w:rsidRPr="007839D8">
        <w:rPr>
          <w:rFonts w:asciiTheme="majorHAnsi" w:hAnsiTheme="majorHAnsi"/>
        </w:rPr>
        <w:t>. I think it was because I didn’t want to do homework for a while, and then I don’t know, you get to wear a cool uniform. It just went on from there. I still don’t even understand a lot about the army.” The Purple Heart seemed like a good thing from a distance, “[b]</w:t>
      </w:r>
      <w:proofErr w:type="spellStart"/>
      <w:r w:rsidRPr="007839D8">
        <w:rPr>
          <w:rFonts w:asciiTheme="majorHAnsi" w:hAnsiTheme="majorHAnsi"/>
        </w:rPr>
        <w:t>ut</w:t>
      </w:r>
      <w:proofErr w:type="spellEnd"/>
      <w:r w:rsidRPr="007839D8">
        <w:rPr>
          <w:rFonts w:asciiTheme="majorHAnsi" w:hAnsiTheme="majorHAnsi"/>
        </w:rPr>
        <w:t xml:space="preserve"> then when it happens you realize that you have to do something, or something has to happen to you in order to get it.” </w:t>
      </w:r>
    </w:p>
    <w:p w14:paraId="6AADD91E" w14:textId="77777777" w:rsidR="001614DC" w:rsidRPr="007839D8" w:rsidRDefault="001614DC" w:rsidP="001614DC">
      <w:pPr>
        <w:rPr>
          <w:rFonts w:asciiTheme="majorHAnsi" w:hAnsiTheme="majorHAnsi"/>
        </w:rPr>
      </w:pPr>
      <w:r w:rsidRPr="007839D8">
        <w:rPr>
          <w:rStyle w:val="StyleUnderline"/>
          <w:rFonts w:asciiTheme="majorHAnsi" w:hAnsiTheme="majorHAnsi"/>
          <w:highlight w:val="cyan"/>
        </w:rPr>
        <w:t>Military recruiting in high schools has been a mainstay</w:t>
      </w:r>
      <w:r w:rsidRPr="007839D8">
        <w:rPr>
          <w:rStyle w:val="StyleUnderline"/>
          <w:rFonts w:asciiTheme="majorHAnsi" w:hAnsiTheme="majorHAnsi"/>
        </w:rPr>
        <w:t xml:space="preserve"> of the so-called all-volunteer armed forces </w:t>
      </w:r>
      <w:r w:rsidRPr="007839D8">
        <w:rPr>
          <w:rStyle w:val="StyleUnderline"/>
          <w:rFonts w:asciiTheme="majorHAnsi" w:hAnsiTheme="majorHAnsi"/>
          <w:highlight w:val="cyan"/>
        </w:rPr>
        <w:t>from the start</w:t>
      </w:r>
      <w:r w:rsidRPr="007839D8">
        <w:rPr>
          <w:rStyle w:val="StyleUnderline"/>
          <w:rFonts w:asciiTheme="majorHAnsi" w:hAnsiTheme="majorHAnsi"/>
        </w:rPr>
        <w:t>.</w:t>
      </w:r>
      <w:r w:rsidRPr="007839D8">
        <w:rPr>
          <w:rFonts w:asciiTheme="majorHAnsi" w:hAnsiTheme="majorHAnsi"/>
        </w:rPr>
        <w:t xml:space="preserve"> High school kids are at an age when being a member of an identifiable group with a grand mission and a shared spirit — and never underestimate a distinctive uniform — is of exaggerated importance, something gang recruiters in big cities also note with interest and exploit with skill. Being cool, going along with the crowd, conforming, fitting in — this, too, is a big thing. Add the matter of proving oneself to be a macho, strong, tough, capable person, combined with an unrealistic calculus of invulnerability and a constricted sense of options specifically in poor and working-class communities — all of this creates the toxic mix in a young person’s head that can be a military recruiter’s dream. </w:t>
      </w:r>
    </w:p>
    <w:p w14:paraId="26E7BEFE" w14:textId="0C5636FB" w:rsidR="001614DC" w:rsidRPr="007839D8" w:rsidRDefault="001614DC" w:rsidP="009A1E00">
      <w:pPr>
        <w:rPr>
          <w:rFonts w:asciiTheme="majorHAnsi" w:hAnsiTheme="majorHAnsi"/>
        </w:rPr>
      </w:pPr>
      <w:r w:rsidRPr="007839D8">
        <w:rPr>
          <w:rFonts w:asciiTheme="majorHAnsi" w:hAnsiTheme="majorHAnsi"/>
        </w:rPr>
        <w:t xml:space="preserve">One of the most effective recruitment tools is Junior Reserve Officer Training Corps (JROTC) which was established by an act of Congress in 1916 “to develop citizenship and responsibility in young people” by installing ROTC in high schools nationwide (Goodman, 2002). JROTC is now experiencing the most rapid expansion in its history. Some credit the upsurge to Colin Powell’s visit to South Central Los Angeles after the 1992 riots when he was head of the Joint Chiefs of Staff. Powell stated that the solution to the problems of city youth was the kind of discipline and structure offered by the U.S. military. In the ensuing decade the number of JROTC programs doubled, with over half-a-million students enrolled at over 3,000 schools coast-to-coast, and a Pentagon budget allocation in excess of $250 million annually. Today the evidence is clear: 40% of JROTC graduates eventually join the military, making it a powerful recruiting device (Goodman, 2002, p. 8). </w:t>
      </w:r>
    </w:p>
    <w:p w14:paraId="541FBAC5" w14:textId="77777777" w:rsidR="00A35E54" w:rsidRPr="007839D8" w:rsidRDefault="00A35E54" w:rsidP="00A35E54">
      <w:pPr>
        <w:pStyle w:val="Heading2"/>
        <w:rPr>
          <w:rFonts w:asciiTheme="majorHAnsi" w:hAnsiTheme="majorHAnsi"/>
        </w:rPr>
      </w:pPr>
      <w:r w:rsidRPr="007839D8">
        <w:rPr>
          <w:rFonts w:asciiTheme="majorHAnsi" w:hAnsiTheme="majorHAnsi"/>
        </w:rPr>
        <w:t>Internal Link</w:t>
      </w:r>
    </w:p>
    <w:p w14:paraId="604CF094" w14:textId="77777777" w:rsidR="00A35E54" w:rsidRPr="007839D8" w:rsidRDefault="00A35E54" w:rsidP="00A35E54">
      <w:pPr>
        <w:pStyle w:val="Heading4"/>
        <w:rPr>
          <w:rFonts w:asciiTheme="majorHAnsi" w:hAnsiTheme="majorHAnsi"/>
        </w:rPr>
      </w:pPr>
      <w:r w:rsidRPr="007839D8">
        <w:rPr>
          <w:rFonts w:asciiTheme="majorHAnsi" w:hAnsiTheme="majorHAnsi"/>
        </w:rPr>
        <w:t>The US needs more air power to deter China from attacking</w:t>
      </w:r>
    </w:p>
    <w:p w14:paraId="02B655E1" w14:textId="77777777" w:rsidR="00A35E54" w:rsidRPr="007839D8" w:rsidRDefault="00A35E54" w:rsidP="00A35E54">
      <w:pPr>
        <w:rPr>
          <w:rFonts w:asciiTheme="majorHAnsi" w:hAnsiTheme="majorHAnsi"/>
        </w:rPr>
      </w:pPr>
      <w:r w:rsidRPr="007839D8">
        <w:rPr>
          <w:rStyle w:val="Style13ptBold"/>
          <w:rFonts w:asciiTheme="majorHAnsi" w:hAnsiTheme="majorHAnsi"/>
        </w:rPr>
        <w:t xml:space="preserve">Peck 15 </w:t>
      </w:r>
      <w:r w:rsidRPr="007839D8">
        <w:rPr>
          <w:rFonts w:asciiTheme="majorHAnsi" w:hAnsiTheme="majorHAnsi"/>
        </w:rPr>
        <w:t>(Michael Peck is a defense and historical writer for foreign policy, 11-18-2015, "This Is Why America Should Fear China's Air Force," National Interest, http://nationalinterest.org/feature/why-america-should-fear-chinas-air-force-14373-MB)</w:t>
      </w:r>
    </w:p>
    <w:p w14:paraId="280952BC" w14:textId="77777777" w:rsidR="00A35E54" w:rsidRPr="007839D8" w:rsidRDefault="00A35E54" w:rsidP="00A35E54">
      <w:pPr>
        <w:rPr>
          <w:rFonts w:asciiTheme="majorHAnsi" w:hAnsiTheme="majorHAnsi"/>
          <w:sz w:val="16"/>
        </w:rPr>
      </w:pPr>
      <w:r w:rsidRPr="007839D8">
        <w:rPr>
          <w:rFonts w:asciiTheme="majorHAnsi" w:hAnsiTheme="majorHAnsi"/>
          <w:sz w:val="16"/>
        </w:rPr>
        <w:t xml:space="preserve">Want to know just how far </w:t>
      </w:r>
      <w:r w:rsidRPr="007839D8">
        <w:rPr>
          <w:rStyle w:val="StyleUnderline"/>
          <w:rFonts w:asciiTheme="majorHAnsi" w:hAnsiTheme="majorHAnsi"/>
        </w:rPr>
        <w:t>Chinese airpower has advanced over the past 20 years</w:t>
      </w:r>
      <w:r w:rsidRPr="007839D8">
        <w:rPr>
          <w:rFonts w:asciiTheme="majorHAnsi" w:hAnsiTheme="majorHAnsi"/>
          <w:sz w:val="16"/>
        </w:rPr>
        <w:t xml:space="preserve">? </w:t>
      </w:r>
      <w:r w:rsidRPr="007839D8">
        <w:rPr>
          <w:rStyle w:val="StyleUnderline"/>
          <w:rFonts w:asciiTheme="majorHAnsi" w:hAnsiTheme="majorHAnsi"/>
        </w:rPr>
        <w:t>The U.S. might need 15 times as many aircraft to defend Taiwan</w:t>
      </w:r>
      <w:r w:rsidRPr="007839D8">
        <w:rPr>
          <w:rFonts w:asciiTheme="majorHAnsi" w:hAnsiTheme="majorHAnsi"/>
          <w:sz w:val="16"/>
        </w:rPr>
        <w:t xml:space="preserve"> as it did in 1996. That's the estimate of a RAND Corporation analysis of trends in China's air capabilities. Researchers examined two scenarios: </w:t>
      </w:r>
      <w:r w:rsidRPr="007839D8">
        <w:rPr>
          <w:rStyle w:val="StyleUnderline"/>
          <w:rFonts w:asciiTheme="majorHAnsi" w:hAnsiTheme="majorHAnsi"/>
        </w:rPr>
        <w:t>A Chinese invasion of Taiwan and a Sino-American clash over the Spratly Islands, in</w:t>
      </w:r>
      <w:r w:rsidRPr="007839D8">
        <w:rPr>
          <w:rFonts w:asciiTheme="majorHAnsi" w:hAnsiTheme="majorHAnsi"/>
          <w:sz w:val="16"/>
        </w:rPr>
        <w:t xml:space="preserve"> four specific years—1996, 2003, 2010 and </w:t>
      </w:r>
      <w:r w:rsidRPr="007839D8">
        <w:rPr>
          <w:rStyle w:val="StyleUnderline"/>
          <w:rFonts w:asciiTheme="majorHAnsi" w:hAnsiTheme="majorHAnsi"/>
        </w:rPr>
        <w:t>2017</w:t>
      </w:r>
      <w:r w:rsidRPr="007839D8">
        <w:rPr>
          <w:rFonts w:asciiTheme="majorHAnsi" w:hAnsiTheme="majorHAnsi"/>
          <w:sz w:val="16"/>
        </w:rPr>
        <w:t xml:space="preserve">. </w:t>
      </w:r>
      <w:r w:rsidRPr="007839D8">
        <w:rPr>
          <w:rStyle w:val="StyleUnderline"/>
          <w:rFonts w:asciiTheme="majorHAnsi" w:hAnsiTheme="majorHAnsi"/>
        </w:rPr>
        <w:t xml:space="preserve">Using mathematical air warfare models, they calculated how many U.S. air wings—each of 72 aircraft—would be needed to achieve 24/7 air dominance over Taiwan and the </w:t>
      </w:r>
      <w:proofErr w:type="spellStart"/>
      <w:r w:rsidRPr="007839D8">
        <w:rPr>
          <w:rStyle w:val="StyleUnderline"/>
          <w:rFonts w:asciiTheme="majorHAnsi" w:hAnsiTheme="majorHAnsi"/>
        </w:rPr>
        <w:t>Spratlys</w:t>
      </w:r>
      <w:proofErr w:type="spellEnd"/>
      <w:r w:rsidRPr="007839D8">
        <w:rPr>
          <w:rStyle w:val="StyleUnderline"/>
          <w:rFonts w:asciiTheme="majorHAnsi" w:hAnsiTheme="majorHAnsi"/>
        </w:rPr>
        <w:t xml:space="preserve"> in the face of a massive surge of Chinese aircraft</w:t>
      </w:r>
      <w:r w:rsidRPr="007839D8">
        <w:rPr>
          <w:rFonts w:asciiTheme="majorHAnsi" w:hAnsiTheme="majorHAnsi"/>
          <w:sz w:val="16"/>
        </w:rPr>
        <w:t xml:space="preserve">. They also looked at attritional scenarios to estimate how many U.S. air wings would be needed to destroy 50 percent of Chinese aircraft over those targets within 7 days and 21 days, which presumably would force China to call off its invasion. The results were staggering. </w:t>
      </w:r>
      <w:r w:rsidRPr="009B5525">
        <w:rPr>
          <w:rStyle w:val="StyleUnderline"/>
          <w:rFonts w:asciiTheme="majorHAnsi" w:hAnsiTheme="majorHAnsi"/>
          <w:highlight w:val="cyan"/>
        </w:rPr>
        <w:t xml:space="preserve">In 1996, China would have been a pushover, with just 2.1 U.S. air wings needed for air dominance over Taiwan. By 2003, that number </w:t>
      </w:r>
      <w:r w:rsidRPr="009B5525">
        <w:rPr>
          <w:rStyle w:val="StyleUnderline"/>
          <w:rFonts w:asciiTheme="majorHAnsi" w:hAnsiTheme="majorHAnsi"/>
        </w:rPr>
        <w:t xml:space="preserve">would have </w:t>
      </w:r>
      <w:r w:rsidRPr="009B5525">
        <w:rPr>
          <w:rStyle w:val="StyleUnderline"/>
          <w:rFonts w:asciiTheme="majorHAnsi" w:hAnsiTheme="majorHAnsi"/>
          <w:highlight w:val="cyan"/>
        </w:rPr>
        <w:t xml:space="preserve">soared to 10.6 wings, and 19.6 wings by 2010. By 2017, the U.S. would need 29.9 air wings—the equivalent of 2,000 </w:t>
      </w:r>
      <w:r w:rsidRPr="009B5525">
        <w:rPr>
          <w:rStyle w:val="StyleUnderline"/>
          <w:rFonts w:asciiTheme="majorHAnsi" w:hAnsiTheme="majorHAnsi"/>
        </w:rPr>
        <w:t>aircraft. In other words, more aircraft than America could have the faintest hope of realistically deploying to defend Taiwan</w:t>
      </w:r>
      <w:r w:rsidRPr="007839D8">
        <w:rPr>
          <w:rStyle w:val="StyleUnderline"/>
          <w:rFonts w:asciiTheme="majorHAnsi" w:hAnsiTheme="majorHAnsi"/>
        </w:rPr>
        <w:t>.</w:t>
      </w:r>
      <w:r w:rsidRPr="007839D8">
        <w:rPr>
          <w:rFonts w:asciiTheme="majorHAnsi" w:hAnsiTheme="majorHAnsi"/>
          <w:sz w:val="16"/>
        </w:rPr>
        <w:t xml:space="preserve"> Simply </w:t>
      </w:r>
      <w:proofErr w:type="spellStart"/>
      <w:r w:rsidRPr="007839D8">
        <w:rPr>
          <w:rFonts w:asciiTheme="majorHAnsi" w:hAnsiTheme="majorHAnsi"/>
          <w:sz w:val="16"/>
        </w:rPr>
        <w:t>attriting</w:t>
      </w:r>
      <w:proofErr w:type="spellEnd"/>
      <w:r w:rsidRPr="007839D8">
        <w:rPr>
          <w:rFonts w:asciiTheme="majorHAnsi" w:hAnsiTheme="majorHAnsi"/>
          <w:sz w:val="16"/>
        </w:rPr>
        <w:t xml:space="preserve"> Chinese aircraft, though not necessarily stopping them from hitting their targets, would be easier but still formidable. From just 0.8 air wings to destroy 50 percent of Chinese airpower attacking Taiwan in 1996, the U.S. will need 7 air wings in 2017, a nine-fold increase. The Spratly Islands would be easier to defend because they are more distant from China. The U.S. would need just 10.1 wings to maintain air superiority over the islands, though this still dwarfs the 0.5 wings that would have been sufficient in 1996. "Historically, PLA [People's Liberation Army] air forces have not posed much threat to neighboring countries," the study noted. "In the two decades, however, China has rapidly modernized its airpower. Whereas in 1996 China had just taken delivery of its first batch of 24 fourth-generation fighters, it now operates more than 700. The United States, in the meantime, has added fifth-generation fighters to its inventory, and its fleet remains both more advanced and larger than China’s." RAND researcher Eric </w:t>
      </w:r>
      <w:proofErr w:type="spellStart"/>
      <w:r w:rsidRPr="007839D8">
        <w:rPr>
          <w:rFonts w:asciiTheme="majorHAnsi" w:hAnsiTheme="majorHAnsi"/>
          <w:sz w:val="16"/>
        </w:rPr>
        <w:t>Heginbotham</w:t>
      </w:r>
      <w:proofErr w:type="spellEnd"/>
      <w:r w:rsidRPr="007839D8">
        <w:rPr>
          <w:rFonts w:asciiTheme="majorHAnsi" w:hAnsiTheme="majorHAnsi"/>
          <w:sz w:val="16"/>
        </w:rPr>
        <w:t xml:space="preserve"> emphasizes that these numbers should not be taken literally. The study was not based on a comprehensive air warfare analysis, and the data was all open-source. It was meant to illustrate trends and explore the effects of changes in American and Chinese airpower. "Both sides have improved capabilities," </w:t>
      </w:r>
      <w:proofErr w:type="spellStart"/>
      <w:r w:rsidRPr="007839D8">
        <w:rPr>
          <w:rFonts w:asciiTheme="majorHAnsi" w:hAnsiTheme="majorHAnsi"/>
          <w:sz w:val="16"/>
        </w:rPr>
        <w:t>Heginbotham</w:t>
      </w:r>
      <w:proofErr w:type="spellEnd"/>
      <w:r w:rsidRPr="007839D8">
        <w:rPr>
          <w:rFonts w:asciiTheme="majorHAnsi" w:hAnsiTheme="majorHAnsi"/>
          <w:sz w:val="16"/>
        </w:rPr>
        <w:t xml:space="preserve"> told The National Interest. "What has a bigger impact: the introduction of 200 or 300 5th generation aircraft, or the replacement of 800 2nd generation fighters with 4th generation ones?" The study does support what everyone knows already, which is that the </w:t>
      </w:r>
      <w:r w:rsidRPr="009B5525">
        <w:rPr>
          <w:rStyle w:val="StyleUnderline"/>
          <w:rFonts w:asciiTheme="majorHAnsi" w:hAnsiTheme="majorHAnsi"/>
          <w:highlight w:val="cyan"/>
        </w:rPr>
        <w:t>U.S. cannot achieve air superiority over Taiwan in the way that it could have without breaking a sweat in the 1950s or 1980</w:t>
      </w:r>
      <w:r w:rsidRPr="007839D8">
        <w:rPr>
          <w:rStyle w:val="StyleUnderline"/>
          <w:rFonts w:asciiTheme="majorHAnsi" w:hAnsiTheme="majorHAnsi"/>
        </w:rPr>
        <w:t>s.</w:t>
      </w:r>
      <w:r w:rsidRPr="007839D8">
        <w:rPr>
          <w:rFonts w:asciiTheme="majorHAnsi" w:hAnsiTheme="majorHAnsi"/>
          <w:sz w:val="16"/>
        </w:rPr>
        <w:t xml:space="preserve"> If there is a bright spot for Washington, it's the </w:t>
      </w:r>
      <w:proofErr w:type="spellStart"/>
      <w:r w:rsidRPr="007839D8">
        <w:rPr>
          <w:rFonts w:asciiTheme="majorHAnsi" w:hAnsiTheme="majorHAnsi"/>
          <w:sz w:val="16"/>
        </w:rPr>
        <w:t>Spratlys</w:t>
      </w:r>
      <w:proofErr w:type="spellEnd"/>
      <w:r w:rsidRPr="007839D8">
        <w:rPr>
          <w:rFonts w:asciiTheme="majorHAnsi" w:hAnsiTheme="majorHAnsi"/>
          <w:sz w:val="16"/>
        </w:rPr>
        <w:t xml:space="preserve">. While air dominance would be extremely difficult, </w:t>
      </w:r>
      <w:proofErr w:type="spellStart"/>
      <w:r w:rsidRPr="007839D8">
        <w:rPr>
          <w:rFonts w:asciiTheme="majorHAnsi" w:hAnsiTheme="majorHAnsi"/>
          <w:sz w:val="16"/>
        </w:rPr>
        <w:t>attriting</w:t>
      </w:r>
      <w:proofErr w:type="spellEnd"/>
      <w:r w:rsidRPr="007839D8">
        <w:rPr>
          <w:rFonts w:asciiTheme="majorHAnsi" w:hAnsiTheme="majorHAnsi"/>
          <w:sz w:val="16"/>
        </w:rPr>
        <w:t xml:space="preserve"> Chinese airpower over the islands would be feasible. What should U.S. policy-makers take away from the RAND study? "</w:t>
      </w:r>
      <w:r w:rsidRPr="009B5525">
        <w:rPr>
          <w:rStyle w:val="StyleUnderline"/>
          <w:rFonts w:asciiTheme="majorHAnsi" w:hAnsiTheme="majorHAnsi"/>
          <w:highlight w:val="cyan"/>
        </w:rPr>
        <w:t>China has made very rapid gains</w:t>
      </w:r>
      <w:r w:rsidRPr="007839D8">
        <w:rPr>
          <w:rStyle w:val="StyleUnderline"/>
          <w:rFonts w:asciiTheme="majorHAnsi" w:hAnsiTheme="majorHAnsi"/>
        </w:rPr>
        <w:t xml:space="preserve"> in relative military capabilities</w:t>
      </w:r>
      <w:r w:rsidRPr="007839D8">
        <w:rPr>
          <w:rFonts w:asciiTheme="majorHAnsi" w:hAnsiTheme="majorHAnsi"/>
          <w:sz w:val="16"/>
        </w:rPr>
        <w:t xml:space="preserve">," </w:t>
      </w:r>
      <w:proofErr w:type="spellStart"/>
      <w:r w:rsidRPr="007839D8">
        <w:rPr>
          <w:rFonts w:asciiTheme="majorHAnsi" w:hAnsiTheme="majorHAnsi"/>
          <w:sz w:val="16"/>
        </w:rPr>
        <w:t>Heginbotham</w:t>
      </w:r>
      <w:proofErr w:type="spellEnd"/>
      <w:r w:rsidRPr="007839D8">
        <w:rPr>
          <w:rFonts w:asciiTheme="majorHAnsi" w:hAnsiTheme="majorHAnsi"/>
          <w:sz w:val="16"/>
        </w:rPr>
        <w:t xml:space="preserve"> says. "</w:t>
      </w:r>
      <w:r w:rsidRPr="007839D8">
        <w:rPr>
          <w:rStyle w:val="StyleUnderline"/>
          <w:rFonts w:asciiTheme="majorHAnsi" w:hAnsiTheme="majorHAnsi"/>
        </w:rPr>
        <w:t>It can challenge U.S. air and naval dominance at the outset of a conflict at increasing distances from the mainland</w:t>
      </w:r>
      <w:r w:rsidRPr="007839D8">
        <w:rPr>
          <w:rFonts w:asciiTheme="majorHAnsi" w:hAnsiTheme="majorHAnsi"/>
          <w:sz w:val="16"/>
        </w:rPr>
        <w:t>—</w:t>
      </w:r>
      <w:r w:rsidRPr="007839D8">
        <w:rPr>
          <w:rStyle w:val="StyleUnderline"/>
          <w:rFonts w:asciiTheme="majorHAnsi" w:hAnsiTheme="majorHAnsi"/>
        </w:rPr>
        <w:t>and inflict significant losses on U.S. forces in the process</w:t>
      </w:r>
      <w:r w:rsidRPr="007839D8">
        <w:rPr>
          <w:rFonts w:asciiTheme="majorHAnsi" w:hAnsiTheme="majorHAnsi"/>
          <w:sz w:val="16"/>
        </w:rPr>
        <w:t xml:space="preserve">. It would probably take some for the United States to gain air superiority in a conflict over Taiwan, though gaining air superiority over the Spratly area would be significantly easier." </w:t>
      </w:r>
    </w:p>
    <w:p w14:paraId="08B7C068" w14:textId="77777777" w:rsidR="00A35E54" w:rsidRPr="007839D8" w:rsidRDefault="00A35E54" w:rsidP="00A35E54">
      <w:pPr>
        <w:rPr>
          <w:rFonts w:asciiTheme="majorHAnsi" w:hAnsiTheme="majorHAnsi"/>
          <w:sz w:val="16"/>
        </w:rPr>
      </w:pPr>
    </w:p>
    <w:p w14:paraId="1596D309" w14:textId="77777777" w:rsidR="00A35E54" w:rsidRPr="007839D8" w:rsidRDefault="00A35E54" w:rsidP="00A35E54">
      <w:pPr>
        <w:pStyle w:val="Heading4"/>
        <w:rPr>
          <w:rFonts w:asciiTheme="majorHAnsi" w:hAnsiTheme="majorHAnsi"/>
        </w:rPr>
      </w:pPr>
      <w:r w:rsidRPr="007839D8">
        <w:rPr>
          <w:rFonts w:asciiTheme="majorHAnsi" w:hAnsiTheme="majorHAnsi"/>
        </w:rPr>
        <w:t xml:space="preserve">China’s geographical proximity and improved air power requires US improvement in order to prevent air power conflict over </w:t>
      </w:r>
      <w:proofErr w:type="spellStart"/>
      <w:r w:rsidRPr="007839D8">
        <w:rPr>
          <w:rFonts w:asciiTheme="majorHAnsi" w:hAnsiTheme="majorHAnsi"/>
        </w:rPr>
        <w:t>Tawian</w:t>
      </w:r>
      <w:proofErr w:type="spellEnd"/>
    </w:p>
    <w:p w14:paraId="562ABD56" w14:textId="77777777" w:rsidR="00A35E54" w:rsidRPr="007839D8" w:rsidRDefault="00A35E54" w:rsidP="00A35E54">
      <w:pPr>
        <w:rPr>
          <w:rFonts w:asciiTheme="majorHAnsi" w:hAnsiTheme="majorHAnsi"/>
          <w:b/>
          <w:sz w:val="26"/>
        </w:rPr>
      </w:pPr>
      <w:r w:rsidRPr="007839D8">
        <w:rPr>
          <w:rStyle w:val="Style13ptBold"/>
          <w:rFonts w:asciiTheme="majorHAnsi" w:hAnsiTheme="majorHAnsi"/>
        </w:rPr>
        <w:t xml:space="preserve">RAND 15 </w:t>
      </w:r>
      <w:r w:rsidRPr="007839D8">
        <w:rPr>
          <w:rFonts w:asciiTheme="majorHAnsi" w:hAnsiTheme="majorHAnsi"/>
        </w:rPr>
        <w:t>(RAND corporation is an American nonprofit global policy think tank originally formed by Douglas Aircraft Company to offer research and analysis to the United States Armed Forces, 9-14-15, “U.S. and Chinese Air Superiority Capabilities”, http://www.rand.org/pubs/research_briefs/RB9858z3.html-MB)</w:t>
      </w:r>
    </w:p>
    <w:p w14:paraId="40AE6781" w14:textId="77777777" w:rsidR="00A35E54" w:rsidRPr="007839D8" w:rsidRDefault="00A35E54" w:rsidP="00A35E54">
      <w:pPr>
        <w:rPr>
          <w:rStyle w:val="StyleUnderline"/>
          <w:rFonts w:asciiTheme="majorHAnsi" w:hAnsiTheme="majorHAnsi"/>
        </w:rPr>
      </w:pPr>
      <w:r w:rsidRPr="007839D8">
        <w:rPr>
          <w:rFonts w:asciiTheme="majorHAnsi" w:hAnsiTheme="majorHAnsi"/>
          <w:sz w:val="14"/>
        </w:rPr>
        <w:t xml:space="preserve">Assessing Sufficiency in Taiwan Scenario </w:t>
      </w:r>
      <w:r w:rsidRPr="009B5525">
        <w:rPr>
          <w:rStyle w:val="StyleUnderline"/>
          <w:rFonts w:asciiTheme="majorHAnsi" w:hAnsiTheme="majorHAnsi"/>
          <w:highlight w:val="cyan"/>
        </w:rPr>
        <w:t xml:space="preserve">China’s geographic advantages would be most </w:t>
      </w:r>
      <w:r w:rsidRPr="009B5525">
        <w:rPr>
          <w:rStyle w:val="StyleUnderline"/>
          <w:rFonts w:asciiTheme="majorHAnsi" w:hAnsiTheme="majorHAnsi"/>
        </w:rPr>
        <w:t xml:space="preserve">pronounced </w:t>
      </w:r>
      <w:r w:rsidRPr="009B5525">
        <w:rPr>
          <w:rStyle w:val="StyleUnderline"/>
          <w:rFonts w:asciiTheme="majorHAnsi" w:hAnsiTheme="majorHAnsi"/>
          <w:highlight w:val="cyan"/>
        </w:rPr>
        <w:t>in a Taiwan scenario</w:t>
      </w:r>
      <w:r w:rsidRPr="007839D8">
        <w:rPr>
          <w:rFonts w:asciiTheme="majorHAnsi" w:hAnsiTheme="majorHAnsi"/>
          <w:sz w:val="14"/>
        </w:rPr>
        <w:t xml:space="preserve">, in which Chinese basing options are Key findings: Although the United States continues to maintain unparalleled air-to-air capabilities, </w:t>
      </w:r>
      <w:r w:rsidRPr="009B5525">
        <w:rPr>
          <w:rStyle w:val="StyleUnderline"/>
          <w:rFonts w:asciiTheme="majorHAnsi" w:hAnsiTheme="majorHAnsi"/>
          <w:highlight w:val="cyan"/>
        </w:rPr>
        <w:t>the modernization of Chinese air forces</w:t>
      </w:r>
      <w:r w:rsidRPr="007839D8">
        <w:rPr>
          <w:rStyle w:val="StyleUnderline"/>
          <w:rFonts w:asciiTheme="majorHAnsi" w:hAnsiTheme="majorHAnsi"/>
        </w:rPr>
        <w:t xml:space="preserve">, combined with the inherent difficulties of operating over long distances in the Asian theater, </w:t>
      </w:r>
      <w:r w:rsidRPr="00892F15">
        <w:rPr>
          <w:rStyle w:val="StyleUnderline"/>
          <w:rFonts w:asciiTheme="majorHAnsi" w:hAnsiTheme="majorHAnsi"/>
          <w:highlight w:val="cyan"/>
        </w:rPr>
        <w:t>make it increasingly challenging for the United States to gain air superiority</w:t>
      </w:r>
      <w:r w:rsidRPr="007839D8">
        <w:rPr>
          <w:rStyle w:val="StyleUnderline"/>
          <w:rFonts w:asciiTheme="majorHAnsi" w:hAnsiTheme="majorHAnsi"/>
        </w:rPr>
        <w:t xml:space="preserve"> during the first days or weeks of a possible conflict with China</w:t>
      </w:r>
      <w:r w:rsidRPr="007839D8">
        <w:rPr>
          <w:rFonts w:asciiTheme="majorHAnsi" w:hAnsiTheme="majorHAnsi"/>
          <w:sz w:val="14"/>
        </w:rPr>
        <w:t xml:space="preserve">. – 2 – plentiful and close to the likely combat areas and </w:t>
      </w:r>
      <w:r w:rsidRPr="007839D8">
        <w:rPr>
          <w:rStyle w:val="StyleUnderline"/>
          <w:rFonts w:asciiTheme="majorHAnsi" w:hAnsiTheme="majorHAnsi"/>
        </w:rPr>
        <w:t>U.S. forces must operate over long distances from a more limited set of locations</w:t>
      </w:r>
      <w:r w:rsidRPr="007839D8">
        <w:rPr>
          <w:rFonts w:asciiTheme="majorHAnsi" w:hAnsiTheme="majorHAnsi"/>
          <w:sz w:val="14"/>
        </w:rPr>
        <w:t xml:space="preserve">. </w:t>
      </w:r>
      <w:r w:rsidRPr="00892F15">
        <w:rPr>
          <w:rStyle w:val="StyleUnderline"/>
          <w:rFonts w:asciiTheme="majorHAnsi" w:hAnsiTheme="majorHAnsi"/>
          <w:highlight w:val="cyan"/>
        </w:rPr>
        <w:t>This disparity</w:t>
      </w:r>
      <w:r w:rsidRPr="00892F15">
        <w:rPr>
          <w:rFonts w:asciiTheme="majorHAnsi" w:hAnsiTheme="majorHAnsi"/>
          <w:sz w:val="14"/>
          <w:highlight w:val="cyan"/>
        </w:rPr>
        <w:t xml:space="preserve"> </w:t>
      </w:r>
      <w:r w:rsidRPr="00892F15">
        <w:rPr>
          <w:rFonts w:asciiTheme="majorHAnsi" w:hAnsiTheme="majorHAnsi"/>
          <w:sz w:val="14"/>
        </w:rPr>
        <w:t xml:space="preserve">would have been less relevant in 1996, when China operated a small force of antiquated aircraft, but it </w:t>
      </w:r>
      <w:r w:rsidRPr="00892F15">
        <w:rPr>
          <w:rStyle w:val="StyleUnderline"/>
          <w:rFonts w:asciiTheme="majorHAnsi" w:hAnsiTheme="majorHAnsi"/>
          <w:highlight w:val="cyan"/>
        </w:rPr>
        <w:t>has become more important as China improves its air and missile forces.</w:t>
      </w:r>
      <w:r w:rsidRPr="007839D8">
        <w:rPr>
          <w:rFonts w:asciiTheme="majorHAnsi" w:hAnsiTheme="majorHAnsi"/>
          <w:sz w:val="14"/>
        </w:rPr>
        <w:t xml:space="preserve"> Figure 1 illustrates the impact of the evolving balance of airpower. As shown in the light-shaded bars, only two </w:t>
      </w:r>
      <w:r w:rsidRPr="007839D8">
        <w:rPr>
          <w:rStyle w:val="StyleUnderline"/>
          <w:rFonts w:asciiTheme="majorHAnsi" w:hAnsiTheme="majorHAnsi"/>
        </w:rPr>
        <w:t>U.S. wings would have been required in theater to maintain 24/7 air dominance from the outset of a conflict over Taiwan</w:t>
      </w:r>
      <w:r w:rsidRPr="007839D8">
        <w:rPr>
          <w:rFonts w:asciiTheme="majorHAnsi" w:hAnsiTheme="majorHAnsi"/>
          <w:sz w:val="14"/>
        </w:rPr>
        <w:t xml:space="preserve"> in 1996. By 2010, </w:t>
      </w:r>
      <w:r w:rsidRPr="007839D8">
        <w:rPr>
          <w:rStyle w:val="StyleUnderline"/>
          <w:rFonts w:asciiTheme="majorHAnsi" w:hAnsiTheme="majorHAnsi"/>
        </w:rPr>
        <w:t xml:space="preserve">improvements in Chinese air forces and missile capabilities increase this requirement to between nine and 20 wings </w:t>
      </w:r>
      <w:r w:rsidRPr="007839D8">
        <w:rPr>
          <w:rFonts w:asciiTheme="majorHAnsi" w:hAnsiTheme="majorHAnsi"/>
          <w:sz w:val="14"/>
        </w:rPr>
        <w:t xml:space="preserve">(depending on how far away U.S. forces must be based). </w:t>
      </w:r>
      <w:r w:rsidRPr="007839D8">
        <w:rPr>
          <w:rStyle w:val="StyleUnderline"/>
          <w:rFonts w:asciiTheme="majorHAnsi" w:hAnsiTheme="majorHAnsi"/>
        </w:rPr>
        <w:t>The higher requirement exceeds the total number of U.S. fighter wing</w:t>
      </w:r>
      <w:r w:rsidRPr="007839D8">
        <w:rPr>
          <w:rFonts w:asciiTheme="majorHAnsi" w:hAnsiTheme="majorHAnsi"/>
          <w:sz w:val="14"/>
        </w:rPr>
        <w:t xml:space="preserve">s, and basing within range of operational areas would almost certainly have been insufficient to support even the smaller number (especially given the significant requirements for tanker basing). By </w:t>
      </w:r>
      <w:r w:rsidRPr="00892F15">
        <w:rPr>
          <w:rFonts w:asciiTheme="majorHAnsi" w:hAnsiTheme="majorHAnsi"/>
          <w:sz w:val="14"/>
          <w:highlight w:val="cyan"/>
        </w:rPr>
        <w:t xml:space="preserve">2010, </w:t>
      </w:r>
      <w:r w:rsidRPr="00892F15">
        <w:rPr>
          <w:rStyle w:val="StyleUnderline"/>
          <w:rFonts w:asciiTheme="majorHAnsi" w:hAnsiTheme="majorHAnsi"/>
          <w:highlight w:val="cyan"/>
        </w:rPr>
        <w:t>achieving 24/7 air dominanc</w:t>
      </w:r>
      <w:r w:rsidRPr="007839D8">
        <w:rPr>
          <w:rStyle w:val="StyleUnderline"/>
          <w:rFonts w:asciiTheme="majorHAnsi" w:hAnsiTheme="majorHAnsi"/>
        </w:rPr>
        <w:t xml:space="preserve">e at the outset of a conflict was, and </w:t>
      </w:r>
      <w:r w:rsidRPr="00892F15">
        <w:rPr>
          <w:rStyle w:val="StyleUnderline"/>
          <w:rFonts w:asciiTheme="majorHAnsi" w:hAnsiTheme="majorHAnsi"/>
          <w:highlight w:val="cyan"/>
        </w:rPr>
        <w:t>remains</w:t>
      </w:r>
      <w:r w:rsidRPr="007839D8">
        <w:rPr>
          <w:rStyle w:val="StyleUnderline"/>
          <w:rFonts w:asciiTheme="majorHAnsi" w:hAnsiTheme="majorHAnsi"/>
        </w:rPr>
        <w:t xml:space="preserve">, </w:t>
      </w:r>
      <w:r w:rsidRPr="00892F15">
        <w:rPr>
          <w:rStyle w:val="StyleUnderline"/>
          <w:rFonts w:asciiTheme="majorHAnsi" w:hAnsiTheme="majorHAnsi"/>
          <w:highlight w:val="cyan"/>
        </w:rPr>
        <w:t>unsustainable</w:t>
      </w:r>
      <w:r w:rsidRPr="007839D8">
        <w:rPr>
          <w:rFonts w:asciiTheme="majorHAnsi" w:hAnsiTheme="majorHAnsi"/>
          <w:sz w:val="14"/>
        </w:rPr>
        <w:t xml:space="preserve">. The United States would have better prospects of prevailing in an attrition campaign designed to defeat a Chinese air offensive over time. Nevertheless, </w:t>
      </w:r>
      <w:r w:rsidRPr="007839D8">
        <w:rPr>
          <w:rStyle w:val="StyleUnderline"/>
          <w:rFonts w:asciiTheme="majorHAnsi" w:hAnsiTheme="majorHAnsi"/>
        </w:rPr>
        <w:t>PLA Air Force modernization has made such a campaign more challenging</w:t>
      </w:r>
      <w:r w:rsidRPr="007839D8">
        <w:rPr>
          <w:rFonts w:asciiTheme="majorHAnsi" w:hAnsiTheme="majorHAnsi"/>
          <w:sz w:val="14"/>
        </w:rPr>
        <w:t xml:space="preserve">. The number of wings required is shown as medium-shaded bars (seven days) and dark-shaded bars (21 days) in Figure 1. Even in the attrition case, </w:t>
      </w:r>
      <w:r w:rsidRPr="00892F15">
        <w:rPr>
          <w:rStyle w:val="StyleUnderline"/>
          <w:rFonts w:asciiTheme="majorHAnsi" w:hAnsiTheme="majorHAnsi"/>
          <w:highlight w:val="cyan"/>
        </w:rPr>
        <w:t>the United States would face increasing difficulty meeting its objectives in 2017, as more aircraft would be required, a</w:t>
      </w:r>
      <w:r w:rsidRPr="007839D8">
        <w:rPr>
          <w:rStyle w:val="StyleUnderline"/>
          <w:rFonts w:asciiTheme="majorHAnsi" w:hAnsiTheme="majorHAnsi"/>
        </w:rPr>
        <w:t>nd there would be fewer bases to offer safety from Chinese missiles.</w:t>
      </w:r>
    </w:p>
    <w:p w14:paraId="18EDA989" w14:textId="77777777" w:rsidR="00A300EC" w:rsidRPr="007839D8" w:rsidRDefault="00A300EC" w:rsidP="00A300EC">
      <w:pPr>
        <w:pStyle w:val="Heading4"/>
        <w:rPr>
          <w:rFonts w:asciiTheme="majorHAnsi" w:hAnsiTheme="majorHAnsi"/>
        </w:rPr>
      </w:pPr>
      <w:r w:rsidRPr="007839D8">
        <w:rPr>
          <w:rFonts w:asciiTheme="majorHAnsi" w:hAnsiTheme="majorHAnsi"/>
        </w:rPr>
        <w:t>US needs more people to have dispersed basing, base hardening, missile defenses, and new operating techniques- these are the only thing that prevents China attacks on US bases</w:t>
      </w:r>
    </w:p>
    <w:p w14:paraId="708D9C59" w14:textId="77777777" w:rsidR="00A300EC" w:rsidRPr="007839D8" w:rsidRDefault="00A300EC" w:rsidP="00A300EC">
      <w:pPr>
        <w:rPr>
          <w:rFonts w:asciiTheme="majorHAnsi" w:hAnsiTheme="majorHAnsi"/>
          <w:b/>
          <w:sz w:val="26"/>
        </w:rPr>
      </w:pPr>
      <w:r w:rsidRPr="007839D8">
        <w:rPr>
          <w:rStyle w:val="Style13ptBold"/>
          <w:rFonts w:asciiTheme="majorHAnsi" w:hAnsiTheme="majorHAnsi"/>
        </w:rPr>
        <w:t xml:space="preserve">RAND 15 </w:t>
      </w:r>
      <w:r w:rsidRPr="007839D8">
        <w:rPr>
          <w:rFonts w:asciiTheme="majorHAnsi" w:hAnsiTheme="majorHAnsi"/>
        </w:rPr>
        <w:t>(RAND corporation is an American nonprofit global policy think tank originally formed by Douglas Aircraft Company to offer research and analysis to the United States Armed Forces, 9-14-15, “Chinese Attacks on Air Bases in Asia”, http://www.rand.org/content/dam/rand/pubs/research_briefs/RB9800/RB9858z2/RAND_RB9858z2.pdf-MB)</w:t>
      </w:r>
    </w:p>
    <w:p w14:paraId="4D5A369B" w14:textId="28095F2D" w:rsidR="00A300EC" w:rsidRPr="007839D8" w:rsidRDefault="00A300EC" w:rsidP="00A35E54">
      <w:pPr>
        <w:rPr>
          <w:rFonts w:asciiTheme="majorHAnsi" w:hAnsiTheme="majorHAnsi"/>
        </w:rPr>
      </w:pPr>
      <w:r w:rsidRPr="007839D8">
        <w:rPr>
          <w:rFonts w:asciiTheme="majorHAnsi" w:hAnsiTheme="majorHAnsi"/>
        </w:rPr>
        <w:t xml:space="preserve">Focus on Chinese Attacks on U.S. Air Bases </w:t>
      </w:r>
      <w:r w:rsidRPr="007839D8">
        <w:rPr>
          <w:rStyle w:val="StyleUnderline"/>
          <w:rFonts w:asciiTheme="majorHAnsi" w:hAnsiTheme="majorHAnsi"/>
        </w:rPr>
        <w:t>This brief focuses on one area in which China has made rapid and substantial relative improvements: the ability to disrupt or degrade U.S. air operations by attacking air bases</w:t>
      </w:r>
      <w:r w:rsidRPr="007839D8">
        <w:rPr>
          <w:rFonts w:asciiTheme="majorHAnsi" w:hAnsiTheme="majorHAnsi"/>
        </w:rPr>
        <w:t xml:space="preserve">. In 1996, China had only a handful of short-range ballistic missiles (SRBMs) capable of striking targets in Taiwan and Korea. PLA missiles could not reach U.S. bases in Japan, and poor accuracy limited their military utility. Today, </w:t>
      </w:r>
      <w:r w:rsidRPr="007839D8">
        <w:rPr>
          <w:rStyle w:val="StyleUnderline"/>
          <w:rFonts w:asciiTheme="majorHAnsi" w:hAnsiTheme="majorHAnsi"/>
        </w:rPr>
        <w:t>the PLA has the most active ballistic-missile program in the world and deploys more than 1,200 SRBMs, alongside medium-range ballistic missiles and ground-launched cruise missiles capable of targeting U.S. bases and other facilities in Japan</w:t>
      </w:r>
      <w:r w:rsidRPr="007839D8">
        <w:rPr>
          <w:rFonts w:asciiTheme="majorHAnsi" w:hAnsiTheme="majorHAnsi"/>
        </w:rPr>
        <w:t xml:space="preserve">. </w:t>
      </w:r>
      <w:r w:rsidRPr="007839D8">
        <w:rPr>
          <w:rStyle w:val="StyleUnderline"/>
          <w:rFonts w:asciiTheme="majorHAnsi" w:hAnsiTheme="majorHAnsi"/>
        </w:rPr>
        <w:t>Chinese air-launched cruise missiles (ALCMs) pose at least some threat to Guam</w:t>
      </w:r>
      <w:r w:rsidRPr="007839D8">
        <w:rPr>
          <w:rFonts w:asciiTheme="majorHAnsi" w:hAnsiTheme="majorHAnsi"/>
        </w:rPr>
        <w:t xml:space="preserve">, roughly 3,000 km from the Chinese coast. If and when China deploys conventionally armed intermediate-range ballistic missiles (IRBMs), as it has said it will do, </w:t>
      </w:r>
      <w:r w:rsidRPr="007839D8">
        <w:rPr>
          <w:rStyle w:val="StyleUnderline"/>
          <w:rFonts w:asciiTheme="majorHAnsi" w:hAnsiTheme="majorHAnsi"/>
        </w:rPr>
        <w:t>Guam’s vulnerability will greatly increase</w:t>
      </w:r>
      <w:r w:rsidRPr="007839D8">
        <w:rPr>
          <w:rFonts w:asciiTheme="majorHAnsi" w:hAnsiTheme="majorHAnsi"/>
        </w:rPr>
        <w:t xml:space="preserve">. As important as numbers and ranges, </w:t>
      </w:r>
      <w:r w:rsidRPr="007839D8">
        <w:rPr>
          <w:rStyle w:val="StyleUnderline"/>
          <w:rFonts w:asciiTheme="majorHAnsi" w:hAnsiTheme="majorHAnsi"/>
        </w:rPr>
        <w:t>Chinese missile accuracy has also improved dramatically, enabling the force to target critical U.S. facilities.</w:t>
      </w:r>
      <w:r w:rsidRPr="007839D8">
        <w:rPr>
          <w:rFonts w:asciiTheme="majorHAnsi" w:hAnsiTheme="majorHAnsi"/>
        </w:rPr>
        <w:t xml:space="preserve"> The evolution of missile threats is illustrated in the figure on the next page. Key findings: China’s missile program is arguably the most active in the world and has provided the </w:t>
      </w:r>
      <w:r w:rsidRPr="007839D8">
        <w:rPr>
          <w:rStyle w:val="StyleUnderline"/>
          <w:rFonts w:asciiTheme="majorHAnsi" w:hAnsiTheme="majorHAnsi"/>
        </w:rPr>
        <w:t>PLA with the ability to launch hundreds of ballistic and cruise missiles at air bases</w:t>
      </w:r>
      <w:r w:rsidRPr="007839D8">
        <w:rPr>
          <w:rFonts w:asciiTheme="majorHAnsi" w:hAnsiTheme="majorHAnsi"/>
        </w:rPr>
        <w:t xml:space="preserve"> and other critical targets in Taiwan, Japan, or the Philippines. The PLA is also able to strike targets as distant as Guam with air-launched cruise missiles. In a conflict, </w:t>
      </w:r>
      <w:r w:rsidRPr="007839D8">
        <w:rPr>
          <w:rStyle w:val="StyleUnderline"/>
          <w:rFonts w:asciiTheme="majorHAnsi" w:hAnsiTheme="majorHAnsi"/>
        </w:rPr>
        <w:t>these capabilities would challenge the U.S. ability to operate safely or efficiently from forward air bases and would have major spillover effects on other parts of the battle</w:t>
      </w:r>
      <w:r w:rsidRPr="007839D8">
        <w:rPr>
          <w:rFonts w:asciiTheme="majorHAnsi" w:hAnsiTheme="majorHAnsi"/>
        </w:rPr>
        <w:t xml:space="preserve">. </w:t>
      </w:r>
      <w:r w:rsidRPr="007839D8">
        <w:rPr>
          <w:rStyle w:val="StyleUnderline"/>
          <w:rFonts w:asciiTheme="majorHAnsi" w:hAnsiTheme="majorHAnsi"/>
        </w:rPr>
        <w:t>To mitigate this threat, the United States should pursue a combination of measures to improve operational resilience, including dispersed basing, base hardening, missile defenses, and new operating techniques that limit the impact of attacks on flight operations</w:t>
      </w:r>
      <w:r w:rsidRPr="007839D8">
        <w:rPr>
          <w:rFonts w:asciiTheme="majorHAnsi" w:hAnsiTheme="majorHAnsi"/>
        </w:rPr>
        <w:t>.</w:t>
      </w:r>
    </w:p>
    <w:p w14:paraId="7DC5A2D7" w14:textId="77777777" w:rsidR="00A35E54" w:rsidRDefault="00A35E54" w:rsidP="00A35E54">
      <w:pPr>
        <w:pStyle w:val="Heading2"/>
        <w:rPr>
          <w:rFonts w:asciiTheme="majorHAnsi" w:hAnsiTheme="majorHAnsi"/>
        </w:rPr>
      </w:pPr>
      <w:r w:rsidRPr="007839D8">
        <w:rPr>
          <w:rFonts w:asciiTheme="majorHAnsi" w:hAnsiTheme="majorHAnsi"/>
        </w:rPr>
        <w:t>Impact</w:t>
      </w:r>
    </w:p>
    <w:p w14:paraId="2DC570C6" w14:textId="0A841999" w:rsidR="009676F0" w:rsidRPr="009676F0" w:rsidRDefault="009676F0" w:rsidP="009676F0">
      <w:pPr>
        <w:pStyle w:val="Heading3"/>
      </w:pPr>
      <w:r>
        <w:t>AT: air power = conflict</w:t>
      </w:r>
    </w:p>
    <w:p w14:paraId="173F533C" w14:textId="77777777" w:rsidR="00A35E54" w:rsidRPr="007839D8" w:rsidRDefault="00A35E54" w:rsidP="00A35E54">
      <w:pPr>
        <w:pStyle w:val="Heading4"/>
        <w:rPr>
          <w:rFonts w:asciiTheme="majorHAnsi" w:hAnsiTheme="majorHAnsi"/>
        </w:rPr>
      </w:pPr>
      <w:r w:rsidRPr="007839D8">
        <w:rPr>
          <w:rFonts w:asciiTheme="majorHAnsi" w:hAnsiTheme="majorHAnsi"/>
        </w:rPr>
        <w:t>US needs more people to have dispersed basing, base hardening, missile defenses, and new operating techniques- these are the only thing that prevents China attacks on US bases</w:t>
      </w:r>
    </w:p>
    <w:p w14:paraId="7368DDAA" w14:textId="77777777" w:rsidR="00A35E54" w:rsidRPr="007839D8" w:rsidRDefault="00A35E54" w:rsidP="00A35E54">
      <w:pPr>
        <w:rPr>
          <w:rFonts w:asciiTheme="majorHAnsi" w:hAnsiTheme="majorHAnsi"/>
          <w:b/>
          <w:sz w:val="26"/>
        </w:rPr>
      </w:pPr>
      <w:r w:rsidRPr="007839D8">
        <w:rPr>
          <w:rStyle w:val="Style13ptBold"/>
          <w:rFonts w:asciiTheme="majorHAnsi" w:hAnsiTheme="majorHAnsi"/>
        </w:rPr>
        <w:t xml:space="preserve">RAND 15 </w:t>
      </w:r>
      <w:r w:rsidRPr="007839D8">
        <w:rPr>
          <w:rFonts w:asciiTheme="majorHAnsi" w:hAnsiTheme="majorHAnsi"/>
        </w:rPr>
        <w:t>(RAND corporation is an American nonprofit global policy think tank originally formed by Douglas Aircraft Company to offer research and analysis to the United States Armed Forces, 9-14-15, “Chinese Attacks on Air Bases in Asia”, http://www.rand.org/content/dam/rand/pubs/research_briefs/RB9800/RB9858z2/RAND_RB9858z2.pdf-MB)</w:t>
      </w:r>
    </w:p>
    <w:p w14:paraId="190CBDCB" w14:textId="77777777" w:rsidR="00A35E54" w:rsidRDefault="00A35E54" w:rsidP="00A35E54">
      <w:pPr>
        <w:rPr>
          <w:rFonts w:asciiTheme="majorHAnsi" w:hAnsiTheme="majorHAnsi"/>
        </w:rPr>
      </w:pPr>
      <w:r w:rsidRPr="007839D8">
        <w:rPr>
          <w:rFonts w:asciiTheme="majorHAnsi" w:hAnsiTheme="majorHAnsi"/>
        </w:rPr>
        <w:t xml:space="preserve">Focus on Chinese Attacks on U.S. Air Bases </w:t>
      </w:r>
      <w:r w:rsidRPr="007839D8">
        <w:rPr>
          <w:rStyle w:val="StyleUnderline"/>
          <w:rFonts w:asciiTheme="majorHAnsi" w:hAnsiTheme="majorHAnsi"/>
        </w:rPr>
        <w:t>This brief focuses on one area in which China has made rapid and substantial relative improvements: the ability to disrupt or degrade U.S. air operations by attacking air bases</w:t>
      </w:r>
      <w:r w:rsidRPr="007839D8">
        <w:rPr>
          <w:rFonts w:asciiTheme="majorHAnsi" w:hAnsiTheme="majorHAnsi"/>
        </w:rPr>
        <w:t xml:space="preserve">. In 1996, China had only a handful of short-range ballistic missiles (SRBMs) capable of striking targets in Taiwan and Korea. PLA missiles could not reach U.S. bases in Japan, and poor accuracy limited their military utility. Today, </w:t>
      </w:r>
      <w:r w:rsidRPr="007839D8">
        <w:rPr>
          <w:rStyle w:val="StyleUnderline"/>
          <w:rFonts w:asciiTheme="majorHAnsi" w:hAnsiTheme="majorHAnsi"/>
        </w:rPr>
        <w:t>the PLA has the most active ballistic-missile program in the world and deploys more than 1,200 SRBMs, alongside medium-range ballistic missiles and ground-launched cruise missiles capable of targeting U.S. bases and other facilities in Japan</w:t>
      </w:r>
      <w:r w:rsidRPr="007839D8">
        <w:rPr>
          <w:rFonts w:asciiTheme="majorHAnsi" w:hAnsiTheme="majorHAnsi"/>
        </w:rPr>
        <w:t xml:space="preserve">. </w:t>
      </w:r>
      <w:r w:rsidRPr="007839D8">
        <w:rPr>
          <w:rStyle w:val="StyleUnderline"/>
          <w:rFonts w:asciiTheme="majorHAnsi" w:hAnsiTheme="majorHAnsi"/>
        </w:rPr>
        <w:t>Chinese air-launched cruise missiles (ALCMs) pose at least some threat to Guam</w:t>
      </w:r>
      <w:r w:rsidRPr="007839D8">
        <w:rPr>
          <w:rFonts w:asciiTheme="majorHAnsi" w:hAnsiTheme="majorHAnsi"/>
        </w:rPr>
        <w:t xml:space="preserve">, roughly 3,000 km from the Chinese coast. If and when China deploys conventionally armed intermediate-range ballistic missiles (IRBMs), as it has said it will do, </w:t>
      </w:r>
      <w:r w:rsidRPr="007839D8">
        <w:rPr>
          <w:rStyle w:val="StyleUnderline"/>
          <w:rFonts w:asciiTheme="majorHAnsi" w:hAnsiTheme="majorHAnsi"/>
        </w:rPr>
        <w:t>Guam’s vulnerability will greatly increase</w:t>
      </w:r>
      <w:r w:rsidRPr="007839D8">
        <w:rPr>
          <w:rFonts w:asciiTheme="majorHAnsi" w:hAnsiTheme="majorHAnsi"/>
        </w:rPr>
        <w:t xml:space="preserve">. As important as numbers and ranges, </w:t>
      </w:r>
      <w:r w:rsidRPr="007839D8">
        <w:rPr>
          <w:rStyle w:val="StyleUnderline"/>
          <w:rFonts w:asciiTheme="majorHAnsi" w:hAnsiTheme="majorHAnsi"/>
        </w:rPr>
        <w:t>Chinese missile accuracy has also improved dramatically, enabling the force to target critical U.S. facilities.</w:t>
      </w:r>
      <w:r w:rsidRPr="007839D8">
        <w:rPr>
          <w:rFonts w:asciiTheme="majorHAnsi" w:hAnsiTheme="majorHAnsi"/>
        </w:rPr>
        <w:t xml:space="preserve"> The evolution of missile threats is illustrated in the figure on the next page. Key findings: China’s missile program is arguably the most active in the world and has provided the </w:t>
      </w:r>
      <w:r w:rsidRPr="007839D8">
        <w:rPr>
          <w:rStyle w:val="StyleUnderline"/>
          <w:rFonts w:asciiTheme="majorHAnsi" w:hAnsiTheme="majorHAnsi"/>
        </w:rPr>
        <w:t>PLA with the ability to launch hundreds of ballistic and cruise missiles at air bases</w:t>
      </w:r>
      <w:r w:rsidRPr="007839D8">
        <w:rPr>
          <w:rFonts w:asciiTheme="majorHAnsi" w:hAnsiTheme="majorHAnsi"/>
        </w:rPr>
        <w:t xml:space="preserve"> and other critical targets in Taiwan, Japan, or the Philippines. The PLA is also able to strike targets as distant as Guam with air-launched cruise missiles. In a conflict, </w:t>
      </w:r>
      <w:r w:rsidRPr="007839D8">
        <w:rPr>
          <w:rStyle w:val="StyleUnderline"/>
          <w:rFonts w:asciiTheme="majorHAnsi" w:hAnsiTheme="majorHAnsi"/>
        </w:rPr>
        <w:t>these capabilities would challenge the U.S. ability to operate safely or efficiently from forward air bases and would have major spillover effects on other parts of the battle</w:t>
      </w:r>
      <w:r w:rsidRPr="007839D8">
        <w:rPr>
          <w:rFonts w:asciiTheme="majorHAnsi" w:hAnsiTheme="majorHAnsi"/>
        </w:rPr>
        <w:t xml:space="preserve">. </w:t>
      </w:r>
      <w:r w:rsidRPr="007839D8">
        <w:rPr>
          <w:rStyle w:val="StyleUnderline"/>
          <w:rFonts w:asciiTheme="majorHAnsi" w:hAnsiTheme="majorHAnsi"/>
        </w:rPr>
        <w:t>To mitigate this threat, the United States should pursue a combination of measures to improve operational resilience, including dispersed basing, base hardening, missile defenses, and new operating techniques that limit the impact of attacks on flight operations</w:t>
      </w:r>
      <w:r w:rsidRPr="007839D8">
        <w:rPr>
          <w:rFonts w:asciiTheme="majorHAnsi" w:hAnsiTheme="majorHAnsi"/>
        </w:rPr>
        <w:t>.</w:t>
      </w:r>
    </w:p>
    <w:p w14:paraId="455144C0" w14:textId="28D4DBFE" w:rsidR="00B406BA" w:rsidRDefault="0058599D" w:rsidP="0058599D">
      <w:pPr>
        <w:pStyle w:val="Heading4"/>
      </w:pPr>
      <w:r>
        <w:t>Air power is necessary to end conflict</w:t>
      </w:r>
    </w:p>
    <w:p w14:paraId="26A005C3" w14:textId="6E5452B4" w:rsidR="00630000" w:rsidRPr="00630000" w:rsidRDefault="00630000" w:rsidP="00630000">
      <w:r>
        <w:rPr>
          <w:rStyle w:val="Style13ptBold"/>
        </w:rPr>
        <w:t>Krause 15 (</w:t>
      </w:r>
      <w:r w:rsidRPr="00630000">
        <w:t>Col Merrick E. Krause</w:t>
      </w:r>
      <w:r>
        <w:t xml:space="preserve"> - US air force, May-June 2015, “Airpower in Modern </w:t>
      </w:r>
      <w:r w:rsidRPr="00630000">
        <w:t>War</w:t>
      </w:r>
      <w:r>
        <w:t xml:space="preserve">” </w:t>
      </w:r>
      <w:r w:rsidRPr="00630000">
        <w:t>http://www.airuniversity.af.mil/Portals/10/ASPJ/journals/Volume-29_Issue-3/V-Krause.pdf</w:t>
      </w:r>
      <w:r>
        <w:t>-MB)</w:t>
      </w:r>
    </w:p>
    <w:p w14:paraId="59C75CE1" w14:textId="0D444CE1" w:rsidR="00B406BA" w:rsidRPr="0058599D" w:rsidRDefault="00B406BA" w:rsidP="00B406BA">
      <w:pPr>
        <w:rPr>
          <w:rFonts w:asciiTheme="majorHAnsi" w:hAnsiTheme="majorHAnsi"/>
          <w:sz w:val="16"/>
        </w:rPr>
      </w:pPr>
      <w:r w:rsidRPr="00B406BA">
        <w:rPr>
          <w:rStyle w:val="StyleUnderline"/>
        </w:rPr>
        <w:t>American leaders</w:t>
      </w:r>
      <w:r w:rsidRPr="0058599D">
        <w:rPr>
          <w:rFonts w:asciiTheme="majorHAnsi" w:hAnsiTheme="majorHAnsi"/>
          <w:sz w:val="16"/>
        </w:rPr>
        <w:t xml:space="preserve"> and Western democratic governments in general </w:t>
      </w:r>
      <w:r w:rsidRPr="00B406BA">
        <w:rPr>
          <w:rStyle w:val="StyleUnderline"/>
        </w:rPr>
        <w:t>have indisputably used airpower as the “go to” means to employ the military instrument of national power</w:t>
      </w:r>
      <w:r w:rsidRPr="0058599D">
        <w:rPr>
          <w:rFonts w:asciiTheme="majorHAnsi" w:hAnsiTheme="majorHAnsi"/>
          <w:sz w:val="16"/>
        </w:rPr>
        <w:t xml:space="preserve">. </w:t>
      </w:r>
      <w:r w:rsidRPr="00B406BA">
        <w:rPr>
          <w:rStyle w:val="Emphasis"/>
        </w:rPr>
        <w:t>Most conventional military actions since 1991 have begun with, or were entirely comprised of, airpower campaigns</w:t>
      </w:r>
      <w:r w:rsidRPr="0058599D">
        <w:rPr>
          <w:rFonts w:asciiTheme="majorHAnsi" w:hAnsiTheme="majorHAnsi"/>
          <w:sz w:val="16"/>
        </w:rPr>
        <w:t xml:space="preserve">—at least on the friendly side. Given a 24-hour news cycle and an atrocity-hungry culture feeding multimedia misery to a craving public, one has to wonder if American airpower can still be effective. This article asserts that </w:t>
      </w:r>
      <w:r w:rsidRPr="00B406BA">
        <w:rPr>
          <w:rStyle w:val="StyleUnderline"/>
        </w:rPr>
        <w:t xml:space="preserve">we can use airpower proficiently in contemporary </w:t>
      </w:r>
      <w:proofErr w:type="spellStart"/>
      <w:r w:rsidRPr="00B406BA">
        <w:rPr>
          <w:rStyle w:val="StyleUnderline"/>
        </w:rPr>
        <w:t>riskand</w:t>
      </w:r>
      <w:proofErr w:type="spellEnd"/>
      <w:r w:rsidRPr="00B406BA">
        <w:rPr>
          <w:rStyle w:val="StyleUnderline"/>
        </w:rPr>
        <w:t xml:space="preserve"> casualty-averse conflicts </w:t>
      </w:r>
      <w:r w:rsidRPr="0058599D">
        <w:rPr>
          <w:rFonts w:asciiTheme="majorHAnsi" w:hAnsiTheme="majorHAnsi"/>
          <w:sz w:val="16"/>
        </w:rPr>
        <w:t xml:space="preserve">but that we must first understand the broad evolution and maturation of airpower theory as well as the state of the strategic environment in which we operate today. </w:t>
      </w:r>
      <w:r w:rsidRPr="0058599D">
        <w:rPr>
          <w:rStyle w:val="StyleUnderline"/>
        </w:rPr>
        <w:t>America needs further sensible investment in both people and equipment.</w:t>
      </w:r>
      <w:r w:rsidRPr="0058599D">
        <w:rPr>
          <w:rFonts w:asciiTheme="majorHAnsi" w:hAnsiTheme="majorHAnsi"/>
          <w:sz w:val="16"/>
        </w:rPr>
        <w:t xml:space="preserve"> To create successful strategies for tomorrow, </w:t>
      </w:r>
      <w:r w:rsidRPr="0058599D">
        <w:rPr>
          <w:rStyle w:val="StyleUnderline"/>
        </w:rPr>
        <w:t>we need to incorporate lessons learned from today’s controversial conflicts.</w:t>
      </w:r>
      <w:r w:rsidRPr="0058599D">
        <w:rPr>
          <w:rFonts w:asciiTheme="majorHAnsi" w:hAnsiTheme="majorHAnsi"/>
          <w:sz w:val="16"/>
        </w:rPr>
        <w:t xml:space="preserve"> This article examines the history of airpower and predominant airpower theories from the perspective of the contemporary strategic environment characterized by a 24-hour media cycle and high sensitivity to casualties. In light of recent conflicts, the article attempts to answer the question “So what?” regarding our likely strategy versus our adversary’s. It introduces a mechanism called the “atrocity threshold” to assist in analyzing a conflict situation for future strategy development. Finally, the article offers recommendations for future airpower strategies.</w:t>
      </w:r>
    </w:p>
    <w:p w14:paraId="4DBAAE07" w14:textId="57DE9384" w:rsidR="00A35E54" w:rsidRPr="007839D8" w:rsidRDefault="007839D8" w:rsidP="007839D8">
      <w:pPr>
        <w:pStyle w:val="Heading3"/>
        <w:rPr>
          <w:rFonts w:asciiTheme="majorHAnsi" w:hAnsiTheme="majorHAnsi"/>
        </w:rPr>
      </w:pPr>
      <w:r w:rsidRPr="007839D8">
        <w:rPr>
          <w:rFonts w:asciiTheme="majorHAnsi" w:hAnsiTheme="majorHAnsi"/>
        </w:rPr>
        <w:t>AT: No China threat</w:t>
      </w:r>
    </w:p>
    <w:p w14:paraId="7C3ED994" w14:textId="77777777" w:rsidR="007839D8" w:rsidRPr="007839D8" w:rsidRDefault="007839D8" w:rsidP="007839D8">
      <w:pPr>
        <w:keepNext/>
        <w:keepLines/>
        <w:spacing w:before="40"/>
        <w:outlineLvl w:val="3"/>
        <w:rPr>
          <w:rFonts w:asciiTheme="majorHAnsi" w:eastAsia="Times New Roman" w:hAnsiTheme="majorHAnsi" w:cs="Times New Roman"/>
          <w:b/>
          <w:iCs/>
          <w:sz w:val="26"/>
        </w:rPr>
      </w:pPr>
      <w:r w:rsidRPr="007839D8">
        <w:rPr>
          <w:rFonts w:asciiTheme="majorHAnsi" w:eastAsia="Times New Roman" w:hAnsiTheme="majorHAnsi" w:cs="Times New Roman"/>
          <w:b/>
          <w:iCs/>
          <w:sz w:val="26"/>
        </w:rPr>
        <w:t>The self-fulfilling prophecy argument is a joke-they are aggressive now-painting China as peaceful continues tropes of Asian people being submissive</w:t>
      </w:r>
    </w:p>
    <w:p w14:paraId="122DED8B" w14:textId="77777777" w:rsidR="007839D8" w:rsidRPr="007839D8" w:rsidRDefault="007839D8" w:rsidP="007839D8">
      <w:pPr>
        <w:rPr>
          <w:rFonts w:asciiTheme="majorHAnsi" w:eastAsia="Calibri" w:hAnsiTheme="majorHAnsi" w:cs="Times New Roman"/>
          <w:b/>
          <w:bCs/>
          <w:sz w:val="26"/>
        </w:rPr>
      </w:pPr>
      <w:r w:rsidRPr="007839D8">
        <w:rPr>
          <w:rFonts w:asciiTheme="majorHAnsi" w:eastAsia="Calibri" w:hAnsiTheme="majorHAnsi" w:cs="Times New Roman"/>
          <w:b/>
          <w:bCs/>
          <w:sz w:val="26"/>
        </w:rPr>
        <w:t>Blumenthal et al 11</w:t>
      </w:r>
    </w:p>
    <w:p w14:paraId="06FE9AD5" w14:textId="77777777" w:rsidR="007839D8" w:rsidRPr="007839D8" w:rsidRDefault="007839D8" w:rsidP="007839D8">
      <w:pPr>
        <w:rPr>
          <w:rFonts w:asciiTheme="majorHAnsi" w:eastAsia="Calibri" w:hAnsiTheme="majorHAnsi" w:cs="Times New Roman"/>
        </w:rPr>
      </w:pPr>
      <w:r w:rsidRPr="007839D8">
        <w:rPr>
          <w:rFonts w:asciiTheme="majorHAnsi" w:eastAsia="Calibri" w:hAnsiTheme="majorHAnsi" w:cs="Times New Roman"/>
        </w:rPr>
        <w:t>(Dan Blumenthal, current commissioner and former vice chairman of the U.S.-China Economic and Security Review Commission, where he directs efforts to monitor, investigate, and provide recommendations on the national security implications of the economic relationship between the two countries, Mark Stokes, Michael Mazza, Foreign Policy, "Avoiding Armageddon with China", Sept 6, shadow.foreignpolicy.com/posts/2011/09/06/avoiding_armageddon_with_china?wpisrc=obinsite NL)</w:t>
      </w:r>
    </w:p>
    <w:p w14:paraId="70868CBB" w14:textId="77777777" w:rsidR="007839D8" w:rsidRPr="007839D8" w:rsidRDefault="007839D8" w:rsidP="007839D8">
      <w:pPr>
        <w:rPr>
          <w:rFonts w:asciiTheme="majorHAnsi" w:eastAsia="Calibri" w:hAnsiTheme="majorHAnsi" w:cs="Times New Roman"/>
          <w:sz w:val="16"/>
        </w:rPr>
      </w:pPr>
      <w:r w:rsidRPr="007839D8">
        <w:rPr>
          <w:rFonts w:asciiTheme="majorHAnsi" w:eastAsia="Calibri" w:hAnsiTheme="majorHAnsi" w:cs="Times New Roman"/>
          <w:b/>
          <w:highlight w:val="cyan"/>
          <w:u w:val="single"/>
        </w:rPr>
        <w:t>The balancing and hedging strategy should involve options to avoid</w:t>
      </w:r>
      <w:r w:rsidRPr="007839D8">
        <w:rPr>
          <w:rFonts w:asciiTheme="majorHAnsi" w:eastAsia="Calibri" w:hAnsiTheme="majorHAnsi" w:cs="Times New Roman"/>
          <w:sz w:val="16"/>
        </w:rPr>
        <w:t xml:space="preserve"> what </w:t>
      </w:r>
      <w:proofErr w:type="spellStart"/>
      <w:r w:rsidRPr="007839D8">
        <w:rPr>
          <w:rFonts w:asciiTheme="majorHAnsi" w:eastAsia="Calibri" w:hAnsiTheme="majorHAnsi" w:cs="Times New Roman"/>
          <w:sz w:val="16"/>
        </w:rPr>
        <w:t>Traub</w:t>
      </w:r>
      <w:proofErr w:type="spellEnd"/>
      <w:r w:rsidRPr="007839D8">
        <w:rPr>
          <w:rFonts w:asciiTheme="majorHAnsi" w:eastAsia="Calibri" w:hAnsiTheme="majorHAnsi" w:cs="Times New Roman"/>
          <w:sz w:val="16"/>
        </w:rPr>
        <w:t xml:space="preserve"> rightfully describes as "</w:t>
      </w:r>
      <w:r w:rsidRPr="007839D8">
        <w:rPr>
          <w:rFonts w:asciiTheme="majorHAnsi" w:eastAsia="Calibri" w:hAnsiTheme="majorHAnsi" w:cs="Times New Roman"/>
          <w:b/>
          <w:highlight w:val="cyan"/>
          <w:u w:val="single"/>
        </w:rPr>
        <w:t>Armageddon</w:t>
      </w:r>
      <w:r w:rsidRPr="007839D8">
        <w:rPr>
          <w:rFonts w:asciiTheme="majorHAnsi" w:eastAsia="Calibri" w:hAnsiTheme="majorHAnsi" w:cs="Times New Roman"/>
          <w:sz w:val="16"/>
        </w:rPr>
        <w:t>." We call for a myriad of conventional options short of striking the nuclear-armed PRC, in the hope that such a strategy enhances deterrence in the first place and avoids Armageddon should deterrence fail. The strategy aims to slow escalation rather than quicken it</w:t>
      </w:r>
      <w:r w:rsidRPr="007839D8">
        <w:rPr>
          <w:rFonts w:asciiTheme="majorHAnsi" w:eastAsia="Calibri" w:hAnsiTheme="majorHAnsi" w:cs="Times New Roman"/>
          <w:sz w:val="16"/>
          <w:highlight w:val="cyan"/>
        </w:rPr>
        <w:t>.</w:t>
      </w:r>
      <w:r w:rsidRPr="007839D8">
        <w:rPr>
          <w:rFonts w:asciiTheme="majorHAnsi" w:eastAsia="Calibri" w:hAnsiTheme="majorHAnsi" w:cs="Times New Roman"/>
          <w:sz w:val="12"/>
          <w:highlight w:val="cyan"/>
        </w:rPr>
        <w:t>¶</w:t>
      </w:r>
      <w:r w:rsidRPr="007839D8">
        <w:rPr>
          <w:rFonts w:asciiTheme="majorHAnsi" w:eastAsia="Calibri" w:hAnsiTheme="majorHAnsi" w:cs="Times New Roman"/>
          <w:sz w:val="16"/>
          <w:highlight w:val="cyan"/>
        </w:rPr>
        <w:t xml:space="preserve"> </w:t>
      </w:r>
      <w:r w:rsidRPr="007839D8">
        <w:rPr>
          <w:rFonts w:asciiTheme="majorHAnsi" w:eastAsia="Calibri" w:hAnsiTheme="majorHAnsi" w:cs="Times New Roman"/>
          <w:b/>
          <w:highlight w:val="cyan"/>
          <w:u w:val="single"/>
        </w:rPr>
        <w:t>The idea of a self-fulfilling prophecy -- of turning China into an enemy by treating it as one -- is like a unicorn</w:t>
      </w:r>
      <w:r w:rsidRPr="007839D8">
        <w:rPr>
          <w:rFonts w:asciiTheme="majorHAnsi" w:eastAsia="Calibri" w:hAnsiTheme="majorHAnsi" w:cs="Times New Roman"/>
          <w:b/>
          <w:u w:val="single"/>
        </w:rPr>
        <w:t xml:space="preserve">; </w:t>
      </w:r>
      <w:r w:rsidRPr="007839D8">
        <w:rPr>
          <w:rFonts w:asciiTheme="majorHAnsi" w:eastAsia="Calibri" w:hAnsiTheme="majorHAnsi" w:cs="Times New Roman"/>
          <w:b/>
          <w:highlight w:val="cyan"/>
          <w:u w:val="single"/>
        </w:rPr>
        <w:t>it is</w:t>
      </w:r>
      <w:r w:rsidRPr="007839D8">
        <w:rPr>
          <w:rFonts w:asciiTheme="majorHAnsi" w:eastAsia="Calibri" w:hAnsiTheme="majorHAnsi" w:cs="Times New Roman"/>
          <w:b/>
          <w:u w:val="single"/>
        </w:rPr>
        <w:t xml:space="preserve"> a </w:t>
      </w:r>
      <w:r w:rsidRPr="007839D8">
        <w:rPr>
          <w:rFonts w:asciiTheme="majorHAnsi" w:eastAsia="Calibri" w:hAnsiTheme="majorHAnsi" w:cs="Times New Roman"/>
          <w:b/>
          <w:highlight w:val="cyan"/>
          <w:u w:val="single"/>
        </w:rPr>
        <w:t>make believe</w:t>
      </w:r>
      <w:r w:rsidRPr="007839D8">
        <w:rPr>
          <w:rFonts w:asciiTheme="majorHAnsi" w:eastAsia="Calibri" w:hAnsiTheme="majorHAnsi" w:cs="Times New Roman"/>
          <w:b/>
          <w:u w:val="single"/>
        </w:rPr>
        <w:t xml:space="preserve"> creature </w:t>
      </w:r>
      <w:r w:rsidRPr="007839D8">
        <w:rPr>
          <w:rFonts w:asciiTheme="majorHAnsi" w:eastAsia="Calibri" w:hAnsiTheme="majorHAnsi" w:cs="Times New Roman"/>
          <w:b/>
          <w:highlight w:val="cyan"/>
          <w:u w:val="single"/>
        </w:rPr>
        <w:t>that</w:t>
      </w:r>
      <w:r w:rsidRPr="007839D8">
        <w:rPr>
          <w:rFonts w:asciiTheme="majorHAnsi" w:eastAsia="Calibri" w:hAnsiTheme="majorHAnsi" w:cs="Times New Roman"/>
          <w:b/>
          <w:u w:val="single"/>
        </w:rPr>
        <w:t xml:space="preserve"> still </w:t>
      </w:r>
      <w:r w:rsidRPr="007839D8">
        <w:rPr>
          <w:rFonts w:asciiTheme="majorHAnsi" w:eastAsia="Calibri" w:hAnsiTheme="majorHAnsi" w:cs="Times New Roman"/>
          <w:b/>
          <w:highlight w:val="cyan"/>
          <w:u w:val="single"/>
        </w:rPr>
        <w:t>has</w:t>
      </w:r>
      <w:r w:rsidRPr="007839D8">
        <w:rPr>
          <w:rFonts w:asciiTheme="majorHAnsi" w:eastAsia="Calibri" w:hAnsiTheme="majorHAnsi" w:cs="Times New Roman"/>
          <w:b/>
          <w:u w:val="single"/>
        </w:rPr>
        <w:t xml:space="preserve"> its </w:t>
      </w:r>
      <w:r w:rsidRPr="007839D8">
        <w:rPr>
          <w:rFonts w:asciiTheme="majorHAnsi" w:eastAsia="Calibri" w:hAnsiTheme="majorHAnsi" w:cs="Times New Roman"/>
          <w:b/>
          <w:highlight w:val="cyan"/>
          <w:u w:val="single"/>
        </w:rPr>
        <w:t>believers</w:t>
      </w:r>
      <w:r w:rsidRPr="007839D8">
        <w:rPr>
          <w:rFonts w:asciiTheme="majorHAnsi" w:eastAsia="Calibri" w:hAnsiTheme="majorHAnsi" w:cs="Times New Roman"/>
          <w:sz w:val="16"/>
        </w:rPr>
        <w:t xml:space="preserve">. The United States has done more than any other country to "turn China into a friend" by welcoming it into the international community. Alas, </w:t>
      </w:r>
      <w:r w:rsidRPr="007839D8">
        <w:rPr>
          <w:rFonts w:asciiTheme="majorHAnsi" w:eastAsia="Calibri" w:hAnsiTheme="majorHAnsi" w:cs="Times New Roman"/>
          <w:b/>
          <w:highlight w:val="cyan"/>
          <w:u w:val="single"/>
        </w:rPr>
        <w:t>China has not fulfilled this U.S. "prophesy of friendship</w:t>
      </w:r>
      <w:r w:rsidRPr="007839D8">
        <w:rPr>
          <w:rFonts w:asciiTheme="majorHAnsi" w:eastAsia="Calibri" w:hAnsiTheme="majorHAnsi" w:cs="Times New Roman"/>
          <w:b/>
          <w:u w:val="single"/>
        </w:rPr>
        <w:t xml:space="preserve">." Instead </w:t>
      </w:r>
      <w:r w:rsidRPr="007839D8">
        <w:rPr>
          <w:rFonts w:asciiTheme="majorHAnsi" w:eastAsia="Calibri" w:hAnsiTheme="majorHAnsi" w:cs="Times New Roman"/>
          <w:b/>
          <w:highlight w:val="cyan"/>
          <w:u w:val="single"/>
        </w:rPr>
        <w:t>China has built</w:t>
      </w:r>
      <w:r w:rsidRPr="007839D8">
        <w:rPr>
          <w:rFonts w:asciiTheme="majorHAnsi" w:eastAsia="Calibri" w:hAnsiTheme="majorHAnsi" w:cs="Times New Roman"/>
          <w:sz w:val="16"/>
        </w:rPr>
        <w:t xml:space="preserve"> what all credible observers call </w:t>
      </w:r>
      <w:r w:rsidRPr="007839D8">
        <w:rPr>
          <w:rFonts w:asciiTheme="majorHAnsi" w:eastAsia="Calibri" w:hAnsiTheme="majorHAnsi" w:cs="Times New Roman"/>
          <w:b/>
          <w:u w:val="single"/>
        </w:rPr>
        <w:t xml:space="preserve">a </w:t>
      </w:r>
      <w:r w:rsidRPr="007839D8">
        <w:rPr>
          <w:rFonts w:asciiTheme="majorHAnsi" w:eastAsia="Calibri" w:hAnsiTheme="majorHAnsi" w:cs="Times New Roman"/>
          <w:b/>
          <w:highlight w:val="cyan"/>
          <w:u w:val="single"/>
        </w:rPr>
        <w:t>destabilizing military that has</w:t>
      </w:r>
      <w:r w:rsidRPr="007839D8">
        <w:rPr>
          <w:rFonts w:asciiTheme="majorHAnsi" w:eastAsia="Calibri" w:hAnsiTheme="majorHAnsi" w:cs="Times New Roman"/>
          <w:b/>
          <w:u w:val="single"/>
        </w:rPr>
        <w:t xml:space="preserve"> changed the status quo by </w:t>
      </w:r>
      <w:r w:rsidRPr="007839D8">
        <w:rPr>
          <w:rFonts w:asciiTheme="majorHAnsi" w:eastAsia="Calibri" w:hAnsiTheme="majorHAnsi" w:cs="Times New Roman"/>
          <w:b/>
          <w:highlight w:val="cyan"/>
          <w:u w:val="single"/>
        </w:rPr>
        <w:t>hold</w:t>
      </w:r>
      <w:r w:rsidRPr="007839D8">
        <w:rPr>
          <w:rFonts w:asciiTheme="majorHAnsi" w:eastAsia="Calibri" w:hAnsiTheme="majorHAnsi" w:cs="Times New Roman"/>
          <w:b/>
          <w:u w:val="single"/>
        </w:rPr>
        <w:t xml:space="preserve">ing </w:t>
      </w:r>
      <w:r w:rsidRPr="007839D8">
        <w:rPr>
          <w:rFonts w:asciiTheme="majorHAnsi" w:eastAsia="Calibri" w:hAnsiTheme="majorHAnsi" w:cs="Times New Roman"/>
          <w:b/>
          <w:highlight w:val="cyan"/>
          <w:u w:val="single"/>
        </w:rPr>
        <w:t>a gun to Taiwan's head</w:t>
      </w:r>
      <w:r w:rsidRPr="007839D8">
        <w:rPr>
          <w:rFonts w:asciiTheme="majorHAnsi" w:eastAsia="Calibri" w:hAnsiTheme="majorHAnsi" w:cs="Times New Roman"/>
          <w:sz w:val="16"/>
        </w:rPr>
        <w:t xml:space="preserve"> even as Taiwan makes bold attempts at peace, </w:t>
      </w:r>
      <w:r w:rsidRPr="007839D8">
        <w:rPr>
          <w:rFonts w:asciiTheme="majorHAnsi" w:eastAsia="Calibri" w:hAnsiTheme="majorHAnsi" w:cs="Times New Roman"/>
          <w:b/>
          <w:highlight w:val="cyan"/>
          <w:u w:val="single"/>
        </w:rPr>
        <w:t>by claiming ever more territory in the S</w:t>
      </w:r>
      <w:r w:rsidRPr="007839D8">
        <w:rPr>
          <w:rFonts w:asciiTheme="majorHAnsi" w:eastAsia="Calibri" w:hAnsiTheme="majorHAnsi" w:cs="Times New Roman"/>
          <w:b/>
          <w:u w:val="single"/>
        </w:rPr>
        <w:t xml:space="preserve">outh </w:t>
      </w:r>
      <w:r w:rsidRPr="007839D8">
        <w:rPr>
          <w:rFonts w:asciiTheme="majorHAnsi" w:eastAsia="Calibri" w:hAnsiTheme="majorHAnsi" w:cs="Times New Roman"/>
          <w:b/>
          <w:highlight w:val="cyan"/>
          <w:u w:val="single"/>
        </w:rPr>
        <w:t>C</w:t>
      </w:r>
      <w:r w:rsidRPr="007839D8">
        <w:rPr>
          <w:rFonts w:asciiTheme="majorHAnsi" w:eastAsia="Calibri" w:hAnsiTheme="majorHAnsi" w:cs="Times New Roman"/>
          <w:b/>
          <w:u w:val="single"/>
        </w:rPr>
        <w:t xml:space="preserve">hina </w:t>
      </w:r>
      <w:r w:rsidRPr="007839D8">
        <w:rPr>
          <w:rFonts w:asciiTheme="majorHAnsi" w:eastAsia="Calibri" w:hAnsiTheme="majorHAnsi" w:cs="Times New Roman"/>
          <w:b/>
          <w:highlight w:val="cyan"/>
          <w:u w:val="single"/>
        </w:rPr>
        <w:t>S</w:t>
      </w:r>
      <w:r w:rsidRPr="007839D8">
        <w:rPr>
          <w:rFonts w:asciiTheme="majorHAnsi" w:eastAsia="Calibri" w:hAnsiTheme="majorHAnsi" w:cs="Times New Roman"/>
          <w:b/>
          <w:u w:val="single"/>
        </w:rPr>
        <w:t xml:space="preserve">ea, </w:t>
      </w:r>
      <w:r w:rsidRPr="007839D8">
        <w:rPr>
          <w:rFonts w:asciiTheme="majorHAnsi" w:eastAsia="Calibri" w:hAnsiTheme="majorHAnsi" w:cs="Times New Roman"/>
          <w:b/>
          <w:highlight w:val="cyan"/>
          <w:u w:val="single"/>
        </w:rPr>
        <w:t>and</w:t>
      </w:r>
      <w:r w:rsidRPr="007839D8">
        <w:rPr>
          <w:rFonts w:asciiTheme="majorHAnsi" w:eastAsia="Calibri" w:hAnsiTheme="majorHAnsi" w:cs="Times New Roman"/>
          <w:b/>
          <w:u w:val="single"/>
        </w:rPr>
        <w:t xml:space="preserve"> by attempting to </w:t>
      </w:r>
      <w:r w:rsidRPr="007839D8">
        <w:rPr>
          <w:rFonts w:asciiTheme="majorHAnsi" w:eastAsia="Calibri" w:hAnsiTheme="majorHAnsi" w:cs="Times New Roman"/>
          <w:b/>
          <w:highlight w:val="cyan"/>
          <w:u w:val="single"/>
        </w:rPr>
        <w:t>bully</w:t>
      </w:r>
      <w:r w:rsidRPr="007839D8">
        <w:rPr>
          <w:rFonts w:asciiTheme="majorHAnsi" w:eastAsia="Calibri" w:hAnsiTheme="majorHAnsi" w:cs="Times New Roman"/>
          <w:b/>
          <w:u w:val="single"/>
        </w:rPr>
        <w:t xml:space="preserve"> </w:t>
      </w:r>
      <w:r w:rsidRPr="007839D8">
        <w:rPr>
          <w:rFonts w:asciiTheme="majorHAnsi" w:eastAsia="Calibri" w:hAnsiTheme="majorHAnsi" w:cs="Times New Roman"/>
          <w:sz w:val="16"/>
        </w:rPr>
        <w:t>and intimidate</w:t>
      </w:r>
      <w:r w:rsidRPr="007839D8">
        <w:rPr>
          <w:rFonts w:asciiTheme="majorHAnsi" w:eastAsia="Calibri" w:hAnsiTheme="majorHAnsi" w:cs="Times New Roman"/>
          <w:b/>
          <w:u w:val="single"/>
        </w:rPr>
        <w:t xml:space="preserve"> </w:t>
      </w:r>
      <w:r w:rsidRPr="007839D8">
        <w:rPr>
          <w:rFonts w:asciiTheme="majorHAnsi" w:eastAsia="Calibri" w:hAnsiTheme="majorHAnsi" w:cs="Times New Roman"/>
          <w:b/>
          <w:highlight w:val="cyan"/>
          <w:u w:val="single"/>
        </w:rPr>
        <w:t>Japan</w:t>
      </w:r>
      <w:r w:rsidRPr="007839D8">
        <w:rPr>
          <w:rFonts w:asciiTheme="majorHAnsi" w:eastAsia="Calibri" w:hAnsiTheme="majorHAnsi" w:cs="Times New Roman"/>
          <w:sz w:val="16"/>
        </w:rPr>
        <w:t>.</w:t>
      </w:r>
      <w:r w:rsidRPr="007839D8">
        <w:rPr>
          <w:rFonts w:asciiTheme="majorHAnsi" w:eastAsia="Calibri" w:hAnsiTheme="majorHAnsi" w:cs="Times New Roman"/>
          <w:sz w:val="12"/>
        </w:rPr>
        <w:t>¶</w:t>
      </w:r>
      <w:r w:rsidRPr="007839D8">
        <w:rPr>
          <w:rFonts w:asciiTheme="majorHAnsi" w:eastAsia="Calibri" w:hAnsiTheme="majorHAnsi" w:cs="Times New Roman"/>
          <w:sz w:val="16"/>
        </w:rPr>
        <w:t xml:space="preserve"> </w:t>
      </w:r>
    </w:p>
    <w:p w14:paraId="74D1DA57" w14:textId="77777777" w:rsidR="007839D8" w:rsidRPr="007839D8" w:rsidRDefault="007839D8" w:rsidP="007839D8">
      <w:pPr>
        <w:pStyle w:val="Heading4"/>
        <w:rPr>
          <w:rFonts w:asciiTheme="majorHAnsi" w:hAnsiTheme="majorHAnsi"/>
          <w:lang w:eastAsia="zh-TW"/>
        </w:rPr>
      </w:pPr>
      <w:r w:rsidRPr="007839D8">
        <w:rPr>
          <w:rFonts w:asciiTheme="majorHAnsi" w:hAnsiTheme="majorHAnsi"/>
          <w:lang w:eastAsia="zh-TW"/>
        </w:rPr>
        <w:t>Realism is good for US-China cooperation- refusal to see China as self-interested allows them to continue to defy international norms which creates conflict</w:t>
      </w:r>
      <w:r w:rsidRPr="007839D8">
        <w:rPr>
          <w:rFonts w:asciiTheme="majorHAnsi" w:hAnsiTheme="majorHAnsi"/>
          <w:lang w:eastAsia="zh-TW"/>
        </w:rPr>
        <w:br/>
      </w:r>
      <w:proofErr w:type="spellStart"/>
      <w:r w:rsidRPr="007839D8">
        <w:rPr>
          <w:rFonts w:asciiTheme="majorHAnsi" w:hAnsiTheme="majorHAnsi"/>
          <w:lang w:eastAsia="zh-TW"/>
        </w:rPr>
        <w:t>Auslin</w:t>
      </w:r>
      <w:proofErr w:type="spellEnd"/>
      <w:r w:rsidRPr="007839D8">
        <w:rPr>
          <w:rFonts w:asciiTheme="majorHAnsi" w:hAnsiTheme="majorHAnsi"/>
          <w:lang w:eastAsia="zh-TW"/>
        </w:rPr>
        <w:t xml:space="preserve"> 15</w:t>
      </w:r>
    </w:p>
    <w:p w14:paraId="31B237EA" w14:textId="77777777" w:rsidR="007839D8" w:rsidRPr="007839D8" w:rsidRDefault="007839D8" w:rsidP="007839D8">
      <w:pPr>
        <w:rPr>
          <w:rFonts w:asciiTheme="majorHAnsi" w:hAnsiTheme="majorHAnsi"/>
        </w:rPr>
      </w:pPr>
      <w:r w:rsidRPr="007839D8">
        <w:rPr>
          <w:rFonts w:asciiTheme="majorHAnsi" w:hAnsiTheme="majorHAnsi"/>
        </w:rPr>
        <w:t xml:space="preserve">Michael </w:t>
      </w:r>
      <w:proofErr w:type="spellStart"/>
      <w:r w:rsidRPr="007839D8">
        <w:rPr>
          <w:rFonts w:asciiTheme="majorHAnsi" w:hAnsiTheme="majorHAnsi"/>
        </w:rPr>
        <w:t>Auslin</w:t>
      </w:r>
      <w:proofErr w:type="spellEnd"/>
      <w:r w:rsidRPr="007839D8">
        <w:rPr>
          <w:rFonts w:asciiTheme="majorHAnsi" w:hAnsiTheme="majorHAnsi"/>
        </w:rPr>
        <w:t xml:space="preserve">, September 23, 2015, (Michael </w:t>
      </w:r>
      <w:proofErr w:type="spellStart"/>
      <w:r w:rsidRPr="007839D8">
        <w:rPr>
          <w:rFonts w:asciiTheme="majorHAnsi" w:hAnsiTheme="majorHAnsi"/>
        </w:rPr>
        <w:t>Auslin</w:t>
      </w:r>
      <w:proofErr w:type="spellEnd"/>
      <w:r w:rsidRPr="007839D8">
        <w:rPr>
          <w:rFonts w:asciiTheme="majorHAnsi" w:hAnsiTheme="majorHAnsi"/>
        </w:rPr>
        <w:t>, a resident scholar at the American Enterprise Institute in Washington, D.C., is the author of The Asia Bubble (forthcoming, Yale).) “Time for Realism in US-China Relations”, The National Interest, http://nationalinterest.org/feature/time-realism-us-china-relations-13915</w:t>
      </w:r>
    </w:p>
    <w:p w14:paraId="1D17CCAC" w14:textId="79253B40" w:rsidR="007839D8" w:rsidRDefault="007839D8" w:rsidP="007839D8">
      <w:pPr>
        <w:rPr>
          <w:rStyle w:val="StyleUnderline"/>
          <w:rFonts w:asciiTheme="majorHAnsi" w:hAnsiTheme="majorHAnsi"/>
          <w:lang w:eastAsia="zh-TW"/>
        </w:rPr>
      </w:pPr>
      <w:r w:rsidRPr="007839D8">
        <w:rPr>
          <w:rStyle w:val="StyleUnderline"/>
          <w:rFonts w:asciiTheme="majorHAnsi" w:hAnsiTheme="majorHAnsi"/>
        </w:rPr>
        <w:t xml:space="preserve">It is time for a new </w:t>
      </w:r>
      <w:r w:rsidRPr="007839D8">
        <w:rPr>
          <w:rStyle w:val="StyleUnderline"/>
          <w:rFonts w:asciiTheme="majorHAnsi" w:hAnsiTheme="majorHAnsi"/>
          <w:highlight w:val="cyan"/>
        </w:rPr>
        <w:t>realism in U.S.-China relations</w:t>
      </w:r>
      <w:r w:rsidRPr="007839D8">
        <w:rPr>
          <w:rStyle w:val="StyleUnderline"/>
          <w:rFonts w:asciiTheme="majorHAnsi" w:hAnsiTheme="majorHAnsi"/>
        </w:rPr>
        <w:t>. Such</w:t>
      </w:r>
      <w:r w:rsidRPr="007839D8">
        <w:rPr>
          <w:rFonts w:asciiTheme="majorHAnsi" w:hAnsiTheme="majorHAnsi"/>
          <w:color w:val="000000"/>
          <w:sz w:val="12"/>
        </w:rPr>
        <w:t xml:space="preserve"> realism</w:t>
      </w:r>
      <w:r w:rsidRPr="007839D8">
        <w:rPr>
          <w:rStyle w:val="StyleUnderline"/>
          <w:rFonts w:asciiTheme="majorHAnsi" w:hAnsiTheme="majorHAnsi"/>
        </w:rPr>
        <w:t xml:space="preserve"> </w:t>
      </w:r>
      <w:r w:rsidRPr="007839D8">
        <w:rPr>
          <w:rStyle w:val="StyleUnderline"/>
          <w:rFonts w:asciiTheme="majorHAnsi" w:hAnsiTheme="majorHAnsi"/>
          <w:highlight w:val="cyan"/>
        </w:rPr>
        <w:t xml:space="preserve">begins with an </w:t>
      </w:r>
      <w:r w:rsidRPr="007839D8">
        <w:rPr>
          <w:rStyle w:val="StyleUnderline"/>
          <w:rFonts w:asciiTheme="majorHAnsi" w:hAnsiTheme="majorHAnsi"/>
        </w:rPr>
        <w:t xml:space="preserve">official </w:t>
      </w:r>
      <w:r w:rsidRPr="007839D8">
        <w:rPr>
          <w:rStyle w:val="StyleUnderline"/>
          <w:rFonts w:asciiTheme="majorHAnsi" w:hAnsiTheme="majorHAnsi"/>
          <w:highlight w:val="cyan"/>
        </w:rPr>
        <w:t xml:space="preserve">acceptance that we are locked in </w:t>
      </w:r>
      <w:r w:rsidRPr="007839D8">
        <w:rPr>
          <w:rStyle w:val="StyleUnderline"/>
          <w:rFonts w:asciiTheme="majorHAnsi" w:hAnsiTheme="majorHAnsi"/>
        </w:rPr>
        <w:t xml:space="preserve">a </w:t>
      </w:r>
      <w:r w:rsidRPr="007839D8">
        <w:rPr>
          <w:rStyle w:val="StyleUnderline"/>
          <w:rFonts w:asciiTheme="majorHAnsi" w:hAnsiTheme="majorHAnsi"/>
          <w:highlight w:val="cyan"/>
        </w:rPr>
        <w:t>competition with China</w:t>
      </w:r>
      <w:r w:rsidRPr="007839D8">
        <w:rPr>
          <w:rStyle w:val="StyleUnderline"/>
          <w:rFonts w:asciiTheme="majorHAnsi" w:hAnsiTheme="majorHAnsi"/>
        </w:rPr>
        <w:t xml:space="preserve"> that is of Beijing’s choosing</w:t>
      </w:r>
      <w:r w:rsidRPr="007839D8">
        <w:rPr>
          <w:rFonts w:asciiTheme="majorHAnsi" w:hAnsiTheme="majorHAnsi"/>
          <w:color w:val="000000"/>
          <w:sz w:val="12"/>
        </w:rPr>
        <w:t xml:space="preserve">. Our economies may be increasingly interconnected, but </w:t>
      </w:r>
      <w:r w:rsidRPr="007839D8">
        <w:rPr>
          <w:rStyle w:val="StyleUnderline"/>
          <w:rFonts w:asciiTheme="majorHAnsi" w:hAnsiTheme="majorHAnsi"/>
        </w:rPr>
        <w:t>no longer can U.S. officials quail at responding to Beijing’s provocations out of fear that trade relations will be harmed.</w:t>
      </w:r>
      <w:r w:rsidRPr="007839D8">
        <w:rPr>
          <w:rFonts w:asciiTheme="majorHAnsi" w:hAnsiTheme="majorHAnsi"/>
          <w:color w:val="000000"/>
          <w:sz w:val="12"/>
        </w:rPr>
        <w:t xml:space="preserve"> It is time for high-level U.S.-China dialogues to be reset, to use a term once in favor in the Obama Administration, and conducted not as an unearned gift to Beijing, but only when there are concrete goals to be achieved. </w:t>
      </w:r>
      <w:r w:rsidRPr="007839D8">
        <w:rPr>
          <w:rStyle w:val="StyleUnderline"/>
          <w:rFonts w:asciiTheme="majorHAnsi" w:hAnsiTheme="majorHAnsi"/>
        </w:rPr>
        <w:t>A state that acts increasingly in violation of global norms of behavior is not one that should be rewarded with pomp and circumstance by U.S. leaders.</w:t>
      </w:r>
      <w:r w:rsidRPr="007839D8">
        <w:rPr>
          <w:rFonts w:asciiTheme="majorHAnsi" w:hAnsiTheme="majorHAnsi"/>
          <w:color w:val="000000"/>
          <w:sz w:val="12"/>
        </w:rPr>
        <w:t xml:space="preserve"> In addition, </w:t>
      </w:r>
      <w:r w:rsidRPr="007839D8">
        <w:rPr>
          <w:rFonts w:asciiTheme="majorHAnsi" w:hAnsiTheme="majorHAnsi"/>
          <w:color w:val="000000"/>
          <w:sz w:val="12"/>
          <w:highlight w:val="cyan"/>
        </w:rPr>
        <w:t>i</w:t>
      </w:r>
      <w:r w:rsidRPr="007839D8">
        <w:rPr>
          <w:rStyle w:val="StyleUnderline"/>
          <w:rFonts w:asciiTheme="majorHAnsi" w:hAnsiTheme="majorHAnsi"/>
          <w:highlight w:val="cyan"/>
        </w:rPr>
        <w:t>t is past time for the U.S. to act as the guarantor of regional stability</w:t>
      </w:r>
      <w:r w:rsidRPr="007839D8">
        <w:rPr>
          <w:rStyle w:val="StyleUnderline"/>
          <w:rFonts w:asciiTheme="majorHAnsi" w:hAnsiTheme="majorHAnsi"/>
        </w:rPr>
        <w:t xml:space="preserve"> that it claims to be. </w:t>
      </w:r>
      <w:r w:rsidRPr="007839D8">
        <w:rPr>
          <w:rStyle w:val="StyleUnderline"/>
          <w:rFonts w:asciiTheme="majorHAnsi" w:hAnsiTheme="majorHAnsi"/>
          <w:highlight w:val="cyan"/>
        </w:rPr>
        <w:t xml:space="preserve">That means sending U.S. ships and planes </w:t>
      </w:r>
      <w:r w:rsidRPr="007839D8">
        <w:rPr>
          <w:rStyle w:val="StyleUnderline"/>
          <w:rFonts w:asciiTheme="majorHAnsi" w:hAnsiTheme="majorHAnsi"/>
        </w:rPr>
        <w:t xml:space="preserve">right up </w:t>
      </w:r>
      <w:r w:rsidRPr="007839D8">
        <w:rPr>
          <w:rStyle w:val="StyleUnderline"/>
          <w:rFonts w:asciiTheme="majorHAnsi" w:hAnsiTheme="majorHAnsi"/>
          <w:highlight w:val="cyan"/>
        </w:rPr>
        <w:t xml:space="preserve">to </w:t>
      </w:r>
      <w:r w:rsidRPr="007839D8">
        <w:rPr>
          <w:rStyle w:val="StyleUnderline"/>
          <w:rFonts w:asciiTheme="majorHAnsi" w:hAnsiTheme="majorHAnsi"/>
        </w:rPr>
        <w:t xml:space="preserve">the </w:t>
      </w:r>
      <w:r w:rsidRPr="007839D8">
        <w:rPr>
          <w:rStyle w:val="StyleUnderline"/>
          <w:rFonts w:asciiTheme="majorHAnsi" w:hAnsiTheme="majorHAnsi"/>
          <w:highlight w:val="cyan"/>
        </w:rPr>
        <w:t>edges of China’s</w:t>
      </w:r>
      <w:r w:rsidRPr="007839D8">
        <w:rPr>
          <w:rStyle w:val="StyleUnderline"/>
          <w:rFonts w:asciiTheme="majorHAnsi" w:hAnsiTheme="majorHAnsi"/>
        </w:rPr>
        <w:t xml:space="preserve"> </w:t>
      </w:r>
      <w:r w:rsidRPr="007839D8">
        <w:rPr>
          <w:rStyle w:val="StyleUnderline"/>
          <w:rFonts w:asciiTheme="majorHAnsi" w:hAnsiTheme="majorHAnsi"/>
          <w:highlight w:val="cyan"/>
        </w:rPr>
        <w:t>manmade islands in</w:t>
      </w:r>
      <w:r w:rsidRPr="007839D8">
        <w:rPr>
          <w:rStyle w:val="StyleUnderline"/>
          <w:rFonts w:asciiTheme="majorHAnsi" w:hAnsiTheme="majorHAnsi"/>
        </w:rPr>
        <w:t xml:space="preserve"> the </w:t>
      </w:r>
      <w:r w:rsidRPr="007839D8">
        <w:rPr>
          <w:rStyle w:val="StyleUnderline"/>
          <w:rFonts w:asciiTheme="majorHAnsi" w:hAnsiTheme="majorHAnsi"/>
          <w:highlight w:val="cyan"/>
        </w:rPr>
        <w:t>S</w:t>
      </w:r>
      <w:r w:rsidRPr="007839D8">
        <w:rPr>
          <w:rStyle w:val="StyleUnderline"/>
          <w:rFonts w:asciiTheme="majorHAnsi" w:hAnsiTheme="majorHAnsi"/>
        </w:rPr>
        <w:t xml:space="preserve">outh </w:t>
      </w:r>
      <w:r w:rsidRPr="007839D8">
        <w:rPr>
          <w:rStyle w:val="StyleUnderline"/>
          <w:rFonts w:asciiTheme="majorHAnsi" w:hAnsiTheme="majorHAnsi"/>
          <w:highlight w:val="cyan"/>
        </w:rPr>
        <w:t>C</w:t>
      </w:r>
      <w:r w:rsidRPr="007839D8">
        <w:rPr>
          <w:rStyle w:val="StyleUnderline"/>
          <w:rFonts w:asciiTheme="majorHAnsi" w:hAnsiTheme="majorHAnsi"/>
        </w:rPr>
        <w:t xml:space="preserve">hina </w:t>
      </w:r>
      <w:r w:rsidRPr="007839D8">
        <w:rPr>
          <w:rStyle w:val="StyleUnderline"/>
          <w:rFonts w:asciiTheme="majorHAnsi" w:hAnsiTheme="majorHAnsi"/>
          <w:highlight w:val="cyan"/>
        </w:rPr>
        <w:t>S</w:t>
      </w:r>
      <w:r w:rsidRPr="007839D8">
        <w:rPr>
          <w:rStyle w:val="StyleUnderline"/>
          <w:rFonts w:asciiTheme="majorHAnsi" w:hAnsiTheme="majorHAnsi"/>
        </w:rPr>
        <w:t xml:space="preserve">ea, something that Obama Administration admitted in Senate testimony last week that it was not doing. </w:t>
      </w:r>
      <w:r w:rsidRPr="007839D8">
        <w:rPr>
          <w:rStyle w:val="StyleUnderline"/>
          <w:rFonts w:asciiTheme="majorHAnsi" w:hAnsiTheme="majorHAnsi"/>
          <w:highlight w:val="cyan"/>
        </w:rPr>
        <w:t>By not challenging China’s territorial claims we are</w:t>
      </w:r>
      <w:r w:rsidRPr="007839D8">
        <w:rPr>
          <w:rStyle w:val="StyleUnderline"/>
          <w:rFonts w:asciiTheme="majorHAnsi" w:hAnsiTheme="majorHAnsi"/>
        </w:rPr>
        <w:t xml:space="preserve"> in essence</w:t>
      </w:r>
      <w:r w:rsidRPr="007839D8">
        <w:rPr>
          <w:rStyle w:val="StyleUnderline"/>
          <w:rFonts w:asciiTheme="majorHAnsi" w:hAnsiTheme="majorHAnsi"/>
          <w:highlight w:val="cyan"/>
        </w:rPr>
        <w:t xml:space="preserve"> confirming them, and sending a message of political weakness to our allies in Asia.</w:t>
      </w:r>
      <w:r w:rsidRPr="007839D8">
        <w:rPr>
          <w:rStyle w:val="StyleUnderline"/>
          <w:rFonts w:asciiTheme="majorHAnsi" w:hAnsiTheme="majorHAnsi"/>
        </w:rPr>
        <w:t xml:space="preserve"> </w:t>
      </w:r>
      <w:r w:rsidRPr="007839D8">
        <w:rPr>
          <w:rStyle w:val="StyleUnderline"/>
          <w:rFonts w:asciiTheme="majorHAnsi" w:hAnsiTheme="majorHAnsi"/>
          <w:highlight w:val="cyan"/>
        </w:rPr>
        <w:t>A China that knows we will employ our military strength</w:t>
      </w:r>
      <w:r w:rsidRPr="007839D8">
        <w:rPr>
          <w:rStyle w:val="StyleUnderline"/>
          <w:rFonts w:asciiTheme="majorHAnsi" w:hAnsiTheme="majorHAnsi"/>
        </w:rPr>
        <w:t xml:space="preserve"> where it is most in question </w:t>
      </w:r>
      <w:r w:rsidRPr="007839D8">
        <w:rPr>
          <w:rStyle w:val="StyleUnderline"/>
          <w:rFonts w:asciiTheme="majorHAnsi" w:hAnsiTheme="majorHAnsi"/>
          <w:highlight w:val="cyan"/>
        </w:rPr>
        <w:t xml:space="preserve">will be far more circumspect in </w:t>
      </w:r>
      <w:r w:rsidRPr="007839D8">
        <w:rPr>
          <w:rStyle w:val="StyleUnderline"/>
          <w:rFonts w:asciiTheme="majorHAnsi" w:hAnsiTheme="majorHAnsi"/>
        </w:rPr>
        <w:t xml:space="preserve">its </w:t>
      </w:r>
      <w:r w:rsidRPr="007839D8">
        <w:rPr>
          <w:rStyle w:val="StyleUnderline"/>
          <w:rFonts w:asciiTheme="majorHAnsi" w:hAnsiTheme="majorHAnsi"/>
          <w:highlight w:val="cyan"/>
        </w:rPr>
        <w:t xml:space="preserve">attempts to undermine </w:t>
      </w:r>
      <w:r w:rsidRPr="007839D8">
        <w:rPr>
          <w:rStyle w:val="StyleUnderline"/>
          <w:rFonts w:asciiTheme="majorHAnsi" w:hAnsiTheme="majorHAnsi"/>
        </w:rPr>
        <w:t xml:space="preserve">the </w:t>
      </w:r>
      <w:r w:rsidRPr="007839D8">
        <w:rPr>
          <w:rStyle w:val="StyleUnderline"/>
          <w:rFonts w:asciiTheme="majorHAnsi" w:hAnsiTheme="majorHAnsi"/>
          <w:highlight w:val="cyan"/>
        </w:rPr>
        <w:t>rules of international behavior.</w:t>
      </w:r>
      <w:r w:rsidRPr="007839D8">
        <w:rPr>
          <w:rStyle w:val="StyleUnderline"/>
          <w:rFonts w:asciiTheme="majorHAnsi" w:hAnsiTheme="majorHAnsi"/>
        </w:rPr>
        <w:t xml:space="preserve"> </w:t>
      </w:r>
      <w:r w:rsidRPr="007839D8">
        <w:rPr>
          <w:rFonts w:asciiTheme="majorHAnsi" w:hAnsiTheme="majorHAnsi"/>
          <w:color w:val="000000"/>
          <w:sz w:val="12"/>
          <w:shd w:val="clear" w:color="auto" w:fill="FFFFFF"/>
        </w:rPr>
        <w:t>As for cyber,</w:t>
      </w:r>
      <w:r w:rsidRPr="007839D8">
        <w:rPr>
          <w:rStyle w:val="StyleUnderline"/>
          <w:rFonts w:asciiTheme="majorHAnsi" w:hAnsiTheme="majorHAnsi"/>
        </w:rPr>
        <w:t xml:space="preserve"> it is Beijing that has caused this crisis, and no U.S. administration should be negotiating a pact with the wolf in the sheep pen. First, we should be thinking of financial sanctions and diplomatic freezes as punishment for aggression already committed and that to come. I</w:t>
      </w:r>
      <w:r w:rsidRPr="007839D8">
        <w:rPr>
          <w:rFonts w:asciiTheme="majorHAnsi" w:hAnsiTheme="majorHAnsi"/>
          <w:color w:val="000000"/>
          <w:sz w:val="12"/>
        </w:rPr>
        <w:t xml:space="preserve">t also is past time to throw some cyber elbows to show we won’t simply sit and take whatever fouls China decides to commit. </w:t>
      </w:r>
      <w:r w:rsidRPr="007839D8">
        <w:rPr>
          <w:rStyle w:val="StyleUnderline"/>
          <w:rFonts w:asciiTheme="majorHAnsi" w:hAnsiTheme="majorHAnsi"/>
        </w:rPr>
        <w:t xml:space="preserve">There is no question that the U.S. is probably more vulnerable that China on the cyber front, but we are steadily being led down the path towards a real cyber Pearl Harbor </w:t>
      </w:r>
      <w:r w:rsidRPr="007839D8">
        <w:rPr>
          <w:rFonts w:asciiTheme="majorHAnsi" w:hAnsiTheme="majorHAnsi"/>
          <w:color w:val="000000"/>
          <w:sz w:val="12"/>
        </w:rPr>
        <w:t>(such as the shutting down of our energy grid)</w:t>
      </w:r>
      <w:r w:rsidRPr="007839D8">
        <w:rPr>
          <w:rStyle w:val="StyleUnderline"/>
          <w:rFonts w:asciiTheme="majorHAnsi" w:hAnsiTheme="majorHAnsi"/>
        </w:rPr>
        <w:t xml:space="preserve"> by our unwillingness to show that we can play the same game</w:t>
      </w:r>
      <w:r w:rsidRPr="007839D8">
        <w:rPr>
          <w:rFonts w:asciiTheme="majorHAnsi" w:hAnsiTheme="majorHAnsi"/>
          <w:color w:val="000000"/>
          <w:sz w:val="12"/>
        </w:rPr>
        <w:t xml:space="preserve">. It’s a discomfiting thought, but that is the world we have let ourselves be trapped </w:t>
      </w:r>
      <w:proofErr w:type="spellStart"/>
      <w:r w:rsidRPr="007839D8">
        <w:rPr>
          <w:rFonts w:asciiTheme="majorHAnsi" w:hAnsiTheme="majorHAnsi"/>
          <w:color w:val="000000"/>
          <w:sz w:val="12"/>
        </w:rPr>
        <w:t>into.</w:t>
      </w:r>
      <w:r w:rsidRPr="007839D8">
        <w:rPr>
          <w:rStyle w:val="StyleUnderline"/>
          <w:rFonts w:asciiTheme="majorHAnsi" w:hAnsiTheme="majorHAnsi"/>
          <w:highlight w:val="cyan"/>
          <w:lang w:eastAsia="zh-TW"/>
        </w:rPr>
        <w:t>The</w:t>
      </w:r>
      <w:proofErr w:type="spellEnd"/>
      <w:r w:rsidRPr="007839D8">
        <w:rPr>
          <w:rStyle w:val="StyleUnderline"/>
          <w:rFonts w:asciiTheme="majorHAnsi" w:hAnsiTheme="majorHAnsi"/>
          <w:highlight w:val="cyan"/>
          <w:lang w:eastAsia="zh-TW"/>
        </w:rPr>
        <w:t xml:space="preserve"> point of the new realism is not to force a conflict</w:t>
      </w:r>
      <w:r w:rsidRPr="007839D8">
        <w:rPr>
          <w:rStyle w:val="StyleUnderline"/>
          <w:rFonts w:asciiTheme="majorHAnsi" w:hAnsiTheme="majorHAnsi"/>
          <w:lang w:eastAsia="zh-TW"/>
        </w:rPr>
        <w:t xml:space="preserve"> with China. I</w:t>
      </w:r>
      <w:r w:rsidRPr="007839D8">
        <w:rPr>
          <w:rStyle w:val="StyleUnderline"/>
          <w:rFonts w:asciiTheme="majorHAnsi" w:hAnsiTheme="majorHAnsi"/>
          <w:highlight w:val="cyan"/>
          <w:lang w:eastAsia="zh-TW"/>
        </w:rPr>
        <w:t>t is to avoid one. Only steady strength</w:t>
      </w:r>
      <w:r w:rsidRPr="007839D8">
        <w:rPr>
          <w:rStyle w:val="StyleUnderline"/>
          <w:rFonts w:asciiTheme="majorHAnsi" w:hAnsiTheme="majorHAnsi"/>
          <w:lang w:eastAsia="zh-TW"/>
        </w:rPr>
        <w:t xml:space="preserve">, a firm response, and a willingness to speak the truth </w:t>
      </w:r>
      <w:r w:rsidRPr="007839D8">
        <w:rPr>
          <w:rStyle w:val="StyleUnderline"/>
          <w:rFonts w:asciiTheme="majorHAnsi" w:hAnsiTheme="majorHAnsi"/>
          <w:highlight w:val="cyan"/>
          <w:lang w:eastAsia="zh-TW"/>
        </w:rPr>
        <w:t xml:space="preserve">will show Xi </w:t>
      </w:r>
      <w:r w:rsidRPr="007839D8">
        <w:rPr>
          <w:rStyle w:val="StyleUnderline"/>
          <w:rFonts w:asciiTheme="majorHAnsi" w:hAnsiTheme="majorHAnsi"/>
          <w:lang w:eastAsia="zh-TW"/>
        </w:rPr>
        <w:t>Jinping and his fellow leaders</w:t>
      </w:r>
      <w:r w:rsidRPr="007839D8">
        <w:rPr>
          <w:rFonts w:asciiTheme="majorHAnsi" w:hAnsiTheme="majorHAnsi"/>
          <w:sz w:val="10"/>
        </w:rPr>
        <w:t xml:space="preserve"> </w:t>
      </w:r>
      <w:r w:rsidRPr="007839D8">
        <w:rPr>
          <w:rStyle w:val="StyleUnderline"/>
          <w:rFonts w:asciiTheme="majorHAnsi" w:hAnsiTheme="majorHAnsi"/>
          <w:highlight w:val="cyan"/>
          <w:lang w:eastAsia="zh-TW"/>
        </w:rPr>
        <w:t>that America is no better friend and no worse adversary</w:t>
      </w:r>
      <w:r w:rsidRPr="007839D8">
        <w:rPr>
          <w:rStyle w:val="StyleUnderline"/>
          <w:rFonts w:asciiTheme="majorHAnsi" w:hAnsiTheme="majorHAnsi"/>
          <w:lang w:eastAsia="zh-TW"/>
        </w:rPr>
        <w:t>.</w:t>
      </w:r>
      <w:r w:rsidRPr="007839D8">
        <w:rPr>
          <w:rFonts w:asciiTheme="majorHAnsi" w:eastAsia="PMingLiU" w:hAnsiTheme="majorHAnsi" w:cs="PMingLiU"/>
          <w:color w:val="000000"/>
          <w:sz w:val="10"/>
          <w:lang w:eastAsia="zh-TW"/>
        </w:rPr>
        <w:t xml:space="preserve"> The choice lies entirely with the Chinese leadership. So far, they have ignored Susan Rice’s earnest exhortations, and instead shown a dangerous willingness to undermine the very peace that has allowed their country to grow so much.</w:t>
      </w:r>
      <w:r w:rsidRPr="007839D8">
        <w:rPr>
          <w:rStyle w:val="StyleUnderline"/>
          <w:rFonts w:asciiTheme="majorHAnsi" w:hAnsiTheme="majorHAnsi"/>
        </w:rPr>
        <w:t xml:space="preserve"> By acting in our best interests, </w:t>
      </w:r>
      <w:r w:rsidRPr="007839D8">
        <w:rPr>
          <w:rStyle w:val="StyleUnderline"/>
          <w:rFonts w:asciiTheme="majorHAnsi" w:hAnsiTheme="majorHAnsi"/>
          <w:highlight w:val="cyan"/>
        </w:rPr>
        <w:t xml:space="preserve">we will also help deflect China from </w:t>
      </w:r>
      <w:r w:rsidRPr="007839D8">
        <w:rPr>
          <w:rStyle w:val="StyleUnderline"/>
          <w:rFonts w:asciiTheme="majorHAnsi" w:hAnsiTheme="majorHAnsi"/>
        </w:rPr>
        <w:t>a path that increasingly loo</w:t>
      </w:r>
      <w:r w:rsidRPr="007839D8">
        <w:rPr>
          <w:rStyle w:val="StyleUnderline"/>
          <w:rFonts w:asciiTheme="majorHAnsi" w:hAnsiTheme="majorHAnsi"/>
          <w:lang w:eastAsia="zh-TW"/>
        </w:rPr>
        <w:t xml:space="preserve">ks like one that will result in far greater </w:t>
      </w:r>
      <w:r w:rsidRPr="007839D8">
        <w:rPr>
          <w:rStyle w:val="StyleUnderline"/>
          <w:rFonts w:asciiTheme="majorHAnsi" w:hAnsiTheme="majorHAnsi"/>
          <w:highlight w:val="cyan"/>
          <w:lang w:eastAsia="zh-TW"/>
        </w:rPr>
        <w:t>risks to stability, prosperity, and peace.</w:t>
      </w:r>
    </w:p>
    <w:p w14:paraId="245EEEA1" w14:textId="68F54B03" w:rsidR="00940794" w:rsidRDefault="00940794" w:rsidP="007839D8">
      <w:pPr>
        <w:rPr>
          <w:rStyle w:val="StyleUnderline"/>
          <w:rFonts w:asciiTheme="majorHAnsi" w:hAnsiTheme="majorHAnsi"/>
          <w:lang w:eastAsia="zh-TW"/>
        </w:rPr>
      </w:pPr>
    </w:p>
    <w:p w14:paraId="6029C546" w14:textId="77777777" w:rsidR="00940794" w:rsidRPr="002F2017" w:rsidRDefault="00940794" w:rsidP="00940794">
      <w:pPr>
        <w:pStyle w:val="Heading4"/>
      </w:pPr>
      <w:r>
        <w:t>China represents a legit threat to the U.S and its allies</w:t>
      </w:r>
    </w:p>
    <w:p w14:paraId="3D820843" w14:textId="77777777" w:rsidR="00940794" w:rsidRPr="00153696" w:rsidRDefault="00940794" w:rsidP="00940794">
      <w:pPr>
        <w:rPr>
          <w:rStyle w:val="Style13ptBold"/>
        </w:rPr>
      </w:pPr>
      <w:r>
        <w:rPr>
          <w:rStyle w:val="Style13ptBold"/>
        </w:rPr>
        <w:t>Al-</w:t>
      </w:r>
      <w:proofErr w:type="spellStart"/>
      <w:r>
        <w:rPr>
          <w:rStyle w:val="Style13ptBold"/>
        </w:rPr>
        <w:t>Rodhan</w:t>
      </w:r>
      <w:proofErr w:type="spellEnd"/>
      <w:r>
        <w:rPr>
          <w:rStyle w:val="Style13ptBold"/>
        </w:rPr>
        <w:t xml:space="preserve"> 7 </w:t>
      </w:r>
      <w:r w:rsidRPr="00BA57E9">
        <w:t>(Khalid Al-</w:t>
      </w:r>
      <w:proofErr w:type="spellStart"/>
      <w:r w:rsidRPr="00BA57E9">
        <w:t>Rodhan</w:t>
      </w:r>
      <w:proofErr w:type="spellEnd"/>
      <w:r w:rsidRPr="00BA57E9">
        <w:t xml:space="preserve">, A CRITIQUE OF THE CHINA THREAT THEORY: A SYSTEMATIC ANALYSIS, Lynne </w:t>
      </w:r>
      <w:proofErr w:type="spellStart"/>
      <w:r w:rsidRPr="00BA57E9">
        <w:t>Rienner</w:t>
      </w:r>
      <w:proofErr w:type="spellEnd"/>
      <w:r w:rsidRPr="00BA57E9">
        <w:t xml:space="preserve"> Publishers, </w:t>
      </w:r>
      <w:hyperlink r:id="rId40" w:history="1">
        <w:r w:rsidRPr="00BA57E9">
          <w:rPr>
            <w:rStyle w:val="Hyperlink"/>
          </w:rPr>
          <w:t>http://www.jstor.org/stable/pdf/42704598.pdf?refreqid=excelsior%3A63eba9cf3a399e7e26e448986547da43</w:t>
        </w:r>
      </w:hyperlink>
      <w:r w:rsidRPr="00BA57E9">
        <w:t xml:space="preserve">) </w:t>
      </w:r>
      <w:proofErr w:type="spellStart"/>
      <w:r w:rsidRPr="00BA57E9">
        <w:t>jd</w:t>
      </w:r>
      <w:proofErr w:type="spellEnd"/>
    </w:p>
    <w:p w14:paraId="4083D984" w14:textId="77777777" w:rsidR="00940794" w:rsidRPr="00217473" w:rsidRDefault="00940794" w:rsidP="00940794">
      <w:r w:rsidRPr="00217473">
        <w:rPr>
          <w:rStyle w:val="StyleUnderline"/>
        </w:rPr>
        <w:t>Others have expressed the threat from a rising China in starker terms.</w:t>
      </w:r>
      <w:r w:rsidRPr="00217473">
        <w:t xml:space="preserve"> Bill Gertz, for example, has argued </w:t>
      </w:r>
      <w:r w:rsidRPr="00217473">
        <w:rPr>
          <w:rStyle w:val="StyleUnderline"/>
        </w:rPr>
        <w:t>that "</w:t>
      </w:r>
      <w:r w:rsidRPr="00C50912">
        <w:rPr>
          <w:rStyle w:val="StyleUnderline"/>
          <w:highlight w:val="cyan"/>
        </w:rPr>
        <w:t>The People's Republic of China is the most serious national security threat the United States faces</w:t>
      </w:r>
      <w:r w:rsidRPr="00217473">
        <w:rPr>
          <w:rStyle w:val="StyleUnderline"/>
        </w:rPr>
        <w:t xml:space="preserve"> at present </w:t>
      </w:r>
      <w:r w:rsidRPr="00C50912">
        <w:rPr>
          <w:rStyle w:val="StyleUnderline"/>
          <w:highlight w:val="cyan"/>
        </w:rPr>
        <w:t>and will remain so into the</w:t>
      </w:r>
      <w:r w:rsidRPr="00217473">
        <w:rPr>
          <w:rStyle w:val="StyleUnderline"/>
        </w:rPr>
        <w:t xml:space="preserve"> foreseeable </w:t>
      </w:r>
      <w:r w:rsidRPr="00C50912">
        <w:rPr>
          <w:rStyle w:val="StyleUnderline"/>
          <w:highlight w:val="cyan"/>
        </w:rPr>
        <w:t>future</w:t>
      </w:r>
      <w:r w:rsidRPr="00217473">
        <w:rPr>
          <w:rStyle w:val="StyleUnderline"/>
        </w:rPr>
        <w:t xml:space="preserve"> . . . The reason Americans should take the threat from China so seriously is that </w:t>
      </w:r>
      <w:r w:rsidRPr="00C50912">
        <w:rPr>
          <w:rStyle w:val="StyleUnderline"/>
          <w:highlight w:val="cyan"/>
        </w:rPr>
        <w:t>it</w:t>
      </w:r>
      <w:r w:rsidRPr="00217473">
        <w:rPr>
          <w:rStyle w:val="StyleUnderline"/>
        </w:rPr>
        <w:t xml:space="preserve"> puts at </w:t>
      </w:r>
      <w:r w:rsidRPr="00C50912">
        <w:rPr>
          <w:rStyle w:val="StyleUnderline"/>
          <w:highlight w:val="cyan"/>
        </w:rPr>
        <w:t>risk the</w:t>
      </w:r>
      <w:r w:rsidRPr="00217473">
        <w:rPr>
          <w:rStyle w:val="StyleUnderline"/>
        </w:rPr>
        <w:t xml:space="preserve"> very </w:t>
      </w:r>
      <w:r w:rsidRPr="00C50912">
        <w:rPr>
          <w:rStyle w:val="StyleUnderline"/>
          <w:highlight w:val="cyan"/>
        </w:rPr>
        <w:t>national existence of the United States</w:t>
      </w:r>
      <w:r w:rsidRPr="00217473">
        <w:rPr>
          <w:rStyle w:val="StyleUnderline"/>
        </w:rPr>
        <w:t>."</w:t>
      </w:r>
      <w:r w:rsidRPr="00217473">
        <w:t xml:space="preserve"> The U.S. government has been more nuanced and reserved about the perceived threat from China, but it has also sounded the alarms. The 2006 Quadrennial Defense Review Report , for example, asserted </w:t>
      </w:r>
      <w:r w:rsidRPr="00217473">
        <w:rPr>
          <w:rStyle w:val="StyleUnderline"/>
        </w:rPr>
        <w:t>that "</w:t>
      </w:r>
      <w:r w:rsidRPr="00C50912">
        <w:rPr>
          <w:rStyle w:val="StyleUnderline"/>
          <w:highlight w:val="cyan"/>
        </w:rPr>
        <w:t>China has the greatest potential to compete militarily</w:t>
      </w:r>
      <w:r w:rsidRPr="00217473">
        <w:rPr>
          <w:rStyle w:val="StyleUnderline"/>
        </w:rPr>
        <w:t xml:space="preserve"> with the United States </w:t>
      </w:r>
      <w:r w:rsidRPr="00C50912">
        <w:rPr>
          <w:rStyle w:val="StyleUnderline"/>
          <w:highlight w:val="cyan"/>
        </w:rPr>
        <w:t>and field disruptive military technologies that could</w:t>
      </w:r>
      <w:r w:rsidRPr="00217473">
        <w:rPr>
          <w:rStyle w:val="StyleUnderline"/>
        </w:rPr>
        <w:t xml:space="preserve"> over time </w:t>
      </w:r>
      <w:r w:rsidRPr="00C50912">
        <w:rPr>
          <w:rStyle w:val="StyleUnderline"/>
          <w:highlight w:val="cyan"/>
        </w:rPr>
        <w:t>offset</w:t>
      </w:r>
      <w:r w:rsidRPr="00217473">
        <w:rPr>
          <w:rStyle w:val="StyleUnderline"/>
        </w:rPr>
        <w:t xml:space="preserve"> traditional </w:t>
      </w:r>
      <w:r w:rsidRPr="00C50912">
        <w:rPr>
          <w:rStyle w:val="StyleUnderline"/>
          <w:highlight w:val="cyan"/>
        </w:rPr>
        <w:t>U.S. military advantages</w:t>
      </w:r>
      <w:r w:rsidRPr="00217473">
        <w:rPr>
          <w:rStyle w:val="StyleUnderline"/>
        </w:rPr>
        <w:t>."</w:t>
      </w:r>
      <w:r w:rsidRPr="00217473">
        <w:t>4 Of course, different administrations have had different attitudes toward the "China threat." Pre</w:t>
      </w:r>
      <w:r>
        <w:t>sident George W. Bush's adminis</w:t>
      </w:r>
      <w:r w:rsidRPr="00217473">
        <w:t>tration, however, made it clear tha</w:t>
      </w:r>
      <w:r>
        <w:t>t - unlike the Clinton adminis</w:t>
      </w:r>
      <w:r w:rsidRPr="00217473">
        <w:t>tration - it saw China as a strategic competitor. The following quote from Condoleezza Rice - then a foreign policy adviser to then-Governor George W. Bush - is telling. Arguing against the Clinton administration's policy of engagement of China, Rice wrote:</w:t>
      </w:r>
    </w:p>
    <w:p w14:paraId="254B9898" w14:textId="4D3DEC97" w:rsidR="00940794" w:rsidRPr="00940794" w:rsidRDefault="00940794" w:rsidP="007839D8">
      <w:pPr>
        <w:rPr>
          <w:rStyle w:val="StyleUnderline"/>
        </w:rPr>
      </w:pPr>
      <w:r w:rsidRPr="00217473">
        <w:rPr>
          <w:rStyle w:val="StyleUnderline"/>
        </w:rPr>
        <w:t xml:space="preserve">Even if there is an argument for economic interaction with Beijing, </w:t>
      </w:r>
      <w:r w:rsidRPr="00C50912">
        <w:rPr>
          <w:rStyle w:val="StyleUnderline"/>
          <w:highlight w:val="cyan"/>
        </w:rPr>
        <w:t>China is</w:t>
      </w:r>
      <w:r w:rsidRPr="00217473">
        <w:rPr>
          <w:rStyle w:val="StyleUnderline"/>
        </w:rPr>
        <w:t xml:space="preserve"> still </w:t>
      </w:r>
      <w:r w:rsidRPr="00C50912">
        <w:rPr>
          <w:rStyle w:val="StyleUnderline"/>
          <w:highlight w:val="cyan"/>
        </w:rPr>
        <w:t>a</w:t>
      </w:r>
      <w:r w:rsidRPr="00217473">
        <w:rPr>
          <w:rStyle w:val="StyleUnderline"/>
        </w:rPr>
        <w:t xml:space="preserve"> potential </w:t>
      </w:r>
      <w:r w:rsidRPr="00C50912">
        <w:rPr>
          <w:rStyle w:val="StyleUnderline"/>
          <w:highlight w:val="cyan"/>
        </w:rPr>
        <w:t>threat to stability in the Asia-Pacific</w:t>
      </w:r>
      <w:r w:rsidRPr="00217473">
        <w:rPr>
          <w:rStyle w:val="StyleUnderline"/>
        </w:rPr>
        <w:t xml:space="preserve"> region.</w:t>
      </w:r>
      <w:r w:rsidRPr="00217473">
        <w:t xml:space="preserve"> Its military power is currently no match for that of the United States. But that condition is not necessarily permanent. </w:t>
      </w:r>
      <w:r w:rsidRPr="00217473">
        <w:rPr>
          <w:rStyle w:val="StyleUnderline"/>
        </w:rPr>
        <w:t xml:space="preserve">What we do know is that </w:t>
      </w:r>
      <w:r w:rsidRPr="00C50912">
        <w:rPr>
          <w:rStyle w:val="StyleUnderline"/>
          <w:highlight w:val="cyan"/>
        </w:rPr>
        <w:t>China is a great power with</w:t>
      </w:r>
      <w:r w:rsidRPr="00217473">
        <w:rPr>
          <w:rStyle w:val="StyleUnderline"/>
        </w:rPr>
        <w:t xml:space="preserve"> unresolved </w:t>
      </w:r>
      <w:r w:rsidRPr="00C50912">
        <w:rPr>
          <w:rStyle w:val="StyleUnderline"/>
          <w:highlight w:val="cyan"/>
        </w:rPr>
        <w:t>vital interests</w:t>
      </w:r>
      <w:r w:rsidRPr="00217473">
        <w:rPr>
          <w:rStyle w:val="StyleUnderline"/>
        </w:rPr>
        <w:t xml:space="preserve">, particularly </w:t>
      </w:r>
      <w:r w:rsidRPr="00C50912">
        <w:rPr>
          <w:rStyle w:val="StyleUnderline"/>
          <w:highlight w:val="cyan"/>
        </w:rPr>
        <w:t>concerning Taiwan and the South China Sea</w:t>
      </w:r>
      <w:r w:rsidRPr="00217473">
        <w:rPr>
          <w:rStyle w:val="StyleUnderline"/>
        </w:rPr>
        <w:t xml:space="preserve">. </w:t>
      </w:r>
      <w:r w:rsidRPr="00C50912">
        <w:rPr>
          <w:rStyle w:val="StyleUnderline"/>
          <w:highlight w:val="cyan"/>
        </w:rPr>
        <w:t>China resents the role of the United States in the Asia- Pacific</w:t>
      </w:r>
      <w:r w:rsidRPr="00217473">
        <w:rPr>
          <w:rStyle w:val="StyleUnderline"/>
        </w:rPr>
        <w:t xml:space="preserve"> region. This means that </w:t>
      </w:r>
      <w:r w:rsidRPr="00C50912">
        <w:rPr>
          <w:rStyle w:val="StyleUnderline"/>
          <w:highlight w:val="cyan"/>
        </w:rPr>
        <w:t xml:space="preserve">China </w:t>
      </w:r>
      <w:r w:rsidRPr="002F2017">
        <w:rPr>
          <w:rStyle w:val="StyleUnderline"/>
        </w:rPr>
        <w:t>is not</w:t>
      </w:r>
      <w:r w:rsidRPr="00217473">
        <w:rPr>
          <w:rStyle w:val="StyleUnderline"/>
        </w:rPr>
        <w:t xml:space="preserve"> a "status quo" power but one that </w:t>
      </w:r>
      <w:r w:rsidRPr="00C50912">
        <w:rPr>
          <w:rStyle w:val="StyleUnderline"/>
          <w:highlight w:val="cyan"/>
        </w:rPr>
        <w:t>would like to alter Asia's balance of power</w:t>
      </w:r>
      <w:r w:rsidRPr="00217473">
        <w:rPr>
          <w:rStyle w:val="StyleUnderline"/>
        </w:rPr>
        <w:t xml:space="preserve"> in its own favor. That alone </w:t>
      </w:r>
      <w:r w:rsidRPr="00C50912">
        <w:rPr>
          <w:rStyle w:val="StyleUnderline"/>
          <w:highlight w:val="cyan"/>
        </w:rPr>
        <w:t>makes it a strategic competitor</w:t>
      </w:r>
      <w:r w:rsidRPr="00217473">
        <w:rPr>
          <w:rStyle w:val="StyleUnderline"/>
        </w:rPr>
        <w:t xml:space="preserve">, not the "strategic partner" the Clinton administration once called it. Add to this </w:t>
      </w:r>
      <w:r w:rsidRPr="00C50912">
        <w:rPr>
          <w:rStyle w:val="StyleUnderline"/>
          <w:highlight w:val="cyan"/>
        </w:rPr>
        <w:t>China's record of coop</w:t>
      </w:r>
      <w:r w:rsidRPr="00217473">
        <w:rPr>
          <w:rStyle w:val="StyleUnderline"/>
        </w:rPr>
        <w:t xml:space="preserve">eration </w:t>
      </w:r>
      <w:r w:rsidRPr="00C50912">
        <w:rPr>
          <w:rStyle w:val="StyleUnderline"/>
          <w:highlight w:val="cyan"/>
        </w:rPr>
        <w:t>with Iran and Pakistan</w:t>
      </w:r>
      <w:r w:rsidRPr="00217473">
        <w:rPr>
          <w:rStyle w:val="StyleUnderline"/>
        </w:rPr>
        <w:t xml:space="preserve"> </w:t>
      </w:r>
      <w:r w:rsidRPr="00C50912">
        <w:rPr>
          <w:rStyle w:val="StyleUnderline"/>
          <w:highlight w:val="cyan"/>
        </w:rPr>
        <w:t>in</w:t>
      </w:r>
      <w:r w:rsidRPr="00217473">
        <w:rPr>
          <w:rStyle w:val="StyleUnderline"/>
        </w:rPr>
        <w:t xml:space="preserve"> the </w:t>
      </w:r>
      <w:proofErr w:type="spellStart"/>
      <w:r w:rsidRPr="00C50912">
        <w:rPr>
          <w:rStyle w:val="StyleUnderline"/>
          <w:highlight w:val="cyan"/>
        </w:rPr>
        <w:t>prolif</w:t>
      </w:r>
      <w:proofErr w:type="spellEnd"/>
      <w:r w:rsidRPr="00C50912">
        <w:rPr>
          <w:rStyle w:val="StyleUnderline"/>
          <w:highlight w:val="cyan"/>
        </w:rPr>
        <w:t xml:space="preserve">- </w:t>
      </w:r>
      <w:proofErr w:type="spellStart"/>
      <w:r w:rsidRPr="00C50912">
        <w:rPr>
          <w:rStyle w:val="StyleUnderline"/>
          <w:highlight w:val="cyan"/>
        </w:rPr>
        <w:t>eration</w:t>
      </w:r>
      <w:proofErr w:type="spellEnd"/>
      <w:r w:rsidRPr="00217473">
        <w:rPr>
          <w:rStyle w:val="StyleUnderline"/>
        </w:rPr>
        <w:t xml:space="preserve"> of ballistic-missile technology, </w:t>
      </w:r>
      <w:r w:rsidRPr="00C50912">
        <w:rPr>
          <w:rStyle w:val="StyleUnderline"/>
          <w:highlight w:val="cyan"/>
        </w:rPr>
        <w:t>and</w:t>
      </w:r>
      <w:r w:rsidRPr="00217473">
        <w:rPr>
          <w:rStyle w:val="StyleUnderline"/>
        </w:rPr>
        <w:t xml:space="preserve"> the </w:t>
      </w:r>
      <w:r w:rsidRPr="00C50912">
        <w:rPr>
          <w:rStyle w:val="StyleUnderline"/>
          <w:highlight w:val="cyan"/>
        </w:rPr>
        <w:t>security</w:t>
      </w:r>
      <w:r w:rsidRPr="00217473">
        <w:rPr>
          <w:rStyle w:val="StyleUnderline"/>
        </w:rPr>
        <w:t xml:space="preserve"> problem </w:t>
      </w:r>
      <w:r w:rsidRPr="00C50912">
        <w:rPr>
          <w:rStyle w:val="StyleUnderline"/>
          <w:highlight w:val="cyan"/>
        </w:rPr>
        <w:t>is obvious</w:t>
      </w:r>
      <w:r w:rsidRPr="00217473">
        <w:rPr>
          <w:rStyle w:val="StyleUnderline"/>
        </w:rPr>
        <w:t xml:space="preserve">. </w:t>
      </w:r>
      <w:r w:rsidRPr="00C50912">
        <w:rPr>
          <w:rStyle w:val="StyleUnderline"/>
          <w:highlight w:val="cyan"/>
        </w:rPr>
        <w:t>China will do what it can to enhance its position</w:t>
      </w:r>
      <w:r w:rsidRPr="00217473">
        <w:rPr>
          <w:rStyle w:val="StyleUnderline"/>
        </w:rPr>
        <w:t>, whether by stealing nuclear secrets or by trying to intimidate Taiwan</w:t>
      </w:r>
    </w:p>
    <w:p w14:paraId="7187FCFB" w14:textId="77777777" w:rsidR="007839D8" w:rsidRPr="007839D8" w:rsidRDefault="007839D8" w:rsidP="007839D8">
      <w:pPr>
        <w:pStyle w:val="Heading4"/>
        <w:rPr>
          <w:rStyle w:val="StyleUnderline"/>
          <w:rFonts w:asciiTheme="majorHAnsi" w:hAnsiTheme="majorHAnsi"/>
          <w:b w:val="0"/>
          <w:u w:val="none"/>
        </w:rPr>
      </w:pPr>
      <w:r w:rsidRPr="007839D8">
        <w:rPr>
          <w:rStyle w:val="StyleUnderline"/>
          <w:rFonts w:asciiTheme="majorHAnsi" w:hAnsiTheme="majorHAnsi"/>
          <w:u w:val="none"/>
        </w:rPr>
        <w:t>China threat is real:</w:t>
      </w:r>
    </w:p>
    <w:p w14:paraId="09010F2A" w14:textId="77777777" w:rsidR="007839D8" w:rsidRPr="007839D8" w:rsidRDefault="007839D8" w:rsidP="007839D8">
      <w:pPr>
        <w:pStyle w:val="Heading4"/>
        <w:rPr>
          <w:rStyle w:val="StyleUnderline"/>
          <w:rFonts w:asciiTheme="majorHAnsi" w:hAnsiTheme="majorHAnsi"/>
          <w:b w:val="0"/>
          <w:u w:val="none"/>
        </w:rPr>
      </w:pPr>
      <w:r w:rsidRPr="007839D8">
        <w:rPr>
          <w:rStyle w:val="StyleUnderline"/>
          <w:rFonts w:asciiTheme="majorHAnsi" w:hAnsiTheme="majorHAnsi"/>
          <w:u w:val="none"/>
        </w:rPr>
        <w:t xml:space="preserve">A.) Modernization of military arsenal allows for the successful challenge of US air and sea capabilities </w:t>
      </w:r>
    </w:p>
    <w:p w14:paraId="08AF79FB" w14:textId="77777777" w:rsidR="007839D8" w:rsidRPr="007839D8" w:rsidRDefault="007839D8" w:rsidP="007839D8">
      <w:pPr>
        <w:rPr>
          <w:rStyle w:val="Style13ptBold"/>
          <w:rFonts w:asciiTheme="majorHAnsi" w:hAnsiTheme="majorHAnsi"/>
        </w:rPr>
      </w:pPr>
      <w:r w:rsidRPr="007839D8">
        <w:rPr>
          <w:rStyle w:val="Style13ptBold"/>
          <w:rFonts w:asciiTheme="majorHAnsi" w:hAnsiTheme="majorHAnsi"/>
        </w:rPr>
        <w:t>Goldstein 15</w:t>
      </w:r>
    </w:p>
    <w:p w14:paraId="4EE73CBE" w14:textId="77777777" w:rsidR="007839D8" w:rsidRPr="007839D8" w:rsidRDefault="007839D8" w:rsidP="007839D8">
      <w:pPr>
        <w:rPr>
          <w:rFonts w:asciiTheme="majorHAnsi" w:hAnsiTheme="majorHAnsi"/>
        </w:rPr>
      </w:pPr>
      <w:r w:rsidRPr="007839D8">
        <w:rPr>
          <w:rFonts w:asciiTheme="majorHAnsi" w:hAnsiTheme="majorHAnsi"/>
        </w:rPr>
        <w:t>(Lyle J. Goldstein is an Associate Professor in the China Maritime Studies Institute (CMSI) at the US Naval War College in Newport, RI. “The Real Military Threat from China: Anti-Ship Cruise Missiles”. National Interest. 1/22/15. Accessed 5/22/15. &lt;http://nationalinterest.org/feature/the-real-military-threat-china-anti-ship-cruise-missiles-12085&gt;. //SLP)</w:t>
      </w:r>
    </w:p>
    <w:p w14:paraId="18122575" w14:textId="77777777" w:rsidR="007839D8" w:rsidRPr="007839D8" w:rsidRDefault="007839D8" w:rsidP="007839D8">
      <w:pPr>
        <w:rPr>
          <w:rFonts w:asciiTheme="majorHAnsi" w:hAnsiTheme="majorHAnsi"/>
          <w:sz w:val="16"/>
        </w:rPr>
      </w:pPr>
      <w:r w:rsidRPr="007839D8">
        <w:rPr>
          <w:rFonts w:asciiTheme="majorHAnsi" w:hAnsiTheme="majorHAnsi"/>
          <w:sz w:val="16"/>
        </w:rPr>
        <w:t xml:space="preserve">By contrast, according to this late 2014 Chinese analysis, “… </w:t>
      </w:r>
      <w:r w:rsidRPr="007839D8">
        <w:rPr>
          <w:rStyle w:val="Emphasis"/>
          <w:rFonts w:asciiTheme="majorHAnsi" w:hAnsiTheme="majorHAnsi"/>
          <w:highlight w:val="cyan"/>
        </w:rPr>
        <w:t>the second generation</w:t>
      </w:r>
      <w:r w:rsidRPr="007839D8">
        <w:rPr>
          <w:rStyle w:val="Emphasis"/>
          <w:rFonts w:asciiTheme="majorHAnsi" w:hAnsiTheme="majorHAnsi"/>
        </w:rPr>
        <w:t xml:space="preserve"> of long-range aerial maritime strike forces</w:t>
      </w:r>
      <w:r w:rsidRPr="007839D8">
        <w:rPr>
          <w:rFonts w:asciiTheme="majorHAnsi" w:hAnsiTheme="majorHAnsi"/>
          <w:sz w:val="16"/>
        </w:rPr>
        <w:t xml:space="preserve"> … </w:t>
      </w:r>
      <w:r w:rsidRPr="007839D8">
        <w:rPr>
          <w:rStyle w:val="Emphasis"/>
          <w:rFonts w:asciiTheme="majorHAnsi" w:hAnsiTheme="majorHAnsi"/>
          <w:highlight w:val="cyan"/>
        </w:rPr>
        <w:t>will be completely able to satisfy the Chinese</w:t>
      </w:r>
      <w:r w:rsidRPr="007839D8">
        <w:rPr>
          <w:rStyle w:val="Emphasis"/>
          <w:rFonts w:asciiTheme="majorHAnsi" w:hAnsiTheme="majorHAnsi"/>
        </w:rPr>
        <w:t xml:space="preserve"> Navy’s strategic </w:t>
      </w:r>
      <w:r w:rsidRPr="007839D8">
        <w:rPr>
          <w:rStyle w:val="Emphasis"/>
          <w:rFonts w:asciiTheme="majorHAnsi" w:hAnsiTheme="majorHAnsi"/>
          <w:highlight w:val="cyan"/>
        </w:rPr>
        <w:t xml:space="preserve">combat requirements </w:t>
      </w:r>
      <w:r w:rsidRPr="007839D8">
        <w:rPr>
          <w:rStyle w:val="Emphasis"/>
          <w:rFonts w:asciiTheme="majorHAnsi" w:hAnsiTheme="majorHAnsi"/>
        </w:rPr>
        <w:t>for the new century</w:t>
      </w:r>
      <w:r w:rsidRPr="007839D8">
        <w:rPr>
          <w:rFonts w:asciiTheme="majorHAnsi" w:hAnsiTheme="majorHAnsi"/>
          <w:sz w:val="16"/>
        </w:rPr>
        <w:t xml:space="preserve">.” It continues that </w:t>
      </w:r>
      <w:r w:rsidRPr="007839D8">
        <w:rPr>
          <w:rStyle w:val="StyleUnderline"/>
          <w:rFonts w:asciiTheme="majorHAnsi" w:hAnsiTheme="majorHAnsi"/>
        </w:rPr>
        <w:t>internet sources and photographs reveal that</w:t>
      </w:r>
      <w:r w:rsidRPr="007839D8">
        <w:rPr>
          <w:rFonts w:asciiTheme="majorHAnsi" w:hAnsiTheme="majorHAnsi"/>
          <w:sz w:val="16"/>
        </w:rPr>
        <w:t xml:space="preserve"> </w:t>
      </w:r>
      <w:r w:rsidRPr="007839D8">
        <w:rPr>
          <w:rStyle w:val="StyleUnderline"/>
          <w:rFonts w:asciiTheme="majorHAnsi" w:hAnsiTheme="majorHAnsi"/>
        </w:rPr>
        <w:t>the “second generation forces are already equipping combat forces</w:t>
      </w:r>
      <w:r w:rsidRPr="007839D8">
        <w:rPr>
          <w:rFonts w:asciiTheme="majorHAnsi" w:hAnsiTheme="majorHAnsi"/>
          <w:sz w:val="16"/>
        </w:rPr>
        <w:t xml:space="preserve"> …” </w:t>
      </w:r>
      <w:r w:rsidRPr="007839D8">
        <w:rPr>
          <w:rStyle w:val="StyleUnderline"/>
          <w:rFonts w:asciiTheme="majorHAnsi" w:hAnsiTheme="majorHAnsi"/>
        </w:rPr>
        <w:t>The JH-7B fighter attack represents a further dramatic refinement of this</w:t>
      </w:r>
      <w:r w:rsidRPr="007839D8">
        <w:rPr>
          <w:rFonts w:asciiTheme="majorHAnsi" w:hAnsiTheme="majorHAnsi"/>
          <w:sz w:val="16"/>
        </w:rPr>
        <w:t xml:space="preserve"> workhorse of Chinese maritime strike aviation</w:t>
      </w:r>
      <w:r w:rsidRPr="007839D8">
        <w:rPr>
          <w:rStyle w:val="StyleUnderline"/>
          <w:rFonts w:asciiTheme="majorHAnsi" w:hAnsiTheme="majorHAnsi"/>
        </w:rPr>
        <w:t>. A prototype first flew in 2012, and serial production is apparently expected to begin in 2015.</w:t>
      </w:r>
      <w:r w:rsidRPr="007839D8">
        <w:rPr>
          <w:rFonts w:asciiTheme="majorHAnsi" w:hAnsiTheme="majorHAnsi"/>
          <w:sz w:val="16"/>
        </w:rPr>
        <w:t xml:space="preserve"> </w:t>
      </w:r>
      <w:r w:rsidRPr="007839D8">
        <w:rPr>
          <w:rStyle w:val="StyleUnderline"/>
          <w:rFonts w:asciiTheme="majorHAnsi" w:hAnsiTheme="majorHAnsi"/>
          <w:highlight w:val="cyan"/>
        </w:rPr>
        <w:t>The improved aircraft is said to increase</w:t>
      </w:r>
      <w:r w:rsidRPr="007839D8">
        <w:rPr>
          <w:rStyle w:val="StyleUnderline"/>
          <w:rFonts w:asciiTheme="majorHAnsi" w:hAnsiTheme="majorHAnsi"/>
        </w:rPr>
        <w:t xml:space="preserve"> the </w:t>
      </w:r>
      <w:r w:rsidRPr="007839D8">
        <w:rPr>
          <w:rStyle w:val="StyleUnderline"/>
          <w:rFonts w:asciiTheme="majorHAnsi" w:hAnsiTheme="majorHAnsi"/>
          <w:highlight w:val="cyan"/>
        </w:rPr>
        <w:t>combat radius</w:t>
      </w:r>
      <w:r w:rsidRPr="007839D8">
        <w:rPr>
          <w:rStyle w:val="StyleUnderline"/>
          <w:rFonts w:asciiTheme="majorHAnsi" w:hAnsiTheme="majorHAnsi"/>
        </w:rPr>
        <w:t xml:space="preserve"> to as far as 1,800 km and even out to 4,500km since it has the aerial refueling capability that its predecessor lacked</w:t>
      </w:r>
      <w:r w:rsidRPr="007839D8">
        <w:rPr>
          <w:rFonts w:asciiTheme="majorHAnsi" w:hAnsiTheme="majorHAnsi"/>
          <w:sz w:val="16"/>
        </w:rPr>
        <w:t xml:space="preserve">. Within </w:t>
      </w:r>
      <w:r w:rsidRPr="007839D8">
        <w:rPr>
          <w:rStyle w:val="StyleUnderline"/>
          <w:rFonts w:asciiTheme="majorHAnsi" w:hAnsiTheme="majorHAnsi"/>
        </w:rPr>
        <w:t>the Chinese Navy’s developing “high-low mix,” this</w:t>
      </w:r>
      <w:r w:rsidRPr="007839D8">
        <w:rPr>
          <w:rFonts w:asciiTheme="majorHAnsi" w:hAnsiTheme="majorHAnsi"/>
          <w:sz w:val="16"/>
        </w:rPr>
        <w:t xml:space="preserve"> airframe </w:t>
      </w:r>
      <w:r w:rsidRPr="007839D8">
        <w:rPr>
          <w:rStyle w:val="StyleUnderline"/>
          <w:rFonts w:asciiTheme="majorHAnsi" w:hAnsiTheme="majorHAnsi"/>
        </w:rPr>
        <w:t>will form the lower class platform and this analysis explicitly suggests the</w:t>
      </w:r>
      <w:r w:rsidRPr="007839D8">
        <w:rPr>
          <w:rFonts w:asciiTheme="majorHAnsi" w:hAnsiTheme="majorHAnsi"/>
          <w:sz w:val="16"/>
        </w:rPr>
        <w:t xml:space="preserve"> JH-7B’s </w:t>
      </w:r>
      <w:r w:rsidRPr="007839D8">
        <w:rPr>
          <w:rStyle w:val="StyleUnderline"/>
          <w:rFonts w:asciiTheme="majorHAnsi" w:hAnsiTheme="majorHAnsi"/>
        </w:rPr>
        <w:t>“low price” is a factor in the acquisition strategy. A more high performance strike aircraft</w:t>
      </w:r>
      <w:r w:rsidRPr="007839D8">
        <w:rPr>
          <w:rFonts w:asciiTheme="majorHAnsi" w:hAnsiTheme="majorHAnsi"/>
          <w:sz w:val="16"/>
        </w:rPr>
        <w:t xml:space="preserve"> will be the J-16, which seems to be an indigenized version of the Su-30MKK2. This report claims, moreover, that it </w:t>
      </w:r>
      <w:r w:rsidRPr="007839D8">
        <w:rPr>
          <w:rStyle w:val="StyleUnderline"/>
          <w:rFonts w:asciiTheme="majorHAnsi" w:hAnsiTheme="majorHAnsi"/>
        </w:rPr>
        <w:t>will be superior to the Russian aircraft in several respects, including its sensors</w:t>
      </w:r>
      <w:r w:rsidRPr="007839D8">
        <w:rPr>
          <w:rFonts w:asciiTheme="majorHAnsi" w:hAnsiTheme="majorHAnsi"/>
          <w:sz w:val="16"/>
        </w:rPr>
        <w:t xml:space="preserve">. This new aircraft is said to be already entering service with the PLA Navy. Interestingly, the article notes that while a large strike platform is desirable, the PLA Navy nevertheless does not expect to continue improvements to the H-6 bomber, but rather prefers a complete redesign of an aircraft intended to carry 8-10 long-range anti-ship missiles out to ranges of 3,000 km or more. But as anyone familiar with the B-52’s long run in service with the U.S. Air Force, </w:t>
      </w:r>
      <w:r w:rsidRPr="007839D8">
        <w:rPr>
          <w:rStyle w:val="StyleUnderline"/>
          <w:rFonts w:asciiTheme="majorHAnsi" w:hAnsiTheme="majorHAnsi"/>
          <w:highlight w:val="cyan"/>
        </w:rPr>
        <w:t>maritime strike is not really about the aircraft</w:t>
      </w:r>
      <w:r w:rsidRPr="007839D8">
        <w:rPr>
          <w:rFonts w:asciiTheme="majorHAnsi" w:hAnsiTheme="majorHAnsi"/>
          <w:sz w:val="16"/>
        </w:rPr>
        <w:t xml:space="preserve">, which will be by and large “shoot and scoot,” </w:t>
      </w:r>
      <w:r w:rsidRPr="007839D8">
        <w:rPr>
          <w:rStyle w:val="StyleUnderline"/>
          <w:rFonts w:asciiTheme="majorHAnsi" w:hAnsiTheme="majorHAnsi"/>
          <w:highlight w:val="cyan"/>
        </w:rPr>
        <w:t>but rather about the missile</w:t>
      </w:r>
      <w:r w:rsidRPr="007839D8">
        <w:rPr>
          <w:rStyle w:val="StyleUnderline"/>
          <w:rFonts w:asciiTheme="majorHAnsi" w:hAnsiTheme="majorHAnsi"/>
        </w:rPr>
        <w:t>.</w:t>
      </w:r>
      <w:r w:rsidRPr="007839D8">
        <w:rPr>
          <w:rFonts w:asciiTheme="majorHAnsi" w:hAnsiTheme="majorHAnsi"/>
          <w:sz w:val="16"/>
        </w:rPr>
        <w:t xml:space="preserve"> Here, the news is grim. </w:t>
      </w:r>
      <w:r w:rsidRPr="007839D8">
        <w:rPr>
          <w:rStyle w:val="StyleUnderline"/>
          <w:rFonts w:asciiTheme="majorHAnsi" w:hAnsiTheme="majorHAnsi"/>
        </w:rPr>
        <w:t>This Chinese analysis yields up two new and potent arrows in the Chinese Navy’s quiver</w:t>
      </w:r>
      <w:r w:rsidRPr="007839D8">
        <w:rPr>
          <w:rFonts w:asciiTheme="majorHAnsi" w:hAnsiTheme="majorHAnsi"/>
          <w:sz w:val="16"/>
        </w:rPr>
        <w:t xml:space="preserve">. The first is the Mach 3 YJ-12. </w:t>
      </w:r>
      <w:r w:rsidRPr="007839D8">
        <w:rPr>
          <w:rStyle w:val="StyleUnderline"/>
          <w:rFonts w:asciiTheme="majorHAnsi" w:hAnsiTheme="majorHAnsi"/>
        </w:rPr>
        <w:t xml:space="preserve">This supersonic </w:t>
      </w:r>
      <w:r w:rsidRPr="007839D8">
        <w:rPr>
          <w:rStyle w:val="StyleUnderline"/>
          <w:rFonts w:asciiTheme="majorHAnsi" w:hAnsiTheme="majorHAnsi"/>
          <w:highlight w:val="cyan"/>
        </w:rPr>
        <w:t>ASCM is capable of ranges up to 300 km</w:t>
      </w:r>
      <w:r w:rsidRPr="007839D8">
        <w:rPr>
          <w:rStyle w:val="StyleUnderline"/>
          <w:rFonts w:asciiTheme="majorHAnsi" w:hAnsiTheme="majorHAnsi"/>
        </w:rPr>
        <w:t xml:space="preserve">. The second is </w:t>
      </w:r>
      <w:r w:rsidRPr="007839D8">
        <w:rPr>
          <w:rStyle w:val="StyleUnderline"/>
          <w:rFonts w:asciiTheme="majorHAnsi" w:hAnsiTheme="majorHAnsi"/>
          <w:highlight w:val="cyan"/>
        </w:rPr>
        <w:t>a sub-sonic ASCM</w:t>
      </w:r>
      <w:r w:rsidRPr="007839D8">
        <w:rPr>
          <w:rStyle w:val="StyleUnderline"/>
          <w:rFonts w:asciiTheme="majorHAnsi" w:hAnsiTheme="majorHAnsi"/>
        </w:rPr>
        <w:t xml:space="preserve"> </w:t>
      </w:r>
      <w:r w:rsidRPr="007839D8">
        <w:rPr>
          <w:rStyle w:val="StyleUnderline"/>
          <w:rFonts w:asciiTheme="majorHAnsi" w:hAnsiTheme="majorHAnsi"/>
          <w:highlight w:val="cyan"/>
        </w:rPr>
        <w:t>with a range of up to 800 km</w:t>
      </w:r>
      <w:r w:rsidRPr="007839D8">
        <w:rPr>
          <w:rFonts w:asciiTheme="majorHAnsi" w:hAnsiTheme="majorHAnsi"/>
          <w:sz w:val="16"/>
        </w:rPr>
        <w:t xml:space="preserve"> that is designated as YJ-100. </w:t>
      </w:r>
      <w:r w:rsidRPr="007839D8">
        <w:rPr>
          <w:rStyle w:val="Emphasis"/>
          <w:rFonts w:asciiTheme="majorHAnsi" w:hAnsiTheme="majorHAnsi"/>
          <w:highlight w:val="cyan"/>
        </w:rPr>
        <w:t>Such capabilities imply that</w:t>
      </w:r>
      <w:r w:rsidRPr="007839D8">
        <w:rPr>
          <w:rStyle w:val="Emphasis"/>
          <w:rFonts w:asciiTheme="majorHAnsi" w:hAnsiTheme="majorHAnsi"/>
        </w:rPr>
        <w:t xml:space="preserve">, as least for the near future, </w:t>
      </w:r>
      <w:r w:rsidRPr="007839D8">
        <w:rPr>
          <w:rStyle w:val="Emphasis"/>
          <w:rFonts w:asciiTheme="majorHAnsi" w:hAnsiTheme="majorHAnsi"/>
          <w:highlight w:val="cyan"/>
        </w:rPr>
        <w:t>U.S. forces may be “outgunned</w:t>
      </w:r>
      <w:r w:rsidRPr="007839D8">
        <w:rPr>
          <w:rStyle w:val="Emphasis"/>
          <w:rFonts w:asciiTheme="majorHAnsi" w:hAnsiTheme="majorHAnsi"/>
        </w:rPr>
        <w:t>” by China’s emerging ASCM inventory</w:t>
      </w:r>
      <w:r w:rsidRPr="007839D8">
        <w:rPr>
          <w:rFonts w:asciiTheme="majorHAnsi" w:hAnsiTheme="majorHAnsi"/>
          <w:sz w:val="16"/>
        </w:rPr>
        <w:t xml:space="preserve">. </w:t>
      </w:r>
      <w:r w:rsidRPr="007839D8">
        <w:rPr>
          <w:rStyle w:val="Emphasis"/>
          <w:rFonts w:asciiTheme="majorHAnsi" w:hAnsiTheme="majorHAnsi"/>
          <w:highlight w:val="cyan"/>
        </w:rPr>
        <w:t>Nor is it clear that</w:t>
      </w:r>
      <w:r w:rsidRPr="007839D8">
        <w:rPr>
          <w:rFonts w:asciiTheme="majorHAnsi" w:hAnsiTheme="majorHAnsi"/>
          <w:sz w:val="16"/>
        </w:rPr>
        <w:t xml:space="preserve"> U.S. defense </w:t>
      </w:r>
      <w:r w:rsidRPr="007839D8">
        <w:rPr>
          <w:rStyle w:val="Emphasis"/>
          <w:rFonts w:asciiTheme="majorHAnsi" w:hAnsiTheme="majorHAnsi"/>
          <w:highlight w:val="cyan"/>
        </w:rPr>
        <w:t>analysts fully understand the nature of the threat</w:t>
      </w:r>
      <w:r w:rsidRPr="007839D8">
        <w:rPr>
          <w:rFonts w:asciiTheme="majorHAnsi" w:hAnsiTheme="majorHAnsi"/>
          <w:sz w:val="16"/>
        </w:rPr>
        <w:t xml:space="preserve">. A 2014 </w:t>
      </w:r>
      <w:r w:rsidRPr="007839D8">
        <w:rPr>
          <w:rStyle w:val="StyleUnderline"/>
          <w:rFonts w:asciiTheme="majorHAnsi" w:hAnsiTheme="majorHAnsi"/>
          <w:highlight w:val="cyan"/>
        </w:rPr>
        <w:t>U.S.</w:t>
      </w:r>
      <w:r w:rsidRPr="007839D8">
        <w:rPr>
          <w:rStyle w:val="StyleUnderline"/>
          <w:rFonts w:asciiTheme="majorHAnsi" w:hAnsiTheme="majorHAnsi"/>
        </w:rPr>
        <w:t xml:space="preserve"> government-sponsored </w:t>
      </w:r>
      <w:r w:rsidRPr="007839D8">
        <w:rPr>
          <w:rStyle w:val="StyleUnderline"/>
          <w:rFonts w:asciiTheme="majorHAnsi" w:hAnsiTheme="majorHAnsi"/>
          <w:highlight w:val="cyan"/>
        </w:rPr>
        <w:t>study</w:t>
      </w:r>
      <w:r w:rsidRPr="007839D8">
        <w:rPr>
          <w:rFonts w:asciiTheme="majorHAnsi" w:hAnsiTheme="majorHAnsi"/>
          <w:sz w:val="16"/>
          <w:highlight w:val="cyan"/>
        </w:rPr>
        <w:t xml:space="preserve"> </w:t>
      </w:r>
      <w:r w:rsidRPr="007839D8">
        <w:rPr>
          <w:rFonts w:asciiTheme="majorHAnsi" w:hAnsiTheme="majorHAnsi"/>
          <w:sz w:val="16"/>
        </w:rPr>
        <w:t xml:space="preserve">of the Chinese ASCM threat, for example, </w:t>
      </w:r>
      <w:r w:rsidRPr="007839D8">
        <w:rPr>
          <w:rStyle w:val="StyleUnderline"/>
          <w:rFonts w:asciiTheme="majorHAnsi" w:hAnsiTheme="majorHAnsi"/>
          <w:highlight w:val="cyan"/>
        </w:rPr>
        <w:t>seems to largely neglect the “second generation”</w:t>
      </w:r>
      <w:r w:rsidRPr="007839D8">
        <w:rPr>
          <w:rStyle w:val="StyleUnderline"/>
          <w:rFonts w:asciiTheme="majorHAnsi" w:hAnsiTheme="majorHAnsi"/>
        </w:rPr>
        <w:t xml:space="preserve"> of aerial maritime strike platforms, both missiles and aircraft, discussed in this Chinese analysis.</w:t>
      </w:r>
      <w:r w:rsidRPr="007839D8">
        <w:rPr>
          <w:rFonts w:asciiTheme="majorHAnsi" w:hAnsiTheme="majorHAnsi"/>
          <w:sz w:val="16"/>
        </w:rPr>
        <w:t xml:space="preserve"> According to this Chinese article, </w:t>
      </w:r>
      <w:r w:rsidRPr="007839D8">
        <w:rPr>
          <w:rStyle w:val="StyleUnderline"/>
          <w:rFonts w:asciiTheme="majorHAnsi" w:hAnsiTheme="majorHAnsi"/>
          <w:highlight w:val="cyan"/>
        </w:rPr>
        <w:t>China aerial maritime strike has increased</w:t>
      </w:r>
      <w:r w:rsidRPr="007839D8">
        <w:rPr>
          <w:rStyle w:val="StyleUnderline"/>
          <w:rFonts w:asciiTheme="majorHAnsi" w:hAnsiTheme="majorHAnsi"/>
        </w:rPr>
        <w:t xml:space="preserve"> its combat </w:t>
      </w:r>
      <w:r w:rsidRPr="007839D8">
        <w:rPr>
          <w:rStyle w:val="StyleUnderline"/>
          <w:rFonts w:asciiTheme="majorHAnsi" w:hAnsiTheme="majorHAnsi"/>
          <w:highlight w:val="cyan"/>
        </w:rPr>
        <w:t>efficiency</w:t>
      </w:r>
      <w:r w:rsidRPr="007839D8">
        <w:rPr>
          <w:rStyle w:val="StyleUnderline"/>
          <w:rFonts w:asciiTheme="majorHAnsi" w:hAnsiTheme="majorHAnsi"/>
        </w:rPr>
        <w:t xml:space="preserve"> in recent years </w:t>
      </w:r>
      <w:r w:rsidRPr="007839D8">
        <w:rPr>
          <w:rStyle w:val="StyleUnderline"/>
          <w:rFonts w:asciiTheme="majorHAnsi" w:hAnsiTheme="majorHAnsi"/>
          <w:highlight w:val="cyan"/>
        </w:rPr>
        <w:t>by tenfold</w:t>
      </w:r>
      <w:r w:rsidRPr="007839D8">
        <w:rPr>
          <w:rFonts w:asciiTheme="majorHAnsi" w:hAnsiTheme="majorHAnsi"/>
          <w:sz w:val="16"/>
        </w:rPr>
        <w:t xml:space="preserve">. It is noted </w:t>
      </w:r>
      <w:r w:rsidRPr="007839D8">
        <w:rPr>
          <w:rStyle w:val="StyleUnderline"/>
          <w:rFonts w:asciiTheme="majorHAnsi" w:hAnsiTheme="majorHAnsi"/>
        </w:rPr>
        <w:t>that further breakthroughs are required</w:t>
      </w:r>
      <w:r w:rsidRPr="007839D8">
        <w:rPr>
          <w:rFonts w:asciiTheme="majorHAnsi" w:hAnsiTheme="majorHAnsi"/>
          <w:sz w:val="16"/>
        </w:rPr>
        <w:t xml:space="preserve"> (e.g. long range reconnaissance)</w:t>
      </w:r>
      <w:r w:rsidRPr="007839D8">
        <w:rPr>
          <w:rStyle w:val="StyleUnderline"/>
          <w:rFonts w:asciiTheme="majorHAnsi" w:hAnsiTheme="majorHAnsi"/>
        </w:rPr>
        <w:t xml:space="preserve">, but </w:t>
      </w:r>
      <w:r w:rsidRPr="007839D8">
        <w:rPr>
          <w:rFonts w:asciiTheme="majorHAnsi" w:hAnsiTheme="majorHAnsi"/>
          <w:sz w:val="16"/>
        </w:rPr>
        <w:t xml:space="preserve">this Chinese author </w:t>
      </w:r>
      <w:r w:rsidRPr="007839D8">
        <w:rPr>
          <w:rStyle w:val="StyleUnderline"/>
          <w:rFonts w:asciiTheme="majorHAnsi" w:hAnsiTheme="majorHAnsi"/>
        </w:rPr>
        <w:t xml:space="preserve">concludes: “The building of </w:t>
      </w:r>
      <w:r w:rsidRPr="007839D8">
        <w:rPr>
          <w:rStyle w:val="StyleUnderline"/>
          <w:rFonts w:asciiTheme="majorHAnsi" w:hAnsiTheme="majorHAnsi"/>
          <w:highlight w:val="cyan"/>
        </w:rPr>
        <w:t>the second generation</w:t>
      </w:r>
      <w:r w:rsidRPr="007839D8">
        <w:rPr>
          <w:rStyle w:val="StyleUnderline"/>
          <w:rFonts w:asciiTheme="majorHAnsi" w:hAnsiTheme="majorHAnsi"/>
        </w:rPr>
        <w:t xml:space="preserve"> aerial maritime strike force </w:t>
      </w:r>
      <w:r w:rsidRPr="007839D8">
        <w:rPr>
          <w:rStyle w:val="StyleUnderline"/>
          <w:rFonts w:asciiTheme="majorHAnsi" w:hAnsiTheme="majorHAnsi"/>
          <w:highlight w:val="cyan"/>
        </w:rPr>
        <w:t xml:space="preserve">will allow China to effectively control </w:t>
      </w:r>
      <w:r w:rsidRPr="007839D8">
        <w:rPr>
          <w:rStyle w:val="StyleUnderline"/>
          <w:rFonts w:asciiTheme="majorHAnsi" w:hAnsiTheme="majorHAnsi"/>
        </w:rPr>
        <w:t xml:space="preserve">neighboring </w:t>
      </w:r>
      <w:r w:rsidRPr="007839D8">
        <w:rPr>
          <w:rStyle w:val="StyleUnderline"/>
          <w:rFonts w:asciiTheme="majorHAnsi" w:hAnsiTheme="majorHAnsi"/>
          <w:highlight w:val="cyan"/>
        </w:rPr>
        <w:t>sea areas and sea lines of communication</w:t>
      </w:r>
      <w:r w:rsidRPr="007839D8">
        <w:rPr>
          <w:rFonts w:asciiTheme="majorHAnsi" w:hAnsiTheme="majorHAnsi"/>
          <w:sz w:val="16"/>
        </w:rPr>
        <w:t xml:space="preserve"> …” Future Chinese ASCM designs will seek to push the envelope on speed up to Mach 4 and even Mach 6, according to this analysis. </w:t>
      </w:r>
      <w:r w:rsidRPr="007839D8">
        <w:rPr>
          <w:rStyle w:val="StyleUnderline"/>
          <w:rFonts w:asciiTheme="majorHAnsi" w:hAnsiTheme="majorHAnsi"/>
          <w:highlight w:val="cyan"/>
        </w:rPr>
        <w:t>A standard response</w:t>
      </w:r>
      <w:r w:rsidRPr="007839D8">
        <w:rPr>
          <w:rStyle w:val="StyleUnderline"/>
          <w:rFonts w:asciiTheme="majorHAnsi" w:hAnsiTheme="majorHAnsi"/>
        </w:rPr>
        <w:t xml:space="preserve"> </w:t>
      </w:r>
      <w:r w:rsidRPr="007839D8">
        <w:rPr>
          <w:rFonts w:asciiTheme="majorHAnsi" w:hAnsiTheme="majorHAnsi"/>
          <w:sz w:val="16"/>
        </w:rPr>
        <w:t xml:space="preserve">to concerns over Chinese aerial maritime strike forces </w:t>
      </w:r>
      <w:r w:rsidRPr="007839D8">
        <w:rPr>
          <w:rStyle w:val="StyleUnderline"/>
          <w:rFonts w:asciiTheme="majorHAnsi" w:hAnsiTheme="majorHAnsi"/>
          <w:highlight w:val="cyan"/>
        </w:rPr>
        <w:t>is that U.S. aircraft and pilots are superior</w:t>
      </w:r>
      <w:r w:rsidRPr="007839D8">
        <w:rPr>
          <w:rStyle w:val="StyleUnderline"/>
          <w:rFonts w:asciiTheme="majorHAnsi" w:hAnsiTheme="majorHAnsi"/>
        </w:rPr>
        <w:t xml:space="preserve"> plane-for-plane and pilot-for-pilot.</w:t>
      </w:r>
      <w:r w:rsidRPr="007839D8">
        <w:rPr>
          <w:rFonts w:asciiTheme="majorHAnsi" w:hAnsiTheme="majorHAnsi"/>
          <w:sz w:val="16"/>
        </w:rPr>
        <w:t xml:space="preserve"> </w:t>
      </w:r>
      <w:r w:rsidRPr="007839D8">
        <w:rPr>
          <w:rStyle w:val="StyleUnderline"/>
          <w:rFonts w:asciiTheme="majorHAnsi" w:hAnsiTheme="majorHAnsi"/>
        </w:rPr>
        <w:t xml:space="preserve">Perhaps that is still true. </w:t>
      </w:r>
      <w:r w:rsidRPr="007839D8">
        <w:rPr>
          <w:rFonts w:asciiTheme="majorHAnsi" w:hAnsiTheme="majorHAnsi"/>
          <w:sz w:val="16"/>
        </w:rPr>
        <w:t xml:space="preserve">Hence, the Chinese attack aircraft will hypothetically be “splashed” before getting close enough to unleash their deadly array of missiles. </w:t>
      </w:r>
      <w:r w:rsidRPr="007839D8">
        <w:rPr>
          <w:rStyle w:val="Emphasis"/>
          <w:rFonts w:asciiTheme="majorHAnsi" w:hAnsiTheme="majorHAnsi"/>
          <w:highlight w:val="cyan"/>
        </w:rPr>
        <w:t>Unfortunately, that</w:t>
      </w:r>
      <w:r w:rsidRPr="007839D8">
        <w:rPr>
          <w:rStyle w:val="Emphasis"/>
          <w:rFonts w:asciiTheme="majorHAnsi" w:hAnsiTheme="majorHAnsi"/>
        </w:rPr>
        <w:t xml:space="preserve"> perspective </w:t>
      </w:r>
      <w:r w:rsidRPr="007839D8">
        <w:rPr>
          <w:rStyle w:val="Emphasis"/>
          <w:rFonts w:asciiTheme="majorHAnsi" w:hAnsiTheme="majorHAnsi"/>
          <w:highlight w:val="cyan"/>
        </w:rPr>
        <w:t>does not</w:t>
      </w:r>
      <w:r w:rsidRPr="007839D8">
        <w:rPr>
          <w:rStyle w:val="Emphasis"/>
          <w:rFonts w:asciiTheme="majorHAnsi" w:hAnsiTheme="majorHAnsi"/>
        </w:rPr>
        <w:t xml:space="preserve"> sufficiently </w:t>
      </w:r>
      <w:r w:rsidRPr="007839D8">
        <w:rPr>
          <w:rStyle w:val="Emphasis"/>
          <w:rFonts w:asciiTheme="majorHAnsi" w:hAnsiTheme="majorHAnsi"/>
          <w:highlight w:val="cyan"/>
        </w:rPr>
        <w:t>account for</w:t>
      </w:r>
      <w:r w:rsidRPr="007839D8">
        <w:rPr>
          <w:rStyle w:val="Emphasis"/>
          <w:rFonts w:asciiTheme="majorHAnsi" w:hAnsiTheme="majorHAnsi"/>
        </w:rPr>
        <w:t xml:space="preserve"> not only </w:t>
      </w:r>
      <w:r w:rsidRPr="007839D8">
        <w:rPr>
          <w:rStyle w:val="Emphasis"/>
          <w:rFonts w:asciiTheme="majorHAnsi" w:hAnsiTheme="majorHAnsi"/>
          <w:highlight w:val="cyan"/>
        </w:rPr>
        <w:t xml:space="preserve">the increasing range and sophistication </w:t>
      </w:r>
      <w:r w:rsidRPr="007839D8">
        <w:rPr>
          <w:rStyle w:val="Emphasis"/>
          <w:rFonts w:asciiTheme="majorHAnsi" w:hAnsiTheme="majorHAnsi"/>
        </w:rPr>
        <w:t xml:space="preserve">of Chinese missiles, </w:t>
      </w:r>
      <w:r w:rsidRPr="007839D8">
        <w:rPr>
          <w:rStyle w:val="Emphasis"/>
          <w:rFonts w:asciiTheme="majorHAnsi" w:hAnsiTheme="majorHAnsi"/>
          <w:highlight w:val="cyan"/>
        </w:rPr>
        <w:t>but also the likelihood that Chinese missiles will destroy air bases</w:t>
      </w:r>
      <w:r w:rsidRPr="007839D8">
        <w:rPr>
          <w:rStyle w:val="Emphasis"/>
          <w:rFonts w:asciiTheme="majorHAnsi" w:hAnsiTheme="majorHAnsi"/>
        </w:rPr>
        <w:t xml:space="preserve"> such as </w:t>
      </w:r>
      <w:proofErr w:type="spellStart"/>
      <w:r w:rsidRPr="007839D8">
        <w:rPr>
          <w:rStyle w:val="Emphasis"/>
          <w:rFonts w:asciiTheme="majorHAnsi" w:hAnsiTheme="majorHAnsi"/>
        </w:rPr>
        <w:t>Kadena</w:t>
      </w:r>
      <w:proofErr w:type="spellEnd"/>
      <w:r w:rsidRPr="007839D8">
        <w:rPr>
          <w:rStyle w:val="Emphasis"/>
          <w:rFonts w:asciiTheme="majorHAnsi" w:hAnsiTheme="majorHAnsi"/>
        </w:rPr>
        <w:t xml:space="preserve"> </w:t>
      </w:r>
      <w:r w:rsidRPr="007839D8">
        <w:rPr>
          <w:rStyle w:val="Emphasis"/>
          <w:rFonts w:asciiTheme="majorHAnsi" w:hAnsiTheme="majorHAnsi"/>
          <w:highlight w:val="cyan"/>
        </w:rPr>
        <w:t>in the first phase</w:t>
      </w:r>
      <w:r w:rsidRPr="007839D8">
        <w:rPr>
          <w:rStyle w:val="Emphasis"/>
          <w:rFonts w:asciiTheme="majorHAnsi" w:hAnsiTheme="majorHAnsi"/>
        </w:rPr>
        <w:t xml:space="preserve"> of any conflict</w:t>
      </w:r>
      <w:r w:rsidRPr="007839D8">
        <w:rPr>
          <w:rFonts w:asciiTheme="majorHAnsi" w:hAnsiTheme="majorHAnsi"/>
          <w:sz w:val="16"/>
        </w:rPr>
        <w:t xml:space="preserve">. </w:t>
      </w:r>
      <w:r w:rsidRPr="007839D8">
        <w:rPr>
          <w:rStyle w:val="StyleUnderline"/>
          <w:rFonts w:asciiTheme="majorHAnsi" w:hAnsiTheme="majorHAnsi"/>
          <w:highlight w:val="cyan"/>
        </w:rPr>
        <w:t xml:space="preserve">That </w:t>
      </w:r>
      <w:r w:rsidRPr="007839D8">
        <w:rPr>
          <w:rStyle w:val="StyleUnderline"/>
          <w:rFonts w:asciiTheme="majorHAnsi" w:hAnsiTheme="majorHAnsi"/>
        </w:rPr>
        <w:t>opening</w:t>
      </w:r>
      <w:r w:rsidRPr="007839D8">
        <w:rPr>
          <w:rFonts w:asciiTheme="majorHAnsi" w:hAnsiTheme="majorHAnsi"/>
          <w:sz w:val="16"/>
        </w:rPr>
        <w:t xml:space="preserve"> salvo from China’s Second Artillery could leave China’s large air </w:t>
      </w:r>
      <w:r w:rsidRPr="007839D8">
        <w:rPr>
          <w:rStyle w:val="StyleUnderline"/>
          <w:rFonts w:asciiTheme="majorHAnsi" w:hAnsiTheme="majorHAnsi"/>
          <w:highlight w:val="cyan"/>
        </w:rPr>
        <w:t xml:space="preserve">forces a </w:t>
      </w:r>
      <w:r w:rsidRPr="007839D8">
        <w:rPr>
          <w:rStyle w:val="StyleUnderline"/>
          <w:rFonts w:asciiTheme="majorHAnsi" w:hAnsiTheme="majorHAnsi"/>
        </w:rPr>
        <w:t>relatively</w:t>
      </w:r>
      <w:r w:rsidRPr="007839D8">
        <w:rPr>
          <w:rStyle w:val="StyleUnderline"/>
          <w:rFonts w:asciiTheme="majorHAnsi" w:hAnsiTheme="majorHAnsi"/>
          <w:highlight w:val="cyan"/>
        </w:rPr>
        <w:t xml:space="preserve"> free hand to establish air superiority and to hunt </w:t>
      </w:r>
      <w:r w:rsidRPr="007839D8">
        <w:rPr>
          <w:rStyle w:val="StyleUnderline"/>
          <w:rFonts w:asciiTheme="majorHAnsi" w:hAnsiTheme="majorHAnsi"/>
        </w:rPr>
        <w:t>widely</w:t>
      </w:r>
      <w:r w:rsidRPr="007839D8">
        <w:rPr>
          <w:rStyle w:val="StyleUnderline"/>
          <w:rFonts w:asciiTheme="majorHAnsi" w:hAnsiTheme="majorHAnsi"/>
          <w:highlight w:val="cyan"/>
        </w:rPr>
        <w:t xml:space="preserve"> in the near seas and beyond for U.S. carrier battle groups</w:t>
      </w:r>
      <w:r w:rsidRPr="007839D8">
        <w:rPr>
          <w:rStyle w:val="StyleUnderline"/>
          <w:rFonts w:asciiTheme="majorHAnsi" w:hAnsiTheme="majorHAnsi"/>
        </w:rPr>
        <w:t xml:space="preserve"> and other adversary surface action groups. This</w:t>
      </w:r>
      <w:r w:rsidRPr="007839D8">
        <w:rPr>
          <w:rFonts w:asciiTheme="majorHAnsi" w:hAnsiTheme="majorHAnsi"/>
          <w:sz w:val="16"/>
          <w:highlight w:val="cyan"/>
        </w:rPr>
        <w:t xml:space="preserve"> </w:t>
      </w:r>
      <w:r w:rsidRPr="007839D8">
        <w:rPr>
          <w:rFonts w:asciiTheme="majorHAnsi" w:hAnsiTheme="majorHAnsi"/>
          <w:sz w:val="16"/>
        </w:rPr>
        <w:t xml:space="preserve">Chinese </w:t>
      </w:r>
      <w:r w:rsidRPr="007839D8">
        <w:rPr>
          <w:rStyle w:val="StyleUnderline"/>
          <w:rFonts w:asciiTheme="majorHAnsi" w:hAnsiTheme="majorHAnsi"/>
        </w:rPr>
        <w:t>article seems to provide even more of a basis for the argument to invest in the U.S. Navy’s submarine force, which is nearly invulnerable to Chinese ASCMs, or in the versatile F-35B that may yet succeed in hiding out and operating from remote and rugged airstrips around the Asia-Pacific</w:t>
      </w:r>
      <w:r w:rsidRPr="007839D8">
        <w:rPr>
          <w:rFonts w:asciiTheme="majorHAnsi" w:hAnsiTheme="majorHAnsi"/>
          <w:sz w:val="16"/>
        </w:rPr>
        <w:t>. It also perhaps strengthens the argument for caution and restraint in our dealing with the Panda, which evidently has increasingly sharp claws.</w:t>
      </w:r>
    </w:p>
    <w:p w14:paraId="0B33CA94" w14:textId="77777777" w:rsidR="007839D8" w:rsidRPr="007839D8" w:rsidRDefault="007839D8" w:rsidP="007839D8">
      <w:pPr>
        <w:rPr>
          <w:rFonts w:asciiTheme="majorHAnsi" w:hAnsiTheme="majorHAnsi"/>
        </w:rPr>
      </w:pPr>
    </w:p>
    <w:p w14:paraId="5CEF57C5" w14:textId="77777777" w:rsidR="007839D8" w:rsidRPr="007839D8" w:rsidRDefault="007839D8" w:rsidP="007839D8">
      <w:pPr>
        <w:pStyle w:val="Heading4"/>
        <w:rPr>
          <w:rFonts w:asciiTheme="majorHAnsi" w:hAnsiTheme="majorHAnsi"/>
        </w:rPr>
      </w:pPr>
      <w:r w:rsidRPr="007839D8">
        <w:rPr>
          <w:rFonts w:asciiTheme="majorHAnsi" w:hAnsiTheme="majorHAnsi"/>
        </w:rPr>
        <w:t>B.) Increased aggression through unauthorized expansion into the SCS threatening neighbors</w:t>
      </w:r>
    </w:p>
    <w:p w14:paraId="65070FC2" w14:textId="77777777" w:rsidR="007839D8" w:rsidRPr="007839D8" w:rsidRDefault="007839D8" w:rsidP="007839D8">
      <w:pPr>
        <w:rPr>
          <w:rStyle w:val="Style13ptBold"/>
          <w:rFonts w:asciiTheme="majorHAnsi" w:hAnsiTheme="majorHAnsi"/>
        </w:rPr>
      </w:pPr>
      <w:proofErr w:type="spellStart"/>
      <w:r w:rsidRPr="007839D8">
        <w:rPr>
          <w:rStyle w:val="Style13ptBold"/>
          <w:rFonts w:asciiTheme="majorHAnsi" w:hAnsiTheme="majorHAnsi"/>
        </w:rPr>
        <w:t>Rogin</w:t>
      </w:r>
      <w:proofErr w:type="spellEnd"/>
      <w:r w:rsidRPr="007839D8">
        <w:rPr>
          <w:rStyle w:val="Style13ptBold"/>
          <w:rFonts w:asciiTheme="majorHAnsi" w:hAnsiTheme="majorHAnsi"/>
        </w:rPr>
        <w:t xml:space="preserve"> 15</w:t>
      </w:r>
    </w:p>
    <w:p w14:paraId="5AF47498" w14:textId="77777777" w:rsidR="007839D8" w:rsidRPr="007839D8" w:rsidRDefault="007839D8" w:rsidP="007839D8">
      <w:pPr>
        <w:rPr>
          <w:rFonts w:asciiTheme="majorHAnsi" w:hAnsiTheme="majorHAnsi"/>
        </w:rPr>
      </w:pPr>
      <w:r w:rsidRPr="007839D8">
        <w:rPr>
          <w:rFonts w:asciiTheme="majorHAnsi" w:hAnsiTheme="majorHAnsi"/>
        </w:rPr>
        <w:t xml:space="preserve">(Josh </w:t>
      </w:r>
      <w:proofErr w:type="spellStart"/>
      <w:r w:rsidRPr="007839D8">
        <w:rPr>
          <w:rFonts w:asciiTheme="majorHAnsi" w:hAnsiTheme="majorHAnsi"/>
        </w:rPr>
        <w:t>Rogin</w:t>
      </w:r>
      <w:proofErr w:type="spellEnd"/>
      <w:r w:rsidRPr="007839D8">
        <w:rPr>
          <w:rFonts w:asciiTheme="majorHAnsi" w:hAnsiTheme="majorHAnsi"/>
        </w:rPr>
        <w:t xml:space="preserve"> is a </w:t>
      </w:r>
      <w:proofErr w:type="spellStart"/>
      <w:r w:rsidRPr="007839D8">
        <w:rPr>
          <w:rFonts w:asciiTheme="majorHAnsi" w:hAnsiTheme="majorHAnsi"/>
        </w:rPr>
        <w:t>Boomberg</w:t>
      </w:r>
      <w:proofErr w:type="spellEnd"/>
      <w:r w:rsidRPr="007839D8">
        <w:rPr>
          <w:rFonts w:asciiTheme="majorHAnsi" w:hAnsiTheme="majorHAnsi"/>
        </w:rPr>
        <w:t xml:space="preserve"> View columnist who writes about national security and foreign affairs. “U.S. Misses Real Threat of China's Fake Islands”. Bloomberg View. 4/2/15. Accessed 5/22/15. &lt;</w:t>
      </w:r>
      <w:hyperlink r:id="rId41" w:history="1">
        <w:r w:rsidRPr="007839D8">
          <w:rPr>
            <w:rStyle w:val="Hyperlink"/>
            <w:rFonts w:asciiTheme="majorHAnsi" w:hAnsiTheme="majorHAnsi"/>
          </w:rPr>
          <w:t>http://www.bloombergview.com/articles/2015-04-02/u-s-misses-real-threat-of-china-s-fake-islands</w:t>
        </w:r>
      </w:hyperlink>
      <w:r w:rsidRPr="007839D8">
        <w:rPr>
          <w:rFonts w:asciiTheme="majorHAnsi" w:hAnsiTheme="majorHAnsi"/>
        </w:rPr>
        <w:t>&gt;. //SLP)</w:t>
      </w:r>
    </w:p>
    <w:p w14:paraId="6F29D35E" w14:textId="77777777" w:rsidR="007839D8" w:rsidRPr="007839D8" w:rsidRDefault="007839D8" w:rsidP="007839D8">
      <w:pPr>
        <w:rPr>
          <w:rFonts w:asciiTheme="majorHAnsi" w:hAnsiTheme="majorHAnsi"/>
        </w:rPr>
      </w:pPr>
    </w:p>
    <w:p w14:paraId="329EA96C" w14:textId="77777777" w:rsidR="007839D8" w:rsidRPr="007839D8" w:rsidRDefault="007839D8" w:rsidP="007839D8">
      <w:pPr>
        <w:rPr>
          <w:rStyle w:val="StyleUnderline"/>
          <w:rFonts w:asciiTheme="majorHAnsi" w:hAnsiTheme="majorHAnsi"/>
        </w:rPr>
      </w:pPr>
      <w:r w:rsidRPr="007839D8">
        <w:rPr>
          <w:rStyle w:val="Emphasis"/>
          <w:rFonts w:asciiTheme="majorHAnsi" w:hAnsiTheme="majorHAnsi"/>
          <w:highlight w:val="cyan"/>
        </w:rPr>
        <w:t>There is no shortage of evidence of China’s</w:t>
      </w:r>
      <w:r w:rsidRPr="007839D8">
        <w:rPr>
          <w:rStyle w:val="Emphasis"/>
          <w:rFonts w:asciiTheme="majorHAnsi" w:hAnsiTheme="majorHAnsi"/>
        </w:rPr>
        <w:t xml:space="preserve"> rapid </w:t>
      </w:r>
      <w:r w:rsidRPr="007839D8">
        <w:rPr>
          <w:rStyle w:val="Emphasis"/>
          <w:rFonts w:asciiTheme="majorHAnsi" w:hAnsiTheme="majorHAnsi"/>
          <w:highlight w:val="cyan"/>
        </w:rPr>
        <w:t xml:space="preserve">buildup </w:t>
      </w:r>
      <w:r w:rsidRPr="007839D8">
        <w:rPr>
          <w:rStyle w:val="Emphasis"/>
          <w:rFonts w:asciiTheme="majorHAnsi" w:hAnsiTheme="majorHAnsi"/>
        </w:rPr>
        <w:t xml:space="preserve">of infrastructure and armaments </w:t>
      </w:r>
      <w:r w:rsidRPr="007839D8">
        <w:rPr>
          <w:rStyle w:val="Emphasis"/>
          <w:rFonts w:asciiTheme="majorHAnsi" w:hAnsiTheme="majorHAnsi"/>
          <w:highlight w:val="cyan"/>
        </w:rPr>
        <w:t>in disputed territory</w:t>
      </w:r>
      <w:r w:rsidRPr="007839D8">
        <w:rPr>
          <w:rStyle w:val="Emphasis"/>
          <w:rFonts w:asciiTheme="majorHAnsi" w:hAnsiTheme="majorHAnsi"/>
        </w:rPr>
        <w:t xml:space="preserve"> far from its physical borders</w:t>
      </w:r>
      <w:r w:rsidRPr="007839D8">
        <w:rPr>
          <w:rStyle w:val="StyleUnderline"/>
          <w:rFonts w:asciiTheme="majorHAnsi" w:hAnsiTheme="majorHAnsi"/>
        </w:rPr>
        <w:t xml:space="preserve">. Satellite photos released last month show that in the past year, </w:t>
      </w:r>
      <w:r w:rsidRPr="007839D8">
        <w:rPr>
          <w:rStyle w:val="StyleUnderline"/>
          <w:rFonts w:asciiTheme="majorHAnsi" w:hAnsiTheme="majorHAnsi"/>
          <w:highlight w:val="cyan"/>
        </w:rPr>
        <w:t>China has built several</w:t>
      </w:r>
      <w:r w:rsidRPr="007839D8">
        <w:rPr>
          <w:rStyle w:val="StyleUnderline"/>
          <w:rFonts w:asciiTheme="majorHAnsi" w:hAnsiTheme="majorHAnsi"/>
        </w:rPr>
        <w:t xml:space="preserve"> entirely </w:t>
      </w:r>
      <w:r w:rsidRPr="007839D8">
        <w:rPr>
          <w:rStyle w:val="StyleUnderline"/>
          <w:rFonts w:asciiTheme="majorHAnsi" w:hAnsiTheme="majorHAnsi"/>
          <w:highlight w:val="cyan"/>
        </w:rPr>
        <w:t xml:space="preserve">new islands </w:t>
      </w:r>
      <w:r w:rsidRPr="007839D8">
        <w:rPr>
          <w:rStyle w:val="StyleUnderline"/>
          <w:rFonts w:asciiTheme="majorHAnsi" w:hAnsiTheme="majorHAnsi"/>
        </w:rPr>
        <w:t xml:space="preserve">in disputed waters using land-reclamation technology, </w:t>
      </w:r>
      <w:r w:rsidRPr="007839D8">
        <w:rPr>
          <w:rStyle w:val="StyleUnderline"/>
          <w:rFonts w:asciiTheme="majorHAnsi" w:hAnsiTheme="majorHAnsi"/>
          <w:highlight w:val="cyan"/>
        </w:rPr>
        <w:t>and</w:t>
      </w:r>
      <w:r w:rsidRPr="007839D8">
        <w:rPr>
          <w:rFonts w:asciiTheme="majorHAnsi" w:hAnsiTheme="majorHAnsi"/>
          <w:sz w:val="16"/>
        </w:rPr>
        <w:t xml:space="preserve"> then </w:t>
      </w:r>
      <w:r w:rsidRPr="007839D8">
        <w:rPr>
          <w:rStyle w:val="StyleUnderline"/>
          <w:rFonts w:asciiTheme="majorHAnsi" w:hAnsiTheme="majorHAnsi"/>
          <w:highlight w:val="cyan"/>
        </w:rPr>
        <w:t>constructed military-friendly facilities</w:t>
      </w:r>
      <w:r w:rsidRPr="007839D8">
        <w:rPr>
          <w:rFonts w:asciiTheme="majorHAnsi" w:hAnsiTheme="majorHAnsi"/>
          <w:sz w:val="16"/>
        </w:rPr>
        <w:t xml:space="preserve"> on them. </w:t>
      </w:r>
      <w:r w:rsidRPr="007839D8">
        <w:rPr>
          <w:rStyle w:val="StyleUnderline"/>
          <w:rFonts w:asciiTheme="majorHAnsi" w:hAnsiTheme="majorHAnsi"/>
        </w:rPr>
        <w:t>In the Spratly Islands, new</w:t>
      </w:r>
      <w:r w:rsidRPr="007839D8">
        <w:rPr>
          <w:rFonts w:asciiTheme="majorHAnsi" w:hAnsiTheme="majorHAnsi"/>
          <w:sz w:val="16"/>
        </w:rPr>
        <w:t xml:space="preserve"> Chinese </w:t>
      </w:r>
      <w:r w:rsidRPr="007839D8">
        <w:rPr>
          <w:rStyle w:val="StyleUnderline"/>
          <w:rFonts w:asciiTheme="majorHAnsi" w:hAnsiTheme="majorHAnsi"/>
        </w:rPr>
        <w:t xml:space="preserve">land masses have been </w:t>
      </w:r>
      <w:r w:rsidRPr="007839D8">
        <w:rPr>
          <w:rStyle w:val="StyleUnderline"/>
          <w:rFonts w:asciiTheme="majorHAnsi" w:hAnsiTheme="majorHAnsi"/>
          <w:highlight w:val="cyan"/>
        </w:rPr>
        <w:t>equipped with helipads and anti-aircraft towers, raising</w:t>
      </w:r>
      <w:r w:rsidRPr="007839D8">
        <w:rPr>
          <w:rFonts w:asciiTheme="majorHAnsi" w:hAnsiTheme="majorHAnsi"/>
          <w:sz w:val="16"/>
        </w:rPr>
        <w:t xml:space="preserve"> regional </w:t>
      </w:r>
      <w:r w:rsidRPr="007839D8">
        <w:rPr>
          <w:rStyle w:val="StyleUnderline"/>
          <w:rFonts w:asciiTheme="majorHAnsi" w:hAnsiTheme="majorHAnsi"/>
          <w:highlight w:val="cyan"/>
        </w:rPr>
        <w:t>concerns that Beijing is using</w:t>
      </w:r>
      <w:r w:rsidRPr="007839D8">
        <w:rPr>
          <w:rStyle w:val="StyleUnderline"/>
          <w:rFonts w:asciiTheme="majorHAnsi" w:hAnsiTheme="majorHAnsi"/>
        </w:rPr>
        <w:t xml:space="preserve"> thinly veiled </w:t>
      </w:r>
      <w:r w:rsidRPr="007839D8">
        <w:rPr>
          <w:rStyle w:val="StyleUnderline"/>
          <w:rFonts w:asciiTheme="majorHAnsi" w:hAnsiTheme="majorHAnsi"/>
          <w:highlight w:val="cyan"/>
        </w:rPr>
        <w:t>military coercion to establish control</w:t>
      </w:r>
      <w:r w:rsidRPr="007839D8">
        <w:rPr>
          <w:rFonts w:asciiTheme="majorHAnsi" w:hAnsiTheme="majorHAnsi"/>
          <w:sz w:val="16"/>
        </w:rPr>
        <w:t xml:space="preserve"> in an area </w:t>
      </w:r>
      <w:r w:rsidRPr="007839D8">
        <w:rPr>
          <w:rStyle w:val="StyleUnderline"/>
          <w:rFonts w:asciiTheme="majorHAnsi" w:hAnsiTheme="majorHAnsi"/>
        </w:rPr>
        <w:t xml:space="preserve">where six Asian nations have claims. </w:t>
      </w:r>
      <w:r w:rsidRPr="007839D8">
        <w:rPr>
          <w:rFonts w:asciiTheme="majorHAnsi" w:hAnsiTheme="majorHAnsi"/>
          <w:sz w:val="16"/>
        </w:rPr>
        <w:t xml:space="preserve">Admiral Harry Harris, commander of U.S. Pacific Fleet, sounded the alarm in a speech in Australia on Wednesday, calling the Chinese project “unprecedented” and saying that </w:t>
      </w:r>
      <w:r w:rsidRPr="007839D8">
        <w:rPr>
          <w:rStyle w:val="StyleUnderline"/>
          <w:rFonts w:asciiTheme="majorHAnsi" w:hAnsiTheme="majorHAnsi"/>
          <w:highlight w:val="cyan"/>
        </w:rPr>
        <w:t>the construction is part of a larger campaign of provocative actions against smaller</w:t>
      </w:r>
      <w:r w:rsidRPr="007839D8">
        <w:rPr>
          <w:rStyle w:val="StyleUnderline"/>
          <w:rFonts w:asciiTheme="majorHAnsi" w:hAnsiTheme="majorHAnsi"/>
        </w:rPr>
        <w:t xml:space="preserve"> Asian </w:t>
      </w:r>
      <w:r w:rsidRPr="007839D8">
        <w:rPr>
          <w:rStyle w:val="StyleUnderline"/>
          <w:rFonts w:asciiTheme="majorHAnsi" w:hAnsiTheme="majorHAnsi"/>
          <w:highlight w:val="cyan"/>
        </w:rPr>
        <w:t>states</w:t>
      </w:r>
      <w:r w:rsidRPr="007839D8">
        <w:rPr>
          <w:rFonts w:asciiTheme="majorHAnsi" w:hAnsiTheme="majorHAnsi"/>
          <w:sz w:val="16"/>
          <w:highlight w:val="cyan"/>
        </w:rPr>
        <w:t>.</w:t>
      </w:r>
      <w:r w:rsidRPr="007839D8">
        <w:rPr>
          <w:rFonts w:asciiTheme="majorHAnsi" w:hAnsiTheme="majorHAnsi"/>
          <w:sz w:val="16"/>
        </w:rPr>
        <w:t xml:space="preserve"> "</w:t>
      </w:r>
      <w:r w:rsidRPr="007839D8">
        <w:rPr>
          <w:rStyle w:val="StyleUnderline"/>
          <w:rFonts w:asciiTheme="majorHAnsi" w:hAnsiTheme="majorHAnsi"/>
        </w:rPr>
        <w:t>China is creating a 'Great Wall of Sand</w:t>
      </w:r>
      <w:r w:rsidRPr="007839D8">
        <w:rPr>
          <w:rFonts w:asciiTheme="majorHAnsi" w:hAnsiTheme="majorHAnsi"/>
          <w:sz w:val="16"/>
        </w:rPr>
        <w:t xml:space="preserve">' with dredges and bulldozers over the course of months,” he warned, adding that </w:t>
      </w:r>
      <w:r w:rsidRPr="007839D8">
        <w:rPr>
          <w:rStyle w:val="StyleUnderline"/>
          <w:rFonts w:asciiTheme="majorHAnsi" w:hAnsiTheme="majorHAnsi"/>
        </w:rPr>
        <w:t>it raised "serious questions about Chinese intentions."</w:t>
      </w:r>
      <w:r w:rsidRPr="007839D8">
        <w:rPr>
          <w:rFonts w:asciiTheme="majorHAnsi" w:hAnsiTheme="majorHAnsi"/>
          <w:sz w:val="16"/>
        </w:rPr>
        <w:t xml:space="preserve"> For example, satellite photos taken by Airbus </w:t>
      </w:r>
      <w:proofErr w:type="spellStart"/>
      <w:r w:rsidRPr="007839D8">
        <w:rPr>
          <w:rFonts w:asciiTheme="majorHAnsi" w:hAnsiTheme="majorHAnsi"/>
          <w:sz w:val="16"/>
        </w:rPr>
        <w:t>Defence</w:t>
      </w:r>
      <w:proofErr w:type="spellEnd"/>
      <w:r w:rsidRPr="007839D8">
        <w:rPr>
          <w:rFonts w:asciiTheme="majorHAnsi" w:hAnsiTheme="majorHAnsi"/>
          <w:sz w:val="16"/>
        </w:rPr>
        <w:t xml:space="preserve"> and Space and published by Jane's in February, show that </w:t>
      </w:r>
      <w:r w:rsidRPr="007839D8">
        <w:rPr>
          <w:rStyle w:val="StyleUnderline"/>
          <w:rFonts w:asciiTheme="majorHAnsi" w:hAnsiTheme="majorHAnsi"/>
        </w:rPr>
        <w:t>over the past year China has built an 800,000-square-foot island on top of Hughes Reef in the Spratly Islands, where no island existed before. China also began a reclamation and construction project at nearby Gavin’s Reef</w:t>
      </w:r>
      <w:r w:rsidRPr="007839D8">
        <w:rPr>
          <w:rStyle w:val="StyleUnderline"/>
          <w:rFonts w:asciiTheme="majorHAnsi" w:hAnsiTheme="majorHAnsi"/>
          <w:highlight w:val="cyan"/>
        </w:rPr>
        <w:t xml:space="preserve">. </w:t>
      </w:r>
      <w:r w:rsidRPr="007839D8">
        <w:rPr>
          <w:rStyle w:val="StyleUnderline"/>
          <w:rFonts w:asciiTheme="majorHAnsi" w:hAnsiTheme="majorHAnsi"/>
        </w:rPr>
        <w:t>Both islands now have helipads and anti-aircraft towers</w:t>
      </w:r>
      <w:r w:rsidRPr="007839D8">
        <w:rPr>
          <w:rFonts w:asciiTheme="majorHAnsi" w:hAnsiTheme="majorHAnsi"/>
          <w:sz w:val="16"/>
        </w:rPr>
        <w:t xml:space="preserve">. </w:t>
      </w:r>
      <w:r w:rsidRPr="007839D8">
        <w:rPr>
          <w:rStyle w:val="StyleUnderline"/>
          <w:rFonts w:asciiTheme="majorHAnsi" w:hAnsiTheme="majorHAnsi"/>
        </w:rPr>
        <w:t xml:space="preserve">China has also expanded its already created islands on the </w:t>
      </w:r>
      <w:proofErr w:type="spellStart"/>
      <w:r w:rsidRPr="007839D8">
        <w:rPr>
          <w:rStyle w:val="StyleUnderline"/>
          <w:rFonts w:asciiTheme="majorHAnsi" w:hAnsiTheme="majorHAnsi"/>
        </w:rPr>
        <w:t>Spratlys</w:t>
      </w:r>
      <w:proofErr w:type="spellEnd"/>
      <w:r w:rsidRPr="007839D8">
        <w:rPr>
          <w:rStyle w:val="StyleUnderline"/>
          <w:rFonts w:asciiTheme="majorHAnsi" w:hAnsiTheme="majorHAnsi"/>
        </w:rPr>
        <w:t xml:space="preserve">' Johnson South Reef, </w:t>
      </w:r>
      <w:proofErr w:type="spellStart"/>
      <w:r w:rsidRPr="007839D8">
        <w:rPr>
          <w:rStyle w:val="StyleUnderline"/>
          <w:rFonts w:asciiTheme="majorHAnsi" w:hAnsiTheme="majorHAnsi"/>
        </w:rPr>
        <w:t>Cuarteron</w:t>
      </w:r>
      <w:proofErr w:type="spellEnd"/>
      <w:r w:rsidRPr="007839D8">
        <w:rPr>
          <w:rStyle w:val="StyleUnderline"/>
          <w:rFonts w:asciiTheme="majorHAnsi" w:hAnsiTheme="majorHAnsi"/>
        </w:rPr>
        <w:t xml:space="preserve"> Reef, </w:t>
      </w:r>
      <w:proofErr w:type="spellStart"/>
      <w:r w:rsidRPr="007839D8">
        <w:rPr>
          <w:rStyle w:val="StyleUnderline"/>
          <w:rFonts w:asciiTheme="majorHAnsi" w:hAnsiTheme="majorHAnsi"/>
        </w:rPr>
        <w:t>Gaven</w:t>
      </w:r>
      <w:proofErr w:type="spellEnd"/>
      <w:r w:rsidRPr="007839D8">
        <w:rPr>
          <w:rStyle w:val="StyleUnderline"/>
          <w:rFonts w:asciiTheme="majorHAnsi" w:hAnsiTheme="majorHAnsi"/>
        </w:rPr>
        <w:t xml:space="preserve"> Reef and Fiery Cross Reef -- the last of which can accommodate an airstrip</w:t>
      </w:r>
      <w:r w:rsidRPr="007839D8">
        <w:rPr>
          <w:rFonts w:asciiTheme="majorHAnsi" w:hAnsiTheme="majorHAnsi"/>
          <w:sz w:val="16"/>
          <w:highlight w:val="cyan"/>
        </w:rPr>
        <w:t>,</w:t>
      </w:r>
      <w:r w:rsidRPr="007839D8">
        <w:rPr>
          <w:rFonts w:asciiTheme="majorHAnsi" w:hAnsiTheme="majorHAnsi"/>
          <w:sz w:val="16"/>
        </w:rPr>
        <w:t xml:space="preserve"> according to the U.S. military. Harris said </w:t>
      </w:r>
      <w:r w:rsidRPr="007839D8">
        <w:rPr>
          <w:rStyle w:val="StyleUnderline"/>
          <w:rFonts w:asciiTheme="majorHAnsi" w:hAnsiTheme="majorHAnsi"/>
          <w:highlight w:val="cyan"/>
        </w:rPr>
        <w:t>China has created more than 1.5 square miles of “artificial landmass” in the South China Sea</w:t>
      </w:r>
      <w:r w:rsidRPr="007839D8">
        <w:rPr>
          <w:rFonts w:asciiTheme="majorHAnsi" w:hAnsiTheme="majorHAnsi"/>
          <w:sz w:val="16"/>
        </w:rPr>
        <w:t xml:space="preserve">. </w:t>
      </w:r>
      <w:r w:rsidRPr="007839D8">
        <w:rPr>
          <w:rStyle w:val="StyleUnderline"/>
          <w:rFonts w:asciiTheme="majorHAnsi" w:hAnsiTheme="majorHAnsi"/>
        </w:rPr>
        <w:t>China’s claims are based on</w:t>
      </w:r>
      <w:r w:rsidRPr="007839D8">
        <w:rPr>
          <w:rFonts w:asciiTheme="majorHAnsi" w:hAnsiTheme="majorHAnsi"/>
          <w:sz w:val="16"/>
        </w:rPr>
        <w:t xml:space="preserve"> what’s known as </w:t>
      </w:r>
      <w:r w:rsidRPr="007839D8">
        <w:rPr>
          <w:rStyle w:val="StyleUnderline"/>
          <w:rFonts w:asciiTheme="majorHAnsi" w:hAnsiTheme="majorHAnsi"/>
        </w:rPr>
        <w:t>the nine-dash line, which if implemented would grant China 90 percent of the</w:t>
      </w:r>
      <w:r w:rsidRPr="007839D8">
        <w:rPr>
          <w:rFonts w:asciiTheme="majorHAnsi" w:hAnsiTheme="majorHAnsi"/>
          <w:sz w:val="16"/>
        </w:rPr>
        <w:t xml:space="preserve"> entire </w:t>
      </w:r>
      <w:r w:rsidRPr="007839D8">
        <w:rPr>
          <w:rStyle w:val="StyleUnderline"/>
          <w:rFonts w:asciiTheme="majorHAnsi" w:hAnsiTheme="majorHAnsi"/>
        </w:rPr>
        <w:t xml:space="preserve">Sea. </w:t>
      </w:r>
    </w:p>
    <w:p w14:paraId="0BD659D9" w14:textId="77777777" w:rsidR="007839D8" w:rsidRPr="007839D8" w:rsidRDefault="007839D8" w:rsidP="007839D8">
      <w:pPr>
        <w:rPr>
          <w:rFonts w:asciiTheme="majorHAnsi" w:hAnsiTheme="majorHAnsi"/>
        </w:rPr>
      </w:pPr>
    </w:p>
    <w:p w14:paraId="3941837E" w14:textId="77777777" w:rsidR="007839D8" w:rsidRPr="007839D8" w:rsidRDefault="007839D8" w:rsidP="007839D8">
      <w:pPr>
        <w:pStyle w:val="Heading4"/>
        <w:rPr>
          <w:rFonts w:asciiTheme="majorHAnsi" w:hAnsiTheme="majorHAnsi"/>
        </w:rPr>
      </w:pPr>
      <w:r w:rsidRPr="007839D8">
        <w:rPr>
          <w:rFonts w:asciiTheme="majorHAnsi" w:hAnsiTheme="majorHAnsi"/>
        </w:rPr>
        <w:t xml:space="preserve">C.) Upgraded nuclear naval capabilities makes an possible conflict a shit show </w:t>
      </w:r>
    </w:p>
    <w:p w14:paraId="215E5251" w14:textId="77777777" w:rsidR="007839D8" w:rsidRPr="007839D8" w:rsidRDefault="007839D8" w:rsidP="007839D8">
      <w:pPr>
        <w:rPr>
          <w:rStyle w:val="Style13ptBold"/>
          <w:rFonts w:asciiTheme="majorHAnsi" w:hAnsiTheme="majorHAnsi"/>
        </w:rPr>
      </w:pPr>
      <w:r w:rsidRPr="007839D8">
        <w:rPr>
          <w:rStyle w:val="Style13ptBold"/>
          <w:rFonts w:asciiTheme="majorHAnsi" w:hAnsiTheme="majorHAnsi"/>
        </w:rPr>
        <w:t>Bender 15</w:t>
      </w:r>
    </w:p>
    <w:p w14:paraId="3A88A33A" w14:textId="77777777" w:rsidR="007839D8" w:rsidRPr="007839D8" w:rsidRDefault="007839D8" w:rsidP="007839D8">
      <w:pPr>
        <w:rPr>
          <w:rFonts w:asciiTheme="majorHAnsi" w:hAnsiTheme="majorHAnsi"/>
        </w:rPr>
      </w:pPr>
      <w:r w:rsidRPr="007839D8">
        <w:rPr>
          <w:rFonts w:asciiTheme="majorHAnsi" w:hAnsiTheme="majorHAnsi"/>
        </w:rPr>
        <w:t>(Jeremy Bender is a writer for Business Insider with a specialty in foreign affairs. “China's new submarines could create problems for the US Navy”. Business Insider. 4/7/15. Accessed 5/22/15. &lt;</w:t>
      </w:r>
      <w:hyperlink r:id="rId42" w:history="1">
        <w:r w:rsidRPr="007839D8">
          <w:rPr>
            <w:rStyle w:val="Hyperlink"/>
            <w:rFonts w:asciiTheme="majorHAnsi" w:hAnsiTheme="majorHAnsi"/>
          </w:rPr>
          <w:t>http://www.businessinsider.com/chinas-new-submarines-can-carry-the-greatest-threat-to-the-us-navy-2015-4</w:t>
        </w:r>
      </w:hyperlink>
      <w:r w:rsidRPr="007839D8">
        <w:rPr>
          <w:rFonts w:asciiTheme="majorHAnsi" w:hAnsiTheme="majorHAnsi"/>
        </w:rPr>
        <w:t>&gt;. //SLP)</w:t>
      </w:r>
    </w:p>
    <w:p w14:paraId="26EAAB95" w14:textId="77777777" w:rsidR="007839D8" w:rsidRPr="007839D8" w:rsidRDefault="007839D8" w:rsidP="007839D8">
      <w:pPr>
        <w:rPr>
          <w:rFonts w:asciiTheme="majorHAnsi" w:hAnsiTheme="majorHAnsi"/>
        </w:rPr>
      </w:pPr>
    </w:p>
    <w:p w14:paraId="13C53FDC" w14:textId="77777777" w:rsidR="007839D8" w:rsidRPr="007839D8" w:rsidRDefault="007839D8" w:rsidP="007839D8">
      <w:pPr>
        <w:rPr>
          <w:rFonts w:asciiTheme="majorHAnsi" w:hAnsiTheme="majorHAnsi"/>
        </w:rPr>
      </w:pPr>
      <w:r w:rsidRPr="007839D8">
        <w:rPr>
          <w:rStyle w:val="StyleUnderline"/>
          <w:rFonts w:asciiTheme="majorHAnsi" w:hAnsiTheme="majorHAnsi"/>
          <w:highlight w:val="cyan"/>
        </w:rPr>
        <w:t>Beijing is commissioning</w:t>
      </w:r>
      <w:r w:rsidRPr="007839D8">
        <w:rPr>
          <w:rStyle w:val="StyleUnderline"/>
          <w:rFonts w:asciiTheme="majorHAnsi" w:hAnsiTheme="majorHAnsi"/>
        </w:rPr>
        <w:t xml:space="preserve"> an </w:t>
      </w:r>
      <w:r w:rsidRPr="007839D8">
        <w:rPr>
          <w:rStyle w:val="StyleUnderline"/>
          <w:rFonts w:asciiTheme="majorHAnsi" w:hAnsiTheme="majorHAnsi"/>
          <w:highlight w:val="cyan"/>
        </w:rPr>
        <w:t>upgraded</w:t>
      </w:r>
      <w:r w:rsidRPr="007839D8">
        <w:rPr>
          <w:rStyle w:val="StyleUnderline"/>
          <w:rFonts w:asciiTheme="majorHAnsi" w:hAnsiTheme="majorHAnsi"/>
        </w:rPr>
        <w:t xml:space="preserve"> version of a </w:t>
      </w:r>
      <w:r w:rsidRPr="007839D8">
        <w:rPr>
          <w:rStyle w:val="StyleUnderline"/>
          <w:rFonts w:asciiTheme="majorHAnsi" w:hAnsiTheme="majorHAnsi"/>
          <w:highlight w:val="cyan"/>
        </w:rPr>
        <w:t>nuclear attack submarine</w:t>
      </w:r>
      <w:r w:rsidRPr="007839D8">
        <w:rPr>
          <w:rStyle w:val="StyleUnderline"/>
          <w:rFonts w:asciiTheme="majorHAnsi" w:hAnsiTheme="majorHAnsi"/>
        </w:rPr>
        <w:t xml:space="preserve"> that would be </w:t>
      </w:r>
      <w:r w:rsidRPr="007839D8">
        <w:rPr>
          <w:rStyle w:val="StyleUnderline"/>
          <w:rFonts w:asciiTheme="majorHAnsi" w:hAnsiTheme="majorHAnsi"/>
          <w:highlight w:val="cyan"/>
        </w:rPr>
        <w:t>capable of</w:t>
      </w:r>
      <w:r w:rsidRPr="007839D8">
        <w:rPr>
          <w:rStyle w:val="StyleUnderline"/>
          <w:rFonts w:asciiTheme="majorHAnsi" w:hAnsiTheme="majorHAnsi"/>
        </w:rPr>
        <w:t xml:space="preserve"> carrying </w:t>
      </w:r>
      <w:r w:rsidRPr="007839D8">
        <w:rPr>
          <w:rStyle w:val="StyleUnderline"/>
          <w:rFonts w:asciiTheme="majorHAnsi" w:hAnsiTheme="majorHAnsi"/>
          <w:highlight w:val="cyan"/>
        </w:rPr>
        <w:t>supersonic missiles</w:t>
      </w:r>
      <w:r w:rsidRPr="007839D8">
        <w:rPr>
          <w:rStyle w:val="StyleUnderline"/>
          <w:rFonts w:asciiTheme="majorHAnsi" w:hAnsiTheme="majorHAnsi"/>
        </w:rPr>
        <w:t xml:space="preserve"> designed </w:t>
      </w:r>
      <w:r w:rsidRPr="007839D8">
        <w:rPr>
          <w:rStyle w:val="StyleUnderline"/>
          <w:rFonts w:asciiTheme="majorHAnsi" w:hAnsiTheme="majorHAnsi"/>
          <w:highlight w:val="cyan"/>
        </w:rPr>
        <w:t>to take down</w:t>
      </w:r>
      <w:r w:rsidRPr="007839D8">
        <w:rPr>
          <w:rStyle w:val="StyleUnderline"/>
          <w:rFonts w:asciiTheme="majorHAnsi" w:hAnsiTheme="majorHAnsi"/>
        </w:rPr>
        <w:t xml:space="preserve"> enemy </w:t>
      </w:r>
      <w:r w:rsidRPr="007839D8">
        <w:rPr>
          <w:rStyle w:val="StyleUnderline"/>
          <w:rFonts w:asciiTheme="majorHAnsi" w:hAnsiTheme="majorHAnsi"/>
          <w:highlight w:val="cyan"/>
        </w:rPr>
        <w:t>aircraft carriers</w:t>
      </w:r>
      <w:r w:rsidRPr="007839D8">
        <w:rPr>
          <w:rFonts w:asciiTheme="majorHAnsi" w:hAnsiTheme="majorHAnsi"/>
        </w:rPr>
        <w:t xml:space="preserve">, The Diplomat reported citing China Daily. China is commissioning three upgraded Type-093 Shang-class nuclear-powered attack submarines. The new Type-093G "is reported to be an upgraded version of Type-093 … With a teardrop hull, the submarine is longer than its predecessor and has a vertical launching system," the China Daily reported. </w:t>
      </w:r>
      <w:r w:rsidRPr="007839D8">
        <w:rPr>
          <w:rStyle w:val="StyleUnderline"/>
          <w:rFonts w:asciiTheme="majorHAnsi" w:hAnsiTheme="majorHAnsi"/>
          <w:highlight w:val="cyan"/>
        </w:rPr>
        <w:t>The redesign</w:t>
      </w:r>
      <w:r w:rsidRPr="007839D8">
        <w:rPr>
          <w:rStyle w:val="StyleUnderline"/>
          <w:rFonts w:asciiTheme="majorHAnsi" w:hAnsiTheme="majorHAnsi"/>
        </w:rPr>
        <w:t xml:space="preserve"> of the submarine </w:t>
      </w:r>
      <w:r w:rsidRPr="007839D8">
        <w:rPr>
          <w:rStyle w:val="StyleUnderline"/>
          <w:rFonts w:asciiTheme="majorHAnsi" w:hAnsiTheme="majorHAnsi"/>
          <w:highlight w:val="cyan"/>
        </w:rPr>
        <w:t>would allow it to move faster and more quietly</w:t>
      </w:r>
      <w:r w:rsidRPr="007839D8">
        <w:rPr>
          <w:rStyle w:val="StyleUnderline"/>
          <w:rFonts w:asciiTheme="majorHAnsi" w:hAnsiTheme="majorHAnsi"/>
        </w:rPr>
        <w:t xml:space="preserve"> than its previous iteration</w:t>
      </w:r>
      <w:r w:rsidRPr="007839D8">
        <w:rPr>
          <w:rFonts w:asciiTheme="majorHAnsi" w:hAnsiTheme="majorHAnsi"/>
        </w:rPr>
        <w:t xml:space="preserve">, the Chinese media reported. Crucially, the 093G model would also be outfitted with vertical launch tubes that would allow the submarine to be outfitted with the YJ-18 supersonic anti-ship cruise missile (ASCM). The YJ-18 </w:t>
      </w:r>
      <w:r w:rsidRPr="007839D8">
        <w:rPr>
          <w:rStyle w:val="StyleUnderline"/>
          <w:rFonts w:asciiTheme="majorHAnsi" w:hAnsiTheme="majorHAnsi"/>
        </w:rPr>
        <w:t xml:space="preserve">is designed </w:t>
      </w:r>
      <w:r w:rsidRPr="007839D8">
        <w:rPr>
          <w:rStyle w:val="StyleUnderline"/>
          <w:rFonts w:asciiTheme="majorHAnsi" w:hAnsiTheme="majorHAnsi"/>
          <w:highlight w:val="cyan"/>
        </w:rPr>
        <w:t>to target enemy ships</w:t>
      </w:r>
      <w:r w:rsidRPr="007839D8">
        <w:rPr>
          <w:rStyle w:val="StyleUnderline"/>
          <w:rFonts w:asciiTheme="majorHAnsi" w:hAnsiTheme="majorHAnsi"/>
        </w:rPr>
        <w:t xml:space="preserve"> and battle groups </w:t>
      </w:r>
      <w:r w:rsidRPr="007839D8">
        <w:rPr>
          <w:rStyle w:val="StyleUnderline"/>
          <w:rFonts w:asciiTheme="majorHAnsi" w:hAnsiTheme="majorHAnsi"/>
          <w:highlight w:val="cyan"/>
        </w:rPr>
        <w:t>with increased lethality and range</w:t>
      </w:r>
      <w:r w:rsidRPr="007839D8">
        <w:rPr>
          <w:rFonts w:asciiTheme="majorHAnsi" w:hAnsiTheme="majorHAnsi"/>
        </w:rPr>
        <w:t xml:space="preserve">. According to the Taiwan-based Want China Times, the YJ-18, </w:t>
      </w:r>
      <w:r w:rsidRPr="007839D8">
        <w:rPr>
          <w:rStyle w:val="StyleUnderline"/>
          <w:rFonts w:asciiTheme="majorHAnsi" w:hAnsiTheme="majorHAnsi"/>
        </w:rPr>
        <w:t xml:space="preserve">when combined with aerial spotting and targeting from Chinese aircraft operating from an aircraft carrier, </w:t>
      </w:r>
      <w:r w:rsidRPr="007839D8">
        <w:rPr>
          <w:rStyle w:val="StyleUnderline"/>
          <w:rFonts w:asciiTheme="majorHAnsi" w:hAnsiTheme="majorHAnsi"/>
          <w:highlight w:val="cyan"/>
        </w:rPr>
        <w:t>could</w:t>
      </w:r>
      <w:r w:rsidRPr="007839D8">
        <w:rPr>
          <w:rStyle w:val="StyleUnderline"/>
          <w:rFonts w:asciiTheme="majorHAnsi" w:hAnsiTheme="majorHAnsi"/>
        </w:rPr>
        <w:t xml:space="preserve"> hypothetically </w:t>
      </w:r>
      <w:r w:rsidRPr="007839D8">
        <w:rPr>
          <w:rStyle w:val="StyleUnderline"/>
          <w:rFonts w:asciiTheme="majorHAnsi" w:hAnsiTheme="majorHAnsi"/>
          <w:highlight w:val="cyan"/>
        </w:rPr>
        <w:t>hit enemy ships almost 250 miles away</w:t>
      </w:r>
      <w:r w:rsidRPr="007839D8">
        <w:rPr>
          <w:rStyle w:val="StyleUnderline"/>
          <w:rFonts w:asciiTheme="majorHAnsi" w:hAnsiTheme="majorHAnsi"/>
        </w:rPr>
        <w:t>.</w:t>
      </w:r>
      <w:r w:rsidRPr="007839D8">
        <w:rPr>
          <w:rFonts w:asciiTheme="majorHAnsi" w:hAnsiTheme="majorHAnsi"/>
        </w:rPr>
        <w:t xml:space="preserve"> China has only one aircraft carrier, a nearly 30-year-old Soviet-built vessel that has had its share of mechanical problems. </w:t>
      </w:r>
      <w:r w:rsidRPr="007839D8">
        <w:rPr>
          <w:rStyle w:val="StyleUnderline"/>
          <w:rFonts w:asciiTheme="majorHAnsi" w:hAnsiTheme="majorHAnsi"/>
        </w:rPr>
        <w:t xml:space="preserve">The YJ-18 is designed to carry a 660-pound warhead that would be </w:t>
      </w:r>
      <w:r w:rsidRPr="007839D8">
        <w:rPr>
          <w:rStyle w:val="StyleUnderline"/>
          <w:rFonts w:asciiTheme="majorHAnsi" w:hAnsiTheme="majorHAnsi"/>
          <w:highlight w:val="cyan"/>
        </w:rPr>
        <w:t>capable of sinking a destroyer</w:t>
      </w:r>
      <w:r w:rsidRPr="007839D8">
        <w:rPr>
          <w:rStyle w:val="StyleUnderline"/>
          <w:rFonts w:asciiTheme="majorHAnsi" w:hAnsiTheme="majorHAnsi"/>
        </w:rPr>
        <w:t>-sized ship</w:t>
      </w:r>
      <w:r w:rsidRPr="007839D8">
        <w:rPr>
          <w:rFonts w:asciiTheme="majorHAnsi" w:hAnsiTheme="majorHAnsi"/>
        </w:rPr>
        <w:t xml:space="preserve">, military aviation site </w:t>
      </w:r>
      <w:proofErr w:type="spellStart"/>
      <w:r w:rsidRPr="007839D8">
        <w:rPr>
          <w:rFonts w:asciiTheme="majorHAnsi" w:hAnsiTheme="majorHAnsi"/>
        </w:rPr>
        <w:t>Deagel</w:t>
      </w:r>
      <w:proofErr w:type="spellEnd"/>
      <w:r w:rsidRPr="007839D8">
        <w:rPr>
          <w:rFonts w:asciiTheme="majorHAnsi" w:hAnsiTheme="majorHAnsi"/>
        </w:rPr>
        <w:t xml:space="preserve"> reported. </w:t>
      </w:r>
      <w:r w:rsidRPr="007839D8">
        <w:rPr>
          <w:rStyle w:val="StyleUnderline"/>
          <w:rFonts w:asciiTheme="majorHAnsi" w:hAnsiTheme="majorHAnsi"/>
        </w:rPr>
        <w:t xml:space="preserve">The missile is thought to be </w:t>
      </w:r>
      <w:r w:rsidRPr="007839D8">
        <w:rPr>
          <w:rStyle w:val="StyleUnderline"/>
          <w:rFonts w:asciiTheme="majorHAnsi" w:hAnsiTheme="majorHAnsi"/>
          <w:highlight w:val="cyan"/>
        </w:rPr>
        <w:t>able to maneuver after</w:t>
      </w:r>
      <w:r w:rsidRPr="007839D8">
        <w:rPr>
          <w:rStyle w:val="StyleUnderline"/>
          <w:rFonts w:asciiTheme="majorHAnsi" w:hAnsiTheme="majorHAnsi"/>
        </w:rPr>
        <w:t xml:space="preserve"> </w:t>
      </w:r>
      <w:r w:rsidRPr="007839D8">
        <w:rPr>
          <w:rStyle w:val="StyleUnderline"/>
          <w:rFonts w:asciiTheme="majorHAnsi" w:hAnsiTheme="majorHAnsi"/>
          <w:highlight w:val="cyan"/>
        </w:rPr>
        <w:t>being launched</w:t>
      </w:r>
      <w:r w:rsidRPr="007839D8">
        <w:rPr>
          <w:rStyle w:val="StyleUnderline"/>
          <w:rFonts w:asciiTheme="majorHAnsi" w:hAnsiTheme="majorHAnsi"/>
        </w:rPr>
        <w:t xml:space="preserve"> in order to attempt </w:t>
      </w:r>
      <w:r w:rsidRPr="007839D8">
        <w:rPr>
          <w:rStyle w:val="StyleUnderline"/>
          <w:rFonts w:asciiTheme="majorHAnsi" w:hAnsiTheme="majorHAnsi"/>
          <w:highlight w:val="cyan"/>
        </w:rPr>
        <w:t>to avoid</w:t>
      </w:r>
      <w:r w:rsidRPr="007839D8">
        <w:rPr>
          <w:rStyle w:val="StyleUnderline"/>
          <w:rFonts w:asciiTheme="majorHAnsi" w:hAnsiTheme="majorHAnsi"/>
        </w:rPr>
        <w:t xml:space="preserve"> missile </w:t>
      </w:r>
      <w:r w:rsidRPr="007839D8">
        <w:rPr>
          <w:rStyle w:val="StyleUnderline"/>
          <w:rFonts w:asciiTheme="majorHAnsi" w:hAnsiTheme="majorHAnsi"/>
          <w:highlight w:val="cyan"/>
        </w:rPr>
        <w:t>interceptors</w:t>
      </w:r>
      <w:r w:rsidRPr="007839D8">
        <w:rPr>
          <w:rStyle w:val="StyleUnderline"/>
          <w:rFonts w:asciiTheme="majorHAnsi" w:hAnsiTheme="majorHAnsi"/>
        </w:rPr>
        <w:t>.</w:t>
      </w:r>
      <w:r w:rsidRPr="007839D8">
        <w:rPr>
          <w:rFonts w:asciiTheme="majorHAnsi" w:hAnsiTheme="majorHAnsi"/>
        </w:rPr>
        <w:t xml:space="preserve"> War On The Rocks noted that </w:t>
      </w:r>
      <w:r w:rsidRPr="007839D8">
        <w:rPr>
          <w:rStyle w:val="StyleUnderline"/>
          <w:rFonts w:asciiTheme="majorHAnsi" w:hAnsiTheme="majorHAnsi"/>
        </w:rPr>
        <w:t xml:space="preserve">a missile with a range as wide as 250 miles </w:t>
      </w:r>
      <w:r w:rsidRPr="007839D8">
        <w:rPr>
          <w:rStyle w:val="StyleUnderline"/>
          <w:rFonts w:asciiTheme="majorHAnsi" w:hAnsiTheme="majorHAnsi"/>
          <w:highlight w:val="cyan"/>
        </w:rPr>
        <w:t>could pose serious</w:t>
      </w:r>
      <w:r w:rsidRPr="007839D8">
        <w:rPr>
          <w:rStyle w:val="StyleUnderline"/>
          <w:rFonts w:asciiTheme="majorHAnsi" w:hAnsiTheme="majorHAnsi"/>
        </w:rPr>
        <w:t xml:space="preserve"> </w:t>
      </w:r>
      <w:r w:rsidRPr="007839D8">
        <w:rPr>
          <w:rStyle w:val="StyleUnderline"/>
          <w:rFonts w:asciiTheme="majorHAnsi" w:hAnsiTheme="majorHAnsi"/>
          <w:highlight w:val="cyan"/>
        </w:rPr>
        <w:t>problems for the US</w:t>
      </w:r>
      <w:r w:rsidRPr="007839D8">
        <w:rPr>
          <w:rStyle w:val="StyleUnderline"/>
          <w:rFonts w:asciiTheme="majorHAnsi" w:hAnsiTheme="majorHAnsi"/>
        </w:rPr>
        <w:t xml:space="preserve"> Navy's Aegis </w:t>
      </w:r>
      <w:r w:rsidRPr="007839D8">
        <w:rPr>
          <w:rStyle w:val="StyleUnderline"/>
          <w:rFonts w:asciiTheme="majorHAnsi" w:hAnsiTheme="majorHAnsi"/>
          <w:highlight w:val="cyan"/>
        </w:rPr>
        <w:t>Combat System</w:t>
      </w:r>
      <w:r w:rsidRPr="007839D8">
        <w:rPr>
          <w:rFonts w:asciiTheme="majorHAnsi" w:hAnsiTheme="majorHAnsi"/>
        </w:rPr>
        <w:t xml:space="preserve">. </w:t>
      </w:r>
      <w:r w:rsidRPr="007839D8">
        <w:rPr>
          <w:rStyle w:val="StyleUnderline"/>
          <w:rFonts w:asciiTheme="majorHAnsi" w:hAnsiTheme="majorHAnsi"/>
          <w:highlight w:val="cyan"/>
        </w:rPr>
        <w:t>That distance</w:t>
      </w:r>
      <w:r w:rsidRPr="007839D8">
        <w:rPr>
          <w:rStyle w:val="StyleUnderline"/>
          <w:rFonts w:asciiTheme="majorHAnsi" w:hAnsiTheme="majorHAnsi"/>
        </w:rPr>
        <w:t xml:space="preserve"> is beyond the "engagement range"</w:t>
      </w:r>
      <w:r w:rsidRPr="007839D8">
        <w:rPr>
          <w:rFonts w:asciiTheme="majorHAnsi" w:hAnsiTheme="majorHAnsi"/>
        </w:rPr>
        <w:t xml:space="preserve"> of aircraft carrier strike groups</w:t>
      </w:r>
      <w:r w:rsidRPr="007839D8">
        <w:rPr>
          <w:rFonts w:asciiTheme="majorHAnsi" w:hAnsiTheme="majorHAnsi"/>
          <w:highlight w:val="cyan"/>
        </w:rPr>
        <w:t xml:space="preserve">, </w:t>
      </w:r>
      <w:r w:rsidRPr="007839D8">
        <w:rPr>
          <w:rStyle w:val="StyleUnderline"/>
          <w:rFonts w:asciiTheme="majorHAnsi" w:hAnsiTheme="majorHAnsi"/>
          <w:highlight w:val="cyan"/>
        </w:rPr>
        <w:t>leaving</w:t>
      </w:r>
      <w:r w:rsidRPr="007839D8">
        <w:rPr>
          <w:rStyle w:val="StyleUnderline"/>
          <w:rFonts w:asciiTheme="majorHAnsi" w:hAnsiTheme="majorHAnsi"/>
        </w:rPr>
        <w:t xml:space="preserve"> the </w:t>
      </w:r>
      <w:r w:rsidRPr="007839D8">
        <w:rPr>
          <w:rStyle w:val="StyleUnderline"/>
          <w:rFonts w:asciiTheme="majorHAnsi" w:hAnsiTheme="majorHAnsi"/>
          <w:highlight w:val="cyan"/>
        </w:rPr>
        <w:t>vessels vulnerable</w:t>
      </w:r>
      <w:r w:rsidRPr="007839D8">
        <w:rPr>
          <w:rStyle w:val="StyleUnderline"/>
          <w:rFonts w:asciiTheme="majorHAnsi" w:hAnsiTheme="majorHAnsi"/>
        </w:rPr>
        <w:t xml:space="preserve"> to weapons operating at that distance</w:t>
      </w:r>
      <w:r w:rsidRPr="007839D8">
        <w:rPr>
          <w:rFonts w:asciiTheme="majorHAnsi" w:hAnsiTheme="majorHAnsi"/>
        </w:rPr>
        <w:t xml:space="preserve">. </w:t>
      </w:r>
      <w:r w:rsidRPr="007839D8">
        <w:rPr>
          <w:rStyle w:val="Emphasis"/>
          <w:rFonts w:asciiTheme="majorHAnsi" w:hAnsiTheme="majorHAnsi"/>
          <w:highlight w:val="cyan"/>
        </w:rPr>
        <w:t>This</w:t>
      </w:r>
      <w:r w:rsidRPr="007839D8">
        <w:rPr>
          <w:rStyle w:val="Emphasis"/>
          <w:rFonts w:asciiTheme="majorHAnsi" w:hAnsiTheme="majorHAnsi"/>
        </w:rPr>
        <w:t xml:space="preserve"> proliferation of long-range ASCMs </w:t>
      </w:r>
      <w:r w:rsidRPr="007839D8">
        <w:rPr>
          <w:rStyle w:val="Emphasis"/>
          <w:rFonts w:asciiTheme="majorHAnsi" w:hAnsiTheme="majorHAnsi"/>
          <w:highlight w:val="cyan"/>
        </w:rPr>
        <w:t>is</w:t>
      </w:r>
      <w:r w:rsidRPr="007839D8">
        <w:rPr>
          <w:rStyle w:val="Emphasis"/>
          <w:rFonts w:asciiTheme="majorHAnsi" w:hAnsiTheme="majorHAnsi"/>
        </w:rPr>
        <w:t xml:space="preserve"> perhaps </w:t>
      </w:r>
      <w:r w:rsidRPr="007839D8">
        <w:rPr>
          <w:rStyle w:val="Emphasis"/>
          <w:rFonts w:asciiTheme="majorHAnsi" w:hAnsiTheme="majorHAnsi"/>
          <w:highlight w:val="cyan"/>
        </w:rPr>
        <w:t>the single greatest military threat</w:t>
      </w:r>
      <w:r w:rsidRPr="007839D8">
        <w:rPr>
          <w:rStyle w:val="Emphasis"/>
          <w:rFonts w:asciiTheme="majorHAnsi" w:hAnsiTheme="majorHAnsi"/>
        </w:rPr>
        <w:t xml:space="preserve"> the US faces </w:t>
      </w:r>
      <w:r w:rsidRPr="007839D8">
        <w:rPr>
          <w:rStyle w:val="Emphasis"/>
          <w:rFonts w:asciiTheme="majorHAnsi" w:hAnsiTheme="majorHAnsi"/>
          <w:highlight w:val="cyan"/>
        </w:rPr>
        <w:t>from China</w:t>
      </w:r>
      <w:r w:rsidRPr="007839D8">
        <w:rPr>
          <w:rFonts w:asciiTheme="majorHAnsi" w:hAnsiTheme="majorHAnsi"/>
        </w:rPr>
        <w:t xml:space="preserve">. Expansion </w:t>
      </w:r>
      <w:r w:rsidRPr="007839D8">
        <w:rPr>
          <w:rStyle w:val="Emphasis"/>
          <w:rFonts w:asciiTheme="majorHAnsi" w:hAnsiTheme="majorHAnsi"/>
          <w:highlight w:val="cyan"/>
        </w:rPr>
        <w:t>and</w:t>
      </w:r>
      <w:r w:rsidRPr="007839D8">
        <w:rPr>
          <w:rFonts w:asciiTheme="majorHAnsi" w:hAnsiTheme="majorHAnsi"/>
        </w:rPr>
        <w:t xml:space="preserve"> deployment of ASCMs systems </w:t>
      </w:r>
      <w:r w:rsidRPr="007839D8">
        <w:rPr>
          <w:rStyle w:val="Emphasis"/>
          <w:rFonts w:asciiTheme="majorHAnsi" w:hAnsiTheme="majorHAnsi"/>
          <w:highlight w:val="cyan"/>
        </w:rPr>
        <w:t>would allow China to build a</w:t>
      </w:r>
      <w:r w:rsidRPr="007839D8">
        <w:rPr>
          <w:rStyle w:val="Emphasis"/>
          <w:rFonts w:asciiTheme="majorHAnsi" w:hAnsiTheme="majorHAnsi"/>
        </w:rPr>
        <w:t xml:space="preserve">n aerial maritime strike </w:t>
      </w:r>
      <w:r w:rsidRPr="007839D8">
        <w:rPr>
          <w:rStyle w:val="Emphasis"/>
          <w:rFonts w:asciiTheme="majorHAnsi" w:hAnsiTheme="majorHAnsi"/>
          <w:highlight w:val="cyan"/>
        </w:rPr>
        <w:t>force that could effectively control all</w:t>
      </w:r>
      <w:r w:rsidRPr="007839D8">
        <w:rPr>
          <w:rStyle w:val="Emphasis"/>
          <w:rFonts w:asciiTheme="majorHAnsi" w:hAnsiTheme="majorHAnsi"/>
        </w:rPr>
        <w:t xml:space="preserve"> of the </w:t>
      </w:r>
      <w:r w:rsidRPr="007839D8">
        <w:rPr>
          <w:rStyle w:val="Emphasis"/>
          <w:rFonts w:asciiTheme="majorHAnsi" w:hAnsiTheme="majorHAnsi"/>
          <w:highlight w:val="cyan"/>
        </w:rPr>
        <w:t>maritime territory surrounding</w:t>
      </w:r>
      <w:r w:rsidRPr="007839D8">
        <w:rPr>
          <w:rStyle w:val="Emphasis"/>
          <w:rFonts w:asciiTheme="majorHAnsi" w:hAnsiTheme="majorHAnsi"/>
        </w:rPr>
        <w:t xml:space="preserve"> </w:t>
      </w:r>
      <w:r w:rsidRPr="007839D8">
        <w:rPr>
          <w:rStyle w:val="Emphasis"/>
          <w:rFonts w:asciiTheme="majorHAnsi" w:hAnsiTheme="majorHAnsi"/>
          <w:highlight w:val="cyan"/>
        </w:rPr>
        <w:t>China</w:t>
      </w:r>
      <w:r w:rsidRPr="007839D8">
        <w:rPr>
          <w:rStyle w:val="Emphasis"/>
          <w:rFonts w:asciiTheme="majorHAnsi" w:hAnsiTheme="majorHAnsi"/>
        </w:rPr>
        <w:t>.</w:t>
      </w:r>
      <w:r w:rsidRPr="007839D8">
        <w:rPr>
          <w:rFonts w:asciiTheme="majorHAnsi" w:hAnsiTheme="majorHAnsi"/>
        </w:rPr>
        <w:t xml:space="preserve"> </w:t>
      </w:r>
      <w:r w:rsidRPr="007839D8">
        <w:rPr>
          <w:rStyle w:val="StyleUnderline"/>
          <w:rFonts w:asciiTheme="majorHAnsi" w:hAnsiTheme="majorHAnsi"/>
        </w:rPr>
        <w:t>The Chinese</w:t>
      </w:r>
      <w:r w:rsidRPr="007839D8">
        <w:rPr>
          <w:rFonts w:asciiTheme="majorHAnsi" w:hAnsiTheme="majorHAnsi"/>
        </w:rPr>
        <w:t xml:space="preserve"> military </w:t>
      </w:r>
      <w:r w:rsidRPr="007839D8">
        <w:rPr>
          <w:rStyle w:val="StyleUnderline"/>
          <w:rFonts w:asciiTheme="majorHAnsi" w:hAnsiTheme="majorHAnsi"/>
        </w:rPr>
        <w:t xml:space="preserve">could quickly move against enemy vessels and </w:t>
      </w:r>
      <w:r w:rsidRPr="007839D8">
        <w:rPr>
          <w:rStyle w:val="StyleUnderline"/>
          <w:rFonts w:asciiTheme="majorHAnsi" w:hAnsiTheme="majorHAnsi"/>
          <w:highlight w:val="cyan"/>
        </w:rPr>
        <w:t>Beijing would be able to counter the US's naval presence</w:t>
      </w:r>
      <w:r w:rsidRPr="007839D8">
        <w:rPr>
          <w:rFonts w:asciiTheme="majorHAnsi" w:hAnsiTheme="majorHAnsi"/>
        </w:rPr>
        <w:t xml:space="preserve"> in the region </w:t>
      </w:r>
      <w:r w:rsidRPr="007839D8">
        <w:rPr>
          <w:rStyle w:val="StyleUnderline"/>
          <w:rFonts w:asciiTheme="majorHAnsi" w:hAnsiTheme="majorHAnsi"/>
          <w:highlight w:val="cyan"/>
        </w:rPr>
        <w:t>if the two</w:t>
      </w:r>
      <w:r w:rsidRPr="007839D8">
        <w:rPr>
          <w:rStyle w:val="StyleUnderline"/>
          <w:rFonts w:asciiTheme="majorHAnsi" w:hAnsiTheme="majorHAnsi"/>
        </w:rPr>
        <w:t xml:space="preserve"> powers </w:t>
      </w:r>
      <w:r w:rsidRPr="007839D8">
        <w:rPr>
          <w:rStyle w:val="StyleUnderline"/>
          <w:rFonts w:asciiTheme="majorHAnsi" w:hAnsiTheme="majorHAnsi"/>
          <w:highlight w:val="cyan"/>
        </w:rPr>
        <w:t>ever came in conflict</w:t>
      </w:r>
      <w:r w:rsidRPr="007839D8">
        <w:rPr>
          <w:rFonts w:asciiTheme="majorHAnsi" w:hAnsiTheme="majorHAnsi"/>
        </w:rPr>
        <w:t>.</w:t>
      </w:r>
    </w:p>
    <w:p w14:paraId="112F8E67" w14:textId="77777777" w:rsidR="007839D8" w:rsidRPr="007839D8" w:rsidRDefault="007839D8" w:rsidP="007839D8">
      <w:pPr>
        <w:rPr>
          <w:rFonts w:asciiTheme="majorHAnsi" w:hAnsiTheme="majorHAnsi"/>
        </w:rPr>
      </w:pPr>
    </w:p>
    <w:p w14:paraId="6876B0B9" w14:textId="77777777" w:rsidR="007839D8" w:rsidRPr="007839D8" w:rsidRDefault="007839D8" w:rsidP="007839D8">
      <w:pPr>
        <w:rPr>
          <w:rFonts w:asciiTheme="majorHAnsi" w:hAnsiTheme="majorHAnsi"/>
        </w:rPr>
      </w:pPr>
    </w:p>
    <w:p w14:paraId="2C66A8F6" w14:textId="77777777" w:rsidR="007839D8" w:rsidRPr="007839D8" w:rsidRDefault="007839D8" w:rsidP="007839D8">
      <w:pPr>
        <w:keepNext/>
        <w:keepLines/>
        <w:spacing w:before="40"/>
        <w:outlineLvl w:val="3"/>
        <w:rPr>
          <w:rFonts w:asciiTheme="majorHAnsi" w:eastAsia="Times New Roman" w:hAnsiTheme="majorHAnsi" w:cs="Times New Roman"/>
          <w:b/>
          <w:iCs/>
          <w:sz w:val="26"/>
        </w:rPr>
      </w:pPr>
      <w:r w:rsidRPr="007839D8">
        <w:rPr>
          <w:rFonts w:asciiTheme="majorHAnsi" w:eastAsia="Times New Roman" w:hAnsiTheme="majorHAnsi" w:cs="Times New Roman"/>
          <w:b/>
          <w:iCs/>
          <w:sz w:val="26"/>
        </w:rPr>
        <w:t>Even if they aren’t a threat, viewing them as one is necessary to ensure international stability</w:t>
      </w:r>
    </w:p>
    <w:p w14:paraId="796CB397" w14:textId="77777777" w:rsidR="007839D8" w:rsidRPr="007839D8" w:rsidRDefault="007839D8" w:rsidP="007839D8">
      <w:pPr>
        <w:rPr>
          <w:rFonts w:asciiTheme="majorHAnsi" w:eastAsia="Calibri" w:hAnsiTheme="majorHAnsi" w:cs="Times New Roman"/>
          <w:b/>
          <w:bCs/>
          <w:sz w:val="26"/>
        </w:rPr>
      </w:pPr>
      <w:r w:rsidRPr="007839D8">
        <w:rPr>
          <w:rFonts w:asciiTheme="majorHAnsi" w:eastAsia="Calibri" w:hAnsiTheme="majorHAnsi" w:cs="Times New Roman"/>
          <w:b/>
          <w:bCs/>
          <w:sz w:val="26"/>
        </w:rPr>
        <w:t>Panda, 14</w:t>
      </w:r>
    </w:p>
    <w:p w14:paraId="5A3299F8" w14:textId="77777777" w:rsidR="007839D8" w:rsidRPr="007839D8" w:rsidRDefault="007839D8" w:rsidP="007839D8">
      <w:pPr>
        <w:rPr>
          <w:rFonts w:asciiTheme="majorHAnsi" w:eastAsia="Calibri" w:hAnsiTheme="majorHAnsi" w:cs="Times New Roman"/>
        </w:rPr>
      </w:pPr>
      <w:r w:rsidRPr="007839D8">
        <w:rPr>
          <w:rFonts w:asciiTheme="majorHAnsi" w:eastAsia="Calibri" w:hAnsiTheme="majorHAnsi" w:cs="Times New Roman"/>
        </w:rPr>
        <w:t>(Ankit, Associate Editor of The Diplomat, previously a Research Specialist at Princeton University where he worked on international crisis diplomacy, international security, technology policy, and geopolitics, graduate of Princeton’s Woodrow Wilson School of Public and International Affairs, "Moderating The China Threat", Feb 12, thediplomat.com/2014/02/moderating-the-china-threat/ NL)</w:t>
      </w:r>
    </w:p>
    <w:p w14:paraId="6249B182" w14:textId="77777777" w:rsidR="007839D8" w:rsidRPr="007839D8" w:rsidRDefault="007839D8" w:rsidP="007839D8">
      <w:pPr>
        <w:rPr>
          <w:rFonts w:asciiTheme="majorHAnsi" w:eastAsia="Calibri" w:hAnsiTheme="majorHAnsi" w:cs="Times New Roman"/>
          <w:sz w:val="14"/>
        </w:rPr>
      </w:pPr>
      <w:r w:rsidRPr="007839D8">
        <w:rPr>
          <w:rFonts w:asciiTheme="majorHAnsi" w:eastAsia="Calibri" w:hAnsiTheme="majorHAnsi" w:cs="Times New Roman"/>
          <w:sz w:val="14"/>
        </w:rPr>
        <w:t xml:space="preserve">The empirical limitations of classical realism’s focus on balances of power are well understood. The theory goes that </w:t>
      </w:r>
      <w:r w:rsidRPr="007839D8">
        <w:rPr>
          <w:rFonts w:asciiTheme="majorHAnsi" w:eastAsia="Calibri" w:hAnsiTheme="majorHAnsi" w:cs="Times New Roman"/>
          <w:b/>
          <w:highlight w:val="cyan"/>
          <w:u w:val="single"/>
        </w:rPr>
        <w:t>states balance against other threats</w:t>
      </w:r>
      <w:r w:rsidRPr="007839D8">
        <w:rPr>
          <w:rFonts w:asciiTheme="majorHAnsi" w:eastAsia="Calibri" w:hAnsiTheme="majorHAnsi" w:cs="Times New Roman"/>
          <w:b/>
          <w:u w:val="single"/>
        </w:rPr>
        <w:t xml:space="preserve"> simply </w:t>
      </w:r>
      <w:r w:rsidRPr="007839D8">
        <w:rPr>
          <w:rFonts w:asciiTheme="majorHAnsi" w:eastAsia="Calibri" w:hAnsiTheme="majorHAnsi" w:cs="Times New Roman"/>
          <w:b/>
          <w:highlight w:val="cyan"/>
          <w:u w:val="single"/>
        </w:rPr>
        <w:t>based on t</w:t>
      </w:r>
      <w:r w:rsidRPr="007839D8">
        <w:rPr>
          <w:rFonts w:asciiTheme="majorHAnsi" w:eastAsia="Calibri" w:hAnsiTheme="majorHAnsi" w:cs="Times New Roman"/>
          <w:b/>
          <w:u w:val="single"/>
        </w:rPr>
        <w:t xml:space="preserve">he </w:t>
      </w:r>
      <w:r w:rsidRPr="007839D8">
        <w:rPr>
          <w:rFonts w:asciiTheme="majorHAnsi" w:eastAsia="Calibri" w:hAnsiTheme="majorHAnsi" w:cs="Times New Roman"/>
          <w:b/>
          <w:highlight w:val="cyan"/>
          <w:u w:val="single"/>
        </w:rPr>
        <w:t>arithmetic of military</w:t>
      </w:r>
      <w:r w:rsidRPr="007839D8">
        <w:rPr>
          <w:rFonts w:asciiTheme="majorHAnsi" w:eastAsia="Calibri" w:hAnsiTheme="majorHAnsi" w:cs="Times New Roman"/>
          <w:b/>
          <w:u w:val="single"/>
        </w:rPr>
        <w:t xml:space="preserve"> hardware</w:t>
      </w:r>
      <w:r w:rsidRPr="007839D8">
        <w:rPr>
          <w:rFonts w:asciiTheme="majorHAnsi" w:eastAsia="Calibri" w:hAnsiTheme="majorHAnsi" w:cs="Times New Roman"/>
          <w:sz w:val="14"/>
        </w:rPr>
        <w:t>, which leads to all sorts of nasty arms races and security dilemmas. Of course, empirically we see examples of states – particularly smaller states – not balancing against states with massive military power. The United States’ situation following the second World War, during the Cold War, and during its famous “unipolar moment” in the 1990s demonstrates as much. NATO and major non-NATO allies of the US could have easily perceived the American war machine coming out of World War II as a threat worth balancing against but instead they chose to side with the United States.</w:t>
      </w:r>
      <w:r w:rsidRPr="007839D8">
        <w:rPr>
          <w:rFonts w:asciiTheme="majorHAnsi" w:eastAsia="Calibri" w:hAnsiTheme="majorHAnsi" w:cs="Times New Roman"/>
          <w:sz w:val="12"/>
        </w:rPr>
        <w:t>¶</w:t>
      </w:r>
      <w:r w:rsidRPr="007839D8">
        <w:rPr>
          <w:rFonts w:asciiTheme="majorHAnsi" w:eastAsia="Calibri" w:hAnsiTheme="majorHAnsi" w:cs="Times New Roman"/>
          <w:sz w:val="14"/>
        </w:rPr>
        <w:t xml:space="preserve"> The explanation for this is simple and has been known since the late 1980s. States tend to balance against threats, not mere power. Stephen M. Walt first explained the phenomenon in an International Security article in 1985 and since then threat-based analysis has become somewhat of a mainstay among contemporary realists and Western foreign policy elites. </w:t>
      </w:r>
      <w:r w:rsidRPr="007839D8">
        <w:rPr>
          <w:rFonts w:asciiTheme="majorHAnsi" w:eastAsia="Calibri" w:hAnsiTheme="majorHAnsi" w:cs="Times New Roman"/>
          <w:b/>
          <w:highlight w:val="cyan"/>
          <w:u w:val="single"/>
        </w:rPr>
        <w:t>Understanding how perceived threats shape foreign policy is invaluable</w:t>
      </w:r>
      <w:r w:rsidRPr="007839D8">
        <w:rPr>
          <w:rFonts w:asciiTheme="majorHAnsi" w:eastAsia="Calibri" w:hAnsiTheme="majorHAnsi" w:cs="Times New Roman"/>
          <w:sz w:val="14"/>
        </w:rPr>
        <w:t xml:space="preserve"> for foreign policy makers. The entirety of Cold War strategic missile defense and proxy-state acquisition was based around the notion of maintaining a favorable game-state on the global chessboard based on the mutual threat perceptions between the United States and the Soviet Union. Ideology mattered to an extent in framing the distrust, but what really mattered in the creation of foreign policy was the notion of a monolithic external threat.</w:t>
      </w:r>
      <w:r w:rsidRPr="007839D8">
        <w:rPr>
          <w:rFonts w:asciiTheme="majorHAnsi" w:eastAsia="Calibri" w:hAnsiTheme="majorHAnsi" w:cs="Times New Roman"/>
          <w:sz w:val="12"/>
        </w:rPr>
        <w:t>¶</w:t>
      </w:r>
      <w:r w:rsidRPr="007839D8">
        <w:rPr>
          <w:rFonts w:asciiTheme="majorHAnsi" w:eastAsia="Calibri" w:hAnsiTheme="majorHAnsi" w:cs="Times New Roman"/>
          <w:sz w:val="14"/>
        </w:rPr>
        <w:t xml:space="preserve"> </w:t>
      </w:r>
      <w:r w:rsidRPr="007839D8">
        <w:rPr>
          <w:rFonts w:asciiTheme="majorHAnsi" w:eastAsia="Calibri" w:hAnsiTheme="majorHAnsi" w:cs="Times New Roman"/>
          <w:b/>
          <w:u w:val="single"/>
        </w:rPr>
        <w:t xml:space="preserve">In the Asia-Pacific today, viewing international affairs and emerging alliances through this lens is particularly useful. </w:t>
      </w:r>
      <w:r w:rsidRPr="007839D8">
        <w:rPr>
          <w:rFonts w:asciiTheme="majorHAnsi" w:eastAsia="Calibri" w:hAnsiTheme="majorHAnsi" w:cs="Times New Roman"/>
          <w:b/>
          <w:highlight w:val="cyan"/>
          <w:u w:val="single"/>
        </w:rPr>
        <w:t>The rise of China has prompted a scramble</w:t>
      </w:r>
      <w:r w:rsidRPr="007839D8">
        <w:rPr>
          <w:rFonts w:asciiTheme="majorHAnsi" w:eastAsia="Calibri" w:hAnsiTheme="majorHAnsi" w:cs="Times New Roman"/>
          <w:b/>
          <w:u w:val="single"/>
        </w:rPr>
        <w:t xml:space="preserve"> </w:t>
      </w:r>
      <w:r w:rsidRPr="007839D8">
        <w:rPr>
          <w:rFonts w:asciiTheme="majorHAnsi" w:eastAsia="Calibri" w:hAnsiTheme="majorHAnsi" w:cs="Times New Roman"/>
          <w:sz w:val="14"/>
        </w:rPr>
        <w:t xml:space="preserve">along the Asian </w:t>
      </w:r>
      <w:proofErr w:type="spellStart"/>
      <w:r w:rsidRPr="007839D8">
        <w:rPr>
          <w:rFonts w:asciiTheme="majorHAnsi" w:eastAsia="Calibri" w:hAnsiTheme="majorHAnsi" w:cs="Times New Roman"/>
          <w:sz w:val="14"/>
        </w:rPr>
        <w:t>rimland</w:t>
      </w:r>
      <w:proofErr w:type="spellEnd"/>
      <w:r w:rsidRPr="007839D8">
        <w:rPr>
          <w:rFonts w:asciiTheme="majorHAnsi" w:eastAsia="Calibri" w:hAnsiTheme="majorHAnsi" w:cs="Times New Roman"/>
          <w:sz w:val="14"/>
        </w:rPr>
        <w:t xml:space="preserve"> to balance </w:t>
      </w:r>
      <w:r w:rsidRPr="007839D8">
        <w:rPr>
          <w:rFonts w:asciiTheme="majorHAnsi" w:eastAsia="Calibri" w:hAnsiTheme="majorHAnsi" w:cs="Times New Roman"/>
          <w:b/>
          <w:highlight w:val="cyan"/>
          <w:u w:val="single"/>
        </w:rPr>
        <w:t>against</w:t>
      </w:r>
      <w:r w:rsidRPr="007839D8">
        <w:rPr>
          <w:rFonts w:asciiTheme="majorHAnsi" w:eastAsia="Calibri" w:hAnsiTheme="majorHAnsi" w:cs="Times New Roman"/>
          <w:b/>
          <w:u w:val="single"/>
        </w:rPr>
        <w:t xml:space="preserve"> </w:t>
      </w:r>
      <w:r w:rsidRPr="007839D8">
        <w:rPr>
          <w:rFonts w:asciiTheme="majorHAnsi" w:eastAsia="Calibri" w:hAnsiTheme="majorHAnsi" w:cs="Times New Roman"/>
          <w:sz w:val="14"/>
        </w:rPr>
        <w:t>what is perceived to b</w:t>
      </w:r>
      <w:r w:rsidRPr="007839D8">
        <w:rPr>
          <w:rFonts w:asciiTheme="majorHAnsi" w:eastAsia="Calibri" w:hAnsiTheme="majorHAnsi" w:cs="Times New Roman"/>
          <w:sz w:val="14"/>
          <w:highlight w:val="cyan"/>
        </w:rPr>
        <w:t>e</w:t>
      </w:r>
      <w:r w:rsidRPr="007839D8">
        <w:rPr>
          <w:rFonts w:asciiTheme="majorHAnsi" w:eastAsia="Calibri" w:hAnsiTheme="majorHAnsi" w:cs="Times New Roman"/>
          <w:b/>
          <w:highlight w:val="cyan"/>
          <w:u w:val="single"/>
        </w:rPr>
        <w:t xml:space="preserve"> a threat to the </w:t>
      </w:r>
      <w:r w:rsidRPr="007839D8">
        <w:rPr>
          <w:rFonts w:asciiTheme="majorHAnsi" w:eastAsia="Calibri" w:hAnsiTheme="majorHAnsi" w:cs="Times New Roman"/>
          <w:b/>
          <w:u w:val="single"/>
        </w:rPr>
        <w:t xml:space="preserve">established territorial </w:t>
      </w:r>
      <w:r w:rsidRPr="007839D8">
        <w:rPr>
          <w:rFonts w:asciiTheme="majorHAnsi" w:eastAsia="Calibri" w:hAnsiTheme="majorHAnsi" w:cs="Times New Roman"/>
          <w:b/>
          <w:highlight w:val="cyan"/>
          <w:u w:val="single"/>
        </w:rPr>
        <w:t>s</w:t>
      </w:r>
      <w:r w:rsidRPr="007839D8">
        <w:rPr>
          <w:rFonts w:asciiTheme="majorHAnsi" w:eastAsia="Calibri" w:hAnsiTheme="majorHAnsi" w:cs="Times New Roman"/>
          <w:b/>
          <w:u w:val="single"/>
        </w:rPr>
        <w:t xml:space="preserve">tatus </w:t>
      </w:r>
      <w:r w:rsidRPr="007839D8">
        <w:rPr>
          <w:rFonts w:asciiTheme="majorHAnsi" w:eastAsia="Calibri" w:hAnsiTheme="majorHAnsi" w:cs="Times New Roman"/>
          <w:b/>
          <w:highlight w:val="cyan"/>
          <w:u w:val="single"/>
        </w:rPr>
        <w:t>quo and national interests</w:t>
      </w:r>
      <w:r w:rsidRPr="007839D8">
        <w:rPr>
          <w:rFonts w:asciiTheme="majorHAnsi" w:eastAsia="Calibri" w:hAnsiTheme="majorHAnsi" w:cs="Times New Roman"/>
          <w:sz w:val="14"/>
        </w:rPr>
        <w:t xml:space="preserve">. </w:t>
      </w:r>
      <w:r w:rsidRPr="007839D8">
        <w:rPr>
          <w:rFonts w:asciiTheme="majorHAnsi" w:eastAsia="Calibri" w:hAnsiTheme="majorHAnsi" w:cs="Times New Roman"/>
          <w:b/>
          <w:highlight w:val="cyan"/>
          <w:u w:val="single"/>
        </w:rPr>
        <w:t>China maxes out almost all of the criteria that states</w:t>
      </w:r>
      <w:r w:rsidRPr="007839D8">
        <w:rPr>
          <w:rFonts w:asciiTheme="majorHAnsi" w:eastAsia="Calibri" w:hAnsiTheme="majorHAnsi" w:cs="Times New Roman"/>
          <w:sz w:val="14"/>
        </w:rPr>
        <w:t xml:space="preserve"> generally </w:t>
      </w:r>
      <w:r w:rsidRPr="007839D8">
        <w:rPr>
          <w:rFonts w:asciiTheme="majorHAnsi" w:eastAsia="Calibri" w:hAnsiTheme="majorHAnsi" w:cs="Times New Roman"/>
          <w:b/>
          <w:highlight w:val="cyan"/>
          <w:u w:val="single"/>
        </w:rPr>
        <w:t>use to evaluate</w:t>
      </w:r>
      <w:r w:rsidRPr="007839D8">
        <w:rPr>
          <w:rFonts w:asciiTheme="majorHAnsi" w:eastAsia="Calibri" w:hAnsiTheme="majorHAnsi" w:cs="Times New Roman"/>
          <w:b/>
          <w:u w:val="single"/>
        </w:rPr>
        <w:t xml:space="preserve"> an external </w:t>
      </w:r>
      <w:r w:rsidRPr="007839D8">
        <w:rPr>
          <w:rFonts w:asciiTheme="majorHAnsi" w:eastAsia="Calibri" w:hAnsiTheme="majorHAnsi" w:cs="Times New Roman"/>
          <w:b/>
          <w:highlight w:val="cyan"/>
          <w:u w:val="single"/>
        </w:rPr>
        <w:t>threat: geographical proximity,</w:t>
      </w:r>
      <w:r w:rsidRPr="007839D8">
        <w:rPr>
          <w:rFonts w:asciiTheme="majorHAnsi" w:eastAsia="Calibri" w:hAnsiTheme="majorHAnsi" w:cs="Times New Roman"/>
          <w:b/>
          <w:u w:val="single"/>
        </w:rPr>
        <w:t xml:space="preserve"> overall </w:t>
      </w:r>
      <w:r w:rsidRPr="007839D8">
        <w:rPr>
          <w:rFonts w:asciiTheme="majorHAnsi" w:eastAsia="Calibri" w:hAnsiTheme="majorHAnsi" w:cs="Times New Roman"/>
          <w:b/>
          <w:highlight w:val="cyan"/>
          <w:u w:val="single"/>
        </w:rPr>
        <w:t>strength,</w:t>
      </w:r>
      <w:r w:rsidRPr="007839D8">
        <w:rPr>
          <w:rFonts w:asciiTheme="majorHAnsi" w:eastAsia="Calibri" w:hAnsiTheme="majorHAnsi" w:cs="Times New Roman"/>
          <w:b/>
          <w:u w:val="single"/>
        </w:rPr>
        <w:t xml:space="preserve"> offensive </w:t>
      </w:r>
      <w:r w:rsidRPr="007839D8">
        <w:rPr>
          <w:rFonts w:asciiTheme="majorHAnsi" w:eastAsia="Calibri" w:hAnsiTheme="majorHAnsi" w:cs="Times New Roman"/>
          <w:b/>
          <w:highlight w:val="cyan"/>
          <w:u w:val="single"/>
        </w:rPr>
        <w:t>capabilities, and</w:t>
      </w:r>
      <w:r w:rsidRPr="007839D8">
        <w:rPr>
          <w:rFonts w:asciiTheme="majorHAnsi" w:eastAsia="Calibri" w:hAnsiTheme="majorHAnsi" w:cs="Times New Roman"/>
          <w:b/>
          <w:u w:val="single"/>
        </w:rPr>
        <w:t xml:space="preserve"> offensive </w:t>
      </w:r>
      <w:r w:rsidRPr="007839D8">
        <w:rPr>
          <w:rFonts w:asciiTheme="majorHAnsi" w:eastAsia="Calibri" w:hAnsiTheme="majorHAnsi" w:cs="Times New Roman"/>
          <w:b/>
          <w:highlight w:val="cyan"/>
          <w:u w:val="single"/>
        </w:rPr>
        <w:t>intentions</w:t>
      </w:r>
      <w:r w:rsidRPr="007839D8">
        <w:rPr>
          <w:rFonts w:asciiTheme="majorHAnsi" w:eastAsia="Calibri" w:hAnsiTheme="majorHAnsi" w:cs="Times New Roman"/>
          <w:sz w:val="14"/>
          <w:highlight w:val="cyan"/>
        </w:rPr>
        <w:t>.</w:t>
      </w:r>
      <w:r w:rsidRPr="007839D8">
        <w:rPr>
          <w:rFonts w:asciiTheme="majorHAnsi" w:eastAsia="Calibri" w:hAnsiTheme="majorHAnsi" w:cs="Times New Roman"/>
          <w:sz w:val="14"/>
        </w:rPr>
        <w:t xml:space="preserve"> China’s sheer size and position at the heart of the Asian landmass make its affairs and intentions the interest of all those who surround it. Its population, economy, and growth render it demographically and economically significant – its neighbors trade with it extensively. Offensive capabilities and intentions, while a little more blurred in the past, as recently as the Hu-Wen era, are now clearer. The PLA’s bid to modernize its navy and air force, invest in anti-access/area denial technologies, and build aircraft carriers coupled with declarations such as the East China Sea Air Defense Identification Zone send a troubling message across the region.</w:t>
      </w:r>
      <w:r w:rsidRPr="007839D8">
        <w:rPr>
          <w:rFonts w:asciiTheme="majorHAnsi" w:eastAsia="Calibri" w:hAnsiTheme="majorHAnsi" w:cs="Times New Roman"/>
          <w:sz w:val="12"/>
        </w:rPr>
        <w:t>¶</w:t>
      </w:r>
      <w:r w:rsidRPr="007839D8">
        <w:rPr>
          <w:rFonts w:asciiTheme="majorHAnsi" w:eastAsia="Calibri" w:hAnsiTheme="majorHAnsi" w:cs="Times New Roman"/>
          <w:sz w:val="14"/>
        </w:rPr>
        <w:t xml:space="preserve"> It appears that the latest generation of the Chinese Communist Party’s leadership is content to continue with a sort of Chinese foreign policy that will inexorably lead to distrust and external balancing among China’s neighbors. </w:t>
      </w:r>
      <w:r w:rsidRPr="007839D8">
        <w:rPr>
          <w:rFonts w:asciiTheme="majorHAnsi" w:eastAsia="Calibri" w:hAnsiTheme="majorHAnsi" w:cs="Times New Roman"/>
          <w:b/>
          <w:highlight w:val="cyan"/>
          <w:u w:val="single"/>
        </w:rPr>
        <w:t>Chinese</w:t>
      </w:r>
      <w:r w:rsidRPr="007839D8">
        <w:rPr>
          <w:rFonts w:asciiTheme="majorHAnsi" w:eastAsia="Calibri" w:hAnsiTheme="majorHAnsi" w:cs="Times New Roman"/>
          <w:sz w:val="14"/>
        </w:rPr>
        <w:t xml:space="preserve"> diplomats will give lip service to signing “</w:t>
      </w:r>
      <w:hyperlink r:id="rId43" w:tgtFrame="_blank" w:history="1">
        <w:r w:rsidRPr="007839D8">
          <w:rPr>
            <w:rFonts w:asciiTheme="majorHAnsi" w:eastAsia="Calibri" w:hAnsiTheme="majorHAnsi" w:cs="Times New Roman"/>
            <w:sz w:val="14"/>
          </w:rPr>
          <w:t>treaties of good-neighborliness and friendly cooperation</w:t>
        </w:r>
      </w:hyperlink>
      <w:r w:rsidRPr="007839D8">
        <w:rPr>
          <w:rFonts w:asciiTheme="majorHAnsi" w:eastAsia="Calibri" w:hAnsiTheme="majorHAnsi" w:cs="Times New Roman"/>
          <w:sz w:val="14"/>
        </w:rPr>
        <w:t xml:space="preserve">” between China and ASEAN but </w:t>
      </w:r>
      <w:r w:rsidRPr="007839D8">
        <w:rPr>
          <w:rFonts w:asciiTheme="majorHAnsi" w:eastAsia="Calibri" w:hAnsiTheme="majorHAnsi" w:cs="Times New Roman"/>
          <w:b/>
          <w:highlight w:val="cyan"/>
          <w:u w:val="single"/>
        </w:rPr>
        <w:t>diplomacy can’t be decoupled from the broader threat environment</w:t>
      </w:r>
      <w:r w:rsidRPr="007839D8">
        <w:rPr>
          <w:rFonts w:asciiTheme="majorHAnsi" w:eastAsia="Calibri" w:hAnsiTheme="majorHAnsi" w:cs="Times New Roman"/>
          <w:sz w:val="14"/>
        </w:rPr>
        <w:t>.</w:t>
      </w:r>
      <w:r w:rsidRPr="007839D8">
        <w:rPr>
          <w:rFonts w:asciiTheme="majorHAnsi" w:eastAsia="Calibri" w:hAnsiTheme="majorHAnsi" w:cs="Times New Roman"/>
          <w:sz w:val="12"/>
        </w:rPr>
        <w:t>¶</w:t>
      </w:r>
      <w:r w:rsidRPr="007839D8">
        <w:rPr>
          <w:rFonts w:asciiTheme="majorHAnsi" w:eastAsia="Calibri" w:hAnsiTheme="majorHAnsi" w:cs="Times New Roman"/>
          <w:sz w:val="14"/>
        </w:rPr>
        <w:t xml:space="preserve"> So what can Chinese leaders do to fix China’s image in the region? Ultimately, it is detrimental for China to be surrounded by neighbors who are </w:t>
      </w:r>
      <w:proofErr w:type="spellStart"/>
      <w:r w:rsidRPr="007839D8">
        <w:rPr>
          <w:rFonts w:asciiTheme="majorHAnsi" w:eastAsia="Calibri" w:hAnsiTheme="majorHAnsi" w:cs="Times New Roman"/>
          <w:sz w:val="14"/>
        </w:rPr>
        <w:t>are</w:t>
      </w:r>
      <w:proofErr w:type="spellEnd"/>
      <w:r w:rsidRPr="007839D8">
        <w:rPr>
          <w:rFonts w:asciiTheme="majorHAnsi" w:eastAsia="Calibri" w:hAnsiTheme="majorHAnsi" w:cs="Times New Roman"/>
          <w:sz w:val="14"/>
        </w:rPr>
        <w:t xml:space="preserve"> deeply skeptical of its intentions. Until now, the Chinese strategy has been to use its massive economic heft to underscore why conflict would be a mutually undesirable proposition. While this has somewhat worked, it won’t be tenable in the long-term given that external partners will begin to substitute their economic reliance on China to allow for greater maneuverability in their foreign policy with Beijing. That Japan concluded a deal with India on rare-earth metals in 2012 after China halted rare-earth exports to Japan a few years earlier is no coincidence.</w:t>
      </w:r>
      <w:r w:rsidRPr="007839D8">
        <w:rPr>
          <w:rFonts w:asciiTheme="majorHAnsi" w:eastAsia="Calibri" w:hAnsiTheme="majorHAnsi" w:cs="Times New Roman"/>
          <w:sz w:val="12"/>
        </w:rPr>
        <w:t>¶</w:t>
      </w:r>
      <w:r w:rsidRPr="007839D8">
        <w:rPr>
          <w:rFonts w:asciiTheme="majorHAnsi" w:eastAsia="Calibri" w:hAnsiTheme="majorHAnsi" w:cs="Times New Roman"/>
          <w:sz w:val="14"/>
        </w:rPr>
        <w:t xml:space="preserve"> China could have followed the United States’ example. While the United States had the power to unilaterally revise the world order any way it wanted following the second World War, it did so in a way that was perceived as fair and reasonable, at least by the economically dominant powers at the time. The analog for China today would be to better incorporate international law and norms into its relations with its neighbors. Unfortunately, phenomena like the East China Sea ADIZ, Hainan province’s fishing rules, and a preference for bilateralism over multilateralism in resolving disputes indicate a move in the opposite direction.</w:t>
      </w:r>
      <w:r w:rsidRPr="007839D8">
        <w:rPr>
          <w:rFonts w:asciiTheme="majorHAnsi" w:eastAsia="Calibri" w:hAnsiTheme="majorHAnsi" w:cs="Times New Roman"/>
          <w:sz w:val="12"/>
        </w:rPr>
        <w:t>¶</w:t>
      </w:r>
      <w:r w:rsidRPr="007839D8">
        <w:rPr>
          <w:rFonts w:asciiTheme="majorHAnsi" w:eastAsia="Calibri" w:hAnsiTheme="majorHAnsi" w:cs="Times New Roman"/>
          <w:sz w:val="14"/>
        </w:rPr>
        <w:t xml:space="preserve"> </w:t>
      </w:r>
      <w:r w:rsidRPr="007839D8">
        <w:rPr>
          <w:rFonts w:asciiTheme="majorHAnsi" w:eastAsia="Calibri" w:hAnsiTheme="majorHAnsi" w:cs="Times New Roman"/>
          <w:b/>
          <w:highlight w:val="cyan"/>
          <w:u w:val="single"/>
        </w:rPr>
        <w:t>It is likely that China will continue to be perceived as a threat by most of its neighbors</w:t>
      </w:r>
      <w:r w:rsidRPr="007839D8">
        <w:rPr>
          <w:rFonts w:asciiTheme="majorHAnsi" w:eastAsia="Calibri" w:hAnsiTheme="majorHAnsi" w:cs="Times New Roman"/>
          <w:sz w:val="14"/>
        </w:rPr>
        <w:t xml:space="preserve">, at least for the duration of the current generation of the CCP’s leadership. Realist explanations of world politics often read states as black boxes, taking inputs and producing outputs, but ignoring the CCP’s interest in maintaining domestic legitimacy while discussing Chinese foreign policy would be a major oversight. The CCP’s domestic considerations </w:t>
      </w:r>
      <w:hyperlink r:id="rId44" w:tgtFrame="_blank" w:history="1">
        <w:r w:rsidRPr="007839D8">
          <w:rPr>
            <w:rFonts w:asciiTheme="majorHAnsi" w:eastAsia="Calibri" w:hAnsiTheme="majorHAnsi" w:cs="Times New Roman"/>
            <w:sz w:val="14"/>
          </w:rPr>
          <w:t>partly help</w:t>
        </w:r>
      </w:hyperlink>
      <w:r w:rsidRPr="007839D8">
        <w:rPr>
          <w:rFonts w:asciiTheme="majorHAnsi" w:eastAsia="Calibri" w:hAnsiTheme="majorHAnsi" w:cs="Times New Roman"/>
          <w:sz w:val="14"/>
        </w:rPr>
        <w:t xml:space="preserve"> explain why historical pain, nationalist motivations, and the abrasive pursuit of territorial claims persist even though they continue to render China’s neighbors ever-more hostile.</w:t>
      </w:r>
    </w:p>
    <w:p w14:paraId="402BB014" w14:textId="77777777" w:rsidR="007839D8" w:rsidRPr="007839D8" w:rsidRDefault="007839D8" w:rsidP="007839D8">
      <w:pPr>
        <w:rPr>
          <w:rFonts w:asciiTheme="majorHAnsi" w:hAnsiTheme="majorHAnsi"/>
        </w:rPr>
      </w:pPr>
    </w:p>
    <w:p w14:paraId="670EBFA9" w14:textId="77777777" w:rsidR="007839D8" w:rsidRPr="007839D8" w:rsidRDefault="007839D8" w:rsidP="007839D8">
      <w:pPr>
        <w:pStyle w:val="Heading4"/>
        <w:rPr>
          <w:rFonts w:asciiTheme="majorHAnsi" w:hAnsiTheme="majorHAnsi"/>
        </w:rPr>
      </w:pPr>
      <w:r w:rsidRPr="007839D8">
        <w:rPr>
          <w:rFonts w:asciiTheme="majorHAnsi" w:hAnsiTheme="majorHAnsi"/>
        </w:rPr>
        <w:t>World War III is coming, securitizing is the only way to keep the war cold and prevent devastating high-tech war.</w:t>
      </w:r>
    </w:p>
    <w:p w14:paraId="3BDBB2C7" w14:textId="77777777" w:rsidR="007839D8" w:rsidRPr="007839D8" w:rsidRDefault="007839D8" w:rsidP="007839D8">
      <w:pPr>
        <w:rPr>
          <w:rFonts w:asciiTheme="majorHAnsi" w:hAnsiTheme="majorHAnsi"/>
        </w:rPr>
      </w:pPr>
      <w:r w:rsidRPr="007839D8">
        <w:rPr>
          <w:rStyle w:val="Style13ptBold"/>
          <w:rFonts w:asciiTheme="majorHAnsi" w:hAnsiTheme="majorHAnsi"/>
        </w:rPr>
        <w:t>Singer and Cole 15</w:t>
      </w:r>
      <w:r w:rsidRPr="007839D8">
        <w:rPr>
          <w:rFonts w:asciiTheme="majorHAnsi" w:hAnsiTheme="majorHAnsi"/>
        </w:rPr>
        <w:br/>
        <w:t xml:space="preserve">(P.W. Singer and August Cole, P.W. Singer is Strategist at New America and August Cole is a Nonresident Fellow at the Atlantic Council. They are the co-authors of Ghost Fleet: A Novel of the Next World War., 6-30-2015, "This Is What World War III Will Look Like," [TIME, </w:t>
      </w:r>
      <w:hyperlink r:id="rId45" w:history="1">
        <w:r w:rsidRPr="007839D8">
          <w:rPr>
            <w:rStyle w:val="Hyperlink"/>
            <w:rFonts w:asciiTheme="majorHAnsi" w:hAnsiTheme="majorHAnsi"/>
          </w:rPr>
          <w:t>http://time.com/3934583/world-war-3/</w:t>
        </w:r>
      </w:hyperlink>
      <w:r w:rsidRPr="007839D8">
        <w:rPr>
          <w:rFonts w:asciiTheme="majorHAnsi" w:hAnsiTheme="majorHAnsi"/>
        </w:rPr>
        <w:t>], DOA 7/15/16, DDI HRM)</w:t>
      </w:r>
    </w:p>
    <w:p w14:paraId="766643D9" w14:textId="77777777" w:rsidR="007839D8" w:rsidRPr="007839D8" w:rsidRDefault="007839D8" w:rsidP="007839D8">
      <w:pPr>
        <w:rPr>
          <w:rFonts w:asciiTheme="majorHAnsi" w:hAnsiTheme="majorHAnsi"/>
          <w:sz w:val="16"/>
        </w:rPr>
      </w:pPr>
      <w:r w:rsidRPr="007839D8">
        <w:rPr>
          <w:rFonts w:asciiTheme="majorHAnsi" w:hAnsiTheme="majorHAnsi"/>
          <w:sz w:val="16"/>
        </w:rPr>
        <w:t xml:space="preserve">U.S. and Chinese warships battle at sea, firing everything from cannons to cruise missiles to lasers. Stealthy Russian and American fighter jets dogfight in the air, with robotic drones flying as their wingmen. Hackers in Shanghai and Silicon Valley duel in digital playgrounds. And fights in outer space decide who wins below on Earth. Are </w:t>
      </w:r>
      <w:proofErr w:type="spellStart"/>
      <w:r w:rsidRPr="007839D8">
        <w:rPr>
          <w:rFonts w:asciiTheme="majorHAnsi" w:hAnsiTheme="majorHAnsi"/>
          <w:sz w:val="16"/>
        </w:rPr>
        <w:t>theses</w:t>
      </w:r>
      <w:proofErr w:type="spellEnd"/>
      <w:r w:rsidRPr="007839D8">
        <w:rPr>
          <w:rFonts w:asciiTheme="majorHAnsi" w:hAnsiTheme="majorHAnsi"/>
          <w:sz w:val="16"/>
        </w:rPr>
        <w:t xml:space="preserve"> scenes from a novel or what could actually take place in the real world the day after tomorrow? The answer is both. </w:t>
      </w:r>
      <w:r w:rsidRPr="007839D8">
        <w:rPr>
          <w:rStyle w:val="StyleUnderline"/>
          <w:rFonts w:asciiTheme="majorHAnsi" w:hAnsiTheme="majorHAnsi"/>
        </w:rPr>
        <w:t xml:space="preserve">Great power conflicts defined the 20th century: </w:t>
      </w:r>
      <w:r w:rsidRPr="007839D8">
        <w:rPr>
          <w:rStyle w:val="StyleUnderline"/>
          <w:rFonts w:asciiTheme="majorHAnsi" w:hAnsiTheme="majorHAnsi"/>
          <w:highlight w:val="cyan"/>
        </w:rPr>
        <w:t>Two world wars claimed tens of millions of lives</w:t>
      </w:r>
      <w:r w:rsidRPr="007839D8">
        <w:rPr>
          <w:rStyle w:val="StyleUnderline"/>
          <w:rFonts w:asciiTheme="majorHAnsi" w:hAnsiTheme="majorHAnsi"/>
        </w:rPr>
        <w:t xml:space="preserve">, and the Cold War that followed shaped everything from geopolitics to sports. But at the start of the 21st century, </w:t>
      </w:r>
      <w:r w:rsidRPr="007839D8">
        <w:rPr>
          <w:rStyle w:val="StyleUnderline"/>
          <w:rFonts w:asciiTheme="majorHAnsi" w:hAnsiTheme="majorHAnsi"/>
          <w:highlight w:val="cyan"/>
        </w:rPr>
        <w:t>the ever-present fear of World War III seemed to be in our historic rearview mirror</w:t>
      </w:r>
      <w:r w:rsidRPr="007839D8">
        <w:rPr>
          <w:rStyle w:val="StyleUnderline"/>
          <w:rFonts w:asciiTheme="majorHAnsi" w:hAnsiTheme="majorHAnsi"/>
        </w:rPr>
        <w:t>. Yet</w:t>
      </w:r>
      <w:r w:rsidRPr="007839D8">
        <w:rPr>
          <w:rFonts w:asciiTheme="majorHAnsi" w:hAnsiTheme="majorHAnsi"/>
          <w:sz w:val="16"/>
        </w:rPr>
        <w:t xml:space="preserve"> that risk of the past has made a dark comeback</w:t>
      </w:r>
      <w:r w:rsidRPr="007839D8">
        <w:rPr>
          <w:rStyle w:val="StyleUnderline"/>
          <w:rFonts w:asciiTheme="majorHAnsi" w:hAnsiTheme="majorHAnsi"/>
        </w:rPr>
        <w:t xml:space="preserve">. Russian land grabs in Ukraine and constant flights of bombers decorated with red stars probing Europe’s borders have put NATO at its highest levels of alert since the </w:t>
      </w:r>
      <w:proofErr w:type="spellStart"/>
      <w:r w:rsidRPr="007839D8">
        <w:rPr>
          <w:rStyle w:val="StyleUnderline"/>
          <w:rFonts w:asciiTheme="majorHAnsi" w:hAnsiTheme="majorHAnsi"/>
        </w:rPr>
        <w:t>mid 1980s</w:t>
      </w:r>
      <w:proofErr w:type="spellEnd"/>
      <w:r w:rsidRPr="007839D8">
        <w:rPr>
          <w:rFonts w:asciiTheme="majorHAnsi" w:hAnsiTheme="majorHAnsi"/>
          <w:sz w:val="16"/>
        </w:rPr>
        <w:t xml:space="preserve">. In the Pacific, </w:t>
      </w:r>
      <w:r w:rsidRPr="007839D8">
        <w:rPr>
          <w:rStyle w:val="StyleUnderline"/>
          <w:rFonts w:asciiTheme="majorHAnsi" w:hAnsiTheme="majorHAnsi"/>
          <w:highlight w:val="cyan"/>
        </w:rPr>
        <w:t>the U.S. and</w:t>
      </w:r>
      <w:r w:rsidRPr="007839D8">
        <w:rPr>
          <w:rFonts w:asciiTheme="majorHAnsi" w:hAnsiTheme="majorHAnsi"/>
          <w:sz w:val="16"/>
        </w:rPr>
        <w:t xml:space="preserve"> a newly powerful and assertive </w:t>
      </w:r>
      <w:r w:rsidRPr="007839D8">
        <w:rPr>
          <w:rStyle w:val="StyleUnderline"/>
          <w:rFonts w:asciiTheme="majorHAnsi" w:hAnsiTheme="majorHAnsi"/>
          <w:highlight w:val="cyan"/>
        </w:rPr>
        <w:t>China are engaged in a massive arms race</w:t>
      </w:r>
      <w:r w:rsidRPr="007839D8">
        <w:rPr>
          <w:rStyle w:val="StyleUnderline"/>
          <w:rFonts w:asciiTheme="majorHAnsi" w:hAnsiTheme="majorHAnsi"/>
        </w:rPr>
        <w:t>.</w:t>
      </w:r>
      <w:r w:rsidRPr="007839D8">
        <w:rPr>
          <w:rFonts w:asciiTheme="majorHAnsi" w:hAnsiTheme="majorHAnsi"/>
          <w:sz w:val="16"/>
        </w:rPr>
        <w:t xml:space="preserve"> </w:t>
      </w:r>
      <w:r w:rsidRPr="007839D8">
        <w:rPr>
          <w:rStyle w:val="StyleUnderline"/>
          <w:rFonts w:asciiTheme="majorHAnsi" w:hAnsiTheme="majorHAnsi"/>
          <w:highlight w:val="cyan"/>
        </w:rPr>
        <w:t>China built more warships and warplanes than any other nation during the last several years</w:t>
      </w:r>
      <w:r w:rsidRPr="007839D8">
        <w:rPr>
          <w:rStyle w:val="StyleUnderline"/>
          <w:rFonts w:asciiTheme="majorHAnsi" w:hAnsiTheme="majorHAnsi"/>
        </w:rPr>
        <w:t xml:space="preserve">, while the Pentagon just announced a strategy to “offset” it with a new generation of high-tech weapons. </w:t>
      </w:r>
      <w:r w:rsidRPr="007839D8">
        <w:rPr>
          <w:rFonts w:asciiTheme="majorHAnsi" w:hAnsiTheme="majorHAnsi"/>
          <w:sz w:val="16"/>
        </w:rPr>
        <w:t xml:space="preserve">Indeed, it’s likely China’s alleged recent hack of federal records at the Office of Personnel Management was not about </w:t>
      </w:r>
      <w:proofErr w:type="spellStart"/>
      <w:r w:rsidRPr="007839D8">
        <w:rPr>
          <w:rFonts w:asciiTheme="majorHAnsi" w:hAnsiTheme="majorHAnsi"/>
          <w:sz w:val="16"/>
        </w:rPr>
        <w:t>cyber crime</w:t>
      </w:r>
      <w:proofErr w:type="spellEnd"/>
      <w:r w:rsidRPr="007839D8">
        <w:rPr>
          <w:rFonts w:asciiTheme="majorHAnsi" w:hAnsiTheme="majorHAnsi"/>
          <w:sz w:val="16"/>
        </w:rPr>
        <w:t xml:space="preserve">, but a classic case of what is known as “preparing the battlefield,” gaining access to government databases and personal records just in case. The worry is that the brewing 21st century Cold War with China and its junior partner Russia could at some point turn hot. </w:t>
      </w:r>
      <w:r w:rsidRPr="007839D8">
        <w:rPr>
          <w:rStyle w:val="StyleUnderline"/>
          <w:rFonts w:asciiTheme="majorHAnsi" w:hAnsiTheme="majorHAnsi"/>
        </w:rPr>
        <w:t>“</w:t>
      </w:r>
      <w:r w:rsidRPr="007839D8">
        <w:rPr>
          <w:rStyle w:val="StyleUnderline"/>
          <w:rFonts w:asciiTheme="majorHAnsi" w:hAnsiTheme="majorHAnsi"/>
          <w:highlight w:val="cyan"/>
        </w:rPr>
        <w:t>A U.S.-China war is inevitable</w:t>
      </w:r>
      <w:r w:rsidRPr="007839D8">
        <w:rPr>
          <w:rStyle w:val="StyleUnderline"/>
          <w:rFonts w:asciiTheme="majorHAnsi" w:hAnsiTheme="majorHAnsi"/>
        </w:rPr>
        <w:t xml:space="preserve">” recently warned the Communist Party’s official People’s Daily newspaper after recent military face-offs over </w:t>
      </w:r>
      <w:proofErr w:type="spellStart"/>
      <w:r w:rsidRPr="007839D8">
        <w:rPr>
          <w:rStyle w:val="StyleUnderline"/>
          <w:rFonts w:asciiTheme="majorHAnsi" w:hAnsiTheme="majorHAnsi"/>
        </w:rPr>
        <w:t>rights</w:t>
      </w:r>
      <w:proofErr w:type="spellEnd"/>
      <w:r w:rsidRPr="007839D8">
        <w:rPr>
          <w:rStyle w:val="StyleUnderline"/>
          <w:rFonts w:asciiTheme="majorHAnsi" w:hAnsiTheme="majorHAnsi"/>
        </w:rPr>
        <w:t xml:space="preserve"> of passage and artificial islands built in disputed territory. This may be a bit of posturing both for U.S. policymakers and a highly nationalist domestic audience: A 2014 poll by the Perth U.S.-Asia center found that </w:t>
      </w:r>
      <w:r w:rsidRPr="007839D8">
        <w:rPr>
          <w:rStyle w:val="StyleUnderline"/>
          <w:rFonts w:asciiTheme="majorHAnsi" w:hAnsiTheme="majorHAnsi"/>
          <w:highlight w:val="cyan"/>
        </w:rPr>
        <w:t>74% of Chinese think their military would win in a war with the U.S</w:t>
      </w:r>
      <w:r w:rsidRPr="007839D8">
        <w:rPr>
          <w:rStyle w:val="StyleUnderline"/>
          <w:rFonts w:asciiTheme="majorHAnsi" w:hAnsiTheme="majorHAnsi"/>
        </w:rPr>
        <w:t>.</w:t>
      </w:r>
      <w:r w:rsidRPr="007839D8">
        <w:rPr>
          <w:rFonts w:asciiTheme="majorHAnsi" w:hAnsiTheme="majorHAnsi"/>
          <w:sz w:val="16"/>
        </w:rPr>
        <w:t xml:space="preserve"> But it points to how the global context is changing. Many </w:t>
      </w:r>
      <w:r w:rsidRPr="007839D8">
        <w:rPr>
          <w:rStyle w:val="StyleUnderline"/>
          <w:rFonts w:asciiTheme="majorHAnsi" w:hAnsiTheme="majorHAnsi"/>
        </w:rPr>
        <w:t>Chinese officers have begun to lament out loud what they call “peace disease,” their term for never having served in combat</w:t>
      </w:r>
      <w:r w:rsidRPr="007839D8">
        <w:rPr>
          <w:rFonts w:asciiTheme="majorHAnsi" w:hAnsiTheme="majorHAnsi"/>
          <w:sz w:val="16"/>
          <w:highlight w:val="cyan"/>
        </w:rPr>
        <w:t xml:space="preserve">. </w:t>
      </w:r>
      <w:r w:rsidRPr="007839D8">
        <w:rPr>
          <w:rStyle w:val="StyleUnderline"/>
          <w:rFonts w:asciiTheme="majorHAnsi" w:hAnsiTheme="majorHAnsi"/>
          <w:highlight w:val="cyan"/>
        </w:rPr>
        <w:t>Wars start through any number of pathways</w:t>
      </w:r>
      <w:r w:rsidRPr="007839D8">
        <w:rPr>
          <w:rStyle w:val="StyleUnderline"/>
          <w:rFonts w:asciiTheme="majorHAnsi" w:hAnsiTheme="majorHAnsi"/>
        </w:rPr>
        <w:t>: One world war happened through deliberate action, the other was a crisis that spun out of control.</w:t>
      </w:r>
      <w:r w:rsidRPr="007839D8">
        <w:rPr>
          <w:rFonts w:asciiTheme="majorHAnsi" w:hAnsiTheme="majorHAnsi"/>
          <w:sz w:val="16"/>
        </w:rPr>
        <w:t xml:space="preserve"> In the coming decades, </w:t>
      </w:r>
      <w:r w:rsidRPr="007839D8">
        <w:rPr>
          <w:rStyle w:val="StyleUnderline"/>
          <w:rFonts w:asciiTheme="majorHAnsi" w:hAnsiTheme="majorHAnsi"/>
        </w:rPr>
        <w:t>a war might ignite accidentally</w:t>
      </w:r>
      <w:r w:rsidRPr="007839D8">
        <w:rPr>
          <w:rFonts w:asciiTheme="majorHAnsi" w:hAnsiTheme="majorHAnsi"/>
          <w:sz w:val="16"/>
        </w:rPr>
        <w:t xml:space="preserve">, such as by two opposing warships trading paint near a reef not even marked on a nautical chart. </w:t>
      </w:r>
      <w:r w:rsidRPr="007839D8">
        <w:rPr>
          <w:rStyle w:val="StyleUnderline"/>
          <w:rFonts w:asciiTheme="majorHAnsi" w:hAnsiTheme="majorHAnsi"/>
        </w:rPr>
        <w:t xml:space="preserve">Or it could slow burn and erupt as a reordering of the global system in the late 2020s, the period at which China’s military </w:t>
      </w:r>
      <w:proofErr w:type="spellStart"/>
      <w:r w:rsidRPr="007839D8">
        <w:rPr>
          <w:rStyle w:val="StyleUnderline"/>
          <w:rFonts w:asciiTheme="majorHAnsi" w:hAnsiTheme="majorHAnsi"/>
        </w:rPr>
        <w:t>build up</w:t>
      </w:r>
      <w:proofErr w:type="spellEnd"/>
      <w:r w:rsidRPr="007839D8">
        <w:rPr>
          <w:rStyle w:val="StyleUnderline"/>
          <w:rFonts w:asciiTheme="majorHAnsi" w:hAnsiTheme="majorHAnsi"/>
        </w:rPr>
        <w:t xml:space="preserve"> is on pace to match the U.S. </w:t>
      </w:r>
      <w:r w:rsidRPr="007839D8">
        <w:rPr>
          <w:rFonts w:asciiTheme="majorHAnsi" w:hAnsiTheme="majorHAnsi"/>
          <w:sz w:val="16"/>
        </w:rPr>
        <w:t xml:space="preserve">Making either scenario more of a risk is that military planners and political leaders on all sides assume their side would be the one to win in a “short” and “sharp” fight, to use common phrases. It would be anything but. A great power conflict would be quite different from the small wars of today that the U.S. has </w:t>
      </w:r>
      <w:proofErr w:type="spellStart"/>
      <w:r w:rsidRPr="007839D8">
        <w:rPr>
          <w:rFonts w:asciiTheme="majorHAnsi" w:hAnsiTheme="majorHAnsi"/>
          <w:sz w:val="16"/>
        </w:rPr>
        <w:t>grow</w:t>
      </w:r>
      <w:proofErr w:type="spellEnd"/>
      <w:r w:rsidRPr="007839D8">
        <w:rPr>
          <w:rFonts w:asciiTheme="majorHAnsi" w:hAnsiTheme="majorHAnsi"/>
          <w:sz w:val="16"/>
        </w:rPr>
        <w:t xml:space="preserve"> accustomed to and, in turn, others think reveal a new American weakness. Unlike the Taliban or even Saddam’s Iraq, great powers can fight across all the domains; </w:t>
      </w:r>
      <w:r w:rsidRPr="007839D8">
        <w:rPr>
          <w:rStyle w:val="StyleUnderline"/>
          <w:rFonts w:asciiTheme="majorHAnsi" w:hAnsiTheme="majorHAnsi"/>
        </w:rPr>
        <w:t>the last time the U.S. fought a peer in the air or at sea was in 1945</w:t>
      </w:r>
      <w:r w:rsidRPr="007839D8">
        <w:rPr>
          <w:rFonts w:asciiTheme="majorHAnsi" w:hAnsiTheme="majorHAnsi"/>
          <w:sz w:val="16"/>
        </w:rPr>
        <w:t xml:space="preserve">. But a 21st century fight would also see battles for control of two new domains. The lifeblood of military communications and control now runs through space, meaning we’d see humankind’s first battles for the heavens. Similarly, we’d learn “cyber war” is far more than stealing Social Security Numbers or e-mail from gossipy Hollywood executives, but the takedown of the modern military nervous system and Stuxnet-style digital weapons. Worrisome for the U.S. is that last year, the Pentagon’s weapons tester found nearly every single major weapons program had “significant vulnerabilities” to </w:t>
      </w:r>
      <w:proofErr w:type="spellStart"/>
      <w:r w:rsidRPr="007839D8">
        <w:rPr>
          <w:rFonts w:asciiTheme="majorHAnsi" w:hAnsiTheme="majorHAnsi"/>
          <w:sz w:val="16"/>
        </w:rPr>
        <w:t>cyber attack</w:t>
      </w:r>
      <w:proofErr w:type="spellEnd"/>
      <w:r w:rsidRPr="007839D8">
        <w:rPr>
          <w:rFonts w:asciiTheme="majorHAnsi" w:hAnsiTheme="majorHAnsi"/>
          <w:sz w:val="16"/>
        </w:rPr>
        <w:t xml:space="preserve">. A total </w:t>
      </w:r>
      <w:proofErr w:type="spellStart"/>
      <w:r w:rsidRPr="007839D8">
        <w:rPr>
          <w:rFonts w:asciiTheme="majorHAnsi" w:hAnsiTheme="majorHAnsi"/>
          <w:sz w:val="16"/>
        </w:rPr>
        <w:t>mindshift</w:t>
      </w:r>
      <w:proofErr w:type="spellEnd"/>
      <w:r w:rsidRPr="007839D8">
        <w:rPr>
          <w:rFonts w:asciiTheme="majorHAnsi" w:hAnsiTheme="majorHAnsi"/>
          <w:sz w:val="16"/>
        </w:rPr>
        <w:t xml:space="preserve"> is required for this new reality. </w:t>
      </w:r>
      <w:r w:rsidRPr="007839D8">
        <w:rPr>
          <w:rStyle w:val="StyleUnderline"/>
          <w:rFonts w:asciiTheme="majorHAnsi" w:hAnsiTheme="majorHAnsi"/>
          <w:highlight w:val="cyan"/>
        </w:rPr>
        <w:t>In every fight since 1945, U.S. forces have been a generation ahead in technology</w:t>
      </w:r>
      <w:r w:rsidRPr="007839D8">
        <w:rPr>
          <w:rFonts w:asciiTheme="majorHAnsi" w:hAnsiTheme="majorHAnsi"/>
          <w:sz w:val="16"/>
        </w:rPr>
        <w:t xml:space="preserve">, having uniquely capable weapons like nuclear-powered aircraft carriers. It has not always translated to decisive victories, but it has been an edge every other nation wants. </w:t>
      </w:r>
      <w:r w:rsidRPr="007839D8">
        <w:rPr>
          <w:rStyle w:val="StyleUnderline"/>
          <w:rFonts w:asciiTheme="majorHAnsi" w:hAnsiTheme="majorHAnsi"/>
          <w:highlight w:val="cyan"/>
        </w:rPr>
        <w:t>Yet U.S. forces can’t count on that “overmatch” in the future</w:t>
      </w:r>
      <w:r w:rsidRPr="007839D8">
        <w:rPr>
          <w:rFonts w:asciiTheme="majorHAnsi" w:hAnsiTheme="majorHAnsi"/>
          <w:sz w:val="16"/>
        </w:rPr>
        <w:t xml:space="preserve">. These platforms are not just vulnerable to new classes of weapons like long-range missiles, but </w:t>
      </w:r>
      <w:r w:rsidRPr="007839D8">
        <w:rPr>
          <w:rStyle w:val="StyleUnderline"/>
          <w:rFonts w:asciiTheme="majorHAnsi" w:hAnsiTheme="majorHAnsi"/>
        </w:rPr>
        <w:t>China</w:t>
      </w:r>
      <w:r w:rsidRPr="007839D8">
        <w:rPr>
          <w:rFonts w:asciiTheme="majorHAnsi" w:hAnsiTheme="majorHAnsi"/>
          <w:sz w:val="16"/>
        </w:rPr>
        <w:t xml:space="preserve">, for example, </w:t>
      </w:r>
      <w:r w:rsidRPr="007839D8">
        <w:rPr>
          <w:rStyle w:val="StyleUnderline"/>
          <w:rFonts w:asciiTheme="majorHAnsi" w:hAnsiTheme="majorHAnsi"/>
        </w:rPr>
        <w:t>overtook the EU in R&amp;D spending last year and is on pace to match the U.S. within five years, with new projects ranging from</w:t>
      </w:r>
      <w:r w:rsidRPr="007839D8">
        <w:rPr>
          <w:rFonts w:asciiTheme="majorHAnsi" w:hAnsiTheme="majorHAnsi"/>
          <w:sz w:val="16"/>
        </w:rPr>
        <w:t xml:space="preserve"> the world’s fastest </w:t>
      </w:r>
      <w:r w:rsidRPr="007839D8">
        <w:rPr>
          <w:rStyle w:val="StyleUnderline"/>
          <w:rFonts w:asciiTheme="majorHAnsi" w:hAnsiTheme="majorHAnsi"/>
        </w:rPr>
        <w:t>supercomputers</w:t>
      </w:r>
      <w:r w:rsidRPr="007839D8">
        <w:rPr>
          <w:rFonts w:asciiTheme="majorHAnsi" w:hAnsiTheme="majorHAnsi"/>
          <w:sz w:val="16"/>
        </w:rPr>
        <w:t xml:space="preserve"> </w:t>
      </w:r>
      <w:r w:rsidRPr="007839D8">
        <w:rPr>
          <w:rStyle w:val="StyleUnderline"/>
          <w:rFonts w:asciiTheme="majorHAnsi" w:hAnsiTheme="majorHAnsi"/>
        </w:rPr>
        <w:t>to</w:t>
      </w:r>
      <w:r w:rsidRPr="007839D8">
        <w:rPr>
          <w:rFonts w:asciiTheme="majorHAnsi" w:hAnsiTheme="majorHAnsi"/>
          <w:sz w:val="16"/>
        </w:rPr>
        <w:t xml:space="preserve"> three different long-range </w:t>
      </w:r>
      <w:r w:rsidRPr="007839D8">
        <w:rPr>
          <w:rStyle w:val="StyleUnderline"/>
          <w:rFonts w:asciiTheme="majorHAnsi" w:hAnsiTheme="majorHAnsi"/>
        </w:rPr>
        <w:t>drone-strike programs</w:t>
      </w:r>
      <w:r w:rsidRPr="007839D8">
        <w:rPr>
          <w:rFonts w:asciiTheme="majorHAnsi" w:hAnsiTheme="majorHAnsi"/>
          <w:sz w:val="16"/>
        </w:rPr>
        <w:t xml:space="preserve">. And now off-the-shelf technologies can be bought to rival even the most advanced tools in the U.S. arsenal. The winner of a recent robotics test, for instance, was not a U.S. defense contractor but a group of South Korea student engineers. An array of science-fiction-like technologies would likely make their debut in such a war, from AI battle management systems to autonomous robotics. But unlike the ISIS’s of the world, </w:t>
      </w:r>
      <w:r w:rsidRPr="007839D8">
        <w:rPr>
          <w:rStyle w:val="StyleUnderline"/>
          <w:rFonts w:asciiTheme="majorHAnsi" w:hAnsiTheme="majorHAnsi"/>
        </w:rPr>
        <w:t>great powers can</w:t>
      </w:r>
      <w:r w:rsidRPr="007839D8">
        <w:rPr>
          <w:rFonts w:asciiTheme="majorHAnsi" w:hAnsiTheme="majorHAnsi"/>
          <w:sz w:val="16"/>
        </w:rPr>
        <w:t xml:space="preserve"> also </w:t>
      </w:r>
      <w:r w:rsidRPr="007839D8">
        <w:rPr>
          <w:rStyle w:val="StyleUnderline"/>
          <w:rFonts w:asciiTheme="majorHAnsi" w:hAnsiTheme="majorHAnsi"/>
        </w:rPr>
        <w:t>go after high-tech’s new vulnerabilities, such as by hacking systems</w:t>
      </w:r>
      <w:r w:rsidRPr="007839D8">
        <w:rPr>
          <w:rFonts w:asciiTheme="majorHAnsi" w:hAnsiTheme="majorHAnsi"/>
          <w:sz w:val="16"/>
        </w:rPr>
        <w:t xml:space="preserve"> and knocking down GPS. The recent steps taken by the U.S. Naval Academy illustrate where things might be headed. It added a cybersecurity major to develop a new corps of digital warriors, and also requires all midshipmen learn celestial navigation, for when the high tech inevitably runs into the age old fog and friction of war. While many leaders on both sides think any clash might be geographically contained to the straights of Taiwan or the edge of the Baltic, these technological and tactical shifts mean such a conflict is more likely to reach into each side’s homelands in new ways. Just as the Internet reshaped our notions of borders, so too would a war waged partly online. The civilian players would also be different than those in 1941. The hub of any war economy wouldn’t be Detroit. Instead, tech geeks in Silicon Valley and shareholders in Bentonville, Ark., would wrestle with everything from microchip shortages to how to retool the logistics and allegiance of a multinational company. The new forms of civilian conflict actors like Blackwater private military firms or Anonymous hacktivist groups are unlikely to just sit out the fight. </w:t>
      </w:r>
      <w:r w:rsidRPr="007839D8">
        <w:rPr>
          <w:rStyle w:val="StyleUnderline"/>
          <w:rFonts w:asciiTheme="majorHAnsi" w:hAnsiTheme="majorHAnsi"/>
        </w:rPr>
        <w:t>A Chinese officer argued in a regime paper, “</w:t>
      </w:r>
      <w:r w:rsidRPr="007839D8">
        <w:rPr>
          <w:rStyle w:val="StyleUnderline"/>
          <w:rFonts w:asciiTheme="majorHAnsi" w:hAnsiTheme="majorHAnsi"/>
          <w:highlight w:val="cyan"/>
        </w:rPr>
        <w:t>We must bear a third world war in mind when developing military forces</w:t>
      </w:r>
      <w:r w:rsidRPr="007839D8">
        <w:rPr>
          <w:rFonts w:asciiTheme="majorHAnsi" w:hAnsiTheme="majorHAnsi"/>
          <w:sz w:val="16"/>
        </w:rPr>
        <w:t xml:space="preserve">.” </w:t>
      </w:r>
      <w:r w:rsidRPr="007839D8">
        <w:rPr>
          <w:rStyle w:val="StyleUnderline"/>
          <w:rFonts w:asciiTheme="majorHAnsi" w:hAnsiTheme="majorHAnsi"/>
        </w:rPr>
        <w:t>But there is a far different attitude in Washington</w:t>
      </w:r>
      <w:r w:rsidRPr="007839D8">
        <w:rPr>
          <w:rFonts w:asciiTheme="majorHAnsi" w:hAnsiTheme="majorHAnsi"/>
          <w:sz w:val="16"/>
        </w:rPr>
        <w:t xml:space="preserve">’s defense circles. As the U.S. Chief of Naval Operations worried last year, “If you talk about it openly, you cross the line and unnecessarily antagonize. You probably have a sense about how much we trade with that country, it’s astounding.” This is true, but both the historic trading patterns between great powers before each of the last world wars and the risky actions and heated rhetoric out of Moscow and Beijing over the last year demonstrate it is no longer useful to avoid talking about the great power rivalries of the 21st century and the dangers of them getting out of control. </w:t>
      </w:r>
      <w:r w:rsidRPr="007839D8">
        <w:rPr>
          <w:rStyle w:val="StyleUnderline"/>
          <w:rFonts w:asciiTheme="majorHAnsi" w:hAnsiTheme="majorHAnsi"/>
          <w:highlight w:val="cyan"/>
        </w:rPr>
        <w:t>We need to acknowledge the real trends</w:t>
      </w:r>
      <w:r w:rsidRPr="007839D8">
        <w:rPr>
          <w:rStyle w:val="StyleUnderline"/>
          <w:rFonts w:asciiTheme="majorHAnsi" w:hAnsiTheme="majorHAnsi"/>
        </w:rPr>
        <w:t xml:space="preserve"> in motion and the real risks that loom, so that we can take mutual steps to avoid</w:t>
      </w:r>
      <w:r w:rsidRPr="007839D8">
        <w:rPr>
          <w:rFonts w:asciiTheme="majorHAnsi" w:hAnsiTheme="majorHAnsi"/>
          <w:sz w:val="16"/>
        </w:rPr>
        <w:t xml:space="preserve"> the </w:t>
      </w:r>
      <w:r w:rsidRPr="007839D8">
        <w:rPr>
          <w:rStyle w:val="StyleUnderline"/>
          <w:rFonts w:asciiTheme="majorHAnsi" w:hAnsiTheme="majorHAnsi"/>
        </w:rPr>
        <w:t>mistakes</w:t>
      </w:r>
      <w:r w:rsidRPr="007839D8">
        <w:rPr>
          <w:rFonts w:asciiTheme="majorHAnsi" w:hAnsiTheme="majorHAnsi"/>
          <w:sz w:val="16"/>
        </w:rPr>
        <w:t xml:space="preserve"> that could create such an epic fail of deterrence and diplomacy. That way we can keep the next world war where it belongs, in the realm of fiction. </w:t>
      </w:r>
    </w:p>
    <w:p w14:paraId="4C45C794" w14:textId="77777777" w:rsidR="007839D8" w:rsidRPr="007839D8" w:rsidRDefault="007839D8" w:rsidP="007839D8">
      <w:pPr>
        <w:pStyle w:val="Heading4"/>
        <w:rPr>
          <w:rStyle w:val="Style13ptBold"/>
          <w:rFonts w:asciiTheme="majorHAnsi" w:hAnsiTheme="majorHAnsi"/>
          <w:b/>
        </w:rPr>
      </w:pPr>
      <w:r w:rsidRPr="007839D8">
        <w:rPr>
          <w:rStyle w:val="Style13ptBold"/>
          <w:rFonts w:asciiTheme="majorHAnsi" w:hAnsiTheme="majorHAnsi"/>
          <w:b/>
        </w:rPr>
        <w:t>Apocalyptic rhetoric motivates people to action, makes people care about the non-human world, and draws in people who would otherwise never care.  Climate change proves-plan solves the K</w:t>
      </w:r>
    </w:p>
    <w:p w14:paraId="2C065A66" w14:textId="77777777" w:rsidR="007839D8" w:rsidRPr="007839D8" w:rsidRDefault="007839D8" w:rsidP="007839D8">
      <w:pPr>
        <w:rPr>
          <w:rFonts w:asciiTheme="majorHAnsi" w:hAnsiTheme="majorHAnsi"/>
        </w:rPr>
      </w:pPr>
      <w:r w:rsidRPr="007839D8">
        <w:rPr>
          <w:rStyle w:val="Style13ptBold"/>
          <w:rFonts w:asciiTheme="majorHAnsi" w:hAnsiTheme="majorHAnsi"/>
        </w:rPr>
        <w:t>Ladle and Jepson 10</w:t>
      </w:r>
      <w:r w:rsidRPr="007839D8">
        <w:rPr>
          <w:rStyle w:val="Style13ptBold"/>
          <w:rFonts w:asciiTheme="majorHAnsi" w:hAnsiTheme="majorHAnsi"/>
        </w:rPr>
        <w:br/>
      </w:r>
      <w:r w:rsidRPr="007839D8">
        <w:rPr>
          <w:rFonts w:asciiTheme="majorHAnsi" w:hAnsiTheme="majorHAnsi"/>
        </w:rPr>
        <w:t xml:space="preserve">(Richard J. Professor of Conservation Biogeography, Federal University of Alagoas, Brazil.  Paul, course director and senior research fellow at the Oxford School of Geography and the Environment, “Origins, Uses, and Transformation of Extinction Rhetoric”, 2010, </w:t>
      </w:r>
      <w:proofErr w:type="spellStart"/>
      <w:r w:rsidRPr="007839D8">
        <w:rPr>
          <w:rFonts w:asciiTheme="majorHAnsi" w:hAnsiTheme="majorHAnsi"/>
        </w:rPr>
        <w:t>Berghahn</w:t>
      </w:r>
      <w:proofErr w:type="spellEnd"/>
      <w:r w:rsidRPr="007839D8">
        <w:rPr>
          <w:rFonts w:asciiTheme="majorHAnsi" w:hAnsiTheme="majorHAnsi"/>
        </w:rPr>
        <w:t xml:space="preserve"> Books, [https://www.researchgate.net/profile/Richard_Ladle/publication/230676793_Origins_Uses_and_Transformation_of_Extinction_Rhetoric/links/09e41502d620d1a6b7000000.pdf], DOA 7/15/16, DDI HRM)</w:t>
      </w:r>
    </w:p>
    <w:p w14:paraId="0AC6C889" w14:textId="77777777" w:rsidR="007839D8" w:rsidRPr="007839D8" w:rsidRDefault="007839D8" w:rsidP="007839D8">
      <w:pPr>
        <w:rPr>
          <w:rFonts w:asciiTheme="majorHAnsi" w:hAnsiTheme="majorHAnsi"/>
          <w:sz w:val="14"/>
        </w:rPr>
      </w:pPr>
      <w:r w:rsidRPr="007839D8">
        <w:rPr>
          <w:rFonts w:asciiTheme="majorHAnsi" w:hAnsiTheme="majorHAnsi"/>
          <w:sz w:val="14"/>
        </w:rPr>
        <w:t>Despite the inherent uncertainty associated with identifying, measuring, and forecasting extinctions (Ladle 2009</w:t>
      </w:r>
      <w:r w:rsidRPr="007839D8">
        <w:rPr>
          <w:rStyle w:val="StyleUnderline"/>
          <w:rFonts w:asciiTheme="majorHAnsi" w:hAnsiTheme="majorHAnsi"/>
        </w:rPr>
        <w:t xml:space="preserve">), </w:t>
      </w:r>
      <w:r w:rsidRPr="007839D8">
        <w:rPr>
          <w:rStyle w:val="StyleUnderline"/>
          <w:rFonts w:asciiTheme="majorHAnsi" w:hAnsiTheme="majorHAnsi"/>
          <w:highlight w:val="cyan"/>
        </w:rPr>
        <w:t>the concept of extinction</w:t>
      </w:r>
      <w:r w:rsidRPr="007839D8">
        <w:rPr>
          <w:rFonts w:asciiTheme="majorHAnsi" w:hAnsiTheme="majorHAnsi"/>
          <w:sz w:val="14"/>
        </w:rPr>
        <w:t xml:space="preserve"> is a prominent element of issues relating to the environment. </w:t>
      </w:r>
      <w:r w:rsidRPr="007839D8">
        <w:rPr>
          <w:rStyle w:val="StyleUnderline"/>
          <w:rFonts w:asciiTheme="majorHAnsi" w:hAnsiTheme="majorHAnsi"/>
        </w:rPr>
        <w:t xml:space="preserve">It </w:t>
      </w:r>
      <w:r w:rsidRPr="007839D8">
        <w:rPr>
          <w:rStyle w:val="StyleUnderline"/>
          <w:rFonts w:asciiTheme="majorHAnsi" w:hAnsiTheme="majorHAnsi"/>
          <w:highlight w:val="cyan"/>
        </w:rPr>
        <w:t>has been instrumental in</w:t>
      </w:r>
      <w:r w:rsidRPr="007839D8">
        <w:rPr>
          <w:rStyle w:val="StyleUnderline"/>
          <w:rFonts w:asciiTheme="majorHAnsi" w:hAnsiTheme="majorHAnsi"/>
        </w:rPr>
        <w:t xml:space="preserve"> the production of international conservation agreements and associated programs and, for more than a century, has been </w:t>
      </w:r>
      <w:r w:rsidRPr="007839D8">
        <w:rPr>
          <w:rStyle w:val="StyleUnderline"/>
          <w:rFonts w:asciiTheme="majorHAnsi" w:hAnsiTheme="majorHAnsi"/>
          <w:highlight w:val="cyan"/>
        </w:rPr>
        <w:t>deployed to attract attention</w:t>
      </w:r>
      <w:r w:rsidRPr="007839D8">
        <w:rPr>
          <w:rStyle w:val="StyleUnderline"/>
          <w:rFonts w:asciiTheme="majorHAnsi" w:hAnsiTheme="majorHAnsi"/>
        </w:rPr>
        <w:t xml:space="preserve"> and motivate individual and collective actions</w:t>
      </w:r>
      <w:r w:rsidRPr="007839D8">
        <w:rPr>
          <w:rFonts w:asciiTheme="majorHAnsi" w:hAnsiTheme="majorHAnsi"/>
          <w:sz w:val="14"/>
        </w:rPr>
        <w:t xml:space="preserve"> that constrain our attitudes and behaviors toward the non-human world.</w:t>
      </w:r>
      <w:r w:rsidRPr="007839D8">
        <w:rPr>
          <w:rStyle w:val="StyleUnderline"/>
          <w:rFonts w:asciiTheme="majorHAnsi" w:hAnsiTheme="majorHAnsi"/>
        </w:rPr>
        <w:t xml:space="preserve"> </w:t>
      </w:r>
      <w:r w:rsidRPr="007839D8">
        <w:rPr>
          <w:rFonts w:asciiTheme="majorHAnsi" w:hAnsiTheme="majorHAnsi"/>
          <w:sz w:val="14"/>
        </w:rPr>
        <w:t>Extinction is the focal point of a vast scientific literature, concentrating mainly on the development of techniques to measure and forecast extinction rates (reviewed in Lawton and May 1995; see also Ladle 2009). These techniques are based on insights from diverse fields, including paleontology (Jablonski 2001; McKinney 1997), genetics (Keller and Waller 2002), island biogeography (</w:t>
      </w:r>
      <w:proofErr w:type="spellStart"/>
      <w:r w:rsidRPr="007839D8">
        <w:rPr>
          <w:rFonts w:asciiTheme="majorHAnsi" w:hAnsiTheme="majorHAnsi"/>
          <w:sz w:val="14"/>
        </w:rPr>
        <w:t>Channell</w:t>
      </w:r>
      <w:proofErr w:type="spellEnd"/>
      <w:r w:rsidRPr="007839D8">
        <w:rPr>
          <w:rFonts w:asciiTheme="majorHAnsi" w:hAnsiTheme="majorHAnsi"/>
          <w:sz w:val="14"/>
        </w:rPr>
        <w:t xml:space="preserve"> and </w:t>
      </w:r>
      <w:proofErr w:type="spellStart"/>
      <w:r w:rsidRPr="007839D8">
        <w:rPr>
          <w:rFonts w:asciiTheme="majorHAnsi" w:hAnsiTheme="majorHAnsi"/>
          <w:sz w:val="14"/>
        </w:rPr>
        <w:t>Lomolino</w:t>
      </w:r>
      <w:proofErr w:type="spellEnd"/>
      <w:r w:rsidRPr="007839D8">
        <w:rPr>
          <w:rFonts w:asciiTheme="majorHAnsi" w:hAnsiTheme="majorHAnsi"/>
          <w:sz w:val="14"/>
        </w:rPr>
        <w:t xml:space="preserve"> 2000), behavior (</w:t>
      </w:r>
      <w:proofErr w:type="spellStart"/>
      <w:r w:rsidRPr="007839D8">
        <w:rPr>
          <w:rFonts w:asciiTheme="majorHAnsi" w:hAnsiTheme="majorHAnsi"/>
          <w:sz w:val="14"/>
        </w:rPr>
        <w:t>Courchamp</w:t>
      </w:r>
      <w:proofErr w:type="spellEnd"/>
      <w:r w:rsidRPr="007839D8">
        <w:rPr>
          <w:rFonts w:asciiTheme="majorHAnsi" w:hAnsiTheme="majorHAnsi"/>
          <w:sz w:val="14"/>
        </w:rPr>
        <w:t xml:space="preserve"> et al. 1999), and taxonomy (Nee and May 1997). The wide variety of ways in which extinction can be defined, classified, and measured has (perhaps unsurprisingly) led to increasing levels of misrepresentation of this concept in the public domain (Ladle et al. 2005). In an attempt to clarify the diverse meanings of the term ‘extinction’ and to explain its power to influence institutional and individual behaviors, Ladle and Jepson (2008) presented a new typology of extinction concepts associated with different degrees of scientific certainty concerning the disappearance of a species and the potential for its re-emergence at some point in time. They briefly discussed the social influence and power of these different extinction ‘types’ in different settings and, in so doing, drew attention to the multiple and changing usages of the term. In this article we present an extended review and discussion about the origins and agency of the term ‘extinction’ and examine its historical and contemporary impact in conservation discourse, policy, and management. To provide greater analytical traction, we draw on the concept of the ‘frame’ (Goffman 1974), which suggests that</w:t>
      </w:r>
      <w:r w:rsidRPr="007839D8">
        <w:rPr>
          <w:rStyle w:val="StyleUnderline"/>
          <w:rFonts w:asciiTheme="majorHAnsi" w:hAnsiTheme="majorHAnsi"/>
        </w:rPr>
        <w:t xml:space="preserve"> people</w:t>
      </w:r>
      <w:r w:rsidRPr="007839D8">
        <w:rPr>
          <w:rFonts w:asciiTheme="majorHAnsi" w:hAnsiTheme="majorHAnsi"/>
          <w:sz w:val="14"/>
        </w:rPr>
        <w:t xml:space="preserve"> make sense of and </w:t>
      </w:r>
      <w:r w:rsidRPr="007839D8">
        <w:rPr>
          <w:rStyle w:val="StyleUnderline"/>
          <w:rFonts w:asciiTheme="majorHAnsi" w:hAnsiTheme="majorHAnsi"/>
        </w:rPr>
        <w:t>act within a complex world by gathering together an assemblage of ideas</w:t>
      </w:r>
      <w:r w:rsidRPr="007839D8">
        <w:rPr>
          <w:rFonts w:asciiTheme="majorHAnsi" w:hAnsiTheme="majorHAnsi"/>
          <w:sz w:val="14"/>
        </w:rPr>
        <w:t xml:space="preserve">, objects, and practices </w:t>
      </w:r>
      <w:r w:rsidRPr="007839D8">
        <w:rPr>
          <w:rStyle w:val="StyleUnderline"/>
          <w:rFonts w:asciiTheme="majorHAnsi" w:hAnsiTheme="majorHAnsi"/>
        </w:rPr>
        <w:t>in frames</w:t>
      </w:r>
      <w:r w:rsidRPr="007839D8">
        <w:rPr>
          <w:rFonts w:asciiTheme="majorHAnsi" w:hAnsiTheme="majorHAnsi"/>
          <w:sz w:val="14"/>
        </w:rPr>
        <w:t xml:space="preserve"> (i.e., mental models/schemas). The concept has been extended by new social movement theorists (e.g., </w:t>
      </w:r>
      <w:proofErr w:type="spellStart"/>
      <w:r w:rsidRPr="007839D8">
        <w:rPr>
          <w:rFonts w:asciiTheme="majorHAnsi" w:hAnsiTheme="majorHAnsi"/>
          <w:sz w:val="14"/>
        </w:rPr>
        <w:t>Benford</w:t>
      </w:r>
      <w:proofErr w:type="spellEnd"/>
      <w:r w:rsidRPr="007839D8">
        <w:rPr>
          <w:rFonts w:asciiTheme="majorHAnsi" w:hAnsiTheme="majorHAnsi"/>
          <w:sz w:val="14"/>
        </w:rPr>
        <w:t xml:space="preserve"> and Snow 2000) and is gaining popularity in science technology studies (e.g., </w:t>
      </w:r>
      <w:proofErr w:type="spellStart"/>
      <w:r w:rsidRPr="007839D8">
        <w:rPr>
          <w:rFonts w:asciiTheme="majorHAnsi" w:hAnsiTheme="majorHAnsi"/>
          <w:sz w:val="14"/>
        </w:rPr>
        <w:t>Callon</w:t>
      </w:r>
      <w:proofErr w:type="spellEnd"/>
      <w:r w:rsidRPr="007839D8">
        <w:rPr>
          <w:rFonts w:asciiTheme="majorHAnsi" w:hAnsiTheme="majorHAnsi"/>
          <w:sz w:val="14"/>
        </w:rPr>
        <w:t xml:space="preserve"> 1998), policy studies (e.g., </w:t>
      </w:r>
      <w:proofErr w:type="spellStart"/>
      <w:r w:rsidRPr="007839D8">
        <w:rPr>
          <w:rFonts w:asciiTheme="majorHAnsi" w:hAnsiTheme="majorHAnsi"/>
          <w:sz w:val="14"/>
        </w:rPr>
        <w:t>Triandafyllidou</w:t>
      </w:r>
      <w:proofErr w:type="spellEnd"/>
      <w:r w:rsidRPr="007839D8">
        <w:rPr>
          <w:rFonts w:asciiTheme="majorHAnsi" w:hAnsiTheme="majorHAnsi"/>
          <w:sz w:val="14"/>
        </w:rPr>
        <w:t xml:space="preserve"> and </w:t>
      </w:r>
      <w:proofErr w:type="spellStart"/>
      <w:r w:rsidRPr="007839D8">
        <w:rPr>
          <w:rFonts w:asciiTheme="majorHAnsi" w:hAnsiTheme="majorHAnsi"/>
          <w:sz w:val="14"/>
        </w:rPr>
        <w:t>Fotiou</w:t>
      </w:r>
      <w:proofErr w:type="spellEnd"/>
      <w:r w:rsidRPr="007839D8">
        <w:rPr>
          <w:rFonts w:asciiTheme="majorHAnsi" w:hAnsiTheme="majorHAnsi"/>
          <w:sz w:val="14"/>
        </w:rPr>
        <w:t xml:space="preserve"> 1998), including conservation (e.g., Lorimer 2006), and environmental communication (e.g., Davis 1995). Frames are essentially stories constructed from concepts, metaphors, beliefs, and images interacting with the everyday practices and technologies through which we live our lives. While each person constructs his or her own frame and is able to switch between multiple frames, frame construction is largely a social and cultural process</w:t>
      </w:r>
      <w:r w:rsidRPr="007839D8">
        <w:rPr>
          <w:rStyle w:val="StyleUnderline"/>
          <w:rFonts w:asciiTheme="majorHAnsi" w:hAnsiTheme="majorHAnsi"/>
        </w:rPr>
        <w:t xml:space="preserve">. </w:t>
      </w:r>
      <w:r w:rsidRPr="007839D8">
        <w:rPr>
          <w:rStyle w:val="StyleUnderline"/>
          <w:rFonts w:asciiTheme="majorHAnsi" w:hAnsiTheme="majorHAnsi"/>
          <w:highlight w:val="cyan"/>
        </w:rPr>
        <w:t>Frames develop over time and can be understood</w:t>
      </w:r>
      <w:r w:rsidRPr="007839D8">
        <w:rPr>
          <w:rStyle w:val="StyleUnderline"/>
          <w:rFonts w:asciiTheme="majorHAnsi" w:hAnsiTheme="majorHAnsi"/>
        </w:rPr>
        <w:t xml:space="preserve"> as</w:t>
      </w:r>
      <w:r w:rsidRPr="007839D8">
        <w:rPr>
          <w:rFonts w:asciiTheme="majorHAnsi" w:hAnsiTheme="majorHAnsi"/>
          <w:sz w:val="14"/>
        </w:rPr>
        <w:t xml:space="preserve"> the </w:t>
      </w:r>
      <w:proofErr w:type="spellStart"/>
      <w:r w:rsidRPr="007839D8">
        <w:rPr>
          <w:rStyle w:val="StyleUnderline"/>
          <w:rFonts w:asciiTheme="majorHAnsi" w:hAnsiTheme="majorHAnsi"/>
        </w:rPr>
        <w:t>sedimented</w:t>
      </w:r>
      <w:proofErr w:type="spellEnd"/>
      <w:r w:rsidRPr="007839D8">
        <w:rPr>
          <w:rStyle w:val="StyleUnderline"/>
          <w:rFonts w:asciiTheme="majorHAnsi" w:hAnsiTheme="majorHAnsi"/>
        </w:rPr>
        <w:t xml:space="preserve"> histories</w:t>
      </w:r>
      <w:r w:rsidRPr="007839D8">
        <w:rPr>
          <w:rFonts w:asciiTheme="majorHAnsi" w:hAnsiTheme="majorHAnsi"/>
          <w:sz w:val="14"/>
        </w:rPr>
        <w:t xml:space="preserve"> of particular ways of understanding and engaging with the world. </w:t>
      </w:r>
      <w:r w:rsidRPr="007839D8">
        <w:rPr>
          <w:rStyle w:val="StyleUnderline"/>
          <w:rFonts w:asciiTheme="majorHAnsi" w:hAnsiTheme="majorHAnsi"/>
          <w:highlight w:val="cyan"/>
        </w:rPr>
        <w:t>When frames include collective actions</w:t>
      </w:r>
      <w:r w:rsidRPr="007839D8">
        <w:rPr>
          <w:rStyle w:val="StyleUnderline"/>
          <w:rFonts w:asciiTheme="majorHAnsi" w:hAnsiTheme="majorHAnsi"/>
        </w:rPr>
        <w:t xml:space="preserve"> that attract widespread consent, </w:t>
      </w:r>
      <w:r w:rsidRPr="007839D8">
        <w:rPr>
          <w:rStyle w:val="StyleUnderline"/>
          <w:rFonts w:asciiTheme="majorHAnsi" w:hAnsiTheme="majorHAnsi"/>
          <w:highlight w:val="cyan"/>
        </w:rPr>
        <w:t>they become institutionalized</w:t>
      </w:r>
      <w:r w:rsidRPr="007839D8">
        <w:rPr>
          <w:rStyle w:val="StyleUnderline"/>
          <w:rFonts w:asciiTheme="majorHAnsi" w:hAnsiTheme="majorHAnsi"/>
        </w:rPr>
        <w:t xml:space="preserve">, guiding policies and scientific, management, and cultural practices </w:t>
      </w:r>
      <w:r w:rsidRPr="007839D8">
        <w:rPr>
          <w:rFonts w:asciiTheme="majorHAnsi" w:hAnsiTheme="majorHAnsi"/>
          <w:sz w:val="14"/>
        </w:rPr>
        <w:t>(</w:t>
      </w:r>
      <w:proofErr w:type="spellStart"/>
      <w:r w:rsidRPr="007839D8">
        <w:rPr>
          <w:rFonts w:asciiTheme="majorHAnsi" w:hAnsiTheme="majorHAnsi"/>
          <w:sz w:val="14"/>
        </w:rPr>
        <w:t>Tarrow</w:t>
      </w:r>
      <w:proofErr w:type="spellEnd"/>
      <w:r w:rsidRPr="007839D8">
        <w:rPr>
          <w:rFonts w:asciiTheme="majorHAnsi" w:hAnsiTheme="majorHAnsi"/>
          <w:sz w:val="14"/>
        </w:rPr>
        <w:t xml:space="preserve"> 1992). The premise we explore in this article is that </w:t>
      </w:r>
      <w:r w:rsidRPr="007839D8">
        <w:rPr>
          <w:rStyle w:val="StyleUnderline"/>
          <w:rFonts w:asciiTheme="majorHAnsi" w:hAnsiTheme="majorHAnsi"/>
        </w:rPr>
        <w:t>extinction</w:t>
      </w:r>
      <w:r w:rsidRPr="007839D8">
        <w:rPr>
          <w:rFonts w:asciiTheme="majorHAnsi" w:hAnsiTheme="majorHAnsi"/>
          <w:sz w:val="14"/>
        </w:rPr>
        <w:t xml:space="preserve">—as a term, concept, fact, and possibility—organizes and assembles frames that incorporate individual and collective anxieties relating to loss, decline, crisis, and so forth. These </w:t>
      </w:r>
      <w:r w:rsidRPr="007839D8">
        <w:rPr>
          <w:rStyle w:val="StyleUnderline"/>
          <w:rFonts w:asciiTheme="majorHAnsi" w:hAnsiTheme="majorHAnsi"/>
          <w:highlight w:val="cyan"/>
        </w:rPr>
        <w:t>frames help to explain and give meaning to events</w:t>
      </w:r>
      <w:r w:rsidRPr="007839D8">
        <w:rPr>
          <w:rStyle w:val="StyleUnderline"/>
          <w:rFonts w:asciiTheme="majorHAnsi" w:hAnsiTheme="majorHAnsi"/>
        </w:rPr>
        <w:t xml:space="preserve"> in the non-human world and motivate and legitimate ideas for collective action.</w:t>
      </w:r>
      <w:r w:rsidRPr="007839D8">
        <w:rPr>
          <w:rFonts w:asciiTheme="majorHAnsi" w:hAnsiTheme="majorHAnsi"/>
          <w:sz w:val="14"/>
        </w:rPr>
        <w:t xml:space="preserve"> At the same time</w:t>
      </w:r>
      <w:r w:rsidRPr="007839D8">
        <w:rPr>
          <w:rStyle w:val="StyleUnderline"/>
          <w:rFonts w:asciiTheme="majorHAnsi" w:hAnsiTheme="majorHAnsi"/>
        </w:rPr>
        <w:t xml:space="preserve">, </w:t>
      </w:r>
      <w:r w:rsidRPr="007839D8">
        <w:rPr>
          <w:rStyle w:val="StyleUnderline"/>
          <w:rFonts w:asciiTheme="majorHAnsi" w:hAnsiTheme="majorHAnsi"/>
          <w:highlight w:val="cyan"/>
        </w:rPr>
        <w:t>they enable conservation/environment issues to bridge and flow into numerous other frames</w:t>
      </w:r>
      <w:r w:rsidRPr="007839D8">
        <w:rPr>
          <w:rFonts w:asciiTheme="majorHAnsi" w:hAnsiTheme="majorHAnsi"/>
          <w:sz w:val="14"/>
        </w:rPr>
        <w:t xml:space="preserve">. Further, we suggest that </w:t>
      </w:r>
      <w:r w:rsidRPr="007839D8">
        <w:rPr>
          <w:rStyle w:val="StyleUnderline"/>
          <w:rFonts w:asciiTheme="majorHAnsi" w:hAnsiTheme="majorHAnsi"/>
        </w:rPr>
        <w:t>the rhetorical power</w:t>
      </w:r>
      <w:r w:rsidRPr="007839D8">
        <w:rPr>
          <w:rFonts w:asciiTheme="majorHAnsi" w:hAnsiTheme="majorHAnsi"/>
          <w:sz w:val="14"/>
        </w:rPr>
        <w:t xml:space="preserve"> and cultural agency </w:t>
      </w:r>
      <w:r w:rsidRPr="007839D8">
        <w:rPr>
          <w:rStyle w:val="StyleUnderline"/>
          <w:rFonts w:asciiTheme="majorHAnsi" w:hAnsiTheme="majorHAnsi"/>
        </w:rPr>
        <w:t>of extinction enroll actors not directly concerned with avoiding species extinction, consciously or otherwise, into</w:t>
      </w:r>
      <w:r w:rsidRPr="007839D8">
        <w:rPr>
          <w:rFonts w:asciiTheme="majorHAnsi" w:hAnsiTheme="majorHAnsi"/>
          <w:sz w:val="14"/>
        </w:rPr>
        <w:t xml:space="preserve"> pronouncements and interventions in </w:t>
      </w:r>
      <w:r w:rsidRPr="007839D8">
        <w:rPr>
          <w:rStyle w:val="StyleUnderline"/>
          <w:rFonts w:asciiTheme="majorHAnsi" w:hAnsiTheme="majorHAnsi"/>
        </w:rPr>
        <w:t>the environment/conservation issue frame</w:t>
      </w:r>
      <w:r w:rsidRPr="007839D8">
        <w:rPr>
          <w:rFonts w:asciiTheme="majorHAnsi" w:hAnsiTheme="majorHAnsi"/>
          <w:sz w:val="14"/>
        </w:rPr>
        <w:t xml:space="preserve">. These processes serve to transform extinction from a key idea element within wider frames to a distinct issue frame that has come to have an immense influence on social decision making. </w:t>
      </w:r>
    </w:p>
    <w:p w14:paraId="61320B0B" w14:textId="77777777" w:rsidR="007839D8" w:rsidRPr="007839D8" w:rsidRDefault="007839D8" w:rsidP="007839D8">
      <w:pPr>
        <w:rPr>
          <w:rFonts w:asciiTheme="majorHAnsi" w:hAnsiTheme="majorHAnsi"/>
        </w:rPr>
      </w:pPr>
    </w:p>
    <w:p w14:paraId="08048C81" w14:textId="52B24594" w:rsidR="0057249E" w:rsidRPr="007839D8" w:rsidRDefault="0057249E" w:rsidP="0057249E">
      <w:pPr>
        <w:pStyle w:val="Heading1"/>
        <w:rPr>
          <w:rFonts w:asciiTheme="majorHAnsi" w:hAnsiTheme="majorHAnsi"/>
        </w:rPr>
      </w:pPr>
      <w:r w:rsidRPr="007839D8">
        <w:rPr>
          <w:rFonts w:asciiTheme="majorHAnsi" w:hAnsiTheme="majorHAnsi"/>
        </w:rPr>
        <w:t>CMR DA</w:t>
      </w:r>
    </w:p>
    <w:p w14:paraId="318EE9F6" w14:textId="2EED3AF4" w:rsidR="0057249E" w:rsidRDefault="0057249E" w:rsidP="0057249E">
      <w:pPr>
        <w:pStyle w:val="Heading2"/>
        <w:rPr>
          <w:rFonts w:asciiTheme="majorHAnsi" w:hAnsiTheme="majorHAnsi"/>
        </w:rPr>
      </w:pPr>
      <w:r w:rsidRPr="007839D8">
        <w:rPr>
          <w:rFonts w:asciiTheme="majorHAnsi" w:hAnsiTheme="majorHAnsi"/>
        </w:rPr>
        <w:t>1NC Shell</w:t>
      </w:r>
      <w:r w:rsidR="00674549">
        <w:rPr>
          <w:rFonts w:asciiTheme="majorHAnsi" w:hAnsiTheme="majorHAnsi"/>
        </w:rPr>
        <w:t xml:space="preserve"> Syria</w:t>
      </w:r>
    </w:p>
    <w:p w14:paraId="0CB82FC7" w14:textId="77777777" w:rsidR="00E5266A" w:rsidRPr="008B62E3" w:rsidRDefault="00E5266A" w:rsidP="00E5266A">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Civilian-Military relations are on the brink now</w:t>
      </w:r>
    </w:p>
    <w:p w14:paraId="110D952D" w14:textId="77777777" w:rsidR="00E5266A" w:rsidRPr="008B62E3" w:rsidRDefault="00E5266A" w:rsidP="00E5266A">
      <w:pPr>
        <w:rPr>
          <w:rFonts w:asciiTheme="minorHAnsi" w:eastAsia="Cambria" w:hAnsiTheme="minorHAnsi"/>
        </w:rPr>
      </w:pPr>
      <w:r w:rsidRPr="008B62E3">
        <w:rPr>
          <w:rFonts w:asciiTheme="minorHAnsi" w:eastAsia="Cambria" w:hAnsiTheme="minorHAnsi"/>
        </w:rPr>
        <w:t xml:space="preserve">Loren </w:t>
      </w:r>
      <w:proofErr w:type="spellStart"/>
      <w:r w:rsidRPr="008B62E3">
        <w:rPr>
          <w:rFonts w:asciiTheme="minorHAnsi" w:eastAsia="Cambria" w:hAnsiTheme="minorHAnsi"/>
        </w:rPr>
        <w:t>Dejonge</w:t>
      </w:r>
      <w:proofErr w:type="spellEnd"/>
      <w:r w:rsidRPr="008B62E3">
        <w:rPr>
          <w:rFonts w:asciiTheme="minorHAnsi" w:eastAsia="Cambria" w:hAnsiTheme="minorHAnsi"/>
          <w:b/>
          <w:bCs/>
          <w:sz w:val="26"/>
        </w:rPr>
        <w:t xml:space="preserve"> Schulman and </w:t>
      </w:r>
      <w:r w:rsidRPr="008B62E3">
        <w:rPr>
          <w:rFonts w:asciiTheme="minorHAnsi" w:eastAsia="Cambria" w:hAnsiTheme="minorHAnsi"/>
        </w:rPr>
        <w:t>Mara</w:t>
      </w:r>
      <w:r w:rsidRPr="008B62E3">
        <w:rPr>
          <w:rFonts w:asciiTheme="minorHAnsi" w:eastAsia="Cambria" w:hAnsiTheme="minorHAnsi"/>
          <w:b/>
          <w:bCs/>
          <w:sz w:val="26"/>
        </w:rPr>
        <w:t xml:space="preserve"> </w:t>
      </w:r>
      <w:proofErr w:type="spellStart"/>
      <w:r w:rsidRPr="008B62E3">
        <w:rPr>
          <w:rFonts w:asciiTheme="minorHAnsi" w:eastAsia="Cambria" w:hAnsiTheme="minorHAnsi"/>
          <w:b/>
          <w:bCs/>
          <w:sz w:val="26"/>
        </w:rPr>
        <w:t>Karlin</w:t>
      </w:r>
      <w:proofErr w:type="spellEnd"/>
      <w:r w:rsidRPr="008B62E3">
        <w:rPr>
          <w:rFonts w:asciiTheme="minorHAnsi" w:eastAsia="Cambria" w:hAnsiTheme="minorHAnsi"/>
          <w:b/>
          <w:bCs/>
          <w:sz w:val="26"/>
        </w:rPr>
        <w:t xml:space="preserve"> 17</w:t>
      </w:r>
      <w:r w:rsidRPr="008B62E3">
        <w:rPr>
          <w:rFonts w:asciiTheme="minorHAnsi" w:eastAsia="Cambria" w:hAnsiTheme="minorHAnsi"/>
        </w:rPr>
        <w:t xml:space="preserve"> (Loren </w:t>
      </w:r>
      <w:proofErr w:type="spellStart"/>
      <w:r w:rsidRPr="008B62E3">
        <w:rPr>
          <w:rFonts w:asciiTheme="minorHAnsi" w:eastAsia="Cambria" w:hAnsiTheme="minorHAnsi"/>
        </w:rPr>
        <w:t>Dejonge</w:t>
      </w:r>
      <w:proofErr w:type="spellEnd"/>
      <w:r w:rsidRPr="008B62E3">
        <w:rPr>
          <w:rFonts w:asciiTheme="minorHAnsi" w:eastAsia="Cambria" w:hAnsiTheme="minorHAnsi"/>
        </w:rPr>
        <w:t xml:space="preserve"> Schulman and Mara </w:t>
      </w:r>
      <w:proofErr w:type="spellStart"/>
      <w:r w:rsidRPr="008B62E3">
        <w:rPr>
          <w:rFonts w:asciiTheme="minorHAnsi" w:eastAsia="Cambria" w:hAnsiTheme="minorHAnsi"/>
        </w:rPr>
        <w:t>Karlin</w:t>
      </w:r>
      <w:proofErr w:type="spellEnd"/>
      <w:r w:rsidRPr="008B62E3">
        <w:rPr>
          <w:rFonts w:asciiTheme="minorHAnsi" w:eastAsia="Cambria" w:hAnsiTheme="minorHAnsi"/>
        </w:rPr>
        <w:t xml:space="preserve">, 04-19-2017, "Keeping Up </w:t>
      </w:r>
      <w:proofErr w:type="spellStart"/>
      <w:r w:rsidRPr="008B62E3">
        <w:rPr>
          <w:rFonts w:asciiTheme="minorHAnsi" w:eastAsia="Cambria" w:hAnsiTheme="minorHAnsi"/>
        </w:rPr>
        <w:t>Civ</w:t>
      </w:r>
      <w:proofErr w:type="spellEnd"/>
      <w:r w:rsidRPr="008B62E3">
        <w:rPr>
          <w:rFonts w:asciiTheme="minorHAnsi" w:eastAsia="Cambria" w:hAnsiTheme="minorHAnsi"/>
        </w:rPr>
        <w:t xml:space="preserve">-Mil Relations", War on the Rocks, https://warontherocks.com/2017/04/keeping-up-civ-mil-relations/, accessed 7-18-2017) </w:t>
      </w:r>
      <w:proofErr w:type="spellStart"/>
      <w:r w:rsidRPr="008B62E3">
        <w:rPr>
          <w:rFonts w:asciiTheme="minorHAnsi" w:eastAsia="Cambria" w:hAnsiTheme="minorHAnsi"/>
        </w:rPr>
        <w:t>jd</w:t>
      </w:r>
      <w:proofErr w:type="spellEnd"/>
    </w:p>
    <w:p w14:paraId="51209572" w14:textId="77777777" w:rsidR="00E5266A" w:rsidRPr="008B62E3" w:rsidRDefault="00E5266A" w:rsidP="00E5266A">
      <w:pPr>
        <w:rPr>
          <w:rFonts w:asciiTheme="minorHAnsi" w:eastAsia="Cambria" w:hAnsiTheme="minorHAnsi"/>
          <w:sz w:val="26"/>
          <w:u w:val="single"/>
        </w:rPr>
      </w:pPr>
      <w:r w:rsidRPr="008B62E3">
        <w:rPr>
          <w:rFonts w:asciiTheme="minorHAnsi" w:eastAsia="Cambria" w:hAnsiTheme="minorHAnsi"/>
          <w:sz w:val="26"/>
          <w:u w:val="single"/>
        </w:rPr>
        <w:t xml:space="preserve">James </w:t>
      </w:r>
      <w:proofErr w:type="spellStart"/>
      <w:r w:rsidRPr="008B62E3">
        <w:rPr>
          <w:rFonts w:asciiTheme="minorHAnsi" w:eastAsia="Cambria" w:hAnsiTheme="minorHAnsi"/>
          <w:sz w:val="26"/>
          <w:highlight w:val="cyan"/>
          <w:u w:val="single"/>
        </w:rPr>
        <w:t>Mattis</w:t>
      </w:r>
      <w:proofErr w:type="spellEnd"/>
      <w:r w:rsidRPr="008B62E3">
        <w:rPr>
          <w:rFonts w:asciiTheme="minorHAnsi" w:eastAsia="Cambria" w:hAnsiTheme="minorHAnsi"/>
          <w:sz w:val="26"/>
          <w:u w:val="single"/>
        </w:rPr>
        <w:t xml:space="preserve"> was </w:t>
      </w:r>
      <w:r w:rsidRPr="008B62E3">
        <w:rPr>
          <w:rFonts w:asciiTheme="minorHAnsi" w:eastAsia="Cambria" w:hAnsiTheme="minorHAnsi"/>
          <w:sz w:val="26"/>
          <w:highlight w:val="cyan"/>
          <w:u w:val="single"/>
        </w:rPr>
        <w:t>sworn in as secretary of defense</w:t>
      </w:r>
      <w:r w:rsidRPr="008B62E3">
        <w:rPr>
          <w:rFonts w:asciiTheme="minorHAnsi" w:eastAsia="Cambria" w:hAnsiTheme="minorHAnsi"/>
          <w:sz w:val="26"/>
          <w:u w:val="single"/>
        </w:rPr>
        <w:t xml:space="preserve"> in what </w:t>
      </w:r>
      <w:r w:rsidRPr="008B62E3">
        <w:rPr>
          <w:rFonts w:asciiTheme="minorHAnsi" w:eastAsia="Cambria" w:hAnsiTheme="minorHAnsi"/>
          <w:sz w:val="26"/>
          <w:highlight w:val="cyan"/>
          <w:u w:val="single"/>
        </w:rPr>
        <w:t>is</w:t>
      </w:r>
      <w:r w:rsidRPr="008B62E3">
        <w:rPr>
          <w:rFonts w:asciiTheme="minorHAnsi" w:eastAsia="Cambria" w:hAnsiTheme="minorHAnsi"/>
          <w:sz w:val="26"/>
          <w:u w:val="single"/>
        </w:rPr>
        <w:t xml:space="preserve"> arguably </w:t>
      </w:r>
      <w:r w:rsidRPr="008B62E3">
        <w:rPr>
          <w:rFonts w:asciiTheme="minorHAnsi" w:eastAsia="Cambria" w:hAnsiTheme="minorHAnsi"/>
          <w:sz w:val="26"/>
          <w:highlight w:val="cyan"/>
          <w:u w:val="single"/>
        </w:rPr>
        <w:t>one of the more fraught periods in civil-military relations in decades</w:t>
      </w:r>
      <w:r w:rsidRPr="008B62E3">
        <w:rPr>
          <w:rFonts w:asciiTheme="minorHAnsi" w:eastAsia="Cambria" w:hAnsiTheme="minorHAnsi"/>
          <w:sz w:val="26"/>
          <w:u w:val="single"/>
        </w:rPr>
        <w:t>.</w:t>
      </w:r>
    </w:p>
    <w:p w14:paraId="6A1215CC" w14:textId="77777777" w:rsidR="00E5266A" w:rsidRPr="008B62E3" w:rsidRDefault="00E5266A" w:rsidP="00E5266A">
      <w:pPr>
        <w:rPr>
          <w:rFonts w:asciiTheme="minorHAnsi" w:eastAsia="Cambria" w:hAnsiTheme="minorHAnsi"/>
          <w:sz w:val="26"/>
          <w:u w:val="single"/>
        </w:rPr>
      </w:pPr>
      <w:r w:rsidRPr="008B62E3">
        <w:rPr>
          <w:rFonts w:asciiTheme="minorHAnsi" w:eastAsia="Cambria" w:hAnsiTheme="minorHAnsi"/>
        </w:rPr>
        <w:t>While civilian control in the United States is based on a solid foundation of history, doctrine, and tradition, civil-military relationships are above all human. And that means they are vulnerable to unrealistic or unmet expectations and perceptions</w:t>
      </w:r>
      <w:r w:rsidRPr="008B62E3">
        <w:rPr>
          <w:rFonts w:asciiTheme="minorHAnsi" w:eastAsia="Cambria" w:hAnsiTheme="minorHAnsi"/>
          <w:sz w:val="26"/>
          <w:u w:val="single"/>
        </w:rPr>
        <w:t xml:space="preserve">. Simply put, </w:t>
      </w:r>
      <w:r w:rsidRPr="008B62E3">
        <w:rPr>
          <w:rFonts w:asciiTheme="minorHAnsi" w:eastAsia="Cambria" w:hAnsiTheme="minorHAnsi"/>
          <w:sz w:val="26"/>
          <w:highlight w:val="cyan"/>
          <w:u w:val="single"/>
        </w:rPr>
        <w:t>tension invariably infuses these relationships</w:t>
      </w:r>
      <w:r w:rsidRPr="008B62E3">
        <w:rPr>
          <w:rFonts w:asciiTheme="minorHAnsi" w:eastAsia="Cambria" w:hAnsiTheme="minorHAnsi"/>
          <w:sz w:val="26"/>
          <w:u w:val="single"/>
        </w:rPr>
        <w:t xml:space="preserve"> — </w:t>
      </w:r>
      <w:r w:rsidRPr="008B62E3">
        <w:rPr>
          <w:rFonts w:asciiTheme="minorHAnsi" w:eastAsia="Cambria" w:hAnsiTheme="minorHAnsi"/>
          <w:sz w:val="26"/>
          <w:highlight w:val="cyan"/>
          <w:u w:val="single"/>
        </w:rPr>
        <w:t>it’s</w:t>
      </w:r>
      <w:r w:rsidRPr="008B62E3">
        <w:rPr>
          <w:rFonts w:asciiTheme="minorHAnsi" w:eastAsia="Cambria" w:hAnsiTheme="minorHAnsi"/>
          <w:sz w:val="26"/>
          <w:u w:val="single"/>
        </w:rPr>
        <w:t xml:space="preserve"> merely </w:t>
      </w:r>
      <w:r w:rsidRPr="008B62E3">
        <w:rPr>
          <w:rFonts w:asciiTheme="minorHAnsi" w:eastAsia="Cambria" w:hAnsiTheme="minorHAnsi"/>
          <w:sz w:val="26"/>
          <w:highlight w:val="cyan"/>
          <w:u w:val="single"/>
        </w:rPr>
        <w:t>a question of how much and in which way</w:t>
      </w:r>
      <w:r w:rsidRPr="008B62E3">
        <w:rPr>
          <w:rFonts w:asciiTheme="minorHAnsi" w:eastAsia="Cambria" w:hAnsiTheme="minorHAnsi"/>
          <w:sz w:val="26"/>
          <w:u w:val="single"/>
        </w:rPr>
        <w:t>. As such, this relationship should expect strains, some demanding mitigation.</w:t>
      </w:r>
    </w:p>
    <w:p w14:paraId="52DB15B7" w14:textId="77777777" w:rsidR="00E5266A" w:rsidRPr="008B62E3" w:rsidRDefault="00E5266A" w:rsidP="00E5266A">
      <w:pPr>
        <w:rPr>
          <w:rFonts w:asciiTheme="minorHAnsi" w:eastAsia="Cambria" w:hAnsiTheme="minorHAnsi"/>
          <w:u w:val="single"/>
        </w:rPr>
      </w:pPr>
      <w:r w:rsidRPr="008B62E3">
        <w:rPr>
          <w:rFonts w:asciiTheme="minorHAnsi" w:eastAsia="Cambria" w:hAnsiTheme="minorHAnsi"/>
          <w:sz w:val="26"/>
          <w:highlight w:val="cyan"/>
          <w:u w:val="single"/>
        </w:rPr>
        <w:t>Nearly two decades of</w:t>
      </w:r>
      <w:r w:rsidRPr="008B62E3">
        <w:rPr>
          <w:rFonts w:asciiTheme="minorHAnsi" w:eastAsia="Cambria" w:hAnsiTheme="minorHAnsi"/>
          <w:sz w:val="26"/>
          <w:u w:val="single"/>
        </w:rPr>
        <w:t xml:space="preserve"> (inconclusive) </w:t>
      </w:r>
      <w:r w:rsidRPr="008B62E3">
        <w:rPr>
          <w:rFonts w:asciiTheme="minorHAnsi" w:eastAsia="Cambria" w:hAnsiTheme="minorHAnsi"/>
          <w:sz w:val="26"/>
          <w:highlight w:val="cyan"/>
          <w:u w:val="single"/>
        </w:rPr>
        <w:t>war, serious lapses in the quality of support to our veterans, and a destabilizing budget roller coaster have been some of the major stressors.</w:t>
      </w:r>
      <w:r w:rsidRPr="008B62E3">
        <w:rPr>
          <w:rFonts w:asciiTheme="minorHAnsi" w:eastAsia="Cambria" w:hAnsiTheme="minorHAnsi"/>
          <w:highlight w:val="cyan"/>
        </w:rPr>
        <w:t xml:space="preserve"> </w:t>
      </w:r>
      <w:r w:rsidRPr="008B62E3">
        <w:rPr>
          <w:rFonts w:asciiTheme="minorHAnsi" w:eastAsia="Cambria" w:hAnsiTheme="minorHAnsi"/>
          <w:sz w:val="26"/>
          <w:highlight w:val="cyan"/>
          <w:u w:val="single"/>
        </w:rPr>
        <w:t>These are bracketed by a growing disconnect between those who serve, the civilian population, and emerging political factors</w:t>
      </w:r>
      <w:r w:rsidRPr="008B62E3">
        <w:rPr>
          <w:rFonts w:asciiTheme="minorHAnsi" w:eastAsia="Cambria" w:hAnsiTheme="minorHAnsi"/>
          <w:sz w:val="26"/>
          <w:u w:val="single"/>
        </w:rPr>
        <w:t>.</w:t>
      </w:r>
      <w:r w:rsidRPr="008B62E3">
        <w:rPr>
          <w:rFonts w:asciiTheme="minorHAnsi" w:eastAsia="Cambria" w:hAnsiTheme="minorHAnsi"/>
        </w:rPr>
        <w:t xml:space="preserve"> A particularly tumultuous election with unprecedented veteran and general officer partisan participation did not stop or mitigate threats of </w:t>
      </w:r>
      <w:hyperlink r:id="rId46" w:history="1">
        <w:r w:rsidRPr="008B62E3">
          <w:rPr>
            <w:rFonts w:asciiTheme="minorHAnsi" w:eastAsia="Cambria" w:hAnsiTheme="minorHAnsi"/>
          </w:rPr>
          <w:t>purges</w:t>
        </w:r>
      </w:hyperlink>
      <w:r w:rsidRPr="008B62E3">
        <w:rPr>
          <w:rFonts w:asciiTheme="minorHAnsi" w:eastAsia="Cambria" w:hAnsiTheme="minorHAnsi"/>
        </w:rPr>
        <w:t xml:space="preserve"> of general officers by the Trump campaign. </w:t>
      </w:r>
      <w:r w:rsidRPr="008B62E3">
        <w:rPr>
          <w:rFonts w:asciiTheme="minorHAnsi" w:eastAsia="Cambria" w:hAnsiTheme="minorHAnsi"/>
          <w:sz w:val="26"/>
          <w:u w:val="single"/>
        </w:rPr>
        <w:t xml:space="preserve">Despite such anti-military rhetoric, </w:t>
      </w:r>
      <w:r w:rsidRPr="008B62E3">
        <w:rPr>
          <w:rFonts w:asciiTheme="minorHAnsi" w:eastAsia="Cambria" w:hAnsiTheme="minorHAnsi"/>
          <w:sz w:val="26"/>
          <w:highlight w:val="cyan"/>
          <w:u w:val="single"/>
        </w:rPr>
        <w:t>Trump</w:t>
      </w:r>
      <w:r w:rsidRPr="008B62E3">
        <w:rPr>
          <w:rFonts w:asciiTheme="minorHAnsi" w:eastAsia="Cambria" w:hAnsiTheme="minorHAnsi"/>
          <w:sz w:val="26"/>
          <w:u w:val="single"/>
        </w:rPr>
        <w:t xml:space="preserve"> eventually </w:t>
      </w:r>
      <w:r w:rsidRPr="008B62E3">
        <w:rPr>
          <w:rFonts w:asciiTheme="minorHAnsi" w:eastAsia="Cambria" w:hAnsiTheme="minorHAnsi"/>
          <w:sz w:val="26"/>
          <w:highlight w:val="cyan"/>
          <w:u w:val="single"/>
        </w:rPr>
        <w:t>faced suspicion that his cabinet was overly militarized</w:t>
      </w:r>
      <w:r w:rsidRPr="008B62E3">
        <w:rPr>
          <w:rFonts w:asciiTheme="minorHAnsi" w:eastAsia="Cambria" w:hAnsiTheme="minorHAnsi"/>
          <w:sz w:val="26"/>
          <w:u w:val="single"/>
        </w:rPr>
        <w:t xml:space="preserve"> and went to bat in support of a waiver for </w:t>
      </w:r>
      <w:proofErr w:type="spellStart"/>
      <w:r w:rsidRPr="008B62E3">
        <w:rPr>
          <w:rFonts w:asciiTheme="minorHAnsi" w:eastAsia="Cambria" w:hAnsiTheme="minorHAnsi"/>
          <w:sz w:val="26"/>
          <w:u w:val="single"/>
        </w:rPr>
        <w:t>Mattis’s</w:t>
      </w:r>
      <w:proofErr w:type="spellEnd"/>
      <w:r w:rsidRPr="008B62E3">
        <w:rPr>
          <w:rFonts w:asciiTheme="minorHAnsi" w:eastAsia="Cambria" w:hAnsiTheme="minorHAnsi"/>
          <w:sz w:val="26"/>
          <w:u w:val="single"/>
        </w:rPr>
        <w:t xml:space="preserve"> own confirmation. </w:t>
      </w:r>
      <w:r w:rsidRPr="008B62E3">
        <w:rPr>
          <w:rFonts w:asciiTheme="minorHAnsi" w:eastAsia="Cambria" w:hAnsiTheme="minorHAnsi"/>
          <w:sz w:val="26"/>
          <w:highlight w:val="cyan"/>
          <w:u w:val="single"/>
        </w:rPr>
        <w:t>These events</w:t>
      </w:r>
      <w:r w:rsidRPr="008B62E3">
        <w:rPr>
          <w:rFonts w:asciiTheme="minorHAnsi" w:eastAsia="Cambria" w:hAnsiTheme="minorHAnsi"/>
          <w:sz w:val="26"/>
          <w:u w:val="single"/>
        </w:rPr>
        <w:t xml:space="preserve">, </w:t>
      </w:r>
      <w:r w:rsidRPr="008B62E3">
        <w:rPr>
          <w:rFonts w:asciiTheme="minorHAnsi" w:eastAsia="Cambria" w:hAnsiTheme="minorHAnsi"/>
          <w:sz w:val="26"/>
          <w:highlight w:val="cyan"/>
          <w:u w:val="single"/>
        </w:rPr>
        <w:t>along with an</w:t>
      </w:r>
      <w:r w:rsidRPr="008B62E3">
        <w:rPr>
          <w:rFonts w:asciiTheme="minorHAnsi" w:eastAsia="Cambria" w:hAnsiTheme="minorHAnsi"/>
          <w:sz w:val="26"/>
          <w:u w:val="single"/>
        </w:rPr>
        <w:t xml:space="preserve"> expected, but nonetheless toxic, </w:t>
      </w:r>
      <w:r w:rsidRPr="008B62E3">
        <w:rPr>
          <w:rFonts w:asciiTheme="minorHAnsi" w:eastAsia="Cambria" w:hAnsiTheme="minorHAnsi"/>
          <w:sz w:val="26"/>
          <w:highlight w:val="cyan"/>
          <w:u w:val="single"/>
        </w:rPr>
        <w:t>i</w:t>
      </w:r>
      <w:hyperlink r:id="rId47" w:history="1">
        <w:r w:rsidRPr="008B62E3">
          <w:rPr>
            <w:rFonts w:asciiTheme="minorHAnsi" w:eastAsia="Cambria" w:hAnsiTheme="minorHAnsi"/>
            <w:sz w:val="26"/>
            <w:highlight w:val="cyan"/>
            <w:u w:val="single"/>
          </w:rPr>
          <w:t>ncrease in friction</w:t>
        </w:r>
      </w:hyperlink>
      <w:r w:rsidRPr="008B62E3">
        <w:rPr>
          <w:rFonts w:asciiTheme="minorHAnsi" w:eastAsia="Cambria" w:hAnsiTheme="minorHAnsi"/>
          <w:sz w:val="26"/>
          <w:highlight w:val="cyan"/>
          <w:u w:val="single"/>
        </w:rPr>
        <w:t xml:space="preserve"> between military and civilian staffs at the Pentagon set the stage for </w:t>
      </w:r>
      <w:proofErr w:type="spellStart"/>
      <w:r w:rsidRPr="008B62E3">
        <w:rPr>
          <w:rFonts w:asciiTheme="minorHAnsi" w:eastAsia="Cambria" w:hAnsiTheme="minorHAnsi"/>
          <w:sz w:val="26"/>
          <w:highlight w:val="cyan"/>
          <w:u w:val="single"/>
        </w:rPr>
        <w:t>Mattis</w:t>
      </w:r>
      <w:proofErr w:type="spellEnd"/>
      <w:r w:rsidRPr="008B62E3">
        <w:rPr>
          <w:rFonts w:asciiTheme="minorHAnsi" w:eastAsia="Cambria" w:hAnsiTheme="minorHAnsi"/>
          <w:sz w:val="26"/>
          <w:highlight w:val="cyan"/>
          <w:u w:val="single"/>
        </w:rPr>
        <w:t>’ arrival</w:t>
      </w:r>
      <w:r w:rsidRPr="008B62E3">
        <w:rPr>
          <w:rFonts w:asciiTheme="minorHAnsi" w:eastAsia="Cambria" w:hAnsiTheme="minorHAnsi"/>
          <w:sz w:val="26"/>
          <w:u w:val="single"/>
        </w:rPr>
        <w:t xml:space="preserve"> at the River Entrance a few short months ago.</w:t>
      </w:r>
    </w:p>
    <w:p w14:paraId="39DCE8D2" w14:textId="77777777" w:rsidR="00E5266A" w:rsidRPr="008B62E3" w:rsidRDefault="00E5266A" w:rsidP="00E5266A">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Only JROTC leads to interactions between the military and society- plan decks this</w:t>
      </w:r>
    </w:p>
    <w:p w14:paraId="6ADC83DF" w14:textId="77777777" w:rsidR="00E5266A" w:rsidRPr="008B62E3" w:rsidRDefault="00E5266A" w:rsidP="00E5266A">
      <w:pPr>
        <w:rPr>
          <w:rFonts w:asciiTheme="minorHAnsi" w:eastAsia="Cambria" w:hAnsiTheme="minorHAnsi"/>
        </w:rPr>
      </w:pPr>
      <w:r w:rsidRPr="008B62E3">
        <w:rPr>
          <w:rFonts w:asciiTheme="minorHAnsi" w:eastAsia="Cambria" w:hAnsiTheme="minorHAnsi"/>
          <w:b/>
          <w:bCs/>
          <w:sz w:val="26"/>
        </w:rPr>
        <w:t xml:space="preserve">Miranda 14 </w:t>
      </w:r>
      <w:r w:rsidRPr="008B62E3">
        <w:rPr>
          <w:rFonts w:asciiTheme="minorHAnsi" w:eastAsia="Cambria" w:hAnsiTheme="minorHAnsi"/>
        </w:rPr>
        <w:t xml:space="preserve">(Ulises Miranda III has an </w:t>
      </w:r>
      <w:proofErr w:type="spellStart"/>
      <w:r w:rsidRPr="008B62E3">
        <w:rPr>
          <w:rFonts w:asciiTheme="minorHAnsi" w:eastAsia="Cambria" w:hAnsiTheme="minorHAnsi"/>
        </w:rPr>
        <w:t>Ed.D</w:t>
      </w:r>
      <w:proofErr w:type="spellEnd"/>
      <w:r w:rsidRPr="008B62E3">
        <w:rPr>
          <w:rFonts w:asciiTheme="minorHAnsi" w:eastAsia="Cambria" w:hAnsiTheme="min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28BBFC12" w14:textId="77777777" w:rsidR="00E5266A" w:rsidRPr="008B62E3" w:rsidRDefault="00E5266A" w:rsidP="00E5266A">
      <w:pPr>
        <w:rPr>
          <w:rFonts w:asciiTheme="minorHAnsi" w:eastAsia="Cambria" w:hAnsiTheme="minorHAnsi"/>
        </w:rPr>
      </w:pPr>
      <w:r w:rsidRPr="008B62E3">
        <w:rPr>
          <w:rFonts w:asciiTheme="minorHAnsi" w:eastAsia="Cambria" w:hAnsiTheme="minorHAnsi"/>
          <w:sz w:val="26"/>
          <w:highlight w:val="cyan"/>
          <w:u w:val="single"/>
        </w:rPr>
        <w:t>JROTC brings the military to high schools thereby offering equal opportunity</w:t>
      </w:r>
      <w:r w:rsidRPr="008B62E3">
        <w:rPr>
          <w:rFonts w:asciiTheme="minorHAnsi" w:eastAsia="Cambria" w:hAnsiTheme="minorHAnsi"/>
          <w:sz w:val="26"/>
          <w:u w:val="single"/>
        </w:rPr>
        <w:t xml:space="preserve"> to students and providing societal familiarization with one of the most important institutions of our country. </w:t>
      </w:r>
      <w:r w:rsidRPr="008B62E3">
        <w:rPr>
          <w:rFonts w:asciiTheme="minorHAnsi" w:eastAsia="Cambria" w:hAnsiTheme="minorHAnsi"/>
          <w:sz w:val="26"/>
          <w:highlight w:val="cyan"/>
          <w:u w:val="single"/>
        </w:rPr>
        <w:t>Increasing the number of people who obtain knowledge of the military culture</w:t>
      </w:r>
      <w:r w:rsidRPr="008B62E3">
        <w:rPr>
          <w:rFonts w:asciiTheme="minorHAnsi" w:eastAsia="Cambria" w:hAnsiTheme="minorHAnsi"/>
          <w:sz w:val="26"/>
          <w:u w:val="single"/>
        </w:rPr>
        <w:t xml:space="preserve"> through the nation’s secondary school system </w:t>
      </w:r>
      <w:r w:rsidRPr="008B62E3">
        <w:rPr>
          <w:rFonts w:asciiTheme="minorHAnsi" w:eastAsia="Cambria" w:hAnsiTheme="minorHAnsi"/>
          <w:sz w:val="26"/>
          <w:highlight w:val="cyan"/>
          <w:u w:val="single"/>
        </w:rPr>
        <w:t>offers</w:t>
      </w:r>
      <w:r w:rsidRPr="008B62E3">
        <w:rPr>
          <w:rFonts w:asciiTheme="minorHAnsi" w:eastAsia="Cambria" w:hAnsiTheme="minorHAnsi"/>
          <w:sz w:val="26"/>
          <w:u w:val="single"/>
        </w:rPr>
        <w:t xml:space="preserve"> one of the few </w:t>
      </w:r>
      <w:r w:rsidRPr="008B62E3">
        <w:rPr>
          <w:rFonts w:asciiTheme="minorHAnsi" w:eastAsia="Cambria" w:hAnsiTheme="minorHAnsi"/>
          <w:sz w:val="26"/>
          <w:highlight w:val="cyan"/>
          <w:u w:val="single"/>
        </w:rPr>
        <w:t>ways that the armed services can directly interact with</w:t>
      </w:r>
      <w:r w:rsidRPr="008B62E3">
        <w:rPr>
          <w:rFonts w:asciiTheme="minorHAnsi" w:eastAsia="Cambria" w:hAnsiTheme="minorHAnsi"/>
          <w:sz w:val="26"/>
          <w:u w:val="single"/>
        </w:rPr>
        <w:t xml:space="preserve"> larger segments of </w:t>
      </w:r>
      <w:r w:rsidRPr="008B62E3">
        <w:rPr>
          <w:rFonts w:asciiTheme="minorHAnsi" w:eastAsia="Cambria" w:hAnsiTheme="minorHAnsi"/>
          <w:sz w:val="26"/>
          <w:highlight w:val="cyan"/>
          <w:u w:val="single"/>
        </w:rPr>
        <w:t>society</w:t>
      </w:r>
      <w:r w:rsidRPr="008B62E3">
        <w:rPr>
          <w:rFonts w:asciiTheme="minorHAnsi" w:eastAsia="Cambria" w:hAnsiTheme="minorHAnsi"/>
        </w:rPr>
        <w:t xml:space="preserve"> (Corbett &amp; </w:t>
      </w:r>
      <w:proofErr w:type="spellStart"/>
      <w:r w:rsidRPr="008B62E3">
        <w:rPr>
          <w:rFonts w:asciiTheme="minorHAnsi" w:eastAsia="Cambria" w:hAnsiTheme="minorHAnsi"/>
        </w:rPr>
        <w:t>Coumbe</w:t>
      </w:r>
      <w:proofErr w:type="spellEnd"/>
      <w:r w:rsidRPr="008B62E3">
        <w:rPr>
          <w:rFonts w:asciiTheme="minorHAnsi" w:eastAsia="Cambria" w:hAnsiTheme="minorHAnsi"/>
        </w:rPr>
        <w:t xml:space="preserve">, 2001). </w:t>
      </w:r>
      <w:r w:rsidRPr="008B62E3">
        <w:rPr>
          <w:rFonts w:asciiTheme="minorHAnsi" w:eastAsia="Cambria" w:hAnsiTheme="minorHAnsi"/>
          <w:sz w:val="26"/>
          <w:u w:val="single"/>
        </w:rPr>
        <w:t>The existing data on established Army JROTC units shows that the current situation does not achieve the Army’s stated objective of fair and equitable distribution of JROTC units</w:t>
      </w:r>
      <w:r w:rsidRPr="008B62E3">
        <w:rPr>
          <w:rFonts w:asciiTheme="minorHAnsi" w:eastAsia="Cambria" w:hAnsiTheme="minorHAnsi"/>
        </w:rPr>
        <w:t xml:space="preserve"> throughout the United States. Southern states are more highly represented by JROTC participation than northern states. This situation results in unequal access to JROTC opportunities for secondary students in the United States. </w:t>
      </w:r>
      <w:r w:rsidRPr="008B62E3">
        <w:rPr>
          <w:rFonts w:asciiTheme="minorHAnsi" w:eastAsia="Cambria" w:hAnsiTheme="minorHAnsi"/>
          <w:sz w:val="26"/>
          <w:u w:val="single"/>
        </w:rPr>
        <w:t xml:space="preserve">Since JROTC is uniquely positioned to expose civilians to military ideology without the pressure of military enlistment, </w:t>
      </w:r>
      <w:r w:rsidRPr="008B62E3">
        <w:rPr>
          <w:rFonts w:asciiTheme="minorHAnsi" w:eastAsia="Cambria" w:hAnsiTheme="minorHAnsi"/>
          <w:sz w:val="26"/>
          <w:highlight w:val="cyan"/>
          <w:u w:val="single"/>
        </w:rPr>
        <w:t>actions to present the JROTC opportunity more equitably may serve to narrow the civil–military gap</w:t>
      </w:r>
      <w:r w:rsidRPr="008B62E3">
        <w:rPr>
          <w:rFonts w:asciiTheme="minorHAnsi" w:eastAsia="Cambria" w:hAnsiTheme="minorHAnsi"/>
          <w:sz w:val="26"/>
          <w:u w:val="single"/>
        </w:rPr>
        <w:t xml:space="preserve"> throughout the United States.</w:t>
      </w:r>
      <w:r w:rsidRPr="008B62E3">
        <w:rPr>
          <w:rFonts w:asciiTheme="minorHAnsi" w:eastAsia="Cambria" w:hAnsiTheme="minorHAnsi"/>
        </w:rPr>
        <w:t xml:space="preserve"> This study will explore the values and attitudes that may make a school administrator receptive or nonreceptive to establishment of a JROTC program in a diverse selection of communities.</w:t>
      </w:r>
    </w:p>
    <w:p w14:paraId="4EC21455" w14:textId="77777777" w:rsidR="00E5266A" w:rsidRPr="008B62E3" w:rsidRDefault="00E5266A" w:rsidP="00E5266A">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Improving civil-military relations is key to maintaining U.S influence as a world power</w:t>
      </w:r>
    </w:p>
    <w:p w14:paraId="0692D9E6" w14:textId="77777777" w:rsidR="00E5266A" w:rsidRPr="008B62E3" w:rsidRDefault="00E5266A" w:rsidP="00E5266A">
      <w:pPr>
        <w:rPr>
          <w:rFonts w:asciiTheme="minorHAnsi" w:eastAsia="Cambria" w:hAnsiTheme="minorHAnsi"/>
        </w:rPr>
      </w:pPr>
      <w:r w:rsidRPr="008B62E3">
        <w:rPr>
          <w:rFonts w:asciiTheme="minorHAnsi" w:eastAsia="Cambria" w:hAnsiTheme="minorHAnsi"/>
          <w:b/>
          <w:bCs/>
          <w:sz w:val="26"/>
        </w:rPr>
        <w:t xml:space="preserve">Gorman 9 </w:t>
      </w:r>
      <w:r w:rsidRPr="008B62E3">
        <w:rPr>
          <w:rFonts w:asciiTheme="minorHAnsi" w:eastAsia="Cambria" w:hAnsiTheme="minorHAnsi"/>
        </w:rPr>
        <w:t xml:space="preserve">[The Importance of Civil-Military Relations And the Future of the United States As a World Superpower, EWS Contemporary Issues Paper, 2-20-09, </w:t>
      </w:r>
      <w:hyperlink r:id="rId48" w:history="1">
        <w:r w:rsidRPr="008B62E3">
          <w:rPr>
            <w:rFonts w:asciiTheme="minorHAnsi" w:eastAsia="Cambria" w:hAnsiTheme="minorHAnsi"/>
          </w:rPr>
          <w:t>file:///C:/Users/MD/Downloads/ADA511265.pdf</w:t>
        </w:r>
      </w:hyperlink>
      <w:r w:rsidRPr="008B62E3">
        <w:rPr>
          <w:rFonts w:asciiTheme="minorHAnsi" w:eastAsia="Cambria" w:hAnsiTheme="minorHAnsi"/>
        </w:rPr>
        <w:t xml:space="preserve"> (JD)]</w:t>
      </w:r>
    </w:p>
    <w:p w14:paraId="4ABDF7F0" w14:textId="77777777" w:rsidR="00E5266A" w:rsidRPr="008B62E3" w:rsidRDefault="00E5266A" w:rsidP="00E5266A">
      <w:pPr>
        <w:rPr>
          <w:rFonts w:asciiTheme="minorHAnsi" w:eastAsia="Cambria" w:hAnsiTheme="minorHAnsi"/>
          <w:u w:val="single"/>
        </w:rPr>
      </w:pPr>
      <w:r w:rsidRPr="008B62E3">
        <w:rPr>
          <w:rFonts w:asciiTheme="minorHAnsi" w:eastAsia="Cambria" w:hAnsiTheme="minorHAnsi"/>
        </w:rPr>
        <w:t xml:space="preserve">The relationship between the United States’ public and its powerful military may ultimately determine the outcome of the Global War on Terror. </w:t>
      </w:r>
      <w:r w:rsidRPr="008B62E3">
        <w:rPr>
          <w:rFonts w:asciiTheme="minorHAnsi" w:eastAsia="Cambria" w:hAnsiTheme="minorHAnsi"/>
          <w:sz w:val="26"/>
          <w:u w:val="single"/>
        </w:rPr>
        <w:t xml:space="preserve">A separation between the military and the democratically elected governing public has always existed; however, in the last half century </w:t>
      </w:r>
      <w:r w:rsidRPr="008B62E3">
        <w:rPr>
          <w:rFonts w:asciiTheme="minorHAnsi" w:eastAsia="Cambria" w:hAnsiTheme="minorHAnsi"/>
          <w:sz w:val="26"/>
          <w:highlight w:val="cyan"/>
          <w:u w:val="single"/>
        </w:rPr>
        <w:t>the civil-military divide has grown to an alarming level. This disparity has undermined</w:t>
      </w:r>
      <w:r w:rsidRPr="008B62E3">
        <w:rPr>
          <w:rFonts w:asciiTheme="minorHAnsi" w:eastAsia="Cambria" w:hAnsiTheme="minorHAnsi"/>
          <w:sz w:val="26"/>
          <w:u w:val="single"/>
        </w:rPr>
        <w:t xml:space="preserve"> the nation’s foreign policy, has placed its civilian leadership at a disadvantage in </w:t>
      </w:r>
      <w:r w:rsidRPr="008B62E3">
        <w:rPr>
          <w:rFonts w:asciiTheme="minorHAnsi" w:eastAsia="Cambria" w:hAnsiTheme="minorHAnsi"/>
          <w:sz w:val="26"/>
          <w:highlight w:val="cyan"/>
          <w:u w:val="single"/>
        </w:rPr>
        <w:t>negotiations, and has weakened the influence</w:t>
      </w:r>
      <w:r w:rsidRPr="008B62E3">
        <w:rPr>
          <w:rFonts w:asciiTheme="minorHAnsi" w:eastAsia="Cambria" w:hAnsiTheme="minorHAnsi"/>
          <w:sz w:val="26"/>
          <w:u w:val="single"/>
        </w:rPr>
        <w:t xml:space="preserve"> the U.S. military has in safeguarding the country’s interests at home and abroad. </w:t>
      </w:r>
      <w:r w:rsidRPr="008B62E3">
        <w:rPr>
          <w:rFonts w:asciiTheme="minorHAnsi" w:eastAsia="Cambria" w:hAnsiTheme="minorHAnsi"/>
          <w:sz w:val="26"/>
          <w:highlight w:val="cyan"/>
          <w:u w:val="single"/>
        </w:rPr>
        <w:t>To maintain America’s influence as a world power, the U.S. must improve civil-military relations by increasing the public’s knowledge of military history</w:t>
      </w:r>
      <w:r w:rsidRPr="008B62E3">
        <w:rPr>
          <w:rFonts w:asciiTheme="minorHAnsi" w:eastAsia="Cambria" w:hAnsiTheme="minorHAnsi"/>
          <w:sz w:val="26"/>
          <w:u w:val="single"/>
        </w:rPr>
        <w:t xml:space="preserve"> and its armed forces, </w:t>
      </w:r>
      <w:r w:rsidRPr="008B62E3">
        <w:rPr>
          <w:rFonts w:asciiTheme="minorHAnsi" w:eastAsia="Cambria" w:hAnsiTheme="minorHAnsi"/>
          <w:sz w:val="26"/>
          <w:highlight w:val="cyan"/>
          <w:u w:val="single"/>
        </w:rPr>
        <w:t>reconnecting communities with the military, and by emphasizing the importance of civil-interaction with service members</w:t>
      </w:r>
      <w:r w:rsidRPr="008B62E3">
        <w:rPr>
          <w:rFonts w:asciiTheme="minorHAnsi" w:eastAsia="Cambria" w:hAnsiTheme="minorHAnsi"/>
          <w:sz w:val="26"/>
          <w:u w:val="single"/>
        </w:rPr>
        <w:t>.</w:t>
      </w:r>
    </w:p>
    <w:p w14:paraId="74DD928B" w14:textId="77777777" w:rsidR="00E5266A" w:rsidRPr="008B62E3" w:rsidRDefault="00E5266A" w:rsidP="00E5266A">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U.S. soft power is key to having a strong stance in Syria.</w:t>
      </w:r>
    </w:p>
    <w:p w14:paraId="734BCEF6" w14:textId="77777777" w:rsidR="00E5266A" w:rsidRPr="008B62E3" w:rsidRDefault="00E5266A" w:rsidP="00E5266A">
      <w:pPr>
        <w:rPr>
          <w:rFonts w:asciiTheme="minorHAnsi" w:eastAsia="Cambria" w:hAnsiTheme="minorHAnsi"/>
          <w:bCs/>
          <w:sz w:val="20"/>
        </w:rPr>
      </w:pPr>
      <w:proofErr w:type="spellStart"/>
      <w:r w:rsidRPr="008B62E3">
        <w:rPr>
          <w:rFonts w:asciiTheme="minorHAnsi" w:eastAsia="Cambria" w:hAnsiTheme="minorHAnsi"/>
          <w:b/>
          <w:bCs/>
          <w:sz w:val="26"/>
        </w:rPr>
        <w:t>Seib</w:t>
      </w:r>
      <w:proofErr w:type="spellEnd"/>
      <w:r w:rsidRPr="008B62E3">
        <w:rPr>
          <w:rFonts w:asciiTheme="minorHAnsi" w:eastAsia="Cambria" w:hAnsiTheme="minorHAnsi"/>
          <w:b/>
          <w:bCs/>
          <w:sz w:val="26"/>
        </w:rPr>
        <w:t xml:space="preserve"> 17 </w:t>
      </w:r>
      <w:r w:rsidRPr="008B62E3">
        <w:rPr>
          <w:rFonts w:asciiTheme="minorHAnsi" w:eastAsia="Cambria" w:hAnsiTheme="minorHAnsi"/>
          <w:bCs/>
          <w:sz w:val="20"/>
        </w:rPr>
        <w:t xml:space="preserve">(Philip </w:t>
      </w:r>
      <w:proofErr w:type="spellStart"/>
      <w:r w:rsidRPr="008B62E3">
        <w:rPr>
          <w:rFonts w:asciiTheme="minorHAnsi" w:eastAsia="Cambria" w:hAnsiTheme="minorHAnsi"/>
          <w:bCs/>
          <w:sz w:val="20"/>
        </w:rPr>
        <w:t>Seib</w:t>
      </w:r>
      <w:proofErr w:type="spellEnd"/>
      <w:r w:rsidRPr="008B62E3">
        <w:rPr>
          <w:rFonts w:asciiTheme="minorHAnsi" w:eastAsia="Cambria" w:hAnsiTheme="minorHAnsi"/>
          <w:bCs/>
          <w:sz w:val="20"/>
        </w:rPr>
        <w:t xml:space="preserve"> is Professor of Journalism and Public Diplomacy and Professor of International Relations at the University of Southern California. He served from 2009-2013 as director of USC’s Center on Public Diplomacy. April 7, 2017, “U.S. Involvement In Syria And The Value Of Soft Power,” Huffington Post, &lt;http://www.huffingtonpost.com/entry/us-and-syria-military-power-and-soft-power_us_58e7e6eae4b0acd784ca57ee&gt; SK)</w:t>
      </w:r>
    </w:p>
    <w:p w14:paraId="3E4FA5EF" w14:textId="77777777" w:rsidR="00E5266A" w:rsidRPr="008B62E3" w:rsidRDefault="00E5266A" w:rsidP="00E5266A">
      <w:pPr>
        <w:rPr>
          <w:rFonts w:asciiTheme="minorHAnsi" w:eastAsia="Cambria" w:hAnsiTheme="minorHAnsi"/>
          <w:sz w:val="26"/>
          <w:u w:val="single"/>
        </w:rPr>
      </w:pPr>
      <w:r w:rsidRPr="008B62E3">
        <w:rPr>
          <w:rFonts w:asciiTheme="minorHAnsi" w:eastAsia="Cambria" w:hAnsiTheme="minorHAnsi"/>
          <w:sz w:val="16"/>
        </w:rPr>
        <w:t xml:space="preserve">Also, </w:t>
      </w:r>
      <w:r w:rsidRPr="008B62E3">
        <w:rPr>
          <w:rFonts w:asciiTheme="minorHAnsi" w:eastAsia="Cambria" w:hAnsiTheme="minorHAnsi"/>
          <w:sz w:val="26"/>
          <w:u w:val="single"/>
        </w:rPr>
        <w:t xml:space="preserve">U.S. policymakers must convey this nation’s resolve to the rest of the world. The audience is not just Assad and his pals in Moscow and Tehran, but also people across the globe who have been horrified by the ongoing tragedy of Syria. </w:t>
      </w:r>
      <w:r w:rsidRPr="008B62E3">
        <w:rPr>
          <w:rFonts w:asciiTheme="minorHAnsi" w:eastAsia="Cambria" w:hAnsiTheme="minorHAnsi"/>
          <w:sz w:val="26"/>
          <w:highlight w:val="cyan"/>
          <w:u w:val="single"/>
        </w:rPr>
        <w:t>This is an opportunity for the United States to define its role in a world in which violence, especially within states, proliferates</w:t>
      </w:r>
      <w:r w:rsidRPr="008B62E3">
        <w:rPr>
          <w:rFonts w:asciiTheme="minorHAnsi" w:eastAsia="Cambria" w:hAnsiTheme="minorHAnsi"/>
          <w:sz w:val="26"/>
          <w:u w:val="single"/>
        </w:rPr>
        <w:t>.</w:t>
      </w:r>
      <w:r w:rsidRPr="008B62E3">
        <w:rPr>
          <w:rFonts w:asciiTheme="minorHAnsi" w:eastAsia="Cambria" w:hAnsiTheme="minorHAnsi"/>
          <w:sz w:val="16"/>
        </w:rPr>
        <w:t xml:space="preserve"> “America first” as the foundation of U.S. foreign policy is unsettling to those who have viewed the United States as the ultimate defender against crimes such as those committed by Assad. </w:t>
      </w:r>
      <w:r w:rsidRPr="008B62E3">
        <w:rPr>
          <w:rFonts w:asciiTheme="minorHAnsi" w:eastAsia="Cambria" w:hAnsiTheme="minorHAnsi"/>
          <w:sz w:val="26"/>
          <w:u w:val="single"/>
        </w:rPr>
        <w:t xml:space="preserve">Trump now has an opportunity to move beyond simplistic slogans and define a more realistically complex view of U.S. responsibilities and how he will fulfill them. </w:t>
      </w:r>
      <w:r w:rsidRPr="008B62E3">
        <w:rPr>
          <w:rFonts w:asciiTheme="minorHAnsi" w:eastAsia="Cambria" w:hAnsiTheme="minorHAnsi"/>
          <w:sz w:val="26"/>
          <w:highlight w:val="cyan"/>
          <w:u w:val="single"/>
        </w:rPr>
        <w:t>Assad should realize that he cannot commit war crimes and hope that no one will notice.</w:t>
      </w:r>
      <w:r w:rsidRPr="008B62E3">
        <w:rPr>
          <w:rFonts w:asciiTheme="minorHAnsi" w:eastAsia="Cambria" w:hAnsiTheme="minorHAnsi"/>
          <w:sz w:val="26"/>
          <w:u w:val="single"/>
        </w:rPr>
        <w:t xml:space="preserve"> In today’s media environment, </w:t>
      </w:r>
      <w:r w:rsidRPr="008B62E3">
        <w:rPr>
          <w:rFonts w:asciiTheme="minorHAnsi" w:eastAsia="Cambria" w:hAnsiTheme="minorHAnsi"/>
          <w:sz w:val="26"/>
          <w:highlight w:val="cyan"/>
          <w:u w:val="single"/>
        </w:rPr>
        <w:t>reports about Syria are increasingly accessible.</w:t>
      </w:r>
      <w:r w:rsidRPr="008B62E3">
        <w:rPr>
          <w:rFonts w:asciiTheme="minorHAnsi" w:eastAsia="Cambria" w:hAnsiTheme="minorHAnsi"/>
          <w:sz w:val="26"/>
          <w:u w:val="single"/>
        </w:rPr>
        <w:t xml:space="preserve"> Residents of Khan </w:t>
      </w:r>
      <w:proofErr w:type="spellStart"/>
      <w:r w:rsidRPr="008B62E3">
        <w:rPr>
          <w:rFonts w:asciiTheme="minorHAnsi" w:eastAsia="Cambria" w:hAnsiTheme="minorHAnsi"/>
          <w:sz w:val="26"/>
          <w:u w:val="single"/>
        </w:rPr>
        <w:t>Sheikoun</w:t>
      </w:r>
      <w:proofErr w:type="spellEnd"/>
      <w:r w:rsidRPr="008B62E3">
        <w:rPr>
          <w:rFonts w:asciiTheme="minorHAnsi" w:eastAsia="Cambria" w:hAnsiTheme="minorHAnsi"/>
          <w:sz w:val="26"/>
          <w:u w:val="single"/>
        </w:rPr>
        <w:t xml:space="preserve">, population about 50,000, used </w:t>
      </w:r>
      <w:r w:rsidRPr="008B62E3">
        <w:rPr>
          <w:rFonts w:asciiTheme="minorHAnsi" w:eastAsia="Cambria" w:hAnsiTheme="minorHAnsi"/>
          <w:sz w:val="26"/>
          <w:highlight w:val="cyan"/>
          <w:u w:val="single"/>
        </w:rPr>
        <w:t>YouTube and other social media venues</w:t>
      </w:r>
      <w:r w:rsidRPr="008B62E3">
        <w:rPr>
          <w:rFonts w:asciiTheme="minorHAnsi" w:eastAsia="Cambria" w:hAnsiTheme="minorHAnsi"/>
          <w:sz w:val="26"/>
          <w:u w:val="single"/>
        </w:rPr>
        <w:t xml:space="preserve"> to </w:t>
      </w:r>
      <w:r w:rsidRPr="008B62E3">
        <w:rPr>
          <w:rFonts w:asciiTheme="minorHAnsi" w:eastAsia="Cambria" w:hAnsiTheme="minorHAnsi"/>
          <w:sz w:val="26"/>
          <w:highlight w:val="cyan"/>
          <w:u w:val="single"/>
        </w:rPr>
        <w:t>provide</w:t>
      </w:r>
      <w:r w:rsidRPr="008B62E3">
        <w:rPr>
          <w:rFonts w:asciiTheme="minorHAnsi" w:eastAsia="Cambria" w:hAnsiTheme="minorHAnsi"/>
          <w:sz w:val="26"/>
          <w:u w:val="single"/>
        </w:rPr>
        <w:t xml:space="preserve"> graphic </w:t>
      </w:r>
      <w:r w:rsidRPr="008B62E3">
        <w:rPr>
          <w:rFonts w:asciiTheme="minorHAnsi" w:eastAsia="Cambria" w:hAnsiTheme="minorHAnsi"/>
          <w:sz w:val="26"/>
          <w:highlight w:val="cyan"/>
          <w:u w:val="single"/>
        </w:rPr>
        <w:t>visual evidence</w:t>
      </w:r>
      <w:r w:rsidRPr="008B62E3">
        <w:rPr>
          <w:rFonts w:asciiTheme="minorHAnsi" w:eastAsia="Cambria" w:hAnsiTheme="minorHAnsi"/>
          <w:sz w:val="26"/>
          <w:u w:val="single"/>
        </w:rPr>
        <w:t xml:space="preserve"> and testimony about the gas attack. This material was available </w:t>
      </w:r>
      <w:r w:rsidRPr="008B62E3">
        <w:rPr>
          <w:rFonts w:asciiTheme="minorHAnsi" w:eastAsia="Cambria" w:hAnsiTheme="minorHAnsi"/>
          <w:sz w:val="26"/>
          <w:highlight w:val="cyan"/>
          <w:u w:val="single"/>
        </w:rPr>
        <w:t>to all</w:t>
      </w:r>
      <w:r w:rsidRPr="008B62E3">
        <w:rPr>
          <w:rFonts w:asciiTheme="minorHAnsi" w:eastAsia="Cambria" w:hAnsiTheme="minorHAnsi"/>
          <w:sz w:val="26"/>
          <w:u w:val="single"/>
        </w:rPr>
        <w:t xml:space="preserve"> – ambassadors to the United Nations and </w:t>
      </w:r>
      <w:r w:rsidRPr="008B62E3">
        <w:rPr>
          <w:rFonts w:asciiTheme="minorHAnsi" w:eastAsia="Cambria" w:hAnsiTheme="minorHAnsi"/>
          <w:sz w:val="26"/>
          <w:highlight w:val="cyan"/>
          <w:u w:val="single"/>
        </w:rPr>
        <w:t>individual information consumers</w:t>
      </w:r>
      <w:r w:rsidRPr="008B62E3">
        <w:rPr>
          <w:rFonts w:asciiTheme="minorHAnsi" w:eastAsia="Cambria" w:hAnsiTheme="minorHAnsi"/>
          <w:sz w:val="26"/>
          <w:u w:val="single"/>
        </w:rPr>
        <w:t xml:space="preserve"> – and was effective in offsetting the Assad regime’s denials. </w:t>
      </w:r>
      <w:r w:rsidRPr="008B62E3">
        <w:rPr>
          <w:rFonts w:asciiTheme="minorHAnsi" w:eastAsia="Cambria" w:hAnsiTheme="minorHAnsi"/>
          <w:sz w:val="16"/>
        </w:rPr>
        <w:t xml:space="preserve">Even Russia, with its sophisticated and far-reaching information dissemination capabilities, found that its mix of “journalism” and conspiracy theories gained little traction. </w:t>
      </w:r>
      <w:r w:rsidRPr="008B62E3">
        <w:rPr>
          <w:rFonts w:asciiTheme="minorHAnsi" w:eastAsia="Cambria" w:hAnsiTheme="minorHAnsi"/>
          <w:sz w:val="26"/>
          <w:u w:val="single"/>
        </w:rPr>
        <w:t>Social media allowed the world to see the victims and hear their voices</w:t>
      </w:r>
      <w:r w:rsidRPr="008B62E3">
        <w:rPr>
          <w:rFonts w:asciiTheme="minorHAnsi" w:eastAsia="Cambria" w:hAnsiTheme="minorHAnsi"/>
          <w:sz w:val="16"/>
        </w:rPr>
        <w:t>. Some may argue that the missile strike was meaningless American muscle-flexing that will have no effect on the outcome of the Syrian war. That is correct in that a few dozen missiles cannot change the course of a six-year-old war, but the U.S. response was far from meaningless. Consider the alternatives: doing nothing or relying on the United Nations Security Council, where Russia would veto any anti-Syria measure. Instead</w:t>
      </w:r>
      <w:r w:rsidRPr="008B62E3">
        <w:rPr>
          <w:rFonts w:asciiTheme="minorHAnsi" w:eastAsia="Cambria" w:hAnsiTheme="minorHAnsi"/>
          <w:sz w:val="26"/>
          <w:u w:val="single"/>
        </w:rPr>
        <w:t xml:space="preserve">, </w:t>
      </w:r>
      <w:r w:rsidRPr="008B62E3">
        <w:rPr>
          <w:rFonts w:asciiTheme="minorHAnsi" w:eastAsia="Cambria" w:hAnsiTheme="minorHAnsi"/>
          <w:sz w:val="26"/>
          <w:highlight w:val="cyan"/>
          <w:u w:val="single"/>
        </w:rPr>
        <w:t xml:space="preserve">the United States sent a message that </w:t>
      </w:r>
      <w:r w:rsidRPr="008B62E3">
        <w:rPr>
          <w:rFonts w:asciiTheme="minorHAnsi" w:eastAsia="Cambria" w:hAnsiTheme="minorHAnsi"/>
          <w:sz w:val="26"/>
          <w:u w:val="single"/>
        </w:rPr>
        <w:t xml:space="preserve">not only is chemical warfare unacceptable, but also that </w:t>
      </w:r>
      <w:r w:rsidRPr="008B62E3">
        <w:rPr>
          <w:rFonts w:asciiTheme="minorHAnsi" w:eastAsia="Cambria" w:hAnsiTheme="minorHAnsi"/>
          <w:sz w:val="26"/>
          <w:highlight w:val="cyan"/>
          <w:u w:val="single"/>
        </w:rPr>
        <w:t>America will not stand by and watch war crimes being committed</w:t>
      </w:r>
      <w:r w:rsidRPr="008B62E3">
        <w:rPr>
          <w:rFonts w:asciiTheme="minorHAnsi" w:eastAsia="Cambria" w:hAnsiTheme="minorHAnsi"/>
          <w:sz w:val="26"/>
          <w:u w:val="single"/>
        </w:rPr>
        <w:t xml:space="preserve">. Regardless of how Assad responds to this display of hard power, America </w:t>
      </w:r>
      <w:r w:rsidRPr="008B62E3">
        <w:rPr>
          <w:rFonts w:asciiTheme="minorHAnsi" w:eastAsia="Cambria" w:hAnsiTheme="minorHAnsi"/>
          <w:sz w:val="26"/>
          <w:highlight w:val="cyan"/>
          <w:u w:val="single"/>
        </w:rPr>
        <w:t>taking a stand strengthens this country’s soft power.</w:t>
      </w:r>
      <w:r w:rsidRPr="008B62E3">
        <w:rPr>
          <w:rFonts w:asciiTheme="minorHAnsi" w:eastAsia="Cambria" w:hAnsiTheme="minorHAnsi"/>
          <w:sz w:val="26"/>
          <w:u w:val="single"/>
        </w:rPr>
        <w:t xml:space="preserve"> Soft power is part of the foundation </w:t>
      </w:r>
      <w:r w:rsidRPr="008B62E3">
        <w:rPr>
          <w:rFonts w:asciiTheme="minorHAnsi" w:eastAsia="Cambria" w:hAnsiTheme="minorHAnsi"/>
          <w:sz w:val="26"/>
          <w:highlight w:val="cyan"/>
          <w:u w:val="single"/>
        </w:rPr>
        <w:t>on which public diplomacy</w:t>
      </w:r>
      <w:r w:rsidRPr="008B62E3">
        <w:rPr>
          <w:rFonts w:asciiTheme="minorHAnsi" w:eastAsia="Cambria" w:hAnsiTheme="minorHAnsi"/>
          <w:sz w:val="26"/>
          <w:u w:val="single"/>
        </w:rPr>
        <w:t xml:space="preserve"> – reaching out to global publics – is </w:t>
      </w:r>
      <w:r w:rsidRPr="008B62E3">
        <w:rPr>
          <w:rFonts w:asciiTheme="minorHAnsi" w:eastAsia="Cambria" w:hAnsiTheme="minorHAnsi"/>
          <w:sz w:val="26"/>
          <w:highlight w:val="cyan"/>
          <w:u w:val="single"/>
        </w:rPr>
        <w:t>built</w:t>
      </w:r>
      <w:r w:rsidRPr="008B62E3">
        <w:rPr>
          <w:rFonts w:asciiTheme="minorHAnsi" w:eastAsia="Cambria" w:hAnsiTheme="minorHAnsi"/>
          <w:sz w:val="26"/>
          <w:u w:val="single"/>
        </w:rPr>
        <w:t xml:space="preserve">. Soft power is based on attraction, not coercion, and as part </w:t>
      </w:r>
      <w:r w:rsidRPr="008B62E3">
        <w:rPr>
          <w:rFonts w:asciiTheme="minorHAnsi" w:eastAsia="Cambria" w:hAnsiTheme="minorHAnsi"/>
          <w:sz w:val="26"/>
          <w:highlight w:val="cyan"/>
          <w:u w:val="single"/>
        </w:rPr>
        <w:t>of U.S. foreign relations it relies upon admiration for American values</w:t>
      </w:r>
      <w:r w:rsidRPr="008B62E3">
        <w:rPr>
          <w:rFonts w:asciiTheme="minorHAnsi" w:eastAsia="Cambria" w:hAnsiTheme="minorHAnsi"/>
          <w:sz w:val="26"/>
          <w:u w:val="single"/>
        </w:rPr>
        <w:t>. That power of attraction recedes when the United States simply watches war crimes being committed, and it grows when the United States takes action in support of the victims of those crimes.</w:t>
      </w:r>
      <w:r w:rsidRPr="008B62E3">
        <w:rPr>
          <w:rFonts w:asciiTheme="minorHAnsi" w:eastAsia="Cambria" w:hAnsiTheme="minorHAnsi"/>
          <w:sz w:val="16"/>
        </w:rPr>
        <w:t xml:space="preserve"> That said, the value of a single act – even one as dramatic as unleashing Tomahawk missiles – will soon dissipate. </w:t>
      </w:r>
      <w:r w:rsidRPr="008B62E3">
        <w:rPr>
          <w:rFonts w:asciiTheme="minorHAnsi" w:eastAsia="Cambria" w:hAnsiTheme="minorHAnsi"/>
          <w:sz w:val="26"/>
          <w:highlight w:val="cyan"/>
          <w:u w:val="single"/>
        </w:rPr>
        <w:t>Consistency is crucial if soft power is to be a true asset.</w:t>
      </w:r>
      <w:r w:rsidRPr="008B62E3">
        <w:rPr>
          <w:rFonts w:asciiTheme="minorHAnsi" w:eastAsia="Cambria" w:hAnsiTheme="minorHAnsi"/>
          <w:sz w:val="26"/>
          <w:u w:val="single"/>
        </w:rPr>
        <w:t xml:space="preserve"> Defining and standing by American values – that is the Trump administration’s next test.</w:t>
      </w:r>
    </w:p>
    <w:p w14:paraId="109D9154" w14:textId="77777777" w:rsidR="00E5266A" w:rsidRPr="008B62E3" w:rsidRDefault="00E5266A" w:rsidP="00E5266A">
      <w:pPr>
        <w:pStyle w:val="Heading4"/>
        <w:rPr>
          <w:rFonts w:asciiTheme="minorHAnsi" w:eastAsia="Cambria" w:hAnsiTheme="minorHAnsi"/>
        </w:rPr>
      </w:pPr>
      <w:r w:rsidRPr="008B62E3">
        <w:rPr>
          <w:rFonts w:asciiTheme="minorHAnsi" w:eastAsia="Times New Roman" w:hAnsiTheme="minorHAnsi"/>
        </w:rPr>
        <w:t>Conflict in Syria risks escalatory global nuclear war.</w:t>
      </w:r>
    </w:p>
    <w:p w14:paraId="07DCEC48" w14:textId="77777777" w:rsidR="00E5266A" w:rsidRPr="008B62E3" w:rsidRDefault="00E5266A" w:rsidP="00E5266A">
      <w:pPr>
        <w:rPr>
          <w:rFonts w:asciiTheme="minorHAnsi" w:eastAsia="Cambria" w:hAnsiTheme="minorHAnsi"/>
        </w:rPr>
      </w:pPr>
      <w:r w:rsidRPr="008B62E3">
        <w:rPr>
          <w:rFonts w:asciiTheme="minorHAnsi" w:eastAsia="Cambria" w:hAnsiTheme="minorHAnsi"/>
        </w:rPr>
        <w:t xml:space="preserve">Bruce </w:t>
      </w:r>
      <w:r w:rsidRPr="008B62E3">
        <w:rPr>
          <w:rFonts w:asciiTheme="minorHAnsi" w:eastAsia="Cambria" w:hAnsiTheme="minorHAnsi"/>
          <w:b/>
          <w:bCs/>
          <w:sz w:val="26"/>
        </w:rPr>
        <w:t>Blair 15</w:t>
      </w:r>
      <w:r w:rsidRPr="008B62E3">
        <w:rPr>
          <w:rFonts w:asciiTheme="minorHAnsi" w:eastAsia="Cambria" w:hAnsiTheme="minorHAnsi"/>
        </w:rPr>
        <w:t>, 11-27-2015, "Could U.S.-Russia Tensions Go Nuclear?," POLITICO Magazine, http://www.politico.com/magazine/story/2015/11/russia-us-tensions-nuclear-cold-war-213395</w:t>
      </w:r>
    </w:p>
    <w:p w14:paraId="41613270" w14:textId="3DADDA59" w:rsidR="00E5266A" w:rsidRDefault="00E5266A" w:rsidP="00E5266A">
      <w:pPr>
        <w:rPr>
          <w:rFonts w:asciiTheme="minorHAnsi" w:eastAsia="Cambria" w:hAnsiTheme="minorHAnsi"/>
          <w:b/>
          <w:iCs/>
          <w:sz w:val="26"/>
          <w:u w:val="single"/>
        </w:rPr>
      </w:pPr>
      <w:r w:rsidRPr="008B62E3">
        <w:rPr>
          <w:rFonts w:asciiTheme="minorHAnsi" w:eastAsia="Cambria" w:hAnsiTheme="minorHAnsi"/>
          <w:sz w:val="26"/>
          <w:highlight w:val="cyan"/>
          <w:u w:val="single"/>
        </w:rPr>
        <w:t>The Russian warplane recently shot down</w:t>
      </w:r>
      <w:r w:rsidRPr="008B62E3">
        <w:rPr>
          <w:rFonts w:asciiTheme="minorHAnsi" w:eastAsia="Cambria" w:hAnsiTheme="minorHAnsi"/>
          <w:sz w:val="26"/>
          <w:u w:val="single"/>
        </w:rPr>
        <w:t xml:space="preserve"> inside Turkey’s border with Syria </w:t>
      </w:r>
      <w:r w:rsidRPr="008B62E3">
        <w:rPr>
          <w:rFonts w:asciiTheme="minorHAnsi" w:eastAsia="Cambria" w:hAnsiTheme="minorHAnsi"/>
          <w:sz w:val="26"/>
          <w:highlight w:val="cyan"/>
          <w:u w:val="single"/>
        </w:rPr>
        <w:t>fits a pattern of brinkmanship</w:t>
      </w:r>
      <w:r w:rsidRPr="008B62E3">
        <w:rPr>
          <w:rFonts w:asciiTheme="minorHAnsi" w:eastAsia="Cambria" w:hAnsiTheme="minorHAnsi"/>
          <w:sz w:val="26"/>
          <w:u w:val="single"/>
        </w:rPr>
        <w:t xml:space="preserve"> </w:t>
      </w:r>
      <w:r w:rsidRPr="008B62E3">
        <w:rPr>
          <w:rFonts w:asciiTheme="minorHAnsi" w:eastAsia="Cambria" w:hAnsiTheme="minorHAnsi"/>
          <w:sz w:val="16"/>
        </w:rPr>
        <w:t xml:space="preserve">and inadvertence </w:t>
      </w:r>
      <w:r w:rsidRPr="008B62E3">
        <w:rPr>
          <w:rFonts w:asciiTheme="minorHAnsi" w:eastAsia="Cambria" w:hAnsiTheme="minorHAnsi"/>
          <w:sz w:val="26"/>
          <w:highlight w:val="cyan"/>
          <w:u w:val="single"/>
        </w:rPr>
        <w:t>that is raising tensions</w:t>
      </w:r>
      <w:r w:rsidRPr="008B62E3">
        <w:rPr>
          <w:rFonts w:asciiTheme="minorHAnsi" w:eastAsia="Cambria" w:hAnsiTheme="minorHAnsi"/>
          <w:sz w:val="26"/>
          <w:u w:val="single"/>
        </w:rPr>
        <w:t xml:space="preserve"> and distrust </w:t>
      </w:r>
      <w:r w:rsidRPr="008B62E3">
        <w:rPr>
          <w:rFonts w:asciiTheme="minorHAnsi" w:eastAsia="Cambria" w:hAnsiTheme="minorHAnsi"/>
          <w:sz w:val="26"/>
          <w:highlight w:val="cyan"/>
          <w:u w:val="single"/>
        </w:rPr>
        <w:t>between Russia and U.S</w:t>
      </w:r>
      <w:r w:rsidRPr="008B62E3">
        <w:rPr>
          <w:rFonts w:asciiTheme="minorHAnsi" w:eastAsia="Cambria" w:hAnsiTheme="minorHAnsi"/>
          <w:sz w:val="16"/>
        </w:rPr>
        <w:t xml:space="preserve">.-led NATO. </w:t>
      </w:r>
      <w:r w:rsidRPr="008B62E3">
        <w:rPr>
          <w:rFonts w:asciiTheme="minorHAnsi" w:eastAsia="Cambria" w:hAnsiTheme="minorHAnsi"/>
          <w:sz w:val="26"/>
          <w:u w:val="single"/>
        </w:rPr>
        <w:t>Low-level military encounters between Moscow and Washington are fanning escalatory sparks</w:t>
      </w:r>
      <w:r w:rsidRPr="008B62E3">
        <w:rPr>
          <w:rFonts w:asciiTheme="minorHAnsi" w:eastAsia="Cambria" w:hAnsiTheme="minorHAnsi"/>
          <w:sz w:val="16"/>
        </w:rPr>
        <w:t xml:space="preserve"> not witnessed since the Cold War. </w:t>
      </w:r>
      <w:r w:rsidRPr="008B62E3">
        <w:rPr>
          <w:rFonts w:asciiTheme="minorHAnsi" w:eastAsia="Cambria" w:hAnsiTheme="minorHAnsi"/>
          <w:sz w:val="26"/>
          <w:u w:val="single"/>
        </w:rPr>
        <w:t xml:space="preserve">And there exists a small but steadily growing risk that </w:t>
      </w:r>
      <w:r w:rsidRPr="008B62E3">
        <w:rPr>
          <w:rFonts w:asciiTheme="minorHAnsi" w:eastAsia="Cambria" w:hAnsiTheme="minorHAnsi"/>
          <w:sz w:val="26"/>
          <w:highlight w:val="cyan"/>
          <w:u w:val="single"/>
        </w:rPr>
        <w:t xml:space="preserve">this escalation could </w:t>
      </w:r>
      <w:r w:rsidRPr="008B62E3">
        <w:rPr>
          <w:rFonts w:asciiTheme="minorHAnsi" w:eastAsia="Cambria" w:hAnsiTheme="minorHAnsi"/>
          <w:b/>
          <w:iCs/>
          <w:sz w:val="26"/>
          <w:highlight w:val="cyan"/>
          <w:u w:val="single"/>
        </w:rPr>
        <w:t>morph</w:t>
      </w:r>
      <w:r w:rsidRPr="008B62E3">
        <w:rPr>
          <w:rFonts w:asciiTheme="minorHAnsi" w:eastAsia="Cambria" w:hAnsiTheme="minorHAnsi"/>
          <w:sz w:val="26"/>
          <w:u w:val="single"/>
        </w:rPr>
        <w:t xml:space="preserve"> </w:t>
      </w:r>
      <w:r w:rsidRPr="008B62E3">
        <w:rPr>
          <w:rFonts w:asciiTheme="minorHAnsi" w:eastAsia="Cambria" w:hAnsiTheme="minorHAnsi"/>
          <w:sz w:val="16"/>
        </w:rPr>
        <w:t xml:space="preserve">by design or inadvertence </w:t>
      </w:r>
      <w:r w:rsidRPr="008B62E3">
        <w:rPr>
          <w:rFonts w:asciiTheme="minorHAnsi" w:eastAsia="Cambria" w:hAnsiTheme="minorHAnsi"/>
          <w:b/>
          <w:iCs/>
          <w:sz w:val="26"/>
          <w:highlight w:val="cyan"/>
          <w:u w:val="single"/>
        </w:rPr>
        <w:t>into a nuclear threat</w:t>
      </w:r>
      <w:r w:rsidRPr="008B62E3">
        <w:rPr>
          <w:rFonts w:asciiTheme="minorHAnsi" w:eastAsia="Cambria" w:hAnsiTheme="minorHAnsi"/>
          <w:b/>
          <w:iCs/>
          <w:sz w:val="26"/>
          <w:u w:val="single"/>
        </w:rPr>
        <w:t>.</w:t>
      </w:r>
      <w:r w:rsidRPr="008B62E3">
        <w:rPr>
          <w:rFonts w:asciiTheme="minorHAnsi" w:eastAsia="Cambria" w:hAnsiTheme="minorHAnsi"/>
          <w:sz w:val="16"/>
        </w:rPr>
        <w:t xml:space="preserve"> The backdrop for these concerns is that </w:t>
      </w:r>
      <w:r w:rsidRPr="008B62E3">
        <w:rPr>
          <w:rFonts w:asciiTheme="minorHAnsi" w:eastAsia="Cambria" w:hAnsiTheme="minorHAnsi"/>
          <w:sz w:val="26"/>
          <w:highlight w:val="cyan"/>
          <w:u w:val="single"/>
        </w:rPr>
        <w:t>both</w:t>
      </w:r>
      <w:r w:rsidRPr="008B62E3">
        <w:rPr>
          <w:rFonts w:asciiTheme="minorHAnsi" w:eastAsia="Cambria" w:hAnsiTheme="minorHAnsi"/>
          <w:sz w:val="26"/>
          <w:u w:val="single"/>
        </w:rPr>
        <w:t xml:space="preserve"> the United States and Russia </w:t>
      </w:r>
      <w:r w:rsidRPr="008B62E3">
        <w:rPr>
          <w:rFonts w:asciiTheme="minorHAnsi" w:eastAsia="Cambria" w:hAnsiTheme="minorHAnsi"/>
          <w:sz w:val="26"/>
          <w:highlight w:val="cyan"/>
          <w:u w:val="single"/>
        </w:rPr>
        <w:t>maintain</w:t>
      </w:r>
      <w:r w:rsidRPr="008B62E3">
        <w:rPr>
          <w:rFonts w:asciiTheme="minorHAnsi" w:eastAsia="Cambria" w:hAnsiTheme="minorHAnsi"/>
          <w:sz w:val="26"/>
          <w:u w:val="single"/>
        </w:rPr>
        <w:t xml:space="preserve"> their nuclear command posts and many </w:t>
      </w:r>
      <w:r w:rsidRPr="008B62E3">
        <w:rPr>
          <w:rFonts w:asciiTheme="minorHAnsi" w:eastAsia="Cambria" w:hAnsiTheme="minorHAnsi"/>
          <w:sz w:val="26"/>
          <w:highlight w:val="cyan"/>
          <w:u w:val="single"/>
        </w:rPr>
        <w:t>hundreds of strategic nuclear warheads on hair-trigger alert</w:t>
      </w:r>
      <w:r w:rsidRPr="008B62E3">
        <w:rPr>
          <w:rFonts w:asciiTheme="minorHAnsi" w:eastAsia="Cambria" w:hAnsiTheme="minorHAnsi"/>
          <w:sz w:val="26"/>
          <w:u w:val="single"/>
        </w:rPr>
        <w:t>.</w:t>
      </w:r>
      <w:r w:rsidRPr="008B62E3">
        <w:rPr>
          <w:rFonts w:asciiTheme="minorHAnsi" w:eastAsia="Cambria" w:hAnsiTheme="minorHAnsi"/>
          <w:sz w:val="16"/>
        </w:rPr>
        <w:t xml:space="preserve"> This is a long-standing practice, or habit, driven by the inertia of the Cold War. </w:t>
      </w:r>
      <w:r w:rsidRPr="008B62E3">
        <w:rPr>
          <w:rFonts w:asciiTheme="minorHAnsi" w:eastAsia="Cambria" w:hAnsiTheme="minorHAnsi"/>
          <w:sz w:val="26"/>
          <w:u w:val="single"/>
        </w:rPr>
        <w:t>The two sides adopted the accident-prone tactic known as launch-on-warning in order to ensure that their strategic forces could be fired before incoming warheads arrived</w:t>
      </w:r>
      <w:r w:rsidRPr="008B62E3">
        <w:rPr>
          <w:rFonts w:asciiTheme="minorHAnsi" w:eastAsia="Cambria" w:hAnsiTheme="minorHAnsi"/>
          <w:sz w:val="16"/>
        </w:rPr>
        <w:t xml:space="preserve">. President Barack Obama’s recent nuclear employment guidance reiterated the need to preserve this option. Our nuclear command system and forces practice it several times a week. So do the Russians. And believe it or not, </w:t>
      </w:r>
      <w:r w:rsidRPr="008B62E3">
        <w:rPr>
          <w:rFonts w:asciiTheme="minorHAnsi" w:eastAsia="Cambria" w:hAnsiTheme="minorHAnsi"/>
          <w:sz w:val="26"/>
          <w:u w:val="single"/>
        </w:rPr>
        <w:t xml:space="preserve">Russia has shortened the launch time from what it was during the Cold War. Today, </w:t>
      </w:r>
      <w:r w:rsidRPr="008B62E3">
        <w:rPr>
          <w:rFonts w:asciiTheme="minorHAnsi" w:eastAsia="Cambria" w:hAnsiTheme="minorHAnsi"/>
          <w:sz w:val="26"/>
          <w:highlight w:val="cyan"/>
          <w:u w:val="single"/>
        </w:rPr>
        <w:t>top military command posts</w:t>
      </w:r>
      <w:r w:rsidRPr="008B62E3">
        <w:rPr>
          <w:rFonts w:asciiTheme="minorHAnsi" w:eastAsia="Cambria" w:hAnsiTheme="minorHAnsi"/>
          <w:sz w:val="26"/>
          <w:u w:val="single"/>
        </w:rPr>
        <w:t xml:space="preserve"> in the Moscow area </w:t>
      </w:r>
      <w:r w:rsidRPr="008B62E3">
        <w:rPr>
          <w:rFonts w:asciiTheme="minorHAnsi" w:eastAsia="Cambria" w:hAnsiTheme="minorHAnsi"/>
          <w:sz w:val="26"/>
          <w:highlight w:val="cyan"/>
          <w:u w:val="single"/>
        </w:rPr>
        <w:t>can bypass the entire</w:t>
      </w:r>
      <w:r w:rsidRPr="008B62E3">
        <w:rPr>
          <w:rFonts w:asciiTheme="minorHAnsi" w:eastAsia="Cambria" w:hAnsiTheme="minorHAnsi"/>
          <w:sz w:val="26"/>
          <w:u w:val="single"/>
        </w:rPr>
        <w:t xml:space="preserve"> human </w:t>
      </w:r>
      <w:r w:rsidRPr="008B62E3">
        <w:rPr>
          <w:rFonts w:asciiTheme="minorHAnsi" w:eastAsia="Cambria" w:hAnsiTheme="minorHAnsi"/>
          <w:sz w:val="26"/>
          <w:highlight w:val="cyan"/>
          <w:u w:val="single"/>
        </w:rPr>
        <w:t>chain of command and directly fire</w:t>
      </w:r>
      <w:r w:rsidRPr="008B62E3">
        <w:rPr>
          <w:rFonts w:asciiTheme="minorHAnsi" w:eastAsia="Cambria" w:hAnsiTheme="minorHAnsi"/>
          <w:sz w:val="26"/>
          <w:u w:val="single"/>
        </w:rPr>
        <w:t xml:space="preserve"> by remote control rockets in silos and on trucks as far away as Siberia </w:t>
      </w:r>
      <w:r w:rsidRPr="008B62E3">
        <w:rPr>
          <w:rFonts w:asciiTheme="minorHAnsi" w:eastAsia="Cambria" w:hAnsiTheme="minorHAnsi"/>
          <w:sz w:val="26"/>
          <w:highlight w:val="cyan"/>
          <w:u w:val="single"/>
        </w:rPr>
        <w:t>in only 20 seconds</w:t>
      </w:r>
      <w:r w:rsidRPr="008B62E3">
        <w:rPr>
          <w:rFonts w:asciiTheme="minorHAnsi" w:eastAsia="Cambria" w:hAnsiTheme="minorHAnsi"/>
          <w:sz w:val="26"/>
          <w:u w:val="single"/>
        </w:rPr>
        <w:t xml:space="preserve">. </w:t>
      </w:r>
      <w:r w:rsidRPr="008B62E3">
        <w:rPr>
          <w:rFonts w:asciiTheme="minorHAnsi" w:eastAsia="Cambria" w:hAnsiTheme="minorHAnsi"/>
          <w:sz w:val="16"/>
        </w:rPr>
        <w:t xml:space="preserve">Why should this concern us? History shows that </w:t>
      </w:r>
      <w:r w:rsidRPr="008B62E3">
        <w:rPr>
          <w:rFonts w:asciiTheme="minorHAnsi" w:eastAsia="Cambria" w:hAnsiTheme="minorHAnsi"/>
          <w:sz w:val="26"/>
          <w:u w:val="single"/>
        </w:rPr>
        <w:t>crisis interactions, once triggered, take on a life of their own. Military encounters multiply; they become more decentralized, spontaneous and intense</w:t>
      </w:r>
      <w:r w:rsidRPr="008B62E3">
        <w:rPr>
          <w:rFonts w:asciiTheme="minorHAnsi" w:eastAsia="Cambria" w:hAnsiTheme="minorHAnsi"/>
          <w:sz w:val="16"/>
        </w:rPr>
        <w:t xml:space="preserve">. Safeguards are loosened and unfamiliar operational environments cause accidents and unauthorized actions. Miscalculations, misinterpretations and loss of control create a fog of crisis out of which a fog of war may emerge. </w:t>
      </w:r>
      <w:r w:rsidRPr="008B62E3">
        <w:rPr>
          <w:rFonts w:asciiTheme="minorHAnsi" w:eastAsia="Cambria" w:hAnsiTheme="minorHAnsi"/>
          <w:b/>
          <w:iCs/>
          <w:sz w:val="26"/>
          <w:u w:val="single"/>
        </w:rPr>
        <w:t xml:space="preserve">In short, </w:t>
      </w:r>
      <w:r w:rsidRPr="008B62E3">
        <w:rPr>
          <w:rFonts w:asciiTheme="minorHAnsi" w:eastAsia="Cambria" w:hAnsiTheme="minorHAnsi"/>
          <w:b/>
          <w:iCs/>
          <w:sz w:val="26"/>
          <w:highlight w:val="cyan"/>
          <w:u w:val="single"/>
        </w:rPr>
        <w:t>the slope between the low-level military encounters, the outbreak of crisis and escalation to a nuclear dimension is a steep and slippery one.</w:t>
      </w:r>
    </w:p>
    <w:p w14:paraId="519E4EEA" w14:textId="2CF12252" w:rsidR="00A50EBC" w:rsidRDefault="00A50EBC" w:rsidP="00A50EBC">
      <w:pPr>
        <w:pStyle w:val="Heading2"/>
      </w:pPr>
      <w:r>
        <w:t>1NC Shell Nuclear</w:t>
      </w:r>
    </w:p>
    <w:p w14:paraId="39BE6F2B" w14:textId="77777777" w:rsidR="00A50EBC" w:rsidRPr="00A50EBC" w:rsidRDefault="00A50EBC" w:rsidP="00A50EBC"/>
    <w:p w14:paraId="6DB15778" w14:textId="77777777" w:rsidR="00A50EBC" w:rsidRPr="008B62E3" w:rsidRDefault="00A50EBC" w:rsidP="00A50EBC">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Civilian-Military relations are on the brink now</w:t>
      </w:r>
    </w:p>
    <w:p w14:paraId="4775772D" w14:textId="77777777" w:rsidR="00A50EBC" w:rsidRPr="008B62E3" w:rsidRDefault="00A50EBC" w:rsidP="00A50EBC">
      <w:pPr>
        <w:rPr>
          <w:rFonts w:asciiTheme="minorHAnsi" w:eastAsia="Cambria" w:hAnsiTheme="minorHAnsi"/>
        </w:rPr>
      </w:pPr>
      <w:r w:rsidRPr="008B62E3">
        <w:rPr>
          <w:rFonts w:asciiTheme="minorHAnsi" w:eastAsia="Cambria" w:hAnsiTheme="minorHAnsi"/>
        </w:rPr>
        <w:t xml:space="preserve">Loren </w:t>
      </w:r>
      <w:proofErr w:type="spellStart"/>
      <w:r w:rsidRPr="008B62E3">
        <w:rPr>
          <w:rFonts w:asciiTheme="minorHAnsi" w:eastAsia="Cambria" w:hAnsiTheme="minorHAnsi"/>
        </w:rPr>
        <w:t>Dejonge</w:t>
      </w:r>
      <w:proofErr w:type="spellEnd"/>
      <w:r w:rsidRPr="008B62E3">
        <w:rPr>
          <w:rFonts w:asciiTheme="minorHAnsi" w:eastAsia="Cambria" w:hAnsiTheme="minorHAnsi"/>
          <w:b/>
          <w:bCs/>
          <w:sz w:val="26"/>
        </w:rPr>
        <w:t xml:space="preserve"> Schulman and </w:t>
      </w:r>
      <w:r w:rsidRPr="008B62E3">
        <w:rPr>
          <w:rFonts w:asciiTheme="minorHAnsi" w:eastAsia="Cambria" w:hAnsiTheme="minorHAnsi"/>
        </w:rPr>
        <w:t>Mara</w:t>
      </w:r>
      <w:r w:rsidRPr="008B62E3">
        <w:rPr>
          <w:rFonts w:asciiTheme="minorHAnsi" w:eastAsia="Cambria" w:hAnsiTheme="minorHAnsi"/>
          <w:b/>
          <w:bCs/>
          <w:sz w:val="26"/>
        </w:rPr>
        <w:t xml:space="preserve"> </w:t>
      </w:r>
      <w:proofErr w:type="spellStart"/>
      <w:r w:rsidRPr="008B62E3">
        <w:rPr>
          <w:rFonts w:asciiTheme="minorHAnsi" w:eastAsia="Cambria" w:hAnsiTheme="minorHAnsi"/>
          <w:b/>
          <w:bCs/>
          <w:sz w:val="26"/>
        </w:rPr>
        <w:t>Karlin</w:t>
      </w:r>
      <w:proofErr w:type="spellEnd"/>
      <w:r w:rsidRPr="008B62E3">
        <w:rPr>
          <w:rFonts w:asciiTheme="minorHAnsi" w:eastAsia="Cambria" w:hAnsiTheme="minorHAnsi"/>
          <w:b/>
          <w:bCs/>
          <w:sz w:val="26"/>
        </w:rPr>
        <w:t xml:space="preserve"> 17</w:t>
      </w:r>
      <w:r w:rsidRPr="008B62E3">
        <w:rPr>
          <w:rFonts w:asciiTheme="minorHAnsi" w:eastAsia="Cambria" w:hAnsiTheme="minorHAnsi"/>
        </w:rPr>
        <w:t xml:space="preserve"> (Loren </w:t>
      </w:r>
      <w:proofErr w:type="spellStart"/>
      <w:r w:rsidRPr="008B62E3">
        <w:rPr>
          <w:rFonts w:asciiTheme="minorHAnsi" w:eastAsia="Cambria" w:hAnsiTheme="minorHAnsi"/>
        </w:rPr>
        <w:t>Dejonge</w:t>
      </w:r>
      <w:proofErr w:type="spellEnd"/>
      <w:r w:rsidRPr="008B62E3">
        <w:rPr>
          <w:rFonts w:asciiTheme="minorHAnsi" w:eastAsia="Cambria" w:hAnsiTheme="minorHAnsi"/>
        </w:rPr>
        <w:t xml:space="preserve"> Schulman and Mara </w:t>
      </w:r>
      <w:proofErr w:type="spellStart"/>
      <w:r w:rsidRPr="008B62E3">
        <w:rPr>
          <w:rFonts w:asciiTheme="minorHAnsi" w:eastAsia="Cambria" w:hAnsiTheme="minorHAnsi"/>
        </w:rPr>
        <w:t>Karlin</w:t>
      </w:r>
      <w:proofErr w:type="spellEnd"/>
      <w:r w:rsidRPr="008B62E3">
        <w:rPr>
          <w:rFonts w:asciiTheme="minorHAnsi" w:eastAsia="Cambria" w:hAnsiTheme="minorHAnsi"/>
        </w:rPr>
        <w:t xml:space="preserve">, 04-19-2017, "Keeping Up </w:t>
      </w:r>
      <w:proofErr w:type="spellStart"/>
      <w:r w:rsidRPr="008B62E3">
        <w:rPr>
          <w:rFonts w:asciiTheme="minorHAnsi" w:eastAsia="Cambria" w:hAnsiTheme="minorHAnsi"/>
        </w:rPr>
        <w:t>Civ</w:t>
      </w:r>
      <w:proofErr w:type="spellEnd"/>
      <w:r w:rsidRPr="008B62E3">
        <w:rPr>
          <w:rFonts w:asciiTheme="minorHAnsi" w:eastAsia="Cambria" w:hAnsiTheme="minorHAnsi"/>
        </w:rPr>
        <w:t xml:space="preserve">-Mil Relations", War on the Rocks, https://warontherocks.com/2017/04/keeping-up-civ-mil-relations/, accessed 7-18-2017) </w:t>
      </w:r>
      <w:proofErr w:type="spellStart"/>
      <w:r w:rsidRPr="008B62E3">
        <w:rPr>
          <w:rFonts w:asciiTheme="minorHAnsi" w:eastAsia="Cambria" w:hAnsiTheme="minorHAnsi"/>
        </w:rPr>
        <w:t>jd</w:t>
      </w:r>
      <w:proofErr w:type="spellEnd"/>
    </w:p>
    <w:p w14:paraId="0069D870" w14:textId="77777777" w:rsidR="00A50EBC" w:rsidRPr="008B62E3" w:rsidRDefault="00A50EBC" w:rsidP="00A50EBC">
      <w:pPr>
        <w:rPr>
          <w:rFonts w:asciiTheme="minorHAnsi" w:eastAsia="Cambria" w:hAnsiTheme="minorHAnsi"/>
          <w:sz w:val="26"/>
          <w:u w:val="single"/>
        </w:rPr>
      </w:pPr>
      <w:r w:rsidRPr="008B62E3">
        <w:rPr>
          <w:rFonts w:asciiTheme="minorHAnsi" w:eastAsia="Cambria" w:hAnsiTheme="minorHAnsi"/>
          <w:sz w:val="26"/>
          <w:u w:val="single"/>
        </w:rPr>
        <w:t xml:space="preserve">James </w:t>
      </w:r>
      <w:proofErr w:type="spellStart"/>
      <w:r w:rsidRPr="008B62E3">
        <w:rPr>
          <w:rFonts w:asciiTheme="minorHAnsi" w:eastAsia="Cambria" w:hAnsiTheme="minorHAnsi"/>
          <w:sz w:val="26"/>
          <w:highlight w:val="cyan"/>
          <w:u w:val="single"/>
        </w:rPr>
        <w:t>Mattis</w:t>
      </w:r>
      <w:proofErr w:type="spellEnd"/>
      <w:r w:rsidRPr="008B62E3">
        <w:rPr>
          <w:rFonts w:asciiTheme="minorHAnsi" w:eastAsia="Cambria" w:hAnsiTheme="minorHAnsi"/>
          <w:sz w:val="26"/>
          <w:u w:val="single"/>
        </w:rPr>
        <w:t xml:space="preserve"> was </w:t>
      </w:r>
      <w:r w:rsidRPr="008B62E3">
        <w:rPr>
          <w:rFonts w:asciiTheme="minorHAnsi" w:eastAsia="Cambria" w:hAnsiTheme="minorHAnsi"/>
          <w:sz w:val="26"/>
          <w:highlight w:val="cyan"/>
          <w:u w:val="single"/>
        </w:rPr>
        <w:t>sworn in as secretary of defense</w:t>
      </w:r>
      <w:r w:rsidRPr="008B62E3">
        <w:rPr>
          <w:rFonts w:asciiTheme="minorHAnsi" w:eastAsia="Cambria" w:hAnsiTheme="minorHAnsi"/>
          <w:sz w:val="26"/>
          <w:u w:val="single"/>
        </w:rPr>
        <w:t xml:space="preserve"> in what </w:t>
      </w:r>
      <w:r w:rsidRPr="008B62E3">
        <w:rPr>
          <w:rFonts w:asciiTheme="minorHAnsi" w:eastAsia="Cambria" w:hAnsiTheme="minorHAnsi"/>
          <w:sz w:val="26"/>
          <w:highlight w:val="cyan"/>
          <w:u w:val="single"/>
        </w:rPr>
        <w:t>is</w:t>
      </w:r>
      <w:r w:rsidRPr="008B62E3">
        <w:rPr>
          <w:rFonts w:asciiTheme="minorHAnsi" w:eastAsia="Cambria" w:hAnsiTheme="minorHAnsi"/>
          <w:sz w:val="26"/>
          <w:u w:val="single"/>
        </w:rPr>
        <w:t xml:space="preserve"> arguably </w:t>
      </w:r>
      <w:r w:rsidRPr="008B62E3">
        <w:rPr>
          <w:rFonts w:asciiTheme="minorHAnsi" w:eastAsia="Cambria" w:hAnsiTheme="minorHAnsi"/>
          <w:sz w:val="26"/>
          <w:highlight w:val="cyan"/>
          <w:u w:val="single"/>
        </w:rPr>
        <w:t>one of the more fraught periods in civil-military relations in decades</w:t>
      </w:r>
      <w:r w:rsidRPr="008B62E3">
        <w:rPr>
          <w:rFonts w:asciiTheme="minorHAnsi" w:eastAsia="Cambria" w:hAnsiTheme="minorHAnsi"/>
          <w:sz w:val="26"/>
          <w:u w:val="single"/>
        </w:rPr>
        <w:t>.</w:t>
      </w:r>
    </w:p>
    <w:p w14:paraId="77A0E10E" w14:textId="77777777" w:rsidR="00A50EBC" w:rsidRPr="008B62E3" w:rsidRDefault="00A50EBC" w:rsidP="00A50EBC">
      <w:pPr>
        <w:rPr>
          <w:rFonts w:asciiTheme="minorHAnsi" w:eastAsia="Cambria" w:hAnsiTheme="minorHAnsi"/>
          <w:sz w:val="26"/>
          <w:u w:val="single"/>
        </w:rPr>
      </w:pPr>
      <w:r w:rsidRPr="008B62E3">
        <w:rPr>
          <w:rFonts w:asciiTheme="minorHAnsi" w:eastAsia="Cambria" w:hAnsiTheme="minorHAnsi"/>
        </w:rPr>
        <w:t>While civilian control in the United States is based on a solid foundation of history, doctrine, and tradition, civil-military relationships are above all human. And that means they are vulnerable to unrealistic or unmet expectations and perceptions</w:t>
      </w:r>
      <w:r w:rsidRPr="008B62E3">
        <w:rPr>
          <w:rFonts w:asciiTheme="minorHAnsi" w:eastAsia="Cambria" w:hAnsiTheme="minorHAnsi"/>
          <w:sz w:val="26"/>
          <w:u w:val="single"/>
        </w:rPr>
        <w:t xml:space="preserve">. Simply put, </w:t>
      </w:r>
      <w:r w:rsidRPr="008B62E3">
        <w:rPr>
          <w:rFonts w:asciiTheme="minorHAnsi" w:eastAsia="Cambria" w:hAnsiTheme="minorHAnsi"/>
          <w:sz w:val="26"/>
          <w:highlight w:val="cyan"/>
          <w:u w:val="single"/>
        </w:rPr>
        <w:t>tension invariably infuses these relationships</w:t>
      </w:r>
      <w:r w:rsidRPr="008B62E3">
        <w:rPr>
          <w:rFonts w:asciiTheme="minorHAnsi" w:eastAsia="Cambria" w:hAnsiTheme="minorHAnsi"/>
          <w:sz w:val="26"/>
          <w:u w:val="single"/>
        </w:rPr>
        <w:t xml:space="preserve"> — </w:t>
      </w:r>
      <w:r w:rsidRPr="008B62E3">
        <w:rPr>
          <w:rFonts w:asciiTheme="minorHAnsi" w:eastAsia="Cambria" w:hAnsiTheme="minorHAnsi"/>
          <w:sz w:val="26"/>
          <w:highlight w:val="cyan"/>
          <w:u w:val="single"/>
        </w:rPr>
        <w:t>it’s</w:t>
      </w:r>
      <w:r w:rsidRPr="008B62E3">
        <w:rPr>
          <w:rFonts w:asciiTheme="minorHAnsi" w:eastAsia="Cambria" w:hAnsiTheme="minorHAnsi"/>
          <w:sz w:val="26"/>
          <w:u w:val="single"/>
        </w:rPr>
        <w:t xml:space="preserve"> merely </w:t>
      </w:r>
      <w:r w:rsidRPr="008B62E3">
        <w:rPr>
          <w:rFonts w:asciiTheme="minorHAnsi" w:eastAsia="Cambria" w:hAnsiTheme="minorHAnsi"/>
          <w:sz w:val="26"/>
          <w:highlight w:val="cyan"/>
          <w:u w:val="single"/>
        </w:rPr>
        <w:t>a question of how much and in which way</w:t>
      </w:r>
      <w:r w:rsidRPr="008B62E3">
        <w:rPr>
          <w:rFonts w:asciiTheme="minorHAnsi" w:eastAsia="Cambria" w:hAnsiTheme="minorHAnsi"/>
          <w:sz w:val="26"/>
          <w:u w:val="single"/>
        </w:rPr>
        <w:t>. As such, this relationship should expect strains, some demanding mitigation.</w:t>
      </w:r>
    </w:p>
    <w:p w14:paraId="71E6C1E8" w14:textId="77777777" w:rsidR="00A50EBC" w:rsidRPr="008B62E3" w:rsidRDefault="00A50EBC" w:rsidP="00A50EBC">
      <w:pPr>
        <w:rPr>
          <w:rFonts w:asciiTheme="minorHAnsi" w:eastAsia="Cambria" w:hAnsiTheme="minorHAnsi"/>
          <w:u w:val="single"/>
        </w:rPr>
      </w:pPr>
      <w:r w:rsidRPr="008B62E3">
        <w:rPr>
          <w:rFonts w:asciiTheme="minorHAnsi" w:eastAsia="Cambria" w:hAnsiTheme="minorHAnsi"/>
          <w:sz w:val="26"/>
          <w:highlight w:val="cyan"/>
          <w:u w:val="single"/>
        </w:rPr>
        <w:t>Nearly two decades of</w:t>
      </w:r>
      <w:r w:rsidRPr="008B62E3">
        <w:rPr>
          <w:rFonts w:asciiTheme="minorHAnsi" w:eastAsia="Cambria" w:hAnsiTheme="minorHAnsi"/>
          <w:sz w:val="26"/>
          <w:u w:val="single"/>
        </w:rPr>
        <w:t xml:space="preserve"> (inconclusive) </w:t>
      </w:r>
      <w:r w:rsidRPr="008B62E3">
        <w:rPr>
          <w:rFonts w:asciiTheme="minorHAnsi" w:eastAsia="Cambria" w:hAnsiTheme="minorHAnsi"/>
          <w:sz w:val="26"/>
          <w:highlight w:val="cyan"/>
          <w:u w:val="single"/>
        </w:rPr>
        <w:t>war, serious lapses in the quality of support to our veterans, and a destabilizing budget roller coaster have been some of the major stressors.</w:t>
      </w:r>
      <w:r w:rsidRPr="008B62E3">
        <w:rPr>
          <w:rFonts w:asciiTheme="minorHAnsi" w:eastAsia="Cambria" w:hAnsiTheme="minorHAnsi"/>
          <w:highlight w:val="cyan"/>
        </w:rPr>
        <w:t xml:space="preserve"> </w:t>
      </w:r>
      <w:r w:rsidRPr="008B62E3">
        <w:rPr>
          <w:rFonts w:asciiTheme="minorHAnsi" w:eastAsia="Cambria" w:hAnsiTheme="minorHAnsi"/>
          <w:sz w:val="26"/>
          <w:highlight w:val="cyan"/>
          <w:u w:val="single"/>
        </w:rPr>
        <w:t>These are bracketed by a growing disconnect between those who serve, the civilian population, and emerging political factors</w:t>
      </w:r>
      <w:r w:rsidRPr="008B62E3">
        <w:rPr>
          <w:rFonts w:asciiTheme="minorHAnsi" w:eastAsia="Cambria" w:hAnsiTheme="minorHAnsi"/>
          <w:sz w:val="26"/>
          <w:u w:val="single"/>
        </w:rPr>
        <w:t>.</w:t>
      </w:r>
      <w:r w:rsidRPr="008B62E3">
        <w:rPr>
          <w:rFonts w:asciiTheme="minorHAnsi" w:eastAsia="Cambria" w:hAnsiTheme="minorHAnsi"/>
        </w:rPr>
        <w:t xml:space="preserve"> A particularly tumultuous election with unprecedented veteran and general officer partisan participation did not stop or mitigate threats of </w:t>
      </w:r>
      <w:hyperlink r:id="rId49" w:history="1">
        <w:r w:rsidRPr="008B62E3">
          <w:rPr>
            <w:rFonts w:asciiTheme="minorHAnsi" w:eastAsia="Cambria" w:hAnsiTheme="minorHAnsi"/>
          </w:rPr>
          <w:t>purges</w:t>
        </w:r>
      </w:hyperlink>
      <w:r w:rsidRPr="008B62E3">
        <w:rPr>
          <w:rFonts w:asciiTheme="minorHAnsi" w:eastAsia="Cambria" w:hAnsiTheme="minorHAnsi"/>
        </w:rPr>
        <w:t xml:space="preserve"> of general officers by the Trump campaign. </w:t>
      </w:r>
      <w:r w:rsidRPr="008B62E3">
        <w:rPr>
          <w:rFonts w:asciiTheme="minorHAnsi" w:eastAsia="Cambria" w:hAnsiTheme="minorHAnsi"/>
          <w:sz w:val="26"/>
          <w:u w:val="single"/>
        </w:rPr>
        <w:t xml:space="preserve">Despite such anti-military rhetoric, </w:t>
      </w:r>
      <w:r w:rsidRPr="008B62E3">
        <w:rPr>
          <w:rFonts w:asciiTheme="minorHAnsi" w:eastAsia="Cambria" w:hAnsiTheme="minorHAnsi"/>
          <w:sz w:val="26"/>
          <w:highlight w:val="cyan"/>
          <w:u w:val="single"/>
        </w:rPr>
        <w:t>Trump</w:t>
      </w:r>
      <w:r w:rsidRPr="008B62E3">
        <w:rPr>
          <w:rFonts w:asciiTheme="minorHAnsi" w:eastAsia="Cambria" w:hAnsiTheme="minorHAnsi"/>
          <w:sz w:val="26"/>
          <w:u w:val="single"/>
        </w:rPr>
        <w:t xml:space="preserve"> eventually </w:t>
      </w:r>
      <w:r w:rsidRPr="008B62E3">
        <w:rPr>
          <w:rFonts w:asciiTheme="minorHAnsi" w:eastAsia="Cambria" w:hAnsiTheme="minorHAnsi"/>
          <w:sz w:val="26"/>
          <w:highlight w:val="cyan"/>
          <w:u w:val="single"/>
        </w:rPr>
        <w:t>faced suspicion that his cabinet was overly militarized</w:t>
      </w:r>
      <w:r w:rsidRPr="008B62E3">
        <w:rPr>
          <w:rFonts w:asciiTheme="minorHAnsi" w:eastAsia="Cambria" w:hAnsiTheme="minorHAnsi"/>
          <w:sz w:val="26"/>
          <w:u w:val="single"/>
        </w:rPr>
        <w:t xml:space="preserve"> and went to bat in support of a waiver for </w:t>
      </w:r>
      <w:proofErr w:type="spellStart"/>
      <w:r w:rsidRPr="008B62E3">
        <w:rPr>
          <w:rFonts w:asciiTheme="minorHAnsi" w:eastAsia="Cambria" w:hAnsiTheme="minorHAnsi"/>
          <w:sz w:val="26"/>
          <w:u w:val="single"/>
        </w:rPr>
        <w:t>Mattis’s</w:t>
      </w:r>
      <w:proofErr w:type="spellEnd"/>
      <w:r w:rsidRPr="008B62E3">
        <w:rPr>
          <w:rFonts w:asciiTheme="minorHAnsi" w:eastAsia="Cambria" w:hAnsiTheme="minorHAnsi"/>
          <w:sz w:val="26"/>
          <w:u w:val="single"/>
        </w:rPr>
        <w:t xml:space="preserve"> own confirmation. </w:t>
      </w:r>
      <w:r w:rsidRPr="008B62E3">
        <w:rPr>
          <w:rFonts w:asciiTheme="minorHAnsi" w:eastAsia="Cambria" w:hAnsiTheme="minorHAnsi"/>
          <w:sz w:val="26"/>
          <w:highlight w:val="cyan"/>
          <w:u w:val="single"/>
        </w:rPr>
        <w:t>These events</w:t>
      </w:r>
      <w:r w:rsidRPr="008B62E3">
        <w:rPr>
          <w:rFonts w:asciiTheme="minorHAnsi" w:eastAsia="Cambria" w:hAnsiTheme="minorHAnsi"/>
          <w:sz w:val="26"/>
          <w:u w:val="single"/>
        </w:rPr>
        <w:t xml:space="preserve">, </w:t>
      </w:r>
      <w:r w:rsidRPr="008B62E3">
        <w:rPr>
          <w:rFonts w:asciiTheme="minorHAnsi" w:eastAsia="Cambria" w:hAnsiTheme="minorHAnsi"/>
          <w:sz w:val="26"/>
          <w:highlight w:val="cyan"/>
          <w:u w:val="single"/>
        </w:rPr>
        <w:t>along with an</w:t>
      </w:r>
      <w:r w:rsidRPr="008B62E3">
        <w:rPr>
          <w:rFonts w:asciiTheme="minorHAnsi" w:eastAsia="Cambria" w:hAnsiTheme="minorHAnsi"/>
          <w:sz w:val="26"/>
          <w:u w:val="single"/>
        </w:rPr>
        <w:t xml:space="preserve"> expected, but nonetheless toxic, </w:t>
      </w:r>
      <w:r w:rsidRPr="008B62E3">
        <w:rPr>
          <w:rFonts w:asciiTheme="minorHAnsi" w:eastAsia="Cambria" w:hAnsiTheme="minorHAnsi"/>
          <w:sz w:val="26"/>
          <w:highlight w:val="cyan"/>
          <w:u w:val="single"/>
        </w:rPr>
        <w:t>i</w:t>
      </w:r>
      <w:hyperlink r:id="rId50" w:history="1">
        <w:r w:rsidRPr="008B62E3">
          <w:rPr>
            <w:rFonts w:asciiTheme="minorHAnsi" w:eastAsia="Cambria" w:hAnsiTheme="minorHAnsi"/>
            <w:sz w:val="26"/>
            <w:highlight w:val="cyan"/>
            <w:u w:val="single"/>
          </w:rPr>
          <w:t>ncrease in friction</w:t>
        </w:r>
      </w:hyperlink>
      <w:r w:rsidRPr="008B62E3">
        <w:rPr>
          <w:rFonts w:asciiTheme="minorHAnsi" w:eastAsia="Cambria" w:hAnsiTheme="minorHAnsi"/>
          <w:sz w:val="26"/>
          <w:highlight w:val="cyan"/>
          <w:u w:val="single"/>
        </w:rPr>
        <w:t xml:space="preserve"> between military and civilian staffs at the Pentagon set the stage for </w:t>
      </w:r>
      <w:proofErr w:type="spellStart"/>
      <w:r w:rsidRPr="008B62E3">
        <w:rPr>
          <w:rFonts w:asciiTheme="minorHAnsi" w:eastAsia="Cambria" w:hAnsiTheme="minorHAnsi"/>
          <w:sz w:val="26"/>
          <w:highlight w:val="cyan"/>
          <w:u w:val="single"/>
        </w:rPr>
        <w:t>Mattis</w:t>
      </w:r>
      <w:proofErr w:type="spellEnd"/>
      <w:r w:rsidRPr="008B62E3">
        <w:rPr>
          <w:rFonts w:asciiTheme="minorHAnsi" w:eastAsia="Cambria" w:hAnsiTheme="minorHAnsi"/>
          <w:sz w:val="26"/>
          <w:highlight w:val="cyan"/>
          <w:u w:val="single"/>
        </w:rPr>
        <w:t>’ arrival</w:t>
      </w:r>
      <w:r w:rsidRPr="008B62E3">
        <w:rPr>
          <w:rFonts w:asciiTheme="minorHAnsi" w:eastAsia="Cambria" w:hAnsiTheme="minorHAnsi"/>
          <w:sz w:val="26"/>
          <w:u w:val="single"/>
        </w:rPr>
        <w:t xml:space="preserve"> at the River Entrance a few short months ago.</w:t>
      </w:r>
    </w:p>
    <w:p w14:paraId="3CA9D831" w14:textId="77777777" w:rsidR="00A50EBC" w:rsidRPr="008B62E3" w:rsidRDefault="00A50EBC" w:rsidP="00A50EBC">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Only JROTC leads to interactions between the military and society- plan decks this</w:t>
      </w:r>
    </w:p>
    <w:p w14:paraId="5AD7B3D4" w14:textId="77777777" w:rsidR="00A50EBC" w:rsidRPr="008B62E3" w:rsidRDefault="00A50EBC" w:rsidP="00A50EBC">
      <w:pPr>
        <w:rPr>
          <w:rFonts w:asciiTheme="minorHAnsi" w:eastAsia="Cambria" w:hAnsiTheme="minorHAnsi"/>
        </w:rPr>
      </w:pPr>
      <w:r w:rsidRPr="008B62E3">
        <w:rPr>
          <w:rFonts w:asciiTheme="minorHAnsi" w:eastAsia="Cambria" w:hAnsiTheme="minorHAnsi"/>
          <w:b/>
          <w:bCs/>
          <w:sz w:val="26"/>
        </w:rPr>
        <w:t xml:space="preserve">Miranda 14 </w:t>
      </w:r>
      <w:r w:rsidRPr="008B62E3">
        <w:rPr>
          <w:rFonts w:asciiTheme="minorHAnsi" w:eastAsia="Cambria" w:hAnsiTheme="minorHAnsi"/>
        </w:rPr>
        <w:t xml:space="preserve">(Ulises Miranda III has an </w:t>
      </w:r>
      <w:proofErr w:type="spellStart"/>
      <w:r w:rsidRPr="008B62E3">
        <w:rPr>
          <w:rFonts w:asciiTheme="minorHAnsi" w:eastAsia="Cambria" w:hAnsiTheme="minorHAnsi"/>
        </w:rPr>
        <w:t>Ed.D</w:t>
      </w:r>
      <w:proofErr w:type="spellEnd"/>
      <w:r w:rsidRPr="008B62E3">
        <w:rPr>
          <w:rFonts w:asciiTheme="minorHAnsi" w:eastAsia="Cambria" w:hAnsiTheme="min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201AB8AA" w14:textId="77777777" w:rsidR="00A50EBC" w:rsidRPr="008B62E3" w:rsidRDefault="00A50EBC" w:rsidP="00A50EBC">
      <w:pPr>
        <w:rPr>
          <w:rFonts w:asciiTheme="minorHAnsi" w:eastAsia="Cambria" w:hAnsiTheme="minorHAnsi"/>
        </w:rPr>
      </w:pPr>
      <w:r w:rsidRPr="008B62E3">
        <w:rPr>
          <w:rFonts w:asciiTheme="minorHAnsi" w:eastAsia="Cambria" w:hAnsiTheme="minorHAnsi"/>
          <w:sz w:val="26"/>
          <w:highlight w:val="cyan"/>
          <w:u w:val="single"/>
        </w:rPr>
        <w:t>JROTC brings the military to high schools thereby offering equal opportunity</w:t>
      </w:r>
      <w:r w:rsidRPr="008B62E3">
        <w:rPr>
          <w:rFonts w:asciiTheme="minorHAnsi" w:eastAsia="Cambria" w:hAnsiTheme="minorHAnsi"/>
          <w:sz w:val="26"/>
          <w:u w:val="single"/>
        </w:rPr>
        <w:t xml:space="preserve"> to students and providing societal familiarization with one of the most important institutions of our country. </w:t>
      </w:r>
      <w:r w:rsidRPr="008B62E3">
        <w:rPr>
          <w:rFonts w:asciiTheme="minorHAnsi" w:eastAsia="Cambria" w:hAnsiTheme="minorHAnsi"/>
          <w:sz w:val="26"/>
          <w:highlight w:val="cyan"/>
          <w:u w:val="single"/>
        </w:rPr>
        <w:t>Increasing the number of people who obtain knowledge of the military culture</w:t>
      </w:r>
      <w:r w:rsidRPr="008B62E3">
        <w:rPr>
          <w:rFonts w:asciiTheme="minorHAnsi" w:eastAsia="Cambria" w:hAnsiTheme="minorHAnsi"/>
          <w:sz w:val="26"/>
          <w:u w:val="single"/>
        </w:rPr>
        <w:t xml:space="preserve"> through the nation’s secondary school system </w:t>
      </w:r>
      <w:r w:rsidRPr="008B62E3">
        <w:rPr>
          <w:rFonts w:asciiTheme="minorHAnsi" w:eastAsia="Cambria" w:hAnsiTheme="minorHAnsi"/>
          <w:sz w:val="26"/>
          <w:highlight w:val="cyan"/>
          <w:u w:val="single"/>
        </w:rPr>
        <w:t>offers</w:t>
      </w:r>
      <w:r w:rsidRPr="008B62E3">
        <w:rPr>
          <w:rFonts w:asciiTheme="minorHAnsi" w:eastAsia="Cambria" w:hAnsiTheme="minorHAnsi"/>
          <w:sz w:val="26"/>
          <w:u w:val="single"/>
        </w:rPr>
        <w:t xml:space="preserve"> one of the few </w:t>
      </w:r>
      <w:r w:rsidRPr="008B62E3">
        <w:rPr>
          <w:rFonts w:asciiTheme="minorHAnsi" w:eastAsia="Cambria" w:hAnsiTheme="minorHAnsi"/>
          <w:sz w:val="26"/>
          <w:highlight w:val="cyan"/>
          <w:u w:val="single"/>
        </w:rPr>
        <w:t>ways that the armed services can directly interact with</w:t>
      </w:r>
      <w:r w:rsidRPr="008B62E3">
        <w:rPr>
          <w:rFonts w:asciiTheme="minorHAnsi" w:eastAsia="Cambria" w:hAnsiTheme="minorHAnsi"/>
          <w:sz w:val="26"/>
          <w:u w:val="single"/>
        </w:rPr>
        <w:t xml:space="preserve"> larger segments of </w:t>
      </w:r>
      <w:r w:rsidRPr="008B62E3">
        <w:rPr>
          <w:rFonts w:asciiTheme="minorHAnsi" w:eastAsia="Cambria" w:hAnsiTheme="minorHAnsi"/>
          <w:sz w:val="26"/>
          <w:highlight w:val="cyan"/>
          <w:u w:val="single"/>
        </w:rPr>
        <w:t>society</w:t>
      </w:r>
      <w:r w:rsidRPr="008B62E3">
        <w:rPr>
          <w:rFonts w:asciiTheme="minorHAnsi" w:eastAsia="Cambria" w:hAnsiTheme="minorHAnsi"/>
        </w:rPr>
        <w:t xml:space="preserve"> (Corbett &amp; </w:t>
      </w:r>
      <w:proofErr w:type="spellStart"/>
      <w:r w:rsidRPr="008B62E3">
        <w:rPr>
          <w:rFonts w:asciiTheme="minorHAnsi" w:eastAsia="Cambria" w:hAnsiTheme="minorHAnsi"/>
        </w:rPr>
        <w:t>Coumbe</w:t>
      </w:r>
      <w:proofErr w:type="spellEnd"/>
      <w:r w:rsidRPr="008B62E3">
        <w:rPr>
          <w:rFonts w:asciiTheme="minorHAnsi" w:eastAsia="Cambria" w:hAnsiTheme="minorHAnsi"/>
        </w:rPr>
        <w:t xml:space="preserve">, 2001). </w:t>
      </w:r>
      <w:r w:rsidRPr="008B62E3">
        <w:rPr>
          <w:rFonts w:asciiTheme="minorHAnsi" w:eastAsia="Cambria" w:hAnsiTheme="minorHAnsi"/>
          <w:sz w:val="26"/>
          <w:u w:val="single"/>
        </w:rPr>
        <w:t>The existing data on established Army JROTC units shows that the current situation does not achieve the Army’s stated objective of fair and equitable distribution of JROTC units</w:t>
      </w:r>
      <w:r w:rsidRPr="008B62E3">
        <w:rPr>
          <w:rFonts w:asciiTheme="minorHAnsi" w:eastAsia="Cambria" w:hAnsiTheme="minorHAnsi"/>
        </w:rPr>
        <w:t xml:space="preserve"> throughout the United States. Southern states are more highly represented by JROTC participation than northern states. This situation results in unequal access to JROTC opportunities for secondary students in the United States. </w:t>
      </w:r>
      <w:r w:rsidRPr="008B62E3">
        <w:rPr>
          <w:rFonts w:asciiTheme="minorHAnsi" w:eastAsia="Cambria" w:hAnsiTheme="minorHAnsi"/>
          <w:sz w:val="26"/>
          <w:u w:val="single"/>
        </w:rPr>
        <w:t xml:space="preserve">Since JROTC is uniquely positioned to expose civilians to military ideology without the pressure of military enlistment, </w:t>
      </w:r>
      <w:r w:rsidRPr="008B62E3">
        <w:rPr>
          <w:rFonts w:asciiTheme="minorHAnsi" w:eastAsia="Cambria" w:hAnsiTheme="minorHAnsi"/>
          <w:sz w:val="26"/>
          <w:highlight w:val="cyan"/>
          <w:u w:val="single"/>
        </w:rPr>
        <w:t>actions to present the JROTC opportunity more equitably may serve to narrow the civil–military gap</w:t>
      </w:r>
      <w:r w:rsidRPr="008B62E3">
        <w:rPr>
          <w:rFonts w:asciiTheme="minorHAnsi" w:eastAsia="Cambria" w:hAnsiTheme="minorHAnsi"/>
          <w:sz w:val="26"/>
          <w:u w:val="single"/>
        </w:rPr>
        <w:t xml:space="preserve"> throughout the United States.</w:t>
      </w:r>
      <w:r w:rsidRPr="008B62E3">
        <w:rPr>
          <w:rFonts w:asciiTheme="minorHAnsi" w:eastAsia="Cambria" w:hAnsiTheme="minorHAnsi"/>
        </w:rPr>
        <w:t xml:space="preserve"> This study will explore the values and attitudes that may make a school administrator receptive or nonreceptive to establishment of a JROTC program in a diverse selection of communities.</w:t>
      </w:r>
    </w:p>
    <w:p w14:paraId="6436009C" w14:textId="64D643FF" w:rsidR="00A50EBC" w:rsidRPr="00A50EBC" w:rsidRDefault="00A50EBC" w:rsidP="00A50EBC">
      <w:pPr>
        <w:pStyle w:val="Heading4"/>
      </w:pPr>
      <w:r>
        <w:t>Strong civil-military relations key to prevent nuclear extinction</w:t>
      </w:r>
    </w:p>
    <w:p w14:paraId="06C247ED" w14:textId="77777777" w:rsidR="00A50EBC" w:rsidRPr="00B93946" w:rsidRDefault="00A50EBC" w:rsidP="00A50EBC">
      <w:r>
        <w:rPr>
          <w:rStyle w:val="Style13ptBold"/>
        </w:rPr>
        <w:t xml:space="preserve">Fried 12 </w:t>
      </w:r>
      <w:r w:rsidRPr="00B93946">
        <w:t xml:space="preserve">(Ryan Fried, “Rethinking Civilian Control: Nuclear Weapons, American Constitutionalism and War-Making”, London School of Economics and Political Science, 7-28-17) </w:t>
      </w:r>
    </w:p>
    <w:p w14:paraId="664E0E1C" w14:textId="77777777" w:rsidR="00A50EBC" w:rsidRPr="00A50EBC" w:rsidRDefault="00A50EBC" w:rsidP="00A50EBC">
      <w:pPr>
        <w:rPr>
          <w:u w:val="single"/>
        </w:rPr>
      </w:pPr>
      <w:r w:rsidRPr="00DF6BE0">
        <w:t xml:space="preserve">Often overlooked in works released at the birth of the atomic age is William </w:t>
      </w:r>
      <w:proofErr w:type="spellStart"/>
      <w:r w:rsidRPr="00DF6BE0">
        <w:t>Liscum</w:t>
      </w:r>
      <w:proofErr w:type="spellEnd"/>
      <w:r w:rsidRPr="00DF6BE0">
        <w:t xml:space="preserve"> Borden’s There Will Be No Time, whose writing reflects much of what has since become. He argues that the novelties of speed and scope of destruction that comes with the nuclear age renders even industrial age wartime weapons, emphasizing full mobilization of citizens, obsolete. The importance in preparing for nuclear war, Borden writes lies in preparation accomplished “before the fighting begins.”</w:t>
      </w:r>
      <w:r>
        <w:t xml:space="preserve"> </w:t>
      </w:r>
      <w:r w:rsidRPr="00DF6BE0">
        <w:t>Victory then, if there is such a thing, is accomplished not by the destruction of cities, or citizens, but through destroying the opponents’ nuclear stockpiles in being, before they destroy yours.</w:t>
      </w:r>
      <w:r>
        <w:t xml:space="preserve"> </w:t>
      </w:r>
      <w:r w:rsidRPr="00DF6BE0">
        <w:t>Contrary to structural realist expectations, readiness to fight wars in the current technological age then, no longer requires complete social integration of the whole population toward a military ethic, but rather in the readiness to rapidly launch its nuclear weapons before they themselves are destroyed in similar fashion.</w:t>
      </w:r>
      <w:r>
        <w:t xml:space="preserve"> </w:t>
      </w:r>
      <w:r w:rsidRPr="00DF6BE0">
        <w:rPr>
          <w:rStyle w:val="StyleUnderline"/>
        </w:rPr>
        <w:t xml:space="preserve">Similarly, because of the intense speed element involved in nuclear weapons decision making, and particularly the increased costs of war, </w:t>
      </w:r>
      <w:r w:rsidRPr="008F1C9F">
        <w:rPr>
          <w:rStyle w:val="StyleUnderline"/>
          <w:highlight w:val="cyan"/>
        </w:rPr>
        <w:t>the ability to launch nuclear weapons has concentrated</w:t>
      </w:r>
      <w:r w:rsidRPr="00DF6BE0">
        <w:rPr>
          <w:rStyle w:val="StyleUnderline"/>
        </w:rPr>
        <w:t xml:space="preserve"> itself </w:t>
      </w:r>
      <w:r w:rsidRPr="008F1C9F">
        <w:rPr>
          <w:rStyle w:val="StyleUnderline"/>
          <w:highlight w:val="cyan"/>
        </w:rPr>
        <w:t>into</w:t>
      </w:r>
      <w:r w:rsidRPr="00DF6BE0">
        <w:rPr>
          <w:rStyle w:val="StyleUnderline"/>
        </w:rPr>
        <w:t xml:space="preserve"> one individual, </w:t>
      </w:r>
      <w:r w:rsidRPr="008F1C9F">
        <w:rPr>
          <w:rStyle w:val="StyleUnderline"/>
          <w:highlight w:val="cyan"/>
        </w:rPr>
        <w:t>the chief executive</w:t>
      </w:r>
      <w:r w:rsidRPr="00DF6BE0">
        <w:rPr>
          <w:rStyle w:val="StyleUnderline"/>
        </w:rPr>
        <w:t>, who is fundamentally unaccountable.</w:t>
      </w:r>
      <w:r>
        <w:rPr>
          <w:rStyle w:val="StyleUnderline"/>
        </w:rPr>
        <w:t xml:space="preserve"> </w:t>
      </w:r>
      <w:r w:rsidRPr="008F1C9F">
        <w:rPr>
          <w:rStyle w:val="StyleUnderline"/>
          <w:highlight w:val="cyan"/>
        </w:rPr>
        <w:t>This</w:t>
      </w:r>
      <w:r w:rsidRPr="00A048CD">
        <w:rPr>
          <w:rStyle w:val="StyleUnderline"/>
        </w:rPr>
        <w:t xml:space="preserve"> material contextual </w:t>
      </w:r>
      <w:r w:rsidRPr="008F1C9F">
        <w:rPr>
          <w:rStyle w:val="StyleUnderline"/>
          <w:highlight w:val="cyan"/>
        </w:rPr>
        <w:t>dynamic is</w:t>
      </w:r>
      <w:r w:rsidRPr="00A048CD">
        <w:rPr>
          <w:rStyle w:val="StyleUnderline"/>
        </w:rPr>
        <w:t xml:space="preserve"> also </w:t>
      </w:r>
      <w:r w:rsidRPr="008F1C9F">
        <w:rPr>
          <w:rStyle w:val="StyleUnderline"/>
          <w:highlight w:val="cyan"/>
        </w:rPr>
        <w:t>illustrated by a</w:t>
      </w:r>
      <w:r w:rsidRPr="00A048CD">
        <w:rPr>
          <w:rStyle w:val="StyleUnderline"/>
        </w:rPr>
        <w:t xml:space="preserve"> novel </w:t>
      </w:r>
      <w:r w:rsidRPr="008F1C9F">
        <w:rPr>
          <w:rStyle w:val="StyleUnderline"/>
          <w:highlight w:val="cyan"/>
        </w:rPr>
        <w:t>shift in civil military relations</w:t>
      </w:r>
      <w:r w:rsidRPr="00A048CD">
        <w:rPr>
          <w:rStyle w:val="StyleUnderline"/>
        </w:rPr>
        <w:t xml:space="preserve"> in which </w:t>
      </w:r>
      <w:r w:rsidRPr="008F1C9F">
        <w:rPr>
          <w:rStyle w:val="StyleUnderline"/>
          <w:highlight w:val="cyan"/>
        </w:rPr>
        <w:t>the professionalism of the military cannot be relied upon</w:t>
      </w:r>
      <w:r w:rsidRPr="00A048CD">
        <w:rPr>
          <w:rStyle w:val="StyleUnderline"/>
        </w:rPr>
        <w:t xml:space="preserve">, and rather, </w:t>
      </w:r>
      <w:r w:rsidRPr="008F1C9F">
        <w:rPr>
          <w:rStyle w:val="StyleUnderline"/>
          <w:highlight w:val="cyan"/>
        </w:rPr>
        <w:t>the executive must be active and assertive in controlling</w:t>
      </w:r>
      <w:r w:rsidRPr="00A048CD">
        <w:rPr>
          <w:rStyle w:val="StyleUnderline"/>
        </w:rPr>
        <w:t xml:space="preserve"> the very </w:t>
      </w:r>
      <w:r w:rsidRPr="008F1C9F">
        <w:rPr>
          <w:rStyle w:val="StyleUnderline"/>
          <w:highlight w:val="cyan"/>
        </w:rPr>
        <w:t>weapons</w:t>
      </w:r>
      <w:r w:rsidRPr="00A048CD">
        <w:rPr>
          <w:rStyle w:val="StyleUnderline"/>
        </w:rPr>
        <w:t xml:space="preserve"> the military would traditionally be entrusted to use.</w:t>
      </w:r>
      <w:r w:rsidRPr="00DF6BE0">
        <w:t xml:space="preserve"> This Assertive Civil-Military Control as defined by </w:t>
      </w:r>
      <w:proofErr w:type="spellStart"/>
      <w:r w:rsidRPr="00DF6BE0">
        <w:t>Feaver</w:t>
      </w:r>
      <w:proofErr w:type="spellEnd"/>
      <w:r w:rsidRPr="00DF6BE0">
        <w:t>, using Huntington as a foil, is a method that does not presuppose that the military will conform to the values and more importantly the orders of civilian society or that the officer corps will understand civilian leadership.</w:t>
      </w:r>
      <w:r>
        <w:t xml:space="preserve"> </w:t>
      </w:r>
      <w:r w:rsidRPr="00DF6BE0">
        <w:t>Nor does it place its trust in military professionalism to restrain itself.</w:t>
      </w:r>
      <w:r>
        <w:t xml:space="preserve"> </w:t>
      </w:r>
      <w:r w:rsidRPr="00A048CD">
        <w:rPr>
          <w:rStyle w:val="StyleUnderline"/>
        </w:rPr>
        <w:t xml:space="preserve">As it relates to control over nuclear weapons, </w:t>
      </w:r>
      <w:r w:rsidRPr="008F1C9F">
        <w:rPr>
          <w:rStyle w:val="StyleUnderline"/>
          <w:highlight w:val="cyan"/>
        </w:rPr>
        <w:t>assertive civilian nuclear control</w:t>
      </w:r>
      <w:r w:rsidRPr="00A048CD">
        <w:rPr>
          <w:rStyle w:val="StyleUnderline"/>
        </w:rPr>
        <w:t xml:space="preserve"> is a </w:t>
      </w:r>
      <w:r w:rsidRPr="00BD47AB">
        <w:rPr>
          <w:rStyle w:val="StyleUnderline"/>
          <w:highlight w:val="cyan"/>
        </w:rPr>
        <w:t>means</w:t>
      </w:r>
      <w:r w:rsidRPr="00A048CD">
        <w:rPr>
          <w:rStyle w:val="StyleUnderline"/>
        </w:rPr>
        <w:t xml:space="preserve"> by which </w:t>
      </w:r>
      <w:r w:rsidRPr="00BD47AB">
        <w:rPr>
          <w:rStyle w:val="StyleUnderline"/>
          <w:highlight w:val="cyan"/>
        </w:rPr>
        <w:t>the military is restrained in its ability to use</w:t>
      </w:r>
      <w:r w:rsidRPr="00A048CD">
        <w:rPr>
          <w:rStyle w:val="StyleUnderline"/>
        </w:rPr>
        <w:t xml:space="preserve"> the </w:t>
      </w:r>
      <w:r w:rsidRPr="00BD47AB">
        <w:rPr>
          <w:rStyle w:val="StyleUnderline"/>
          <w:highlight w:val="cyan"/>
        </w:rPr>
        <w:t>nuclear weapons in its possession</w:t>
      </w:r>
      <w:r w:rsidRPr="00A048CD">
        <w:rPr>
          <w:rStyle w:val="StyleUnderline"/>
        </w:rPr>
        <w:t>, by keeping custody of the ability for launch out of their control.</w:t>
      </w:r>
      <w:r>
        <w:rPr>
          <w:rStyle w:val="StyleUnderline"/>
        </w:rPr>
        <w:t xml:space="preserve"> </w:t>
      </w:r>
      <w:r w:rsidRPr="00A048CD">
        <w:rPr>
          <w:rStyle w:val="StyleUnderline"/>
        </w:rPr>
        <w:t xml:space="preserve">It is an emphasis on the ‘never’ end of the always/never </w:t>
      </w:r>
      <w:proofErr w:type="spellStart"/>
      <w:r w:rsidRPr="00A048CD">
        <w:rPr>
          <w:rStyle w:val="StyleUnderline"/>
        </w:rPr>
        <w:t>problematique</w:t>
      </w:r>
      <w:proofErr w:type="spellEnd"/>
      <w:r w:rsidRPr="00A048CD">
        <w:rPr>
          <w:rStyle w:val="StyleUnderline"/>
        </w:rPr>
        <w:t xml:space="preserve">, a means by which the </w:t>
      </w:r>
      <w:r w:rsidRPr="00BD47AB">
        <w:rPr>
          <w:rStyle w:val="StyleUnderline"/>
          <w:highlight w:val="cyan"/>
        </w:rPr>
        <w:t>weapons will not be fired unless given the order by the civilian command</w:t>
      </w:r>
      <w:r w:rsidRPr="00A048CD">
        <w:rPr>
          <w:rStyle w:val="StyleUnderline"/>
        </w:rPr>
        <w:t>.</w:t>
      </w:r>
      <w:r>
        <w:rPr>
          <w:rStyle w:val="StyleUnderline"/>
        </w:rPr>
        <w:t xml:space="preserve"> </w:t>
      </w:r>
      <w:r w:rsidRPr="00A048CD">
        <w:rPr>
          <w:rStyle w:val="StyleUnderline"/>
        </w:rPr>
        <w:t xml:space="preserve">While in possession of the military, the weapons themselves cannot be armed or used </w:t>
      </w:r>
      <w:r w:rsidRPr="00BD47AB">
        <w:rPr>
          <w:rStyle w:val="StyleUnderline"/>
          <w:highlight w:val="cyan"/>
        </w:rPr>
        <w:t>because of the method of positive control.</w:t>
      </w:r>
      <w:r>
        <w:rPr>
          <w:rStyle w:val="StyleUnderline"/>
        </w:rPr>
        <w:t xml:space="preserve"> </w:t>
      </w:r>
      <w:r w:rsidRPr="00DF6BE0">
        <w:t>The need for the control of such weapons outside the bounds of what Huntington called military professionalism, is a corollary of the increased costs of war and a heightened fear of military accidents or unauthorized uses. In the aftermath of a major nuclear exchange, in as little as 500 detonations, the planet becomes uninhabitable</w:t>
      </w:r>
      <w:r w:rsidRPr="00A048CD">
        <w:rPr>
          <w:rStyle w:val="StyleUnderline"/>
        </w:rPr>
        <w:t>.</w:t>
      </w:r>
      <w:r>
        <w:rPr>
          <w:rStyle w:val="StyleUnderline"/>
        </w:rPr>
        <w:t xml:space="preserve"> </w:t>
      </w:r>
      <w:r w:rsidRPr="00A048CD">
        <w:rPr>
          <w:rStyle w:val="StyleUnderline"/>
        </w:rPr>
        <w:t xml:space="preserve">As argued by the astrophysicist Carl Sagan, </w:t>
      </w:r>
      <w:r w:rsidRPr="00BD47AB">
        <w:rPr>
          <w:rStyle w:val="StyleUnderline"/>
          <w:highlight w:val="cyan"/>
        </w:rPr>
        <w:t>global nuclear war would</w:t>
      </w:r>
      <w:r w:rsidRPr="00A048CD">
        <w:rPr>
          <w:rStyle w:val="StyleUnderline"/>
        </w:rPr>
        <w:t xml:space="preserve"> not only </w:t>
      </w:r>
      <w:r w:rsidRPr="00BD47AB">
        <w:rPr>
          <w:rStyle w:val="StyleUnderline"/>
          <w:highlight w:val="cyan"/>
        </w:rPr>
        <w:t>bring</w:t>
      </w:r>
      <w:r w:rsidRPr="00A048CD">
        <w:rPr>
          <w:rStyle w:val="StyleUnderline"/>
        </w:rPr>
        <w:t xml:space="preserve"> about the </w:t>
      </w:r>
      <w:r w:rsidRPr="00BD47AB">
        <w:rPr>
          <w:rStyle w:val="StyleUnderline"/>
          <w:highlight w:val="cyan"/>
        </w:rPr>
        <w:t>physical destruction of</w:t>
      </w:r>
      <w:r w:rsidRPr="00A048CD">
        <w:rPr>
          <w:rStyle w:val="StyleUnderline"/>
        </w:rPr>
        <w:t xml:space="preserve"> the </w:t>
      </w:r>
      <w:r w:rsidRPr="00BD47AB">
        <w:rPr>
          <w:rStyle w:val="StyleUnderline"/>
          <w:highlight w:val="cyan"/>
        </w:rPr>
        <w:t>countries</w:t>
      </w:r>
      <w:r w:rsidRPr="00A048CD">
        <w:rPr>
          <w:rStyle w:val="StyleUnderline"/>
        </w:rPr>
        <w:t xml:space="preserve"> launching such weapons, </w:t>
      </w:r>
      <w:r w:rsidRPr="00BD47AB">
        <w:rPr>
          <w:rStyle w:val="StyleUnderline"/>
          <w:highlight w:val="cyan"/>
        </w:rPr>
        <w:t>but would</w:t>
      </w:r>
      <w:r w:rsidRPr="00A048CD">
        <w:rPr>
          <w:rStyle w:val="StyleUnderline"/>
        </w:rPr>
        <w:t xml:space="preserve"> very likely </w:t>
      </w:r>
      <w:r w:rsidRPr="00BD47AB">
        <w:rPr>
          <w:rStyle w:val="StyleUnderline"/>
          <w:highlight w:val="cyan"/>
        </w:rPr>
        <w:t>end life on earth</w:t>
      </w:r>
      <w:r w:rsidRPr="00A048CD">
        <w:rPr>
          <w:rStyle w:val="StyleUnderline"/>
        </w:rPr>
        <w:t xml:space="preserve"> as we know it.</w:t>
      </w:r>
      <w:r>
        <w:rPr>
          <w:rStyle w:val="StyleUnderline"/>
        </w:rPr>
        <w:t xml:space="preserve"> </w:t>
      </w:r>
      <w:r w:rsidRPr="00DF6BE0">
        <w:t>As he writes it, “cold, dark, radioactivity, pyrotoxins and ultraviolet light following a nuclear war…would imperil every survivor on the planet.”</w:t>
      </w:r>
      <w:r>
        <w:t xml:space="preserve"> </w:t>
      </w:r>
      <w:r w:rsidRPr="00A048CD">
        <w:rPr>
          <w:rStyle w:val="StyleUnderline"/>
        </w:rPr>
        <w:t xml:space="preserve">Sagan raises the specter that </w:t>
      </w:r>
      <w:r w:rsidRPr="00BD47AB">
        <w:rPr>
          <w:rStyle w:val="StyleUnderline"/>
          <w:highlight w:val="cyan"/>
        </w:rPr>
        <w:t>even a massive disarming first strike</w:t>
      </w:r>
      <w:r w:rsidRPr="00A048CD">
        <w:rPr>
          <w:rStyle w:val="StyleUnderline"/>
        </w:rPr>
        <w:t xml:space="preserve"> by either superpower at the time </w:t>
      </w:r>
      <w:r w:rsidRPr="00BD47AB">
        <w:rPr>
          <w:rStyle w:val="StyleUnderline"/>
          <w:highlight w:val="cyan"/>
        </w:rPr>
        <w:t>might be sufficient to wipe out all life</w:t>
      </w:r>
      <w:r w:rsidRPr="00A048CD">
        <w:rPr>
          <w:rStyle w:val="StyleUnderline"/>
        </w:rPr>
        <w:t>.</w:t>
      </w:r>
      <w:r>
        <w:t xml:space="preserve"> </w:t>
      </w:r>
      <w:r w:rsidRPr="00A048CD">
        <w:rPr>
          <w:rStyle w:val="StyleUnderline"/>
        </w:rPr>
        <w:t xml:space="preserve">Therefore, the </w:t>
      </w:r>
      <w:r w:rsidRPr="00BD47AB">
        <w:rPr>
          <w:rStyle w:val="StyleUnderline"/>
          <w:highlight w:val="cyan"/>
        </w:rPr>
        <w:t>increasing speed of delivery</w:t>
      </w:r>
      <w:r w:rsidRPr="00A048CD">
        <w:rPr>
          <w:rStyle w:val="StyleUnderline"/>
        </w:rPr>
        <w:t xml:space="preserve"> in conjunction </w:t>
      </w:r>
      <w:r w:rsidRPr="00BD47AB">
        <w:rPr>
          <w:rStyle w:val="StyleUnderline"/>
          <w:highlight w:val="cyan"/>
        </w:rPr>
        <w:t>with the rapidly expanding scope of nuclear destruction necessitates</w:t>
      </w:r>
      <w:r w:rsidRPr="00A048CD">
        <w:rPr>
          <w:rStyle w:val="StyleUnderline"/>
        </w:rPr>
        <w:t xml:space="preserve"> further </w:t>
      </w:r>
      <w:r w:rsidRPr="00BD47AB">
        <w:rPr>
          <w:rStyle w:val="StyleUnderline"/>
          <w:highlight w:val="cyan"/>
        </w:rPr>
        <w:t>positive control measures to prevent the military from unauthorized use</w:t>
      </w:r>
      <w:r w:rsidRPr="00A048CD">
        <w:rPr>
          <w:rStyle w:val="StyleUnderline"/>
        </w:rPr>
        <w:t>.</w:t>
      </w:r>
      <w:r>
        <w:t xml:space="preserve"> </w:t>
      </w:r>
      <w:r w:rsidRPr="00DF6BE0">
        <w:t>This in turn reinforces the unchecked power of the president, for it would be only he who can give the order to strike.</w:t>
      </w:r>
    </w:p>
    <w:p w14:paraId="11904721" w14:textId="7EDCCDDB" w:rsidR="00674549" w:rsidRDefault="00674549" w:rsidP="00674549">
      <w:pPr>
        <w:pStyle w:val="Heading2"/>
      </w:pPr>
      <w:r>
        <w:t>1NC Shell Disasters</w:t>
      </w:r>
    </w:p>
    <w:p w14:paraId="5B36462D" w14:textId="77777777" w:rsidR="00674549" w:rsidRDefault="00674549" w:rsidP="00674549">
      <w:pPr>
        <w:pStyle w:val="Heading4"/>
      </w:pPr>
      <w:r>
        <w:t>Civil-military relations are stable now- Trump has assumed a deferential role.</w:t>
      </w:r>
    </w:p>
    <w:p w14:paraId="4C2F1E3D" w14:textId="77777777" w:rsidR="00674549" w:rsidRPr="00311625" w:rsidRDefault="00674549" w:rsidP="00674549">
      <w:pPr>
        <w:rPr>
          <w:rStyle w:val="Style13ptBold"/>
          <w:b w:val="0"/>
          <w:sz w:val="20"/>
        </w:rPr>
      </w:pPr>
      <w:proofErr w:type="spellStart"/>
      <w:r>
        <w:rPr>
          <w:rStyle w:val="Style13ptBold"/>
        </w:rPr>
        <w:t>Matisek</w:t>
      </w:r>
      <w:proofErr w:type="spellEnd"/>
      <w:r>
        <w:rPr>
          <w:rStyle w:val="Style13ptBold"/>
        </w:rPr>
        <w:t xml:space="preserve"> 17 </w:t>
      </w:r>
      <w:r>
        <w:rPr>
          <w:rStyle w:val="Style13ptBold"/>
          <w:b w:val="0"/>
          <w:sz w:val="20"/>
        </w:rPr>
        <w:t>(</w:t>
      </w:r>
      <w:proofErr w:type="spellStart"/>
      <w:r>
        <w:rPr>
          <w:rStyle w:val="Style13ptBold"/>
          <w:b w:val="0"/>
          <w:sz w:val="20"/>
        </w:rPr>
        <w:t>Jahara</w:t>
      </w:r>
      <w:proofErr w:type="spellEnd"/>
      <w:r>
        <w:rPr>
          <w:rStyle w:val="Style13ptBold"/>
          <w:b w:val="0"/>
          <w:sz w:val="20"/>
        </w:rPr>
        <w:t xml:space="preserve"> </w:t>
      </w:r>
      <w:proofErr w:type="spellStart"/>
      <w:r>
        <w:rPr>
          <w:rStyle w:val="Style13ptBold"/>
          <w:b w:val="0"/>
          <w:sz w:val="20"/>
        </w:rPr>
        <w:t>Matisek</w:t>
      </w:r>
      <w:proofErr w:type="spellEnd"/>
      <w:r>
        <w:rPr>
          <w:rStyle w:val="Style13ptBold"/>
          <w:b w:val="0"/>
          <w:sz w:val="20"/>
        </w:rPr>
        <w:t xml:space="preserve"> is a graduate from Northwestern University in the area of political science, with a specialization in international relations and comparative politics. May 1, 2017, “</w:t>
      </w:r>
      <w:r w:rsidRPr="00711267">
        <w:rPr>
          <w:rStyle w:val="Style13ptBold"/>
          <w:b w:val="0"/>
          <w:sz w:val="20"/>
        </w:rPr>
        <w:t>American Civil-Military Rel</w:t>
      </w:r>
      <w:r>
        <w:rPr>
          <w:rStyle w:val="Style13ptBold"/>
          <w:b w:val="0"/>
          <w:sz w:val="20"/>
        </w:rPr>
        <w:t xml:space="preserve">ations since George Washington: </w:t>
      </w:r>
      <w:r w:rsidRPr="00711267">
        <w:rPr>
          <w:rStyle w:val="Style13ptBold"/>
          <w:b w:val="0"/>
          <w:sz w:val="20"/>
        </w:rPr>
        <w:t>Has Donald Trump changed the dynamic?</w:t>
      </w:r>
      <w:r>
        <w:rPr>
          <w:rStyle w:val="Style13ptBold"/>
          <w:b w:val="0"/>
          <w:sz w:val="20"/>
        </w:rPr>
        <w:t>” Northwestern University, Page 1, &lt;</w:t>
      </w:r>
      <w:r w:rsidRPr="00711267">
        <w:rPr>
          <w:rStyle w:val="Style13ptBold"/>
          <w:b w:val="0"/>
          <w:sz w:val="20"/>
        </w:rPr>
        <w:t>https://papers.ssrn.com/sol3/papers.cfm?abstract_id=2961411</w:t>
      </w:r>
      <w:r>
        <w:rPr>
          <w:rStyle w:val="Style13ptBold"/>
          <w:b w:val="0"/>
          <w:sz w:val="20"/>
        </w:rPr>
        <w:t>&gt; SK)</w:t>
      </w:r>
    </w:p>
    <w:p w14:paraId="46A7E798" w14:textId="7648B79A" w:rsidR="00674549" w:rsidRDefault="00674549" w:rsidP="00674549">
      <w:pPr>
        <w:rPr>
          <w:sz w:val="16"/>
        </w:rPr>
      </w:pPr>
      <w:r w:rsidRPr="000F083B">
        <w:rPr>
          <w:rStyle w:val="StyleUnderline"/>
          <w:highlight w:val="cyan"/>
        </w:rPr>
        <w:t>The United States</w:t>
      </w:r>
      <w:r w:rsidRPr="00711267">
        <w:rPr>
          <w:rStyle w:val="StyleUnderline"/>
        </w:rPr>
        <w:t xml:space="preserve"> of America </w:t>
      </w:r>
      <w:r w:rsidRPr="000F083B">
        <w:rPr>
          <w:rStyle w:val="StyleUnderline"/>
          <w:highlight w:val="cyan"/>
        </w:rPr>
        <w:t xml:space="preserve">has a long-standing tradition of a </w:t>
      </w:r>
      <w:r w:rsidRPr="000F083B">
        <w:rPr>
          <w:rStyle w:val="StyleUnderline"/>
        </w:rPr>
        <w:t xml:space="preserve">strong </w:t>
      </w:r>
      <w:r w:rsidRPr="000F083B">
        <w:rPr>
          <w:rStyle w:val="StyleUnderline"/>
          <w:highlight w:val="cyan"/>
        </w:rPr>
        <w:t xml:space="preserve">military that rarely meddles in </w:t>
      </w:r>
      <w:r w:rsidRPr="000F083B">
        <w:rPr>
          <w:rStyle w:val="StyleUnderline"/>
        </w:rPr>
        <w:t xml:space="preserve">domestic </w:t>
      </w:r>
      <w:r w:rsidRPr="000F083B">
        <w:rPr>
          <w:rStyle w:val="StyleUnderline"/>
          <w:highlight w:val="cyan"/>
        </w:rPr>
        <w:t>politics</w:t>
      </w:r>
      <w:r w:rsidRPr="00711267">
        <w:rPr>
          <w:rStyle w:val="StyleUnderline"/>
        </w:rPr>
        <w:t>.</w:t>
      </w:r>
      <w:r w:rsidRPr="00711267">
        <w:rPr>
          <w:sz w:val="16"/>
        </w:rPr>
        <w:t xml:space="preserve"> Similarly, political leaders have rarely intruded in the affairs and operations of the United States (US) military. Indeed, the few times there has been strife between American political leaders and military flag officers (generals and admirals), it has usually been over procedures and policy during periods of internal crisis and war. </w:t>
      </w:r>
      <w:r w:rsidRPr="00711267">
        <w:rPr>
          <w:rStyle w:val="StyleUnderline"/>
        </w:rPr>
        <w:t xml:space="preserve">With the recent inauguration of President Donald J. </w:t>
      </w:r>
      <w:r w:rsidRPr="000F083B">
        <w:rPr>
          <w:rStyle w:val="StyleUnderline"/>
          <w:highlight w:val="cyan"/>
        </w:rPr>
        <w:t>Trump</w:t>
      </w:r>
      <w:r w:rsidRPr="00711267">
        <w:rPr>
          <w:rStyle w:val="StyleUnderline"/>
        </w:rPr>
        <w:t xml:space="preserve">, a man that while campaigning </w:t>
      </w:r>
      <w:r w:rsidRPr="000F083B">
        <w:rPr>
          <w:rStyle w:val="StyleUnderline"/>
          <w:highlight w:val="cyan"/>
        </w:rPr>
        <w:t>boasted</w:t>
      </w:r>
      <w:r w:rsidRPr="00711267">
        <w:rPr>
          <w:rStyle w:val="StyleUnderline"/>
        </w:rPr>
        <w:t xml:space="preserve"> “</w:t>
      </w:r>
      <w:r w:rsidRPr="000F083B">
        <w:rPr>
          <w:rStyle w:val="StyleUnderline"/>
          <w:highlight w:val="cyan"/>
        </w:rPr>
        <w:t>I know more about ISIS than the generals do</w:t>
      </w:r>
      <w:r w:rsidRPr="00711267">
        <w:rPr>
          <w:rStyle w:val="StyleUnderline"/>
        </w:rPr>
        <w:t xml:space="preserve">…Believe me,” </w:t>
      </w:r>
      <w:r w:rsidRPr="000F083B">
        <w:rPr>
          <w:rStyle w:val="StyleUnderline"/>
          <w:highlight w:val="cyan"/>
        </w:rPr>
        <w:t>some</w:t>
      </w:r>
      <w:r w:rsidRPr="00711267">
        <w:rPr>
          <w:rStyle w:val="StyleUnderline"/>
        </w:rPr>
        <w:t xml:space="preserve"> political scientists, commentators, and pundits </w:t>
      </w:r>
      <w:r w:rsidRPr="000F083B">
        <w:rPr>
          <w:rStyle w:val="StyleUnderline"/>
          <w:highlight w:val="cyan"/>
        </w:rPr>
        <w:t>have worried that such an attitude is likely to be corrosive to military institutions and the way Americans view their military</w:t>
      </w:r>
      <w:r w:rsidRPr="00711267">
        <w:rPr>
          <w:rStyle w:val="StyleUnderline"/>
        </w:rPr>
        <w:t>.</w:t>
      </w:r>
      <w:r w:rsidRPr="00711267">
        <w:rPr>
          <w:sz w:val="16"/>
        </w:rPr>
        <w:t xml:space="preserve">2 </w:t>
      </w:r>
      <w:r w:rsidRPr="00711267">
        <w:rPr>
          <w:rStyle w:val="StyleUnderline"/>
        </w:rPr>
        <w:t>For many, it has been correct to question Trump’s comments while he was a private citizen on the campaign trail, though most of it appears to have been political bloviating – meant to generate enthusiasm and votes. Nonetheless</w:t>
      </w:r>
      <w:r w:rsidRPr="005212AE">
        <w:rPr>
          <w:rStyle w:val="StyleUnderline"/>
        </w:rPr>
        <w:t xml:space="preserve">, </w:t>
      </w:r>
      <w:r w:rsidRPr="000F083B">
        <w:rPr>
          <w:rStyle w:val="StyleUnderline"/>
          <w:highlight w:val="cyan"/>
        </w:rPr>
        <w:t xml:space="preserve">in the short-time that Trump has been in office, he has assumed the role of a deferential commander-in-chief that increasingly delegates political </w:t>
      </w:r>
      <w:r w:rsidRPr="005212AE">
        <w:rPr>
          <w:rStyle w:val="StyleUnderline"/>
          <w:highlight w:val="cyan"/>
        </w:rPr>
        <w:t>decisions concerning</w:t>
      </w:r>
      <w:r w:rsidRPr="00711267">
        <w:rPr>
          <w:rStyle w:val="StyleUnderline"/>
        </w:rPr>
        <w:t xml:space="preserve"> national </w:t>
      </w:r>
      <w:r w:rsidRPr="005212AE">
        <w:rPr>
          <w:rStyle w:val="StyleUnderline"/>
          <w:highlight w:val="cyan"/>
        </w:rPr>
        <w:t>security</w:t>
      </w:r>
      <w:r w:rsidRPr="00711267">
        <w:rPr>
          <w:rStyle w:val="StyleUnderline"/>
        </w:rPr>
        <w:t xml:space="preserve"> strategy </w:t>
      </w:r>
      <w:r w:rsidRPr="000F083B">
        <w:rPr>
          <w:rStyle w:val="StyleUnderline"/>
          <w:highlight w:val="cyan"/>
        </w:rPr>
        <w:t>to the Pentagon.</w:t>
      </w:r>
      <w:r w:rsidRPr="00711267">
        <w:rPr>
          <w:rStyle w:val="StyleUnderline"/>
        </w:rPr>
        <w:t xml:space="preserve"> This has also included the appointment of retired flag officers to run parts of his cabinet and administration. </w:t>
      </w:r>
      <w:r w:rsidRPr="00711267">
        <w:rPr>
          <w:sz w:val="16"/>
        </w:rPr>
        <w:t xml:space="preserve">Nonetheless, it has become clear that Trump is somewhat similar – in practice and in exercise of military power – to the 43 other presidents before him.3 </w:t>
      </w:r>
      <w:r w:rsidRPr="00711267">
        <w:rPr>
          <w:rStyle w:val="StyleUnderline"/>
        </w:rPr>
        <w:t>The only stark contrast appears to be Trump’s decision to be so “hands off” on military policies, procedures, and strategies</w:t>
      </w:r>
      <w:r w:rsidRPr="00711267">
        <w:rPr>
          <w:sz w:val="16"/>
        </w:rPr>
        <w:t>.4</w:t>
      </w:r>
    </w:p>
    <w:p w14:paraId="694FD6DD" w14:textId="77777777" w:rsidR="00674549" w:rsidRDefault="00674549" w:rsidP="00674549">
      <w:pPr>
        <w:pStyle w:val="Heading4"/>
      </w:pPr>
      <w:r>
        <w:t>Civil military relations are strained by the Trump presidency.</w:t>
      </w:r>
    </w:p>
    <w:p w14:paraId="36F2C20A" w14:textId="77777777" w:rsidR="00674549" w:rsidRPr="00E9712E" w:rsidRDefault="00674549" w:rsidP="00674549">
      <w:pPr>
        <w:rPr>
          <w:rStyle w:val="Style13ptBold"/>
          <w:b w:val="0"/>
          <w:sz w:val="20"/>
        </w:rPr>
      </w:pPr>
      <w:r>
        <w:rPr>
          <w:rStyle w:val="Style13ptBold"/>
        </w:rPr>
        <w:t xml:space="preserve">Carter 17 </w:t>
      </w:r>
      <w:r>
        <w:rPr>
          <w:rStyle w:val="Style13ptBold"/>
          <w:b w:val="0"/>
          <w:sz w:val="20"/>
        </w:rPr>
        <w:t>(</w:t>
      </w:r>
      <w:r w:rsidRPr="00E9712E">
        <w:rPr>
          <w:rStyle w:val="Style13ptBold"/>
          <w:b w:val="0"/>
          <w:sz w:val="20"/>
        </w:rPr>
        <w:t>Phillip Carter is a senior fellow at the Center for a New American Security and adjunct professor of law at Georgetown University.</w:t>
      </w:r>
      <w:r>
        <w:rPr>
          <w:rStyle w:val="Style13ptBold"/>
          <w:b w:val="0"/>
          <w:sz w:val="20"/>
        </w:rPr>
        <w:t xml:space="preserve"> July 24, 2017, “</w:t>
      </w:r>
      <w:proofErr w:type="spellStart"/>
      <w:r>
        <w:rPr>
          <w:rStyle w:val="Style13ptBold"/>
          <w:b w:val="0"/>
          <w:sz w:val="20"/>
        </w:rPr>
        <w:t>Unpresidential</w:t>
      </w:r>
      <w:proofErr w:type="spellEnd"/>
      <w:r>
        <w:rPr>
          <w:rStyle w:val="Style13ptBold"/>
          <w:b w:val="0"/>
          <w:sz w:val="20"/>
        </w:rPr>
        <w:t xml:space="preserve"> Command,” Slate, &lt;</w:t>
      </w:r>
      <w:r w:rsidRPr="00E9712E">
        <w:rPr>
          <w:rStyle w:val="Style13ptBold"/>
          <w:b w:val="0"/>
          <w:sz w:val="20"/>
        </w:rPr>
        <w:t>http://www.slate.com/articles/news_and_politics/jurisprudence/2017/07/trump_is_ordering_service_members_to_support_the_republican_agenda.html</w:t>
      </w:r>
      <w:r>
        <w:rPr>
          <w:rStyle w:val="Style13ptBold"/>
          <w:b w:val="0"/>
          <w:sz w:val="20"/>
        </w:rPr>
        <w:t>&gt; SK)</w:t>
      </w:r>
    </w:p>
    <w:p w14:paraId="5EB88EEC" w14:textId="2FF99A77" w:rsidR="00674549" w:rsidRPr="00674549" w:rsidRDefault="00674549" w:rsidP="00674549">
      <w:pPr>
        <w:rPr>
          <w:u w:val="single"/>
        </w:rPr>
      </w:pPr>
      <w:r w:rsidRPr="005212AE">
        <w:rPr>
          <w:rStyle w:val="StyleUnderline"/>
          <w:highlight w:val="cyan"/>
        </w:rPr>
        <w:t>Our civil-military relations are fragile and are already being strained by the Trump presidency</w:t>
      </w:r>
      <w:r w:rsidRPr="00FF0BFC">
        <w:rPr>
          <w:rStyle w:val="StyleUnderline"/>
        </w:rPr>
        <w:t xml:space="preserve">. In just six months, </w:t>
      </w:r>
      <w:r w:rsidRPr="005212AE">
        <w:rPr>
          <w:rStyle w:val="StyleUnderline"/>
          <w:highlight w:val="cyan"/>
        </w:rPr>
        <w:t>he has given </w:t>
      </w:r>
      <w:hyperlink r:id="rId51" w:tgtFrame="_blank" w:history="1">
        <w:r w:rsidRPr="005212AE">
          <w:rPr>
            <w:rStyle w:val="StyleUnderline"/>
            <w:highlight w:val="cyan"/>
          </w:rPr>
          <w:t>hyperpolitical speeches</w:t>
        </w:r>
      </w:hyperlink>
      <w:r w:rsidRPr="00FF0BFC">
        <w:rPr>
          <w:rStyle w:val="StyleUnderline"/>
        </w:rPr>
        <w:t> to military and intelligence audiences, </w:t>
      </w:r>
      <w:hyperlink r:id="rId52" w:tgtFrame="_blank" w:history="1">
        <w:r w:rsidRPr="005212AE">
          <w:rPr>
            <w:rStyle w:val="StyleUnderline"/>
            <w:highlight w:val="cyan"/>
          </w:rPr>
          <w:t>used</w:t>
        </w:r>
      </w:hyperlink>
      <w:r w:rsidRPr="005212AE">
        <w:rPr>
          <w:rStyle w:val="StyleUnderline"/>
          <w:highlight w:val="cyan"/>
        </w:rPr>
        <w:t> the</w:t>
      </w:r>
      <w:r w:rsidRPr="00FF0BFC">
        <w:rPr>
          <w:rStyle w:val="StyleUnderline"/>
        </w:rPr>
        <w:t xml:space="preserve"> Pentagon’s </w:t>
      </w:r>
      <w:r w:rsidRPr="005212AE">
        <w:rPr>
          <w:rStyle w:val="StyleUnderline"/>
          <w:highlight w:val="cyan"/>
        </w:rPr>
        <w:t>Hall of Heroes to sign his</w:t>
      </w:r>
      <w:r w:rsidRPr="00FF0BFC">
        <w:rPr>
          <w:rStyle w:val="StyleUnderline"/>
        </w:rPr>
        <w:t xml:space="preserve"> controversial first </w:t>
      </w:r>
      <w:r w:rsidRPr="005212AE">
        <w:rPr>
          <w:rStyle w:val="StyleUnderline"/>
          <w:highlight w:val="cyan"/>
        </w:rPr>
        <w:t>travel ban, and </w:t>
      </w:r>
      <w:hyperlink r:id="rId53" w:tgtFrame="_blank" w:history="1">
        <w:r w:rsidRPr="005212AE">
          <w:rPr>
            <w:rStyle w:val="StyleUnderline"/>
            <w:highlight w:val="cyan"/>
          </w:rPr>
          <w:t>whined</w:t>
        </w:r>
      </w:hyperlink>
      <w:r w:rsidRPr="005212AE">
        <w:rPr>
          <w:rStyle w:val="StyleUnderline"/>
          <w:highlight w:val="cyan"/>
        </w:rPr>
        <w:t> about how tough he had it</w:t>
      </w:r>
      <w:r w:rsidRPr="00FF0BFC">
        <w:rPr>
          <w:rStyle w:val="StyleUnderline"/>
        </w:rPr>
        <w:t xml:space="preserve"> in his speech at the U.S. Coast Guard Academy graduation. </w:t>
      </w:r>
      <w:r w:rsidRPr="00E9712E">
        <w:rPr>
          <w:sz w:val="16"/>
        </w:rPr>
        <w:t>Trump’s top lieutenants have also aided this corruption of the civil-military ethic. Vice President Mike Pence </w:t>
      </w:r>
      <w:hyperlink r:id="rId54" w:tgtFrame="_blank" w:history="1">
        <w:r w:rsidRPr="00E9712E">
          <w:rPr>
            <w:rStyle w:val="Hyperlink"/>
            <w:sz w:val="16"/>
          </w:rPr>
          <w:t>misstated the rule</w:t>
        </w:r>
      </w:hyperlink>
      <w:r w:rsidRPr="00E9712E">
        <w:rPr>
          <w:sz w:val="16"/>
        </w:rPr>
        <w:t> on obeying orders in his graduation speech—omitting the important exception for unlawful orders.</w:t>
      </w:r>
      <w:r w:rsidRPr="00FF0BFC">
        <w:rPr>
          <w:rStyle w:val="StyleUnderline"/>
        </w:rPr>
        <w:t xml:space="preserve"> The national security adviser, Army Lt. Gen. H.R. </w:t>
      </w:r>
      <w:r w:rsidRPr="005212AE">
        <w:rPr>
          <w:rStyle w:val="StyleUnderline"/>
          <w:highlight w:val="cyan"/>
        </w:rPr>
        <w:t>McMaster, has debased himself and the military ethic, too, by </w:t>
      </w:r>
      <w:hyperlink r:id="rId55" w:tgtFrame="_blank" w:history="1">
        <w:r w:rsidRPr="005212AE">
          <w:rPr>
            <w:rStyle w:val="StyleUnderline"/>
            <w:highlight w:val="cyan"/>
          </w:rPr>
          <w:t>leaping</w:t>
        </w:r>
      </w:hyperlink>
      <w:r w:rsidRPr="005212AE">
        <w:rPr>
          <w:rStyle w:val="StyleUnderline"/>
          <w:highlight w:val="cyan"/>
        </w:rPr>
        <w:t> to Trump’s political defense</w:t>
      </w:r>
      <w:r w:rsidRPr="00FF0BFC">
        <w:rPr>
          <w:rStyle w:val="StyleUnderline"/>
        </w:rPr>
        <w:t xml:space="preserve"> after Trump gave highly classified information to the Russians, and then did so again in a vapid Wall Street </w:t>
      </w:r>
      <w:proofErr w:type="spellStart"/>
      <w:r w:rsidRPr="00FF0BFC">
        <w:rPr>
          <w:rStyle w:val="StyleUnderline"/>
        </w:rPr>
        <w:t>Journal</w:t>
      </w:r>
      <w:hyperlink r:id="rId56" w:tgtFrame="_blank" w:history="1">
        <w:r w:rsidRPr="00FF0BFC">
          <w:rPr>
            <w:rStyle w:val="StyleUnderline"/>
          </w:rPr>
          <w:t>op-ed</w:t>
        </w:r>
        <w:proofErr w:type="spellEnd"/>
      </w:hyperlink>
      <w:r w:rsidRPr="00FF0BFC">
        <w:rPr>
          <w:rStyle w:val="StyleUnderline"/>
        </w:rPr>
        <w:t> defending Trump’s “America First” agenda.</w:t>
      </w:r>
    </w:p>
    <w:p w14:paraId="10C964CF" w14:textId="77777777" w:rsidR="00674549" w:rsidRPr="008B62E3" w:rsidRDefault="00674549" w:rsidP="00674549">
      <w:pPr>
        <w:keepNext/>
        <w:keepLines/>
        <w:spacing w:before="40"/>
        <w:outlineLvl w:val="3"/>
        <w:rPr>
          <w:rFonts w:asciiTheme="minorHAnsi" w:eastAsia="MS Gothic" w:hAnsiTheme="minorHAnsi" w:cs="Times New Roman"/>
          <w:b/>
          <w:iCs/>
          <w:sz w:val="26"/>
        </w:rPr>
      </w:pPr>
      <w:r w:rsidRPr="008B62E3">
        <w:rPr>
          <w:rFonts w:asciiTheme="minorHAnsi" w:eastAsia="MS Gothic" w:hAnsiTheme="minorHAnsi" w:cs="Times New Roman"/>
          <w:b/>
          <w:iCs/>
          <w:sz w:val="26"/>
        </w:rPr>
        <w:t>Only JROTC leads to interactions between the military and society- plan decks this</w:t>
      </w:r>
    </w:p>
    <w:p w14:paraId="192D0868" w14:textId="77777777" w:rsidR="00674549" w:rsidRPr="008B62E3" w:rsidRDefault="00674549" w:rsidP="00674549">
      <w:pPr>
        <w:rPr>
          <w:rFonts w:asciiTheme="minorHAnsi" w:eastAsia="Cambria" w:hAnsiTheme="minorHAnsi"/>
        </w:rPr>
      </w:pPr>
      <w:r w:rsidRPr="008B62E3">
        <w:rPr>
          <w:rFonts w:asciiTheme="minorHAnsi" w:eastAsia="Cambria" w:hAnsiTheme="minorHAnsi"/>
          <w:b/>
          <w:bCs/>
          <w:sz w:val="26"/>
        </w:rPr>
        <w:t xml:space="preserve">Miranda 14 </w:t>
      </w:r>
      <w:r w:rsidRPr="008B62E3">
        <w:rPr>
          <w:rFonts w:asciiTheme="minorHAnsi" w:eastAsia="Cambria" w:hAnsiTheme="minorHAnsi"/>
        </w:rPr>
        <w:t xml:space="preserve">(Ulises Miranda III has an </w:t>
      </w:r>
      <w:proofErr w:type="spellStart"/>
      <w:r w:rsidRPr="008B62E3">
        <w:rPr>
          <w:rFonts w:asciiTheme="minorHAnsi" w:eastAsia="Cambria" w:hAnsiTheme="minorHAnsi"/>
        </w:rPr>
        <w:t>Ed.D</w:t>
      </w:r>
      <w:proofErr w:type="spellEnd"/>
      <w:r w:rsidRPr="008B62E3">
        <w:rPr>
          <w:rFonts w:asciiTheme="minorHAnsi" w:eastAsia="Cambria" w:hAnsiTheme="min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6FA841E3" w14:textId="77777777" w:rsidR="00674549" w:rsidRPr="008B62E3" w:rsidRDefault="00674549" w:rsidP="00674549">
      <w:pPr>
        <w:rPr>
          <w:rFonts w:asciiTheme="minorHAnsi" w:eastAsia="Cambria" w:hAnsiTheme="minorHAnsi"/>
        </w:rPr>
      </w:pPr>
      <w:r w:rsidRPr="008B62E3">
        <w:rPr>
          <w:rFonts w:asciiTheme="minorHAnsi" w:eastAsia="Cambria" w:hAnsiTheme="minorHAnsi"/>
          <w:sz w:val="26"/>
          <w:highlight w:val="cyan"/>
          <w:u w:val="single"/>
        </w:rPr>
        <w:t>JROTC brings the military to high schools thereby offering equal opportunity</w:t>
      </w:r>
      <w:r w:rsidRPr="008B62E3">
        <w:rPr>
          <w:rFonts w:asciiTheme="minorHAnsi" w:eastAsia="Cambria" w:hAnsiTheme="minorHAnsi"/>
          <w:sz w:val="26"/>
          <w:u w:val="single"/>
        </w:rPr>
        <w:t xml:space="preserve"> to students and providing societal familiarization with one of the most important institutions of our country. </w:t>
      </w:r>
      <w:r w:rsidRPr="008B62E3">
        <w:rPr>
          <w:rFonts w:asciiTheme="minorHAnsi" w:eastAsia="Cambria" w:hAnsiTheme="minorHAnsi"/>
          <w:sz w:val="26"/>
          <w:highlight w:val="cyan"/>
          <w:u w:val="single"/>
        </w:rPr>
        <w:t>Increasing the number of people who obtain knowledge of the military culture</w:t>
      </w:r>
      <w:r w:rsidRPr="008B62E3">
        <w:rPr>
          <w:rFonts w:asciiTheme="minorHAnsi" w:eastAsia="Cambria" w:hAnsiTheme="minorHAnsi"/>
          <w:sz w:val="26"/>
          <w:u w:val="single"/>
        </w:rPr>
        <w:t xml:space="preserve"> through the nation’s secondary school system </w:t>
      </w:r>
      <w:r w:rsidRPr="008B62E3">
        <w:rPr>
          <w:rFonts w:asciiTheme="minorHAnsi" w:eastAsia="Cambria" w:hAnsiTheme="minorHAnsi"/>
          <w:sz w:val="26"/>
          <w:highlight w:val="cyan"/>
          <w:u w:val="single"/>
        </w:rPr>
        <w:t>offers</w:t>
      </w:r>
      <w:r w:rsidRPr="008B62E3">
        <w:rPr>
          <w:rFonts w:asciiTheme="minorHAnsi" w:eastAsia="Cambria" w:hAnsiTheme="minorHAnsi"/>
          <w:sz w:val="26"/>
          <w:u w:val="single"/>
        </w:rPr>
        <w:t xml:space="preserve"> one of the few </w:t>
      </w:r>
      <w:r w:rsidRPr="008B62E3">
        <w:rPr>
          <w:rFonts w:asciiTheme="minorHAnsi" w:eastAsia="Cambria" w:hAnsiTheme="minorHAnsi"/>
          <w:sz w:val="26"/>
          <w:highlight w:val="cyan"/>
          <w:u w:val="single"/>
        </w:rPr>
        <w:t>ways that the armed services can directly interact with</w:t>
      </w:r>
      <w:r w:rsidRPr="008B62E3">
        <w:rPr>
          <w:rFonts w:asciiTheme="minorHAnsi" w:eastAsia="Cambria" w:hAnsiTheme="minorHAnsi"/>
          <w:sz w:val="26"/>
          <w:u w:val="single"/>
        </w:rPr>
        <w:t xml:space="preserve"> larger segments of </w:t>
      </w:r>
      <w:r w:rsidRPr="008B62E3">
        <w:rPr>
          <w:rFonts w:asciiTheme="minorHAnsi" w:eastAsia="Cambria" w:hAnsiTheme="minorHAnsi"/>
          <w:sz w:val="26"/>
          <w:highlight w:val="cyan"/>
          <w:u w:val="single"/>
        </w:rPr>
        <w:t>society</w:t>
      </w:r>
      <w:r w:rsidRPr="008B62E3">
        <w:rPr>
          <w:rFonts w:asciiTheme="minorHAnsi" w:eastAsia="Cambria" w:hAnsiTheme="minorHAnsi"/>
        </w:rPr>
        <w:t xml:space="preserve"> (Corbett &amp; </w:t>
      </w:r>
      <w:proofErr w:type="spellStart"/>
      <w:r w:rsidRPr="008B62E3">
        <w:rPr>
          <w:rFonts w:asciiTheme="minorHAnsi" w:eastAsia="Cambria" w:hAnsiTheme="minorHAnsi"/>
        </w:rPr>
        <w:t>Coumbe</w:t>
      </w:r>
      <w:proofErr w:type="spellEnd"/>
      <w:r w:rsidRPr="008B62E3">
        <w:rPr>
          <w:rFonts w:asciiTheme="minorHAnsi" w:eastAsia="Cambria" w:hAnsiTheme="minorHAnsi"/>
        </w:rPr>
        <w:t xml:space="preserve">, 2001). </w:t>
      </w:r>
      <w:r w:rsidRPr="008B62E3">
        <w:rPr>
          <w:rFonts w:asciiTheme="minorHAnsi" w:eastAsia="Cambria" w:hAnsiTheme="minorHAnsi"/>
          <w:sz w:val="26"/>
          <w:u w:val="single"/>
        </w:rPr>
        <w:t>The existing data on established Army JROTC units shows that the current situation does not achieve the Army’s stated objective of fair and equitable distribution of JROTC units</w:t>
      </w:r>
      <w:r w:rsidRPr="008B62E3">
        <w:rPr>
          <w:rFonts w:asciiTheme="minorHAnsi" w:eastAsia="Cambria" w:hAnsiTheme="minorHAnsi"/>
        </w:rPr>
        <w:t xml:space="preserve"> throughout the United States. Southern states are more highly represented by JROTC participation than northern states. This situation results in unequal access to JROTC opportunities for secondary students in the United States. </w:t>
      </w:r>
      <w:r w:rsidRPr="008B62E3">
        <w:rPr>
          <w:rFonts w:asciiTheme="minorHAnsi" w:eastAsia="Cambria" w:hAnsiTheme="minorHAnsi"/>
          <w:sz w:val="26"/>
          <w:u w:val="single"/>
        </w:rPr>
        <w:t xml:space="preserve">Since JROTC is uniquely positioned to expose civilians to military ideology without the pressure of military enlistment, </w:t>
      </w:r>
      <w:r w:rsidRPr="008B62E3">
        <w:rPr>
          <w:rFonts w:asciiTheme="minorHAnsi" w:eastAsia="Cambria" w:hAnsiTheme="minorHAnsi"/>
          <w:sz w:val="26"/>
          <w:highlight w:val="cyan"/>
          <w:u w:val="single"/>
        </w:rPr>
        <w:t>actions to present the JROTC opportunity more equitably may serve to narrow the civil–military gap</w:t>
      </w:r>
      <w:r w:rsidRPr="008B62E3">
        <w:rPr>
          <w:rFonts w:asciiTheme="minorHAnsi" w:eastAsia="Cambria" w:hAnsiTheme="minorHAnsi"/>
          <w:sz w:val="26"/>
          <w:u w:val="single"/>
        </w:rPr>
        <w:t xml:space="preserve"> throughout the United States.</w:t>
      </w:r>
      <w:r w:rsidRPr="008B62E3">
        <w:rPr>
          <w:rFonts w:asciiTheme="minorHAnsi" w:eastAsia="Cambria" w:hAnsiTheme="minorHAnsi"/>
        </w:rPr>
        <w:t xml:space="preserve"> This study will explore the values and attitudes that may make a school administrator receptive or nonreceptive to establishment of a JROTC program in a diverse selection of communities.</w:t>
      </w:r>
    </w:p>
    <w:p w14:paraId="2D30D780" w14:textId="77777777" w:rsidR="00674549" w:rsidRPr="007839D8" w:rsidRDefault="00674549" w:rsidP="00674549">
      <w:pPr>
        <w:pStyle w:val="Heading4"/>
        <w:rPr>
          <w:rFonts w:asciiTheme="majorHAnsi" w:hAnsiTheme="majorHAnsi"/>
        </w:rPr>
      </w:pPr>
      <w:r w:rsidRPr="007839D8">
        <w:rPr>
          <w:rFonts w:asciiTheme="majorHAnsi" w:hAnsiTheme="majorHAnsi"/>
        </w:rPr>
        <w:t>Strong civilian-military relations are key to disaster response</w:t>
      </w:r>
    </w:p>
    <w:p w14:paraId="45C80C69" w14:textId="77777777" w:rsidR="00674549" w:rsidRPr="007839D8" w:rsidRDefault="00674549" w:rsidP="00674549">
      <w:pPr>
        <w:rPr>
          <w:rFonts w:asciiTheme="majorHAnsi" w:hAnsiTheme="majorHAnsi"/>
        </w:rPr>
      </w:pPr>
      <w:r w:rsidRPr="007839D8">
        <w:rPr>
          <w:rStyle w:val="Style13ptBold"/>
          <w:rFonts w:asciiTheme="majorHAnsi" w:hAnsiTheme="majorHAnsi"/>
        </w:rPr>
        <w:t>Thapa 16</w:t>
      </w:r>
      <w:r w:rsidRPr="007839D8">
        <w:rPr>
          <w:rFonts w:asciiTheme="majorHAnsi" w:hAnsiTheme="majorHAnsi"/>
        </w:rPr>
        <w:t xml:space="preserve"> [“Out of Barracks: Civil-Military Relations in Disaster Management”, University for Peace, </w:t>
      </w:r>
      <w:hyperlink r:id="rId57" w:history="1">
        <w:r w:rsidRPr="007839D8">
          <w:rPr>
            <w:rStyle w:val="Hyperlink"/>
            <w:rFonts w:asciiTheme="majorHAnsi" w:hAnsiTheme="majorHAnsi"/>
          </w:rPr>
          <w:t>https://www.upeace.org/uploads/file/Ideas01.pdf</w:t>
        </w:r>
      </w:hyperlink>
      <w:r w:rsidRPr="007839D8">
        <w:rPr>
          <w:rFonts w:asciiTheme="majorHAnsi" w:hAnsiTheme="majorHAnsi"/>
        </w:rPr>
        <w:t xml:space="preserve"> (JD)]</w:t>
      </w:r>
    </w:p>
    <w:p w14:paraId="69946092" w14:textId="361A84EF" w:rsidR="00BA726A" w:rsidRPr="000F5B13" w:rsidRDefault="00BA726A" w:rsidP="00674549">
      <w:pPr>
        <w:rPr>
          <w:rStyle w:val="StyleUnderline"/>
        </w:rPr>
      </w:pPr>
      <w:r w:rsidRPr="000F5B13">
        <w:rPr>
          <w:rStyle w:val="StyleUnderline"/>
        </w:rPr>
        <w:t xml:space="preserve">In recent years, </w:t>
      </w:r>
      <w:r w:rsidRPr="000F5B13">
        <w:rPr>
          <w:rStyle w:val="StyleUnderline"/>
          <w:highlight w:val="cyan"/>
        </w:rPr>
        <w:t>the role of militaries in responding to natural disasters has increased</w:t>
      </w:r>
      <w:r w:rsidRPr="000F5B13">
        <w:rPr>
          <w:rStyle w:val="StyleUnderline"/>
        </w:rPr>
        <w:t>, as the result of various factors</w:t>
      </w:r>
      <w:r>
        <w:t xml:space="preserve">. These include: an increase in the scale and incidence of natural disasters; a concurrent trend towards militarization of humanitarian response in conflict situations; and increased interest in disaster response on the part of military institutions. </w:t>
      </w:r>
      <w:r w:rsidRPr="000F5B13">
        <w:rPr>
          <w:rStyle w:val="StyleUnderline"/>
        </w:rPr>
        <w:t xml:space="preserve">Some of the </w:t>
      </w:r>
      <w:r w:rsidRPr="000F5B13">
        <w:rPr>
          <w:rStyle w:val="StyleUnderline"/>
          <w:highlight w:val="cyan"/>
        </w:rPr>
        <w:t>reasons</w:t>
      </w:r>
      <w:r w:rsidRPr="000F5B13">
        <w:rPr>
          <w:rStyle w:val="StyleUnderline"/>
        </w:rPr>
        <w:t xml:space="preserve"> for military actors’ increased interest in disaster response </w:t>
      </w:r>
      <w:r w:rsidRPr="000F5B13">
        <w:rPr>
          <w:rStyle w:val="StyleUnderline"/>
          <w:highlight w:val="cyan"/>
        </w:rPr>
        <w:t>are related to public perception</w:t>
      </w:r>
      <w:r w:rsidRPr="000F5B13">
        <w:rPr>
          <w:rStyle w:val="StyleUnderline"/>
        </w:rPr>
        <w:t xml:space="preserve">, staff morale, relevant training opportunities, </w:t>
      </w:r>
      <w:r w:rsidRPr="000F5B13">
        <w:rPr>
          <w:rStyle w:val="StyleUnderline"/>
          <w:highlight w:val="cyan"/>
        </w:rPr>
        <w:t>and humanitarian operations as a means for armed forces to diversify their role</w:t>
      </w:r>
      <w:r w:rsidRPr="000F5B13">
        <w:rPr>
          <w:rStyle w:val="StyleUnderline"/>
        </w:rPr>
        <w:t xml:space="preserve"> and expertise.1 Military </w:t>
      </w:r>
      <w:r w:rsidRPr="000F5B13">
        <w:rPr>
          <w:rStyle w:val="StyleUnderline"/>
          <w:highlight w:val="cyan"/>
        </w:rPr>
        <w:t>resources were used in response</w:t>
      </w:r>
      <w:r w:rsidRPr="000F5B13">
        <w:rPr>
          <w:rStyle w:val="StyleUnderline"/>
        </w:rPr>
        <w:t xml:space="preserve"> to the 1991 cyclone in Bangladesh; after Hurricane Mitch in Central America in 1998; </w:t>
      </w:r>
      <w:r w:rsidRPr="000F5B13">
        <w:rPr>
          <w:rStyle w:val="StyleUnderline"/>
          <w:highlight w:val="cyan"/>
        </w:rPr>
        <w:t>following Hurricane Katrina in 2005</w:t>
      </w:r>
      <w:r w:rsidRPr="000F5B13">
        <w:rPr>
          <w:rStyle w:val="StyleUnderline"/>
        </w:rPr>
        <w:t>; in Indonesia after the 2005 Asian tsunami; in the UK during flooding in 2007; and in China in the aftermath of the 2008 earthquake in Sichuan province</w:t>
      </w:r>
      <w:r>
        <w:t xml:space="preserve">. More recently, the Ecuadorian military played an important in the response to help rescue survivors, deliver humanitarian aid, and remove bodies lying in the rubble in the recent earthquake in </w:t>
      </w:r>
      <w:r w:rsidRPr="000F5B13">
        <w:t xml:space="preserve">Ecuador. </w:t>
      </w:r>
      <w:r w:rsidRPr="000F5B13">
        <w:rPr>
          <w:rStyle w:val="StyleUnderline"/>
        </w:rPr>
        <w:t xml:space="preserve">With the </w:t>
      </w:r>
      <w:r w:rsidRPr="000F5B13">
        <w:rPr>
          <w:rStyle w:val="StyleUnderline"/>
          <w:highlight w:val="cyan"/>
        </w:rPr>
        <w:t xml:space="preserve">increased engagement of military actors </w:t>
      </w:r>
      <w:r w:rsidRPr="000F5B13">
        <w:rPr>
          <w:rStyle w:val="StyleUnderline"/>
        </w:rPr>
        <w:t xml:space="preserve">in humanitarian response to both conflict and natural disasters, </w:t>
      </w:r>
      <w:r w:rsidRPr="000F5B13">
        <w:rPr>
          <w:rStyle w:val="StyleUnderline"/>
          <w:highlight w:val="cyan"/>
        </w:rPr>
        <w:t xml:space="preserve">interaction </w:t>
      </w:r>
      <w:r w:rsidRPr="000F5B13">
        <w:rPr>
          <w:rStyle w:val="StyleUnderline"/>
        </w:rPr>
        <w:t>on the ground</w:t>
      </w:r>
      <w:r w:rsidRPr="000F5B13">
        <w:rPr>
          <w:rStyle w:val="StyleUnderline"/>
          <w:highlight w:val="cyan"/>
        </w:rPr>
        <w:t xml:space="preserve"> between humanitarian and military actors</w:t>
      </w:r>
      <w:r w:rsidRPr="000F5B13">
        <w:rPr>
          <w:rStyle w:val="StyleUnderline"/>
        </w:rPr>
        <w:t xml:space="preserve"> has increased and </w:t>
      </w:r>
      <w:r w:rsidRPr="000F5B13">
        <w:rPr>
          <w:rStyle w:val="StyleUnderline"/>
          <w:highlight w:val="cyan"/>
        </w:rPr>
        <w:t xml:space="preserve">has cast the spotlight on issues related to civil–military co-operation, co-ordination, and </w:t>
      </w:r>
      <w:r w:rsidRPr="000F5B13">
        <w:rPr>
          <w:rStyle w:val="StyleUnderline"/>
        </w:rPr>
        <w:t xml:space="preserve">the </w:t>
      </w:r>
      <w:r w:rsidRPr="000F5B13">
        <w:rPr>
          <w:rStyle w:val="StyleUnderline"/>
          <w:highlight w:val="cyan"/>
        </w:rPr>
        <w:t>effectiveness of militarized emergency assistance</w:t>
      </w:r>
      <w:r w:rsidRPr="000F5B13">
        <w:rPr>
          <w:rStyle w:val="StyleUnderline"/>
        </w:rPr>
        <w:t xml:space="preserve"> in general</w:t>
      </w:r>
    </w:p>
    <w:p w14:paraId="2690F9DA" w14:textId="77113111" w:rsidR="00674549" w:rsidRDefault="00674549" w:rsidP="00674549">
      <w:pPr>
        <w:rPr>
          <w:rFonts w:asciiTheme="majorHAnsi" w:hAnsiTheme="majorHAnsi"/>
        </w:rPr>
      </w:pPr>
      <w:r w:rsidRPr="007839D8">
        <w:rPr>
          <w:rStyle w:val="StyleUnderline"/>
          <w:rFonts w:asciiTheme="majorHAnsi" w:hAnsiTheme="majorHAnsi"/>
        </w:rPr>
        <w:t xml:space="preserve">Increasingly, </w:t>
      </w:r>
      <w:r w:rsidRPr="007839D8">
        <w:rPr>
          <w:rStyle w:val="StyleUnderline"/>
          <w:rFonts w:asciiTheme="majorHAnsi" w:hAnsiTheme="majorHAnsi"/>
          <w:highlight w:val="cyan"/>
        </w:rPr>
        <w:t>military, humanitarian and</w:t>
      </w:r>
      <w:r w:rsidRPr="007839D8">
        <w:rPr>
          <w:rStyle w:val="StyleUnderline"/>
          <w:rFonts w:asciiTheme="majorHAnsi" w:hAnsiTheme="majorHAnsi"/>
        </w:rPr>
        <w:t xml:space="preserve"> other </w:t>
      </w:r>
      <w:r w:rsidRPr="007839D8">
        <w:rPr>
          <w:rStyle w:val="StyleUnderline"/>
          <w:rFonts w:asciiTheme="majorHAnsi" w:hAnsiTheme="majorHAnsi"/>
          <w:highlight w:val="cyan"/>
        </w:rPr>
        <w:t>civilian actors find themselves working together in responding to disasters</w:t>
      </w:r>
      <w:r w:rsidRPr="007839D8">
        <w:rPr>
          <w:rStyle w:val="StyleUnderline"/>
          <w:rFonts w:asciiTheme="majorHAnsi" w:hAnsiTheme="majorHAnsi"/>
        </w:rPr>
        <w:t xml:space="preserve"> (natural or man-made) </w:t>
      </w:r>
      <w:r w:rsidRPr="007839D8">
        <w:rPr>
          <w:rStyle w:val="StyleUnderline"/>
          <w:rFonts w:asciiTheme="majorHAnsi" w:hAnsiTheme="majorHAnsi"/>
          <w:highlight w:val="cyan"/>
        </w:rPr>
        <w:t>and</w:t>
      </w:r>
      <w:r w:rsidRPr="007839D8">
        <w:rPr>
          <w:rStyle w:val="StyleUnderline"/>
          <w:rFonts w:asciiTheme="majorHAnsi" w:hAnsiTheme="majorHAnsi"/>
        </w:rPr>
        <w:t xml:space="preserve"> complex </w:t>
      </w:r>
      <w:r w:rsidRPr="007839D8">
        <w:rPr>
          <w:rStyle w:val="StyleUnderline"/>
          <w:rFonts w:asciiTheme="majorHAnsi" w:hAnsiTheme="majorHAnsi"/>
          <w:highlight w:val="cyan"/>
        </w:rPr>
        <w:t>emergencies</w:t>
      </w:r>
      <w:r w:rsidRPr="007839D8">
        <w:rPr>
          <w:rStyle w:val="StyleUnderline"/>
          <w:rFonts w:asciiTheme="majorHAnsi" w:hAnsiTheme="majorHAnsi"/>
        </w:rPr>
        <w:t xml:space="preserve">. In recent years, </w:t>
      </w:r>
      <w:r w:rsidRPr="007839D8">
        <w:rPr>
          <w:rStyle w:val="StyleUnderline"/>
          <w:rFonts w:asciiTheme="majorHAnsi" w:hAnsiTheme="majorHAnsi"/>
          <w:highlight w:val="cyan"/>
        </w:rPr>
        <w:t>the international humanitarian community</w:t>
      </w:r>
      <w:r w:rsidRPr="007839D8">
        <w:rPr>
          <w:rStyle w:val="StyleUnderline"/>
          <w:rFonts w:asciiTheme="majorHAnsi" w:hAnsiTheme="majorHAnsi"/>
        </w:rPr>
        <w:t xml:space="preserve"> by and large </w:t>
      </w:r>
      <w:r w:rsidRPr="007839D8">
        <w:rPr>
          <w:rStyle w:val="StyleUnderline"/>
          <w:rFonts w:asciiTheme="majorHAnsi" w:hAnsiTheme="majorHAnsi"/>
          <w:highlight w:val="cyan"/>
        </w:rPr>
        <w:t>recognizes that the military can play a vital role in disaster response. It can provide</w:t>
      </w:r>
      <w:r w:rsidRPr="007839D8">
        <w:rPr>
          <w:rStyle w:val="StyleUnderline"/>
          <w:rFonts w:asciiTheme="majorHAnsi" w:hAnsiTheme="majorHAnsi"/>
        </w:rPr>
        <w:t xml:space="preserve">, among other things, </w:t>
      </w:r>
      <w:r w:rsidRPr="007839D8">
        <w:rPr>
          <w:rStyle w:val="StyleUnderline"/>
          <w:rFonts w:asciiTheme="majorHAnsi" w:hAnsiTheme="majorHAnsi"/>
          <w:highlight w:val="cyan"/>
        </w:rPr>
        <w:t>a search and rescue capacity unmatched by the humanitarian community; logistical support; expertise and material resources for infrastructure projects; trained manpower; and, on occasion, security for relief workers.</w:t>
      </w:r>
      <w:r w:rsidRPr="007839D8">
        <w:rPr>
          <w:rFonts w:asciiTheme="majorHAnsi" w:hAnsiTheme="majorHAnsi"/>
        </w:rPr>
        <w:t xml:space="preserve"> At the same time, there is serious concern that the involvement of military personnel and assets poses a potential threat to the core principles of impartiality, neutrality, and independence that underpin the work of humanitarian agencies. These situations pose challenges for all parties concerned. Traditional humanitarian actors are asked to work in physically challenging environments and areas plagued by violence. In these settings, humanitarian relief workers may usher the assistance of military actors for transportation or security. Yet for over a century humanitarian actors have strongly guarded their neutrality, eschewing government and military contacts that might infringe upon their special status</w:t>
      </w:r>
    </w:p>
    <w:p w14:paraId="660588D4" w14:textId="77777777" w:rsidR="00674549" w:rsidRPr="007839D8" w:rsidRDefault="00674549" w:rsidP="00674549">
      <w:pPr>
        <w:pStyle w:val="Heading4"/>
        <w:rPr>
          <w:rFonts w:asciiTheme="majorHAnsi" w:hAnsiTheme="majorHAnsi"/>
        </w:rPr>
      </w:pPr>
      <w:r w:rsidRPr="007839D8">
        <w:rPr>
          <w:rFonts w:asciiTheme="majorHAnsi" w:hAnsiTheme="majorHAnsi"/>
        </w:rPr>
        <w:t>Natural disasters will have an increasingly catastrophic impact around the world.</w:t>
      </w:r>
    </w:p>
    <w:p w14:paraId="7D5F2A98" w14:textId="77777777" w:rsidR="00674549" w:rsidRPr="007839D8" w:rsidRDefault="00674549" w:rsidP="00674549">
      <w:pPr>
        <w:rPr>
          <w:rFonts w:asciiTheme="majorHAnsi" w:hAnsiTheme="majorHAnsi"/>
          <w:bCs/>
          <w:sz w:val="20"/>
        </w:rPr>
      </w:pPr>
      <w:r w:rsidRPr="007839D8">
        <w:rPr>
          <w:rStyle w:val="Style13ptBold"/>
          <w:rFonts w:asciiTheme="majorHAnsi" w:hAnsiTheme="majorHAnsi"/>
        </w:rPr>
        <w:t xml:space="preserve">Ferris 12 </w:t>
      </w:r>
      <w:r w:rsidRPr="007839D8">
        <w:rPr>
          <w:rStyle w:val="Style13ptBold"/>
          <w:rFonts w:asciiTheme="majorHAnsi" w:hAnsiTheme="majorHAnsi"/>
          <w:sz w:val="20"/>
        </w:rPr>
        <w:t xml:space="preserve">(Elizabeth Ferris is research professor with the Institute for the Study of International Migration at Georgetown University’s School of Foreign Service and also serves as a nonresident senior fellow in Foreign Policy at the Brookings Institution. May 1, 2012, “Future Directions in Civil-Military Responses to Natural Disasters,” Brookings Institution, </w:t>
      </w:r>
      <w:r w:rsidRPr="007839D8">
        <w:rPr>
          <w:rStyle w:val="Style13ptBold"/>
          <w:rFonts w:asciiTheme="majorHAnsi" w:hAnsiTheme="majorHAnsi"/>
          <w:sz w:val="20"/>
          <w:szCs w:val="20"/>
        </w:rPr>
        <w:t>&lt;</w:t>
      </w:r>
      <w:r w:rsidRPr="007839D8">
        <w:rPr>
          <w:rFonts w:asciiTheme="majorHAnsi" w:hAnsiTheme="majorHAnsi"/>
          <w:sz w:val="20"/>
          <w:szCs w:val="20"/>
        </w:rPr>
        <w:t>https://www.brookings.edu/research/future-directions-in-civil-military-responses-to-natural-disasters/&gt; SK)</w:t>
      </w:r>
    </w:p>
    <w:p w14:paraId="406E642A" w14:textId="1AF4C99A" w:rsidR="00674549" w:rsidRPr="00674549" w:rsidRDefault="00674549" w:rsidP="00674549">
      <w:pPr>
        <w:rPr>
          <w:rFonts w:asciiTheme="majorHAnsi" w:hAnsiTheme="majorHAnsi"/>
          <w:u w:val="single"/>
        </w:rPr>
      </w:pPr>
      <w:r w:rsidRPr="007839D8">
        <w:rPr>
          <w:rStyle w:val="StyleUnderline"/>
          <w:rFonts w:asciiTheme="majorHAnsi" w:hAnsiTheme="majorHAnsi"/>
        </w:rPr>
        <w:t xml:space="preserve">Over the last ten years </w:t>
      </w:r>
      <w:r w:rsidRPr="007839D8">
        <w:rPr>
          <w:rStyle w:val="StyleUnderline"/>
          <w:rFonts w:asciiTheme="majorHAnsi" w:hAnsiTheme="majorHAnsi"/>
          <w:highlight w:val="cyan"/>
        </w:rPr>
        <w:t>natural disasters affected more than 2.4 billion people</w:t>
      </w:r>
      <w:r w:rsidRPr="007839D8">
        <w:rPr>
          <w:rStyle w:val="StyleUnderline"/>
          <w:rFonts w:asciiTheme="majorHAnsi" w:hAnsiTheme="majorHAnsi"/>
        </w:rPr>
        <w:t>—the equivalent of one-third of the earth’s population—</w:t>
      </w:r>
      <w:r w:rsidRPr="007839D8">
        <w:rPr>
          <w:rStyle w:val="StyleUnderline"/>
          <w:rFonts w:asciiTheme="majorHAnsi" w:hAnsiTheme="majorHAnsi"/>
          <w:highlight w:val="cyan"/>
        </w:rPr>
        <w:t>and</w:t>
      </w:r>
      <w:r w:rsidRPr="007839D8">
        <w:rPr>
          <w:rStyle w:val="StyleUnderline"/>
          <w:rFonts w:asciiTheme="majorHAnsi" w:hAnsiTheme="majorHAnsi"/>
        </w:rPr>
        <w:t xml:space="preserve"> they have wrought over </w:t>
      </w:r>
      <w:r w:rsidRPr="007839D8">
        <w:rPr>
          <w:rStyle w:val="StyleUnderline"/>
          <w:rFonts w:asciiTheme="majorHAnsi" w:hAnsiTheme="majorHAnsi"/>
          <w:highlight w:val="cyan"/>
        </w:rPr>
        <w:t>$910 billion in damages</w:t>
      </w:r>
      <w:r w:rsidRPr="007839D8">
        <w:rPr>
          <w:rStyle w:val="StyleUnderline"/>
          <w:rFonts w:asciiTheme="majorHAnsi" w:hAnsiTheme="majorHAnsi"/>
        </w:rPr>
        <w:t>—equivalent to approximately 18 percent of global GDP.</w:t>
      </w:r>
      <w:hyperlink r:id="rId58" w:anchor="ftn1" w:history="1">
        <w:r w:rsidRPr="007839D8">
          <w:rPr>
            <w:rStyle w:val="Hyperlink"/>
            <w:rFonts w:asciiTheme="majorHAnsi" w:hAnsiTheme="majorHAnsi"/>
          </w:rPr>
          <w:t>[1]</w:t>
        </w:r>
      </w:hyperlink>
      <w:r w:rsidRPr="007839D8">
        <w:rPr>
          <w:rFonts w:asciiTheme="majorHAnsi" w:hAnsiTheme="majorHAnsi"/>
        </w:rPr>
        <w:t xml:space="preserve"> </w:t>
      </w:r>
      <w:r w:rsidRPr="007839D8">
        <w:rPr>
          <w:rStyle w:val="StyleUnderline"/>
          <w:rFonts w:asciiTheme="majorHAnsi" w:hAnsiTheme="majorHAnsi"/>
        </w:rPr>
        <w:t xml:space="preserve">Natural </w:t>
      </w:r>
      <w:r w:rsidRPr="007839D8">
        <w:rPr>
          <w:rStyle w:val="StyleUnderline"/>
          <w:rFonts w:asciiTheme="majorHAnsi" w:hAnsiTheme="majorHAnsi"/>
          <w:highlight w:val="cyan"/>
        </w:rPr>
        <w:t>disasters affect</w:t>
      </w:r>
      <w:r w:rsidRPr="007839D8">
        <w:rPr>
          <w:rStyle w:val="StyleUnderline"/>
          <w:rFonts w:asciiTheme="majorHAnsi" w:hAnsiTheme="majorHAnsi"/>
        </w:rPr>
        <w:t xml:space="preserve"> not only </w:t>
      </w:r>
      <w:r w:rsidRPr="007839D8">
        <w:rPr>
          <w:rStyle w:val="StyleUnderline"/>
          <w:rFonts w:asciiTheme="majorHAnsi" w:hAnsiTheme="majorHAnsi"/>
          <w:highlight w:val="cyan"/>
        </w:rPr>
        <w:t>individuals</w:t>
      </w:r>
      <w:r w:rsidRPr="007839D8">
        <w:rPr>
          <w:rStyle w:val="StyleUnderline"/>
          <w:rFonts w:asciiTheme="majorHAnsi" w:hAnsiTheme="majorHAnsi"/>
        </w:rPr>
        <w:t xml:space="preserve"> and </w:t>
      </w:r>
      <w:r w:rsidRPr="007839D8">
        <w:rPr>
          <w:rStyle w:val="StyleUnderline"/>
          <w:rFonts w:asciiTheme="majorHAnsi" w:hAnsiTheme="majorHAnsi"/>
          <w:highlight w:val="cyan"/>
        </w:rPr>
        <w:t>communities</w:t>
      </w:r>
      <w:r w:rsidRPr="007839D8">
        <w:rPr>
          <w:rStyle w:val="StyleUnderline"/>
          <w:rFonts w:asciiTheme="majorHAnsi" w:hAnsiTheme="majorHAnsi"/>
        </w:rPr>
        <w:t xml:space="preserve"> but also </w:t>
      </w:r>
      <w:r w:rsidRPr="007839D8">
        <w:rPr>
          <w:rStyle w:val="StyleUnderline"/>
          <w:rFonts w:asciiTheme="majorHAnsi" w:hAnsiTheme="majorHAnsi"/>
          <w:highlight w:val="cyan"/>
        </w:rPr>
        <w:t>economies, governments and the international system</w:t>
      </w:r>
      <w:r w:rsidRPr="007839D8">
        <w:rPr>
          <w:rStyle w:val="StyleUnderline"/>
          <w:rFonts w:asciiTheme="majorHAnsi" w:hAnsiTheme="majorHAnsi"/>
        </w:rPr>
        <w:t xml:space="preserve">. The 373 natural disasters recorded by the International Disaster Database EM-DAT in 2010 affected some 300 million people from all regions: </w:t>
      </w:r>
      <w:r w:rsidRPr="007839D8">
        <w:rPr>
          <w:rStyle w:val="StyleUnderline"/>
          <w:rFonts w:asciiTheme="majorHAnsi" w:hAnsiTheme="majorHAnsi"/>
          <w:highlight w:val="cyan"/>
        </w:rPr>
        <w:t>300,000 lost their lives</w:t>
      </w:r>
      <w:r w:rsidRPr="007839D8">
        <w:rPr>
          <w:rStyle w:val="StyleUnderline"/>
          <w:rFonts w:asciiTheme="majorHAnsi" w:hAnsiTheme="majorHAnsi"/>
        </w:rPr>
        <w:t xml:space="preserve"> and many more suffered injuries, family separation and other trauma. </w:t>
      </w:r>
      <w:r w:rsidRPr="007839D8">
        <w:rPr>
          <w:rStyle w:val="StyleUnderline"/>
          <w:rFonts w:asciiTheme="majorHAnsi" w:hAnsiTheme="majorHAnsi"/>
          <w:highlight w:val="cyan"/>
        </w:rPr>
        <w:t>Sudden</w:t>
      </w:r>
      <w:r w:rsidRPr="007839D8">
        <w:rPr>
          <w:rStyle w:val="StyleUnderline"/>
          <w:rFonts w:asciiTheme="majorHAnsi" w:hAnsiTheme="majorHAnsi"/>
        </w:rPr>
        <w:t xml:space="preserve">-onset </w:t>
      </w:r>
      <w:r w:rsidRPr="007839D8">
        <w:rPr>
          <w:rStyle w:val="StyleUnderline"/>
          <w:rFonts w:asciiTheme="majorHAnsi" w:hAnsiTheme="majorHAnsi"/>
          <w:highlight w:val="cyan"/>
        </w:rPr>
        <w:t>disasters displaced 42 million people</w:t>
      </w:r>
      <w:r w:rsidRPr="007839D8">
        <w:rPr>
          <w:rStyle w:val="StyleUnderline"/>
          <w:rFonts w:asciiTheme="majorHAnsi" w:hAnsiTheme="majorHAnsi"/>
        </w:rPr>
        <w:t xml:space="preserve"> from their homes </w:t>
      </w:r>
      <w:r w:rsidRPr="007839D8">
        <w:rPr>
          <w:rStyle w:val="StyleUnderline"/>
          <w:rFonts w:asciiTheme="majorHAnsi" w:hAnsiTheme="majorHAnsi"/>
          <w:highlight w:val="cyan"/>
        </w:rPr>
        <w:t>and caused $108.5 billion in economic losses</w:t>
      </w:r>
      <w:r w:rsidRPr="007839D8">
        <w:rPr>
          <w:rStyle w:val="StyleUnderline"/>
          <w:rFonts w:asciiTheme="majorHAnsi" w:hAnsiTheme="majorHAnsi"/>
        </w:rPr>
        <w:t>.</w:t>
      </w:r>
      <w:r w:rsidRPr="007839D8">
        <w:rPr>
          <w:rFonts w:asciiTheme="majorHAnsi" w:hAnsiTheme="majorHAnsi"/>
        </w:rPr>
        <w:t xml:space="preserve"> Ninety-two percent of the disasters in 2010 were climate-related.</w:t>
      </w:r>
      <w:hyperlink r:id="rId59" w:anchor="ftn2" w:history="1">
        <w:r w:rsidRPr="007839D8">
          <w:rPr>
            <w:rStyle w:val="Hyperlink"/>
            <w:rFonts w:asciiTheme="majorHAnsi" w:hAnsiTheme="majorHAnsi"/>
          </w:rPr>
          <w:t>[2]</w:t>
        </w:r>
      </w:hyperlink>
      <w:r w:rsidRPr="007839D8">
        <w:rPr>
          <w:rFonts w:asciiTheme="majorHAnsi" w:hAnsiTheme="majorHAnsi"/>
        </w:rPr>
        <w:t>The number of disasters has increased in recent decades—from about 100 to 150 a year in the early 1980s to an annual average of 392 during the 2000 to 2009 decade.</w:t>
      </w:r>
      <w:hyperlink r:id="rId60" w:anchor="ftn3" w:history="1">
        <w:r w:rsidRPr="007839D8">
          <w:rPr>
            <w:rStyle w:val="Hyperlink"/>
            <w:rFonts w:asciiTheme="majorHAnsi" w:hAnsiTheme="majorHAnsi"/>
          </w:rPr>
          <w:t>[3]</w:t>
        </w:r>
      </w:hyperlink>
      <w:r w:rsidRPr="007839D8">
        <w:rPr>
          <w:rFonts w:asciiTheme="majorHAnsi" w:hAnsiTheme="majorHAnsi"/>
        </w:rPr>
        <w:t xml:space="preserve"> </w:t>
      </w:r>
      <w:r w:rsidRPr="007839D8">
        <w:rPr>
          <w:rStyle w:val="StyleUnderline"/>
          <w:rFonts w:asciiTheme="majorHAnsi" w:hAnsiTheme="majorHAnsi"/>
        </w:rPr>
        <w:t xml:space="preserve">The projections are that the frequency and intensity of sudden-onset climate-related natural disasters—particularly </w:t>
      </w:r>
      <w:r w:rsidRPr="007839D8">
        <w:rPr>
          <w:rStyle w:val="StyleUnderline"/>
          <w:rFonts w:asciiTheme="majorHAnsi" w:hAnsiTheme="majorHAnsi"/>
          <w:highlight w:val="cyan"/>
        </w:rPr>
        <w:t>storms, hurricanes, cyclones and flooding</w:t>
      </w:r>
      <w:r w:rsidRPr="007839D8">
        <w:rPr>
          <w:rStyle w:val="StyleUnderline"/>
          <w:rFonts w:asciiTheme="majorHAnsi" w:hAnsiTheme="majorHAnsi"/>
        </w:rPr>
        <w:t>—</w:t>
      </w:r>
      <w:r w:rsidRPr="007839D8">
        <w:rPr>
          <w:rStyle w:val="StyleUnderline"/>
          <w:rFonts w:asciiTheme="majorHAnsi" w:hAnsiTheme="majorHAnsi"/>
          <w:highlight w:val="cyan"/>
        </w:rPr>
        <w:t>will increase in the future</w:t>
      </w:r>
      <w:r w:rsidRPr="007839D8">
        <w:rPr>
          <w:rStyle w:val="StyleUnderline"/>
          <w:rFonts w:asciiTheme="majorHAnsi" w:hAnsiTheme="majorHAnsi"/>
        </w:rPr>
        <w:t xml:space="preserve"> as a result of global warming</w:t>
      </w:r>
      <w:r w:rsidRPr="007839D8">
        <w:rPr>
          <w:rFonts w:asciiTheme="majorHAnsi" w:hAnsiTheme="majorHAnsi"/>
        </w:rPr>
        <w:t>.</w:t>
      </w:r>
      <w:hyperlink r:id="rId61" w:anchor="ftn4" w:history="1">
        <w:r w:rsidRPr="007839D8">
          <w:rPr>
            <w:rStyle w:val="Hyperlink"/>
            <w:rFonts w:asciiTheme="majorHAnsi" w:hAnsiTheme="majorHAnsi"/>
          </w:rPr>
          <w:t>[4]</w:t>
        </w:r>
      </w:hyperlink>
      <w:r w:rsidRPr="007839D8">
        <w:rPr>
          <w:rFonts w:asciiTheme="majorHAnsi" w:hAnsiTheme="majorHAnsi"/>
        </w:rPr>
        <w:t xml:space="preserve"> </w:t>
      </w:r>
      <w:r w:rsidRPr="007839D8">
        <w:rPr>
          <w:rStyle w:val="StyleUnderline"/>
          <w:rFonts w:asciiTheme="majorHAnsi" w:hAnsiTheme="majorHAnsi"/>
        </w:rPr>
        <w:t xml:space="preserve">With projected population increases, increased </w:t>
      </w:r>
      <w:proofErr w:type="spellStart"/>
      <w:r w:rsidRPr="007839D8">
        <w:rPr>
          <w:rStyle w:val="StyleUnderline"/>
          <w:rFonts w:asciiTheme="majorHAnsi" w:hAnsiTheme="majorHAnsi"/>
        </w:rPr>
        <w:t>urbanisation</w:t>
      </w:r>
      <w:proofErr w:type="spellEnd"/>
      <w:r w:rsidRPr="007839D8">
        <w:rPr>
          <w:rStyle w:val="StyleUnderline"/>
          <w:rFonts w:asciiTheme="majorHAnsi" w:hAnsiTheme="majorHAnsi"/>
        </w:rPr>
        <w:t xml:space="preserve"> and economic growth, it is likely that disasters will affect more people and cause greater economic damage. Climate change will also encourage rural-to-urban migration. As droughts, dry conditions and unpredictability in rainfall patterns increase, </w:t>
      </w:r>
      <w:r w:rsidRPr="007839D8">
        <w:rPr>
          <w:rStyle w:val="StyleUnderline"/>
          <w:rFonts w:asciiTheme="majorHAnsi" w:hAnsiTheme="majorHAnsi"/>
          <w:highlight w:val="cyan"/>
        </w:rPr>
        <w:t>pressure will grow on rural communities</w:t>
      </w:r>
      <w:r w:rsidRPr="007839D8">
        <w:rPr>
          <w:rStyle w:val="StyleUnderline"/>
          <w:rFonts w:asciiTheme="majorHAnsi" w:hAnsiTheme="majorHAnsi"/>
        </w:rPr>
        <w:t xml:space="preserve"> and they will move to cities in search of livelihoods. Climate </w:t>
      </w:r>
      <w:r w:rsidRPr="007839D8">
        <w:rPr>
          <w:rStyle w:val="StyleUnderline"/>
          <w:rFonts w:asciiTheme="majorHAnsi" w:hAnsiTheme="majorHAnsi"/>
          <w:highlight w:val="cyan"/>
        </w:rPr>
        <w:t>change is also expected to reduce potential agricultural output by up to 30 percent</w:t>
      </w:r>
      <w:r w:rsidRPr="007839D8">
        <w:rPr>
          <w:rStyle w:val="StyleUnderline"/>
          <w:rFonts w:asciiTheme="majorHAnsi" w:hAnsiTheme="majorHAnsi"/>
        </w:rPr>
        <w:t xml:space="preserve"> in Africa and up to 21 percent in Asia</w:t>
      </w:r>
      <w:r w:rsidRPr="007839D8">
        <w:rPr>
          <w:rFonts w:asciiTheme="majorHAnsi" w:hAnsiTheme="majorHAnsi"/>
        </w:rPr>
        <w:t>,</w:t>
      </w:r>
      <w:hyperlink r:id="rId62" w:anchor="ftn5" w:history="1">
        <w:r w:rsidRPr="007839D8">
          <w:rPr>
            <w:rStyle w:val="Hyperlink"/>
            <w:rFonts w:asciiTheme="majorHAnsi" w:hAnsiTheme="majorHAnsi"/>
          </w:rPr>
          <w:t>[5]</w:t>
        </w:r>
      </w:hyperlink>
      <w:r w:rsidRPr="007839D8">
        <w:rPr>
          <w:rFonts w:asciiTheme="majorHAnsi" w:hAnsiTheme="majorHAnsi"/>
        </w:rPr>
        <w:t xml:space="preserve"> </w:t>
      </w:r>
      <w:r w:rsidRPr="007839D8">
        <w:rPr>
          <w:rStyle w:val="StyleUnderline"/>
          <w:rFonts w:asciiTheme="majorHAnsi" w:hAnsiTheme="majorHAnsi"/>
          <w:highlight w:val="cyan"/>
        </w:rPr>
        <w:t>further adding to both migratory pressure and food insecurity</w:t>
      </w:r>
      <w:r w:rsidRPr="007839D8">
        <w:rPr>
          <w:rStyle w:val="StyleUnderline"/>
          <w:rFonts w:asciiTheme="majorHAnsi" w:hAnsiTheme="majorHAnsi"/>
        </w:rPr>
        <w:t xml:space="preserve">. Natural disasters will continue to affect developed as well as developing countries, </w:t>
      </w:r>
      <w:r w:rsidRPr="007839D8">
        <w:rPr>
          <w:rStyle w:val="StyleUnderline"/>
          <w:rFonts w:asciiTheme="majorHAnsi" w:hAnsiTheme="majorHAnsi"/>
          <w:highlight w:val="cyan"/>
        </w:rPr>
        <w:t>with far higher loss of life in developing countries and far greater economic damage in developed countries</w:t>
      </w:r>
      <w:r w:rsidRPr="007839D8">
        <w:rPr>
          <w:rStyle w:val="StyleUnderline"/>
          <w:rFonts w:asciiTheme="majorHAnsi" w:hAnsiTheme="majorHAnsi"/>
        </w:rPr>
        <w:t xml:space="preserve">. It is expected that </w:t>
      </w:r>
      <w:r w:rsidRPr="007839D8">
        <w:rPr>
          <w:rStyle w:val="StyleUnderline"/>
          <w:rFonts w:asciiTheme="majorHAnsi" w:hAnsiTheme="majorHAnsi"/>
          <w:highlight w:val="cyan"/>
        </w:rPr>
        <w:t xml:space="preserve">rising sea levels will particularly affect </w:t>
      </w:r>
      <w:r w:rsidRPr="007839D8">
        <w:rPr>
          <w:rStyle w:val="StyleUnderline"/>
          <w:rFonts w:asciiTheme="majorHAnsi" w:hAnsiTheme="majorHAnsi"/>
        </w:rPr>
        <w:t xml:space="preserve">the nearly </w:t>
      </w:r>
      <w:r w:rsidRPr="007839D8">
        <w:rPr>
          <w:rStyle w:val="StyleUnderline"/>
          <w:rFonts w:asciiTheme="majorHAnsi" w:hAnsiTheme="majorHAnsi"/>
          <w:highlight w:val="cyan"/>
        </w:rPr>
        <w:t>634 million people</w:t>
      </w:r>
      <w:r w:rsidRPr="007839D8">
        <w:rPr>
          <w:rStyle w:val="StyleUnderline"/>
          <w:rFonts w:asciiTheme="majorHAnsi" w:hAnsiTheme="majorHAnsi"/>
        </w:rPr>
        <w:t>—a tenth of the world’s population—who live in at-risk coastal areas</w:t>
      </w:r>
      <w:r w:rsidRPr="007839D8">
        <w:rPr>
          <w:rFonts w:asciiTheme="majorHAnsi" w:hAnsiTheme="majorHAnsi"/>
        </w:rPr>
        <w:t xml:space="preserve">, just a few </w:t>
      </w:r>
      <w:proofErr w:type="spellStart"/>
      <w:r w:rsidRPr="007839D8">
        <w:rPr>
          <w:rFonts w:asciiTheme="majorHAnsi" w:hAnsiTheme="majorHAnsi"/>
        </w:rPr>
        <w:t>metres</w:t>
      </w:r>
      <w:proofErr w:type="spellEnd"/>
      <w:r w:rsidRPr="007839D8">
        <w:rPr>
          <w:rFonts w:asciiTheme="majorHAnsi" w:hAnsiTheme="majorHAnsi"/>
        </w:rPr>
        <w:t xml:space="preserve"> above existing sea levels.</w:t>
      </w:r>
      <w:hyperlink r:id="rId63" w:anchor="ftn6" w:history="1">
        <w:r w:rsidRPr="007839D8">
          <w:rPr>
            <w:rStyle w:val="Hyperlink"/>
            <w:rFonts w:asciiTheme="majorHAnsi" w:hAnsiTheme="majorHAnsi"/>
          </w:rPr>
          <w:t>[6]</w:t>
        </w:r>
      </w:hyperlink>
      <w:r w:rsidRPr="007839D8">
        <w:rPr>
          <w:rFonts w:asciiTheme="majorHAnsi" w:hAnsiTheme="majorHAnsi"/>
        </w:rPr>
        <w:t xml:space="preserve"> </w:t>
      </w:r>
      <w:r w:rsidRPr="007839D8">
        <w:rPr>
          <w:rStyle w:val="StyleUnderline"/>
          <w:rFonts w:asciiTheme="majorHAnsi" w:hAnsiTheme="majorHAnsi"/>
          <w:highlight w:val="cyan"/>
        </w:rPr>
        <w:t>The impact</w:t>
      </w:r>
      <w:r w:rsidRPr="007839D8">
        <w:rPr>
          <w:rStyle w:val="StyleUnderline"/>
          <w:rFonts w:asciiTheme="majorHAnsi" w:hAnsiTheme="majorHAnsi"/>
        </w:rPr>
        <w:t xml:space="preserve"> of sea</w:t>
      </w:r>
      <w:r w:rsidRPr="007839D8">
        <w:rPr>
          <w:rStyle w:val="StyleUnderline"/>
          <w:rFonts w:asciiTheme="majorHAnsi" w:hAnsiTheme="majorHAnsi"/>
        </w:rPr>
        <w:noBreakHyphen/>
        <w:t xml:space="preserve">level rise </w:t>
      </w:r>
      <w:r w:rsidRPr="007839D8">
        <w:rPr>
          <w:rStyle w:val="StyleUnderline"/>
          <w:rFonts w:asciiTheme="majorHAnsi" w:hAnsiTheme="majorHAnsi"/>
          <w:highlight w:val="cyan"/>
        </w:rPr>
        <w:t>will be felt</w:t>
      </w:r>
      <w:r w:rsidRPr="007839D8">
        <w:rPr>
          <w:rStyle w:val="StyleUnderline"/>
          <w:rFonts w:asciiTheme="majorHAnsi" w:hAnsiTheme="majorHAnsi"/>
        </w:rPr>
        <w:t xml:space="preserve"> in a variety of ways, </w:t>
      </w:r>
      <w:r w:rsidRPr="007839D8">
        <w:rPr>
          <w:rStyle w:val="StyleUnderline"/>
          <w:rFonts w:asciiTheme="majorHAnsi" w:hAnsiTheme="majorHAnsi"/>
          <w:highlight w:val="cyan"/>
        </w:rPr>
        <w:t xml:space="preserve">from increased </w:t>
      </w:r>
      <w:proofErr w:type="spellStart"/>
      <w:r w:rsidRPr="007839D8">
        <w:rPr>
          <w:rStyle w:val="StyleUnderline"/>
          <w:rFonts w:asciiTheme="majorHAnsi" w:hAnsiTheme="majorHAnsi"/>
          <w:highlight w:val="cyan"/>
        </w:rPr>
        <w:t>salinisation</w:t>
      </w:r>
      <w:proofErr w:type="spellEnd"/>
      <w:r w:rsidRPr="007839D8">
        <w:rPr>
          <w:rStyle w:val="StyleUnderline"/>
          <w:rFonts w:asciiTheme="majorHAnsi" w:hAnsiTheme="majorHAnsi"/>
        </w:rPr>
        <w:t xml:space="preserve"> of water on Pacific islands </w:t>
      </w:r>
      <w:r w:rsidRPr="007839D8">
        <w:rPr>
          <w:rStyle w:val="StyleUnderline"/>
          <w:rFonts w:asciiTheme="majorHAnsi" w:hAnsiTheme="majorHAnsi"/>
          <w:highlight w:val="cyan"/>
        </w:rPr>
        <w:t>to thawing of the permafrost</w:t>
      </w:r>
      <w:r w:rsidRPr="007839D8">
        <w:rPr>
          <w:rStyle w:val="StyleUnderline"/>
          <w:rFonts w:asciiTheme="majorHAnsi" w:hAnsiTheme="majorHAnsi"/>
        </w:rPr>
        <w:t xml:space="preserve"> in the Arctic.</w:t>
      </w:r>
      <w:hyperlink r:id="rId64" w:anchor="ftn7" w:history="1">
        <w:r w:rsidRPr="007839D8">
          <w:rPr>
            <w:rStyle w:val="Hyperlink"/>
            <w:rFonts w:asciiTheme="majorHAnsi" w:hAnsiTheme="majorHAnsi"/>
          </w:rPr>
          <w:t>[7]</w:t>
        </w:r>
      </w:hyperlink>
      <w:r w:rsidRPr="007839D8">
        <w:rPr>
          <w:rFonts w:asciiTheme="majorHAnsi" w:hAnsiTheme="majorHAnsi"/>
        </w:rPr>
        <w:t xml:space="preserve"> In a recent article Robin </w:t>
      </w:r>
      <w:proofErr w:type="spellStart"/>
      <w:r w:rsidRPr="007839D8">
        <w:rPr>
          <w:rFonts w:asciiTheme="majorHAnsi" w:hAnsiTheme="majorHAnsi"/>
        </w:rPr>
        <w:t>Bronen</w:t>
      </w:r>
      <w:proofErr w:type="spellEnd"/>
      <w:r w:rsidRPr="007839D8">
        <w:rPr>
          <w:rFonts w:asciiTheme="majorHAnsi" w:hAnsiTheme="majorHAnsi"/>
        </w:rPr>
        <w:t xml:space="preserve"> points out that </w:t>
      </w:r>
      <w:r w:rsidRPr="007839D8">
        <w:rPr>
          <w:rStyle w:val="StyleUnderline"/>
          <w:rFonts w:asciiTheme="majorHAnsi" w:hAnsiTheme="majorHAnsi"/>
        </w:rPr>
        <w:t xml:space="preserve">winter temperatures have increased by an average of 2.0–3.5° since 1975 in the Arctic, causing the rapid disappearance of ice, increased erosion, increased exposure of communities to autumnal storms, and thawing of the permafrost, </w:t>
      </w:r>
      <w:r w:rsidRPr="007839D8">
        <w:rPr>
          <w:rStyle w:val="StyleUnderline"/>
          <w:rFonts w:asciiTheme="majorHAnsi" w:hAnsiTheme="majorHAnsi"/>
          <w:highlight w:val="cyan"/>
        </w:rPr>
        <w:t>which is the ‘glue’ that keeps the land</w:t>
      </w:r>
      <w:r w:rsidRPr="007839D8">
        <w:rPr>
          <w:rStyle w:val="StyleUnderline"/>
          <w:rFonts w:asciiTheme="majorHAnsi" w:hAnsiTheme="majorHAnsi"/>
        </w:rPr>
        <w:t xml:space="preserve"> intact and </w:t>
      </w:r>
      <w:r w:rsidRPr="007839D8">
        <w:rPr>
          <w:rStyle w:val="StyleUnderline"/>
          <w:rFonts w:asciiTheme="majorHAnsi" w:hAnsiTheme="majorHAnsi"/>
          <w:highlight w:val="cyan"/>
        </w:rPr>
        <w:t>habitable.</w:t>
      </w:r>
    </w:p>
    <w:p w14:paraId="3533C8C2" w14:textId="47F94239" w:rsidR="00674549" w:rsidRDefault="00674549" w:rsidP="00674549">
      <w:pPr>
        <w:pStyle w:val="Heading4"/>
      </w:pPr>
      <w:r>
        <w:t>Natural disasters exacerbate inequality, conflict, political instability and creates power vacuums</w:t>
      </w:r>
    </w:p>
    <w:p w14:paraId="1EA98376" w14:textId="77777777" w:rsidR="00674549" w:rsidRDefault="00674549" w:rsidP="00674549">
      <w:r w:rsidRPr="00DB7862">
        <w:t>Elizabeth</w:t>
      </w:r>
      <w:r w:rsidRPr="00DB7862">
        <w:rPr>
          <w:rStyle w:val="Style13ptBold"/>
        </w:rPr>
        <w:t xml:space="preserve"> Ferris 10 </w:t>
      </w:r>
      <w:r w:rsidRPr="00DB7862">
        <w:t xml:space="preserve">(Elizabeth Ferris, 3-3-2010, "Natural Disasters, Conflict, and Human Rights: Tracing the Connections", Brookings, https://www.brookings.edu/on-the-record/natural-disasters-conflict-and-human-rights-tracing-the-connections/, accessed 7-27-2017) </w:t>
      </w:r>
      <w:proofErr w:type="spellStart"/>
      <w:r w:rsidRPr="00DB7862">
        <w:t>jd</w:t>
      </w:r>
      <w:proofErr w:type="spellEnd"/>
    </w:p>
    <w:p w14:paraId="6824F632" w14:textId="77777777" w:rsidR="00674549" w:rsidRPr="003A298F" w:rsidRDefault="00674549" w:rsidP="00674549">
      <w:r w:rsidRPr="003A298F">
        <w:t xml:space="preserve">There are surprisingly few long-term empirical studies on the relationship between conflict and natural disasters. </w:t>
      </w:r>
      <w:proofErr w:type="spellStart"/>
      <w:r w:rsidRPr="003A298F">
        <w:rPr>
          <w:u w:val="single"/>
        </w:rPr>
        <w:t>Nel</w:t>
      </w:r>
      <w:proofErr w:type="spellEnd"/>
      <w:r w:rsidRPr="003A298F">
        <w:rPr>
          <w:u w:val="single"/>
        </w:rPr>
        <w:t xml:space="preserve"> and </w:t>
      </w:r>
      <w:proofErr w:type="spellStart"/>
      <w:r w:rsidRPr="003A298F">
        <w:rPr>
          <w:u w:val="single"/>
        </w:rPr>
        <w:t>Righarts</w:t>
      </w:r>
      <w:proofErr w:type="spellEnd"/>
      <w:r w:rsidRPr="003A298F">
        <w:rPr>
          <w:u w:val="single"/>
        </w:rPr>
        <w:t xml:space="preserve"> looked at </w:t>
      </w:r>
      <w:r w:rsidRPr="00F83477">
        <w:rPr>
          <w:highlight w:val="cyan"/>
          <w:u w:val="single"/>
        </w:rPr>
        <w:t>data for 187 countries</w:t>
      </w:r>
      <w:r w:rsidRPr="003A298F">
        <w:rPr>
          <w:u w:val="single"/>
        </w:rPr>
        <w:t xml:space="preserve"> and other political entities for the period 1950 to 2000 and </w:t>
      </w:r>
      <w:r w:rsidRPr="00F83477">
        <w:rPr>
          <w:highlight w:val="cyan"/>
          <w:u w:val="single"/>
        </w:rPr>
        <w:t>found that rapid-onset natural disasters significantly increase the risk of violent civil conflict</w:t>
      </w:r>
      <w:r w:rsidRPr="003A298F">
        <w:rPr>
          <w:u w:val="single"/>
        </w:rPr>
        <w:t xml:space="preserve"> both in the short and medium-term, </w:t>
      </w:r>
      <w:r w:rsidRPr="00F83477">
        <w:rPr>
          <w:highlight w:val="cyan"/>
          <w:u w:val="single"/>
        </w:rPr>
        <w:t>specifically in low-</w:t>
      </w:r>
      <w:r w:rsidRPr="003A298F">
        <w:rPr>
          <w:u w:val="single"/>
        </w:rPr>
        <w:t xml:space="preserve"> and middle-</w:t>
      </w:r>
      <w:r w:rsidRPr="00F83477">
        <w:rPr>
          <w:highlight w:val="cyan"/>
          <w:u w:val="single"/>
        </w:rPr>
        <w:t>income countries that have high inequality, mixed political regimes</w:t>
      </w:r>
      <w:r w:rsidRPr="003A298F">
        <w:rPr>
          <w:u w:val="single"/>
        </w:rPr>
        <w:t xml:space="preserve"> (which are neither fully autocratic or democratic), </w:t>
      </w:r>
      <w:r w:rsidRPr="00F83477">
        <w:rPr>
          <w:highlight w:val="cyan"/>
          <w:u w:val="single"/>
        </w:rPr>
        <w:t>and sluggish economic growth</w:t>
      </w:r>
      <w:r w:rsidRPr="00F83477">
        <w:rPr>
          <w:highlight w:val="cyan"/>
        </w:rPr>
        <w:t>.</w:t>
      </w:r>
      <w:hyperlink r:id="rId65" w:anchor="_ftn12" w:history="1">
        <w:r w:rsidRPr="003A298F">
          <w:rPr>
            <w:rStyle w:val="Hyperlink"/>
          </w:rPr>
          <w:t>[12]</w:t>
        </w:r>
      </w:hyperlink>
      <w:r w:rsidRPr="003A298F">
        <w:t> Similarly, Olson and Drury found that the more developed a country, the less likely a natural disaster is to have political consequences.</w:t>
      </w:r>
      <w:hyperlink r:id="rId66" w:anchor="_ftn13" w:history="1">
        <w:r w:rsidRPr="003A298F">
          <w:rPr>
            <w:rStyle w:val="Hyperlink"/>
          </w:rPr>
          <w:t>[13]</w:t>
        </w:r>
      </w:hyperlink>
      <w:r w:rsidRPr="003A298F">
        <w:t> </w:t>
      </w:r>
    </w:p>
    <w:p w14:paraId="6D05BC12" w14:textId="77777777" w:rsidR="00674549" w:rsidRPr="00F83477" w:rsidRDefault="00674549" w:rsidP="00674549">
      <w:pPr>
        <w:rPr>
          <w:highlight w:val="cyan"/>
          <w:u w:val="single"/>
        </w:rPr>
      </w:pPr>
      <w:proofErr w:type="spellStart"/>
      <w:r w:rsidRPr="003A298F">
        <w:t>Rakhi</w:t>
      </w:r>
      <w:proofErr w:type="spellEnd"/>
      <w:r w:rsidRPr="003A298F">
        <w:t xml:space="preserve"> </w:t>
      </w:r>
      <w:proofErr w:type="spellStart"/>
      <w:r w:rsidRPr="003A298F">
        <w:t>Bhavnani</w:t>
      </w:r>
      <w:proofErr w:type="spellEnd"/>
      <w:r w:rsidRPr="003A298F">
        <w:t xml:space="preserve"> argues that </w:t>
      </w:r>
      <w:r w:rsidRPr="003A298F">
        <w:rPr>
          <w:u w:val="single"/>
        </w:rPr>
        <w:t>“</w:t>
      </w:r>
      <w:r w:rsidRPr="00F83477">
        <w:rPr>
          <w:highlight w:val="cyan"/>
          <w:u w:val="single"/>
        </w:rPr>
        <w:t>sudden changes</w:t>
      </w:r>
      <w:r w:rsidRPr="003A298F">
        <w:rPr>
          <w:u w:val="single"/>
        </w:rPr>
        <w:t xml:space="preserve"> brought on </w:t>
      </w:r>
      <w:r w:rsidRPr="00F83477">
        <w:rPr>
          <w:highlight w:val="cyan"/>
          <w:u w:val="single"/>
        </w:rPr>
        <w:t>by natural disasters exacerbate problems</w:t>
      </w:r>
      <w:r w:rsidRPr="003A298F">
        <w:rPr>
          <w:u w:val="single"/>
        </w:rPr>
        <w:t xml:space="preserve"> that people face on a daily basis, </w:t>
      </w:r>
      <w:r w:rsidRPr="00F83477">
        <w:rPr>
          <w:highlight w:val="cyan"/>
          <w:u w:val="single"/>
        </w:rPr>
        <w:t>heightening conditions for conflict such as</w:t>
      </w:r>
      <w:r w:rsidRPr="003A298F">
        <w:rPr>
          <w:u w:val="single"/>
        </w:rPr>
        <w:t xml:space="preserve"> grievances, </w:t>
      </w:r>
      <w:r w:rsidRPr="00F83477">
        <w:rPr>
          <w:highlight w:val="cyan"/>
          <w:u w:val="single"/>
        </w:rPr>
        <w:t>political opportunity,</w:t>
      </w:r>
      <w:r w:rsidRPr="003A298F">
        <w:rPr>
          <w:u w:val="single"/>
        </w:rPr>
        <w:t xml:space="preserve"> and mobilization. Disasters create </w:t>
      </w:r>
      <w:r w:rsidRPr="00F83477">
        <w:rPr>
          <w:highlight w:val="cyan"/>
          <w:u w:val="single"/>
        </w:rPr>
        <w:t>grievances</w:t>
      </w:r>
      <w:r w:rsidRPr="003A298F">
        <w:rPr>
          <w:u w:val="single"/>
        </w:rPr>
        <w:t xml:space="preserve"> that </w:t>
      </w:r>
      <w:r w:rsidRPr="00F83477">
        <w:rPr>
          <w:highlight w:val="cyan"/>
          <w:u w:val="single"/>
        </w:rPr>
        <w:t>lead to conflict by causing mass disruption</w:t>
      </w:r>
      <w:r w:rsidRPr="003A298F">
        <w:rPr>
          <w:u w:val="single"/>
        </w:rPr>
        <w:t xml:space="preserve">, impacting individual behavior, </w:t>
      </w:r>
      <w:r w:rsidRPr="00F83477">
        <w:rPr>
          <w:highlight w:val="cyan"/>
          <w:u w:val="single"/>
        </w:rPr>
        <w:t>community and political organizations</w:t>
      </w:r>
      <w:r w:rsidRPr="003A298F">
        <w:rPr>
          <w:u w:val="single"/>
        </w:rPr>
        <w:t>, and the power relationships between individuals, groups, and the organizations that serve them.</w:t>
      </w:r>
      <w:r w:rsidRPr="003A298F">
        <w:t xml:space="preserve"> In the immediate aftermath of a disaster, a country’s physical infrastructure is affected often preventing the adequate distribution of food and medical supplies. Crops are destroyed, giving rise to food shortages, famines, and localized conflicts over resources. </w:t>
      </w:r>
      <w:r w:rsidRPr="00F83477">
        <w:rPr>
          <w:u w:val="single"/>
        </w:rPr>
        <w:t xml:space="preserve">As a </w:t>
      </w:r>
      <w:r w:rsidRPr="00F83477">
        <w:rPr>
          <w:highlight w:val="cyan"/>
          <w:u w:val="single"/>
        </w:rPr>
        <w:t>disaster destroys</w:t>
      </w:r>
      <w:r w:rsidRPr="00F83477">
        <w:rPr>
          <w:u w:val="single"/>
        </w:rPr>
        <w:t xml:space="preserve"> many </w:t>
      </w:r>
      <w:r w:rsidRPr="00F83477">
        <w:rPr>
          <w:highlight w:val="cyan"/>
          <w:u w:val="single"/>
        </w:rPr>
        <w:t>key social and political</w:t>
      </w:r>
    </w:p>
    <w:p w14:paraId="100CEB90" w14:textId="77777777" w:rsidR="00674549" w:rsidRDefault="00674549" w:rsidP="00674549">
      <w:pPr>
        <w:rPr>
          <w:u w:val="single"/>
        </w:rPr>
      </w:pPr>
      <w:r w:rsidRPr="00F83477">
        <w:rPr>
          <w:highlight w:val="cyan"/>
          <w:u w:val="single"/>
        </w:rPr>
        <w:t>institutions</w:t>
      </w:r>
      <w:r w:rsidRPr="00F83477">
        <w:rPr>
          <w:u w:val="single"/>
        </w:rPr>
        <w:t xml:space="preserve">, it </w:t>
      </w:r>
      <w:r w:rsidRPr="00F83477">
        <w:rPr>
          <w:highlight w:val="cyan"/>
          <w:u w:val="single"/>
        </w:rPr>
        <w:t>threatens political stability and creates a power vacuum</w:t>
      </w:r>
      <w:r w:rsidRPr="00F83477">
        <w:rPr>
          <w:u w:val="single"/>
        </w:rPr>
        <w:t xml:space="preserve"> and opportunity for warlords and criminal gangs to usurp power</w:t>
      </w:r>
      <w:r w:rsidRPr="003A298F">
        <w:t>…A natural disaster has the propensity to reshape society and along with it, its ability to manage risk, grievances, and political change.”</w:t>
      </w:r>
      <w:hyperlink r:id="rId67" w:anchor="_ftn14" w:history="1">
        <w:r w:rsidRPr="003A298F">
          <w:rPr>
            <w:rStyle w:val="Hyperlink"/>
          </w:rPr>
          <w:t>[14]</w:t>
        </w:r>
      </w:hyperlink>
      <w:r w:rsidRPr="003A298F">
        <w:t xml:space="preserve"> He tests this hypothesis with the use of EM-DAT International Disaster Database data on sudden and slow-onset disasters from 1991-1999 and various conflict databases and news reports to assess whether natural disasters increase the risk of conflict. </w:t>
      </w:r>
      <w:proofErr w:type="spellStart"/>
      <w:r w:rsidRPr="00F83477">
        <w:rPr>
          <w:u w:val="single"/>
        </w:rPr>
        <w:t>Bhavnani</w:t>
      </w:r>
      <w:proofErr w:type="spellEnd"/>
      <w:r w:rsidRPr="00F83477">
        <w:rPr>
          <w:u w:val="single"/>
        </w:rPr>
        <w:t xml:space="preserve"> concludes that natural disasters do “contribute to conflict because </w:t>
      </w:r>
      <w:r w:rsidRPr="00F83477">
        <w:rPr>
          <w:highlight w:val="cyan"/>
          <w:u w:val="single"/>
        </w:rPr>
        <w:t>they create competition for scarce resources, exacerbate inequality with the unequal distribution of aid, change power relationships between</w:t>
      </w:r>
      <w:r w:rsidRPr="00F83477">
        <w:rPr>
          <w:u w:val="single"/>
        </w:rPr>
        <w:t xml:space="preserve"> individuals, groups, and the </w:t>
      </w:r>
      <w:r w:rsidRPr="00F83477">
        <w:rPr>
          <w:highlight w:val="cyan"/>
          <w:u w:val="single"/>
        </w:rPr>
        <w:t>organizations</w:t>
      </w:r>
      <w:r w:rsidRPr="00F83477">
        <w:rPr>
          <w:u w:val="single"/>
        </w:rPr>
        <w:t xml:space="preserve"> that serve them, and can create power vacuums and opportunities for warlords to usurp power.”</w:t>
      </w:r>
    </w:p>
    <w:p w14:paraId="620D599D" w14:textId="77777777" w:rsidR="00674549" w:rsidRPr="007839D8" w:rsidRDefault="00674549" w:rsidP="00674549">
      <w:pPr>
        <w:rPr>
          <w:rFonts w:asciiTheme="majorHAnsi" w:hAnsiTheme="majorHAnsi"/>
        </w:rPr>
      </w:pPr>
    </w:p>
    <w:p w14:paraId="77D24EA7" w14:textId="77777777" w:rsidR="00674549" w:rsidRPr="00674549" w:rsidRDefault="00674549" w:rsidP="00674549"/>
    <w:p w14:paraId="66C570E3" w14:textId="55317890" w:rsidR="00F963D3" w:rsidRPr="00F963D3" w:rsidRDefault="0057249E" w:rsidP="00F963D3">
      <w:pPr>
        <w:pStyle w:val="Heading2"/>
        <w:rPr>
          <w:rFonts w:asciiTheme="majorHAnsi" w:hAnsiTheme="majorHAnsi"/>
        </w:rPr>
      </w:pPr>
      <w:r w:rsidRPr="007839D8">
        <w:rPr>
          <w:rFonts w:asciiTheme="majorHAnsi" w:hAnsiTheme="majorHAnsi"/>
        </w:rPr>
        <w:t>Uniqueness</w:t>
      </w:r>
    </w:p>
    <w:p w14:paraId="6ADB074E" w14:textId="77777777" w:rsidR="0057249E" w:rsidRPr="007839D8" w:rsidRDefault="0057249E" w:rsidP="0057249E">
      <w:pPr>
        <w:pStyle w:val="Heading4"/>
        <w:rPr>
          <w:rFonts w:asciiTheme="majorHAnsi" w:hAnsiTheme="majorHAnsi"/>
        </w:rPr>
      </w:pPr>
      <w:r w:rsidRPr="007839D8">
        <w:rPr>
          <w:rFonts w:asciiTheme="majorHAnsi" w:hAnsiTheme="majorHAnsi"/>
        </w:rPr>
        <w:t>The Trump Administration is currently causing tensions for civil-military relations</w:t>
      </w:r>
    </w:p>
    <w:p w14:paraId="6FB433E5" w14:textId="77777777" w:rsidR="0057249E" w:rsidRPr="007839D8" w:rsidRDefault="0057249E" w:rsidP="0057249E">
      <w:pPr>
        <w:rPr>
          <w:rFonts w:asciiTheme="majorHAnsi" w:hAnsiTheme="majorHAnsi"/>
        </w:rPr>
      </w:pPr>
      <w:r w:rsidRPr="007839D8">
        <w:rPr>
          <w:rFonts w:asciiTheme="majorHAnsi" w:hAnsiTheme="majorHAnsi"/>
        </w:rPr>
        <w:t xml:space="preserve">Christopher </w:t>
      </w:r>
      <w:r w:rsidRPr="007839D8">
        <w:rPr>
          <w:rStyle w:val="Style13ptBold"/>
          <w:rFonts w:asciiTheme="majorHAnsi" w:hAnsiTheme="majorHAnsi"/>
        </w:rPr>
        <w:t xml:space="preserve">Layne 17 </w:t>
      </w:r>
      <w:r w:rsidRPr="007839D8">
        <w:rPr>
          <w:rFonts w:asciiTheme="majorHAnsi" w:hAnsiTheme="majorHAnsi"/>
        </w:rPr>
        <w:t xml:space="preserve">(Christopher Layne, 6-20-2017, "Troops Now, Strategy Later?", American Conservative, http://www.theamericanconservative.com/articles/troops-now-strategy-later/, accessed 7-18-2017) </w:t>
      </w:r>
      <w:proofErr w:type="spellStart"/>
      <w:r w:rsidRPr="007839D8">
        <w:rPr>
          <w:rFonts w:asciiTheme="majorHAnsi" w:hAnsiTheme="majorHAnsi"/>
        </w:rPr>
        <w:t>jd</w:t>
      </w:r>
      <w:proofErr w:type="spellEnd"/>
    </w:p>
    <w:p w14:paraId="6F37BC11" w14:textId="77777777" w:rsidR="0057249E" w:rsidRPr="007839D8" w:rsidRDefault="0057249E" w:rsidP="0057249E">
      <w:pPr>
        <w:rPr>
          <w:rFonts w:asciiTheme="majorHAnsi" w:hAnsiTheme="majorHAnsi"/>
        </w:rPr>
      </w:pPr>
      <w:r w:rsidRPr="007839D8">
        <w:rPr>
          <w:rStyle w:val="StyleUnderline"/>
          <w:rFonts w:asciiTheme="majorHAnsi" w:hAnsiTheme="majorHAnsi"/>
          <w:highlight w:val="cyan"/>
        </w:rPr>
        <w:t xml:space="preserve">The </w:t>
      </w:r>
      <w:proofErr w:type="spellStart"/>
      <w:r w:rsidRPr="007839D8">
        <w:rPr>
          <w:rStyle w:val="StyleUnderline"/>
          <w:rFonts w:asciiTheme="majorHAnsi" w:hAnsiTheme="majorHAnsi"/>
          <w:highlight w:val="cyan"/>
        </w:rPr>
        <w:t>Mattis</w:t>
      </w:r>
      <w:proofErr w:type="spellEnd"/>
      <w:r w:rsidRPr="007839D8">
        <w:rPr>
          <w:rStyle w:val="StyleUnderline"/>
          <w:rFonts w:asciiTheme="majorHAnsi" w:hAnsiTheme="majorHAnsi"/>
          <w:highlight w:val="cyan"/>
        </w:rPr>
        <w:t xml:space="preserve"> surge</w:t>
      </w:r>
      <w:r w:rsidRPr="007839D8">
        <w:rPr>
          <w:rStyle w:val="StyleUnderline"/>
          <w:rFonts w:asciiTheme="majorHAnsi" w:hAnsiTheme="majorHAnsi"/>
        </w:rPr>
        <w:t xml:space="preserve"> will prove to be a bad policy. But equally important, it </w:t>
      </w:r>
      <w:r w:rsidRPr="007839D8">
        <w:rPr>
          <w:rStyle w:val="StyleUnderline"/>
          <w:rFonts w:asciiTheme="majorHAnsi" w:hAnsiTheme="majorHAnsi"/>
          <w:highlight w:val="cyan"/>
        </w:rPr>
        <w:t>is bad policy made badly</w:t>
      </w:r>
      <w:r w:rsidRPr="007839D8">
        <w:rPr>
          <w:rStyle w:val="StyleUnderline"/>
          <w:rFonts w:asciiTheme="majorHAnsi" w:hAnsiTheme="majorHAnsi"/>
        </w:rPr>
        <w:t xml:space="preserve">. President </w:t>
      </w:r>
      <w:r w:rsidRPr="007839D8">
        <w:rPr>
          <w:rStyle w:val="StyleUnderline"/>
          <w:rFonts w:asciiTheme="majorHAnsi" w:hAnsiTheme="majorHAnsi"/>
          <w:highlight w:val="cyan"/>
        </w:rPr>
        <w:t>Trump has delegated responsibility for Afghanistan</w:t>
      </w:r>
      <w:r w:rsidRPr="007839D8">
        <w:rPr>
          <w:rStyle w:val="StyleUnderline"/>
          <w:rFonts w:asciiTheme="majorHAnsi" w:hAnsiTheme="majorHAnsi"/>
        </w:rPr>
        <w:t xml:space="preserve">, and the wider Middle East (including the revived “war on terror”) </w:t>
      </w:r>
      <w:r w:rsidRPr="007839D8">
        <w:rPr>
          <w:rStyle w:val="StyleUnderline"/>
          <w:rFonts w:asciiTheme="majorHAnsi" w:hAnsiTheme="majorHAnsi"/>
          <w:highlight w:val="cyan"/>
        </w:rPr>
        <w:t>to his Secretary of Defense. This has troubling implications for civil-military relations. And it is a big break with precedent</w:t>
      </w:r>
      <w:r w:rsidRPr="007839D8">
        <w:rPr>
          <w:rFonts w:asciiTheme="majorHAnsi" w:hAnsiTheme="majorHAnsi"/>
        </w:rPr>
        <w:t xml:space="preserve">—think President Harry S. Truman overriding General Douglas MacArthur’s plan to escalate the Korean War, and his decision to fire MacArthur. In the American system of government, the president is the commander-in-chief, and has the ultimate authority in matters of war and peace. </w:t>
      </w:r>
      <w:r w:rsidRPr="007839D8">
        <w:rPr>
          <w:rStyle w:val="StyleUnderline"/>
          <w:rFonts w:asciiTheme="majorHAnsi" w:hAnsiTheme="majorHAnsi"/>
          <w:highlight w:val="cyan"/>
        </w:rPr>
        <w:t>One can hardly imagine presidents like</w:t>
      </w:r>
      <w:r w:rsidRPr="007839D8">
        <w:rPr>
          <w:rStyle w:val="StyleUnderline"/>
          <w:rFonts w:asciiTheme="majorHAnsi" w:hAnsiTheme="majorHAnsi"/>
        </w:rPr>
        <w:t xml:space="preserve"> Truman, </w:t>
      </w:r>
      <w:r w:rsidRPr="007839D8">
        <w:rPr>
          <w:rStyle w:val="StyleUnderline"/>
          <w:rFonts w:asciiTheme="majorHAnsi" w:hAnsiTheme="majorHAnsi"/>
          <w:highlight w:val="cyan"/>
        </w:rPr>
        <w:t>FDR, Eisenhower, JFK,</w:t>
      </w:r>
      <w:r w:rsidRPr="007839D8">
        <w:rPr>
          <w:rStyle w:val="StyleUnderline"/>
          <w:rFonts w:asciiTheme="majorHAnsi" w:hAnsiTheme="majorHAnsi"/>
        </w:rPr>
        <w:t xml:space="preserve"> or Nixon outsourcing this responsibility to the military.</w:t>
      </w:r>
      <w:r w:rsidRPr="007839D8">
        <w:rPr>
          <w:rFonts w:asciiTheme="majorHAnsi" w:hAnsiTheme="majorHAnsi"/>
        </w:rPr>
        <w:t xml:space="preserve"> (Then again, maybe a hands-on President Trump would be even worse than the hands-off version). </w:t>
      </w:r>
      <w:r w:rsidRPr="007839D8">
        <w:rPr>
          <w:rStyle w:val="StyleUnderline"/>
          <w:rFonts w:asciiTheme="majorHAnsi" w:hAnsiTheme="majorHAnsi"/>
          <w:highlight w:val="cyan"/>
        </w:rPr>
        <w:t>The issue of whether the president and civilian policymakers, or the military should set policy has been a big issue</w:t>
      </w:r>
      <w:r w:rsidRPr="007839D8">
        <w:rPr>
          <w:rStyle w:val="StyleUnderline"/>
          <w:rFonts w:asciiTheme="majorHAnsi" w:hAnsiTheme="majorHAnsi"/>
        </w:rPr>
        <w:t xml:space="preserve"> in both the Iraq and Afghanistan wars.</w:t>
      </w:r>
    </w:p>
    <w:p w14:paraId="4836DD53" w14:textId="77777777" w:rsidR="0057249E" w:rsidRPr="007839D8" w:rsidRDefault="0057249E" w:rsidP="0057249E">
      <w:pPr>
        <w:pStyle w:val="Heading4"/>
        <w:rPr>
          <w:rFonts w:asciiTheme="majorHAnsi" w:hAnsiTheme="majorHAnsi"/>
        </w:rPr>
      </w:pPr>
      <w:r w:rsidRPr="007839D8">
        <w:rPr>
          <w:rFonts w:asciiTheme="majorHAnsi" w:hAnsiTheme="majorHAnsi"/>
        </w:rPr>
        <w:t>Civilian-Military relations are on the brink now</w:t>
      </w:r>
    </w:p>
    <w:p w14:paraId="7BD58A72" w14:textId="77777777" w:rsidR="0057249E" w:rsidRPr="007839D8" w:rsidRDefault="0057249E" w:rsidP="0057249E">
      <w:pPr>
        <w:rPr>
          <w:rFonts w:asciiTheme="majorHAnsi" w:hAnsiTheme="majorHAnsi"/>
        </w:rPr>
      </w:pPr>
      <w:r w:rsidRPr="007839D8">
        <w:rPr>
          <w:rFonts w:asciiTheme="majorHAnsi" w:hAnsiTheme="majorHAnsi"/>
        </w:rPr>
        <w:t xml:space="preserve">Loren </w:t>
      </w:r>
      <w:proofErr w:type="spellStart"/>
      <w:r w:rsidRPr="007839D8">
        <w:rPr>
          <w:rFonts w:asciiTheme="majorHAnsi" w:hAnsiTheme="majorHAnsi"/>
        </w:rPr>
        <w:t>Dejonge</w:t>
      </w:r>
      <w:proofErr w:type="spellEnd"/>
      <w:r w:rsidRPr="007839D8">
        <w:rPr>
          <w:rStyle w:val="Style13ptBold"/>
          <w:rFonts w:asciiTheme="majorHAnsi" w:hAnsiTheme="majorHAnsi"/>
        </w:rPr>
        <w:t xml:space="preserve"> Schulman and </w:t>
      </w:r>
      <w:r w:rsidRPr="007839D8">
        <w:rPr>
          <w:rFonts w:asciiTheme="majorHAnsi" w:hAnsiTheme="majorHAnsi"/>
        </w:rPr>
        <w:t>Mara</w:t>
      </w:r>
      <w:r w:rsidRPr="007839D8">
        <w:rPr>
          <w:rStyle w:val="Style13ptBold"/>
          <w:rFonts w:asciiTheme="majorHAnsi" w:hAnsiTheme="majorHAnsi"/>
        </w:rPr>
        <w:t xml:space="preserve"> </w:t>
      </w:r>
      <w:proofErr w:type="spellStart"/>
      <w:r w:rsidRPr="007839D8">
        <w:rPr>
          <w:rStyle w:val="Style13ptBold"/>
          <w:rFonts w:asciiTheme="majorHAnsi" w:hAnsiTheme="majorHAnsi"/>
        </w:rPr>
        <w:t>Karlin</w:t>
      </w:r>
      <w:proofErr w:type="spellEnd"/>
      <w:r w:rsidRPr="007839D8">
        <w:rPr>
          <w:rStyle w:val="Style13ptBold"/>
          <w:rFonts w:asciiTheme="majorHAnsi" w:hAnsiTheme="majorHAnsi"/>
        </w:rPr>
        <w:t xml:space="preserve"> 17</w:t>
      </w:r>
      <w:r w:rsidRPr="007839D8">
        <w:rPr>
          <w:rFonts w:asciiTheme="majorHAnsi" w:hAnsiTheme="majorHAnsi"/>
        </w:rPr>
        <w:t xml:space="preserve"> (Loren </w:t>
      </w:r>
      <w:proofErr w:type="spellStart"/>
      <w:r w:rsidRPr="007839D8">
        <w:rPr>
          <w:rFonts w:asciiTheme="majorHAnsi" w:hAnsiTheme="majorHAnsi"/>
        </w:rPr>
        <w:t>Dejonge</w:t>
      </w:r>
      <w:proofErr w:type="spellEnd"/>
      <w:r w:rsidRPr="007839D8">
        <w:rPr>
          <w:rFonts w:asciiTheme="majorHAnsi" w:hAnsiTheme="majorHAnsi"/>
        </w:rPr>
        <w:t xml:space="preserve"> Schulman and Mara </w:t>
      </w:r>
      <w:proofErr w:type="spellStart"/>
      <w:r w:rsidRPr="007839D8">
        <w:rPr>
          <w:rFonts w:asciiTheme="majorHAnsi" w:hAnsiTheme="majorHAnsi"/>
        </w:rPr>
        <w:t>Karlin</w:t>
      </w:r>
      <w:proofErr w:type="spellEnd"/>
      <w:r w:rsidRPr="007839D8">
        <w:rPr>
          <w:rFonts w:asciiTheme="majorHAnsi" w:hAnsiTheme="majorHAnsi"/>
        </w:rPr>
        <w:t xml:space="preserve">, 04-19-2017, "Keeping Up </w:t>
      </w:r>
      <w:proofErr w:type="spellStart"/>
      <w:r w:rsidRPr="007839D8">
        <w:rPr>
          <w:rFonts w:asciiTheme="majorHAnsi" w:hAnsiTheme="majorHAnsi"/>
        </w:rPr>
        <w:t>Civ</w:t>
      </w:r>
      <w:proofErr w:type="spellEnd"/>
      <w:r w:rsidRPr="007839D8">
        <w:rPr>
          <w:rFonts w:asciiTheme="majorHAnsi" w:hAnsiTheme="majorHAnsi"/>
        </w:rPr>
        <w:t xml:space="preserve">-Mil Relations", War on the Rocks, https://warontherocks.com/2017/04/keeping-up-civ-mil-relations/, accessed 7-18-2017) </w:t>
      </w:r>
      <w:proofErr w:type="spellStart"/>
      <w:r w:rsidRPr="007839D8">
        <w:rPr>
          <w:rFonts w:asciiTheme="majorHAnsi" w:hAnsiTheme="majorHAnsi"/>
        </w:rPr>
        <w:t>jd</w:t>
      </w:r>
      <w:proofErr w:type="spellEnd"/>
    </w:p>
    <w:p w14:paraId="4A2D3AB0" w14:textId="77777777" w:rsidR="0057249E" w:rsidRPr="007839D8" w:rsidRDefault="0057249E" w:rsidP="0057249E">
      <w:pPr>
        <w:rPr>
          <w:rStyle w:val="StyleUnderline"/>
          <w:rFonts w:asciiTheme="majorHAnsi" w:hAnsiTheme="majorHAnsi"/>
        </w:rPr>
      </w:pPr>
      <w:r w:rsidRPr="007839D8">
        <w:rPr>
          <w:rStyle w:val="StyleUnderline"/>
          <w:rFonts w:asciiTheme="majorHAnsi" w:hAnsiTheme="majorHAnsi"/>
        </w:rPr>
        <w:t xml:space="preserve">James </w:t>
      </w:r>
      <w:proofErr w:type="spellStart"/>
      <w:r w:rsidRPr="007839D8">
        <w:rPr>
          <w:rStyle w:val="StyleUnderline"/>
          <w:rFonts w:asciiTheme="majorHAnsi" w:hAnsiTheme="majorHAnsi"/>
          <w:highlight w:val="cyan"/>
        </w:rPr>
        <w:t>Mattis</w:t>
      </w:r>
      <w:proofErr w:type="spellEnd"/>
      <w:r w:rsidRPr="007839D8">
        <w:rPr>
          <w:rStyle w:val="StyleUnderline"/>
          <w:rFonts w:asciiTheme="majorHAnsi" w:hAnsiTheme="majorHAnsi"/>
        </w:rPr>
        <w:t xml:space="preserve"> was </w:t>
      </w:r>
      <w:r w:rsidRPr="007839D8">
        <w:rPr>
          <w:rStyle w:val="StyleUnderline"/>
          <w:rFonts w:asciiTheme="majorHAnsi" w:hAnsiTheme="majorHAnsi"/>
          <w:highlight w:val="cyan"/>
        </w:rPr>
        <w:t>sworn in as secretary of defense</w:t>
      </w:r>
      <w:r w:rsidRPr="007839D8">
        <w:rPr>
          <w:rStyle w:val="StyleUnderline"/>
          <w:rFonts w:asciiTheme="majorHAnsi" w:hAnsiTheme="majorHAnsi"/>
        </w:rPr>
        <w:t xml:space="preserve"> in what </w:t>
      </w:r>
      <w:r w:rsidRPr="007839D8">
        <w:rPr>
          <w:rStyle w:val="StyleUnderline"/>
          <w:rFonts w:asciiTheme="majorHAnsi" w:hAnsiTheme="majorHAnsi"/>
          <w:highlight w:val="cyan"/>
        </w:rPr>
        <w:t>is</w:t>
      </w:r>
      <w:r w:rsidRPr="007839D8">
        <w:rPr>
          <w:rStyle w:val="StyleUnderline"/>
          <w:rFonts w:asciiTheme="majorHAnsi" w:hAnsiTheme="majorHAnsi"/>
        </w:rPr>
        <w:t xml:space="preserve"> arguably </w:t>
      </w:r>
      <w:r w:rsidRPr="007839D8">
        <w:rPr>
          <w:rStyle w:val="StyleUnderline"/>
          <w:rFonts w:asciiTheme="majorHAnsi" w:hAnsiTheme="majorHAnsi"/>
          <w:highlight w:val="cyan"/>
        </w:rPr>
        <w:t>one of the more fraught periods in civil-military relations in decades</w:t>
      </w:r>
      <w:r w:rsidRPr="007839D8">
        <w:rPr>
          <w:rStyle w:val="StyleUnderline"/>
          <w:rFonts w:asciiTheme="majorHAnsi" w:hAnsiTheme="majorHAnsi"/>
        </w:rPr>
        <w:t>.</w:t>
      </w:r>
    </w:p>
    <w:p w14:paraId="443154C5" w14:textId="77777777" w:rsidR="0057249E" w:rsidRPr="007839D8" w:rsidRDefault="0057249E" w:rsidP="0057249E">
      <w:pPr>
        <w:rPr>
          <w:rStyle w:val="StyleUnderline"/>
          <w:rFonts w:asciiTheme="majorHAnsi" w:hAnsiTheme="majorHAnsi"/>
        </w:rPr>
      </w:pPr>
      <w:r w:rsidRPr="007839D8">
        <w:rPr>
          <w:rFonts w:asciiTheme="majorHAnsi" w:hAnsiTheme="majorHAnsi"/>
        </w:rPr>
        <w:t>While civilian control in the United States is based on a solid foundation of history, doctrine, and tradition, civil-military relationships are above all human. And that means they are vulnerable to unrealistic or unmet expectations and perceptions</w:t>
      </w:r>
      <w:r w:rsidRPr="007839D8">
        <w:rPr>
          <w:rStyle w:val="StyleUnderline"/>
          <w:rFonts w:asciiTheme="majorHAnsi" w:hAnsiTheme="majorHAnsi"/>
        </w:rPr>
        <w:t xml:space="preserve">. Simply put, </w:t>
      </w:r>
      <w:r w:rsidRPr="007839D8">
        <w:rPr>
          <w:rStyle w:val="StyleUnderline"/>
          <w:rFonts w:asciiTheme="majorHAnsi" w:hAnsiTheme="majorHAnsi"/>
          <w:highlight w:val="cyan"/>
        </w:rPr>
        <w:t>tension invariably infuses these relationships</w:t>
      </w:r>
      <w:r w:rsidRPr="007839D8">
        <w:rPr>
          <w:rStyle w:val="StyleUnderline"/>
          <w:rFonts w:asciiTheme="majorHAnsi" w:hAnsiTheme="majorHAnsi"/>
        </w:rPr>
        <w:t xml:space="preserve"> — </w:t>
      </w:r>
      <w:r w:rsidRPr="007839D8">
        <w:rPr>
          <w:rStyle w:val="StyleUnderline"/>
          <w:rFonts w:asciiTheme="majorHAnsi" w:hAnsiTheme="majorHAnsi"/>
          <w:highlight w:val="cyan"/>
        </w:rPr>
        <w:t>it’s</w:t>
      </w:r>
      <w:r w:rsidRPr="007839D8">
        <w:rPr>
          <w:rStyle w:val="StyleUnderline"/>
          <w:rFonts w:asciiTheme="majorHAnsi" w:hAnsiTheme="majorHAnsi"/>
        </w:rPr>
        <w:t xml:space="preserve"> merely </w:t>
      </w:r>
      <w:r w:rsidRPr="007839D8">
        <w:rPr>
          <w:rStyle w:val="StyleUnderline"/>
          <w:rFonts w:asciiTheme="majorHAnsi" w:hAnsiTheme="majorHAnsi"/>
          <w:highlight w:val="cyan"/>
        </w:rPr>
        <w:t>a question of how much and in which way</w:t>
      </w:r>
      <w:r w:rsidRPr="007839D8">
        <w:rPr>
          <w:rStyle w:val="StyleUnderline"/>
          <w:rFonts w:asciiTheme="majorHAnsi" w:hAnsiTheme="majorHAnsi"/>
        </w:rPr>
        <w:t>. As such, this relationship should expect strains, some demanding mitigation.</w:t>
      </w:r>
    </w:p>
    <w:p w14:paraId="322FB261" w14:textId="62F599FF" w:rsidR="0057249E" w:rsidRDefault="0057249E" w:rsidP="0057249E">
      <w:pPr>
        <w:rPr>
          <w:rStyle w:val="StyleUnderline"/>
          <w:rFonts w:asciiTheme="majorHAnsi" w:hAnsiTheme="majorHAnsi"/>
        </w:rPr>
      </w:pPr>
      <w:r w:rsidRPr="007839D8">
        <w:rPr>
          <w:rStyle w:val="StyleUnderline"/>
          <w:rFonts w:asciiTheme="majorHAnsi" w:hAnsiTheme="majorHAnsi"/>
          <w:highlight w:val="cyan"/>
        </w:rPr>
        <w:t>Nearly two decades of</w:t>
      </w:r>
      <w:r w:rsidRPr="007839D8">
        <w:rPr>
          <w:rStyle w:val="StyleUnderline"/>
          <w:rFonts w:asciiTheme="majorHAnsi" w:hAnsiTheme="majorHAnsi"/>
        </w:rPr>
        <w:t xml:space="preserve"> (inconclusive) </w:t>
      </w:r>
      <w:r w:rsidRPr="007839D8">
        <w:rPr>
          <w:rStyle w:val="StyleUnderline"/>
          <w:rFonts w:asciiTheme="majorHAnsi" w:hAnsiTheme="majorHAnsi"/>
          <w:highlight w:val="cyan"/>
        </w:rPr>
        <w:t>war, serious lapses in the quality of support to our veterans, and a destabilizing budget roller coaster have been some of the major stressors.</w:t>
      </w:r>
      <w:r w:rsidRPr="007839D8">
        <w:rPr>
          <w:rFonts w:asciiTheme="majorHAnsi" w:hAnsiTheme="majorHAnsi"/>
          <w:highlight w:val="cyan"/>
        </w:rPr>
        <w:t xml:space="preserve"> </w:t>
      </w:r>
      <w:r w:rsidRPr="007839D8">
        <w:rPr>
          <w:rStyle w:val="StyleUnderline"/>
          <w:rFonts w:asciiTheme="majorHAnsi" w:hAnsiTheme="majorHAnsi"/>
          <w:highlight w:val="cyan"/>
        </w:rPr>
        <w:t>These are bracketed by a growing disconnect between those who serve, the civilian population, and emerging political factors</w:t>
      </w:r>
      <w:r w:rsidRPr="007839D8">
        <w:rPr>
          <w:rStyle w:val="StyleUnderline"/>
          <w:rFonts w:asciiTheme="majorHAnsi" w:hAnsiTheme="majorHAnsi"/>
        </w:rPr>
        <w:t>.</w:t>
      </w:r>
      <w:r w:rsidRPr="007839D8">
        <w:rPr>
          <w:rFonts w:asciiTheme="majorHAnsi" w:hAnsiTheme="majorHAnsi"/>
        </w:rPr>
        <w:t xml:space="preserve"> A particularly tumultuous election with unprecedented veteran and general officer partisan participation did not stop or mitigate threats of </w:t>
      </w:r>
      <w:hyperlink r:id="rId68" w:history="1">
        <w:r w:rsidRPr="007839D8">
          <w:rPr>
            <w:rStyle w:val="Hyperlink"/>
            <w:rFonts w:asciiTheme="majorHAnsi" w:hAnsiTheme="majorHAnsi"/>
          </w:rPr>
          <w:t>purges</w:t>
        </w:r>
      </w:hyperlink>
      <w:r w:rsidRPr="007839D8">
        <w:rPr>
          <w:rFonts w:asciiTheme="majorHAnsi" w:hAnsiTheme="majorHAnsi"/>
        </w:rPr>
        <w:t xml:space="preserve"> of general officers by the Trump campaign. </w:t>
      </w:r>
      <w:r w:rsidRPr="007839D8">
        <w:rPr>
          <w:rStyle w:val="StyleUnderline"/>
          <w:rFonts w:asciiTheme="majorHAnsi" w:hAnsiTheme="majorHAnsi"/>
        </w:rPr>
        <w:t xml:space="preserve">Despite such anti-military rhetoric, </w:t>
      </w:r>
      <w:r w:rsidRPr="007839D8">
        <w:rPr>
          <w:rStyle w:val="StyleUnderline"/>
          <w:rFonts w:asciiTheme="majorHAnsi" w:hAnsiTheme="majorHAnsi"/>
          <w:highlight w:val="cyan"/>
        </w:rPr>
        <w:t>Trump</w:t>
      </w:r>
      <w:r w:rsidRPr="007839D8">
        <w:rPr>
          <w:rStyle w:val="StyleUnderline"/>
          <w:rFonts w:asciiTheme="majorHAnsi" w:hAnsiTheme="majorHAnsi"/>
        </w:rPr>
        <w:t xml:space="preserve"> eventually </w:t>
      </w:r>
      <w:r w:rsidRPr="007839D8">
        <w:rPr>
          <w:rStyle w:val="StyleUnderline"/>
          <w:rFonts w:asciiTheme="majorHAnsi" w:hAnsiTheme="majorHAnsi"/>
          <w:highlight w:val="cyan"/>
        </w:rPr>
        <w:t>faced suspicion that his cabinet was overly militarized</w:t>
      </w:r>
      <w:r w:rsidRPr="007839D8">
        <w:rPr>
          <w:rStyle w:val="StyleUnderline"/>
          <w:rFonts w:asciiTheme="majorHAnsi" w:hAnsiTheme="majorHAnsi"/>
        </w:rPr>
        <w:t xml:space="preserve"> and went to bat in support of a waiver for </w:t>
      </w:r>
      <w:proofErr w:type="spellStart"/>
      <w:r w:rsidRPr="007839D8">
        <w:rPr>
          <w:rStyle w:val="StyleUnderline"/>
          <w:rFonts w:asciiTheme="majorHAnsi" w:hAnsiTheme="majorHAnsi"/>
        </w:rPr>
        <w:t>Mattis’s</w:t>
      </w:r>
      <w:proofErr w:type="spellEnd"/>
      <w:r w:rsidRPr="007839D8">
        <w:rPr>
          <w:rStyle w:val="StyleUnderline"/>
          <w:rFonts w:asciiTheme="majorHAnsi" w:hAnsiTheme="majorHAnsi"/>
        </w:rPr>
        <w:t xml:space="preserve"> own confirmation. </w:t>
      </w:r>
      <w:r w:rsidRPr="007839D8">
        <w:rPr>
          <w:rStyle w:val="StyleUnderline"/>
          <w:rFonts w:asciiTheme="majorHAnsi" w:hAnsiTheme="majorHAnsi"/>
          <w:highlight w:val="cyan"/>
        </w:rPr>
        <w:t>These events</w:t>
      </w:r>
      <w:r w:rsidRPr="007839D8">
        <w:rPr>
          <w:rStyle w:val="StyleUnderline"/>
          <w:rFonts w:asciiTheme="majorHAnsi" w:hAnsiTheme="majorHAnsi"/>
        </w:rPr>
        <w:t xml:space="preserve">, </w:t>
      </w:r>
      <w:r w:rsidRPr="007839D8">
        <w:rPr>
          <w:rStyle w:val="StyleUnderline"/>
          <w:rFonts w:asciiTheme="majorHAnsi" w:hAnsiTheme="majorHAnsi"/>
          <w:highlight w:val="cyan"/>
        </w:rPr>
        <w:t>along with an</w:t>
      </w:r>
      <w:r w:rsidRPr="007839D8">
        <w:rPr>
          <w:rStyle w:val="StyleUnderline"/>
          <w:rFonts w:asciiTheme="majorHAnsi" w:hAnsiTheme="majorHAnsi"/>
        </w:rPr>
        <w:t xml:space="preserve"> expected, but nonetheless toxic, </w:t>
      </w:r>
      <w:r w:rsidRPr="007839D8">
        <w:rPr>
          <w:rStyle w:val="StyleUnderline"/>
          <w:rFonts w:asciiTheme="majorHAnsi" w:hAnsiTheme="majorHAnsi"/>
          <w:highlight w:val="cyan"/>
        </w:rPr>
        <w:t>i</w:t>
      </w:r>
      <w:hyperlink r:id="rId69" w:history="1">
        <w:r w:rsidRPr="007839D8">
          <w:rPr>
            <w:rStyle w:val="StyleUnderline"/>
            <w:rFonts w:asciiTheme="majorHAnsi" w:hAnsiTheme="majorHAnsi"/>
            <w:highlight w:val="cyan"/>
          </w:rPr>
          <w:t>ncrease in friction</w:t>
        </w:r>
      </w:hyperlink>
      <w:r w:rsidRPr="007839D8">
        <w:rPr>
          <w:rStyle w:val="StyleUnderline"/>
          <w:rFonts w:asciiTheme="majorHAnsi" w:hAnsiTheme="majorHAnsi"/>
          <w:highlight w:val="cyan"/>
        </w:rPr>
        <w:t xml:space="preserve"> between military and civilian staffs at the Pentagon set the stage for </w:t>
      </w:r>
      <w:proofErr w:type="spellStart"/>
      <w:r w:rsidRPr="007839D8">
        <w:rPr>
          <w:rStyle w:val="StyleUnderline"/>
          <w:rFonts w:asciiTheme="majorHAnsi" w:hAnsiTheme="majorHAnsi"/>
          <w:highlight w:val="cyan"/>
        </w:rPr>
        <w:t>Mattis</w:t>
      </w:r>
      <w:proofErr w:type="spellEnd"/>
      <w:r w:rsidRPr="007839D8">
        <w:rPr>
          <w:rStyle w:val="StyleUnderline"/>
          <w:rFonts w:asciiTheme="majorHAnsi" w:hAnsiTheme="majorHAnsi"/>
          <w:highlight w:val="cyan"/>
        </w:rPr>
        <w:t>’ arrival</w:t>
      </w:r>
      <w:r w:rsidRPr="007839D8">
        <w:rPr>
          <w:rStyle w:val="StyleUnderline"/>
          <w:rFonts w:asciiTheme="majorHAnsi" w:hAnsiTheme="majorHAnsi"/>
        </w:rPr>
        <w:t xml:space="preserve"> at the River Entrance a few short months ago.</w:t>
      </w:r>
    </w:p>
    <w:p w14:paraId="56681CD4" w14:textId="56E7BA69" w:rsidR="00AE6D0A" w:rsidRDefault="00AE6D0A" w:rsidP="00AE6D0A">
      <w:pPr>
        <w:pStyle w:val="Heading4"/>
      </w:pPr>
      <w:r>
        <w:t>Civil-military relations are stable now- Trump has assumed a deferential role.</w:t>
      </w:r>
    </w:p>
    <w:p w14:paraId="7326D14C" w14:textId="77777777" w:rsidR="00AE6D0A" w:rsidRPr="00311625" w:rsidRDefault="00AE6D0A" w:rsidP="00AE6D0A">
      <w:pPr>
        <w:rPr>
          <w:rStyle w:val="Style13ptBold"/>
          <w:b w:val="0"/>
          <w:sz w:val="20"/>
        </w:rPr>
      </w:pPr>
      <w:proofErr w:type="spellStart"/>
      <w:r>
        <w:rPr>
          <w:rStyle w:val="Style13ptBold"/>
        </w:rPr>
        <w:t>Matisek</w:t>
      </w:r>
      <w:proofErr w:type="spellEnd"/>
      <w:r>
        <w:rPr>
          <w:rStyle w:val="Style13ptBold"/>
        </w:rPr>
        <w:t xml:space="preserve"> 17 </w:t>
      </w:r>
      <w:r>
        <w:rPr>
          <w:rStyle w:val="Style13ptBold"/>
          <w:b w:val="0"/>
          <w:sz w:val="20"/>
        </w:rPr>
        <w:t>(</w:t>
      </w:r>
      <w:proofErr w:type="spellStart"/>
      <w:r>
        <w:rPr>
          <w:rStyle w:val="Style13ptBold"/>
          <w:b w:val="0"/>
          <w:sz w:val="20"/>
        </w:rPr>
        <w:t>Jahara</w:t>
      </w:r>
      <w:proofErr w:type="spellEnd"/>
      <w:r>
        <w:rPr>
          <w:rStyle w:val="Style13ptBold"/>
          <w:b w:val="0"/>
          <w:sz w:val="20"/>
        </w:rPr>
        <w:t xml:space="preserve"> </w:t>
      </w:r>
      <w:proofErr w:type="spellStart"/>
      <w:r>
        <w:rPr>
          <w:rStyle w:val="Style13ptBold"/>
          <w:b w:val="0"/>
          <w:sz w:val="20"/>
        </w:rPr>
        <w:t>Matisek</w:t>
      </w:r>
      <w:proofErr w:type="spellEnd"/>
      <w:r>
        <w:rPr>
          <w:rStyle w:val="Style13ptBold"/>
          <w:b w:val="0"/>
          <w:sz w:val="20"/>
        </w:rPr>
        <w:t xml:space="preserve"> is a graduate from Northwestern University in the area of political science, with a specialization in international relations and comparative politics. May 1, 2017, “</w:t>
      </w:r>
      <w:r w:rsidRPr="00711267">
        <w:rPr>
          <w:rStyle w:val="Style13ptBold"/>
          <w:b w:val="0"/>
          <w:sz w:val="20"/>
        </w:rPr>
        <w:t>American Civil-Military Rel</w:t>
      </w:r>
      <w:r>
        <w:rPr>
          <w:rStyle w:val="Style13ptBold"/>
          <w:b w:val="0"/>
          <w:sz w:val="20"/>
        </w:rPr>
        <w:t xml:space="preserve">ations since George Washington: </w:t>
      </w:r>
      <w:r w:rsidRPr="00711267">
        <w:rPr>
          <w:rStyle w:val="Style13ptBold"/>
          <w:b w:val="0"/>
          <w:sz w:val="20"/>
        </w:rPr>
        <w:t>Has Donald Trump changed the dynamic?</w:t>
      </w:r>
      <w:r>
        <w:rPr>
          <w:rStyle w:val="Style13ptBold"/>
          <w:b w:val="0"/>
          <w:sz w:val="20"/>
        </w:rPr>
        <w:t>” Northwestern University, Page 1, &lt;</w:t>
      </w:r>
      <w:r w:rsidRPr="00711267">
        <w:rPr>
          <w:rStyle w:val="Style13ptBold"/>
          <w:b w:val="0"/>
          <w:sz w:val="20"/>
        </w:rPr>
        <w:t>https://papers.ssrn.com/sol3/papers.cfm?abstract_id=2961411</w:t>
      </w:r>
      <w:r>
        <w:rPr>
          <w:rStyle w:val="Style13ptBold"/>
          <w:b w:val="0"/>
          <w:sz w:val="20"/>
        </w:rPr>
        <w:t>&gt; SK)</w:t>
      </w:r>
    </w:p>
    <w:p w14:paraId="33383A1C" w14:textId="77777777" w:rsidR="00AE6D0A" w:rsidRDefault="00AE6D0A" w:rsidP="00AE6D0A">
      <w:pPr>
        <w:rPr>
          <w:sz w:val="16"/>
        </w:rPr>
      </w:pPr>
      <w:r w:rsidRPr="000F083B">
        <w:rPr>
          <w:rStyle w:val="StyleUnderline"/>
          <w:highlight w:val="cyan"/>
        </w:rPr>
        <w:t>The United States</w:t>
      </w:r>
      <w:r w:rsidRPr="00711267">
        <w:rPr>
          <w:rStyle w:val="StyleUnderline"/>
        </w:rPr>
        <w:t xml:space="preserve"> of America </w:t>
      </w:r>
      <w:r w:rsidRPr="000F083B">
        <w:rPr>
          <w:rStyle w:val="StyleUnderline"/>
          <w:highlight w:val="cyan"/>
        </w:rPr>
        <w:t xml:space="preserve">has a long-standing tradition of a </w:t>
      </w:r>
      <w:r w:rsidRPr="000F083B">
        <w:rPr>
          <w:rStyle w:val="StyleUnderline"/>
        </w:rPr>
        <w:t xml:space="preserve">strong </w:t>
      </w:r>
      <w:r w:rsidRPr="000F083B">
        <w:rPr>
          <w:rStyle w:val="StyleUnderline"/>
          <w:highlight w:val="cyan"/>
        </w:rPr>
        <w:t xml:space="preserve">military that rarely meddles in </w:t>
      </w:r>
      <w:r w:rsidRPr="000F083B">
        <w:rPr>
          <w:rStyle w:val="StyleUnderline"/>
        </w:rPr>
        <w:t xml:space="preserve">domestic </w:t>
      </w:r>
      <w:r w:rsidRPr="000F083B">
        <w:rPr>
          <w:rStyle w:val="StyleUnderline"/>
          <w:highlight w:val="cyan"/>
        </w:rPr>
        <w:t>politics</w:t>
      </w:r>
      <w:r w:rsidRPr="00711267">
        <w:rPr>
          <w:rStyle w:val="StyleUnderline"/>
        </w:rPr>
        <w:t>.</w:t>
      </w:r>
      <w:r w:rsidRPr="00711267">
        <w:rPr>
          <w:sz w:val="16"/>
        </w:rPr>
        <w:t xml:space="preserve"> Similarly, political leaders have rarely intruded in the affairs and operations of the United States (US) military. Indeed, the few times there has been strife between American political leaders and military flag officers (generals and admirals), it has usually been over procedures and policy during periods of internal crisis and war. </w:t>
      </w:r>
      <w:r w:rsidRPr="00711267">
        <w:rPr>
          <w:rStyle w:val="StyleUnderline"/>
        </w:rPr>
        <w:t xml:space="preserve">With the recent inauguration of President Donald J. </w:t>
      </w:r>
      <w:r w:rsidRPr="000F083B">
        <w:rPr>
          <w:rStyle w:val="StyleUnderline"/>
          <w:highlight w:val="cyan"/>
        </w:rPr>
        <w:t>Trump</w:t>
      </w:r>
      <w:r w:rsidRPr="00711267">
        <w:rPr>
          <w:rStyle w:val="StyleUnderline"/>
        </w:rPr>
        <w:t xml:space="preserve">, a man that while campaigning </w:t>
      </w:r>
      <w:r w:rsidRPr="000F083B">
        <w:rPr>
          <w:rStyle w:val="StyleUnderline"/>
          <w:highlight w:val="cyan"/>
        </w:rPr>
        <w:t>boasted</w:t>
      </w:r>
      <w:r w:rsidRPr="00711267">
        <w:rPr>
          <w:rStyle w:val="StyleUnderline"/>
        </w:rPr>
        <w:t xml:space="preserve"> “</w:t>
      </w:r>
      <w:r w:rsidRPr="000F083B">
        <w:rPr>
          <w:rStyle w:val="StyleUnderline"/>
          <w:highlight w:val="cyan"/>
        </w:rPr>
        <w:t>I know more about ISIS than the generals do</w:t>
      </w:r>
      <w:r w:rsidRPr="00711267">
        <w:rPr>
          <w:rStyle w:val="StyleUnderline"/>
        </w:rPr>
        <w:t xml:space="preserve">…Believe me,” </w:t>
      </w:r>
      <w:r w:rsidRPr="000F083B">
        <w:rPr>
          <w:rStyle w:val="StyleUnderline"/>
          <w:highlight w:val="cyan"/>
        </w:rPr>
        <w:t>some</w:t>
      </w:r>
      <w:r w:rsidRPr="00711267">
        <w:rPr>
          <w:rStyle w:val="StyleUnderline"/>
        </w:rPr>
        <w:t xml:space="preserve"> political scientists, commentators, and pundits </w:t>
      </w:r>
      <w:r w:rsidRPr="000F083B">
        <w:rPr>
          <w:rStyle w:val="StyleUnderline"/>
          <w:highlight w:val="cyan"/>
        </w:rPr>
        <w:t>have worried that such an attitude is likely to be corrosive to military institutions and the way Americans view their military</w:t>
      </w:r>
      <w:r w:rsidRPr="00711267">
        <w:rPr>
          <w:rStyle w:val="StyleUnderline"/>
        </w:rPr>
        <w:t>.</w:t>
      </w:r>
      <w:r w:rsidRPr="00711267">
        <w:rPr>
          <w:sz w:val="16"/>
        </w:rPr>
        <w:t xml:space="preserve">2 </w:t>
      </w:r>
      <w:r w:rsidRPr="00711267">
        <w:rPr>
          <w:rStyle w:val="StyleUnderline"/>
        </w:rPr>
        <w:t>For many, it has been correct to question Trump’s comments while he was a private citizen on the campaign trail, though most of it appears to have been political bloviating – meant to generate enthusiasm and votes. Nonetheless</w:t>
      </w:r>
      <w:r w:rsidRPr="005212AE">
        <w:rPr>
          <w:rStyle w:val="StyleUnderline"/>
        </w:rPr>
        <w:t xml:space="preserve">, </w:t>
      </w:r>
      <w:r w:rsidRPr="000F083B">
        <w:rPr>
          <w:rStyle w:val="StyleUnderline"/>
          <w:highlight w:val="cyan"/>
        </w:rPr>
        <w:t xml:space="preserve">in the short-time that Trump has been in office, he has assumed the role of a deferential commander-in-chief that increasingly delegates political </w:t>
      </w:r>
      <w:r w:rsidRPr="005212AE">
        <w:rPr>
          <w:rStyle w:val="StyleUnderline"/>
          <w:highlight w:val="cyan"/>
        </w:rPr>
        <w:t>decisions concerning</w:t>
      </w:r>
      <w:r w:rsidRPr="00711267">
        <w:rPr>
          <w:rStyle w:val="StyleUnderline"/>
        </w:rPr>
        <w:t xml:space="preserve"> national </w:t>
      </w:r>
      <w:r w:rsidRPr="005212AE">
        <w:rPr>
          <w:rStyle w:val="StyleUnderline"/>
          <w:highlight w:val="cyan"/>
        </w:rPr>
        <w:t>security</w:t>
      </w:r>
      <w:r w:rsidRPr="00711267">
        <w:rPr>
          <w:rStyle w:val="StyleUnderline"/>
        </w:rPr>
        <w:t xml:space="preserve"> strategy </w:t>
      </w:r>
      <w:r w:rsidRPr="000F083B">
        <w:rPr>
          <w:rStyle w:val="StyleUnderline"/>
          <w:highlight w:val="cyan"/>
        </w:rPr>
        <w:t>to the Pentagon.</w:t>
      </w:r>
      <w:r w:rsidRPr="00711267">
        <w:rPr>
          <w:rStyle w:val="StyleUnderline"/>
        </w:rPr>
        <w:t xml:space="preserve"> This has also included the appointment of retired flag officers to run parts of his cabinet and administration. </w:t>
      </w:r>
      <w:r w:rsidRPr="00711267">
        <w:rPr>
          <w:sz w:val="16"/>
        </w:rPr>
        <w:t xml:space="preserve">Nonetheless, it has become clear that Trump is somewhat similar – in practice and in exercise of military power – to the 43 other presidents before him.3 </w:t>
      </w:r>
      <w:r w:rsidRPr="00711267">
        <w:rPr>
          <w:rStyle w:val="StyleUnderline"/>
        </w:rPr>
        <w:t>The only stark contrast appears to be Trump’s decision to be so “hands off” on military policies, procedures, and strategies</w:t>
      </w:r>
      <w:r w:rsidRPr="00711267">
        <w:rPr>
          <w:sz w:val="16"/>
        </w:rPr>
        <w:t>.4</w:t>
      </w:r>
    </w:p>
    <w:p w14:paraId="0F1A146C" w14:textId="77777777" w:rsidR="00AE6D0A" w:rsidRDefault="00AE6D0A" w:rsidP="00AE6D0A">
      <w:pPr>
        <w:pStyle w:val="Heading4"/>
      </w:pPr>
      <w:r>
        <w:t>Civil military relations are strained by the Trump presidency.</w:t>
      </w:r>
    </w:p>
    <w:p w14:paraId="768E3B50" w14:textId="77777777" w:rsidR="00AE6D0A" w:rsidRPr="00E9712E" w:rsidRDefault="00AE6D0A" w:rsidP="00AE6D0A">
      <w:pPr>
        <w:rPr>
          <w:rStyle w:val="Style13ptBold"/>
          <w:b w:val="0"/>
          <w:sz w:val="20"/>
        </w:rPr>
      </w:pPr>
      <w:r>
        <w:rPr>
          <w:rStyle w:val="Style13ptBold"/>
        </w:rPr>
        <w:t xml:space="preserve">Carter 17 </w:t>
      </w:r>
      <w:r>
        <w:rPr>
          <w:rStyle w:val="Style13ptBold"/>
          <w:b w:val="0"/>
          <w:sz w:val="20"/>
        </w:rPr>
        <w:t>(</w:t>
      </w:r>
      <w:r w:rsidRPr="00E9712E">
        <w:rPr>
          <w:rStyle w:val="Style13ptBold"/>
          <w:b w:val="0"/>
          <w:sz w:val="20"/>
        </w:rPr>
        <w:t>Phillip Carter is a senior fellow at the Center for a New American Security and adjunct professor of law at Georgetown University.</w:t>
      </w:r>
      <w:r>
        <w:rPr>
          <w:rStyle w:val="Style13ptBold"/>
          <w:b w:val="0"/>
          <w:sz w:val="20"/>
        </w:rPr>
        <w:t xml:space="preserve"> July 24, 2017, “</w:t>
      </w:r>
      <w:proofErr w:type="spellStart"/>
      <w:r>
        <w:rPr>
          <w:rStyle w:val="Style13ptBold"/>
          <w:b w:val="0"/>
          <w:sz w:val="20"/>
        </w:rPr>
        <w:t>Unpresidential</w:t>
      </w:r>
      <w:proofErr w:type="spellEnd"/>
      <w:r>
        <w:rPr>
          <w:rStyle w:val="Style13ptBold"/>
          <w:b w:val="0"/>
          <w:sz w:val="20"/>
        </w:rPr>
        <w:t xml:space="preserve"> Command,” Slate, &lt;</w:t>
      </w:r>
      <w:r w:rsidRPr="00E9712E">
        <w:rPr>
          <w:rStyle w:val="Style13ptBold"/>
          <w:b w:val="0"/>
          <w:sz w:val="20"/>
        </w:rPr>
        <w:t>http://www.slate.com/articles/news_and_politics/jurisprudence/2017/07/trump_is_ordering_service_members_to_support_the_republican_agenda.html</w:t>
      </w:r>
      <w:r>
        <w:rPr>
          <w:rStyle w:val="Style13ptBold"/>
          <w:b w:val="0"/>
          <w:sz w:val="20"/>
        </w:rPr>
        <w:t>&gt; SK)</w:t>
      </w:r>
    </w:p>
    <w:p w14:paraId="49866239" w14:textId="77777777" w:rsidR="00AE6D0A" w:rsidRDefault="00AE6D0A" w:rsidP="00AE6D0A">
      <w:pPr>
        <w:rPr>
          <w:rStyle w:val="StyleUnderline"/>
        </w:rPr>
      </w:pPr>
      <w:r w:rsidRPr="005212AE">
        <w:rPr>
          <w:rStyle w:val="StyleUnderline"/>
          <w:highlight w:val="cyan"/>
        </w:rPr>
        <w:t>Our civil-military relations are fragile and are already being strained by the Trump presidency</w:t>
      </w:r>
      <w:r w:rsidRPr="00FF0BFC">
        <w:rPr>
          <w:rStyle w:val="StyleUnderline"/>
        </w:rPr>
        <w:t xml:space="preserve">. In just six months, </w:t>
      </w:r>
      <w:r w:rsidRPr="005212AE">
        <w:rPr>
          <w:rStyle w:val="StyleUnderline"/>
          <w:highlight w:val="cyan"/>
        </w:rPr>
        <w:t>he has given </w:t>
      </w:r>
      <w:hyperlink r:id="rId70" w:tgtFrame="_blank" w:history="1">
        <w:r w:rsidRPr="005212AE">
          <w:rPr>
            <w:rStyle w:val="StyleUnderline"/>
            <w:highlight w:val="cyan"/>
          </w:rPr>
          <w:t>hyperpolitical speeches</w:t>
        </w:r>
      </w:hyperlink>
      <w:r w:rsidRPr="00FF0BFC">
        <w:rPr>
          <w:rStyle w:val="StyleUnderline"/>
        </w:rPr>
        <w:t> to military and intelligence audiences, </w:t>
      </w:r>
      <w:hyperlink r:id="rId71" w:tgtFrame="_blank" w:history="1">
        <w:r w:rsidRPr="005212AE">
          <w:rPr>
            <w:rStyle w:val="StyleUnderline"/>
            <w:highlight w:val="cyan"/>
          </w:rPr>
          <w:t>used</w:t>
        </w:r>
      </w:hyperlink>
      <w:r w:rsidRPr="005212AE">
        <w:rPr>
          <w:rStyle w:val="StyleUnderline"/>
          <w:highlight w:val="cyan"/>
        </w:rPr>
        <w:t> the</w:t>
      </w:r>
      <w:r w:rsidRPr="00FF0BFC">
        <w:rPr>
          <w:rStyle w:val="StyleUnderline"/>
        </w:rPr>
        <w:t xml:space="preserve"> Pentagon’s </w:t>
      </w:r>
      <w:r w:rsidRPr="005212AE">
        <w:rPr>
          <w:rStyle w:val="StyleUnderline"/>
          <w:highlight w:val="cyan"/>
        </w:rPr>
        <w:t>Hall of Heroes to sign his</w:t>
      </w:r>
      <w:r w:rsidRPr="00FF0BFC">
        <w:rPr>
          <w:rStyle w:val="StyleUnderline"/>
        </w:rPr>
        <w:t xml:space="preserve"> controversial first </w:t>
      </w:r>
      <w:r w:rsidRPr="005212AE">
        <w:rPr>
          <w:rStyle w:val="StyleUnderline"/>
          <w:highlight w:val="cyan"/>
        </w:rPr>
        <w:t>travel ban, and </w:t>
      </w:r>
      <w:hyperlink r:id="rId72" w:tgtFrame="_blank" w:history="1">
        <w:r w:rsidRPr="005212AE">
          <w:rPr>
            <w:rStyle w:val="StyleUnderline"/>
            <w:highlight w:val="cyan"/>
          </w:rPr>
          <w:t>whined</w:t>
        </w:r>
      </w:hyperlink>
      <w:r w:rsidRPr="005212AE">
        <w:rPr>
          <w:rStyle w:val="StyleUnderline"/>
          <w:highlight w:val="cyan"/>
        </w:rPr>
        <w:t> about how tough he had it</w:t>
      </w:r>
      <w:r w:rsidRPr="00FF0BFC">
        <w:rPr>
          <w:rStyle w:val="StyleUnderline"/>
        </w:rPr>
        <w:t xml:space="preserve"> in his speech at the U.S. Coast Guard Academy graduation. </w:t>
      </w:r>
      <w:r w:rsidRPr="00E9712E">
        <w:rPr>
          <w:sz w:val="16"/>
        </w:rPr>
        <w:t>Trump’s top lieutenants have also aided this corruption of the civil-military ethic. Vice President Mike Pence </w:t>
      </w:r>
      <w:hyperlink r:id="rId73" w:tgtFrame="_blank" w:history="1">
        <w:r w:rsidRPr="00E9712E">
          <w:rPr>
            <w:rStyle w:val="Hyperlink"/>
            <w:sz w:val="16"/>
          </w:rPr>
          <w:t>misstated the rule</w:t>
        </w:r>
      </w:hyperlink>
      <w:r w:rsidRPr="00E9712E">
        <w:rPr>
          <w:sz w:val="16"/>
        </w:rPr>
        <w:t> on obeying orders in his graduation speech—omitting the important exception for unlawful orders.</w:t>
      </w:r>
      <w:r w:rsidRPr="00FF0BFC">
        <w:rPr>
          <w:rStyle w:val="StyleUnderline"/>
        </w:rPr>
        <w:t xml:space="preserve"> The national security adviser, Army Lt. Gen. H.R. </w:t>
      </w:r>
      <w:r w:rsidRPr="005212AE">
        <w:rPr>
          <w:rStyle w:val="StyleUnderline"/>
          <w:highlight w:val="cyan"/>
        </w:rPr>
        <w:t>McMaster, has debased himself and the military ethic, too, by </w:t>
      </w:r>
      <w:hyperlink r:id="rId74" w:tgtFrame="_blank" w:history="1">
        <w:r w:rsidRPr="005212AE">
          <w:rPr>
            <w:rStyle w:val="StyleUnderline"/>
            <w:highlight w:val="cyan"/>
          </w:rPr>
          <w:t>leaping</w:t>
        </w:r>
      </w:hyperlink>
      <w:r w:rsidRPr="005212AE">
        <w:rPr>
          <w:rStyle w:val="StyleUnderline"/>
          <w:highlight w:val="cyan"/>
        </w:rPr>
        <w:t> to Trump’s political defense</w:t>
      </w:r>
      <w:r w:rsidRPr="00FF0BFC">
        <w:rPr>
          <w:rStyle w:val="StyleUnderline"/>
        </w:rPr>
        <w:t xml:space="preserve"> after Trump gave highly classified information to the Russians, and then did so again in a vapid Wall Street </w:t>
      </w:r>
      <w:proofErr w:type="spellStart"/>
      <w:r w:rsidRPr="00FF0BFC">
        <w:rPr>
          <w:rStyle w:val="StyleUnderline"/>
        </w:rPr>
        <w:t>Journal</w:t>
      </w:r>
      <w:hyperlink r:id="rId75" w:tgtFrame="_blank" w:history="1">
        <w:r w:rsidRPr="00FF0BFC">
          <w:rPr>
            <w:rStyle w:val="StyleUnderline"/>
          </w:rPr>
          <w:t>op-ed</w:t>
        </w:r>
        <w:proofErr w:type="spellEnd"/>
      </w:hyperlink>
      <w:r w:rsidRPr="00FF0BFC">
        <w:rPr>
          <w:rStyle w:val="StyleUnderline"/>
        </w:rPr>
        <w:t> defending Trump’s “America First” agenda.</w:t>
      </w:r>
    </w:p>
    <w:p w14:paraId="43730FC8" w14:textId="77777777" w:rsidR="00AE6D0A" w:rsidRDefault="00AE6D0A" w:rsidP="00AE6D0A">
      <w:pPr>
        <w:pStyle w:val="Heading4"/>
      </w:pPr>
      <w:r>
        <w:t>Trump is eroding civil-military relations.</w:t>
      </w:r>
    </w:p>
    <w:p w14:paraId="303134CA" w14:textId="77777777" w:rsidR="00AE6D0A" w:rsidRDefault="00AE6D0A" w:rsidP="00AE6D0A">
      <w:pPr>
        <w:rPr>
          <w:rStyle w:val="Style13ptBold"/>
          <w:b w:val="0"/>
          <w:sz w:val="20"/>
        </w:rPr>
      </w:pPr>
      <w:r>
        <w:rPr>
          <w:rStyle w:val="Style13ptBold"/>
        </w:rPr>
        <w:t xml:space="preserve">Carter 17 </w:t>
      </w:r>
      <w:r>
        <w:rPr>
          <w:rStyle w:val="Style13ptBold"/>
          <w:b w:val="0"/>
          <w:sz w:val="20"/>
        </w:rPr>
        <w:t>(</w:t>
      </w:r>
      <w:r w:rsidRPr="00E9712E">
        <w:rPr>
          <w:rStyle w:val="Style13ptBold"/>
          <w:b w:val="0"/>
          <w:sz w:val="20"/>
        </w:rPr>
        <w:t>Phillip Carter is a senior fellow at the Center for a New American Security and adjunct professor of law at Georgetown University.</w:t>
      </w:r>
      <w:r>
        <w:rPr>
          <w:rStyle w:val="Style13ptBold"/>
          <w:b w:val="0"/>
          <w:sz w:val="20"/>
        </w:rPr>
        <w:t xml:space="preserve"> July 24, 2017, “</w:t>
      </w:r>
      <w:proofErr w:type="spellStart"/>
      <w:r>
        <w:rPr>
          <w:rStyle w:val="Style13ptBold"/>
          <w:b w:val="0"/>
          <w:sz w:val="20"/>
        </w:rPr>
        <w:t>Unpresidential</w:t>
      </w:r>
      <w:proofErr w:type="spellEnd"/>
      <w:r>
        <w:rPr>
          <w:rStyle w:val="Style13ptBold"/>
          <w:b w:val="0"/>
          <w:sz w:val="20"/>
        </w:rPr>
        <w:t xml:space="preserve"> Command,” Slate, &lt;</w:t>
      </w:r>
      <w:r w:rsidRPr="00E9712E">
        <w:rPr>
          <w:rStyle w:val="Style13ptBold"/>
          <w:b w:val="0"/>
          <w:sz w:val="20"/>
        </w:rPr>
        <w:t>http://www.slate.com/articles/news_and_politics/jurisprudence/2017/07/trump_is_ordering_service_members_to_support_the_republican_agenda.html</w:t>
      </w:r>
      <w:r>
        <w:rPr>
          <w:rStyle w:val="Style13ptBold"/>
          <w:b w:val="0"/>
          <w:sz w:val="20"/>
        </w:rPr>
        <w:t>&gt; SK)</w:t>
      </w:r>
    </w:p>
    <w:p w14:paraId="6AC2E7A5" w14:textId="77777777" w:rsidR="00AE6D0A" w:rsidRPr="000E43CA" w:rsidRDefault="00AE6D0A" w:rsidP="00AE6D0A">
      <w:pPr>
        <w:rPr>
          <w:bCs/>
          <w:sz w:val="16"/>
        </w:rPr>
      </w:pPr>
      <w:r w:rsidRPr="000E43CA">
        <w:rPr>
          <w:sz w:val="12"/>
        </w:rPr>
        <w:br/>
      </w:r>
      <w:r w:rsidRPr="005212AE">
        <w:rPr>
          <w:rStyle w:val="StyleUnderline"/>
          <w:highlight w:val="cyan"/>
        </w:rPr>
        <w:t>In a serious breach of presidential norms</w:t>
      </w:r>
      <w:r w:rsidRPr="000F083B">
        <w:rPr>
          <w:rStyle w:val="StyleUnderline"/>
        </w:rPr>
        <w:t xml:space="preserve">, President Donald </w:t>
      </w:r>
      <w:r w:rsidRPr="005212AE">
        <w:rPr>
          <w:rStyle w:val="StyleUnderline"/>
          <w:highlight w:val="cyan"/>
        </w:rPr>
        <w:t xml:space="preserve">Trump </w:t>
      </w:r>
      <w:hyperlink r:id="rId76" w:tgtFrame="_blank" w:history="1">
        <w:r w:rsidRPr="005212AE">
          <w:rPr>
            <w:rStyle w:val="StyleUnderline"/>
            <w:highlight w:val="cyan"/>
          </w:rPr>
          <w:t>urged</w:t>
        </w:r>
      </w:hyperlink>
      <w:r w:rsidRPr="005212AE">
        <w:rPr>
          <w:rStyle w:val="StyleUnderline"/>
          <w:highlight w:val="cyan"/>
        </w:rPr>
        <w:t xml:space="preserve"> sailors</w:t>
      </w:r>
      <w:r w:rsidRPr="000F083B">
        <w:rPr>
          <w:rStyle w:val="StyleUnderline"/>
        </w:rPr>
        <w:t xml:space="preserve"> attending the commissioning of the</w:t>
      </w:r>
      <w:r>
        <w:rPr>
          <w:rStyle w:val="StyleUnderline"/>
        </w:rPr>
        <w:t xml:space="preserve"> </w:t>
      </w:r>
      <w:r w:rsidRPr="000F083B">
        <w:rPr>
          <w:rStyle w:val="StyleUnderline"/>
        </w:rPr>
        <w:t>USS Gerald R. Ford</w:t>
      </w:r>
      <w:r>
        <w:rPr>
          <w:rStyle w:val="StyleUnderline"/>
        </w:rPr>
        <w:t xml:space="preserve"> </w:t>
      </w:r>
      <w:r w:rsidRPr="000F083B">
        <w:rPr>
          <w:rStyle w:val="StyleUnderline"/>
        </w:rPr>
        <w:t xml:space="preserve">on Saturday </w:t>
      </w:r>
      <w:r w:rsidRPr="005212AE">
        <w:rPr>
          <w:rStyle w:val="StyleUnderline"/>
          <w:highlight w:val="cyan"/>
        </w:rPr>
        <w:t xml:space="preserve">to wade into the political fray and help lobby </w:t>
      </w:r>
      <w:r w:rsidRPr="000E43CA">
        <w:rPr>
          <w:rStyle w:val="StyleUnderline"/>
          <w:highlight w:val="cyan"/>
        </w:rPr>
        <w:t>Congress on health care</w:t>
      </w:r>
      <w:r w:rsidRPr="000F083B">
        <w:rPr>
          <w:rStyle w:val="StyleUnderline"/>
        </w:rPr>
        <w:t xml:space="preserve"> and other topics. </w:t>
      </w:r>
      <w:r w:rsidRPr="005212AE">
        <w:rPr>
          <w:rStyle w:val="StyleUnderline"/>
          <w:highlight w:val="cyan"/>
        </w:rPr>
        <w:t>“I don’t mind getting a little hand, so call that congressman</w:t>
      </w:r>
      <w:r w:rsidRPr="000F083B">
        <w:rPr>
          <w:rStyle w:val="StyleUnderline"/>
        </w:rPr>
        <w:t xml:space="preserve"> and call that senator and make sure you get it,” Trump said of his budget, highlighting the defense spending portion. </w:t>
      </w:r>
      <w:r w:rsidRPr="005212AE">
        <w:rPr>
          <w:rStyle w:val="StyleUnderline"/>
          <w:highlight w:val="cyan"/>
        </w:rPr>
        <w:t>This could have been interpreted as an order from the commander in chief to</w:t>
      </w:r>
      <w:r w:rsidRPr="000F083B">
        <w:rPr>
          <w:rStyle w:val="StyleUnderline"/>
        </w:rPr>
        <w:t xml:space="preserve"> the </w:t>
      </w:r>
      <w:r w:rsidRPr="005212AE">
        <w:rPr>
          <w:rStyle w:val="StyleUnderline"/>
          <w:highlight w:val="cyan"/>
        </w:rPr>
        <w:t>service members</w:t>
      </w:r>
      <w:r w:rsidRPr="000F083B">
        <w:rPr>
          <w:rStyle w:val="StyleUnderline"/>
        </w:rPr>
        <w:t xml:space="preserve"> in attendance </w:t>
      </w:r>
      <w:r w:rsidRPr="005212AE">
        <w:rPr>
          <w:rStyle w:val="StyleUnderline"/>
          <w:highlight w:val="cyan"/>
        </w:rPr>
        <w:t xml:space="preserve">to support the Republican Party </w:t>
      </w:r>
      <w:r w:rsidRPr="000E43CA">
        <w:rPr>
          <w:rStyle w:val="StyleUnderline"/>
          <w:highlight w:val="cyan"/>
        </w:rPr>
        <w:t xml:space="preserve">agenda. </w:t>
      </w:r>
      <w:r w:rsidRPr="000E43CA">
        <w:rPr>
          <w:rStyle w:val="StyleUnderline"/>
        </w:rPr>
        <w:t>“And by the way</w:t>
      </w:r>
      <w:r w:rsidRPr="000F083B">
        <w:rPr>
          <w:rStyle w:val="StyleUnderline"/>
        </w:rPr>
        <w:t xml:space="preserve">, you can also call those senators to </w:t>
      </w:r>
      <w:r w:rsidRPr="000E43CA">
        <w:rPr>
          <w:rStyle w:val="StyleUnderline"/>
        </w:rPr>
        <w:t>make sure you get health care,”</w:t>
      </w:r>
      <w:r w:rsidRPr="000F083B">
        <w:rPr>
          <w:rStyle w:val="StyleUnderline"/>
        </w:rPr>
        <w:t xml:space="preserve"> he added.</w:t>
      </w:r>
      <w:r>
        <w:rPr>
          <w:rStyle w:val="StyleUnderline"/>
        </w:rPr>
        <w:t xml:space="preserve"> </w:t>
      </w:r>
      <w:r w:rsidRPr="000E43CA">
        <w:rPr>
          <w:sz w:val="16"/>
        </w:rPr>
        <w:t>That Trump would so command the troops—who he apparently sees as his troops—should come as no surprise. Time after time</w:t>
      </w:r>
      <w:r w:rsidRPr="000E43CA">
        <w:rPr>
          <w:sz w:val="12"/>
        </w:rPr>
        <w:t>,</w:t>
      </w:r>
      <w:r w:rsidRPr="000F083B">
        <w:rPr>
          <w:rStyle w:val="StyleUnderline"/>
        </w:rPr>
        <w:t xml:space="preserve"> </w:t>
      </w:r>
      <w:r w:rsidRPr="000E43CA">
        <w:rPr>
          <w:rStyle w:val="StyleUnderline"/>
        </w:rPr>
        <w:t>he has breached long-standing norms of civil-military relations:</w:t>
      </w:r>
      <w:r w:rsidRPr="000F083B">
        <w:rPr>
          <w:rStyle w:val="StyleUnderline"/>
        </w:rPr>
        <w:t xml:space="preserve"> from</w:t>
      </w:r>
      <w:r>
        <w:rPr>
          <w:rStyle w:val="StyleUnderline"/>
        </w:rPr>
        <w:t xml:space="preserve"> </w:t>
      </w:r>
      <w:hyperlink r:id="rId77" w:tgtFrame="_blank" w:history="1">
        <w:r w:rsidRPr="000F083B">
          <w:rPr>
            <w:rStyle w:val="StyleUnderline"/>
          </w:rPr>
          <w:t>evading presidential responsibility</w:t>
        </w:r>
      </w:hyperlink>
      <w:r w:rsidRPr="000F083B">
        <w:rPr>
          <w:rStyle w:val="StyleUnderline"/>
        </w:rPr>
        <w:t>, to</w:t>
      </w:r>
      <w:r>
        <w:rPr>
          <w:rStyle w:val="StyleUnderline"/>
        </w:rPr>
        <w:t xml:space="preserve"> </w:t>
      </w:r>
      <w:hyperlink r:id="rId78" w:history="1">
        <w:r w:rsidRPr="000F083B">
          <w:rPr>
            <w:rStyle w:val="StyleUnderline"/>
          </w:rPr>
          <w:t>appropriating service members’ valor</w:t>
        </w:r>
      </w:hyperlink>
      <w:r>
        <w:rPr>
          <w:rStyle w:val="StyleUnderline"/>
        </w:rPr>
        <w:t xml:space="preserve"> </w:t>
      </w:r>
      <w:r w:rsidRPr="000F083B">
        <w:rPr>
          <w:rStyle w:val="StyleUnderline"/>
        </w:rPr>
        <w:t>for political purposes, to</w:t>
      </w:r>
      <w:r>
        <w:rPr>
          <w:rStyle w:val="StyleUnderline"/>
        </w:rPr>
        <w:t xml:space="preserve"> </w:t>
      </w:r>
      <w:hyperlink r:id="rId79" w:tgtFrame="_blank" w:history="1">
        <w:r w:rsidRPr="000F083B">
          <w:rPr>
            <w:rStyle w:val="StyleUnderline"/>
          </w:rPr>
          <w:t>politicking before military audiences</w:t>
        </w:r>
      </w:hyperlink>
      <w:r w:rsidRPr="000F083B">
        <w:rPr>
          <w:rStyle w:val="StyleUnderline"/>
        </w:rPr>
        <w:t xml:space="preserve">. Saturday’s breach stands apart because of its directness and its implications. </w:t>
      </w:r>
      <w:r w:rsidRPr="000E43CA">
        <w:rPr>
          <w:rStyle w:val="StyleUnderline"/>
          <w:highlight w:val="cyan"/>
        </w:rPr>
        <w:t>Trump’s verbal command</w:t>
      </w:r>
      <w:r w:rsidRPr="000E43CA">
        <w:rPr>
          <w:sz w:val="12"/>
        </w:rPr>
        <w:t xml:space="preserve"> </w:t>
      </w:r>
      <w:r w:rsidRPr="000E43CA">
        <w:rPr>
          <w:sz w:val="16"/>
        </w:rPr>
        <w:t>in Norfolk, Virginia</w:t>
      </w:r>
      <w:r w:rsidRPr="000F083B">
        <w:rPr>
          <w:rStyle w:val="StyleUnderline"/>
        </w:rPr>
        <w:t xml:space="preserve">, </w:t>
      </w:r>
      <w:r w:rsidRPr="000E43CA">
        <w:rPr>
          <w:rStyle w:val="StyleUnderline"/>
          <w:highlight w:val="cyan"/>
        </w:rPr>
        <w:t>incites</w:t>
      </w:r>
      <w:r w:rsidRPr="000F083B">
        <w:rPr>
          <w:rStyle w:val="StyleUnderline"/>
        </w:rPr>
        <w:t xml:space="preserve"> the assembled </w:t>
      </w:r>
      <w:r w:rsidRPr="000E43CA">
        <w:rPr>
          <w:rStyle w:val="StyleUnderline"/>
          <w:highlight w:val="cyan"/>
        </w:rPr>
        <w:t>troops to discard centuries of U.S. military ethics</w:t>
      </w:r>
      <w:r w:rsidRPr="000F083B">
        <w:rPr>
          <w:rStyle w:val="StyleUnderline"/>
        </w:rPr>
        <w:t xml:space="preserve"> and break long-standing military rules</w:t>
      </w:r>
      <w:r w:rsidRPr="000E43CA">
        <w:rPr>
          <w:sz w:val="12"/>
        </w:rPr>
        <w:t xml:space="preserve">, </w:t>
      </w:r>
      <w:r w:rsidRPr="000E43CA">
        <w:rPr>
          <w:sz w:val="16"/>
        </w:rPr>
        <w:t>too. This is what leaders do in banana republics: Instruct the people with guns to join the political fray.</w:t>
      </w:r>
    </w:p>
    <w:p w14:paraId="477B0B2A" w14:textId="77777777" w:rsidR="00AE6D0A" w:rsidRPr="007839D8" w:rsidRDefault="00AE6D0A" w:rsidP="0057249E">
      <w:pPr>
        <w:rPr>
          <w:rFonts w:asciiTheme="majorHAnsi" w:hAnsiTheme="majorHAnsi"/>
          <w:u w:val="single"/>
        </w:rPr>
      </w:pPr>
    </w:p>
    <w:p w14:paraId="635AD366" w14:textId="1B376AC7" w:rsidR="0057249E" w:rsidRPr="007839D8" w:rsidRDefault="0057249E" w:rsidP="0057249E">
      <w:pPr>
        <w:pStyle w:val="Heading2"/>
        <w:rPr>
          <w:rFonts w:asciiTheme="majorHAnsi" w:hAnsiTheme="majorHAnsi"/>
        </w:rPr>
      </w:pPr>
      <w:r w:rsidRPr="007839D8">
        <w:rPr>
          <w:rFonts w:asciiTheme="majorHAnsi" w:hAnsiTheme="majorHAnsi"/>
        </w:rPr>
        <w:t>Link</w:t>
      </w:r>
    </w:p>
    <w:p w14:paraId="341E06BB" w14:textId="35C95D9C" w:rsidR="0057249E" w:rsidRPr="007839D8" w:rsidRDefault="00EB7358" w:rsidP="0057249E">
      <w:pPr>
        <w:pStyle w:val="Heading4"/>
        <w:rPr>
          <w:rStyle w:val="StyleUnderline"/>
          <w:rFonts w:asciiTheme="majorHAnsi" w:hAnsiTheme="majorHAnsi"/>
          <w:u w:val="none"/>
        </w:rPr>
      </w:pPr>
      <w:r>
        <w:rPr>
          <w:rStyle w:val="StyleUnderline"/>
          <w:rFonts w:asciiTheme="majorHAnsi" w:hAnsiTheme="majorHAnsi"/>
          <w:u w:val="none"/>
        </w:rPr>
        <w:t>Plan destroys civil military relations- JROTC key</w:t>
      </w:r>
    </w:p>
    <w:p w14:paraId="7EF503BB" w14:textId="77777777" w:rsidR="0057249E" w:rsidRPr="007839D8" w:rsidRDefault="0057249E" w:rsidP="0057249E">
      <w:pPr>
        <w:rPr>
          <w:rFonts w:asciiTheme="majorHAnsi" w:hAnsiTheme="majorHAnsi"/>
        </w:rPr>
      </w:pPr>
      <w:r w:rsidRPr="007839D8">
        <w:rPr>
          <w:rStyle w:val="Style13ptBold"/>
          <w:rFonts w:asciiTheme="majorHAnsi" w:hAnsiTheme="majorHAnsi"/>
        </w:rPr>
        <w:t xml:space="preserve">Miranda 14 </w:t>
      </w:r>
      <w:r w:rsidRPr="007839D8">
        <w:rPr>
          <w:rFonts w:asciiTheme="majorHAnsi" w:hAnsiTheme="majorHAnsi"/>
        </w:rPr>
        <w:t xml:space="preserve">(Ulises Miranda III has an </w:t>
      </w:r>
      <w:proofErr w:type="spellStart"/>
      <w:r w:rsidRPr="007839D8">
        <w:rPr>
          <w:rFonts w:asciiTheme="majorHAnsi" w:hAnsiTheme="majorHAnsi"/>
        </w:rPr>
        <w:t>Ed.D</w:t>
      </w:r>
      <w:proofErr w:type="spellEnd"/>
      <w:r w:rsidRPr="007839D8">
        <w:rPr>
          <w:rFonts w:asciiTheme="majorHAnsi" w:hAnsiTheme="maj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189D07EF" w14:textId="77777777" w:rsidR="0057249E" w:rsidRPr="007839D8" w:rsidRDefault="0057249E" w:rsidP="0057249E">
      <w:pPr>
        <w:rPr>
          <w:rStyle w:val="StyleUnderline"/>
          <w:rFonts w:asciiTheme="majorHAnsi" w:hAnsiTheme="majorHAnsi"/>
        </w:rPr>
      </w:pPr>
      <w:proofErr w:type="spellStart"/>
      <w:r w:rsidRPr="007839D8">
        <w:rPr>
          <w:rStyle w:val="StyleUnderline"/>
          <w:rFonts w:asciiTheme="majorHAnsi" w:hAnsiTheme="majorHAnsi"/>
        </w:rPr>
        <w:t>Janowitz’s</w:t>
      </w:r>
      <w:proofErr w:type="spellEnd"/>
      <w:r w:rsidRPr="007839D8">
        <w:rPr>
          <w:rStyle w:val="StyleUnderline"/>
          <w:rFonts w:asciiTheme="majorHAnsi" w:hAnsiTheme="majorHAnsi"/>
        </w:rPr>
        <w:t xml:space="preserve"> theory focused on integration and assimilation of the military into society.</w:t>
      </w:r>
      <w:r w:rsidRPr="007839D8">
        <w:rPr>
          <w:rFonts w:asciiTheme="majorHAnsi" w:hAnsiTheme="majorHAnsi"/>
        </w:rPr>
        <w:t xml:space="preserve"> Morris </w:t>
      </w:r>
      <w:proofErr w:type="spellStart"/>
      <w:r w:rsidRPr="007839D8">
        <w:rPr>
          <w:rFonts w:asciiTheme="majorHAnsi" w:hAnsiTheme="majorHAnsi"/>
        </w:rPr>
        <w:t>Janowitz</w:t>
      </w:r>
      <w:proofErr w:type="spellEnd"/>
      <w:r w:rsidRPr="007839D8">
        <w:rPr>
          <w:rFonts w:asciiTheme="majorHAnsi" w:hAnsiTheme="majorHAnsi"/>
        </w:rPr>
        <w:t xml:space="preserve"> proposed the convergence theory in 1960 in contrast to Huntington’s institutional theory. </w:t>
      </w:r>
      <w:proofErr w:type="spellStart"/>
      <w:r w:rsidRPr="007839D8">
        <w:rPr>
          <w:rFonts w:asciiTheme="majorHAnsi" w:hAnsiTheme="majorHAnsi"/>
        </w:rPr>
        <w:t>Janowitz</w:t>
      </w:r>
      <w:proofErr w:type="spellEnd"/>
      <w:r w:rsidRPr="007839D8">
        <w:rPr>
          <w:rFonts w:asciiTheme="majorHAnsi" w:hAnsiTheme="majorHAnsi"/>
        </w:rPr>
        <w:t xml:space="preserve"> explains civil–military cooperation as a result of the involvement of military personnel with society. </w:t>
      </w:r>
      <w:r w:rsidRPr="007839D8">
        <w:rPr>
          <w:rStyle w:val="StyleUnderline"/>
          <w:rFonts w:asciiTheme="majorHAnsi" w:hAnsiTheme="majorHAnsi"/>
        </w:rPr>
        <w:t>The more that the military is in contact with society, the better are civil–military relations.</w:t>
      </w:r>
      <w:r w:rsidRPr="007839D8">
        <w:rPr>
          <w:rFonts w:asciiTheme="majorHAnsi" w:hAnsiTheme="majorHAnsi"/>
        </w:rPr>
        <w:t xml:space="preserve"> To </w:t>
      </w:r>
      <w:proofErr w:type="spellStart"/>
      <w:r w:rsidRPr="007839D8">
        <w:rPr>
          <w:rFonts w:asciiTheme="majorHAnsi" w:hAnsiTheme="majorHAnsi"/>
        </w:rPr>
        <w:t>Janowitz</w:t>
      </w:r>
      <w:proofErr w:type="spellEnd"/>
      <w:r w:rsidRPr="007839D8">
        <w:rPr>
          <w:rFonts w:asciiTheme="majorHAnsi" w:hAnsiTheme="majorHAnsi"/>
        </w:rPr>
        <w:t xml:space="preserve">, </w:t>
      </w:r>
      <w:r w:rsidRPr="007839D8">
        <w:rPr>
          <w:rStyle w:val="StyleUnderline"/>
          <w:rFonts w:asciiTheme="majorHAnsi" w:hAnsiTheme="majorHAnsi"/>
          <w:highlight w:val="cyan"/>
        </w:rPr>
        <w:t>the more the military understands society by engagement with citizens, the more society will understand the military and this leads to strong civilian control</w:t>
      </w:r>
      <w:r w:rsidRPr="007839D8">
        <w:rPr>
          <w:rFonts w:asciiTheme="majorHAnsi" w:hAnsiTheme="majorHAnsi"/>
        </w:rPr>
        <w:t xml:space="preserve"> (</w:t>
      </w:r>
      <w:proofErr w:type="spellStart"/>
      <w:r w:rsidRPr="007839D8">
        <w:rPr>
          <w:rFonts w:asciiTheme="majorHAnsi" w:hAnsiTheme="majorHAnsi"/>
        </w:rPr>
        <w:t>Feaver</w:t>
      </w:r>
      <w:proofErr w:type="spellEnd"/>
      <w:r w:rsidRPr="007839D8">
        <w:rPr>
          <w:rFonts w:asciiTheme="majorHAnsi" w:hAnsiTheme="majorHAnsi"/>
        </w:rPr>
        <w:t xml:space="preserve"> &amp; Kohn, 2001). </w:t>
      </w:r>
      <w:r w:rsidRPr="007839D8">
        <w:rPr>
          <w:rStyle w:val="StyleUnderline"/>
          <w:rFonts w:asciiTheme="majorHAnsi" w:hAnsiTheme="majorHAnsi"/>
        </w:rPr>
        <w:t xml:space="preserve">In order </w:t>
      </w:r>
      <w:r w:rsidRPr="007839D8">
        <w:rPr>
          <w:rStyle w:val="StyleUnderline"/>
          <w:rFonts w:asciiTheme="majorHAnsi" w:hAnsiTheme="majorHAnsi"/>
          <w:highlight w:val="cyan"/>
        </w:rPr>
        <w:t>to perpetuate the citizen soldier ideal</w:t>
      </w:r>
      <w:r w:rsidRPr="007839D8">
        <w:rPr>
          <w:rStyle w:val="StyleUnderline"/>
          <w:rFonts w:asciiTheme="majorHAnsi" w:hAnsiTheme="majorHAnsi"/>
        </w:rPr>
        <w:t xml:space="preserve"> </w:t>
      </w:r>
      <w:r w:rsidRPr="007839D8">
        <w:rPr>
          <w:rFonts w:asciiTheme="majorHAnsi" w:hAnsiTheme="majorHAnsi"/>
        </w:rPr>
        <w:t xml:space="preserve">that was proposed by </w:t>
      </w:r>
      <w:proofErr w:type="spellStart"/>
      <w:r w:rsidRPr="007839D8">
        <w:rPr>
          <w:rFonts w:asciiTheme="majorHAnsi" w:hAnsiTheme="majorHAnsi"/>
        </w:rPr>
        <w:t>Janowitz</w:t>
      </w:r>
      <w:proofErr w:type="spellEnd"/>
      <w:r w:rsidRPr="007839D8">
        <w:rPr>
          <w:rFonts w:asciiTheme="majorHAnsi" w:hAnsiTheme="majorHAnsi"/>
        </w:rPr>
        <w:t xml:space="preserve">, </w:t>
      </w:r>
      <w:r w:rsidRPr="007839D8">
        <w:rPr>
          <w:rStyle w:val="StyleUnderline"/>
          <w:rFonts w:asciiTheme="majorHAnsi" w:hAnsiTheme="majorHAnsi"/>
          <w:highlight w:val="cyan"/>
        </w:rPr>
        <w:t>he called for</w:t>
      </w:r>
      <w:r w:rsidRPr="007839D8">
        <w:rPr>
          <w:rStyle w:val="StyleUnderline"/>
          <w:rFonts w:asciiTheme="majorHAnsi" w:hAnsiTheme="majorHAnsi"/>
        </w:rPr>
        <w:t xml:space="preserve"> the development of </w:t>
      </w:r>
      <w:r w:rsidRPr="007839D8">
        <w:rPr>
          <w:rStyle w:val="StyleUnderline"/>
          <w:rFonts w:asciiTheme="majorHAnsi" w:hAnsiTheme="majorHAnsi"/>
          <w:highlight w:val="cyan"/>
        </w:rPr>
        <w:t>a national service program that included a military component to provide youth with opportunities to serve the nation</w:t>
      </w:r>
      <w:r w:rsidRPr="007839D8">
        <w:rPr>
          <w:rFonts w:asciiTheme="majorHAnsi" w:hAnsiTheme="majorHAnsi"/>
        </w:rPr>
        <w:t xml:space="preserve"> (Burk, 2002). As opposed to the institutional theory, professionalism was not the ideal status for military personal to attain according to </w:t>
      </w:r>
      <w:proofErr w:type="spellStart"/>
      <w:r w:rsidRPr="007839D8">
        <w:rPr>
          <w:rFonts w:asciiTheme="majorHAnsi" w:hAnsiTheme="majorHAnsi"/>
        </w:rPr>
        <w:t>Janowitz</w:t>
      </w:r>
      <w:proofErr w:type="spellEnd"/>
      <w:r w:rsidRPr="007839D8">
        <w:rPr>
          <w:rFonts w:asciiTheme="majorHAnsi" w:hAnsiTheme="majorHAnsi"/>
        </w:rPr>
        <w:t xml:space="preserve">. Instead, </w:t>
      </w:r>
      <w:r w:rsidRPr="007839D8">
        <w:rPr>
          <w:rStyle w:val="StyleUnderline"/>
          <w:rFonts w:asciiTheme="majorHAnsi" w:hAnsiTheme="majorHAnsi"/>
        </w:rPr>
        <w:t xml:space="preserve">military service was an obligation of citizenship and </w:t>
      </w:r>
      <w:r w:rsidRPr="007839D8">
        <w:rPr>
          <w:rStyle w:val="StyleUnderline"/>
          <w:rFonts w:asciiTheme="majorHAnsi" w:hAnsiTheme="majorHAnsi"/>
          <w:highlight w:val="cyan"/>
        </w:rPr>
        <w:t>the citizen soldier ideal may be the best status</w:t>
      </w:r>
      <w:r w:rsidRPr="007839D8">
        <w:rPr>
          <w:rStyle w:val="StyleUnderline"/>
          <w:rFonts w:asciiTheme="majorHAnsi" w:hAnsiTheme="majorHAnsi"/>
        </w:rPr>
        <w:t xml:space="preserve"> that the military could attain </w:t>
      </w:r>
      <w:r w:rsidRPr="007839D8">
        <w:rPr>
          <w:rStyle w:val="StyleUnderline"/>
          <w:rFonts w:asciiTheme="majorHAnsi" w:hAnsiTheme="majorHAnsi"/>
          <w:highlight w:val="cyan"/>
        </w:rPr>
        <w:t>toward establishing improved civil–military relations</w:t>
      </w:r>
      <w:r w:rsidRPr="007839D8">
        <w:rPr>
          <w:rStyle w:val="StyleUnderline"/>
          <w:rFonts w:asciiTheme="majorHAnsi" w:hAnsiTheme="majorHAnsi"/>
        </w:rPr>
        <w:t>.</w:t>
      </w:r>
    </w:p>
    <w:p w14:paraId="5B461DFC" w14:textId="16AB5797" w:rsidR="0057249E" w:rsidRPr="007839D8" w:rsidRDefault="00BC4897" w:rsidP="0057249E">
      <w:pPr>
        <w:pStyle w:val="Heading4"/>
        <w:rPr>
          <w:rStyle w:val="StyleUnderline"/>
          <w:rFonts w:asciiTheme="majorHAnsi" w:hAnsiTheme="majorHAnsi"/>
          <w:u w:val="none"/>
        </w:rPr>
      </w:pPr>
      <w:r>
        <w:rPr>
          <w:rStyle w:val="StyleUnderline"/>
          <w:rFonts w:asciiTheme="majorHAnsi" w:hAnsiTheme="majorHAnsi"/>
          <w:u w:val="none"/>
        </w:rPr>
        <w:t>Only JROTC leads to</w:t>
      </w:r>
      <w:r w:rsidR="0057249E" w:rsidRPr="007839D8">
        <w:rPr>
          <w:rStyle w:val="StyleUnderline"/>
          <w:rFonts w:asciiTheme="majorHAnsi" w:hAnsiTheme="majorHAnsi"/>
          <w:u w:val="none"/>
        </w:rPr>
        <w:t xml:space="preserve"> interactions between the military and society</w:t>
      </w:r>
      <w:r>
        <w:rPr>
          <w:rStyle w:val="StyleUnderline"/>
          <w:rFonts w:asciiTheme="majorHAnsi" w:hAnsiTheme="majorHAnsi"/>
          <w:u w:val="none"/>
        </w:rPr>
        <w:t>- plan decks this</w:t>
      </w:r>
    </w:p>
    <w:p w14:paraId="2BF9354C" w14:textId="77777777" w:rsidR="0057249E" w:rsidRPr="007839D8" w:rsidRDefault="0057249E" w:rsidP="0057249E">
      <w:pPr>
        <w:rPr>
          <w:rFonts w:asciiTheme="majorHAnsi" w:hAnsiTheme="majorHAnsi"/>
        </w:rPr>
      </w:pPr>
      <w:r w:rsidRPr="007839D8">
        <w:rPr>
          <w:rStyle w:val="Style13ptBold"/>
          <w:rFonts w:asciiTheme="majorHAnsi" w:hAnsiTheme="majorHAnsi"/>
        </w:rPr>
        <w:t xml:space="preserve">Miranda 14 </w:t>
      </w:r>
      <w:r w:rsidRPr="007839D8">
        <w:rPr>
          <w:rFonts w:asciiTheme="majorHAnsi" w:hAnsiTheme="majorHAnsi"/>
        </w:rPr>
        <w:t xml:space="preserve">(Ulises Miranda III has an </w:t>
      </w:r>
      <w:proofErr w:type="spellStart"/>
      <w:r w:rsidRPr="007839D8">
        <w:rPr>
          <w:rFonts w:asciiTheme="majorHAnsi" w:hAnsiTheme="majorHAnsi"/>
        </w:rPr>
        <w:t>Ed.D</w:t>
      </w:r>
      <w:proofErr w:type="spellEnd"/>
      <w:r w:rsidRPr="007839D8">
        <w:rPr>
          <w:rFonts w:asciiTheme="majorHAnsi" w:hAnsiTheme="maj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127E7BE7" w14:textId="77777777" w:rsidR="0057249E" w:rsidRPr="007839D8" w:rsidRDefault="0057249E" w:rsidP="0057249E">
      <w:pPr>
        <w:rPr>
          <w:rFonts w:asciiTheme="majorHAnsi" w:hAnsiTheme="majorHAnsi"/>
        </w:rPr>
      </w:pPr>
      <w:r w:rsidRPr="007839D8">
        <w:rPr>
          <w:rStyle w:val="StyleUnderline"/>
          <w:rFonts w:asciiTheme="majorHAnsi" w:hAnsiTheme="majorHAnsi"/>
          <w:highlight w:val="cyan"/>
        </w:rPr>
        <w:t>JROTC brings the military to high schools thereby offering equal opportunity</w:t>
      </w:r>
      <w:r w:rsidRPr="007839D8">
        <w:rPr>
          <w:rStyle w:val="StyleUnderline"/>
          <w:rFonts w:asciiTheme="majorHAnsi" w:hAnsiTheme="majorHAnsi"/>
        </w:rPr>
        <w:t xml:space="preserve"> to students and providing societal familiarization with one of the most important institutions of our country. </w:t>
      </w:r>
      <w:r w:rsidRPr="007839D8">
        <w:rPr>
          <w:rStyle w:val="StyleUnderline"/>
          <w:rFonts w:asciiTheme="majorHAnsi" w:hAnsiTheme="majorHAnsi"/>
          <w:highlight w:val="cyan"/>
        </w:rPr>
        <w:t>Increasing the number of people who obtain knowledge of the military culture</w:t>
      </w:r>
      <w:r w:rsidRPr="007839D8">
        <w:rPr>
          <w:rStyle w:val="StyleUnderline"/>
          <w:rFonts w:asciiTheme="majorHAnsi" w:hAnsiTheme="majorHAnsi"/>
        </w:rPr>
        <w:t xml:space="preserve"> through the nation’s secondary school system </w:t>
      </w:r>
      <w:r w:rsidRPr="007839D8">
        <w:rPr>
          <w:rStyle w:val="StyleUnderline"/>
          <w:rFonts w:asciiTheme="majorHAnsi" w:hAnsiTheme="majorHAnsi"/>
          <w:highlight w:val="cyan"/>
        </w:rPr>
        <w:t>offers</w:t>
      </w:r>
      <w:r w:rsidRPr="007839D8">
        <w:rPr>
          <w:rStyle w:val="StyleUnderline"/>
          <w:rFonts w:asciiTheme="majorHAnsi" w:hAnsiTheme="majorHAnsi"/>
        </w:rPr>
        <w:t xml:space="preserve"> one of the few </w:t>
      </w:r>
      <w:r w:rsidRPr="007839D8">
        <w:rPr>
          <w:rStyle w:val="StyleUnderline"/>
          <w:rFonts w:asciiTheme="majorHAnsi" w:hAnsiTheme="majorHAnsi"/>
          <w:highlight w:val="cyan"/>
        </w:rPr>
        <w:t>ways that the armed services can directly interact with</w:t>
      </w:r>
      <w:r w:rsidRPr="007839D8">
        <w:rPr>
          <w:rStyle w:val="StyleUnderline"/>
          <w:rFonts w:asciiTheme="majorHAnsi" w:hAnsiTheme="majorHAnsi"/>
        </w:rPr>
        <w:t xml:space="preserve"> larger segments of </w:t>
      </w:r>
      <w:r w:rsidRPr="007839D8">
        <w:rPr>
          <w:rStyle w:val="StyleUnderline"/>
          <w:rFonts w:asciiTheme="majorHAnsi" w:hAnsiTheme="majorHAnsi"/>
          <w:highlight w:val="cyan"/>
        </w:rPr>
        <w:t>society</w:t>
      </w:r>
      <w:r w:rsidRPr="007839D8">
        <w:rPr>
          <w:rFonts w:asciiTheme="majorHAnsi" w:hAnsiTheme="majorHAnsi"/>
        </w:rPr>
        <w:t xml:space="preserve"> (Corbett &amp; </w:t>
      </w:r>
      <w:proofErr w:type="spellStart"/>
      <w:r w:rsidRPr="007839D8">
        <w:rPr>
          <w:rFonts w:asciiTheme="majorHAnsi" w:hAnsiTheme="majorHAnsi"/>
        </w:rPr>
        <w:t>Coumbe</w:t>
      </w:r>
      <w:proofErr w:type="spellEnd"/>
      <w:r w:rsidRPr="007839D8">
        <w:rPr>
          <w:rFonts w:asciiTheme="majorHAnsi" w:hAnsiTheme="majorHAnsi"/>
        </w:rPr>
        <w:t xml:space="preserve">, 2001). </w:t>
      </w:r>
      <w:r w:rsidRPr="007839D8">
        <w:rPr>
          <w:rStyle w:val="StyleUnderline"/>
          <w:rFonts w:asciiTheme="majorHAnsi" w:hAnsiTheme="majorHAnsi"/>
        </w:rPr>
        <w:t>The existing data on established Army JROTC units shows that the current situation does not achieve the Army’s stated objective of fair and equitable distribution of JROTC units</w:t>
      </w:r>
      <w:r w:rsidRPr="007839D8">
        <w:rPr>
          <w:rFonts w:asciiTheme="majorHAnsi" w:hAnsiTheme="majorHAnsi"/>
        </w:rPr>
        <w:t xml:space="preserve"> throughout the United States. Southern states are more highly represented by JROTC participation than northern states. This situation results in unequal access to JROTC opportunities for secondary students in the United States. </w:t>
      </w:r>
      <w:r w:rsidRPr="007839D8">
        <w:rPr>
          <w:rStyle w:val="StyleUnderline"/>
          <w:rFonts w:asciiTheme="majorHAnsi" w:hAnsiTheme="majorHAnsi"/>
        </w:rPr>
        <w:t xml:space="preserve">Since JROTC is uniquely positioned to expose civilians to military ideology without the pressure of military enlistment, </w:t>
      </w:r>
      <w:r w:rsidRPr="007839D8">
        <w:rPr>
          <w:rStyle w:val="StyleUnderline"/>
          <w:rFonts w:asciiTheme="majorHAnsi" w:hAnsiTheme="majorHAnsi"/>
          <w:highlight w:val="cyan"/>
        </w:rPr>
        <w:t>actions to present the JROTC opportunity more equitably may serve to narrow the civil–military gap</w:t>
      </w:r>
      <w:r w:rsidRPr="007839D8">
        <w:rPr>
          <w:rStyle w:val="StyleUnderline"/>
          <w:rFonts w:asciiTheme="majorHAnsi" w:hAnsiTheme="majorHAnsi"/>
        </w:rPr>
        <w:t xml:space="preserve"> throughout the United States.</w:t>
      </w:r>
      <w:r w:rsidRPr="007839D8">
        <w:rPr>
          <w:rFonts w:asciiTheme="majorHAnsi" w:hAnsiTheme="majorHAnsi"/>
        </w:rPr>
        <w:t xml:space="preserve"> This study will explore the values and attitudes that may make a school administrator receptive or nonreceptive to establishment of a JROTC program in a diverse selection of communities.</w:t>
      </w:r>
    </w:p>
    <w:p w14:paraId="196417D9" w14:textId="6AD2F9EB" w:rsidR="0057249E" w:rsidRPr="007839D8" w:rsidRDefault="00BC4897" w:rsidP="0057249E">
      <w:pPr>
        <w:pStyle w:val="Heading4"/>
        <w:rPr>
          <w:rFonts w:asciiTheme="majorHAnsi" w:hAnsiTheme="majorHAnsi"/>
        </w:rPr>
      </w:pPr>
      <w:r>
        <w:rPr>
          <w:rFonts w:asciiTheme="majorHAnsi" w:hAnsiTheme="majorHAnsi"/>
        </w:rPr>
        <w:t xml:space="preserve">The </w:t>
      </w:r>
      <w:proofErr w:type="spellStart"/>
      <w:r>
        <w:rPr>
          <w:rFonts w:asciiTheme="majorHAnsi" w:hAnsiTheme="majorHAnsi"/>
        </w:rPr>
        <w:t>aff</w:t>
      </w:r>
      <w:proofErr w:type="spellEnd"/>
      <w:r>
        <w:rPr>
          <w:rFonts w:asciiTheme="majorHAnsi" w:hAnsiTheme="majorHAnsi"/>
        </w:rPr>
        <w:t xml:space="preserve"> destroys</w:t>
      </w:r>
      <w:r w:rsidR="0057249E" w:rsidRPr="007839D8">
        <w:rPr>
          <w:rFonts w:asciiTheme="majorHAnsi" w:hAnsiTheme="majorHAnsi"/>
        </w:rPr>
        <w:t xml:space="preserve"> harmony of values between civilians and the military.</w:t>
      </w:r>
    </w:p>
    <w:p w14:paraId="2FF3ABE3" w14:textId="77777777" w:rsidR="0057249E" w:rsidRPr="007839D8" w:rsidRDefault="0057249E" w:rsidP="0057249E">
      <w:pPr>
        <w:rPr>
          <w:rFonts w:asciiTheme="majorHAnsi" w:hAnsiTheme="majorHAnsi"/>
        </w:rPr>
      </w:pPr>
      <w:r w:rsidRPr="007839D8">
        <w:rPr>
          <w:rStyle w:val="Style13ptBold"/>
          <w:rFonts w:asciiTheme="majorHAnsi" w:hAnsiTheme="majorHAnsi"/>
        </w:rPr>
        <w:t xml:space="preserve">Miranda 14 </w:t>
      </w:r>
      <w:r w:rsidRPr="007839D8">
        <w:rPr>
          <w:rFonts w:asciiTheme="majorHAnsi" w:hAnsiTheme="majorHAnsi"/>
        </w:rPr>
        <w:t xml:space="preserve">(Ulises Miranda III has an </w:t>
      </w:r>
      <w:proofErr w:type="spellStart"/>
      <w:r w:rsidRPr="007839D8">
        <w:rPr>
          <w:rFonts w:asciiTheme="majorHAnsi" w:hAnsiTheme="majorHAnsi"/>
        </w:rPr>
        <w:t>Ed.D</w:t>
      </w:r>
      <w:proofErr w:type="spellEnd"/>
      <w:r w:rsidRPr="007839D8">
        <w:rPr>
          <w:rFonts w:asciiTheme="majorHAnsi" w:hAnsiTheme="maj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3215E4F4" w14:textId="77777777" w:rsidR="0057249E" w:rsidRPr="007839D8" w:rsidRDefault="0057249E" w:rsidP="0057249E">
      <w:pPr>
        <w:rPr>
          <w:rFonts w:asciiTheme="majorHAnsi" w:hAnsiTheme="majorHAnsi"/>
        </w:rPr>
      </w:pPr>
      <w:r w:rsidRPr="007839D8">
        <w:rPr>
          <w:rStyle w:val="StyleUnderline"/>
          <w:rFonts w:asciiTheme="majorHAnsi" w:hAnsiTheme="majorHAnsi"/>
          <w:highlight w:val="cyan"/>
        </w:rPr>
        <w:t>The study focused on the life experiences of high school administrators</w:t>
      </w:r>
      <w:r w:rsidRPr="007839D8">
        <w:rPr>
          <w:rStyle w:val="StyleUnderline"/>
          <w:rFonts w:asciiTheme="majorHAnsi" w:hAnsiTheme="majorHAnsi"/>
        </w:rPr>
        <w:t xml:space="preserve">, particularly </w:t>
      </w:r>
      <w:r w:rsidRPr="007839D8">
        <w:rPr>
          <w:rStyle w:val="StyleUnderline"/>
          <w:rFonts w:asciiTheme="majorHAnsi" w:hAnsiTheme="majorHAnsi"/>
          <w:highlight w:val="cyan"/>
        </w:rPr>
        <w:t>in regards to military contact, and</w:t>
      </w:r>
      <w:r w:rsidRPr="007839D8">
        <w:rPr>
          <w:rStyle w:val="StyleUnderline"/>
          <w:rFonts w:asciiTheme="majorHAnsi" w:hAnsiTheme="majorHAnsi"/>
        </w:rPr>
        <w:t xml:space="preserve"> how their life experiences influenced their </w:t>
      </w:r>
      <w:r w:rsidRPr="007839D8">
        <w:rPr>
          <w:rStyle w:val="StyleUnderline"/>
          <w:rFonts w:asciiTheme="majorHAnsi" w:hAnsiTheme="majorHAnsi"/>
          <w:highlight w:val="cyan"/>
        </w:rPr>
        <w:t>support</w:t>
      </w:r>
      <w:r w:rsidRPr="007839D8">
        <w:rPr>
          <w:rStyle w:val="StyleUnderline"/>
          <w:rFonts w:asciiTheme="majorHAnsi" w:hAnsiTheme="majorHAnsi"/>
        </w:rPr>
        <w:t xml:space="preserve"> or nonsupport </w:t>
      </w:r>
      <w:r w:rsidRPr="007839D8">
        <w:rPr>
          <w:rStyle w:val="StyleUnderline"/>
          <w:rFonts w:asciiTheme="majorHAnsi" w:hAnsiTheme="majorHAnsi"/>
          <w:highlight w:val="cyan"/>
        </w:rPr>
        <w:t>of JROTC</w:t>
      </w:r>
      <w:r w:rsidRPr="007839D8">
        <w:rPr>
          <w:rStyle w:val="StyleUnderline"/>
          <w:rFonts w:asciiTheme="majorHAnsi" w:hAnsiTheme="majorHAnsi"/>
        </w:rPr>
        <w:t>. The primary purpose of the study was to determine how administrators’ values, attitudes, and beliefs influenced their support, or lack thereof, for offering this opportunity for students.</w:t>
      </w:r>
      <w:r w:rsidRPr="007839D8">
        <w:rPr>
          <w:rFonts w:asciiTheme="majorHAnsi" w:hAnsiTheme="majorHAnsi"/>
        </w:rPr>
        <w:t xml:space="preserve"> Participants provided rich data about both positive and negative military contact experiences. The photographs elicited feelings ranging from pride to feelings of discrimination and sadness. </w:t>
      </w:r>
      <w:r w:rsidRPr="007839D8">
        <w:rPr>
          <w:rStyle w:val="StyleUnderline"/>
          <w:rFonts w:asciiTheme="majorHAnsi" w:hAnsiTheme="majorHAnsi"/>
        </w:rPr>
        <w:t xml:space="preserve">A patriotic picture of JROTC cadets in uniform did not necessarily prompt administrators to unwaveringly support the program. Some administrators wanted more information about JROTC and generally felt there was some lack of knowledge about offering JROTC in high schools. Regardless of a positive or negative contact experience, </w:t>
      </w:r>
      <w:r w:rsidRPr="007839D8">
        <w:rPr>
          <w:rStyle w:val="StyleUnderline"/>
          <w:rFonts w:asciiTheme="majorHAnsi" w:hAnsiTheme="majorHAnsi"/>
          <w:highlight w:val="cyan"/>
        </w:rPr>
        <w:t>almost all administrators were supportive</w:t>
      </w:r>
      <w:r w:rsidRPr="007839D8">
        <w:rPr>
          <w:rStyle w:val="StyleUnderline"/>
          <w:rFonts w:asciiTheme="majorHAnsi" w:hAnsiTheme="majorHAnsi"/>
        </w:rPr>
        <w:t xml:space="preserve"> of JROTC </w:t>
      </w:r>
      <w:r w:rsidRPr="007839D8">
        <w:rPr>
          <w:rStyle w:val="StyleUnderline"/>
          <w:rFonts w:asciiTheme="majorHAnsi" w:hAnsiTheme="majorHAnsi"/>
          <w:highlight w:val="cyan"/>
        </w:rPr>
        <w:t>and all participants expressed a positive attitude regarding the military</w:t>
      </w:r>
      <w:r w:rsidRPr="007839D8">
        <w:rPr>
          <w:rStyle w:val="StyleUnderline"/>
          <w:rFonts w:asciiTheme="majorHAnsi" w:hAnsiTheme="majorHAnsi"/>
        </w:rPr>
        <w:t xml:space="preserve"> in general. </w:t>
      </w:r>
      <w:r w:rsidRPr="007839D8">
        <w:rPr>
          <w:rFonts w:asciiTheme="majorHAnsi" w:hAnsiTheme="majorHAnsi"/>
        </w:rPr>
        <w:t>The following themes emerged from the research</w:t>
      </w:r>
      <w:r w:rsidRPr="007839D8">
        <w:rPr>
          <w:rStyle w:val="StyleUnderline"/>
          <w:rFonts w:asciiTheme="majorHAnsi" w:hAnsiTheme="majorHAnsi"/>
        </w:rPr>
        <w:t xml:space="preserve">. 1. The uniform matters. </w:t>
      </w:r>
      <w:r w:rsidRPr="007839D8">
        <w:rPr>
          <w:rStyle w:val="StyleUnderline"/>
          <w:rFonts w:asciiTheme="majorHAnsi" w:hAnsiTheme="majorHAnsi"/>
          <w:highlight w:val="cyan"/>
        </w:rPr>
        <w:t>Military uniforms</w:t>
      </w:r>
      <w:r w:rsidRPr="007839D8">
        <w:rPr>
          <w:rStyle w:val="StyleUnderline"/>
          <w:rFonts w:asciiTheme="majorHAnsi" w:hAnsiTheme="majorHAnsi"/>
        </w:rPr>
        <w:t xml:space="preserve"> are the most visible and important characteristic </w:t>
      </w:r>
      <w:r w:rsidRPr="007839D8">
        <w:rPr>
          <w:rStyle w:val="StyleUnderline"/>
          <w:rFonts w:asciiTheme="majorHAnsi" w:hAnsiTheme="majorHAnsi"/>
          <w:highlight w:val="cyan"/>
        </w:rPr>
        <w:t>used to identify the</w:t>
      </w:r>
      <w:r w:rsidRPr="007839D8">
        <w:rPr>
          <w:rStyle w:val="StyleUnderline"/>
          <w:rFonts w:asciiTheme="majorHAnsi" w:hAnsiTheme="majorHAnsi"/>
        </w:rPr>
        <w:t xml:space="preserve"> JROTC </w:t>
      </w:r>
      <w:r w:rsidRPr="007839D8">
        <w:rPr>
          <w:rStyle w:val="StyleUnderline"/>
          <w:rFonts w:asciiTheme="majorHAnsi" w:hAnsiTheme="majorHAnsi"/>
          <w:highlight w:val="cyan"/>
        </w:rPr>
        <w:t>program</w:t>
      </w:r>
      <w:r w:rsidRPr="007839D8">
        <w:rPr>
          <w:rStyle w:val="StyleUnderline"/>
          <w:rFonts w:asciiTheme="majorHAnsi" w:hAnsiTheme="majorHAnsi"/>
        </w:rPr>
        <w:t xml:space="preserve">, and </w:t>
      </w:r>
      <w:r w:rsidRPr="007839D8">
        <w:rPr>
          <w:rStyle w:val="StyleUnderline"/>
          <w:rFonts w:asciiTheme="majorHAnsi" w:hAnsiTheme="majorHAnsi"/>
          <w:highlight w:val="cyan"/>
        </w:rPr>
        <w:t>impart strong positive feelings</w:t>
      </w:r>
      <w:r w:rsidRPr="007839D8">
        <w:rPr>
          <w:rStyle w:val="StyleUnderline"/>
          <w:rFonts w:asciiTheme="majorHAnsi" w:hAnsiTheme="majorHAnsi"/>
        </w:rPr>
        <w:t xml:space="preserve"> to participants. 2. Administrators have a large military contact reach. The </w:t>
      </w:r>
      <w:r w:rsidRPr="007839D8">
        <w:rPr>
          <w:rStyle w:val="StyleUnderline"/>
          <w:rFonts w:asciiTheme="majorHAnsi" w:hAnsiTheme="majorHAnsi"/>
          <w:highlight w:val="cyan"/>
        </w:rPr>
        <w:t>participants have extensive contacts with the military</w:t>
      </w:r>
      <w:r w:rsidRPr="007839D8">
        <w:rPr>
          <w:rStyle w:val="StyleUnderline"/>
          <w:rFonts w:asciiTheme="majorHAnsi" w:hAnsiTheme="majorHAnsi"/>
        </w:rPr>
        <w:t xml:space="preserve"> through family members, students, 114 recruiters, and community members.</w:t>
      </w:r>
      <w:r w:rsidRPr="007839D8">
        <w:rPr>
          <w:rFonts w:asciiTheme="majorHAnsi" w:hAnsiTheme="majorHAnsi"/>
        </w:rPr>
        <w:t xml:space="preserve"> 3. Administrators’ deeper purpose is providing opportunities. School administrators clearly feel that their main professional purpose of educational practice is to expose students to the widest possible variety of options for their futures so they can make informed choices</w:t>
      </w:r>
      <w:r w:rsidRPr="007839D8">
        <w:rPr>
          <w:rStyle w:val="StyleUnderline"/>
          <w:rFonts w:asciiTheme="majorHAnsi" w:hAnsiTheme="majorHAnsi"/>
        </w:rPr>
        <w:t xml:space="preserve">. 4. Personal values match Army values. Administrators’ </w:t>
      </w:r>
      <w:r w:rsidRPr="007839D8">
        <w:rPr>
          <w:rStyle w:val="StyleUnderline"/>
          <w:rFonts w:asciiTheme="majorHAnsi" w:hAnsiTheme="majorHAnsi"/>
          <w:highlight w:val="cyan"/>
        </w:rPr>
        <w:t>personal values are in harmony with Army values, leading to commonality of purpose</w:t>
      </w:r>
      <w:r w:rsidRPr="007839D8">
        <w:rPr>
          <w:rStyle w:val="StyleUnderline"/>
          <w:rFonts w:asciiTheme="majorHAnsi" w:hAnsiTheme="majorHAnsi"/>
        </w:rPr>
        <w:t xml:space="preserve"> between the JROTC program and administrators’ perceived obligations to students.</w:t>
      </w:r>
      <w:r w:rsidRPr="007839D8">
        <w:rPr>
          <w:rFonts w:asciiTheme="majorHAnsi" w:hAnsiTheme="majorHAnsi"/>
        </w:rPr>
        <w:t xml:space="preserve"> 5. Administrators support JROTC despite lack of knowledge. Most participants expressed support for the JROTC program within their schools despite having only limited specific knowledge about the program.</w:t>
      </w:r>
    </w:p>
    <w:p w14:paraId="0CFD350B" w14:textId="2CA3C0A9" w:rsidR="0057249E" w:rsidRPr="007839D8" w:rsidRDefault="0057249E" w:rsidP="0057249E">
      <w:pPr>
        <w:pStyle w:val="Heading4"/>
        <w:rPr>
          <w:rFonts w:asciiTheme="majorHAnsi" w:hAnsiTheme="majorHAnsi"/>
        </w:rPr>
      </w:pPr>
      <w:r w:rsidRPr="007839D8">
        <w:rPr>
          <w:rFonts w:asciiTheme="majorHAnsi" w:hAnsiTheme="majorHAnsi"/>
        </w:rPr>
        <w:t>JROTC programs help balance the power between civilians and the military</w:t>
      </w:r>
      <w:r w:rsidR="00BC4897">
        <w:rPr>
          <w:rFonts w:asciiTheme="majorHAnsi" w:hAnsiTheme="majorHAnsi"/>
        </w:rPr>
        <w:t xml:space="preserve"> – </w:t>
      </w:r>
      <w:proofErr w:type="spellStart"/>
      <w:r w:rsidR="00BC4897">
        <w:rPr>
          <w:rFonts w:asciiTheme="majorHAnsi" w:hAnsiTheme="majorHAnsi"/>
        </w:rPr>
        <w:t>aff</w:t>
      </w:r>
      <w:proofErr w:type="spellEnd"/>
      <w:r w:rsidR="00BC4897">
        <w:rPr>
          <w:rFonts w:asciiTheme="majorHAnsi" w:hAnsiTheme="majorHAnsi"/>
        </w:rPr>
        <w:t xml:space="preserve"> destroys this</w:t>
      </w:r>
    </w:p>
    <w:p w14:paraId="68E896A6" w14:textId="77777777" w:rsidR="0057249E" w:rsidRPr="007839D8" w:rsidRDefault="0057249E" w:rsidP="0057249E">
      <w:pPr>
        <w:rPr>
          <w:rFonts w:asciiTheme="majorHAnsi" w:hAnsiTheme="majorHAnsi"/>
        </w:rPr>
      </w:pPr>
      <w:r w:rsidRPr="007839D8">
        <w:rPr>
          <w:rStyle w:val="Style13ptBold"/>
          <w:rFonts w:asciiTheme="majorHAnsi" w:hAnsiTheme="majorHAnsi"/>
        </w:rPr>
        <w:t xml:space="preserve">Miranda 14 </w:t>
      </w:r>
      <w:r w:rsidRPr="007839D8">
        <w:rPr>
          <w:rFonts w:asciiTheme="majorHAnsi" w:hAnsiTheme="majorHAnsi"/>
        </w:rPr>
        <w:t xml:space="preserve">(Ulises Miranda III has an </w:t>
      </w:r>
      <w:proofErr w:type="spellStart"/>
      <w:r w:rsidRPr="007839D8">
        <w:rPr>
          <w:rFonts w:asciiTheme="majorHAnsi" w:hAnsiTheme="majorHAnsi"/>
        </w:rPr>
        <w:t>Ed.D</w:t>
      </w:r>
      <w:proofErr w:type="spellEnd"/>
      <w:r w:rsidRPr="007839D8">
        <w:rPr>
          <w:rFonts w:asciiTheme="majorHAnsi" w:hAnsiTheme="majorHAnsi"/>
        </w:rPr>
        <w:t>. in in Executive Leadership- U.S. Army High School JROTC, Rochester Early College International High School. August 2014, “Exploring the Essence of the Civil–Military Gap: An Interpretative Phenomenological Study of High School Administrators’ Feelings Related to JROTC,” St. John Fisher College, &lt;http://fisherpub.sjfc.edu/cgi/viewcontent.cgi?article=1175&amp;context=education_etd&gt; SK)</w:t>
      </w:r>
    </w:p>
    <w:p w14:paraId="427C42DE" w14:textId="13C11275" w:rsidR="0057249E" w:rsidRDefault="0057249E" w:rsidP="0057249E">
      <w:pPr>
        <w:rPr>
          <w:rStyle w:val="StyleUnderline"/>
          <w:rFonts w:asciiTheme="majorHAnsi" w:hAnsiTheme="majorHAnsi"/>
        </w:rPr>
      </w:pPr>
      <w:r w:rsidRPr="007839D8">
        <w:rPr>
          <w:rFonts w:asciiTheme="majorHAnsi" w:hAnsiTheme="majorHAnsi"/>
        </w:rPr>
        <w:t xml:space="preserve">The information gathered through the study confirms the findings of some researchers (Hooker, 2004) that the suggestion of a large military contact gap is erroneous, and </w:t>
      </w:r>
      <w:r w:rsidRPr="007839D8">
        <w:rPr>
          <w:rStyle w:val="StyleUnderline"/>
          <w:rFonts w:asciiTheme="majorHAnsi" w:hAnsiTheme="majorHAnsi"/>
        </w:rPr>
        <w:t xml:space="preserve">that </w:t>
      </w:r>
      <w:r w:rsidRPr="007839D8">
        <w:rPr>
          <w:rStyle w:val="StyleUnderline"/>
          <w:rFonts w:asciiTheme="majorHAnsi" w:hAnsiTheme="majorHAnsi"/>
          <w:highlight w:val="cyan"/>
        </w:rPr>
        <w:t xml:space="preserve">the widespread integration </w:t>
      </w:r>
      <w:r w:rsidRPr="007839D8">
        <w:rPr>
          <w:rStyle w:val="StyleUnderline"/>
          <w:rFonts w:asciiTheme="majorHAnsi" w:hAnsiTheme="majorHAnsi"/>
        </w:rPr>
        <w:t xml:space="preserve">of the members </w:t>
      </w:r>
      <w:r w:rsidRPr="007839D8">
        <w:rPr>
          <w:rStyle w:val="StyleUnderline"/>
          <w:rFonts w:asciiTheme="majorHAnsi" w:hAnsiTheme="majorHAnsi"/>
          <w:highlight w:val="cyan"/>
        </w:rPr>
        <w:t xml:space="preserve">of the </w:t>
      </w:r>
      <w:r w:rsidRPr="007839D8">
        <w:rPr>
          <w:rStyle w:val="StyleUnderline"/>
          <w:rFonts w:asciiTheme="majorHAnsi" w:hAnsiTheme="majorHAnsi"/>
        </w:rPr>
        <w:t xml:space="preserve">United States </w:t>
      </w:r>
      <w:r w:rsidRPr="007839D8">
        <w:rPr>
          <w:rStyle w:val="StyleUnderline"/>
          <w:rFonts w:asciiTheme="majorHAnsi" w:hAnsiTheme="majorHAnsi"/>
          <w:highlight w:val="cyan"/>
        </w:rPr>
        <w:t>military into civilian society has minimized the civil–military gap</w:t>
      </w:r>
      <w:r w:rsidRPr="007839D8">
        <w:rPr>
          <w:rStyle w:val="StyleUnderline"/>
          <w:rFonts w:asciiTheme="majorHAnsi" w:hAnsiTheme="majorHAnsi"/>
        </w:rPr>
        <w:t>.</w:t>
      </w:r>
      <w:r w:rsidRPr="007839D8">
        <w:rPr>
          <w:rFonts w:asciiTheme="majorHAnsi" w:hAnsiTheme="majorHAnsi"/>
        </w:rPr>
        <w:t xml:space="preserve"> According to </w:t>
      </w:r>
      <w:proofErr w:type="spellStart"/>
      <w:r w:rsidRPr="007839D8">
        <w:rPr>
          <w:rFonts w:asciiTheme="majorHAnsi" w:hAnsiTheme="majorHAnsi"/>
        </w:rPr>
        <w:t>Janowitz’s</w:t>
      </w:r>
      <w:proofErr w:type="spellEnd"/>
      <w:r w:rsidRPr="007839D8">
        <w:rPr>
          <w:rFonts w:asciiTheme="majorHAnsi" w:hAnsiTheme="majorHAnsi"/>
        </w:rPr>
        <w:t xml:space="preserve"> theory (</w:t>
      </w:r>
      <w:proofErr w:type="spellStart"/>
      <w:r w:rsidRPr="007839D8">
        <w:rPr>
          <w:rFonts w:asciiTheme="majorHAnsi" w:hAnsiTheme="majorHAnsi"/>
        </w:rPr>
        <w:t>Janowitz</w:t>
      </w:r>
      <w:proofErr w:type="spellEnd"/>
      <w:r w:rsidRPr="007839D8">
        <w:rPr>
          <w:rFonts w:asciiTheme="majorHAnsi" w:hAnsiTheme="majorHAnsi"/>
        </w:rPr>
        <w:t xml:space="preserve">, 1960), </w:t>
      </w:r>
      <w:r w:rsidRPr="007839D8">
        <w:rPr>
          <w:rStyle w:val="StyleUnderline"/>
          <w:rFonts w:asciiTheme="majorHAnsi" w:hAnsiTheme="majorHAnsi"/>
          <w:highlight w:val="cyan"/>
        </w:rPr>
        <w:t>minimal</w:t>
      </w:r>
      <w:r w:rsidRPr="007839D8">
        <w:rPr>
          <w:rStyle w:val="StyleUnderline"/>
          <w:rFonts w:asciiTheme="majorHAnsi" w:hAnsiTheme="majorHAnsi"/>
        </w:rPr>
        <w:t xml:space="preserve"> civil–military </w:t>
      </w:r>
      <w:r w:rsidRPr="007839D8">
        <w:rPr>
          <w:rStyle w:val="StyleUnderline"/>
          <w:rFonts w:asciiTheme="majorHAnsi" w:hAnsiTheme="majorHAnsi"/>
          <w:highlight w:val="cyan"/>
        </w:rPr>
        <w:t>gap</w:t>
      </w:r>
      <w:r w:rsidRPr="007839D8">
        <w:rPr>
          <w:rStyle w:val="StyleUnderline"/>
          <w:rFonts w:asciiTheme="majorHAnsi" w:hAnsiTheme="majorHAnsi"/>
        </w:rPr>
        <w:t xml:space="preserve"> is the preferred situation which </w:t>
      </w:r>
      <w:r w:rsidRPr="007839D8">
        <w:rPr>
          <w:rStyle w:val="StyleUnderline"/>
          <w:rFonts w:asciiTheme="majorHAnsi" w:hAnsiTheme="majorHAnsi"/>
          <w:highlight w:val="cyan"/>
        </w:rPr>
        <w:t>allows a proper balance between military power and civilian</w:t>
      </w:r>
      <w:r w:rsidRPr="007839D8">
        <w:rPr>
          <w:rStyle w:val="StyleUnderline"/>
          <w:rFonts w:asciiTheme="majorHAnsi" w:hAnsiTheme="majorHAnsi"/>
        </w:rPr>
        <w:t xml:space="preserve"> control. </w:t>
      </w:r>
      <w:r w:rsidRPr="007839D8">
        <w:rPr>
          <w:rStyle w:val="StyleUnderline"/>
          <w:rFonts w:asciiTheme="majorHAnsi" w:hAnsiTheme="majorHAnsi"/>
          <w:highlight w:val="cyan"/>
        </w:rPr>
        <w:t>Further expansion of JROTC</w:t>
      </w:r>
      <w:r w:rsidRPr="007839D8">
        <w:rPr>
          <w:rStyle w:val="StyleUnderline"/>
          <w:rFonts w:asciiTheme="majorHAnsi" w:hAnsiTheme="majorHAnsi"/>
        </w:rPr>
        <w:t xml:space="preserve"> into public schools in the United States </w:t>
      </w:r>
      <w:r w:rsidRPr="007839D8">
        <w:rPr>
          <w:rStyle w:val="StyleUnderline"/>
          <w:rFonts w:asciiTheme="majorHAnsi" w:hAnsiTheme="majorHAnsi"/>
          <w:highlight w:val="cyan"/>
        </w:rPr>
        <w:t>is one way to assure the continuation of minimal civil–military gap</w:t>
      </w:r>
      <w:r w:rsidRPr="007839D8">
        <w:rPr>
          <w:rStyle w:val="StyleUnderline"/>
          <w:rFonts w:asciiTheme="majorHAnsi" w:hAnsiTheme="majorHAnsi"/>
        </w:rPr>
        <w:t>, and is in line with legislated goals of JROTC expansion</w:t>
      </w:r>
      <w:r w:rsidRPr="007839D8">
        <w:rPr>
          <w:rFonts w:asciiTheme="majorHAnsi" w:hAnsiTheme="majorHAnsi"/>
        </w:rPr>
        <w:t xml:space="preserve"> to no less than 3,700 JROTC units (all branches) by 2020 (</w:t>
      </w:r>
      <w:proofErr w:type="spellStart"/>
      <w:r w:rsidRPr="007839D8">
        <w:rPr>
          <w:rFonts w:asciiTheme="majorHAnsi" w:hAnsiTheme="majorHAnsi"/>
        </w:rPr>
        <w:t>Perusse</w:t>
      </w:r>
      <w:proofErr w:type="spellEnd"/>
      <w:r w:rsidRPr="007839D8">
        <w:rPr>
          <w:rFonts w:asciiTheme="majorHAnsi" w:hAnsiTheme="majorHAnsi"/>
        </w:rPr>
        <w:t xml:space="preserve">, 1997). Based on the findings of this study indicating a knowledge and operational gap, it is recommended that U.S. Army JROTC Cadet Command develop a policy and procedure for dissemination of information about the JROTC program </w:t>
      </w:r>
      <w:r w:rsidRPr="007839D8">
        <w:rPr>
          <w:rStyle w:val="StyleUnderline"/>
          <w:rFonts w:asciiTheme="majorHAnsi" w:hAnsiTheme="majorHAnsi"/>
        </w:rPr>
        <w:t>to secondary school administrators</w:t>
      </w:r>
      <w:r w:rsidRPr="007839D8">
        <w:rPr>
          <w:rFonts w:asciiTheme="majorHAnsi" w:hAnsiTheme="majorHAnsi"/>
        </w:rPr>
        <w:t xml:space="preserve">, perhaps through the National Association of Secondary School Principals (NASSP) or the American Association of School Administrators (AASA). </w:t>
      </w:r>
      <w:r w:rsidRPr="007839D8">
        <w:rPr>
          <w:rStyle w:val="StyleUnderline"/>
          <w:rFonts w:asciiTheme="majorHAnsi" w:hAnsiTheme="majorHAnsi"/>
        </w:rPr>
        <w:t xml:space="preserve">The findings of the study indicate that the personal values of school administrators intersect the 7 Army values, specifically on the values of integrity, respect, and honor; therefore </w:t>
      </w:r>
      <w:r w:rsidRPr="007839D8">
        <w:rPr>
          <w:rStyle w:val="StyleUnderline"/>
          <w:rFonts w:asciiTheme="majorHAnsi" w:hAnsiTheme="majorHAnsi"/>
          <w:highlight w:val="cyan"/>
        </w:rPr>
        <w:t>it makes sense to develop a</w:t>
      </w:r>
      <w:r w:rsidRPr="007839D8">
        <w:rPr>
          <w:rStyle w:val="StyleUnderline"/>
          <w:rFonts w:asciiTheme="majorHAnsi" w:hAnsiTheme="majorHAnsi"/>
        </w:rPr>
        <w:t xml:space="preserve"> marketing </w:t>
      </w:r>
      <w:r w:rsidRPr="007839D8">
        <w:rPr>
          <w:rStyle w:val="StyleUnderline"/>
          <w:rFonts w:asciiTheme="majorHAnsi" w:hAnsiTheme="majorHAnsi"/>
          <w:highlight w:val="cyan"/>
        </w:rPr>
        <w:t xml:space="preserve">plan aimed specifically at </w:t>
      </w:r>
      <w:r w:rsidRPr="007839D8">
        <w:rPr>
          <w:rStyle w:val="StyleUnderline"/>
          <w:rFonts w:asciiTheme="majorHAnsi" w:hAnsiTheme="majorHAnsi"/>
        </w:rPr>
        <w:t>those</w:t>
      </w:r>
      <w:r w:rsidRPr="007839D8">
        <w:rPr>
          <w:rStyle w:val="StyleUnderline"/>
          <w:rFonts w:asciiTheme="majorHAnsi" w:hAnsiTheme="majorHAnsi"/>
          <w:highlight w:val="cyan"/>
        </w:rPr>
        <w:t xml:space="preserve"> core values to demonstrate how JROTC can enhance those characteristics</w:t>
      </w:r>
      <w:r w:rsidRPr="007839D8">
        <w:rPr>
          <w:rStyle w:val="StyleUnderline"/>
          <w:rFonts w:asciiTheme="majorHAnsi" w:hAnsiTheme="majorHAnsi"/>
        </w:rPr>
        <w:t xml:space="preserve"> within a student population. </w:t>
      </w:r>
    </w:p>
    <w:p w14:paraId="14D1A36B" w14:textId="1BFF2C44" w:rsidR="00AB6F94" w:rsidRDefault="00AB6F94" w:rsidP="00AB6F94">
      <w:pPr>
        <w:pStyle w:val="Heading4"/>
        <w:rPr>
          <w:rStyle w:val="StyleUnderline"/>
          <w:rFonts w:asciiTheme="majorHAnsi" w:hAnsiTheme="majorHAnsi"/>
          <w:u w:val="none"/>
        </w:rPr>
      </w:pPr>
      <w:r>
        <w:rPr>
          <w:rStyle w:val="StyleUnderline"/>
          <w:rFonts w:asciiTheme="majorHAnsi" w:hAnsiTheme="majorHAnsi"/>
          <w:u w:val="none"/>
        </w:rPr>
        <w:t>JROTC programs are key to resolve civil-military divisions.</w:t>
      </w:r>
    </w:p>
    <w:p w14:paraId="2751E401" w14:textId="46D95FB2" w:rsidR="00AB6F94" w:rsidRPr="00A447F8" w:rsidRDefault="00A447F8" w:rsidP="00A447F8">
      <w:pPr>
        <w:rPr>
          <w:rStyle w:val="Style13ptBold"/>
          <w:b w:val="0"/>
          <w:sz w:val="20"/>
        </w:rPr>
      </w:pPr>
      <w:r>
        <w:rPr>
          <w:rStyle w:val="Style13ptBold"/>
        </w:rPr>
        <w:t xml:space="preserve">McFadden 17 </w:t>
      </w:r>
      <w:r>
        <w:rPr>
          <w:rStyle w:val="Style13ptBold"/>
          <w:b w:val="0"/>
          <w:sz w:val="20"/>
        </w:rPr>
        <w:t>(</w:t>
      </w:r>
      <w:r w:rsidRPr="00A447F8">
        <w:rPr>
          <w:rStyle w:val="Style13ptBold"/>
          <w:b w:val="0"/>
          <w:sz w:val="20"/>
        </w:rPr>
        <w:t>Col. Michael S. McFadden is a Master Aviator with more than 26 years military service.</w:t>
      </w:r>
      <w:r>
        <w:rPr>
          <w:rStyle w:val="Style13ptBold"/>
          <w:b w:val="0"/>
          <w:sz w:val="20"/>
        </w:rPr>
        <w:t xml:space="preserve"> June 2017, “</w:t>
      </w:r>
      <w:r w:rsidRPr="00A447F8">
        <w:rPr>
          <w:bCs/>
          <w:sz w:val="20"/>
        </w:rPr>
        <w:t>CIVIL AND MILITARY RELATIONS GAP</w:t>
      </w:r>
      <w:r>
        <w:rPr>
          <w:bCs/>
          <w:sz w:val="20"/>
        </w:rPr>
        <w:t>-</w:t>
      </w:r>
      <w:r w:rsidRPr="00A447F8">
        <w:rPr>
          <w:bCs/>
          <w:sz w:val="20"/>
        </w:rPr>
        <w:t xml:space="preserve"> AMERICA’S DISCONNECT WITH ITS MILITARY</w:t>
      </w:r>
      <w:r>
        <w:rPr>
          <w:bCs/>
          <w:sz w:val="20"/>
        </w:rPr>
        <w:t>,” Syracuse University, &lt;</w:t>
      </w:r>
      <w:r w:rsidRPr="00A447F8">
        <w:rPr>
          <w:bCs/>
          <w:sz w:val="20"/>
        </w:rPr>
        <w:t>http://insct.syr.edu/wp-content/uploads/2017/05/McFadden_AWC_Report_COMBINED-mwedit060717.pdf</w:t>
      </w:r>
      <w:r>
        <w:rPr>
          <w:bCs/>
          <w:sz w:val="20"/>
        </w:rPr>
        <w:t>&gt; SK)</w:t>
      </w:r>
    </w:p>
    <w:p w14:paraId="4976FD16" w14:textId="30411842" w:rsidR="00AB6F94" w:rsidRPr="00AB6F94" w:rsidRDefault="00AB6F94" w:rsidP="0057249E">
      <w:pPr>
        <w:rPr>
          <w:rStyle w:val="StyleUnderline"/>
        </w:rPr>
      </w:pPr>
      <w:r w:rsidRPr="00A447F8">
        <w:rPr>
          <w:rStyle w:val="StyleUnderline"/>
          <w:highlight w:val="cyan"/>
        </w:rPr>
        <w:t>Through</w:t>
      </w:r>
      <w:r w:rsidRPr="00AB6F94">
        <w:rPr>
          <w:rStyle w:val="StyleUnderline"/>
        </w:rPr>
        <w:t xml:space="preserve"> programs like ROTC and </w:t>
      </w:r>
      <w:r w:rsidRPr="00A447F8">
        <w:rPr>
          <w:rStyle w:val="StyleUnderline"/>
          <w:highlight w:val="cyan"/>
        </w:rPr>
        <w:t>JROTC, the military has an opportunity to connect to a</w:t>
      </w:r>
      <w:r w:rsidRPr="00AB6F94">
        <w:rPr>
          <w:rStyle w:val="StyleUnderline"/>
        </w:rPr>
        <w:t xml:space="preserve"> target </w:t>
      </w:r>
      <w:r w:rsidRPr="00A447F8">
        <w:rPr>
          <w:rStyle w:val="StyleUnderline"/>
          <w:highlight w:val="cyan"/>
        </w:rPr>
        <w:t>population</w:t>
      </w:r>
      <w:r w:rsidRPr="00AB6F94">
        <w:rPr>
          <w:rStyle w:val="StyleUnderline"/>
        </w:rPr>
        <w:t xml:space="preserve"> or a future target population needed to fill our ranks in uniform. Today, there are 275 ROTC programs at the college level and 1,600 JROTC programs at the high school level. Though these numbers may seem impressive, </w:t>
      </w:r>
      <w:r w:rsidRPr="00814F51">
        <w:rPr>
          <w:rStyle w:val="StyleUnderline"/>
        </w:rPr>
        <w:t>there is significant room for growth</w:t>
      </w:r>
      <w:r w:rsidRPr="00AB6F94">
        <w:rPr>
          <w:rStyle w:val="StyleUnderline"/>
        </w:rPr>
        <w:t xml:space="preserve">. According to the U.S. Department of Education, </w:t>
      </w:r>
      <w:r w:rsidRPr="00814F51">
        <w:rPr>
          <w:rStyle w:val="StyleUnderline"/>
          <w:highlight w:val="cyan"/>
        </w:rPr>
        <w:t>there are over</w:t>
      </w:r>
      <w:r w:rsidRPr="00AB6F94">
        <w:rPr>
          <w:rStyle w:val="StyleUnderline"/>
        </w:rPr>
        <w:t xml:space="preserve"> </w:t>
      </w:r>
      <w:r w:rsidRPr="00AB6F94">
        <w:t xml:space="preserve">3000 4-year colleges or universities and over </w:t>
      </w:r>
      <w:r w:rsidRPr="00814F51">
        <w:rPr>
          <w:rStyle w:val="StyleUnderline"/>
          <w:highlight w:val="cyan"/>
        </w:rPr>
        <w:t>26,000</w:t>
      </w:r>
      <w:r w:rsidRPr="00AB6F94">
        <w:rPr>
          <w:rStyle w:val="StyleUnderline"/>
        </w:rPr>
        <w:t xml:space="preserve"> public </w:t>
      </w:r>
      <w:r w:rsidRPr="00AB6F94">
        <w:t>and private</w:t>
      </w:r>
      <w:r w:rsidRPr="00AB6F94">
        <w:rPr>
          <w:rStyle w:val="StyleUnderline"/>
        </w:rPr>
        <w:t xml:space="preserve"> </w:t>
      </w:r>
      <w:r w:rsidRPr="00814F51">
        <w:rPr>
          <w:rStyle w:val="StyleUnderline"/>
          <w:highlight w:val="cyan"/>
        </w:rPr>
        <w:t>high schools</w:t>
      </w:r>
      <w:r w:rsidRPr="00AB6F94">
        <w:rPr>
          <w:rStyle w:val="StyleUnderline"/>
        </w:rPr>
        <w:t xml:space="preserve">, indicating that </w:t>
      </w:r>
      <w:r w:rsidRPr="00814F51">
        <w:rPr>
          <w:rStyle w:val="StyleUnderline"/>
          <w:highlight w:val="cyan"/>
        </w:rPr>
        <w:t>we are only scraping the surface when it comes to reaching the American public by this medium. By expanding these</w:t>
      </w:r>
      <w:r w:rsidRPr="00AB6F94">
        <w:rPr>
          <w:rStyle w:val="StyleUnderline"/>
        </w:rPr>
        <w:t xml:space="preserve"> programs nationwide, </w:t>
      </w:r>
      <w:r w:rsidRPr="00814F51">
        <w:rPr>
          <w:rStyle w:val="StyleUnderline"/>
          <w:highlight w:val="cyan"/>
        </w:rPr>
        <w:t>we look to resolv</w:t>
      </w:r>
      <w:r w:rsidRPr="00AB6F94">
        <w:rPr>
          <w:rStyle w:val="StyleUnderline"/>
        </w:rPr>
        <w:t xml:space="preserve">e several of the </w:t>
      </w:r>
      <w:r w:rsidRPr="00814F51">
        <w:rPr>
          <w:rStyle w:val="StyleUnderline"/>
          <w:highlight w:val="cyan"/>
        </w:rPr>
        <w:t>issues in the current divide between the military and its citizens</w:t>
      </w:r>
      <w:r w:rsidRPr="00AB6F94">
        <w:rPr>
          <w:rStyle w:val="StyleUnderline"/>
        </w:rPr>
        <w:t xml:space="preserve">. </w:t>
      </w:r>
      <w:r w:rsidRPr="00AB6F94">
        <w:rPr>
          <w:rFonts w:asciiTheme="majorHAnsi" w:hAnsiTheme="majorHAnsi"/>
        </w:rPr>
        <w:t xml:space="preserve">Using the educational institutions across the nation potentially allows for a more dispersed representation in uniform. </w:t>
      </w:r>
      <w:r w:rsidRPr="00814F51">
        <w:rPr>
          <w:rStyle w:val="StyleUnderline"/>
          <w:highlight w:val="cyan"/>
        </w:rPr>
        <w:t>These schools help fill the gap</w:t>
      </w:r>
      <w:r w:rsidRPr="00AB6F94">
        <w:rPr>
          <w:rStyle w:val="StyleUnderline"/>
        </w:rPr>
        <w:t xml:space="preserve"> in “military presence” that is exasperated by military stationing and initiatives like BRAC. </w:t>
      </w:r>
      <w:r w:rsidRPr="00814F51">
        <w:rPr>
          <w:rStyle w:val="StyleUnderline"/>
          <w:highlight w:val="cyan"/>
        </w:rPr>
        <w:t>Expanding</w:t>
      </w:r>
      <w:r w:rsidRPr="00AB6F94">
        <w:rPr>
          <w:rStyle w:val="StyleUnderline"/>
        </w:rPr>
        <w:t xml:space="preserve"> ROTC and JROTC </w:t>
      </w:r>
      <w:r w:rsidRPr="00814F51">
        <w:rPr>
          <w:rStyle w:val="StyleUnderline"/>
          <w:highlight w:val="cyan"/>
        </w:rPr>
        <w:t>also allows the military to spread the ideals of patriotism and service to nation</w:t>
      </w:r>
      <w:r w:rsidRPr="00AB6F94">
        <w:rPr>
          <w:rStyle w:val="StyleUnderline"/>
        </w:rPr>
        <w:t>, giving those American’s with little to no first-hand knowledge on the value of service a venue for information</w:t>
      </w:r>
    </w:p>
    <w:p w14:paraId="20955054" w14:textId="29D962D0" w:rsidR="0057249E" w:rsidRPr="007839D8" w:rsidRDefault="0057249E" w:rsidP="0057249E">
      <w:pPr>
        <w:pStyle w:val="Heading2"/>
        <w:rPr>
          <w:rFonts w:asciiTheme="majorHAnsi" w:hAnsiTheme="majorHAnsi"/>
        </w:rPr>
      </w:pPr>
      <w:r w:rsidRPr="007839D8">
        <w:rPr>
          <w:rFonts w:asciiTheme="majorHAnsi" w:hAnsiTheme="majorHAnsi"/>
        </w:rPr>
        <w:t>Internal Link</w:t>
      </w:r>
    </w:p>
    <w:p w14:paraId="2B67E93B" w14:textId="5621471C" w:rsidR="007E6686" w:rsidRPr="007839D8" w:rsidRDefault="007E6686" w:rsidP="007E6686">
      <w:pPr>
        <w:pStyle w:val="Heading3"/>
        <w:rPr>
          <w:rFonts w:asciiTheme="majorHAnsi" w:hAnsiTheme="majorHAnsi"/>
        </w:rPr>
      </w:pPr>
      <w:r w:rsidRPr="007839D8">
        <w:rPr>
          <w:rFonts w:asciiTheme="majorHAnsi" w:hAnsiTheme="majorHAnsi"/>
        </w:rPr>
        <w:t>Soft Power</w:t>
      </w:r>
      <w:r w:rsidR="000C1709" w:rsidRPr="007839D8">
        <w:rPr>
          <w:rFonts w:asciiTheme="majorHAnsi" w:hAnsiTheme="majorHAnsi"/>
        </w:rPr>
        <w:t>-</w:t>
      </w:r>
      <w:r w:rsidR="003C7B82" w:rsidRPr="007839D8">
        <w:rPr>
          <w:rFonts w:asciiTheme="majorHAnsi" w:hAnsiTheme="majorHAnsi"/>
        </w:rPr>
        <w:t xml:space="preserve"> Generic</w:t>
      </w:r>
    </w:p>
    <w:p w14:paraId="53E1815F" w14:textId="14C1693F" w:rsidR="0057249E" w:rsidRPr="007839D8" w:rsidRDefault="0057249E" w:rsidP="0057249E">
      <w:pPr>
        <w:pStyle w:val="Heading4"/>
        <w:rPr>
          <w:rFonts w:asciiTheme="majorHAnsi" w:hAnsiTheme="majorHAnsi"/>
        </w:rPr>
      </w:pPr>
      <w:r w:rsidRPr="007839D8">
        <w:rPr>
          <w:rFonts w:asciiTheme="majorHAnsi" w:hAnsiTheme="majorHAnsi"/>
        </w:rPr>
        <w:t>Improving civil-military relations is key to maintaining U.S influence as a world power</w:t>
      </w:r>
    </w:p>
    <w:p w14:paraId="0D2D0AF5" w14:textId="77777777" w:rsidR="0057249E" w:rsidRPr="007839D8" w:rsidRDefault="0057249E" w:rsidP="0057249E">
      <w:pPr>
        <w:rPr>
          <w:rFonts w:asciiTheme="majorHAnsi" w:hAnsiTheme="majorHAnsi"/>
        </w:rPr>
      </w:pPr>
      <w:r w:rsidRPr="007839D8">
        <w:rPr>
          <w:rStyle w:val="Style13ptBold"/>
          <w:rFonts w:asciiTheme="majorHAnsi" w:hAnsiTheme="majorHAnsi"/>
        </w:rPr>
        <w:t xml:space="preserve">Gorman 9 </w:t>
      </w:r>
      <w:r w:rsidRPr="007839D8">
        <w:rPr>
          <w:rFonts w:asciiTheme="majorHAnsi" w:hAnsiTheme="majorHAnsi"/>
        </w:rPr>
        <w:t xml:space="preserve">[The Importance of Civil-Military Relations And the Future of the United States As a World Superpower, EWS Contemporary Issues Paper, 2-20-09, </w:t>
      </w:r>
      <w:hyperlink r:id="rId80" w:history="1">
        <w:r w:rsidRPr="007839D8">
          <w:rPr>
            <w:rStyle w:val="Hyperlink"/>
            <w:rFonts w:asciiTheme="majorHAnsi" w:hAnsiTheme="majorHAnsi"/>
          </w:rPr>
          <w:t>file:///C:/Users/MD/Downloads/ADA511265.pdf</w:t>
        </w:r>
      </w:hyperlink>
      <w:r w:rsidRPr="007839D8">
        <w:rPr>
          <w:rFonts w:asciiTheme="majorHAnsi" w:hAnsiTheme="majorHAnsi"/>
        </w:rPr>
        <w:t xml:space="preserve"> (JD)]</w:t>
      </w:r>
    </w:p>
    <w:p w14:paraId="140A0CA2" w14:textId="77777777" w:rsidR="0057249E" w:rsidRPr="007839D8" w:rsidRDefault="0057249E" w:rsidP="0057249E">
      <w:pPr>
        <w:rPr>
          <w:rStyle w:val="StyleUnderline"/>
          <w:rFonts w:asciiTheme="majorHAnsi" w:hAnsiTheme="majorHAnsi"/>
        </w:rPr>
      </w:pPr>
      <w:r w:rsidRPr="007839D8">
        <w:rPr>
          <w:rFonts w:asciiTheme="majorHAnsi" w:hAnsiTheme="majorHAnsi"/>
        </w:rPr>
        <w:t xml:space="preserve">The relationship between the United States’ public and its powerful military may ultimately determine the outcome of the Global War on Terror. </w:t>
      </w:r>
      <w:r w:rsidRPr="007839D8">
        <w:rPr>
          <w:rStyle w:val="StyleUnderline"/>
          <w:rFonts w:asciiTheme="majorHAnsi" w:hAnsiTheme="majorHAnsi"/>
        </w:rPr>
        <w:t xml:space="preserve">A separation between the military and the democratically elected governing public has always existed; however, in the last half century </w:t>
      </w:r>
      <w:r w:rsidRPr="007839D8">
        <w:rPr>
          <w:rStyle w:val="StyleUnderline"/>
          <w:rFonts w:asciiTheme="majorHAnsi" w:hAnsiTheme="majorHAnsi"/>
          <w:highlight w:val="cyan"/>
        </w:rPr>
        <w:t>the civil-military divide has grown to an alarming level. This disparity has undermined</w:t>
      </w:r>
      <w:r w:rsidRPr="007839D8">
        <w:rPr>
          <w:rStyle w:val="StyleUnderline"/>
          <w:rFonts w:asciiTheme="majorHAnsi" w:hAnsiTheme="majorHAnsi"/>
        </w:rPr>
        <w:t xml:space="preserve"> the nation’s foreign policy, has placed its civilian leadership at a disadvantage in </w:t>
      </w:r>
      <w:r w:rsidRPr="007839D8">
        <w:rPr>
          <w:rStyle w:val="StyleUnderline"/>
          <w:rFonts w:asciiTheme="majorHAnsi" w:hAnsiTheme="majorHAnsi"/>
          <w:highlight w:val="cyan"/>
        </w:rPr>
        <w:t>negotiations, and has weakened the influence</w:t>
      </w:r>
      <w:r w:rsidRPr="007839D8">
        <w:rPr>
          <w:rStyle w:val="StyleUnderline"/>
          <w:rFonts w:asciiTheme="majorHAnsi" w:hAnsiTheme="majorHAnsi"/>
        </w:rPr>
        <w:t xml:space="preserve"> the U.S. military has in safeguarding the country’s interests at home and abroad. </w:t>
      </w:r>
      <w:r w:rsidRPr="007839D8">
        <w:rPr>
          <w:rStyle w:val="StyleUnderline"/>
          <w:rFonts w:asciiTheme="majorHAnsi" w:hAnsiTheme="majorHAnsi"/>
          <w:highlight w:val="cyan"/>
        </w:rPr>
        <w:t>To maintain America’s influence as a world power, the U.S. must improve civil-military relations by increasing the public’s knowledge of military history</w:t>
      </w:r>
      <w:r w:rsidRPr="007839D8">
        <w:rPr>
          <w:rStyle w:val="StyleUnderline"/>
          <w:rFonts w:asciiTheme="majorHAnsi" w:hAnsiTheme="majorHAnsi"/>
        </w:rPr>
        <w:t xml:space="preserve"> and its armed forces, </w:t>
      </w:r>
      <w:r w:rsidRPr="007839D8">
        <w:rPr>
          <w:rStyle w:val="StyleUnderline"/>
          <w:rFonts w:asciiTheme="majorHAnsi" w:hAnsiTheme="majorHAnsi"/>
          <w:highlight w:val="cyan"/>
        </w:rPr>
        <w:t>reconnecting communities with the military, and by emphasizing the importance of civil-interaction with service members</w:t>
      </w:r>
      <w:r w:rsidRPr="007839D8">
        <w:rPr>
          <w:rStyle w:val="StyleUnderline"/>
          <w:rFonts w:asciiTheme="majorHAnsi" w:hAnsiTheme="majorHAnsi"/>
        </w:rPr>
        <w:t>.</w:t>
      </w:r>
    </w:p>
    <w:p w14:paraId="536BE094" w14:textId="77777777" w:rsidR="003C7B82" w:rsidRPr="007839D8" w:rsidRDefault="003C7B82" w:rsidP="003C7B82">
      <w:pPr>
        <w:pStyle w:val="Heading4"/>
        <w:rPr>
          <w:rFonts w:asciiTheme="majorHAnsi" w:hAnsiTheme="majorHAnsi"/>
        </w:rPr>
      </w:pPr>
      <w:r w:rsidRPr="007839D8">
        <w:rPr>
          <w:rFonts w:asciiTheme="majorHAnsi" w:hAnsiTheme="majorHAnsi"/>
        </w:rPr>
        <w:t>Civil-military relations must be strengthened to improve U.S foreign policy and security</w:t>
      </w:r>
    </w:p>
    <w:p w14:paraId="6C937311" w14:textId="77777777" w:rsidR="003C7B82" w:rsidRPr="007839D8" w:rsidRDefault="003C7B82" w:rsidP="003C7B82">
      <w:pPr>
        <w:rPr>
          <w:rFonts w:asciiTheme="majorHAnsi" w:hAnsiTheme="majorHAnsi"/>
        </w:rPr>
      </w:pPr>
      <w:r w:rsidRPr="007839D8">
        <w:rPr>
          <w:rStyle w:val="Style13ptBold"/>
          <w:rFonts w:asciiTheme="majorHAnsi" w:hAnsiTheme="majorHAnsi"/>
        </w:rPr>
        <w:t xml:space="preserve">Gorman 9 </w:t>
      </w:r>
      <w:r w:rsidRPr="007839D8">
        <w:rPr>
          <w:rFonts w:asciiTheme="majorHAnsi" w:hAnsiTheme="majorHAnsi"/>
        </w:rPr>
        <w:t xml:space="preserve">[The Importance of Civil-Military Relations And the Future of the United States As a World Superpower, EWS Contemporary Issues Paper, 2-20-09, </w:t>
      </w:r>
      <w:hyperlink r:id="rId81" w:history="1">
        <w:r w:rsidRPr="007839D8">
          <w:rPr>
            <w:rStyle w:val="Hyperlink"/>
            <w:rFonts w:asciiTheme="majorHAnsi" w:hAnsiTheme="majorHAnsi"/>
          </w:rPr>
          <w:t>file:///C:/Users/MD/Downloads/ADA511265.pdf</w:t>
        </w:r>
      </w:hyperlink>
      <w:r w:rsidRPr="007839D8">
        <w:rPr>
          <w:rFonts w:asciiTheme="majorHAnsi" w:hAnsiTheme="majorHAnsi"/>
        </w:rPr>
        <w:t xml:space="preserve"> (JD)]</w:t>
      </w:r>
    </w:p>
    <w:p w14:paraId="6FB24331" w14:textId="77777777" w:rsidR="003C7B82" w:rsidRPr="007839D8" w:rsidRDefault="003C7B82" w:rsidP="003C7B82">
      <w:pPr>
        <w:rPr>
          <w:rStyle w:val="StyleUnderline"/>
          <w:rFonts w:asciiTheme="majorHAnsi" w:hAnsiTheme="majorHAnsi"/>
        </w:rPr>
      </w:pPr>
      <w:r w:rsidRPr="007839D8">
        <w:rPr>
          <w:rFonts w:asciiTheme="majorHAnsi" w:hAnsiTheme="majorHAnsi"/>
        </w:rPr>
        <w:t xml:space="preserve">The Global War on Terrorism and shifting world powers have created a unique challenge for U.S. foreign policy, creating unforeseen pressure on diplomatic, economic, military, and social influence around the globe. </w:t>
      </w:r>
      <w:r w:rsidRPr="007839D8">
        <w:rPr>
          <w:rStyle w:val="StyleUnderline"/>
          <w:rFonts w:asciiTheme="majorHAnsi" w:hAnsiTheme="majorHAnsi"/>
        </w:rPr>
        <w:t xml:space="preserve">Wrong or right, </w:t>
      </w:r>
      <w:r w:rsidRPr="007839D8">
        <w:rPr>
          <w:rStyle w:val="StyleUnderline"/>
          <w:rFonts w:asciiTheme="majorHAnsi" w:hAnsiTheme="majorHAnsi"/>
          <w:highlight w:val="cyan"/>
        </w:rPr>
        <w:t>U.S. military forces have been used around the world at an increasing rate</w:t>
      </w:r>
      <w:r w:rsidRPr="007839D8">
        <w:rPr>
          <w:rStyle w:val="StyleUnderline"/>
          <w:rFonts w:asciiTheme="majorHAnsi" w:hAnsiTheme="majorHAnsi"/>
        </w:rPr>
        <w:t xml:space="preserve"> to influence political goals, for humanitarian relief, crisis intervention, and full-scale war. At the same time, </w:t>
      </w:r>
      <w:r w:rsidRPr="007839D8">
        <w:rPr>
          <w:rStyle w:val="StyleUnderline"/>
          <w:rFonts w:asciiTheme="majorHAnsi" w:hAnsiTheme="majorHAnsi"/>
          <w:highlight w:val="cyan"/>
        </w:rPr>
        <w:t>the gap in civil-military relations has reached a critical divide. With civilian leaders relying on the armed forces to perform an increasing number of duties, the military must reconnect with the public</w:t>
      </w:r>
      <w:r w:rsidRPr="007839D8">
        <w:rPr>
          <w:rStyle w:val="StyleUnderline"/>
          <w:rFonts w:asciiTheme="majorHAnsi" w:hAnsiTheme="majorHAnsi"/>
        </w:rPr>
        <w:t>.</w:t>
      </w:r>
      <w:r w:rsidRPr="007839D8">
        <w:rPr>
          <w:rFonts w:asciiTheme="majorHAnsi" w:hAnsiTheme="majorHAnsi"/>
        </w:rPr>
        <w:t xml:space="preserve"> The U.S. military’s projection of force must be grounded in a well-educated public who can provide support and guidance to military leaders. </w:t>
      </w:r>
      <w:r w:rsidRPr="007839D8">
        <w:rPr>
          <w:rStyle w:val="StyleUnderline"/>
          <w:rFonts w:asciiTheme="majorHAnsi" w:hAnsiTheme="majorHAnsi"/>
          <w:highlight w:val="cyan"/>
        </w:rPr>
        <w:t>Failure to close the current civil-military gap will undermine U.S. foreign policy and weaken the security of the country.</w:t>
      </w:r>
    </w:p>
    <w:p w14:paraId="24C89DEC" w14:textId="49803294" w:rsidR="003C7B82" w:rsidRPr="007839D8" w:rsidRDefault="003C7B82" w:rsidP="003C7B82">
      <w:pPr>
        <w:pStyle w:val="Heading3"/>
        <w:rPr>
          <w:rFonts w:asciiTheme="majorHAnsi" w:hAnsiTheme="majorHAnsi"/>
        </w:rPr>
      </w:pPr>
      <w:r w:rsidRPr="007839D8">
        <w:rPr>
          <w:rFonts w:asciiTheme="majorHAnsi" w:hAnsiTheme="majorHAnsi"/>
        </w:rPr>
        <w:t>Soft Power</w:t>
      </w:r>
      <w:r w:rsidR="000C1709" w:rsidRPr="007839D8">
        <w:rPr>
          <w:rFonts w:asciiTheme="majorHAnsi" w:hAnsiTheme="majorHAnsi"/>
        </w:rPr>
        <w:t>- Syria</w:t>
      </w:r>
    </w:p>
    <w:p w14:paraId="2B403CF6" w14:textId="77777777" w:rsidR="007E6686" w:rsidRPr="007839D8" w:rsidRDefault="007E6686" w:rsidP="007E6686">
      <w:pPr>
        <w:pStyle w:val="Heading4"/>
        <w:rPr>
          <w:rFonts w:asciiTheme="majorHAnsi" w:hAnsiTheme="majorHAnsi"/>
        </w:rPr>
      </w:pPr>
      <w:r w:rsidRPr="007839D8">
        <w:rPr>
          <w:rFonts w:asciiTheme="majorHAnsi" w:hAnsiTheme="majorHAnsi"/>
        </w:rPr>
        <w:t>U.S. soft power is key to having a strong stance in Syria.</w:t>
      </w:r>
    </w:p>
    <w:p w14:paraId="5A6F653C" w14:textId="77777777" w:rsidR="007E6686" w:rsidRPr="007839D8" w:rsidRDefault="007E6686" w:rsidP="007E6686">
      <w:pPr>
        <w:rPr>
          <w:rStyle w:val="Style13ptBold"/>
          <w:rFonts w:asciiTheme="majorHAnsi" w:hAnsiTheme="majorHAnsi"/>
          <w:b w:val="0"/>
          <w:sz w:val="20"/>
        </w:rPr>
      </w:pPr>
      <w:proofErr w:type="spellStart"/>
      <w:r w:rsidRPr="007839D8">
        <w:rPr>
          <w:rStyle w:val="Style13ptBold"/>
          <w:rFonts w:asciiTheme="majorHAnsi" w:hAnsiTheme="majorHAnsi"/>
        </w:rPr>
        <w:t>Seib</w:t>
      </w:r>
      <w:proofErr w:type="spellEnd"/>
      <w:r w:rsidRPr="007839D8">
        <w:rPr>
          <w:rStyle w:val="Style13ptBold"/>
          <w:rFonts w:asciiTheme="majorHAnsi" w:hAnsiTheme="majorHAnsi"/>
        </w:rPr>
        <w:t xml:space="preserve"> 17 </w:t>
      </w:r>
      <w:r w:rsidRPr="007839D8">
        <w:rPr>
          <w:rStyle w:val="Style13ptBold"/>
          <w:rFonts w:asciiTheme="majorHAnsi" w:hAnsiTheme="majorHAnsi"/>
          <w:b w:val="0"/>
          <w:sz w:val="20"/>
        </w:rPr>
        <w:t xml:space="preserve">(Philip </w:t>
      </w:r>
      <w:proofErr w:type="spellStart"/>
      <w:r w:rsidRPr="007839D8">
        <w:rPr>
          <w:rStyle w:val="Style13ptBold"/>
          <w:rFonts w:asciiTheme="majorHAnsi" w:hAnsiTheme="majorHAnsi"/>
          <w:b w:val="0"/>
          <w:sz w:val="20"/>
        </w:rPr>
        <w:t>Seib</w:t>
      </w:r>
      <w:proofErr w:type="spellEnd"/>
      <w:r w:rsidRPr="007839D8">
        <w:rPr>
          <w:rStyle w:val="Style13ptBold"/>
          <w:rFonts w:asciiTheme="majorHAnsi" w:hAnsiTheme="majorHAnsi"/>
          <w:b w:val="0"/>
          <w:sz w:val="20"/>
        </w:rPr>
        <w:t xml:space="preserve"> is Professor of Journalism and Public Diplomacy and Professor of International Relations at the University of Southern California. He served from 2009-2013 as director of USC’s Center on Public Diplomacy. April 7, 2017, “U.S. Involvement In Syria And The Value Of Soft Power,” Huffington Post, &lt;http://www.huffingtonpost.com/entry/us-and-syria-military-power-and-soft-power_us_58e7e6eae4b0acd784ca57ee&gt; SK)</w:t>
      </w:r>
    </w:p>
    <w:p w14:paraId="7E8B8DA7" w14:textId="77777777" w:rsidR="007E6686" w:rsidRPr="007839D8" w:rsidRDefault="007E6686" w:rsidP="007E6686">
      <w:pPr>
        <w:rPr>
          <w:rStyle w:val="StyleUnderline"/>
          <w:rFonts w:asciiTheme="majorHAnsi" w:hAnsiTheme="majorHAnsi"/>
        </w:rPr>
      </w:pPr>
      <w:r w:rsidRPr="007839D8">
        <w:rPr>
          <w:rFonts w:asciiTheme="majorHAnsi" w:hAnsiTheme="majorHAnsi"/>
          <w:sz w:val="16"/>
        </w:rPr>
        <w:t xml:space="preserve">Also, </w:t>
      </w:r>
      <w:r w:rsidRPr="007839D8">
        <w:rPr>
          <w:rStyle w:val="StyleUnderline"/>
          <w:rFonts w:asciiTheme="majorHAnsi" w:hAnsiTheme="majorHAnsi"/>
        </w:rPr>
        <w:t xml:space="preserve">U.S. policymakers must convey this nation’s resolve to the rest of the world. The audience is not just Assad and his pals in Moscow and Tehran, but also people across the globe who have been horrified by the ongoing tragedy of Syria. </w:t>
      </w:r>
      <w:r w:rsidRPr="007839D8">
        <w:rPr>
          <w:rStyle w:val="StyleUnderline"/>
          <w:rFonts w:asciiTheme="majorHAnsi" w:hAnsiTheme="majorHAnsi"/>
          <w:highlight w:val="cyan"/>
        </w:rPr>
        <w:t>This is an opportunity for the United States to define its role in a world in which violence, especially within states, proliferates</w:t>
      </w:r>
      <w:r w:rsidRPr="007839D8">
        <w:rPr>
          <w:rStyle w:val="StyleUnderline"/>
          <w:rFonts w:asciiTheme="majorHAnsi" w:hAnsiTheme="majorHAnsi"/>
        </w:rPr>
        <w:t>.</w:t>
      </w:r>
      <w:r w:rsidRPr="007839D8">
        <w:rPr>
          <w:rFonts w:asciiTheme="majorHAnsi" w:hAnsiTheme="majorHAnsi"/>
          <w:sz w:val="16"/>
        </w:rPr>
        <w:t xml:space="preserve"> “America first” as the foundation of U.S. foreign policy is unsettling to those who have viewed the United States as the ultimate defender against crimes such as those committed by Assad. </w:t>
      </w:r>
      <w:r w:rsidRPr="007839D8">
        <w:rPr>
          <w:rStyle w:val="StyleUnderline"/>
          <w:rFonts w:asciiTheme="majorHAnsi" w:hAnsiTheme="majorHAnsi"/>
        </w:rPr>
        <w:t xml:space="preserve">Trump now has an opportunity to move beyond simplistic slogans and define a more realistically complex view of U.S. responsibilities and how he will fulfill them. </w:t>
      </w:r>
      <w:r w:rsidRPr="007839D8">
        <w:rPr>
          <w:rStyle w:val="StyleUnderline"/>
          <w:rFonts w:asciiTheme="majorHAnsi" w:hAnsiTheme="majorHAnsi"/>
          <w:highlight w:val="cyan"/>
        </w:rPr>
        <w:t>Assad should realize that he cannot commit war crimes and hope that no one will notice.</w:t>
      </w:r>
      <w:r w:rsidRPr="007839D8">
        <w:rPr>
          <w:rStyle w:val="StyleUnderline"/>
          <w:rFonts w:asciiTheme="majorHAnsi" w:hAnsiTheme="majorHAnsi"/>
        </w:rPr>
        <w:t xml:space="preserve"> In today’s media environment, </w:t>
      </w:r>
      <w:r w:rsidRPr="007839D8">
        <w:rPr>
          <w:rStyle w:val="StyleUnderline"/>
          <w:rFonts w:asciiTheme="majorHAnsi" w:hAnsiTheme="majorHAnsi"/>
          <w:highlight w:val="cyan"/>
        </w:rPr>
        <w:t>reports about Syria are increasingly accessible.</w:t>
      </w:r>
      <w:r w:rsidRPr="007839D8">
        <w:rPr>
          <w:rStyle w:val="StyleUnderline"/>
          <w:rFonts w:asciiTheme="majorHAnsi" w:hAnsiTheme="majorHAnsi"/>
        </w:rPr>
        <w:t xml:space="preserve"> Residents of Khan </w:t>
      </w:r>
      <w:proofErr w:type="spellStart"/>
      <w:r w:rsidRPr="007839D8">
        <w:rPr>
          <w:rStyle w:val="StyleUnderline"/>
          <w:rFonts w:asciiTheme="majorHAnsi" w:hAnsiTheme="majorHAnsi"/>
        </w:rPr>
        <w:t>Sheikoun</w:t>
      </w:r>
      <w:proofErr w:type="spellEnd"/>
      <w:r w:rsidRPr="007839D8">
        <w:rPr>
          <w:rStyle w:val="StyleUnderline"/>
          <w:rFonts w:asciiTheme="majorHAnsi" w:hAnsiTheme="majorHAnsi"/>
        </w:rPr>
        <w:t xml:space="preserve">, population about 50,000, used </w:t>
      </w:r>
      <w:r w:rsidRPr="007839D8">
        <w:rPr>
          <w:rStyle w:val="StyleUnderline"/>
          <w:rFonts w:asciiTheme="majorHAnsi" w:hAnsiTheme="majorHAnsi"/>
          <w:highlight w:val="cyan"/>
        </w:rPr>
        <w:t>YouTube and other social media venues</w:t>
      </w:r>
      <w:r w:rsidRPr="007839D8">
        <w:rPr>
          <w:rStyle w:val="StyleUnderline"/>
          <w:rFonts w:asciiTheme="majorHAnsi" w:hAnsiTheme="majorHAnsi"/>
        </w:rPr>
        <w:t xml:space="preserve"> to </w:t>
      </w:r>
      <w:r w:rsidRPr="007839D8">
        <w:rPr>
          <w:rStyle w:val="StyleUnderline"/>
          <w:rFonts w:asciiTheme="majorHAnsi" w:hAnsiTheme="majorHAnsi"/>
          <w:highlight w:val="cyan"/>
        </w:rPr>
        <w:t>provide</w:t>
      </w:r>
      <w:r w:rsidRPr="007839D8">
        <w:rPr>
          <w:rStyle w:val="StyleUnderline"/>
          <w:rFonts w:asciiTheme="majorHAnsi" w:hAnsiTheme="majorHAnsi"/>
        </w:rPr>
        <w:t xml:space="preserve"> graphic </w:t>
      </w:r>
      <w:r w:rsidRPr="007839D8">
        <w:rPr>
          <w:rStyle w:val="StyleUnderline"/>
          <w:rFonts w:asciiTheme="majorHAnsi" w:hAnsiTheme="majorHAnsi"/>
          <w:highlight w:val="cyan"/>
        </w:rPr>
        <w:t>visual evidence</w:t>
      </w:r>
      <w:r w:rsidRPr="007839D8">
        <w:rPr>
          <w:rStyle w:val="StyleUnderline"/>
          <w:rFonts w:asciiTheme="majorHAnsi" w:hAnsiTheme="majorHAnsi"/>
        </w:rPr>
        <w:t xml:space="preserve"> and testimony about the gas attack. This material was available </w:t>
      </w:r>
      <w:r w:rsidRPr="007839D8">
        <w:rPr>
          <w:rStyle w:val="StyleUnderline"/>
          <w:rFonts w:asciiTheme="majorHAnsi" w:hAnsiTheme="majorHAnsi"/>
          <w:highlight w:val="cyan"/>
        </w:rPr>
        <w:t>to all</w:t>
      </w:r>
      <w:r w:rsidRPr="007839D8">
        <w:rPr>
          <w:rStyle w:val="StyleUnderline"/>
          <w:rFonts w:asciiTheme="majorHAnsi" w:hAnsiTheme="majorHAnsi"/>
        </w:rPr>
        <w:t xml:space="preserve"> – ambassadors to the United Nations and </w:t>
      </w:r>
      <w:r w:rsidRPr="007839D8">
        <w:rPr>
          <w:rStyle w:val="StyleUnderline"/>
          <w:rFonts w:asciiTheme="majorHAnsi" w:hAnsiTheme="majorHAnsi"/>
          <w:highlight w:val="cyan"/>
        </w:rPr>
        <w:t>individual information consumers</w:t>
      </w:r>
      <w:r w:rsidRPr="007839D8">
        <w:rPr>
          <w:rStyle w:val="StyleUnderline"/>
          <w:rFonts w:asciiTheme="majorHAnsi" w:hAnsiTheme="majorHAnsi"/>
        </w:rPr>
        <w:t xml:space="preserve"> – and was effective in offsetting the Assad regime’s denials. </w:t>
      </w:r>
      <w:r w:rsidRPr="007839D8">
        <w:rPr>
          <w:rFonts w:asciiTheme="majorHAnsi" w:hAnsiTheme="majorHAnsi"/>
          <w:sz w:val="16"/>
        </w:rPr>
        <w:t xml:space="preserve">Even Russia, with its sophisticated and far-reaching information dissemination capabilities, found that its mix of “journalism” and conspiracy theories gained little traction. </w:t>
      </w:r>
      <w:r w:rsidRPr="007839D8">
        <w:rPr>
          <w:rStyle w:val="StyleUnderline"/>
          <w:rFonts w:asciiTheme="majorHAnsi" w:hAnsiTheme="majorHAnsi"/>
        </w:rPr>
        <w:t>Social media allowed the world to see the victims and hear their voices</w:t>
      </w:r>
      <w:r w:rsidRPr="007839D8">
        <w:rPr>
          <w:rFonts w:asciiTheme="majorHAnsi" w:hAnsiTheme="majorHAnsi"/>
          <w:sz w:val="16"/>
        </w:rPr>
        <w:t>. Some may argue that the missile strike was meaningless American muscle-flexing that will have no effect on the outcome of the Syrian war. That is correct in that a few dozen missiles cannot change the course of a six-year-old war, but the U.S. response was far from meaningless. Consider the alternatives: doing nothing or relying on the United Nations Security Council, where Russia would veto any anti-Syria measure. Instead</w:t>
      </w:r>
      <w:r w:rsidRPr="007839D8">
        <w:rPr>
          <w:rStyle w:val="StyleUnderline"/>
          <w:rFonts w:asciiTheme="majorHAnsi" w:hAnsiTheme="majorHAnsi"/>
        </w:rPr>
        <w:t xml:space="preserve">, </w:t>
      </w:r>
      <w:r w:rsidRPr="007839D8">
        <w:rPr>
          <w:rStyle w:val="StyleUnderline"/>
          <w:rFonts w:asciiTheme="majorHAnsi" w:hAnsiTheme="majorHAnsi"/>
          <w:highlight w:val="cyan"/>
        </w:rPr>
        <w:t xml:space="preserve">the United States sent a message that </w:t>
      </w:r>
      <w:r w:rsidRPr="007839D8">
        <w:rPr>
          <w:rStyle w:val="StyleUnderline"/>
          <w:rFonts w:asciiTheme="majorHAnsi" w:hAnsiTheme="majorHAnsi"/>
        </w:rPr>
        <w:t xml:space="preserve">not only is chemical warfare unacceptable, but also that </w:t>
      </w:r>
      <w:r w:rsidRPr="007839D8">
        <w:rPr>
          <w:rStyle w:val="StyleUnderline"/>
          <w:rFonts w:asciiTheme="majorHAnsi" w:hAnsiTheme="majorHAnsi"/>
          <w:highlight w:val="cyan"/>
        </w:rPr>
        <w:t>America will not stand by and watch war crimes being committed</w:t>
      </w:r>
      <w:r w:rsidRPr="007839D8">
        <w:rPr>
          <w:rStyle w:val="StyleUnderline"/>
          <w:rFonts w:asciiTheme="majorHAnsi" w:hAnsiTheme="majorHAnsi"/>
        </w:rPr>
        <w:t xml:space="preserve">. Regardless of how Assad responds to this display of hard power, America </w:t>
      </w:r>
      <w:r w:rsidRPr="007839D8">
        <w:rPr>
          <w:rStyle w:val="StyleUnderline"/>
          <w:rFonts w:asciiTheme="majorHAnsi" w:hAnsiTheme="majorHAnsi"/>
          <w:highlight w:val="cyan"/>
        </w:rPr>
        <w:t>taking a stand strengthens this country’s soft power.</w:t>
      </w:r>
      <w:r w:rsidRPr="007839D8">
        <w:rPr>
          <w:rStyle w:val="StyleUnderline"/>
          <w:rFonts w:asciiTheme="majorHAnsi" w:hAnsiTheme="majorHAnsi"/>
        </w:rPr>
        <w:t xml:space="preserve"> Soft power is part of the foundation </w:t>
      </w:r>
      <w:r w:rsidRPr="007839D8">
        <w:rPr>
          <w:rStyle w:val="StyleUnderline"/>
          <w:rFonts w:asciiTheme="majorHAnsi" w:hAnsiTheme="majorHAnsi"/>
          <w:highlight w:val="cyan"/>
        </w:rPr>
        <w:t>on which public diplomacy</w:t>
      </w:r>
      <w:r w:rsidRPr="007839D8">
        <w:rPr>
          <w:rStyle w:val="StyleUnderline"/>
          <w:rFonts w:asciiTheme="majorHAnsi" w:hAnsiTheme="majorHAnsi"/>
        </w:rPr>
        <w:t xml:space="preserve"> – reaching out to global publics – is </w:t>
      </w:r>
      <w:r w:rsidRPr="007839D8">
        <w:rPr>
          <w:rStyle w:val="StyleUnderline"/>
          <w:rFonts w:asciiTheme="majorHAnsi" w:hAnsiTheme="majorHAnsi"/>
          <w:highlight w:val="cyan"/>
        </w:rPr>
        <w:t>built</w:t>
      </w:r>
      <w:r w:rsidRPr="007839D8">
        <w:rPr>
          <w:rStyle w:val="StyleUnderline"/>
          <w:rFonts w:asciiTheme="majorHAnsi" w:hAnsiTheme="majorHAnsi"/>
        </w:rPr>
        <w:t xml:space="preserve">. Soft power is based on attraction, not coercion, and as part </w:t>
      </w:r>
      <w:r w:rsidRPr="007839D8">
        <w:rPr>
          <w:rStyle w:val="StyleUnderline"/>
          <w:rFonts w:asciiTheme="majorHAnsi" w:hAnsiTheme="majorHAnsi"/>
          <w:highlight w:val="cyan"/>
        </w:rPr>
        <w:t>of U.S. foreign relations it relies upon admiration for American values</w:t>
      </w:r>
      <w:r w:rsidRPr="007839D8">
        <w:rPr>
          <w:rStyle w:val="StyleUnderline"/>
          <w:rFonts w:asciiTheme="majorHAnsi" w:hAnsiTheme="majorHAnsi"/>
        </w:rPr>
        <w:t>. That power of attraction recedes when the United States simply watches war crimes being committed, and it grows when the United States takes action in support of the victims of those crimes.</w:t>
      </w:r>
      <w:r w:rsidRPr="007839D8">
        <w:rPr>
          <w:rFonts w:asciiTheme="majorHAnsi" w:hAnsiTheme="majorHAnsi"/>
          <w:sz w:val="16"/>
        </w:rPr>
        <w:t xml:space="preserve"> That said, the value of a single act – even one as dramatic as unleashing Tomahawk missiles – will soon dissipate. </w:t>
      </w:r>
      <w:r w:rsidRPr="007839D8">
        <w:rPr>
          <w:rStyle w:val="StyleUnderline"/>
          <w:rFonts w:asciiTheme="majorHAnsi" w:hAnsiTheme="majorHAnsi"/>
          <w:highlight w:val="cyan"/>
        </w:rPr>
        <w:t>Consistency is crucial if soft power is to be a true asset.</w:t>
      </w:r>
      <w:r w:rsidRPr="007839D8">
        <w:rPr>
          <w:rStyle w:val="StyleUnderline"/>
          <w:rFonts w:asciiTheme="majorHAnsi" w:hAnsiTheme="majorHAnsi"/>
        </w:rPr>
        <w:t xml:space="preserve"> Defining and standing by American values – that is the Trump administration’s next test.</w:t>
      </w:r>
    </w:p>
    <w:p w14:paraId="4AC63E39" w14:textId="77777777" w:rsidR="007E6686" w:rsidRPr="007839D8" w:rsidRDefault="007E6686" w:rsidP="007E6686">
      <w:pPr>
        <w:pStyle w:val="Heading4"/>
        <w:rPr>
          <w:rStyle w:val="StyleUnderline"/>
          <w:rFonts w:asciiTheme="majorHAnsi" w:hAnsiTheme="majorHAnsi"/>
          <w:u w:val="none"/>
        </w:rPr>
      </w:pPr>
      <w:r w:rsidRPr="007839D8">
        <w:rPr>
          <w:rStyle w:val="StyleUnderline"/>
          <w:rFonts w:asciiTheme="majorHAnsi" w:hAnsiTheme="majorHAnsi"/>
          <w:u w:val="none"/>
        </w:rPr>
        <w:t>This establishes a firm baseline for renewed relations and prevents U.S.-Russia conflict.</w:t>
      </w:r>
    </w:p>
    <w:p w14:paraId="324DE29B" w14:textId="77777777" w:rsidR="007E6686" w:rsidRPr="007839D8" w:rsidRDefault="007E6686" w:rsidP="007E6686">
      <w:pPr>
        <w:rPr>
          <w:rStyle w:val="Style13ptBold"/>
          <w:rFonts w:asciiTheme="majorHAnsi" w:hAnsiTheme="majorHAnsi"/>
          <w:b w:val="0"/>
          <w:sz w:val="20"/>
        </w:rPr>
      </w:pPr>
      <w:r w:rsidRPr="007839D8">
        <w:rPr>
          <w:rStyle w:val="Style13ptBold"/>
          <w:rFonts w:asciiTheme="majorHAnsi" w:hAnsiTheme="majorHAnsi"/>
        </w:rPr>
        <w:t xml:space="preserve">Rubin 17 </w:t>
      </w:r>
      <w:r w:rsidRPr="007839D8">
        <w:rPr>
          <w:rStyle w:val="Style13ptBold"/>
          <w:rFonts w:asciiTheme="majorHAnsi" w:hAnsiTheme="majorHAnsi"/>
          <w:b w:val="0"/>
          <w:sz w:val="20"/>
        </w:rPr>
        <w:t>(Michael Rubin is a resident scholar at the American Enterprise Institute. April 7, 2017, “Trump’s Missile Strikes Could Help End Syria’s Civil War,” Fortune, &lt;http://fortune.com/2017/04/07/syria-airstrikes-trump-us-launches-attack-gas-missile/&gt; SK)</w:t>
      </w:r>
    </w:p>
    <w:p w14:paraId="70FB1C3D" w14:textId="77777777" w:rsidR="007E6686" w:rsidRPr="007839D8" w:rsidRDefault="007E6686" w:rsidP="007E6686">
      <w:pPr>
        <w:rPr>
          <w:rStyle w:val="StyleUnderline"/>
          <w:rFonts w:asciiTheme="majorHAnsi" w:hAnsiTheme="majorHAnsi"/>
        </w:rPr>
      </w:pPr>
      <w:r w:rsidRPr="007839D8">
        <w:rPr>
          <w:rFonts w:asciiTheme="majorHAnsi" w:hAnsiTheme="majorHAnsi"/>
          <w:sz w:val="16"/>
        </w:rPr>
        <w:t xml:space="preserve">Needless to say, </w:t>
      </w:r>
      <w:r w:rsidRPr="007839D8">
        <w:rPr>
          <w:rStyle w:val="StyleUnderline"/>
          <w:rFonts w:asciiTheme="majorHAnsi" w:hAnsiTheme="majorHAnsi"/>
        </w:rPr>
        <w:t xml:space="preserve">Trump has shifted his stance on Assad, which begs the question: Does the U.S. strike put Washington and Moscow on a collision course in Syria? Not necessarily. </w:t>
      </w:r>
      <w:r w:rsidRPr="007839D8">
        <w:rPr>
          <w:rStyle w:val="StyleUnderline"/>
          <w:rFonts w:asciiTheme="majorHAnsi" w:hAnsiTheme="majorHAnsi"/>
          <w:highlight w:val="cyan"/>
        </w:rPr>
        <w:t>Rather than exacerbate conflict, Trump</w:t>
      </w:r>
      <w:r w:rsidRPr="007839D8">
        <w:rPr>
          <w:rStyle w:val="StyleUnderline"/>
          <w:rFonts w:asciiTheme="majorHAnsi" w:hAnsiTheme="majorHAnsi"/>
        </w:rPr>
        <w:t xml:space="preserve">’s unilateralism </w:t>
      </w:r>
      <w:r w:rsidRPr="007839D8">
        <w:rPr>
          <w:rStyle w:val="StyleUnderline"/>
          <w:rFonts w:asciiTheme="majorHAnsi" w:hAnsiTheme="majorHAnsi"/>
          <w:highlight w:val="cyan"/>
        </w:rPr>
        <w:t>could actually catalyze cooperation. Both Trump and the Pentagon were careful</w:t>
      </w:r>
      <w:r w:rsidRPr="007839D8">
        <w:rPr>
          <w:rStyle w:val="StyleUnderline"/>
          <w:rFonts w:asciiTheme="majorHAnsi" w:hAnsiTheme="majorHAnsi"/>
        </w:rPr>
        <w:t xml:space="preserve">. They targeted the airbase for a simple reason: It was the place from which Syrian planes launched the Khan </w:t>
      </w:r>
      <w:proofErr w:type="spellStart"/>
      <w:r w:rsidRPr="007839D8">
        <w:rPr>
          <w:rStyle w:val="StyleUnderline"/>
          <w:rFonts w:asciiTheme="majorHAnsi" w:hAnsiTheme="majorHAnsi"/>
        </w:rPr>
        <w:t>Sheikhoun</w:t>
      </w:r>
      <w:proofErr w:type="spellEnd"/>
      <w:r w:rsidRPr="007839D8">
        <w:rPr>
          <w:rStyle w:val="StyleUnderline"/>
          <w:rFonts w:asciiTheme="majorHAnsi" w:hAnsiTheme="majorHAnsi"/>
        </w:rPr>
        <w:t xml:space="preserve"> attack.</w:t>
      </w:r>
      <w:r w:rsidRPr="007839D8">
        <w:rPr>
          <w:rFonts w:asciiTheme="majorHAnsi" w:hAnsiTheme="majorHAnsi"/>
          <w:sz w:val="16"/>
        </w:rPr>
        <w:t xml:space="preserve"> And while the speed of the strike and its unilateralism might have surprised the Syrians, </w:t>
      </w:r>
      <w:r w:rsidRPr="007839D8">
        <w:rPr>
          <w:rStyle w:val="StyleUnderline"/>
          <w:rFonts w:asciiTheme="majorHAnsi" w:hAnsiTheme="majorHAnsi"/>
        </w:rPr>
        <w:t xml:space="preserve">an administration official said that </w:t>
      </w:r>
      <w:r w:rsidRPr="007839D8">
        <w:rPr>
          <w:rStyle w:val="StyleUnderline"/>
          <w:rFonts w:asciiTheme="majorHAnsi" w:hAnsiTheme="majorHAnsi"/>
          <w:highlight w:val="cyan"/>
        </w:rPr>
        <w:t>the Pentagon warned Russia about the imminence of the attack via a military hotline between commanders to avoid hitting Russian forces.</w:t>
      </w:r>
      <w:r w:rsidRPr="007839D8">
        <w:rPr>
          <w:rStyle w:val="StyleUnderline"/>
          <w:rFonts w:asciiTheme="majorHAnsi" w:hAnsiTheme="majorHAnsi"/>
        </w:rPr>
        <w:t xml:space="preserve"> That is more care than Russia exhibited when, last summer, its forces bombed a Syrian base in southern Syria used by U.S. and British special forces. Rather than shred relations with Russia, </w:t>
      </w:r>
      <w:r w:rsidRPr="007839D8">
        <w:rPr>
          <w:rStyle w:val="StyleUnderline"/>
          <w:rFonts w:asciiTheme="majorHAnsi" w:hAnsiTheme="majorHAnsi"/>
          <w:highlight w:val="cyan"/>
        </w:rPr>
        <w:t>U.S. action may establish a new, firmer baseline from which to work. While the U.S. has long understood Russia’s red lines</w:t>
      </w:r>
      <w:r w:rsidRPr="007839D8">
        <w:rPr>
          <w:rStyle w:val="StyleUnderline"/>
          <w:rFonts w:asciiTheme="majorHAnsi" w:hAnsiTheme="majorHAnsi"/>
        </w:rPr>
        <w:t xml:space="preserve">—to preserve its military bases and support a Moscow-friendly regime—Russian President Vladimir </w:t>
      </w:r>
      <w:r w:rsidRPr="007839D8">
        <w:rPr>
          <w:rStyle w:val="StyleUnderline"/>
          <w:rFonts w:asciiTheme="majorHAnsi" w:hAnsiTheme="majorHAnsi"/>
          <w:highlight w:val="cyan"/>
        </w:rPr>
        <w:t>Putin did not truly know where America stood. Now he does</w:t>
      </w:r>
      <w:r w:rsidRPr="007839D8">
        <w:rPr>
          <w:rStyle w:val="StyleUnderline"/>
          <w:rFonts w:asciiTheme="majorHAnsi" w:hAnsiTheme="majorHAnsi"/>
        </w:rPr>
        <w:t>.</w:t>
      </w:r>
      <w:r w:rsidRPr="007839D8">
        <w:rPr>
          <w:rFonts w:asciiTheme="majorHAnsi" w:hAnsiTheme="majorHAnsi"/>
          <w:sz w:val="16"/>
        </w:rPr>
        <w:t xml:space="preserve"> Throughout the Obama administration, the Kremlin held out the prospect of cooperation, but never actually fulfilled its promise. U.S. and Russian diplomats spoke of their desire to defeat the Islamic State, but the vast majority of Russian airstrikes targeted other opposition groups, including U.S.-supported moderates in order to deny a choice to Syrians beyond Assad or the Islamic State. Even as Russia consolidated its naval presence at the Syrian city of Latakia and established a permanent air force presence at the country’s </w:t>
      </w:r>
      <w:proofErr w:type="spellStart"/>
      <w:r w:rsidRPr="007839D8">
        <w:rPr>
          <w:rFonts w:asciiTheme="majorHAnsi" w:hAnsiTheme="majorHAnsi"/>
          <w:sz w:val="16"/>
        </w:rPr>
        <w:t>Hmeimim</w:t>
      </w:r>
      <w:proofErr w:type="spellEnd"/>
      <w:r w:rsidRPr="007839D8">
        <w:rPr>
          <w:rFonts w:asciiTheme="majorHAnsi" w:hAnsiTheme="majorHAnsi"/>
          <w:sz w:val="16"/>
        </w:rPr>
        <w:t xml:space="preserve"> airbase (falsely announcing its withdrawal), it strung the White House and State Department along with the prospect of renewed diplomacy. </w:t>
      </w:r>
      <w:r w:rsidRPr="007839D8">
        <w:rPr>
          <w:rStyle w:val="StyleUnderline"/>
          <w:rFonts w:asciiTheme="majorHAnsi" w:hAnsiTheme="majorHAnsi"/>
        </w:rPr>
        <w:t xml:space="preserve">However angry the Kremlin might be, U.S. unilateralism defines new red lines. Not only do the </w:t>
      </w:r>
      <w:r w:rsidRPr="007839D8">
        <w:rPr>
          <w:rStyle w:val="StyleUnderline"/>
          <w:rFonts w:asciiTheme="majorHAnsi" w:hAnsiTheme="majorHAnsi"/>
          <w:highlight w:val="cyan"/>
        </w:rPr>
        <w:t>strikes reestablish a zero tolerance policy toward</w:t>
      </w:r>
      <w:r w:rsidRPr="007839D8">
        <w:rPr>
          <w:rStyle w:val="StyleUnderline"/>
          <w:rFonts w:asciiTheme="majorHAnsi" w:hAnsiTheme="majorHAnsi"/>
        </w:rPr>
        <w:t xml:space="preserve"> chemical </w:t>
      </w:r>
      <w:r w:rsidRPr="007839D8">
        <w:rPr>
          <w:rStyle w:val="StyleUnderline"/>
          <w:rFonts w:asciiTheme="majorHAnsi" w:hAnsiTheme="majorHAnsi"/>
          <w:highlight w:val="cyan"/>
        </w:rPr>
        <w:t>weapons, they also make clear the</w:t>
      </w:r>
      <w:r w:rsidRPr="007839D8">
        <w:rPr>
          <w:rStyle w:val="StyleUnderline"/>
          <w:rFonts w:asciiTheme="majorHAnsi" w:hAnsiTheme="majorHAnsi"/>
        </w:rPr>
        <w:t xml:space="preserve"> Trump administration’s </w:t>
      </w:r>
      <w:r w:rsidRPr="007839D8">
        <w:rPr>
          <w:rStyle w:val="StyleUnderline"/>
          <w:rFonts w:asciiTheme="majorHAnsi" w:hAnsiTheme="majorHAnsi"/>
          <w:highlight w:val="cyan"/>
        </w:rPr>
        <w:t>refusal to abide by empty agreements</w:t>
      </w:r>
      <w:r w:rsidRPr="007839D8">
        <w:rPr>
          <w:rStyle w:val="StyleUnderline"/>
          <w:rFonts w:asciiTheme="majorHAnsi" w:hAnsiTheme="majorHAnsi"/>
        </w:rPr>
        <w:t>. Here, Moscow is culpable.</w:t>
      </w:r>
      <w:r w:rsidRPr="007839D8">
        <w:rPr>
          <w:rFonts w:asciiTheme="majorHAnsi" w:hAnsiTheme="majorHAnsi"/>
          <w:sz w:val="16"/>
        </w:rPr>
        <w:t xml:space="preserve"> After all, Russian diplomats brokered the 2013 deal by which Assad’s chemical weapons arsenal was to be declared and destroyed. That the strikes occurred over Moscow’s objection simply underscore Trump’s view that unfulfilled agreements void any reason for restraint.</w:t>
      </w:r>
      <w:r w:rsidRPr="007839D8">
        <w:rPr>
          <w:rStyle w:val="StyleUnderline"/>
          <w:rFonts w:asciiTheme="majorHAnsi" w:hAnsiTheme="majorHAnsi"/>
        </w:rPr>
        <w:t xml:space="preserve"> At the same time</w:t>
      </w:r>
      <w:r w:rsidRPr="007839D8">
        <w:rPr>
          <w:rStyle w:val="StyleUnderline"/>
          <w:rFonts w:asciiTheme="majorHAnsi" w:hAnsiTheme="majorHAnsi"/>
          <w:highlight w:val="cyan"/>
        </w:rPr>
        <w:t>, the limited nature of U.S. strikes</w:t>
      </w:r>
      <w:r w:rsidRPr="007839D8">
        <w:rPr>
          <w:rStyle w:val="StyleUnderline"/>
          <w:rFonts w:asciiTheme="majorHAnsi" w:hAnsiTheme="majorHAnsi"/>
        </w:rPr>
        <w:t xml:space="preserve"> should </w:t>
      </w:r>
      <w:r w:rsidRPr="007839D8">
        <w:rPr>
          <w:rStyle w:val="StyleUnderline"/>
          <w:rFonts w:asciiTheme="majorHAnsi" w:hAnsiTheme="majorHAnsi"/>
          <w:highlight w:val="cyan"/>
        </w:rPr>
        <w:t>demonstrate</w:t>
      </w:r>
      <w:r w:rsidRPr="007839D8">
        <w:rPr>
          <w:rStyle w:val="StyleUnderline"/>
          <w:rFonts w:asciiTheme="majorHAnsi" w:hAnsiTheme="majorHAnsi"/>
        </w:rPr>
        <w:t xml:space="preserve"> to Moscow </w:t>
      </w:r>
      <w:r w:rsidRPr="007839D8">
        <w:rPr>
          <w:rStyle w:val="StyleUnderline"/>
          <w:rFonts w:asciiTheme="majorHAnsi" w:hAnsiTheme="majorHAnsi"/>
          <w:highlight w:val="cyan"/>
        </w:rPr>
        <w:t>that Washington does not seek to bulldoze over Russian interests</w:t>
      </w:r>
      <w:r w:rsidRPr="007839D8">
        <w:rPr>
          <w:rStyle w:val="StyleUnderline"/>
          <w:rFonts w:asciiTheme="majorHAnsi" w:hAnsiTheme="majorHAnsi"/>
        </w:rPr>
        <w:t xml:space="preserve"> nor eliminate the Assad regime. Rather, Trump’s </w:t>
      </w:r>
      <w:r w:rsidRPr="007839D8">
        <w:rPr>
          <w:rStyle w:val="StyleUnderline"/>
          <w:rFonts w:asciiTheme="majorHAnsi" w:hAnsiTheme="majorHAnsi"/>
          <w:highlight w:val="cyan"/>
        </w:rPr>
        <w:t>restraint suggests a desire to restore</w:t>
      </w:r>
      <w:r w:rsidRPr="007839D8">
        <w:rPr>
          <w:rStyle w:val="StyleUnderline"/>
          <w:rFonts w:asciiTheme="majorHAnsi" w:hAnsiTheme="majorHAnsi"/>
        </w:rPr>
        <w:t xml:space="preserve"> rather than rewrite the </w:t>
      </w:r>
      <w:r w:rsidRPr="007839D8">
        <w:rPr>
          <w:rStyle w:val="StyleUnderline"/>
          <w:rFonts w:asciiTheme="majorHAnsi" w:hAnsiTheme="majorHAnsi"/>
          <w:highlight w:val="cyan"/>
        </w:rPr>
        <w:t>rules</w:t>
      </w:r>
      <w:r w:rsidRPr="007839D8">
        <w:rPr>
          <w:rStyle w:val="StyleUnderline"/>
          <w:rFonts w:asciiTheme="majorHAnsi" w:hAnsiTheme="majorHAnsi"/>
        </w:rPr>
        <w:t xml:space="preserve"> of the game.</w:t>
      </w:r>
    </w:p>
    <w:p w14:paraId="1051C005" w14:textId="77777777" w:rsidR="007E6686" w:rsidRPr="007839D8" w:rsidRDefault="007E6686" w:rsidP="0057249E">
      <w:pPr>
        <w:rPr>
          <w:rStyle w:val="StyleUnderline"/>
          <w:rFonts w:asciiTheme="majorHAnsi" w:hAnsiTheme="majorHAnsi"/>
        </w:rPr>
      </w:pPr>
    </w:p>
    <w:p w14:paraId="1B3D39D9" w14:textId="77777777" w:rsidR="00835328" w:rsidRPr="007839D8" w:rsidRDefault="00835328" w:rsidP="00835328">
      <w:pPr>
        <w:pStyle w:val="Heading3"/>
        <w:rPr>
          <w:rFonts w:asciiTheme="majorHAnsi" w:hAnsiTheme="majorHAnsi"/>
        </w:rPr>
      </w:pPr>
      <w:r w:rsidRPr="007839D8">
        <w:rPr>
          <w:rFonts w:asciiTheme="majorHAnsi" w:hAnsiTheme="majorHAnsi"/>
        </w:rPr>
        <w:t>Natural Disasters</w:t>
      </w:r>
    </w:p>
    <w:p w14:paraId="69AFAADA" w14:textId="77777777" w:rsidR="0057249E" w:rsidRPr="007839D8" w:rsidRDefault="0057249E" w:rsidP="0057249E">
      <w:pPr>
        <w:pStyle w:val="Heading4"/>
        <w:rPr>
          <w:rFonts w:asciiTheme="majorHAnsi" w:hAnsiTheme="majorHAnsi"/>
        </w:rPr>
      </w:pPr>
      <w:r w:rsidRPr="007839D8">
        <w:rPr>
          <w:rFonts w:asciiTheme="majorHAnsi" w:hAnsiTheme="majorHAnsi"/>
        </w:rPr>
        <w:t>Strong civilian-military relations are key to disaster response</w:t>
      </w:r>
    </w:p>
    <w:p w14:paraId="133A5CB1" w14:textId="77777777" w:rsidR="0057249E" w:rsidRPr="007839D8" w:rsidRDefault="0057249E" w:rsidP="0057249E">
      <w:pPr>
        <w:rPr>
          <w:rFonts w:asciiTheme="majorHAnsi" w:hAnsiTheme="majorHAnsi"/>
        </w:rPr>
      </w:pPr>
      <w:r w:rsidRPr="007839D8">
        <w:rPr>
          <w:rStyle w:val="Style13ptBold"/>
          <w:rFonts w:asciiTheme="majorHAnsi" w:hAnsiTheme="majorHAnsi"/>
        </w:rPr>
        <w:t>Thapa 16</w:t>
      </w:r>
      <w:r w:rsidRPr="007839D8">
        <w:rPr>
          <w:rFonts w:asciiTheme="majorHAnsi" w:hAnsiTheme="majorHAnsi"/>
        </w:rPr>
        <w:t xml:space="preserve"> [“Out of Barracks: Civil-Military Relations in Disaster Management”, University for Peace, </w:t>
      </w:r>
      <w:hyperlink r:id="rId82" w:history="1">
        <w:r w:rsidRPr="007839D8">
          <w:rPr>
            <w:rStyle w:val="Hyperlink"/>
            <w:rFonts w:asciiTheme="majorHAnsi" w:hAnsiTheme="majorHAnsi"/>
          </w:rPr>
          <w:t>https://www.upeace.org/uploads/file/Ideas01.pdf</w:t>
        </w:r>
      </w:hyperlink>
      <w:r w:rsidRPr="007839D8">
        <w:rPr>
          <w:rFonts w:asciiTheme="majorHAnsi" w:hAnsiTheme="majorHAnsi"/>
        </w:rPr>
        <w:t xml:space="preserve"> (JD)]</w:t>
      </w:r>
    </w:p>
    <w:p w14:paraId="4102B091" w14:textId="77777777" w:rsidR="0057249E" w:rsidRPr="007839D8" w:rsidRDefault="0057249E" w:rsidP="0057249E">
      <w:pPr>
        <w:rPr>
          <w:rFonts w:asciiTheme="majorHAnsi" w:hAnsiTheme="majorHAnsi"/>
        </w:rPr>
      </w:pPr>
      <w:r w:rsidRPr="007839D8">
        <w:rPr>
          <w:rStyle w:val="StyleUnderline"/>
          <w:rFonts w:asciiTheme="majorHAnsi" w:hAnsiTheme="majorHAnsi"/>
        </w:rPr>
        <w:t xml:space="preserve">Increasingly, </w:t>
      </w:r>
      <w:r w:rsidRPr="007839D8">
        <w:rPr>
          <w:rStyle w:val="StyleUnderline"/>
          <w:rFonts w:asciiTheme="majorHAnsi" w:hAnsiTheme="majorHAnsi"/>
          <w:highlight w:val="cyan"/>
        </w:rPr>
        <w:t>military, humanitarian and</w:t>
      </w:r>
      <w:r w:rsidRPr="007839D8">
        <w:rPr>
          <w:rStyle w:val="StyleUnderline"/>
          <w:rFonts w:asciiTheme="majorHAnsi" w:hAnsiTheme="majorHAnsi"/>
        </w:rPr>
        <w:t xml:space="preserve"> other </w:t>
      </w:r>
      <w:r w:rsidRPr="007839D8">
        <w:rPr>
          <w:rStyle w:val="StyleUnderline"/>
          <w:rFonts w:asciiTheme="majorHAnsi" w:hAnsiTheme="majorHAnsi"/>
          <w:highlight w:val="cyan"/>
        </w:rPr>
        <w:t>civilian actors find themselves working together in responding to disasters</w:t>
      </w:r>
      <w:r w:rsidRPr="007839D8">
        <w:rPr>
          <w:rStyle w:val="StyleUnderline"/>
          <w:rFonts w:asciiTheme="majorHAnsi" w:hAnsiTheme="majorHAnsi"/>
        </w:rPr>
        <w:t xml:space="preserve"> (natural or man-made) </w:t>
      </w:r>
      <w:r w:rsidRPr="007839D8">
        <w:rPr>
          <w:rStyle w:val="StyleUnderline"/>
          <w:rFonts w:asciiTheme="majorHAnsi" w:hAnsiTheme="majorHAnsi"/>
          <w:highlight w:val="cyan"/>
        </w:rPr>
        <w:t>and</w:t>
      </w:r>
      <w:r w:rsidRPr="007839D8">
        <w:rPr>
          <w:rStyle w:val="StyleUnderline"/>
          <w:rFonts w:asciiTheme="majorHAnsi" w:hAnsiTheme="majorHAnsi"/>
        </w:rPr>
        <w:t xml:space="preserve"> complex </w:t>
      </w:r>
      <w:r w:rsidRPr="007839D8">
        <w:rPr>
          <w:rStyle w:val="StyleUnderline"/>
          <w:rFonts w:asciiTheme="majorHAnsi" w:hAnsiTheme="majorHAnsi"/>
          <w:highlight w:val="cyan"/>
        </w:rPr>
        <w:t>emergencies</w:t>
      </w:r>
      <w:r w:rsidRPr="007839D8">
        <w:rPr>
          <w:rStyle w:val="StyleUnderline"/>
          <w:rFonts w:asciiTheme="majorHAnsi" w:hAnsiTheme="majorHAnsi"/>
        </w:rPr>
        <w:t xml:space="preserve">. In recent years, </w:t>
      </w:r>
      <w:r w:rsidRPr="007839D8">
        <w:rPr>
          <w:rStyle w:val="StyleUnderline"/>
          <w:rFonts w:asciiTheme="majorHAnsi" w:hAnsiTheme="majorHAnsi"/>
          <w:highlight w:val="cyan"/>
        </w:rPr>
        <w:t>the international humanitarian community</w:t>
      </w:r>
      <w:r w:rsidRPr="007839D8">
        <w:rPr>
          <w:rStyle w:val="StyleUnderline"/>
          <w:rFonts w:asciiTheme="majorHAnsi" w:hAnsiTheme="majorHAnsi"/>
        </w:rPr>
        <w:t xml:space="preserve"> by and large </w:t>
      </w:r>
      <w:r w:rsidRPr="007839D8">
        <w:rPr>
          <w:rStyle w:val="StyleUnderline"/>
          <w:rFonts w:asciiTheme="majorHAnsi" w:hAnsiTheme="majorHAnsi"/>
          <w:highlight w:val="cyan"/>
        </w:rPr>
        <w:t>recognizes that the military can play a vital role in disaster response. It can provide</w:t>
      </w:r>
      <w:r w:rsidRPr="007839D8">
        <w:rPr>
          <w:rStyle w:val="StyleUnderline"/>
          <w:rFonts w:asciiTheme="majorHAnsi" w:hAnsiTheme="majorHAnsi"/>
        </w:rPr>
        <w:t xml:space="preserve">, among other things, </w:t>
      </w:r>
      <w:r w:rsidRPr="007839D8">
        <w:rPr>
          <w:rStyle w:val="StyleUnderline"/>
          <w:rFonts w:asciiTheme="majorHAnsi" w:hAnsiTheme="majorHAnsi"/>
          <w:highlight w:val="cyan"/>
        </w:rPr>
        <w:t>a search and rescue capacity unmatched by the humanitarian community; logistical support; expertise and material resources for infrastructure projects; trained manpower; and, on occasion, security for relief workers.</w:t>
      </w:r>
      <w:r w:rsidRPr="007839D8">
        <w:rPr>
          <w:rFonts w:asciiTheme="majorHAnsi" w:hAnsiTheme="majorHAnsi"/>
        </w:rPr>
        <w:t xml:space="preserve"> At the same time, there is serious concern that the involvement of military personnel and assets poses a potential threat to the core principles of impartiality, neutrality, and independence that underpin the work of humanitarian agencies. These situations pose challenges for all parties concerned. Traditional humanitarian actors are asked to work in physically challenging environments and areas plagued by violence. In these settings, humanitarian relief workers may usher the assistance of military actors for transportation or security. Yet for over a century humanitarian actors have strongly guarded their neutrality, eschewing government and military contacts that might infringe upon their special status</w:t>
      </w:r>
    </w:p>
    <w:p w14:paraId="1F3C8258" w14:textId="77777777" w:rsidR="0057249E" w:rsidRPr="007839D8" w:rsidRDefault="0057249E" w:rsidP="0057249E">
      <w:pPr>
        <w:pStyle w:val="Heading4"/>
        <w:rPr>
          <w:rFonts w:asciiTheme="majorHAnsi" w:hAnsiTheme="majorHAnsi"/>
        </w:rPr>
      </w:pPr>
      <w:r w:rsidRPr="007839D8">
        <w:rPr>
          <w:rFonts w:asciiTheme="majorHAnsi" w:hAnsiTheme="majorHAnsi"/>
        </w:rPr>
        <w:t>More effective CMR leads to more efficient emergency assistance and management</w:t>
      </w:r>
    </w:p>
    <w:p w14:paraId="6F61315F" w14:textId="77777777" w:rsidR="0057249E" w:rsidRPr="007839D8" w:rsidRDefault="0057249E" w:rsidP="0057249E">
      <w:pPr>
        <w:rPr>
          <w:rFonts w:asciiTheme="majorHAnsi" w:hAnsiTheme="majorHAnsi"/>
        </w:rPr>
      </w:pPr>
      <w:proofErr w:type="spellStart"/>
      <w:r w:rsidRPr="007839D8">
        <w:rPr>
          <w:rStyle w:val="Style13ptBold"/>
          <w:rFonts w:asciiTheme="majorHAnsi" w:hAnsiTheme="majorHAnsi"/>
        </w:rPr>
        <w:t>Marret</w:t>
      </w:r>
      <w:proofErr w:type="spellEnd"/>
      <w:r w:rsidRPr="007839D8">
        <w:rPr>
          <w:rStyle w:val="Style13ptBold"/>
          <w:rFonts w:asciiTheme="majorHAnsi" w:hAnsiTheme="majorHAnsi"/>
        </w:rPr>
        <w:t xml:space="preserve"> 11 </w:t>
      </w:r>
      <w:r w:rsidRPr="007839D8">
        <w:rPr>
          <w:rFonts w:asciiTheme="majorHAnsi" w:hAnsiTheme="majorHAnsi"/>
        </w:rPr>
        <w:t xml:space="preserve">[“Part V: Civil-Military Relations in Disaster Response”, Disaster Governance, http://www.disastergovernance.net/fileadmin/gppi/RTB_book_chp18.pdf </w:t>
      </w:r>
      <w:proofErr w:type="spellStart"/>
      <w:r w:rsidRPr="007839D8">
        <w:rPr>
          <w:rFonts w:asciiTheme="majorHAnsi" w:hAnsiTheme="majorHAnsi"/>
        </w:rPr>
        <w:t>jd</w:t>
      </w:r>
      <w:proofErr w:type="spellEnd"/>
      <w:r w:rsidRPr="007839D8">
        <w:rPr>
          <w:rFonts w:asciiTheme="majorHAnsi" w:hAnsiTheme="majorHAnsi"/>
        </w:rPr>
        <w:t>]</w:t>
      </w:r>
    </w:p>
    <w:p w14:paraId="0C23C8F8" w14:textId="4309DC4C" w:rsidR="0057249E" w:rsidRPr="007839D8" w:rsidRDefault="0057249E" w:rsidP="0057249E">
      <w:pPr>
        <w:rPr>
          <w:rFonts w:asciiTheme="majorHAnsi" w:hAnsiTheme="majorHAnsi"/>
          <w:u w:val="single"/>
        </w:rPr>
      </w:pPr>
      <w:r w:rsidRPr="007839D8">
        <w:rPr>
          <w:rStyle w:val="StyleUnderline"/>
          <w:rFonts w:asciiTheme="majorHAnsi" w:hAnsiTheme="majorHAnsi"/>
        </w:rPr>
        <w:t xml:space="preserve">This chapter examines approaches taken by the European Commission (EC) and the U.S. Government </w:t>
      </w:r>
      <w:r w:rsidRPr="007839D8">
        <w:rPr>
          <w:rStyle w:val="StyleUnderline"/>
          <w:rFonts w:asciiTheme="majorHAnsi" w:hAnsiTheme="majorHAnsi"/>
          <w:highlight w:val="cyan"/>
        </w:rPr>
        <w:t>regarding civil- military relations in the area of disaster relief and preparedness</w:t>
      </w:r>
      <w:r w:rsidRPr="007839D8">
        <w:rPr>
          <w:rStyle w:val="StyleUnderline"/>
          <w:rFonts w:asciiTheme="majorHAnsi" w:hAnsiTheme="majorHAnsi"/>
        </w:rPr>
        <w:t>.</w:t>
      </w:r>
      <w:r w:rsidRPr="007839D8">
        <w:rPr>
          <w:rFonts w:asciiTheme="majorHAnsi" w:hAnsiTheme="majorHAnsi"/>
        </w:rPr>
        <w:t xml:space="preserve"> It analyzes EC and U.S. policies and strategies, as well as operational activities in the field. Military engagement in humanitarian assistance is often controversial. </w:t>
      </w:r>
      <w:r w:rsidRPr="007839D8">
        <w:rPr>
          <w:rStyle w:val="StyleUnderline"/>
          <w:rFonts w:asciiTheme="majorHAnsi" w:hAnsiTheme="majorHAnsi"/>
        </w:rPr>
        <w:t xml:space="preserve">Yet </w:t>
      </w:r>
      <w:r w:rsidRPr="007839D8">
        <w:rPr>
          <w:rStyle w:val="StyleUnderline"/>
          <w:rFonts w:asciiTheme="majorHAnsi" w:hAnsiTheme="majorHAnsi"/>
          <w:highlight w:val="cyan"/>
        </w:rPr>
        <w:t>more effective civil military relations</w:t>
      </w:r>
      <w:r w:rsidRPr="007839D8">
        <w:rPr>
          <w:rStyle w:val="StyleUnderline"/>
          <w:rFonts w:asciiTheme="majorHAnsi" w:hAnsiTheme="majorHAnsi"/>
        </w:rPr>
        <w:t xml:space="preserve"> can </w:t>
      </w:r>
      <w:r w:rsidRPr="007839D8">
        <w:rPr>
          <w:rStyle w:val="StyleUnderline"/>
          <w:rFonts w:asciiTheme="majorHAnsi" w:hAnsiTheme="majorHAnsi"/>
          <w:highlight w:val="cyan"/>
        </w:rPr>
        <w:t>mean better division of labor and more fruitful cooperation. The result could be greater efficiency in humanitarian assistance and disaster management.</w:t>
      </w:r>
    </w:p>
    <w:p w14:paraId="380819FA" w14:textId="13B09AFC" w:rsidR="0057249E" w:rsidRPr="007839D8" w:rsidRDefault="0057249E" w:rsidP="0057249E">
      <w:pPr>
        <w:pStyle w:val="Heading2"/>
        <w:rPr>
          <w:rFonts w:asciiTheme="majorHAnsi" w:hAnsiTheme="majorHAnsi"/>
        </w:rPr>
      </w:pPr>
      <w:r w:rsidRPr="007839D8">
        <w:rPr>
          <w:rFonts w:asciiTheme="majorHAnsi" w:hAnsiTheme="majorHAnsi"/>
        </w:rPr>
        <w:t>Impact</w:t>
      </w:r>
    </w:p>
    <w:p w14:paraId="700AF10C" w14:textId="7E1AD1CC" w:rsidR="00835328" w:rsidRPr="007839D8" w:rsidRDefault="00835328" w:rsidP="00835328">
      <w:pPr>
        <w:pStyle w:val="Heading3"/>
        <w:rPr>
          <w:rFonts w:asciiTheme="majorHAnsi" w:hAnsiTheme="majorHAnsi"/>
        </w:rPr>
      </w:pPr>
      <w:r w:rsidRPr="007839D8">
        <w:rPr>
          <w:rFonts w:asciiTheme="majorHAnsi" w:hAnsiTheme="majorHAnsi"/>
        </w:rPr>
        <w:t>Natural Disasters</w:t>
      </w:r>
    </w:p>
    <w:p w14:paraId="66139D1F" w14:textId="77777777" w:rsidR="0057249E" w:rsidRPr="007839D8" w:rsidRDefault="0057249E" w:rsidP="0057249E">
      <w:pPr>
        <w:pStyle w:val="Heading4"/>
        <w:rPr>
          <w:rFonts w:asciiTheme="majorHAnsi" w:hAnsiTheme="majorHAnsi"/>
        </w:rPr>
      </w:pPr>
      <w:r w:rsidRPr="007839D8">
        <w:rPr>
          <w:rFonts w:asciiTheme="majorHAnsi" w:hAnsiTheme="majorHAnsi"/>
        </w:rPr>
        <w:t>Natural disasters will have an increasingly catastrophic impact around the world.</w:t>
      </w:r>
    </w:p>
    <w:p w14:paraId="197FA4BA" w14:textId="77777777" w:rsidR="0057249E" w:rsidRPr="007839D8" w:rsidRDefault="0057249E" w:rsidP="0057249E">
      <w:pPr>
        <w:rPr>
          <w:rFonts w:asciiTheme="majorHAnsi" w:hAnsiTheme="majorHAnsi"/>
          <w:bCs/>
          <w:sz w:val="20"/>
        </w:rPr>
      </w:pPr>
      <w:r w:rsidRPr="007839D8">
        <w:rPr>
          <w:rStyle w:val="Style13ptBold"/>
          <w:rFonts w:asciiTheme="majorHAnsi" w:hAnsiTheme="majorHAnsi"/>
        </w:rPr>
        <w:t xml:space="preserve">Ferris 12 </w:t>
      </w:r>
      <w:r w:rsidRPr="007839D8">
        <w:rPr>
          <w:rStyle w:val="Style13ptBold"/>
          <w:rFonts w:asciiTheme="majorHAnsi" w:hAnsiTheme="majorHAnsi"/>
          <w:sz w:val="20"/>
        </w:rPr>
        <w:t xml:space="preserve">(Elizabeth Ferris is research professor with the Institute for the Study of International Migration at Georgetown University’s School of Foreign Service and also serves as a nonresident senior fellow in Foreign Policy at the Brookings Institution. May 1, 2012, “Future Directions in Civil-Military Responses to Natural Disasters,” Brookings Institution, </w:t>
      </w:r>
      <w:r w:rsidRPr="007839D8">
        <w:rPr>
          <w:rStyle w:val="Style13ptBold"/>
          <w:rFonts w:asciiTheme="majorHAnsi" w:hAnsiTheme="majorHAnsi"/>
          <w:sz w:val="20"/>
          <w:szCs w:val="20"/>
        </w:rPr>
        <w:t>&lt;</w:t>
      </w:r>
      <w:r w:rsidRPr="007839D8">
        <w:rPr>
          <w:rFonts w:asciiTheme="majorHAnsi" w:hAnsiTheme="majorHAnsi"/>
          <w:sz w:val="20"/>
          <w:szCs w:val="20"/>
        </w:rPr>
        <w:t>https://www.brookings.edu/research/future-directions-in-civil-military-responses-to-natural-disasters/&gt; SK)</w:t>
      </w:r>
    </w:p>
    <w:p w14:paraId="0FC72643" w14:textId="7B1254D0" w:rsidR="0057249E" w:rsidRDefault="0057249E" w:rsidP="0057249E">
      <w:pPr>
        <w:rPr>
          <w:rStyle w:val="StyleUnderline"/>
          <w:rFonts w:asciiTheme="majorHAnsi" w:hAnsiTheme="majorHAnsi"/>
        </w:rPr>
      </w:pPr>
      <w:r w:rsidRPr="007839D8">
        <w:rPr>
          <w:rStyle w:val="StyleUnderline"/>
          <w:rFonts w:asciiTheme="majorHAnsi" w:hAnsiTheme="majorHAnsi"/>
        </w:rPr>
        <w:t xml:space="preserve">Over the last ten years </w:t>
      </w:r>
      <w:r w:rsidRPr="007839D8">
        <w:rPr>
          <w:rStyle w:val="StyleUnderline"/>
          <w:rFonts w:asciiTheme="majorHAnsi" w:hAnsiTheme="majorHAnsi"/>
          <w:highlight w:val="cyan"/>
        </w:rPr>
        <w:t>natural disasters affected more than 2.4 billion people</w:t>
      </w:r>
      <w:r w:rsidRPr="007839D8">
        <w:rPr>
          <w:rStyle w:val="StyleUnderline"/>
          <w:rFonts w:asciiTheme="majorHAnsi" w:hAnsiTheme="majorHAnsi"/>
        </w:rPr>
        <w:t>—the equivalent of one-third of the earth’s population—</w:t>
      </w:r>
      <w:r w:rsidRPr="007839D8">
        <w:rPr>
          <w:rStyle w:val="StyleUnderline"/>
          <w:rFonts w:asciiTheme="majorHAnsi" w:hAnsiTheme="majorHAnsi"/>
          <w:highlight w:val="cyan"/>
        </w:rPr>
        <w:t>and</w:t>
      </w:r>
      <w:r w:rsidRPr="007839D8">
        <w:rPr>
          <w:rStyle w:val="StyleUnderline"/>
          <w:rFonts w:asciiTheme="majorHAnsi" w:hAnsiTheme="majorHAnsi"/>
        </w:rPr>
        <w:t xml:space="preserve"> they have wrought over </w:t>
      </w:r>
      <w:r w:rsidRPr="007839D8">
        <w:rPr>
          <w:rStyle w:val="StyleUnderline"/>
          <w:rFonts w:asciiTheme="majorHAnsi" w:hAnsiTheme="majorHAnsi"/>
          <w:highlight w:val="cyan"/>
        </w:rPr>
        <w:t>$910 billion in damages</w:t>
      </w:r>
      <w:r w:rsidRPr="007839D8">
        <w:rPr>
          <w:rStyle w:val="StyleUnderline"/>
          <w:rFonts w:asciiTheme="majorHAnsi" w:hAnsiTheme="majorHAnsi"/>
        </w:rPr>
        <w:t>—equivalent to approximately 18 percent of global GDP.</w:t>
      </w:r>
      <w:bookmarkStart w:id="4" w:name="ftnref1"/>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"ftn1" </w:instrText>
      </w:r>
      <w:r w:rsidRPr="007839D8">
        <w:rPr>
          <w:rFonts w:asciiTheme="majorHAnsi" w:hAnsiTheme="majorHAnsi"/>
        </w:rPr>
        <w:fldChar w:fldCharType="separate"/>
      </w:r>
      <w:r w:rsidRPr="007839D8">
        <w:rPr>
          <w:rStyle w:val="Hyperlink"/>
          <w:rFonts w:asciiTheme="majorHAnsi" w:hAnsiTheme="majorHAnsi"/>
        </w:rPr>
        <w:t>[1]</w:t>
      </w:r>
      <w:r w:rsidRPr="007839D8">
        <w:rPr>
          <w:rFonts w:asciiTheme="majorHAnsi" w:hAnsiTheme="majorHAnsi"/>
        </w:rPr>
        <w:fldChar w:fldCharType="end"/>
      </w:r>
      <w:bookmarkEnd w:id="4"/>
      <w:r w:rsidRPr="007839D8">
        <w:rPr>
          <w:rFonts w:asciiTheme="majorHAnsi" w:hAnsiTheme="majorHAnsi"/>
        </w:rPr>
        <w:t xml:space="preserve"> </w:t>
      </w:r>
      <w:r w:rsidRPr="007839D8">
        <w:rPr>
          <w:rStyle w:val="StyleUnderline"/>
          <w:rFonts w:asciiTheme="majorHAnsi" w:hAnsiTheme="majorHAnsi"/>
        </w:rPr>
        <w:t xml:space="preserve">Natural </w:t>
      </w:r>
      <w:r w:rsidRPr="007839D8">
        <w:rPr>
          <w:rStyle w:val="StyleUnderline"/>
          <w:rFonts w:asciiTheme="majorHAnsi" w:hAnsiTheme="majorHAnsi"/>
          <w:highlight w:val="cyan"/>
        </w:rPr>
        <w:t>disasters affect</w:t>
      </w:r>
      <w:r w:rsidRPr="007839D8">
        <w:rPr>
          <w:rStyle w:val="StyleUnderline"/>
          <w:rFonts w:asciiTheme="majorHAnsi" w:hAnsiTheme="majorHAnsi"/>
        </w:rPr>
        <w:t xml:space="preserve"> not only </w:t>
      </w:r>
      <w:r w:rsidRPr="007839D8">
        <w:rPr>
          <w:rStyle w:val="StyleUnderline"/>
          <w:rFonts w:asciiTheme="majorHAnsi" w:hAnsiTheme="majorHAnsi"/>
          <w:highlight w:val="cyan"/>
        </w:rPr>
        <w:t>individuals</w:t>
      </w:r>
      <w:r w:rsidRPr="007839D8">
        <w:rPr>
          <w:rStyle w:val="StyleUnderline"/>
          <w:rFonts w:asciiTheme="majorHAnsi" w:hAnsiTheme="majorHAnsi"/>
        </w:rPr>
        <w:t xml:space="preserve"> and </w:t>
      </w:r>
      <w:r w:rsidRPr="007839D8">
        <w:rPr>
          <w:rStyle w:val="StyleUnderline"/>
          <w:rFonts w:asciiTheme="majorHAnsi" w:hAnsiTheme="majorHAnsi"/>
          <w:highlight w:val="cyan"/>
        </w:rPr>
        <w:t>communities</w:t>
      </w:r>
      <w:r w:rsidRPr="007839D8">
        <w:rPr>
          <w:rStyle w:val="StyleUnderline"/>
          <w:rFonts w:asciiTheme="majorHAnsi" w:hAnsiTheme="majorHAnsi"/>
        </w:rPr>
        <w:t xml:space="preserve"> but also </w:t>
      </w:r>
      <w:r w:rsidRPr="007839D8">
        <w:rPr>
          <w:rStyle w:val="StyleUnderline"/>
          <w:rFonts w:asciiTheme="majorHAnsi" w:hAnsiTheme="majorHAnsi"/>
          <w:highlight w:val="cyan"/>
        </w:rPr>
        <w:t>economies, governments and the international system</w:t>
      </w:r>
      <w:r w:rsidRPr="007839D8">
        <w:rPr>
          <w:rStyle w:val="StyleUnderline"/>
          <w:rFonts w:asciiTheme="majorHAnsi" w:hAnsiTheme="majorHAnsi"/>
        </w:rPr>
        <w:t xml:space="preserve">. The 373 natural disasters recorded by the International Disaster Database EM-DAT in 2010 affected some 300 million people from all regions: </w:t>
      </w:r>
      <w:r w:rsidRPr="007839D8">
        <w:rPr>
          <w:rStyle w:val="StyleUnderline"/>
          <w:rFonts w:asciiTheme="majorHAnsi" w:hAnsiTheme="majorHAnsi"/>
          <w:highlight w:val="cyan"/>
        </w:rPr>
        <w:t>300,000 lost their lives</w:t>
      </w:r>
      <w:r w:rsidRPr="007839D8">
        <w:rPr>
          <w:rStyle w:val="StyleUnderline"/>
          <w:rFonts w:asciiTheme="majorHAnsi" w:hAnsiTheme="majorHAnsi"/>
        </w:rPr>
        <w:t xml:space="preserve"> and many more suffered injuries, family separation and other trauma. </w:t>
      </w:r>
      <w:r w:rsidRPr="007839D8">
        <w:rPr>
          <w:rStyle w:val="StyleUnderline"/>
          <w:rFonts w:asciiTheme="majorHAnsi" w:hAnsiTheme="majorHAnsi"/>
          <w:highlight w:val="cyan"/>
        </w:rPr>
        <w:t>Sudden</w:t>
      </w:r>
      <w:r w:rsidRPr="007839D8">
        <w:rPr>
          <w:rStyle w:val="StyleUnderline"/>
          <w:rFonts w:asciiTheme="majorHAnsi" w:hAnsiTheme="majorHAnsi"/>
        </w:rPr>
        <w:t xml:space="preserve">-onset </w:t>
      </w:r>
      <w:r w:rsidRPr="007839D8">
        <w:rPr>
          <w:rStyle w:val="StyleUnderline"/>
          <w:rFonts w:asciiTheme="majorHAnsi" w:hAnsiTheme="majorHAnsi"/>
          <w:highlight w:val="cyan"/>
        </w:rPr>
        <w:t>disasters displaced 42 million people</w:t>
      </w:r>
      <w:r w:rsidRPr="007839D8">
        <w:rPr>
          <w:rStyle w:val="StyleUnderline"/>
          <w:rFonts w:asciiTheme="majorHAnsi" w:hAnsiTheme="majorHAnsi"/>
        </w:rPr>
        <w:t xml:space="preserve"> from their homes </w:t>
      </w:r>
      <w:r w:rsidRPr="007839D8">
        <w:rPr>
          <w:rStyle w:val="StyleUnderline"/>
          <w:rFonts w:asciiTheme="majorHAnsi" w:hAnsiTheme="majorHAnsi"/>
          <w:highlight w:val="cyan"/>
        </w:rPr>
        <w:t>and caused $108.5 billion in economic losses</w:t>
      </w:r>
      <w:r w:rsidRPr="007839D8">
        <w:rPr>
          <w:rStyle w:val="StyleUnderline"/>
          <w:rFonts w:asciiTheme="majorHAnsi" w:hAnsiTheme="majorHAnsi"/>
        </w:rPr>
        <w:t>.</w:t>
      </w:r>
      <w:r w:rsidRPr="007839D8">
        <w:rPr>
          <w:rFonts w:asciiTheme="majorHAnsi" w:hAnsiTheme="majorHAnsi"/>
        </w:rPr>
        <w:t xml:space="preserve"> Ninety-two percent of the disasters in 2010 were climate-related.</w:t>
      </w:r>
      <w:bookmarkStart w:id="5" w:name="ftnref2"/>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"ftn2" </w:instrText>
      </w:r>
      <w:r w:rsidRPr="007839D8">
        <w:rPr>
          <w:rFonts w:asciiTheme="majorHAnsi" w:hAnsiTheme="majorHAnsi"/>
        </w:rPr>
        <w:fldChar w:fldCharType="separate"/>
      </w:r>
      <w:r w:rsidRPr="007839D8">
        <w:rPr>
          <w:rStyle w:val="Hyperlink"/>
          <w:rFonts w:asciiTheme="majorHAnsi" w:hAnsiTheme="majorHAnsi"/>
        </w:rPr>
        <w:t>[2]</w:t>
      </w:r>
      <w:r w:rsidRPr="007839D8">
        <w:rPr>
          <w:rFonts w:asciiTheme="majorHAnsi" w:hAnsiTheme="majorHAnsi"/>
        </w:rPr>
        <w:fldChar w:fldCharType="end"/>
      </w:r>
      <w:bookmarkEnd w:id="5"/>
      <w:r w:rsidRPr="007839D8">
        <w:rPr>
          <w:rFonts w:asciiTheme="majorHAnsi" w:hAnsiTheme="majorHAnsi"/>
        </w:rPr>
        <w:t>The number of disasters has increased in recent decades—from about 100 to 150 a year in the early 1980s to an annual average of 392 during the 2000 to 2009 decade.</w:t>
      </w:r>
      <w:bookmarkStart w:id="6" w:name="ftnref3"/>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"ftn3" </w:instrText>
      </w:r>
      <w:r w:rsidRPr="007839D8">
        <w:rPr>
          <w:rFonts w:asciiTheme="majorHAnsi" w:hAnsiTheme="majorHAnsi"/>
        </w:rPr>
        <w:fldChar w:fldCharType="separate"/>
      </w:r>
      <w:r w:rsidRPr="007839D8">
        <w:rPr>
          <w:rStyle w:val="Hyperlink"/>
          <w:rFonts w:asciiTheme="majorHAnsi" w:hAnsiTheme="majorHAnsi"/>
        </w:rPr>
        <w:t>[3]</w:t>
      </w:r>
      <w:r w:rsidRPr="007839D8">
        <w:rPr>
          <w:rFonts w:asciiTheme="majorHAnsi" w:hAnsiTheme="majorHAnsi"/>
        </w:rPr>
        <w:fldChar w:fldCharType="end"/>
      </w:r>
      <w:bookmarkEnd w:id="6"/>
      <w:r w:rsidRPr="007839D8">
        <w:rPr>
          <w:rFonts w:asciiTheme="majorHAnsi" w:hAnsiTheme="majorHAnsi"/>
        </w:rPr>
        <w:t xml:space="preserve"> </w:t>
      </w:r>
      <w:r w:rsidRPr="007839D8">
        <w:rPr>
          <w:rStyle w:val="StyleUnderline"/>
          <w:rFonts w:asciiTheme="majorHAnsi" w:hAnsiTheme="majorHAnsi"/>
        </w:rPr>
        <w:t xml:space="preserve">The projections are that the frequency and intensity of sudden-onset climate-related natural disasters—particularly </w:t>
      </w:r>
      <w:r w:rsidRPr="007839D8">
        <w:rPr>
          <w:rStyle w:val="StyleUnderline"/>
          <w:rFonts w:asciiTheme="majorHAnsi" w:hAnsiTheme="majorHAnsi"/>
          <w:highlight w:val="cyan"/>
        </w:rPr>
        <w:t>storms, hurricanes, cyclones and flooding</w:t>
      </w:r>
      <w:r w:rsidRPr="007839D8">
        <w:rPr>
          <w:rStyle w:val="StyleUnderline"/>
          <w:rFonts w:asciiTheme="majorHAnsi" w:hAnsiTheme="majorHAnsi"/>
        </w:rPr>
        <w:t>—</w:t>
      </w:r>
      <w:r w:rsidRPr="007839D8">
        <w:rPr>
          <w:rStyle w:val="StyleUnderline"/>
          <w:rFonts w:asciiTheme="majorHAnsi" w:hAnsiTheme="majorHAnsi"/>
          <w:highlight w:val="cyan"/>
        </w:rPr>
        <w:t>will increase in the future</w:t>
      </w:r>
      <w:r w:rsidRPr="007839D8">
        <w:rPr>
          <w:rStyle w:val="StyleUnderline"/>
          <w:rFonts w:asciiTheme="majorHAnsi" w:hAnsiTheme="majorHAnsi"/>
        </w:rPr>
        <w:t xml:space="preserve"> as a result of global warming</w:t>
      </w:r>
      <w:r w:rsidRPr="007839D8">
        <w:rPr>
          <w:rFonts w:asciiTheme="majorHAnsi" w:hAnsiTheme="majorHAnsi"/>
        </w:rPr>
        <w:t>.</w:t>
      </w:r>
      <w:bookmarkStart w:id="7" w:name="ftnref4"/>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"ftn4" </w:instrText>
      </w:r>
      <w:r w:rsidRPr="007839D8">
        <w:rPr>
          <w:rFonts w:asciiTheme="majorHAnsi" w:hAnsiTheme="majorHAnsi"/>
        </w:rPr>
        <w:fldChar w:fldCharType="separate"/>
      </w:r>
      <w:r w:rsidRPr="007839D8">
        <w:rPr>
          <w:rStyle w:val="Hyperlink"/>
          <w:rFonts w:asciiTheme="majorHAnsi" w:hAnsiTheme="majorHAnsi"/>
        </w:rPr>
        <w:t>[4]</w:t>
      </w:r>
      <w:r w:rsidRPr="007839D8">
        <w:rPr>
          <w:rFonts w:asciiTheme="majorHAnsi" w:hAnsiTheme="majorHAnsi"/>
        </w:rPr>
        <w:fldChar w:fldCharType="end"/>
      </w:r>
      <w:bookmarkEnd w:id="7"/>
      <w:r w:rsidRPr="007839D8">
        <w:rPr>
          <w:rFonts w:asciiTheme="majorHAnsi" w:hAnsiTheme="majorHAnsi"/>
        </w:rPr>
        <w:t xml:space="preserve"> </w:t>
      </w:r>
      <w:r w:rsidRPr="007839D8">
        <w:rPr>
          <w:rStyle w:val="StyleUnderline"/>
          <w:rFonts w:asciiTheme="majorHAnsi" w:hAnsiTheme="majorHAnsi"/>
        </w:rPr>
        <w:t xml:space="preserve">With projected population increases, increased </w:t>
      </w:r>
      <w:proofErr w:type="spellStart"/>
      <w:r w:rsidRPr="007839D8">
        <w:rPr>
          <w:rStyle w:val="StyleUnderline"/>
          <w:rFonts w:asciiTheme="majorHAnsi" w:hAnsiTheme="majorHAnsi"/>
        </w:rPr>
        <w:t>urbanisation</w:t>
      </w:r>
      <w:proofErr w:type="spellEnd"/>
      <w:r w:rsidRPr="007839D8">
        <w:rPr>
          <w:rStyle w:val="StyleUnderline"/>
          <w:rFonts w:asciiTheme="majorHAnsi" w:hAnsiTheme="majorHAnsi"/>
        </w:rPr>
        <w:t xml:space="preserve"> and economic growth, it is likely that disasters will affect more people and cause greater economic damage. Climate change will also encourage rural-to-urban migration. As droughts, dry conditions and unpredictability in rainfall patterns increase, </w:t>
      </w:r>
      <w:r w:rsidRPr="007839D8">
        <w:rPr>
          <w:rStyle w:val="StyleUnderline"/>
          <w:rFonts w:asciiTheme="majorHAnsi" w:hAnsiTheme="majorHAnsi"/>
          <w:highlight w:val="cyan"/>
        </w:rPr>
        <w:t>pressure will grow on rural communities</w:t>
      </w:r>
      <w:r w:rsidRPr="007839D8">
        <w:rPr>
          <w:rStyle w:val="StyleUnderline"/>
          <w:rFonts w:asciiTheme="majorHAnsi" w:hAnsiTheme="majorHAnsi"/>
        </w:rPr>
        <w:t xml:space="preserve"> and they will move to cities in search of livelihoods. Climate </w:t>
      </w:r>
      <w:r w:rsidRPr="007839D8">
        <w:rPr>
          <w:rStyle w:val="StyleUnderline"/>
          <w:rFonts w:asciiTheme="majorHAnsi" w:hAnsiTheme="majorHAnsi"/>
          <w:highlight w:val="cyan"/>
        </w:rPr>
        <w:t>change is also expected to reduce potential agricultural output by up to 30 percent</w:t>
      </w:r>
      <w:r w:rsidRPr="007839D8">
        <w:rPr>
          <w:rStyle w:val="StyleUnderline"/>
          <w:rFonts w:asciiTheme="majorHAnsi" w:hAnsiTheme="majorHAnsi"/>
        </w:rPr>
        <w:t xml:space="preserve"> in Africa and up to 21 percent in Asia</w:t>
      </w:r>
      <w:r w:rsidRPr="007839D8">
        <w:rPr>
          <w:rFonts w:asciiTheme="majorHAnsi" w:hAnsiTheme="majorHAnsi"/>
        </w:rPr>
        <w:t>,</w:t>
      </w:r>
      <w:bookmarkStart w:id="8" w:name="ftnref5"/>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"ftn5" </w:instrText>
      </w:r>
      <w:r w:rsidRPr="007839D8">
        <w:rPr>
          <w:rFonts w:asciiTheme="majorHAnsi" w:hAnsiTheme="majorHAnsi"/>
        </w:rPr>
        <w:fldChar w:fldCharType="separate"/>
      </w:r>
      <w:r w:rsidRPr="007839D8">
        <w:rPr>
          <w:rStyle w:val="Hyperlink"/>
          <w:rFonts w:asciiTheme="majorHAnsi" w:hAnsiTheme="majorHAnsi"/>
        </w:rPr>
        <w:t>[5]</w:t>
      </w:r>
      <w:r w:rsidRPr="007839D8">
        <w:rPr>
          <w:rFonts w:asciiTheme="majorHAnsi" w:hAnsiTheme="majorHAnsi"/>
        </w:rPr>
        <w:fldChar w:fldCharType="end"/>
      </w:r>
      <w:bookmarkEnd w:id="8"/>
      <w:r w:rsidRPr="007839D8">
        <w:rPr>
          <w:rFonts w:asciiTheme="majorHAnsi" w:hAnsiTheme="majorHAnsi"/>
        </w:rPr>
        <w:t xml:space="preserve"> </w:t>
      </w:r>
      <w:r w:rsidRPr="007839D8">
        <w:rPr>
          <w:rStyle w:val="StyleUnderline"/>
          <w:rFonts w:asciiTheme="majorHAnsi" w:hAnsiTheme="majorHAnsi"/>
          <w:highlight w:val="cyan"/>
        </w:rPr>
        <w:t>further adding to both migratory pressure and food insecurity</w:t>
      </w:r>
      <w:r w:rsidRPr="007839D8">
        <w:rPr>
          <w:rStyle w:val="StyleUnderline"/>
          <w:rFonts w:asciiTheme="majorHAnsi" w:hAnsiTheme="majorHAnsi"/>
        </w:rPr>
        <w:t xml:space="preserve">. Natural disasters will continue to affect developed as well as developing countries, </w:t>
      </w:r>
      <w:r w:rsidRPr="007839D8">
        <w:rPr>
          <w:rStyle w:val="StyleUnderline"/>
          <w:rFonts w:asciiTheme="majorHAnsi" w:hAnsiTheme="majorHAnsi"/>
          <w:highlight w:val="cyan"/>
        </w:rPr>
        <w:t>with far higher loss of life in developing countries and far greater economic damage in developed countries</w:t>
      </w:r>
      <w:r w:rsidRPr="007839D8">
        <w:rPr>
          <w:rStyle w:val="StyleUnderline"/>
          <w:rFonts w:asciiTheme="majorHAnsi" w:hAnsiTheme="majorHAnsi"/>
        </w:rPr>
        <w:t xml:space="preserve">. It is expected that </w:t>
      </w:r>
      <w:r w:rsidRPr="007839D8">
        <w:rPr>
          <w:rStyle w:val="StyleUnderline"/>
          <w:rFonts w:asciiTheme="majorHAnsi" w:hAnsiTheme="majorHAnsi"/>
          <w:highlight w:val="cyan"/>
        </w:rPr>
        <w:t xml:space="preserve">rising sea levels will particularly affect </w:t>
      </w:r>
      <w:r w:rsidRPr="007839D8">
        <w:rPr>
          <w:rStyle w:val="StyleUnderline"/>
          <w:rFonts w:asciiTheme="majorHAnsi" w:hAnsiTheme="majorHAnsi"/>
        </w:rPr>
        <w:t xml:space="preserve">the nearly </w:t>
      </w:r>
      <w:r w:rsidRPr="007839D8">
        <w:rPr>
          <w:rStyle w:val="StyleUnderline"/>
          <w:rFonts w:asciiTheme="majorHAnsi" w:hAnsiTheme="majorHAnsi"/>
          <w:highlight w:val="cyan"/>
        </w:rPr>
        <w:t>634 million people</w:t>
      </w:r>
      <w:r w:rsidRPr="007839D8">
        <w:rPr>
          <w:rStyle w:val="StyleUnderline"/>
          <w:rFonts w:asciiTheme="majorHAnsi" w:hAnsiTheme="majorHAnsi"/>
        </w:rPr>
        <w:t>—a tenth of the world’s population—who live in at-risk coastal areas</w:t>
      </w:r>
      <w:r w:rsidRPr="007839D8">
        <w:rPr>
          <w:rFonts w:asciiTheme="majorHAnsi" w:hAnsiTheme="majorHAnsi"/>
        </w:rPr>
        <w:t xml:space="preserve">, just a few </w:t>
      </w:r>
      <w:proofErr w:type="spellStart"/>
      <w:r w:rsidRPr="007839D8">
        <w:rPr>
          <w:rFonts w:asciiTheme="majorHAnsi" w:hAnsiTheme="majorHAnsi"/>
        </w:rPr>
        <w:t>metres</w:t>
      </w:r>
      <w:proofErr w:type="spellEnd"/>
      <w:r w:rsidRPr="007839D8">
        <w:rPr>
          <w:rFonts w:asciiTheme="majorHAnsi" w:hAnsiTheme="majorHAnsi"/>
        </w:rPr>
        <w:t xml:space="preserve"> above existing sea levels.</w:t>
      </w:r>
      <w:bookmarkStart w:id="9" w:name="ftnref6"/>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"ftn6" </w:instrText>
      </w:r>
      <w:r w:rsidRPr="007839D8">
        <w:rPr>
          <w:rFonts w:asciiTheme="majorHAnsi" w:hAnsiTheme="majorHAnsi"/>
        </w:rPr>
        <w:fldChar w:fldCharType="separate"/>
      </w:r>
      <w:r w:rsidRPr="007839D8">
        <w:rPr>
          <w:rStyle w:val="Hyperlink"/>
          <w:rFonts w:asciiTheme="majorHAnsi" w:hAnsiTheme="majorHAnsi"/>
        </w:rPr>
        <w:t>[6]</w:t>
      </w:r>
      <w:r w:rsidRPr="007839D8">
        <w:rPr>
          <w:rFonts w:asciiTheme="majorHAnsi" w:hAnsiTheme="majorHAnsi"/>
        </w:rPr>
        <w:fldChar w:fldCharType="end"/>
      </w:r>
      <w:bookmarkEnd w:id="9"/>
      <w:r w:rsidRPr="007839D8">
        <w:rPr>
          <w:rFonts w:asciiTheme="majorHAnsi" w:hAnsiTheme="majorHAnsi"/>
        </w:rPr>
        <w:t xml:space="preserve"> </w:t>
      </w:r>
      <w:r w:rsidRPr="007839D8">
        <w:rPr>
          <w:rStyle w:val="StyleUnderline"/>
          <w:rFonts w:asciiTheme="majorHAnsi" w:hAnsiTheme="majorHAnsi"/>
          <w:highlight w:val="cyan"/>
        </w:rPr>
        <w:t>The impact</w:t>
      </w:r>
      <w:r w:rsidRPr="007839D8">
        <w:rPr>
          <w:rStyle w:val="StyleUnderline"/>
          <w:rFonts w:asciiTheme="majorHAnsi" w:hAnsiTheme="majorHAnsi"/>
        </w:rPr>
        <w:t xml:space="preserve"> of sea</w:t>
      </w:r>
      <w:r w:rsidRPr="007839D8">
        <w:rPr>
          <w:rStyle w:val="StyleUnderline"/>
          <w:rFonts w:asciiTheme="majorHAnsi" w:hAnsiTheme="majorHAnsi"/>
        </w:rPr>
        <w:noBreakHyphen/>
        <w:t xml:space="preserve">level rise </w:t>
      </w:r>
      <w:r w:rsidRPr="007839D8">
        <w:rPr>
          <w:rStyle w:val="StyleUnderline"/>
          <w:rFonts w:asciiTheme="majorHAnsi" w:hAnsiTheme="majorHAnsi"/>
          <w:highlight w:val="cyan"/>
        </w:rPr>
        <w:t>will be felt</w:t>
      </w:r>
      <w:r w:rsidRPr="007839D8">
        <w:rPr>
          <w:rStyle w:val="StyleUnderline"/>
          <w:rFonts w:asciiTheme="majorHAnsi" w:hAnsiTheme="majorHAnsi"/>
        </w:rPr>
        <w:t xml:space="preserve"> in a variety of ways, </w:t>
      </w:r>
      <w:r w:rsidRPr="007839D8">
        <w:rPr>
          <w:rStyle w:val="StyleUnderline"/>
          <w:rFonts w:asciiTheme="majorHAnsi" w:hAnsiTheme="majorHAnsi"/>
          <w:highlight w:val="cyan"/>
        </w:rPr>
        <w:t xml:space="preserve">from increased </w:t>
      </w:r>
      <w:proofErr w:type="spellStart"/>
      <w:r w:rsidRPr="007839D8">
        <w:rPr>
          <w:rStyle w:val="StyleUnderline"/>
          <w:rFonts w:asciiTheme="majorHAnsi" w:hAnsiTheme="majorHAnsi"/>
          <w:highlight w:val="cyan"/>
        </w:rPr>
        <w:t>salinisation</w:t>
      </w:r>
      <w:proofErr w:type="spellEnd"/>
      <w:r w:rsidRPr="007839D8">
        <w:rPr>
          <w:rStyle w:val="StyleUnderline"/>
          <w:rFonts w:asciiTheme="majorHAnsi" w:hAnsiTheme="majorHAnsi"/>
        </w:rPr>
        <w:t xml:space="preserve"> of water on Pacific islands </w:t>
      </w:r>
      <w:r w:rsidRPr="007839D8">
        <w:rPr>
          <w:rStyle w:val="StyleUnderline"/>
          <w:rFonts w:asciiTheme="majorHAnsi" w:hAnsiTheme="majorHAnsi"/>
          <w:highlight w:val="cyan"/>
        </w:rPr>
        <w:t>to thawing of the permafrost</w:t>
      </w:r>
      <w:r w:rsidRPr="007839D8">
        <w:rPr>
          <w:rStyle w:val="StyleUnderline"/>
          <w:rFonts w:asciiTheme="majorHAnsi" w:hAnsiTheme="majorHAnsi"/>
        </w:rPr>
        <w:t xml:space="preserve"> in the Arctic.</w:t>
      </w:r>
      <w:bookmarkStart w:id="10" w:name="ftnref7"/>
      <w:r w:rsidRPr="007839D8">
        <w:rPr>
          <w:rFonts w:asciiTheme="majorHAnsi" w:hAnsiTheme="majorHAnsi"/>
        </w:rPr>
        <w:fldChar w:fldCharType="begin"/>
      </w:r>
      <w:r w:rsidRPr="007839D8">
        <w:rPr>
          <w:rFonts w:asciiTheme="majorHAnsi" w:hAnsiTheme="majorHAnsi"/>
        </w:rPr>
        <w:instrText xml:space="preserve"> HYPERLINK "https://www.brookings.edu/research/future-directions-in-civil-military-responses-to-natural-disasters/" \l "ftn7" </w:instrText>
      </w:r>
      <w:r w:rsidRPr="007839D8">
        <w:rPr>
          <w:rFonts w:asciiTheme="majorHAnsi" w:hAnsiTheme="majorHAnsi"/>
        </w:rPr>
        <w:fldChar w:fldCharType="separate"/>
      </w:r>
      <w:r w:rsidRPr="007839D8">
        <w:rPr>
          <w:rStyle w:val="Hyperlink"/>
          <w:rFonts w:asciiTheme="majorHAnsi" w:hAnsiTheme="majorHAnsi"/>
        </w:rPr>
        <w:t>[7]</w:t>
      </w:r>
      <w:r w:rsidRPr="007839D8">
        <w:rPr>
          <w:rFonts w:asciiTheme="majorHAnsi" w:hAnsiTheme="majorHAnsi"/>
        </w:rPr>
        <w:fldChar w:fldCharType="end"/>
      </w:r>
      <w:bookmarkEnd w:id="10"/>
      <w:r w:rsidRPr="007839D8">
        <w:rPr>
          <w:rFonts w:asciiTheme="majorHAnsi" w:hAnsiTheme="majorHAnsi"/>
        </w:rPr>
        <w:t xml:space="preserve"> In a recent article Robin </w:t>
      </w:r>
      <w:proofErr w:type="spellStart"/>
      <w:r w:rsidRPr="007839D8">
        <w:rPr>
          <w:rFonts w:asciiTheme="majorHAnsi" w:hAnsiTheme="majorHAnsi"/>
        </w:rPr>
        <w:t>Bronen</w:t>
      </w:r>
      <w:proofErr w:type="spellEnd"/>
      <w:r w:rsidRPr="007839D8">
        <w:rPr>
          <w:rFonts w:asciiTheme="majorHAnsi" w:hAnsiTheme="majorHAnsi"/>
        </w:rPr>
        <w:t xml:space="preserve"> points out that </w:t>
      </w:r>
      <w:r w:rsidRPr="007839D8">
        <w:rPr>
          <w:rStyle w:val="StyleUnderline"/>
          <w:rFonts w:asciiTheme="majorHAnsi" w:hAnsiTheme="majorHAnsi"/>
        </w:rPr>
        <w:t xml:space="preserve">winter temperatures have increased by an average of 2.0–3.5° since 1975 in the Arctic, causing the rapid disappearance of ice, increased erosion, increased exposure of communities to autumnal storms, and thawing of the permafrost, </w:t>
      </w:r>
      <w:r w:rsidRPr="007839D8">
        <w:rPr>
          <w:rStyle w:val="StyleUnderline"/>
          <w:rFonts w:asciiTheme="majorHAnsi" w:hAnsiTheme="majorHAnsi"/>
          <w:highlight w:val="cyan"/>
        </w:rPr>
        <w:t>which is the ‘glue’ that keeps the land</w:t>
      </w:r>
      <w:r w:rsidRPr="007839D8">
        <w:rPr>
          <w:rStyle w:val="StyleUnderline"/>
          <w:rFonts w:asciiTheme="majorHAnsi" w:hAnsiTheme="majorHAnsi"/>
        </w:rPr>
        <w:t xml:space="preserve"> intact and </w:t>
      </w:r>
      <w:r w:rsidRPr="007839D8">
        <w:rPr>
          <w:rStyle w:val="StyleUnderline"/>
          <w:rFonts w:asciiTheme="majorHAnsi" w:hAnsiTheme="majorHAnsi"/>
          <w:highlight w:val="cyan"/>
        </w:rPr>
        <w:t>habitable.</w:t>
      </w:r>
    </w:p>
    <w:p w14:paraId="094C9911" w14:textId="5A98CB0F" w:rsidR="006C0BC1" w:rsidRDefault="006C0BC1" w:rsidP="0057249E">
      <w:pPr>
        <w:rPr>
          <w:rStyle w:val="StyleUnderline"/>
          <w:rFonts w:asciiTheme="majorHAnsi" w:hAnsiTheme="majorHAnsi"/>
        </w:rPr>
      </w:pPr>
    </w:p>
    <w:p w14:paraId="1536DCFE" w14:textId="77777777" w:rsidR="006C0BC1" w:rsidRDefault="006C0BC1" w:rsidP="006C0BC1">
      <w:pPr>
        <w:pStyle w:val="Heading4"/>
      </w:pPr>
      <w:r>
        <w:t>Natural disasters intensify factors leading to war in fractionalized countries</w:t>
      </w:r>
    </w:p>
    <w:p w14:paraId="74C8C0E8" w14:textId="77777777" w:rsidR="006C0BC1" w:rsidRPr="00B00771" w:rsidRDefault="006C0BC1" w:rsidP="006C0BC1">
      <w:pPr>
        <w:rPr>
          <w:rStyle w:val="Style13ptBold"/>
          <w:b w:val="0"/>
          <w:bCs w:val="0"/>
          <w:sz w:val="22"/>
        </w:rPr>
      </w:pPr>
      <w:r w:rsidRPr="00802FF4">
        <w:t xml:space="preserve">John </w:t>
      </w:r>
      <w:r w:rsidRPr="00802FF4">
        <w:rPr>
          <w:rStyle w:val="Style13ptBold"/>
        </w:rPr>
        <w:t xml:space="preserve">Upton 16 </w:t>
      </w:r>
      <w:r w:rsidRPr="00802FF4">
        <w:t xml:space="preserve">(John Upton, 7-25-2016, "Weather Disasters Can Fuel War in Volatile Countries", No Publication, http://www.climatecentral.org/news/weather-disasters-can-fuel-war-20557, accessed 7-27-2017) </w:t>
      </w:r>
      <w:proofErr w:type="spellStart"/>
      <w:r w:rsidRPr="00802FF4">
        <w:t>jd</w:t>
      </w:r>
      <w:proofErr w:type="spellEnd"/>
    </w:p>
    <w:p w14:paraId="549D6CCE" w14:textId="77777777" w:rsidR="006C0BC1" w:rsidRPr="001F5373" w:rsidRDefault="006C0BC1" w:rsidP="006C0BC1">
      <w:pPr>
        <w:rPr>
          <w:u w:val="single"/>
        </w:rPr>
      </w:pPr>
      <w:r w:rsidRPr="00970725">
        <w:t xml:space="preserve">The findings have ominous implications for prospects of peace on a warming planet. </w:t>
      </w:r>
      <w:r w:rsidRPr="00970725">
        <w:rPr>
          <w:u w:val="single"/>
        </w:rPr>
        <w:t xml:space="preserve">They’re the kinds of </w:t>
      </w:r>
      <w:r w:rsidRPr="00802FF4">
        <w:rPr>
          <w:highlight w:val="cyan"/>
          <w:u w:val="single"/>
        </w:rPr>
        <w:t>warnings that the Pentagon has been issuing for years</w:t>
      </w:r>
      <w:r w:rsidRPr="00970725">
        <w:rPr>
          <w:u w:val="single"/>
        </w:rPr>
        <w:t xml:space="preserve">, with </w:t>
      </w:r>
      <w:r w:rsidRPr="00802FF4">
        <w:rPr>
          <w:highlight w:val="cyan"/>
          <w:u w:val="single"/>
        </w:rPr>
        <w:t>climate change being linked to conditions that</w:t>
      </w:r>
      <w:r w:rsidRPr="00970725">
        <w:rPr>
          <w:u w:val="single"/>
        </w:rPr>
        <w:t xml:space="preserve"> can </w:t>
      </w:r>
      <w:r w:rsidRPr="00802FF4">
        <w:rPr>
          <w:highlight w:val="cyan"/>
          <w:u w:val="single"/>
        </w:rPr>
        <w:t>fuel war and brutality</w:t>
      </w:r>
      <w:r w:rsidRPr="00970725">
        <w:rPr>
          <w:u w:val="single"/>
        </w:rPr>
        <w:t>.</w:t>
      </w:r>
      <w:r w:rsidRPr="00970725">
        <w:t xml:space="preserve"> </w:t>
      </w:r>
      <w:r w:rsidRPr="00802FF4">
        <w:rPr>
          <w:u w:val="single"/>
        </w:rPr>
        <w:t xml:space="preserve">Greenhouse gas </w:t>
      </w:r>
      <w:r w:rsidRPr="00802FF4">
        <w:rPr>
          <w:highlight w:val="cyan"/>
          <w:u w:val="single"/>
        </w:rPr>
        <w:t>pollution and rising temperatures are causing</w:t>
      </w:r>
      <w:r w:rsidRPr="00802FF4">
        <w:rPr>
          <w:u w:val="single"/>
        </w:rPr>
        <w:t xml:space="preserve"> droughts, floods and other </w:t>
      </w:r>
      <w:r w:rsidRPr="00802FF4">
        <w:rPr>
          <w:highlight w:val="cyan"/>
          <w:u w:val="single"/>
        </w:rPr>
        <w:t>natural disasters to become more severe</w:t>
      </w:r>
      <w:r w:rsidRPr="00802FF4">
        <w:rPr>
          <w:u w:val="single"/>
        </w:rPr>
        <w:t>. Climate change can also influence the likelihood that such extreme weather events will happen at all.</w:t>
      </w:r>
      <w:r>
        <w:rPr>
          <w:u w:val="single"/>
        </w:rPr>
        <w:t xml:space="preserve"> </w:t>
      </w:r>
      <w:r w:rsidRPr="00802FF4">
        <w:rPr>
          <w:u w:val="single"/>
        </w:rPr>
        <w:t xml:space="preserve">The new research honed in on “ethnically fractionalized countries,” such as Liberia and Afghanistan, where </w:t>
      </w:r>
      <w:r w:rsidRPr="00802FF4">
        <w:rPr>
          <w:highlight w:val="cyan"/>
          <w:u w:val="single"/>
        </w:rPr>
        <w:t>violent clashes can be fueled</w:t>
      </w:r>
      <w:r w:rsidRPr="00802FF4">
        <w:rPr>
          <w:u w:val="single"/>
        </w:rPr>
        <w:t xml:space="preserve"> by religion and culture — or </w:t>
      </w:r>
      <w:r w:rsidRPr="00802FF4">
        <w:rPr>
          <w:highlight w:val="cyan"/>
          <w:u w:val="single"/>
        </w:rPr>
        <w:t>by shortages of land, water, food and other resources</w:t>
      </w:r>
      <w:r w:rsidRPr="00802FF4">
        <w:rPr>
          <w:u w:val="single"/>
        </w:rPr>
        <w:t xml:space="preserve"> needed for survival and prosperity. </w:t>
      </w:r>
      <w:r w:rsidRPr="00970725">
        <w:t>Such countries tend to be among the poorest.</w:t>
      </w:r>
      <w:r>
        <w:t xml:space="preserve"> </w:t>
      </w:r>
      <w:r w:rsidRPr="00970725">
        <w:t>“The countries in this group, they’re countries that are very conflict prone,” Donges said.</w:t>
      </w:r>
      <w:r>
        <w:t xml:space="preserve"> </w:t>
      </w:r>
      <w:r w:rsidRPr="00970725">
        <w:t>With attacks and fighting crippling large areas in the Middle East, </w:t>
      </w:r>
      <w:hyperlink r:id="rId83" w:history="1">
        <w:r w:rsidRPr="00970725">
          <w:rPr>
            <w:rStyle w:val="Hyperlink"/>
          </w:rPr>
          <w:t>about 125,000 people</w:t>
        </w:r>
      </w:hyperlink>
      <w:r w:rsidRPr="00970725">
        <w:t> are thought to have died in armed conflicts last year. That’s worse than in any year since 1994, when nearly a million Tutsis were slaughtered in Rwanda. (For comparison, malaria killed about 440,000 people last year.)</w:t>
      </w:r>
      <w:r>
        <w:t xml:space="preserve"> </w:t>
      </w:r>
      <w:r w:rsidRPr="00970725">
        <w:t>The exodus of victims from Syria and other war-torn countries has also been fueling waves of nationalism among Britons, Americans and other Westerners</w:t>
      </w:r>
      <w:r w:rsidRPr="00802FF4">
        <w:rPr>
          <w:u w:val="single"/>
        </w:rPr>
        <w:t>. Fear of refugees underpinned a campaign that helped convince residents of Britain to vote recently to withdraw from the European Union, fracturing continental unity.</w:t>
      </w:r>
      <w:r>
        <w:t xml:space="preserve"> </w:t>
      </w:r>
      <w:r w:rsidRPr="00970725">
        <w:t>“Conflicts hamper development, and cause widespread fear and terror,” said </w:t>
      </w:r>
      <w:hyperlink r:id="rId84" w:history="1">
        <w:r w:rsidRPr="00970725">
          <w:rPr>
            <w:rStyle w:val="Hyperlink"/>
          </w:rPr>
          <w:t xml:space="preserve">Jonas </w:t>
        </w:r>
        <w:proofErr w:type="spellStart"/>
        <w:r w:rsidRPr="00970725">
          <w:rPr>
            <w:rStyle w:val="Hyperlink"/>
          </w:rPr>
          <w:t>Nordkvelle</w:t>
        </w:r>
        <w:proofErr w:type="spellEnd"/>
      </w:hyperlink>
      <w:r w:rsidRPr="00970725">
        <w:t>, a researcher at the Peace Research Institute Oslo. The institute manages </w:t>
      </w:r>
      <w:hyperlink r:id="rId85" w:history="1">
        <w:r w:rsidRPr="00970725">
          <w:rPr>
            <w:rStyle w:val="Hyperlink"/>
          </w:rPr>
          <w:t>an armed conflict database</w:t>
        </w:r>
      </w:hyperlink>
      <w:r w:rsidRPr="00970725">
        <w:t> that the climate researchers used to produce Monday’s paper. “If we know which factors contribute, maybe we can prevent conflicts from erupting — or limit their scope.”</w:t>
      </w:r>
      <w:r>
        <w:t xml:space="preserve"> </w:t>
      </w:r>
      <w:proofErr w:type="spellStart"/>
      <w:r w:rsidRPr="00970725">
        <w:t>Nordkvelle</w:t>
      </w:r>
      <w:proofErr w:type="spellEnd"/>
      <w:r w:rsidRPr="00970725">
        <w:t xml:space="preserve"> said the findings from the new analysis matched the impressions he has developed during his work on armed conflict.</w:t>
      </w:r>
      <w:r>
        <w:t xml:space="preserve"> </w:t>
      </w:r>
      <w:r w:rsidRPr="00970725">
        <w:t xml:space="preserve">“Natural disasters and conflicts are in general independent processes, but they can </w:t>
      </w:r>
      <w:r>
        <w:t xml:space="preserve">get entangled,” </w:t>
      </w:r>
      <w:proofErr w:type="spellStart"/>
      <w:r>
        <w:t>Nordkvelle</w:t>
      </w:r>
      <w:proofErr w:type="spellEnd"/>
      <w:r>
        <w:t xml:space="preserve"> said. </w:t>
      </w:r>
      <w:r>
        <w:rPr>
          <w:u w:val="single"/>
        </w:rPr>
        <w:t>Un</w:t>
      </w:r>
      <w:r w:rsidRPr="00802FF4">
        <w:rPr>
          <w:u w:val="single"/>
        </w:rPr>
        <w:t>tangling the processes to understand the intersection of war and extreme weather can lead scientists into an academic minefield of fiery controversies</w:t>
      </w:r>
      <w:r>
        <w:rPr>
          <w:u w:val="single"/>
        </w:rPr>
        <w:t>.</w:t>
      </w:r>
      <w:r>
        <w:t xml:space="preserve"> </w:t>
      </w:r>
      <w:r w:rsidRPr="00970725">
        <w:t>That’s largely because searching for statistically significant correlations between the two can be deeply confounding. As a result, assertions of connections between them are often based on individual case studies, such as the </w:t>
      </w:r>
      <w:hyperlink r:id="rId86" w:history="1">
        <w:r w:rsidRPr="00970725">
          <w:rPr>
            <w:rStyle w:val="Hyperlink"/>
          </w:rPr>
          <w:t>drought-fueled civil war</w:t>
        </w:r>
      </w:hyperlink>
      <w:r w:rsidRPr="00970725">
        <w:t> in Syria.</w:t>
      </w:r>
      <w:r>
        <w:t xml:space="preserve"> </w:t>
      </w:r>
      <w:r w:rsidRPr="00970725">
        <w:t>Debate among military strategists, politicians, pundits and policymakers regarding security threats posed by climate change is often moving forward without the troves of data that normally help guide government decisions — though that is beginning to change.</w:t>
      </w:r>
      <w:r>
        <w:t xml:space="preserve"> </w:t>
      </w:r>
      <w:r w:rsidRPr="00970725">
        <w:t>“Conflict is more complex than thermodynamics,” said </w:t>
      </w:r>
      <w:hyperlink r:id="rId87" w:history="1">
        <w:r w:rsidRPr="00970725">
          <w:rPr>
            <w:rStyle w:val="Hyperlink"/>
          </w:rPr>
          <w:t>Katharine Mach</w:t>
        </w:r>
      </w:hyperlink>
      <w:r w:rsidRPr="00970725">
        <w:t xml:space="preserve">, a researcher at Carnegie Science’s Department of Global Ecology at Stanford. She wasn’t involved with the new study.  </w:t>
      </w:r>
      <w:r w:rsidRPr="00802FF4">
        <w:rPr>
          <w:u w:val="single"/>
        </w:rPr>
        <w:t xml:space="preserve">“What </w:t>
      </w:r>
      <w:r w:rsidRPr="00802FF4">
        <w:rPr>
          <w:highlight w:val="cyan"/>
          <w:u w:val="single"/>
        </w:rPr>
        <w:t>we’ve increasingly seen over the past decade is a</w:t>
      </w:r>
      <w:r w:rsidRPr="00802FF4">
        <w:rPr>
          <w:u w:val="single"/>
        </w:rPr>
        <w:t xml:space="preserve"> really </w:t>
      </w:r>
      <w:r w:rsidRPr="00802FF4">
        <w:rPr>
          <w:highlight w:val="cyan"/>
          <w:u w:val="single"/>
        </w:rPr>
        <w:t>large increase in</w:t>
      </w:r>
      <w:r w:rsidRPr="00802FF4">
        <w:rPr>
          <w:u w:val="single"/>
        </w:rPr>
        <w:t xml:space="preserve"> the </w:t>
      </w:r>
      <w:r w:rsidRPr="00802FF4">
        <w:rPr>
          <w:highlight w:val="cyan"/>
          <w:u w:val="single"/>
        </w:rPr>
        <w:t>literature</w:t>
      </w:r>
      <w:r w:rsidRPr="00802FF4">
        <w:rPr>
          <w:u w:val="single"/>
        </w:rPr>
        <w:t xml:space="preserve"> that’s </w:t>
      </w:r>
      <w:r w:rsidRPr="00802FF4">
        <w:rPr>
          <w:highlight w:val="cyan"/>
          <w:u w:val="single"/>
        </w:rPr>
        <w:t>looking at climate change and conflict</w:t>
      </w:r>
      <w:r w:rsidRPr="00802FF4">
        <w:rPr>
          <w:u w:val="single"/>
        </w:rPr>
        <w:t>.”</w:t>
      </w:r>
      <w:r>
        <w:rPr>
          <w:u w:val="single"/>
        </w:rPr>
        <w:t xml:space="preserve"> </w:t>
      </w:r>
      <w:r w:rsidRPr="00802FF4">
        <w:rPr>
          <w:u w:val="single"/>
        </w:rPr>
        <w:t>When scientists examined the scientific literature a few years ago for the United Nations, they </w:t>
      </w:r>
      <w:hyperlink r:id="rId88" w:history="1">
        <w:r w:rsidRPr="00802FF4">
          <w:rPr>
            <w:rStyle w:val="Hyperlink"/>
            <w:u w:val="single"/>
          </w:rPr>
          <w:t>wrote in a chapter</w:t>
        </w:r>
      </w:hyperlink>
      <w:r w:rsidRPr="00802FF4">
        <w:rPr>
          <w:u w:val="single"/>
        </w:rPr>
        <w:t> of a 2014 Intergovernmental Panel on Climate Change assessment that “</w:t>
      </w:r>
      <w:r w:rsidRPr="00802FF4">
        <w:rPr>
          <w:highlight w:val="cyan"/>
          <w:u w:val="single"/>
        </w:rPr>
        <w:t>there is justifiable common concern” that climate change increases risks of bloodshed</w:t>
      </w:r>
      <w:r w:rsidRPr="00802FF4">
        <w:rPr>
          <w:u w:val="single"/>
        </w:rPr>
        <w:t>.</w:t>
      </w:r>
      <w:r>
        <w:t xml:space="preserve"> </w:t>
      </w:r>
      <w:r w:rsidRPr="00970725">
        <w:t>But the scientists also warned that “confident statements” about effects of climate change on conflict “are not possible,” noting a dearth of scientific evidence.</w:t>
      </w:r>
    </w:p>
    <w:p w14:paraId="366403A9" w14:textId="77777777" w:rsidR="006C0BC1" w:rsidRPr="00970725" w:rsidRDefault="006C0BC1" w:rsidP="006C0BC1">
      <w:pPr>
        <w:rPr>
          <w:u w:val="single"/>
        </w:rPr>
      </w:pPr>
      <w:r w:rsidRPr="00802FF4">
        <w:rPr>
          <w:highlight w:val="cyan"/>
          <w:u w:val="single"/>
        </w:rPr>
        <w:t>“Many of the factors that increase the risk of civil war and other armed conflicts are sensitive to climate change,”</w:t>
      </w:r>
      <w:r w:rsidRPr="00802FF4">
        <w:rPr>
          <w:u w:val="single"/>
        </w:rPr>
        <w:t xml:space="preserve"> the group wrote. As an example, they mentioned </w:t>
      </w:r>
      <w:r w:rsidRPr="00802FF4">
        <w:rPr>
          <w:highlight w:val="cyan"/>
          <w:u w:val="single"/>
        </w:rPr>
        <w:t>“economic shocks” caused by extreme weather events,</w:t>
      </w:r>
      <w:r w:rsidRPr="00802FF4">
        <w:rPr>
          <w:u w:val="single"/>
        </w:rPr>
        <w:t xml:space="preserve"> “which may become more intense due to climate change.”</w:t>
      </w:r>
      <w:r>
        <w:rPr>
          <w:u w:val="single"/>
        </w:rPr>
        <w:t xml:space="preserve"> </w:t>
      </w:r>
      <w:r w:rsidRPr="00970725">
        <w:t>It was these links — between economic shocks caused by extreme weather and armed conflicts — that were probed by Monday’s study.</w:t>
      </w:r>
    </w:p>
    <w:p w14:paraId="1128ECBD" w14:textId="74A5E02A" w:rsidR="006C0BC1" w:rsidRDefault="006C0BC1" w:rsidP="006C0BC1">
      <w:pPr>
        <w:pStyle w:val="Heading4"/>
      </w:pPr>
      <w:r>
        <w:t>Disasters disproportionately affect the poor and marginalized—turns case</w:t>
      </w:r>
    </w:p>
    <w:p w14:paraId="6A0ECA73" w14:textId="77777777" w:rsidR="006C0BC1" w:rsidRPr="00DB7862" w:rsidRDefault="006C0BC1" w:rsidP="006C0BC1">
      <w:bookmarkStart w:id="11" w:name="_Hlk488947316"/>
      <w:r w:rsidRPr="00DB7862">
        <w:t>Elizabeth</w:t>
      </w:r>
      <w:r w:rsidRPr="00DB7862">
        <w:rPr>
          <w:rStyle w:val="Style13ptBold"/>
        </w:rPr>
        <w:t xml:space="preserve"> Ferris 10 </w:t>
      </w:r>
      <w:r w:rsidRPr="00DB7862">
        <w:t xml:space="preserve">(Elizabeth Ferris, 3-3-2010, "Natural Disasters, Conflict, and Human Rights: Tracing the Connections", Brookings, https://www.brookings.edu/on-the-record/natural-disasters-conflict-and-human-rights-tracing-the-connections/, accessed 7-27-2017) </w:t>
      </w:r>
      <w:proofErr w:type="spellStart"/>
      <w:r w:rsidRPr="00DB7862">
        <w:t>jd</w:t>
      </w:r>
      <w:proofErr w:type="spellEnd"/>
    </w:p>
    <w:bookmarkEnd w:id="11"/>
    <w:p w14:paraId="54799C08" w14:textId="77777777" w:rsidR="006C0BC1" w:rsidRDefault="006C0BC1" w:rsidP="006C0BC1">
      <w:pPr>
        <w:rPr>
          <w:u w:val="single"/>
        </w:rPr>
      </w:pPr>
      <w:r w:rsidRPr="00DB7862">
        <w:rPr>
          <w:rStyle w:val="StyleUnderline"/>
        </w:rPr>
        <w:t xml:space="preserve">The </w:t>
      </w:r>
      <w:r w:rsidRPr="00DB7862">
        <w:rPr>
          <w:rStyle w:val="StyleUnderline"/>
          <w:highlight w:val="cyan"/>
        </w:rPr>
        <w:t>evidence is clear that poverty is an important factor in understanding the effects of natural disasters.</w:t>
      </w:r>
      <w:r w:rsidRPr="00DB7862">
        <w:t xml:space="preserve"> On 10 December 1988, an earthquake registering 6.9 on the Richter scale hit Armenia, killing some 55,000 people and leaving 500,000 homeless. Less than a year later, in October 1989, an even stronger earthquake, 7.1 on the Richter scale, hit San Francisco, California, killing 62 and leaving 12,000 homeless</w:t>
      </w:r>
      <w:r>
        <w:t>.</w:t>
      </w:r>
      <w:r w:rsidRPr="00DB7862">
        <w:rPr>
          <w:u w:val="single"/>
        </w:rPr>
        <w:t xml:space="preserve"> Within countries, </w:t>
      </w:r>
      <w:r w:rsidRPr="00DB7862">
        <w:rPr>
          <w:highlight w:val="cyan"/>
          <w:u w:val="single"/>
        </w:rPr>
        <w:t xml:space="preserve">it is </w:t>
      </w:r>
      <w:r w:rsidRPr="00DB7862">
        <w:rPr>
          <w:u w:val="single"/>
        </w:rPr>
        <w:t xml:space="preserve">almost always </w:t>
      </w:r>
      <w:r w:rsidRPr="00DB7862">
        <w:rPr>
          <w:highlight w:val="cyan"/>
          <w:u w:val="single"/>
        </w:rPr>
        <w:t>the poor and marginalized who are disproportionately affected by</w:t>
      </w:r>
      <w:r w:rsidRPr="00DB7862">
        <w:rPr>
          <w:u w:val="single"/>
        </w:rPr>
        <w:t xml:space="preserve"> natural </w:t>
      </w:r>
      <w:r w:rsidRPr="00DB7862">
        <w:rPr>
          <w:highlight w:val="cyan"/>
          <w:u w:val="single"/>
        </w:rPr>
        <w:t>disasters</w:t>
      </w:r>
      <w:r w:rsidRPr="00DB7862">
        <w:rPr>
          <w:u w:val="single"/>
        </w:rPr>
        <w:t xml:space="preserve">. </w:t>
      </w:r>
      <w:r w:rsidRPr="00DB7862">
        <w:rPr>
          <w:highlight w:val="cyan"/>
          <w:u w:val="single"/>
        </w:rPr>
        <w:t>They</w:t>
      </w:r>
      <w:r w:rsidRPr="00DB7862">
        <w:rPr>
          <w:u w:val="single"/>
        </w:rPr>
        <w:t xml:space="preserve"> tend to </w:t>
      </w:r>
      <w:r w:rsidRPr="00DB7862">
        <w:rPr>
          <w:highlight w:val="cyan"/>
          <w:u w:val="single"/>
        </w:rPr>
        <w:t>live in less safe environments and</w:t>
      </w:r>
      <w:r w:rsidRPr="00DB7862">
        <w:rPr>
          <w:u w:val="single"/>
        </w:rPr>
        <w:t xml:space="preserve"> in less safe </w:t>
      </w:r>
      <w:r w:rsidRPr="00DB7862">
        <w:rPr>
          <w:highlight w:val="cyan"/>
          <w:u w:val="single"/>
        </w:rPr>
        <w:t>shelter.</w:t>
      </w:r>
      <w:r w:rsidRPr="00DB7862">
        <w:rPr>
          <w:u w:val="single"/>
        </w:rPr>
        <w:t xml:space="preserve"> </w:t>
      </w:r>
      <w:r w:rsidRPr="00DB7862">
        <w:rPr>
          <w:highlight w:val="cyan"/>
          <w:u w:val="single"/>
        </w:rPr>
        <w:t>Shoddily-constructed slums are more vulnerable to earthquakes, landslides and flooding</w:t>
      </w:r>
      <w:r w:rsidRPr="00DB7862">
        <w:rPr>
          <w:u w:val="single"/>
        </w:rPr>
        <w:t xml:space="preserve"> that the homes where the rich are more likely to live. Thus in the recent earthquake </w:t>
      </w:r>
      <w:r w:rsidRPr="00DB7862">
        <w:rPr>
          <w:highlight w:val="cyan"/>
          <w:u w:val="single"/>
        </w:rPr>
        <w:t>in Haiti, the homes of the</w:t>
      </w:r>
      <w:r w:rsidRPr="00DB7862">
        <w:rPr>
          <w:u w:val="single"/>
        </w:rPr>
        <w:t xml:space="preserve"> country’s </w:t>
      </w:r>
      <w:r w:rsidRPr="00DB7862">
        <w:rPr>
          <w:highlight w:val="cyan"/>
          <w:u w:val="single"/>
        </w:rPr>
        <w:t>elite were</w:t>
      </w:r>
      <w:r w:rsidRPr="00DB7862">
        <w:rPr>
          <w:u w:val="single"/>
        </w:rPr>
        <w:t xml:space="preserve"> located </w:t>
      </w:r>
      <w:r w:rsidRPr="00DB7862">
        <w:rPr>
          <w:highlight w:val="cyan"/>
          <w:u w:val="single"/>
        </w:rPr>
        <w:t>in neighborhoods</w:t>
      </w:r>
      <w:r w:rsidRPr="00DB7862">
        <w:rPr>
          <w:u w:val="single"/>
        </w:rPr>
        <w:t xml:space="preserve"> which were </w:t>
      </w:r>
      <w:r w:rsidRPr="00DB7862">
        <w:rPr>
          <w:highlight w:val="cyan"/>
          <w:u w:val="single"/>
        </w:rPr>
        <w:t>less impacted by the tremors and</w:t>
      </w:r>
      <w:r w:rsidRPr="00DB7862">
        <w:rPr>
          <w:u w:val="single"/>
        </w:rPr>
        <w:t xml:space="preserve"> their homes were more likely to withstand the shocks </w:t>
      </w:r>
      <w:r w:rsidRPr="00DB7862">
        <w:rPr>
          <w:highlight w:val="cyan"/>
          <w:u w:val="single"/>
        </w:rPr>
        <w:t>than</w:t>
      </w:r>
      <w:r w:rsidRPr="00DB7862">
        <w:rPr>
          <w:u w:val="single"/>
        </w:rPr>
        <w:t xml:space="preserve"> those of </w:t>
      </w:r>
      <w:r w:rsidRPr="00DB7862">
        <w:rPr>
          <w:highlight w:val="cyan"/>
          <w:u w:val="single"/>
        </w:rPr>
        <w:t>poorer neighborhoods</w:t>
      </w:r>
      <w:r w:rsidRPr="00DB7862">
        <w:rPr>
          <w:u w:val="single"/>
        </w:rPr>
        <w:t>.</w:t>
      </w:r>
    </w:p>
    <w:p w14:paraId="5863BB37" w14:textId="77777777" w:rsidR="006C0BC1" w:rsidRDefault="006C0BC1" w:rsidP="006C0BC1">
      <w:pPr>
        <w:rPr>
          <w:u w:val="single"/>
        </w:rPr>
      </w:pPr>
    </w:p>
    <w:p w14:paraId="051224CB" w14:textId="77777777" w:rsidR="006C0BC1" w:rsidRDefault="006C0BC1" w:rsidP="006C0BC1">
      <w:pPr>
        <w:pStyle w:val="Heading4"/>
      </w:pPr>
      <w:r>
        <w:t>Disaster effects are exacerbated in destabilized countries</w:t>
      </w:r>
    </w:p>
    <w:p w14:paraId="241A443C" w14:textId="77777777" w:rsidR="006C0BC1" w:rsidRPr="007D3FCF" w:rsidRDefault="006C0BC1" w:rsidP="006C0BC1">
      <w:pPr>
        <w:rPr>
          <w:rStyle w:val="StyleUnderline"/>
          <w:u w:val="none"/>
        </w:rPr>
      </w:pPr>
      <w:r w:rsidRPr="00DB7862">
        <w:t>Elizabeth</w:t>
      </w:r>
      <w:r w:rsidRPr="00DB7862">
        <w:rPr>
          <w:rStyle w:val="Style13ptBold"/>
        </w:rPr>
        <w:t xml:space="preserve"> Ferris 10 </w:t>
      </w:r>
      <w:r w:rsidRPr="00DB7862">
        <w:t xml:space="preserve">(Elizabeth Ferris, 3-3-2010, "Natural Disasters, Conflict, and Human Rights: Tracing the Connections", Brookings, https://www.brookings.edu/on-the-record/natural-disasters-conflict-and-human-rights-tracing-the-connections/, accessed 7-27-2017) </w:t>
      </w:r>
      <w:proofErr w:type="spellStart"/>
      <w:r w:rsidRPr="00DB7862">
        <w:t>jd</w:t>
      </w:r>
      <w:proofErr w:type="spellEnd"/>
    </w:p>
    <w:p w14:paraId="1EB86606" w14:textId="77777777" w:rsidR="006C0BC1" w:rsidRPr="00331830" w:rsidRDefault="006C0BC1" w:rsidP="006C0BC1">
      <w:r w:rsidRPr="00331830">
        <w:rPr>
          <w:rStyle w:val="StyleUnderline"/>
        </w:rPr>
        <w:t xml:space="preserve">There are cases where natural disasters occur in places where conflict has already disrupted the lives of people, for example, the Philippines, Iraq, Somalia, Kenya, Colombia, and Haiti. Because the </w:t>
      </w:r>
      <w:r w:rsidRPr="0095311D">
        <w:rPr>
          <w:rStyle w:val="StyleUnderline"/>
          <w:highlight w:val="cyan"/>
        </w:rPr>
        <w:t>definition of</w:t>
      </w:r>
      <w:r w:rsidRPr="00331830">
        <w:rPr>
          <w:rStyle w:val="StyleUnderline"/>
        </w:rPr>
        <w:t xml:space="preserve"> a </w:t>
      </w:r>
      <w:r w:rsidRPr="0095311D">
        <w:rPr>
          <w:rStyle w:val="StyleUnderline"/>
          <w:highlight w:val="cyan"/>
        </w:rPr>
        <w:t>natural disaster is linked to</w:t>
      </w:r>
      <w:r w:rsidRPr="00331830">
        <w:rPr>
          <w:rStyle w:val="StyleUnderline"/>
        </w:rPr>
        <w:t xml:space="preserve"> the </w:t>
      </w:r>
      <w:r w:rsidRPr="0095311D">
        <w:rPr>
          <w:rStyle w:val="StyleUnderline"/>
          <w:highlight w:val="cyan"/>
        </w:rPr>
        <w:t>society’s response capacity</w:t>
      </w:r>
      <w:r w:rsidRPr="00331830">
        <w:rPr>
          <w:rStyle w:val="StyleUnderline"/>
        </w:rPr>
        <w:t xml:space="preserve">, </w:t>
      </w:r>
      <w:r w:rsidRPr="0095311D">
        <w:rPr>
          <w:rStyle w:val="StyleUnderline"/>
          <w:highlight w:val="cyan"/>
        </w:rPr>
        <w:t>state and social structures</w:t>
      </w:r>
      <w:r w:rsidRPr="00331830">
        <w:rPr>
          <w:rStyle w:val="StyleUnderline"/>
        </w:rPr>
        <w:t xml:space="preserve"> which are </w:t>
      </w:r>
      <w:r w:rsidRPr="0095311D">
        <w:rPr>
          <w:rStyle w:val="StyleUnderline"/>
          <w:highlight w:val="cyan"/>
        </w:rPr>
        <w:t>weakened by conflicts are less likely to be able to respond to</w:t>
      </w:r>
      <w:r w:rsidRPr="00331830">
        <w:rPr>
          <w:rStyle w:val="StyleUnderline"/>
        </w:rPr>
        <w:t xml:space="preserve"> the effects of </w:t>
      </w:r>
      <w:r w:rsidRPr="0095311D">
        <w:rPr>
          <w:rStyle w:val="StyleUnderline"/>
          <w:highlight w:val="cyan"/>
        </w:rPr>
        <w:t>a natural hazard</w:t>
      </w:r>
      <w:r w:rsidRPr="00331830">
        <w:rPr>
          <w:rStyle w:val="StyleUnderline"/>
        </w:rPr>
        <w:t xml:space="preserve">, </w:t>
      </w:r>
      <w:r w:rsidRPr="0095311D">
        <w:rPr>
          <w:rStyle w:val="StyleUnderline"/>
          <w:highlight w:val="cyan"/>
        </w:rPr>
        <w:t>making it</w:t>
      </w:r>
      <w:r w:rsidRPr="00331830">
        <w:rPr>
          <w:rStyle w:val="StyleUnderline"/>
        </w:rPr>
        <w:t xml:space="preserve"> more </w:t>
      </w:r>
      <w:r w:rsidRPr="0095311D">
        <w:rPr>
          <w:rStyle w:val="StyleUnderline"/>
          <w:highlight w:val="cyan"/>
        </w:rPr>
        <w:t>likely that a</w:t>
      </w:r>
      <w:r w:rsidRPr="00331830">
        <w:rPr>
          <w:rStyle w:val="StyleUnderline"/>
        </w:rPr>
        <w:t xml:space="preserve"> natural </w:t>
      </w:r>
      <w:r w:rsidRPr="0095311D">
        <w:rPr>
          <w:rStyle w:val="StyleUnderline"/>
          <w:highlight w:val="cyan"/>
        </w:rPr>
        <w:t>disaster will result</w:t>
      </w:r>
      <w:r w:rsidRPr="00331830">
        <w:rPr>
          <w:rStyle w:val="StyleUnderline"/>
        </w:rPr>
        <w:t>.</w:t>
      </w:r>
      <w:r w:rsidRPr="00331830">
        <w:t xml:space="preserve"> For example, the Somali government is extremely weak (controlling only a few blocks of the capital city) as a result of long-standing conflict and thus unable to respond to either the drought or flooding which has occurred in its country. </w:t>
      </w:r>
      <w:r w:rsidRPr="00331830">
        <w:rPr>
          <w:rStyle w:val="StyleUnderline"/>
        </w:rPr>
        <w:t>If there were no conflict in Somalia, it is more likely that both the state and community institutions would be better able to cope with the natural hazards, perhaps avoiding disasters all together. </w:t>
      </w:r>
      <w:r w:rsidRPr="00331830">
        <w:t xml:space="preserve">Although the situations vary, </w:t>
      </w:r>
      <w:r w:rsidRPr="0095311D">
        <w:rPr>
          <w:rStyle w:val="StyleUnderline"/>
          <w:highlight w:val="cyan"/>
        </w:rPr>
        <w:t>the occurrence of a natural disaster in an area affected by on-going conflict can lead to</w:t>
      </w:r>
      <w:r w:rsidRPr="00331830">
        <w:rPr>
          <w:rStyle w:val="StyleUnderline"/>
        </w:rPr>
        <w:t>: </w:t>
      </w:r>
      <w:r w:rsidRPr="0095311D">
        <w:rPr>
          <w:rStyle w:val="StyleUnderline"/>
          <w:highlight w:val="cyan"/>
        </w:rPr>
        <w:t>increased misery for people</w:t>
      </w:r>
      <w:r w:rsidRPr="00331830">
        <w:rPr>
          <w:rStyle w:val="StyleUnderline"/>
        </w:rPr>
        <w:t xml:space="preserve"> whose lives have already been disrupted by conflict.</w:t>
      </w:r>
      <w:r w:rsidRPr="00331830">
        <w:t xml:space="preserve"> For example, in the Philippines camps for people displaced by conflict in Mindanao were flooded in 2008, reportedly undermining their coping skills. </w:t>
      </w:r>
      <w:r w:rsidRPr="0095311D">
        <w:rPr>
          <w:rStyle w:val="StyleUnderline"/>
          <w:highlight w:val="cyan"/>
        </w:rPr>
        <w:t>further displacement</w:t>
      </w:r>
      <w:r w:rsidRPr="0095311D">
        <w:rPr>
          <w:rStyle w:val="StyleUnderline"/>
        </w:rPr>
        <w:t xml:space="preserve"> as </w:t>
      </w:r>
      <w:r w:rsidRPr="0095311D">
        <w:rPr>
          <w:rStyle w:val="StyleUnderline"/>
          <w:highlight w:val="cyan"/>
        </w:rPr>
        <w:t>when people</w:t>
      </w:r>
      <w:r w:rsidRPr="0095311D">
        <w:rPr>
          <w:rStyle w:val="StyleUnderline"/>
        </w:rPr>
        <w:t xml:space="preserve"> displaced by conflict </w:t>
      </w:r>
      <w:r w:rsidRPr="0095311D">
        <w:rPr>
          <w:rStyle w:val="StyleUnderline"/>
          <w:highlight w:val="cyan"/>
        </w:rPr>
        <w:t>are forced to move</w:t>
      </w:r>
      <w:r w:rsidRPr="0095311D">
        <w:rPr>
          <w:rStyle w:val="StyleUnderline"/>
        </w:rPr>
        <w:t xml:space="preserve"> yet again </w:t>
      </w:r>
      <w:r w:rsidRPr="0095311D">
        <w:rPr>
          <w:rStyle w:val="StyleUnderline"/>
          <w:highlight w:val="cyan"/>
        </w:rPr>
        <w:t>because of the disaster</w:t>
      </w:r>
      <w:r w:rsidRPr="0095311D">
        <w:rPr>
          <w:rStyle w:val="StyleUnderline"/>
        </w:rPr>
        <w:t>.</w:t>
      </w:r>
      <w:r w:rsidRPr="00331830">
        <w:t xml:space="preserve"> In the case of the Mindanao floods, some of the conflict IDPs were forced to move again as a result of the flooding. Or following the tsunami in Sri Lanka, some of those displaced by the conflict were displaced again by the storm surge. increased hardship on communities hosting the displaced. Thus in Somalia, rural areas hard-hit by flooding in 2009 were already having difficulties growing sufficient food for their communities. The arrival of Somalis displaced by the fighting in Mogadishu increased the strain on these communities. The majority of recent IDPs from Mogadishu went to the nearby </w:t>
      </w:r>
      <w:proofErr w:type="spellStart"/>
      <w:r w:rsidRPr="00331830">
        <w:t>Afgooye</w:t>
      </w:r>
      <w:proofErr w:type="spellEnd"/>
      <w:r w:rsidRPr="00331830">
        <w:t xml:space="preserve"> corridor – making it the “highest density of internally displaced persons in the world – over half a million IDPs along a stretch of 15 kilometers of road.” </w:t>
      </w:r>
    </w:p>
    <w:p w14:paraId="0DEDD762" w14:textId="72C3CF24" w:rsidR="006C0BC1" w:rsidRDefault="006C0BC1" w:rsidP="006C0BC1">
      <w:pPr>
        <w:pStyle w:val="Heading4"/>
      </w:pPr>
      <w:r>
        <w:t>Natural disasters exacerbate inequality, conflict, political instability and creates power vacuums</w:t>
      </w:r>
    </w:p>
    <w:p w14:paraId="786C7F6C" w14:textId="77777777" w:rsidR="006C0BC1" w:rsidRDefault="006C0BC1" w:rsidP="006C0BC1">
      <w:r w:rsidRPr="00DB7862">
        <w:t>Elizabeth</w:t>
      </w:r>
      <w:r w:rsidRPr="00DB7862">
        <w:rPr>
          <w:rStyle w:val="Style13ptBold"/>
        </w:rPr>
        <w:t xml:space="preserve"> Ferris 10 </w:t>
      </w:r>
      <w:r w:rsidRPr="00DB7862">
        <w:t xml:space="preserve">(Elizabeth Ferris, 3-3-2010, "Natural Disasters, Conflict, and Human Rights: Tracing the Connections", Brookings, https://www.brookings.edu/on-the-record/natural-disasters-conflict-and-human-rights-tracing-the-connections/, accessed 7-27-2017) </w:t>
      </w:r>
      <w:proofErr w:type="spellStart"/>
      <w:r w:rsidRPr="00DB7862">
        <w:t>jd</w:t>
      </w:r>
      <w:proofErr w:type="spellEnd"/>
    </w:p>
    <w:p w14:paraId="7561549B" w14:textId="77777777" w:rsidR="006C0BC1" w:rsidRPr="003A298F" w:rsidRDefault="006C0BC1" w:rsidP="006C0BC1">
      <w:r w:rsidRPr="003A298F">
        <w:t xml:space="preserve">There are surprisingly few long-term empirical studies on the relationship between conflict and natural disasters. </w:t>
      </w:r>
      <w:proofErr w:type="spellStart"/>
      <w:r w:rsidRPr="003A298F">
        <w:rPr>
          <w:u w:val="single"/>
        </w:rPr>
        <w:t>Nel</w:t>
      </w:r>
      <w:proofErr w:type="spellEnd"/>
      <w:r w:rsidRPr="003A298F">
        <w:rPr>
          <w:u w:val="single"/>
        </w:rPr>
        <w:t xml:space="preserve"> and </w:t>
      </w:r>
      <w:proofErr w:type="spellStart"/>
      <w:r w:rsidRPr="003A298F">
        <w:rPr>
          <w:u w:val="single"/>
        </w:rPr>
        <w:t>Righarts</w:t>
      </w:r>
      <w:proofErr w:type="spellEnd"/>
      <w:r w:rsidRPr="003A298F">
        <w:rPr>
          <w:u w:val="single"/>
        </w:rPr>
        <w:t xml:space="preserve"> looked at </w:t>
      </w:r>
      <w:r w:rsidRPr="00F83477">
        <w:rPr>
          <w:highlight w:val="cyan"/>
          <w:u w:val="single"/>
        </w:rPr>
        <w:t>data for 187 countries</w:t>
      </w:r>
      <w:r w:rsidRPr="003A298F">
        <w:rPr>
          <w:u w:val="single"/>
        </w:rPr>
        <w:t xml:space="preserve"> and other political entities for the period 1950 to 2000 and </w:t>
      </w:r>
      <w:r w:rsidRPr="00F83477">
        <w:rPr>
          <w:highlight w:val="cyan"/>
          <w:u w:val="single"/>
        </w:rPr>
        <w:t>found that rapid-onset natural disasters significantly increase the risk of violent civil conflict</w:t>
      </w:r>
      <w:r w:rsidRPr="003A298F">
        <w:rPr>
          <w:u w:val="single"/>
        </w:rPr>
        <w:t xml:space="preserve"> both in the short and medium-term, </w:t>
      </w:r>
      <w:r w:rsidRPr="00F83477">
        <w:rPr>
          <w:highlight w:val="cyan"/>
          <w:u w:val="single"/>
        </w:rPr>
        <w:t>specifically in low-</w:t>
      </w:r>
      <w:r w:rsidRPr="003A298F">
        <w:rPr>
          <w:u w:val="single"/>
        </w:rPr>
        <w:t xml:space="preserve"> and middle-</w:t>
      </w:r>
      <w:r w:rsidRPr="00F83477">
        <w:rPr>
          <w:highlight w:val="cyan"/>
          <w:u w:val="single"/>
        </w:rPr>
        <w:t>income countries that have high inequality, mixed political regimes</w:t>
      </w:r>
      <w:r w:rsidRPr="003A298F">
        <w:rPr>
          <w:u w:val="single"/>
        </w:rPr>
        <w:t xml:space="preserve"> (which are neither fully autocratic or democratic), </w:t>
      </w:r>
      <w:r w:rsidRPr="00F83477">
        <w:rPr>
          <w:highlight w:val="cyan"/>
          <w:u w:val="single"/>
        </w:rPr>
        <w:t>and sluggish economic growth</w:t>
      </w:r>
      <w:r w:rsidRPr="00F83477">
        <w:rPr>
          <w:highlight w:val="cyan"/>
        </w:rPr>
        <w:t>.</w:t>
      </w:r>
      <w:bookmarkStart w:id="12" w:name="_ftnref12"/>
      <w:r w:rsidRPr="003A298F">
        <w:fldChar w:fldCharType="begin"/>
      </w:r>
      <w:r w:rsidRPr="003A298F">
        <w:instrText xml:space="preserve"> HYPERLINK "https://www.brookings.edu/on-the-record/natural-disasters-conflict-and-human-rights-tracing-the-connections/" \l "_ftn12" </w:instrText>
      </w:r>
      <w:r w:rsidRPr="003A298F">
        <w:fldChar w:fldCharType="separate"/>
      </w:r>
      <w:r w:rsidRPr="003A298F">
        <w:rPr>
          <w:rStyle w:val="Hyperlink"/>
        </w:rPr>
        <w:t>[12]</w:t>
      </w:r>
      <w:r w:rsidRPr="003A298F">
        <w:fldChar w:fldCharType="end"/>
      </w:r>
      <w:bookmarkEnd w:id="12"/>
      <w:r w:rsidRPr="003A298F">
        <w:t> Similarly, Olson and Drury found that the more developed a country, the less likely a natural disaster is to have political consequences.</w:t>
      </w:r>
      <w:bookmarkStart w:id="13" w:name="_ftnref13"/>
      <w:r w:rsidRPr="003A298F">
        <w:fldChar w:fldCharType="begin"/>
      </w:r>
      <w:r w:rsidRPr="003A298F">
        <w:instrText xml:space="preserve"> HYPERLINK "https://www.brookings.edu/on-the-record/natural-disasters-conflict-and-human-rights-tracing-the-connections/" \l "_ftn13" </w:instrText>
      </w:r>
      <w:r w:rsidRPr="003A298F">
        <w:fldChar w:fldCharType="separate"/>
      </w:r>
      <w:r w:rsidRPr="003A298F">
        <w:rPr>
          <w:rStyle w:val="Hyperlink"/>
        </w:rPr>
        <w:t>[13]</w:t>
      </w:r>
      <w:r w:rsidRPr="003A298F">
        <w:fldChar w:fldCharType="end"/>
      </w:r>
      <w:bookmarkEnd w:id="13"/>
      <w:r w:rsidRPr="003A298F">
        <w:t> </w:t>
      </w:r>
    </w:p>
    <w:p w14:paraId="31F7C09C" w14:textId="77777777" w:rsidR="006C0BC1" w:rsidRPr="00F83477" w:rsidRDefault="006C0BC1" w:rsidP="006C0BC1">
      <w:pPr>
        <w:rPr>
          <w:highlight w:val="cyan"/>
          <w:u w:val="single"/>
        </w:rPr>
      </w:pPr>
      <w:proofErr w:type="spellStart"/>
      <w:r w:rsidRPr="003A298F">
        <w:t>Rakhi</w:t>
      </w:r>
      <w:proofErr w:type="spellEnd"/>
      <w:r w:rsidRPr="003A298F">
        <w:t xml:space="preserve"> </w:t>
      </w:r>
      <w:proofErr w:type="spellStart"/>
      <w:r w:rsidRPr="003A298F">
        <w:t>Bhavnani</w:t>
      </w:r>
      <w:proofErr w:type="spellEnd"/>
      <w:r w:rsidRPr="003A298F">
        <w:t xml:space="preserve"> argues that </w:t>
      </w:r>
      <w:r w:rsidRPr="003A298F">
        <w:rPr>
          <w:u w:val="single"/>
        </w:rPr>
        <w:t>“</w:t>
      </w:r>
      <w:r w:rsidRPr="00F83477">
        <w:rPr>
          <w:highlight w:val="cyan"/>
          <w:u w:val="single"/>
        </w:rPr>
        <w:t>sudden changes</w:t>
      </w:r>
      <w:r w:rsidRPr="003A298F">
        <w:rPr>
          <w:u w:val="single"/>
        </w:rPr>
        <w:t xml:space="preserve"> brought on </w:t>
      </w:r>
      <w:r w:rsidRPr="00F83477">
        <w:rPr>
          <w:highlight w:val="cyan"/>
          <w:u w:val="single"/>
        </w:rPr>
        <w:t>by natural disasters exacerbate problems</w:t>
      </w:r>
      <w:r w:rsidRPr="003A298F">
        <w:rPr>
          <w:u w:val="single"/>
        </w:rPr>
        <w:t xml:space="preserve"> that people face on a daily basis, </w:t>
      </w:r>
      <w:r w:rsidRPr="00F83477">
        <w:rPr>
          <w:highlight w:val="cyan"/>
          <w:u w:val="single"/>
        </w:rPr>
        <w:t>heightening conditions for conflict such as</w:t>
      </w:r>
      <w:r w:rsidRPr="003A298F">
        <w:rPr>
          <w:u w:val="single"/>
        </w:rPr>
        <w:t xml:space="preserve"> grievances, </w:t>
      </w:r>
      <w:r w:rsidRPr="00F83477">
        <w:rPr>
          <w:highlight w:val="cyan"/>
          <w:u w:val="single"/>
        </w:rPr>
        <w:t>political opportunity,</w:t>
      </w:r>
      <w:r w:rsidRPr="003A298F">
        <w:rPr>
          <w:u w:val="single"/>
        </w:rPr>
        <w:t xml:space="preserve"> and mobilization. Disasters create </w:t>
      </w:r>
      <w:r w:rsidRPr="00F83477">
        <w:rPr>
          <w:highlight w:val="cyan"/>
          <w:u w:val="single"/>
        </w:rPr>
        <w:t>grievances</w:t>
      </w:r>
      <w:r w:rsidRPr="003A298F">
        <w:rPr>
          <w:u w:val="single"/>
        </w:rPr>
        <w:t xml:space="preserve"> that </w:t>
      </w:r>
      <w:r w:rsidRPr="00F83477">
        <w:rPr>
          <w:highlight w:val="cyan"/>
          <w:u w:val="single"/>
        </w:rPr>
        <w:t>lead to conflict by causing mass disruption</w:t>
      </w:r>
      <w:r w:rsidRPr="003A298F">
        <w:rPr>
          <w:u w:val="single"/>
        </w:rPr>
        <w:t xml:space="preserve">, impacting individual behavior, </w:t>
      </w:r>
      <w:r w:rsidRPr="00F83477">
        <w:rPr>
          <w:highlight w:val="cyan"/>
          <w:u w:val="single"/>
        </w:rPr>
        <w:t>community and political organizations</w:t>
      </w:r>
      <w:r w:rsidRPr="003A298F">
        <w:rPr>
          <w:u w:val="single"/>
        </w:rPr>
        <w:t>, and the power relationships between individuals, groups, and the organizations that serve them.</w:t>
      </w:r>
      <w:r w:rsidRPr="003A298F">
        <w:t xml:space="preserve"> In the immediate aftermath of a disaster, a country’s physical infrastructure is affected often preventing the adequate distribution of food and medical supplies. Crops are destroyed, giving rise to food shortages, famines, and localized conflicts over resources. </w:t>
      </w:r>
      <w:r w:rsidRPr="00F83477">
        <w:rPr>
          <w:u w:val="single"/>
        </w:rPr>
        <w:t xml:space="preserve">As a </w:t>
      </w:r>
      <w:r w:rsidRPr="00F83477">
        <w:rPr>
          <w:highlight w:val="cyan"/>
          <w:u w:val="single"/>
        </w:rPr>
        <w:t>disaster destroys</w:t>
      </w:r>
      <w:r w:rsidRPr="00F83477">
        <w:rPr>
          <w:u w:val="single"/>
        </w:rPr>
        <w:t xml:space="preserve"> many </w:t>
      </w:r>
      <w:r w:rsidRPr="00F83477">
        <w:rPr>
          <w:highlight w:val="cyan"/>
          <w:u w:val="single"/>
        </w:rPr>
        <w:t>key social and political</w:t>
      </w:r>
    </w:p>
    <w:p w14:paraId="08A4F5B8" w14:textId="77777777" w:rsidR="006C0BC1" w:rsidRDefault="006C0BC1" w:rsidP="006C0BC1">
      <w:pPr>
        <w:rPr>
          <w:u w:val="single"/>
        </w:rPr>
      </w:pPr>
      <w:r w:rsidRPr="00F83477">
        <w:rPr>
          <w:highlight w:val="cyan"/>
          <w:u w:val="single"/>
        </w:rPr>
        <w:t>institutions</w:t>
      </w:r>
      <w:r w:rsidRPr="00F83477">
        <w:rPr>
          <w:u w:val="single"/>
        </w:rPr>
        <w:t xml:space="preserve">, it </w:t>
      </w:r>
      <w:r w:rsidRPr="00F83477">
        <w:rPr>
          <w:highlight w:val="cyan"/>
          <w:u w:val="single"/>
        </w:rPr>
        <w:t>threatens political stability and creates a power vacuum</w:t>
      </w:r>
      <w:r w:rsidRPr="00F83477">
        <w:rPr>
          <w:u w:val="single"/>
        </w:rPr>
        <w:t xml:space="preserve"> and opportunity for warlords and criminal gangs to usurp power</w:t>
      </w:r>
      <w:r w:rsidRPr="003A298F">
        <w:t>…A natural disaster has the propensity to reshape society and along with it, its ability to manage risk, grievances, and political change.”</w:t>
      </w:r>
      <w:bookmarkStart w:id="14" w:name="_ftnref14"/>
      <w:r w:rsidRPr="003A298F">
        <w:fldChar w:fldCharType="begin"/>
      </w:r>
      <w:r w:rsidRPr="003A298F">
        <w:instrText xml:space="preserve"> HYPERLINK "https://www.brookings.edu/on-the-record/natural-disasters-conflict-and-human-rights-tracing-the-connections/" \l "_ftn14" </w:instrText>
      </w:r>
      <w:r w:rsidRPr="003A298F">
        <w:fldChar w:fldCharType="separate"/>
      </w:r>
      <w:r w:rsidRPr="003A298F">
        <w:rPr>
          <w:rStyle w:val="Hyperlink"/>
        </w:rPr>
        <w:t>[14]</w:t>
      </w:r>
      <w:r w:rsidRPr="003A298F">
        <w:fldChar w:fldCharType="end"/>
      </w:r>
      <w:bookmarkEnd w:id="14"/>
      <w:r w:rsidRPr="003A298F">
        <w:t xml:space="preserve"> He tests this hypothesis with the use of EM-DAT International Disaster Database data on sudden and slow-onset disasters from 1991-1999 and various conflict databases and news reports to assess whether natural disasters increase the risk of conflict. </w:t>
      </w:r>
      <w:proofErr w:type="spellStart"/>
      <w:r w:rsidRPr="00F83477">
        <w:rPr>
          <w:u w:val="single"/>
        </w:rPr>
        <w:t>Bhavnani</w:t>
      </w:r>
      <w:proofErr w:type="spellEnd"/>
      <w:r w:rsidRPr="00F83477">
        <w:rPr>
          <w:u w:val="single"/>
        </w:rPr>
        <w:t xml:space="preserve"> concludes that natural disasters do “contribute to conflict because </w:t>
      </w:r>
      <w:r w:rsidRPr="00F83477">
        <w:rPr>
          <w:highlight w:val="cyan"/>
          <w:u w:val="single"/>
        </w:rPr>
        <w:t>they create competition for scarce resources, exacerbate inequality with the unequal distribution of aid, change power relationships between</w:t>
      </w:r>
      <w:r w:rsidRPr="00F83477">
        <w:rPr>
          <w:u w:val="single"/>
        </w:rPr>
        <w:t xml:space="preserve"> individuals, groups, and the </w:t>
      </w:r>
      <w:r w:rsidRPr="00F83477">
        <w:rPr>
          <w:highlight w:val="cyan"/>
          <w:u w:val="single"/>
        </w:rPr>
        <w:t>organizations</w:t>
      </w:r>
      <w:r w:rsidRPr="00F83477">
        <w:rPr>
          <w:u w:val="single"/>
        </w:rPr>
        <w:t xml:space="preserve"> that serve them, and can create power vacuums and opportunities for warlords to usurp power.”</w:t>
      </w:r>
    </w:p>
    <w:p w14:paraId="3B734D8A" w14:textId="77777777" w:rsidR="006C0BC1" w:rsidRPr="00800A05" w:rsidRDefault="006C0BC1" w:rsidP="006C0BC1">
      <w:pPr>
        <w:pStyle w:val="Heading4"/>
      </w:pPr>
      <w:r>
        <w:t>Natural disasters lead to biodiversity loss</w:t>
      </w:r>
    </w:p>
    <w:p w14:paraId="51727BBA" w14:textId="77777777" w:rsidR="006C0BC1" w:rsidRPr="00800A05" w:rsidRDefault="006C0BC1" w:rsidP="006C0BC1">
      <w:r w:rsidRPr="00800A05">
        <w:rPr>
          <w:rStyle w:val="Style13ptBold"/>
        </w:rPr>
        <w:t xml:space="preserve">Hone 17 </w:t>
      </w:r>
      <w:r w:rsidRPr="00800A05">
        <w:t>(</w:t>
      </w:r>
      <w:proofErr w:type="spellStart"/>
      <w:r w:rsidRPr="00800A05">
        <w:t>Dr</w:t>
      </w:r>
      <w:proofErr w:type="spellEnd"/>
      <w:r w:rsidRPr="00800A05">
        <w:t xml:space="preserve"> Dave Hone, 7-19-2017, "Past extinctions point to a current and future biodiversity crisis", Guardian, https://www.theguardian.com/science/2017/jul/19/past-extinctions-point-to-a-current-and-future-biodiversity-crisis, accessed 7-27-2017) </w:t>
      </w:r>
      <w:proofErr w:type="spellStart"/>
      <w:r w:rsidRPr="00800A05">
        <w:t>jd</w:t>
      </w:r>
      <w:proofErr w:type="spellEnd"/>
    </w:p>
    <w:p w14:paraId="32B2ECE5" w14:textId="2A7A7C7B" w:rsidR="006C0BC1" w:rsidRPr="00674549" w:rsidRDefault="006C0BC1" w:rsidP="0057249E">
      <w:pPr>
        <w:rPr>
          <w:rStyle w:val="StyleUnderline"/>
        </w:rPr>
      </w:pPr>
      <w:r w:rsidRPr="00E4011B">
        <w:rPr>
          <w:rStyle w:val="StyleUnderline"/>
        </w:rPr>
        <w:t xml:space="preserve">Although there is much uncertainty over exactly what triggered some of </w:t>
      </w:r>
      <w:r w:rsidRPr="00E4011B">
        <w:rPr>
          <w:rStyle w:val="StyleUnderline"/>
          <w:highlight w:val="cyan"/>
        </w:rPr>
        <w:t>these five great extinctions</w:t>
      </w:r>
      <w:r w:rsidRPr="00E4011B">
        <w:rPr>
          <w:rStyle w:val="StyleUnderline"/>
        </w:rPr>
        <w:t xml:space="preserve"> (and various other minor ones), they do </w:t>
      </w:r>
      <w:r w:rsidRPr="00E4011B">
        <w:rPr>
          <w:rStyle w:val="StyleUnderline"/>
          <w:highlight w:val="cyan"/>
        </w:rPr>
        <w:t>have something in common</w:t>
      </w:r>
      <w:r w:rsidRPr="00E4011B">
        <w:rPr>
          <w:rStyle w:val="StyleUnderline"/>
        </w:rPr>
        <w:t xml:space="preserve"> – </w:t>
      </w:r>
      <w:r w:rsidRPr="00E4011B">
        <w:rPr>
          <w:rStyle w:val="StyleUnderline"/>
          <w:highlight w:val="cyan"/>
        </w:rPr>
        <w:t>sudden and dramatic changes in climate.</w:t>
      </w:r>
      <w:r w:rsidRPr="00E4011B">
        <w:t xml:space="preserve"> Species have a variety of responses to such changes, some can simply migrate to new environments (birds especially), of if they are already tolerant of wide ranges of conditions they may be able to stay and simply get on with things</w:t>
      </w:r>
      <w:r w:rsidRPr="00E4011B">
        <w:rPr>
          <w:rStyle w:val="StyleUnderline"/>
        </w:rPr>
        <w:t xml:space="preserve">. However, many lack the first option (not least plants) and lack the adaptions to the latter, and so </w:t>
      </w:r>
      <w:r w:rsidRPr="00E4011B">
        <w:rPr>
          <w:rStyle w:val="StyleUnderline"/>
          <w:highlight w:val="cyan"/>
        </w:rPr>
        <w:t>if such species are to survive they need to evolve</w:t>
      </w:r>
      <w:r w:rsidRPr="00E4011B">
        <w:rPr>
          <w:rStyle w:val="StyleUnderline"/>
        </w:rPr>
        <w:t xml:space="preserve">. This, though, takes time. </w:t>
      </w:r>
      <w:r w:rsidRPr="00E4011B">
        <w:rPr>
          <w:rStyle w:val="StyleUnderline"/>
          <w:highlight w:val="cyan"/>
        </w:rPr>
        <w:t>It can take multiple generations to see any kind of adaptation to a</w:t>
      </w:r>
      <w:r w:rsidRPr="00E4011B">
        <w:rPr>
          <w:rStyle w:val="StyleUnderline"/>
        </w:rPr>
        <w:t xml:space="preserve"> new environment or </w:t>
      </w:r>
      <w:r w:rsidRPr="00E4011B">
        <w:rPr>
          <w:rStyle w:val="StyleUnderline"/>
          <w:highlight w:val="cyan"/>
        </w:rPr>
        <w:t>different climate</w:t>
      </w:r>
      <w:r w:rsidRPr="00E4011B">
        <w:rPr>
          <w:rStyle w:val="StyleUnderline"/>
        </w:rPr>
        <w:t xml:space="preserve"> (fur can’t evolve overnight) and in the meantime </w:t>
      </w:r>
      <w:r w:rsidRPr="00E4011B">
        <w:rPr>
          <w:rStyle w:val="StyleUnderline"/>
          <w:highlight w:val="cyan"/>
        </w:rPr>
        <w:t>if conditions are harsh, most individuals are dying or struggling</w:t>
      </w:r>
      <w:r w:rsidRPr="00E4011B">
        <w:t xml:space="preserve">. Not only that, but inevitably they will rely on other species and other resources they need (light, water, pollinators for plants, food from other organisms for animals) which may be in short supply or themselves have moved or died. </w:t>
      </w:r>
      <w:r w:rsidRPr="00E4011B">
        <w:rPr>
          <w:rStyle w:val="StyleUnderline"/>
        </w:rPr>
        <w:t xml:space="preserve">It’s no big surprise that any kind of </w:t>
      </w:r>
      <w:r w:rsidRPr="00E4011B">
        <w:rPr>
          <w:rStyle w:val="StyleUnderline"/>
          <w:highlight w:val="cyan"/>
        </w:rPr>
        <w:t>disturbance to the climate</w:t>
      </w:r>
      <w:r w:rsidRPr="00E4011B">
        <w:rPr>
          <w:rStyle w:val="StyleUnderline"/>
        </w:rPr>
        <w:t xml:space="preserve"> </w:t>
      </w:r>
      <w:r w:rsidRPr="00E4011B">
        <w:rPr>
          <w:rStyle w:val="StyleUnderline"/>
          <w:highlight w:val="cyan"/>
        </w:rPr>
        <w:t>can have a massive</w:t>
      </w:r>
      <w:r w:rsidRPr="00E4011B">
        <w:rPr>
          <w:rStyle w:val="StyleUnderline"/>
        </w:rPr>
        <w:t xml:space="preserve"> and cascading </w:t>
      </w:r>
      <w:r w:rsidRPr="00E4011B">
        <w:rPr>
          <w:rStyle w:val="StyleUnderline"/>
          <w:highlight w:val="cyan"/>
        </w:rPr>
        <w:t>effect</w:t>
      </w:r>
      <w:r w:rsidRPr="00E4011B">
        <w:rPr>
          <w:rStyle w:val="StyleUnderline"/>
        </w:rPr>
        <w:t xml:space="preserve"> – </w:t>
      </w:r>
      <w:r w:rsidRPr="00E4011B">
        <w:rPr>
          <w:rStyle w:val="StyleUnderline"/>
          <w:highlight w:val="cyan"/>
        </w:rPr>
        <w:t>each species</w:t>
      </w:r>
      <w:r w:rsidRPr="00E4011B">
        <w:rPr>
          <w:rStyle w:val="StyleUnderline"/>
        </w:rPr>
        <w:t xml:space="preserve"> that </w:t>
      </w:r>
      <w:r w:rsidRPr="00E4011B">
        <w:rPr>
          <w:rStyle w:val="StyleUnderline"/>
          <w:highlight w:val="cyan"/>
        </w:rPr>
        <w:t>is massively reduced in population</w:t>
      </w:r>
      <w:r w:rsidRPr="00E4011B">
        <w:rPr>
          <w:rStyle w:val="StyleUnderline"/>
        </w:rPr>
        <w:t xml:space="preserve"> or killed will take with it multiple other species.</w:t>
      </w:r>
    </w:p>
    <w:p w14:paraId="4AE3C270" w14:textId="72F9B55E" w:rsidR="00A50EBC" w:rsidRDefault="00A50EBC" w:rsidP="00835328">
      <w:pPr>
        <w:pStyle w:val="Heading3"/>
        <w:rPr>
          <w:rFonts w:asciiTheme="majorHAnsi" w:hAnsiTheme="majorHAnsi"/>
        </w:rPr>
      </w:pPr>
      <w:r>
        <w:rPr>
          <w:rFonts w:asciiTheme="majorHAnsi" w:hAnsiTheme="majorHAnsi"/>
        </w:rPr>
        <w:t>Nuclear</w:t>
      </w:r>
    </w:p>
    <w:p w14:paraId="0A09E19C" w14:textId="77777777" w:rsidR="00A50EBC" w:rsidRPr="00A50EBC" w:rsidRDefault="00A50EBC" w:rsidP="00A50EBC">
      <w:pPr>
        <w:pStyle w:val="Heading4"/>
      </w:pPr>
      <w:r>
        <w:t>Strong civil-military relations key to prevent nuclear extinction</w:t>
      </w:r>
    </w:p>
    <w:p w14:paraId="3820C95B" w14:textId="77777777" w:rsidR="00A50EBC" w:rsidRPr="00B93946" w:rsidRDefault="00A50EBC" w:rsidP="00A50EBC">
      <w:r>
        <w:rPr>
          <w:rStyle w:val="Style13ptBold"/>
        </w:rPr>
        <w:t xml:space="preserve">Fried 12 </w:t>
      </w:r>
      <w:r w:rsidRPr="00B93946">
        <w:t xml:space="preserve">(Ryan Fried, “Rethinking Civilian Control: Nuclear Weapons, American Constitutionalism and War-Making”, London School of Economics and Political Science, 7-28-17) </w:t>
      </w:r>
    </w:p>
    <w:p w14:paraId="70AFD57A" w14:textId="050283D7" w:rsidR="00A50EBC" w:rsidRDefault="00A50EBC" w:rsidP="00A50EBC">
      <w:r w:rsidRPr="00DF6BE0">
        <w:t xml:space="preserve">Often overlooked in works released at the birth of the atomic age is William </w:t>
      </w:r>
      <w:proofErr w:type="spellStart"/>
      <w:r w:rsidRPr="00DF6BE0">
        <w:t>Liscum</w:t>
      </w:r>
      <w:proofErr w:type="spellEnd"/>
      <w:r w:rsidRPr="00DF6BE0">
        <w:t xml:space="preserve"> Borden’s There Will Be No Time, whose writing reflects much of what has since become. He argues that the novelties of speed and scope of destruction that comes with the nuclear age renders even industrial age wartime weapons, emphasizing full mobilization of citizens, obsolete. The importance in preparing for nuclear war, Borden writes lies in preparation accomplished “before the fighting begins.”</w:t>
      </w:r>
      <w:r>
        <w:t xml:space="preserve"> </w:t>
      </w:r>
      <w:r w:rsidRPr="00DF6BE0">
        <w:t>Victory then, if there is such a thing, is accomplished not by the destruction of cities, or citizens, but through destroying the opponents’ nuclear stockpiles in being, before they destroy yours.</w:t>
      </w:r>
      <w:r>
        <w:t xml:space="preserve"> </w:t>
      </w:r>
      <w:r w:rsidRPr="00DF6BE0">
        <w:t>Contrary to structural realist expectations, readiness to fight wars in the current technological age then, no longer requires complete social integration of the whole population toward a military ethic, but rather in the readiness to rapidly launch its nuclear weapons before they themselves are destroyed in similar fashion.</w:t>
      </w:r>
      <w:r>
        <w:t xml:space="preserve"> </w:t>
      </w:r>
      <w:r w:rsidRPr="00DF6BE0">
        <w:rPr>
          <w:rStyle w:val="StyleUnderline"/>
        </w:rPr>
        <w:t xml:space="preserve">Similarly, because of the intense speed element involved in nuclear weapons decision making, and particularly the increased costs of war, </w:t>
      </w:r>
      <w:r w:rsidRPr="008F1C9F">
        <w:rPr>
          <w:rStyle w:val="StyleUnderline"/>
          <w:highlight w:val="cyan"/>
        </w:rPr>
        <w:t>the ability to launch nuclear weapons has concentrated</w:t>
      </w:r>
      <w:r w:rsidRPr="00DF6BE0">
        <w:rPr>
          <w:rStyle w:val="StyleUnderline"/>
        </w:rPr>
        <w:t xml:space="preserve"> itself </w:t>
      </w:r>
      <w:r w:rsidRPr="008F1C9F">
        <w:rPr>
          <w:rStyle w:val="StyleUnderline"/>
          <w:highlight w:val="cyan"/>
        </w:rPr>
        <w:t>into</w:t>
      </w:r>
      <w:r w:rsidRPr="00DF6BE0">
        <w:rPr>
          <w:rStyle w:val="StyleUnderline"/>
        </w:rPr>
        <w:t xml:space="preserve"> one individual, </w:t>
      </w:r>
      <w:r w:rsidRPr="008F1C9F">
        <w:rPr>
          <w:rStyle w:val="StyleUnderline"/>
          <w:highlight w:val="cyan"/>
        </w:rPr>
        <w:t>the chief executive</w:t>
      </w:r>
      <w:r w:rsidRPr="00DF6BE0">
        <w:rPr>
          <w:rStyle w:val="StyleUnderline"/>
        </w:rPr>
        <w:t>, who is fundamentally unaccountable.</w:t>
      </w:r>
      <w:r>
        <w:rPr>
          <w:rStyle w:val="StyleUnderline"/>
        </w:rPr>
        <w:t xml:space="preserve"> </w:t>
      </w:r>
      <w:r w:rsidRPr="008F1C9F">
        <w:rPr>
          <w:rStyle w:val="StyleUnderline"/>
          <w:highlight w:val="cyan"/>
        </w:rPr>
        <w:t>This</w:t>
      </w:r>
      <w:r w:rsidRPr="00A048CD">
        <w:rPr>
          <w:rStyle w:val="StyleUnderline"/>
        </w:rPr>
        <w:t xml:space="preserve"> material contextual </w:t>
      </w:r>
      <w:r w:rsidRPr="008F1C9F">
        <w:rPr>
          <w:rStyle w:val="StyleUnderline"/>
          <w:highlight w:val="cyan"/>
        </w:rPr>
        <w:t>dynamic is</w:t>
      </w:r>
      <w:r w:rsidRPr="00A048CD">
        <w:rPr>
          <w:rStyle w:val="StyleUnderline"/>
        </w:rPr>
        <w:t xml:space="preserve"> also </w:t>
      </w:r>
      <w:r w:rsidRPr="008F1C9F">
        <w:rPr>
          <w:rStyle w:val="StyleUnderline"/>
          <w:highlight w:val="cyan"/>
        </w:rPr>
        <w:t>illustrated by a</w:t>
      </w:r>
      <w:r w:rsidRPr="00A048CD">
        <w:rPr>
          <w:rStyle w:val="StyleUnderline"/>
        </w:rPr>
        <w:t xml:space="preserve"> novel </w:t>
      </w:r>
      <w:r w:rsidRPr="008F1C9F">
        <w:rPr>
          <w:rStyle w:val="StyleUnderline"/>
          <w:highlight w:val="cyan"/>
        </w:rPr>
        <w:t>shift in civil military relations</w:t>
      </w:r>
      <w:r w:rsidRPr="00A048CD">
        <w:rPr>
          <w:rStyle w:val="StyleUnderline"/>
        </w:rPr>
        <w:t xml:space="preserve"> in which </w:t>
      </w:r>
      <w:r w:rsidRPr="008F1C9F">
        <w:rPr>
          <w:rStyle w:val="StyleUnderline"/>
          <w:highlight w:val="cyan"/>
        </w:rPr>
        <w:t>the professionalism of the military cannot be relied upon</w:t>
      </w:r>
      <w:r w:rsidRPr="00A048CD">
        <w:rPr>
          <w:rStyle w:val="StyleUnderline"/>
        </w:rPr>
        <w:t xml:space="preserve">, and rather, </w:t>
      </w:r>
      <w:r w:rsidRPr="008F1C9F">
        <w:rPr>
          <w:rStyle w:val="StyleUnderline"/>
          <w:highlight w:val="cyan"/>
        </w:rPr>
        <w:t>the executive must be active and assertive in controlling</w:t>
      </w:r>
      <w:r w:rsidRPr="00A048CD">
        <w:rPr>
          <w:rStyle w:val="StyleUnderline"/>
        </w:rPr>
        <w:t xml:space="preserve"> the very </w:t>
      </w:r>
      <w:r w:rsidRPr="008F1C9F">
        <w:rPr>
          <w:rStyle w:val="StyleUnderline"/>
          <w:highlight w:val="cyan"/>
        </w:rPr>
        <w:t>weapons</w:t>
      </w:r>
      <w:r w:rsidRPr="00A048CD">
        <w:rPr>
          <w:rStyle w:val="StyleUnderline"/>
        </w:rPr>
        <w:t xml:space="preserve"> the military would traditionally be entrusted to use.</w:t>
      </w:r>
      <w:r w:rsidRPr="00DF6BE0">
        <w:t xml:space="preserve"> This Assertive Civil-Military Control as defined by </w:t>
      </w:r>
      <w:proofErr w:type="spellStart"/>
      <w:r w:rsidRPr="00DF6BE0">
        <w:t>Feaver</w:t>
      </w:r>
      <w:proofErr w:type="spellEnd"/>
      <w:r w:rsidRPr="00DF6BE0">
        <w:t>, using Huntington as a foil, is a method that does not presuppose that the military will conform to the values and more importantly the orders of civilian society or that the officer corps will understand civilian leadership.</w:t>
      </w:r>
      <w:r>
        <w:t xml:space="preserve"> </w:t>
      </w:r>
      <w:r w:rsidRPr="00DF6BE0">
        <w:t>Nor does it place its trust in military professionalism to restrain itself.</w:t>
      </w:r>
      <w:r>
        <w:t xml:space="preserve"> </w:t>
      </w:r>
      <w:r w:rsidRPr="00A048CD">
        <w:rPr>
          <w:rStyle w:val="StyleUnderline"/>
        </w:rPr>
        <w:t xml:space="preserve">As it relates to control over nuclear weapons, </w:t>
      </w:r>
      <w:r w:rsidRPr="008F1C9F">
        <w:rPr>
          <w:rStyle w:val="StyleUnderline"/>
          <w:highlight w:val="cyan"/>
        </w:rPr>
        <w:t>assertive civilian nuclear control</w:t>
      </w:r>
      <w:r w:rsidRPr="00A048CD">
        <w:rPr>
          <w:rStyle w:val="StyleUnderline"/>
        </w:rPr>
        <w:t xml:space="preserve"> is a </w:t>
      </w:r>
      <w:r w:rsidRPr="00BD47AB">
        <w:rPr>
          <w:rStyle w:val="StyleUnderline"/>
          <w:highlight w:val="cyan"/>
        </w:rPr>
        <w:t>means</w:t>
      </w:r>
      <w:r w:rsidRPr="00A048CD">
        <w:rPr>
          <w:rStyle w:val="StyleUnderline"/>
        </w:rPr>
        <w:t xml:space="preserve"> by which </w:t>
      </w:r>
      <w:r w:rsidRPr="00BD47AB">
        <w:rPr>
          <w:rStyle w:val="StyleUnderline"/>
          <w:highlight w:val="cyan"/>
        </w:rPr>
        <w:t>the military is restrained in its ability to use</w:t>
      </w:r>
      <w:r w:rsidRPr="00A048CD">
        <w:rPr>
          <w:rStyle w:val="StyleUnderline"/>
        </w:rPr>
        <w:t xml:space="preserve"> the </w:t>
      </w:r>
      <w:r w:rsidRPr="00BD47AB">
        <w:rPr>
          <w:rStyle w:val="StyleUnderline"/>
          <w:highlight w:val="cyan"/>
        </w:rPr>
        <w:t>nuclear weapons in its possession</w:t>
      </w:r>
      <w:r w:rsidRPr="00A048CD">
        <w:rPr>
          <w:rStyle w:val="StyleUnderline"/>
        </w:rPr>
        <w:t>, by keeping custody of the ability for launch out of their control.</w:t>
      </w:r>
      <w:r>
        <w:rPr>
          <w:rStyle w:val="StyleUnderline"/>
        </w:rPr>
        <w:t xml:space="preserve"> </w:t>
      </w:r>
      <w:r w:rsidRPr="00A048CD">
        <w:rPr>
          <w:rStyle w:val="StyleUnderline"/>
        </w:rPr>
        <w:t xml:space="preserve">It is an emphasis on the ‘never’ end of the always/never </w:t>
      </w:r>
      <w:proofErr w:type="spellStart"/>
      <w:r w:rsidRPr="00A048CD">
        <w:rPr>
          <w:rStyle w:val="StyleUnderline"/>
        </w:rPr>
        <w:t>problematique</w:t>
      </w:r>
      <w:proofErr w:type="spellEnd"/>
      <w:r w:rsidRPr="00A048CD">
        <w:rPr>
          <w:rStyle w:val="StyleUnderline"/>
        </w:rPr>
        <w:t xml:space="preserve">, a means by which the </w:t>
      </w:r>
      <w:r w:rsidRPr="00BD47AB">
        <w:rPr>
          <w:rStyle w:val="StyleUnderline"/>
          <w:highlight w:val="cyan"/>
        </w:rPr>
        <w:t>weapons will not be fired unless given the order by the civilian command</w:t>
      </w:r>
      <w:r w:rsidRPr="00A048CD">
        <w:rPr>
          <w:rStyle w:val="StyleUnderline"/>
        </w:rPr>
        <w:t>.</w:t>
      </w:r>
      <w:r>
        <w:rPr>
          <w:rStyle w:val="StyleUnderline"/>
        </w:rPr>
        <w:t xml:space="preserve"> </w:t>
      </w:r>
      <w:r w:rsidRPr="00A048CD">
        <w:rPr>
          <w:rStyle w:val="StyleUnderline"/>
        </w:rPr>
        <w:t xml:space="preserve">While in possession of the military, the weapons themselves cannot be armed or used </w:t>
      </w:r>
      <w:r w:rsidRPr="00BD47AB">
        <w:rPr>
          <w:rStyle w:val="StyleUnderline"/>
          <w:highlight w:val="cyan"/>
        </w:rPr>
        <w:t>because of the method of positive control.</w:t>
      </w:r>
      <w:r>
        <w:rPr>
          <w:rStyle w:val="StyleUnderline"/>
        </w:rPr>
        <w:t xml:space="preserve"> </w:t>
      </w:r>
      <w:r w:rsidRPr="00DF6BE0">
        <w:t>The need for the control of such weapons outside the bounds of what Huntington called military professionalism, is a corollary of the increased costs of war and a heightened fear of military accidents or unauthorized uses. In the aftermath of a major nuclear exchange, in as little as 500 detonations, the planet becomes uninhabitable</w:t>
      </w:r>
      <w:r w:rsidRPr="00A048CD">
        <w:rPr>
          <w:rStyle w:val="StyleUnderline"/>
        </w:rPr>
        <w:t>.</w:t>
      </w:r>
      <w:r>
        <w:rPr>
          <w:rStyle w:val="StyleUnderline"/>
        </w:rPr>
        <w:t xml:space="preserve"> </w:t>
      </w:r>
      <w:r w:rsidRPr="00A048CD">
        <w:rPr>
          <w:rStyle w:val="StyleUnderline"/>
        </w:rPr>
        <w:t xml:space="preserve">As argued by the astrophysicist Carl Sagan, </w:t>
      </w:r>
      <w:r w:rsidRPr="00BD47AB">
        <w:rPr>
          <w:rStyle w:val="StyleUnderline"/>
          <w:highlight w:val="cyan"/>
        </w:rPr>
        <w:t>global nuclear war would</w:t>
      </w:r>
      <w:r w:rsidRPr="00A048CD">
        <w:rPr>
          <w:rStyle w:val="StyleUnderline"/>
        </w:rPr>
        <w:t xml:space="preserve"> not only </w:t>
      </w:r>
      <w:r w:rsidRPr="00BD47AB">
        <w:rPr>
          <w:rStyle w:val="StyleUnderline"/>
          <w:highlight w:val="cyan"/>
        </w:rPr>
        <w:t>bring</w:t>
      </w:r>
      <w:r w:rsidRPr="00A048CD">
        <w:rPr>
          <w:rStyle w:val="StyleUnderline"/>
        </w:rPr>
        <w:t xml:space="preserve"> about the </w:t>
      </w:r>
      <w:r w:rsidRPr="00BD47AB">
        <w:rPr>
          <w:rStyle w:val="StyleUnderline"/>
          <w:highlight w:val="cyan"/>
        </w:rPr>
        <w:t>physical destruction of</w:t>
      </w:r>
      <w:r w:rsidRPr="00A048CD">
        <w:rPr>
          <w:rStyle w:val="StyleUnderline"/>
        </w:rPr>
        <w:t xml:space="preserve"> the </w:t>
      </w:r>
      <w:r w:rsidRPr="00BD47AB">
        <w:rPr>
          <w:rStyle w:val="StyleUnderline"/>
          <w:highlight w:val="cyan"/>
        </w:rPr>
        <w:t>countries</w:t>
      </w:r>
      <w:r w:rsidRPr="00A048CD">
        <w:rPr>
          <w:rStyle w:val="StyleUnderline"/>
        </w:rPr>
        <w:t xml:space="preserve"> launching such weapons, </w:t>
      </w:r>
      <w:r w:rsidRPr="00BD47AB">
        <w:rPr>
          <w:rStyle w:val="StyleUnderline"/>
          <w:highlight w:val="cyan"/>
        </w:rPr>
        <w:t>but would</w:t>
      </w:r>
      <w:r w:rsidRPr="00A048CD">
        <w:rPr>
          <w:rStyle w:val="StyleUnderline"/>
        </w:rPr>
        <w:t xml:space="preserve"> very likely </w:t>
      </w:r>
      <w:r w:rsidRPr="00BD47AB">
        <w:rPr>
          <w:rStyle w:val="StyleUnderline"/>
          <w:highlight w:val="cyan"/>
        </w:rPr>
        <w:t>end life on earth</w:t>
      </w:r>
      <w:r w:rsidRPr="00A048CD">
        <w:rPr>
          <w:rStyle w:val="StyleUnderline"/>
        </w:rPr>
        <w:t xml:space="preserve"> as we know it.</w:t>
      </w:r>
      <w:r>
        <w:rPr>
          <w:rStyle w:val="StyleUnderline"/>
        </w:rPr>
        <w:t xml:space="preserve"> </w:t>
      </w:r>
      <w:r w:rsidRPr="00DF6BE0">
        <w:t>As he writes it, “cold, dark, radioactivity, pyrotoxins and ultraviolet light following a nuclear war…would imperil every survivor on the planet.”</w:t>
      </w:r>
      <w:r>
        <w:t xml:space="preserve"> </w:t>
      </w:r>
      <w:r w:rsidRPr="00A048CD">
        <w:rPr>
          <w:rStyle w:val="StyleUnderline"/>
        </w:rPr>
        <w:t xml:space="preserve">Sagan raises the specter that </w:t>
      </w:r>
      <w:r w:rsidRPr="00BD47AB">
        <w:rPr>
          <w:rStyle w:val="StyleUnderline"/>
          <w:highlight w:val="cyan"/>
        </w:rPr>
        <w:t>even a massive disarming first strike</w:t>
      </w:r>
      <w:r w:rsidRPr="00A048CD">
        <w:rPr>
          <w:rStyle w:val="StyleUnderline"/>
        </w:rPr>
        <w:t xml:space="preserve"> by either superpower at the time </w:t>
      </w:r>
      <w:r w:rsidRPr="00BD47AB">
        <w:rPr>
          <w:rStyle w:val="StyleUnderline"/>
          <w:highlight w:val="cyan"/>
        </w:rPr>
        <w:t>might be sufficient to wipe out all life</w:t>
      </w:r>
      <w:r w:rsidRPr="00A048CD">
        <w:rPr>
          <w:rStyle w:val="StyleUnderline"/>
        </w:rPr>
        <w:t>.</w:t>
      </w:r>
      <w:r>
        <w:t xml:space="preserve"> </w:t>
      </w:r>
      <w:r w:rsidRPr="00A048CD">
        <w:rPr>
          <w:rStyle w:val="StyleUnderline"/>
        </w:rPr>
        <w:t xml:space="preserve">Therefore, the </w:t>
      </w:r>
      <w:r w:rsidRPr="00BD47AB">
        <w:rPr>
          <w:rStyle w:val="StyleUnderline"/>
          <w:highlight w:val="cyan"/>
        </w:rPr>
        <w:t>increasing speed of delivery</w:t>
      </w:r>
      <w:r w:rsidRPr="00A048CD">
        <w:rPr>
          <w:rStyle w:val="StyleUnderline"/>
        </w:rPr>
        <w:t xml:space="preserve"> in conjunction </w:t>
      </w:r>
      <w:r w:rsidRPr="00BD47AB">
        <w:rPr>
          <w:rStyle w:val="StyleUnderline"/>
          <w:highlight w:val="cyan"/>
        </w:rPr>
        <w:t>with the rapidly expanding scope of nuclear destruction necessitates</w:t>
      </w:r>
      <w:r w:rsidRPr="00A048CD">
        <w:rPr>
          <w:rStyle w:val="StyleUnderline"/>
        </w:rPr>
        <w:t xml:space="preserve"> further </w:t>
      </w:r>
      <w:r w:rsidRPr="00BD47AB">
        <w:rPr>
          <w:rStyle w:val="StyleUnderline"/>
          <w:highlight w:val="cyan"/>
        </w:rPr>
        <w:t>positive control measures to prevent the military from unauthorized use</w:t>
      </w:r>
      <w:r w:rsidRPr="00A048CD">
        <w:rPr>
          <w:rStyle w:val="StyleUnderline"/>
        </w:rPr>
        <w:t>.</w:t>
      </w:r>
      <w:r>
        <w:t xml:space="preserve"> </w:t>
      </w:r>
      <w:r w:rsidRPr="00DF6BE0">
        <w:t>This in turn reinforces the unchecked power of the president, for it would be only he who can give the order to strike.</w:t>
      </w:r>
    </w:p>
    <w:p w14:paraId="2A3D545D" w14:textId="77777777" w:rsidR="00940794" w:rsidRPr="006B058A" w:rsidRDefault="00940794" w:rsidP="00940794">
      <w:pPr>
        <w:pStyle w:val="Heading4"/>
      </w:pPr>
      <w:r>
        <w:t>Stable Civil-Military Relations are key to nuclear deterrence</w:t>
      </w:r>
    </w:p>
    <w:p w14:paraId="0DDA5040" w14:textId="77777777" w:rsidR="00940794" w:rsidRPr="006B058A" w:rsidRDefault="00940794" w:rsidP="00940794">
      <w:pPr>
        <w:autoSpaceDE w:val="0"/>
        <w:autoSpaceDN w:val="0"/>
        <w:adjustRightInd w:val="0"/>
        <w:rPr>
          <w:b/>
          <w:bCs/>
          <w:sz w:val="26"/>
        </w:rPr>
      </w:pPr>
      <w:r>
        <w:rPr>
          <w:rStyle w:val="Style13ptBold"/>
        </w:rPr>
        <w:t xml:space="preserve">Sagan 94 </w:t>
      </w:r>
      <w:r w:rsidRPr="006B058A">
        <w:t xml:space="preserve">(Scott D. Sagan, “Civil-Military Relations and Nuclear Weapons”, Stanford University, Center for International Security and Arms Control, </w:t>
      </w:r>
      <w:hyperlink r:id="rId89" w:history="1">
        <w:r w:rsidRPr="006B058A">
          <w:rPr>
            <w:rStyle w:val="Hyperlink"/>
          </w:rPr>
          <w:t>https://fsi.stanford.edu/sites/default/files/Civil-Military_Relations_and_Nuclear_Weapons_-_Scott_D_Sagan.pdf</w:t>
        </w:r>
      </w:hyperlink>
      <w:r w:rsidRPr="006B058A">
        <w:t xml:space="preserve">) </w:t>
      </w:r>
      <w:proofErr w:type="spellStart"/>
      <w:r w:rsidRPr="006B058A">
        <w:t>jd</w:t>
      </w:r>
      <w:proofErr w:type="spellEnd"/>
    </w:p>
    <w:p w14:paraId="0B456046" w14:textId="77777777" w:rsidR="00940794" w:rsidRDefault="00940794" w:rsidP="00940794">
      <w:pPr>
        <w:autoSpaceDE w:val="0"/>
        <w:autoSpaceDN w:val="0"/>
        <w:adjustRightInd w:val="0"/>
        <w:rPr>
          <w:rFonts w:ascii="Times New Roman" w:hAnsi="Times New Roman" w:cs="Times New Roman"/>
          <w:sz w:val="23"/>
          <w:szCs w:val="23"/>
        </w:rPr>
      </w:pPr>
      <w:r>
        <w:rPr>
          <w:rFonts w:ascii="Times New Roman" w:hAnsi="Times New Roman" w:cs="Times New Roman"/>
          <w:sz w:val="23"/>
          <w:szCs w:val="23"/>
        </w:rPr>
        <w:t>Such optimistic views of the effects of nuclear proliferation have not escaped criticism, of course, and a number of scholars have argued that nuclear deterrence may not be stable in specific regional settings.</w:t>
      </w:r>
      <w:r>
        <w:rPr>
          <w:rFonts w:ascii="Times New Roman" w:hAnsi="Times New Roman" w:cs="Times New Roman"/>
          <w:sz w:val="14"/>
          <w:szCs w:val="14"/>
        </w:rPr>
        <w:t xml:space="preserve">5 </w:t>
      </w:r>
      <w:r>
        <w:rPr>
          <w:rFonts w:ascii="Times New Roman" w:hAnsi="Times New Roman" w:cs="Times New Roman"/>
          <w:sz w:val="23"/>
          <w:szCs w:val="23"/>
        </w:rPr>
        <w:t xml:space="preserve">What is missing in this literature, however, is an alternative </w:t>
      </w:r>
      <w:r>
        <w:rPr>
          <w:rFonts w:ascii="Times New Roman" w:hAnsi="Times New Roman" w:cs="Times New Roman"/>
          <w:i/>
          <w:iCs/>
          <w:sz w:val="24"/>
          <w:szCs w:val="24"/>
        </w:rPr>
        <w:t xml:space="preserve">theory </w:t>
      </w:r>
      <w:r>
        <w:rPr>
          <w:rFonts w:ascii="Times New Roman" w:hAnsi="Times New Roman" w:cs="Times New Roman"/>
          <w:sz w:val="23"/>
          <w:szCs w:val="23"/>
        </w:rPr>
        <w:t>of the consequences of nuclear proliferation: a broader conception of the effects of</w:t>
      </w:r>
    </w:p>
    <w:p w14:paraId="7F8B19AB" w14:textId="77777777" w:rsidR="00940794" w:rsidRDefault="00940794" w:rsidP="00940794">
      <w:pPr>
        <w:autoSpaceDE w:val="0"/>
        <w:autoSpaceDN w:val="0"/>
        <w:adjustRightInd w:val="0"/>
        <w:rPr>
          <w:rFonts w:ascii="Times New Roman" w:hAnsi="Times New Roman" w:cs="Times New Roman"/>
          <w:sz w:val="23"/>
          <w:szCs w:val="23"/>
        </w:rPr>
      </w:pPr>
      <w:r>
        <w:rPr>
          <w:rFonts w:ascii="Times New Roman" w:hAnsi="Times New Roman" w:cs="Times New Roman"/>
          <w:sz w:val="23"/>
          <w:szCs w:val="23"/>
        </w:rPr>
        <w:t xml:space="preserve">nuclear weapons proliferation on the likelihood of war. This article presents such an alternative, rooted in organization theory, which leads to a far more pessimistic assessment of the future prospects for peace. There are two central arguments. </w:t>
      </w:r>
      <w:r w:rsidRPr="00AA70AF">
        <w:rPr>
          <w:rFonts w:ascii="Times New Roman" w:hAnsi="Times New Roman" w:cs="Times New Roman"/>
          <w:sz w:val="23"/>
          <w:szCs w:val="23"/>
          <w:u w:val="single"/>
        </w:rPr>
        <w:t xml:space="preserve">First, I argue that </w:t>
      </w:r>
      <w:r w:rsidRPr="00AA70AF">
        <w:rPr>
          <w:rFonts w:ascii="Times New Roman" w:hAnsi="Times New Roman" w:cs="Times New Roman"/>
          <w:sz w:val="23"/>
          <w:szCs w:val="23"/>
          <w:highlight w:val="cyan"/>
          <w:u w:val="single"/>
        </w:rPr>
        <w:t>professional military organizations</w:t>
      </w:r>
      <w:r w:rsidRPr="00AA70AF">
        <w:rPr>
          <w:rFonts w:ascii="Times New Roman" w:hAnsi="Times New Roman" w:cs="Times New Roman"/>
          <w:sz w:val="23"/>
          <w:szCs w:val="23"/>
          <w:u w:val="single"/>
        </w:rPr>
        <w:t xml:space="preserve">-because </w:t>
      </w:r>
      <w:r w:rsidRPr="00AA70AF">
        <w:rPr>
          <w:rFonts w:ascii="Times New Roman" w:hAnsi="Times New Roman" w:cs="Times New Roman"/>
          <w:sz w:val="23"/>
          <w:szCs w:val="23"/>
          <w:highlight w:val="cyan"/>
          <w:u w:val="single"/>
        </w:rPr>
        <w:t>of common biases, inflexible routines</w:t>
      </w:r>
      <w:r w:rsidRPr="00AA70AF">
        <w:rPr>
          <w:rFonts w:ascii="Times New Roman" w:hAnsi="Times New Roman" w:cs="Times New Roman"/>
          <w:sz w:val="23"/>
          <w:szCs w:val="23"/>
          <w:u w:val="single"/>
        </w:rPr>
        <w:t xml:space="preserve">, and parochial interests-display strong proclivities toward organizational behaviors that </w:t>
      </w:r>
      <w:r w:rsidRPr="00AA70AF">
        <w:rPr>
          <w:rFonts w:ascii="Times New Roman" w:hAnsi="Times New Roman" w:cs="Times New Roman"/>
          <w:sz w:val="23"/>
          <w:szCs w:val="23"/>
          <w:highlight w:val="cyan"/>
          <w:u w:val="single"/>
        </w:rPr>
        <w:t>lead to deterrence failures</w:t>
      </w:r>
      <w:r w:rsidRPr="00AA70AF">
        <w:rPr>
          <w:rFonts w:ascii="Times New Roman" w:hAnsi="Times New Roman" w:cs="Times New Roman"/>
          <w:sz w:val="23"/>
          <w:szCs w:val="23"/>
          <w:u w:val="single"/>
        </w:rPr>
        <w:t>.</w:t>
      </w:r>
      <w:r>
        <w:rPr>
          <w:rFonts w:ascii="Times New Roman" w:hAnsi="Times New Roman" w:cs="Times New Roman"/>
          <w:sz w:val="23"/>
          <w:szCs w:val="23"/>
        </w:rPr>
        <w:t xml:space="preserve"> Unlike the widespread psychological critique of rational deterrence theory-which maintains that many political leaders lack the cognitive capabilities or emotional stability to make deterrence work</w:t>
      </w:r>
      <w:r>
        <w:rPr>
          <w:rFonts w:ascii="Times New Roman" w:hAnsi="Times New Roman" w:cs="Times New Roman"/>
          <w:sz w:val="14"/>
          <w:szCs w:val="14"/>
        </w:rPr>
        <w:t>6</w:t>
      </w:r>
      <w:r>
        <w:rPr>
          <w:rFonts w:ascii="Times New Roman" w:hAnsi="Times New Roman" w:cs="Times New Roman"/>
          <w:sz w:val="23"/>
          <w:szCs w:val="23"/>
        </w:rPr>
        <w:t>-</w:t>
      </w:r>
      <w:r w:rsidRPr="00AA70AF">
        <w:rPr>
          <w:rFonts w:ascii="Times New Roman" w:hAnsi="Times New Roman" w:cs="Times New Roman"/>
          <w:sz w:val="23"/>
          <w:szCs w:val="23"/>
          <w:u w:val="single"/>
        </w:rPr>
        <w:t xml:space="preserve">this </w:t>
      </w:r>
      <w:r w:rsidRPr="00AA70AF">
        <w:rPr>
          <w:rFonts w:ascii="Times New Roman" w:hAnsi="Times New Roman" w:cs="Times New Roman"/>
          <w:sz w:val="23"/>
          <w:szCs w:val="23"/>
          <w:highlight w:val="cyan"/>
          <w:u w:val="single"/>
        </w:rPr>
        <w:t>organizational critique argues that</w:t>
      </w:r>
      <w:r w:rsidRPr="00AA70AF">
        <w:rPr>
          <w:rFonts w:ascii="Times New Roman" w:hAnsi="Times New Roman" w:cs="Times New Roman"/>
          <w:sz w:val="23"/>
          <w:szCs w:val="23"/>
          <w:u w:val="single"/>
        </w:rPr>
        <w:t xml:space="preserve"> professional military organizations, </w:t>
      </w:r>
      <w:r w:rsidRPr="00AA70AF">
        <w:rPr>
          <w:rFonts w:ascii="Times New Roman" w:hAnsi="Times New Roman" w:cs="Times New Roman"/>
          <w:sz w:val="23"/>
          <w:szCs w:val="23"/>
          <w:highlight w:val="cyan"/>
          <w:u w:val="single"/>
        </w:rPr>
        <w:t>if left on their own</w:t>
      </w:r>
      <w:r w:rsidRPr="00AA70AF">
        <w:rPr>
          <w:rFonts w:ascii="Times New Roman" w:hAnsi="Times New Roman" w:cs="Times New Roman"/>
          <w:sz w:val="23"/>
          <w:szCs w:val="23"/>
          <w:u w:val="single"/>
        </w:rPr>
        <w:t xml:space="preserve">, </w:t>
      </w:r>
      <w:r w:rsidRPr="00AA70AF">
        <w:rPr>
          <w:rFonts w:ascii="Times New Roman" w:hAnsi="Times New Roman" w:cs="Times New Roman"/>
          <w:sz w:val="23"/>
          <w:szCs w:val="23"/>
          <w:highlight w:val="cyan"/>
          <w:u w:val="single"/>
        </w:rPr>
        <w:t>are unlikely to fulfill</w:t>
      </w:r>
      <w:r w:rsidRPr="00AA70AF">
        <w:rPr>
          <w:rFonts w:ascii="Times New Roman" w:hAnsi="Times New Roman" w:cs="Times New Roman"/>
          <w:sz w:val="23"/>
          <w:szCs w:val="23"/>
          <w:u w:val="single"/>
        </w:rPr>
        <w:t xml:space="preserve"> the </w:t>
      </w:r>
      <w:r w:rsidRPr="00AA70AF">
        <w:rPr>
          <w:rFonts w:ascii="Times New Roman" w:hAnsi="Times New Roman" w:cs="Times New Roman"/>
          <w:sz w:val="23"/>
          <w:szCs w:val="23"/>
          <w:highlight w:val="cyan"/>
          <w:u w:val="single"/>
        </w:rPr>
        <w:t>operational requirements for</w:t>
      </w:r>
      <w:r w:rsidRPr="00AA70AF">
        <w:rPr>
          <w:rFonts w:ascii="Times New Roman" w:hAnsi="Times New Roman" w:cs="Times New Roman"/>
          <w:sz w:val="23"/>
          <w:szCs w:val="23"/>
          <w:u w:val="single"/>
        </w:rPr>
        <w:t xml:space="preserve"> rational </w:t>
      </w:r>
      <w:r w:rsidRPr="00AA70AF">
        <w:rPr>
          <w:rFonts w:ascii="Times New Roman" w:hAnsi="Times New Roman" w:cs="Times New Roman"/>
          <w:sz w:val="23"/>
          <w:szCs w:val="23"/>
          <w:highlight w:val="cyan"/>
          <w:u w:val="single"/>
        </w:rPr>
        <w:t>nuclear deterrence.</w:t>
      </w:r>
      <w:r>
        <w:rPr>
          <w:rFonts w:ascii="Times New Roman" w:hAnsi="Times New Roman" w:cs="Times New Roman"/>
          <w:sz w:val="23"/>
          <w:szCs w:val="23"/>
        </w:rPr>
        <w:t xml:space="preserve"> </w:t>
      </w:r>
      <w:r w:rsidRPr="00AA70AF">
        <w:rPr>
          <w:rFonts w:ascii="Times New Roman" w:hAnsi="Times New Roman" w:cs="Times New Roman"/>
          <w:sz w:val="23"/>
          <w:szCs w:val="23"/>
          <w:u w:val="single"/>
        </w:rPr>
        <w:t xml:space="preserve">Second, I argue that </w:t>
      </w:r>
      <w:r w:rsidRPr="00AA70AF">
        <w:rPr>
          <w:rFonts w:ascii="Times New Roman" w:hAnsi="Times New Roman" w:cs="Times New Roman"/>
          <w:sz w:val="23"/>
          <w:szCs w:val="23"/>
          <w:highlight w:val="cyan"/>
          <w:u w:val="single"/>
        </w:rPr>
        <w:t>such organizational proclivities can be effectively countered only by tight and sustained civilian control</w:t>
      </w:r>
      <w:r w:rsidRPr="00AA70AF">
        <w:rPr>
          <w:rFonts w:ascii="Times New Roman" w:hAnsi="Times New Roman" w:cs="Times New Roman"/>
          <w:sz w:val="23"/>
          <w:szCs w:val="23"/>
          <w:u w:val="single"/>
        </w:rPr>
        <w:t xml:space="preserve"> of the military.</w:t>
      </w:r>
      <w:r>
        <w:rPr>
          <w:rFonts w:ascii="Times New Roman" w:hAnsi="Times New Roman" w:cs="Times New Roman"/>
          <w:sz w:val="23"/>
          <w:szCs w:val="23"/>
        </w:rPr>
        <w:t xml:space="preserve"> Unfortunately, there are strong reasons to believe that future nuclear-armed states will lack such positive mechanisms of civilian control. </w:t>
      </w:r>
      <w:proofErr w:type="spellStart"/>
      <w:r>
        <w:rPr>
          <w:rFonts w:ascii="Times New Roman" w:hAnsi="Times New Roman" w:cs="Times New Roman"/>
          <w:sz w:val="23"/>
          <w:szCs w:val="23"/>
        </w:rPr>
        <w:t>Mariy</w:t>
      </w:r>
      <w:proofErr w:type="spellEnd"/>
      <w:r>
        <w:rPr>
          <w:rFonts w:ascii="Times New Roman" w:hAnsi="Times New Roman" w:cs="Times New Roman"/>
          <w:sz w:val="23"/>
          <w:szCs w:val="23"/>
        </w:rPr>
        <w:t xml:space="preserve"> current and emerging proliferators have either military-run governments or weak civilian-led governments in which the professional military has a strong and direct influence on policy-making. In such states, the biases, routines, and parochial interests of powerful military organizations, not the "objective" interests of the state, can determine</w:t>
      </w:r>
    </w:p>
    <w:p w14:paraId="4C8876AB" w14:textId="46078DBA" w:rsidR="00940794" w:rsidRDefault="00940794" w:rsidP="00940794">
      <w:pPr>
        <w:autoSpaceDE w:val="0"/>
        <w:autoSpaceDN w:val="0"/>
        <w:adjustRightInd w:val="0"/>
        <w:rPr>
          <w:rFonts w:ascii="Times New Roman" w:hAnsi="Times New Roman" w:cs="Times New Roman"/>
          <w:sz w:val="23"/>
          <w:szCs w:val="23"/>
          <w:u w:val="single"/>
        </w:rPr>
      </w:pPr>
      <w:r>
        <w:rPr>
          <w:rFonts w:ascii="Times New Roman" w:hAnsi="Times New Roman" w:cs="Times New Roman"/>
          <w:sz w:val="23"/>
          <w:szCs w:val="23"/>
        </w:rPr>
        <w:t xml:space="preserve">state behavior. These problems can be compounded by the fact that such militaries are “inward-looking," focusing on internal issues of domestic stability and politics, rather than on external threats to national security. Extensive military involvement in domestic affairs, however, changes the focus </w:t>
      </w:r>
      <w:proofErr w:type="spellStart"/>
      <w:r>
        <w:rPr>
          <w:rFonts w:ascii="Times New Roman" w:hAnsi="Times New Roman" w:cs="Times New Roman"/>
          <w:sz w:val="23"/>
          <w:szCs w:val="23"/>
        </w:rPr>
        <w:t>ofofficers</w:t>
      </w:r>
      <w:proofErr w:type="spellEnd"/>
      <w:r>
        <w:rPr>
          <w:rFonts w:ascii="Times New Roman" w:hAnsi="Times New Roman" w:cs="Times New Roman"/>
          <w:sz w:val="23"/>
          <w:szCs w:val="23"/>
        </w:rPr>
        <w:t>' energies and interests, and the military's professional competence as a fighting force (and therefore also as a deterrent) suffers.7 Finally, some new nuclear states have been "born nuclear</w:t>
      </w:r>
      <w:r w:rsidRPr="00AA70AF">
        <w:rPr>
          <w:rFonts w:ascii="Times New Roman" w:hAnsi="Times New Roman" w:cs="Times New Roman"/>
          <w:sz w:val="23"/>
          <w:szCs w:val="23"/>
          <w:u w:val="single"/>
        </w:rPr>
        <w:t xml:space="preserve">": Ukraine, Belarus, and Kazakhstan inherited nuclear weapons from the Soviet Union, without inheriting its </w:t>
      </w:r>
      <w:r w:rsidRPr="00AA70AF">
        <w:rPr>
          <w:rFonts w:ascii="Times New Roman" w:hAnsi="Times New Roman" w:cs="Times New Roman"/>
          <w:sz w:val="23"/>
          <w:szCs w:val="23"/>
          <w:highlight w:val="cyan"/>
          <w:u w:val="single"/>
        </w:rPr>
        <w:t>stable civil-military relations</w:t>
      </w:r>
      <w:r w:rsidRPr="00AA70AF">
        <w:rPr>
          <w:rFonts w:ascii="Times New Roman" w:hAnsi="Times New Roman" w:cs="Times New Roman"/>
          <w:sz w:val="23"/>
          <w:szCs w:val="23"/>
          <w:u w:val="single"/>
        </w:rPr>
        <w:t>, historical learning experience, or extensive command and control mechanisms.</w:t>
      </w:r>
    </w:p>
    <w:p w14:paraId="29EC5E6B" w14:textId="0C83A16A" w:rsidR="00EB7580" w:rsidRPr="001D0F46" w:rsidRDefault="00EB7580" w:rsidP="00EB7580">
      <w:pPr>
        <w:pStyle w:val="Heading4"/>
      </w:pPr>
      <w:r>
        <w:t>Stable civil-military relations prevent nuclear weapon use</w:t>
      </w:r>
    </w:p>
    <w:p w14:paraId="6BEEF321" w14:textId="77777777" w:rsidR="00EB7580" w:rsidRPr="00987960" w:rsidRDefault="00EB7580" w:rsidP="00EB7580">
      <w:r>
        <w:rPr>
          <w:rStyle w:val="Style13ptBold"/>
        </w:rPr>
        <w:t xml:space="preserve">Born et al 10 </w:t>
      </w:r>
      <w:r w:rsidRPr="00987960">
        <w:t xml:space="preserve">(Hans Born, Bates Gill and Heiner </w:t>
      </w:r>
      <w:proofErr w:type="spellStart"/>
      <w:r w:rsidRPr="00987960">
        <w:t>Hanggi</w:t>
      </w:r>
      <w:proofErr w:type="spellEnd"/>
      <w:r w:rsidRPr="00987960">
        <w:t xml:space="preserve">, “Governing the Bomb Civilian Control and Democratic Accountability of Nuclear Weapons”, Oxford University Press) </w:t>
      </w:r>
      <w:proofErr w:type="spellStart"/>
      <w:r w:rsidRPr="00987960">
        <w:t>jd</w:t>
      </w:r>
      <w:proofErr w:type="spellEnd"/>
    </w:p>
    <w:p w14:paraId="48F22509" w14:textId="77777777" w:rsidR="00EB7580" w:rsidRDefault="00EB7580" w:rsidP="00EB7580">
      <w:proofErr w:type="spellStart"/>
      <w:r w:rsidRPr="00987960">
        <w:rPr>
          <w:rStyle w:val="StyleUnderline"/>
        </w:rPr>
        <w:t>Feaver</w:t>
      </w:r>
      <w:proofErr w:type="spellEnd"/>
      <w:r w:rsidRPr="00987960">
        <w:rPr>
          <w:rStyle w:val="StyleUnderline"/>
        </w:rPr>
        <w:t xml:space="preserve"> has categorized </w:t>
      </w:r>
      <w:r w:rsidRPr="009A6051">
        <w:rPr>
          <w:rStyle w:val="StyleUnderline"/>
          <w:highlight w:val="cyan"/>
        </w:rPr>
        <w:t>two types of command-and-control systems</w:t>
      </w:r>
      <w:r w:rsidRPr="00987960">
        <w:rPr>
          <w:rStyle w:val="StyleUnderline"/>
        </w:rPr>
        <w:t xml:space="preserve"> in the broader framework </w:t>
      </w:r>
      <w:r w:rsidRPr="009A6051">
        <w:rPr>
          <w:rStyle w:val="StyleUnderline"/>
          <w:highlight w:val="cyan"/>
        </w:rPr>
        <w:t>of civil–military relations</w:t>
      </w:r>
      <w:r w:rsidRPr="00987960">
        <w:rPr>
          <w:rStyle w:val="StyleUnderline"/>
        </w:rPr>
        <w:t>: ‘</w:t>
      </w:r>
      <w:r w:rsidRPr="009A6051">
        <w:rPr>
          <w:rStyle w:val="StyleUnderline"/>
          <w:highlight w:val="cyan"/>
        </w:rPr>
        <w:t>delegative’ and ‘assertive’</w:t>
      </w:r>
      <w:r w:rsidRPr="00987960">
        <w:rPr>
          <w:rStyle w:val="StyleUnderline"/>
        </w:rPr>
        <w:t xml:space="preserve"> control.</w:t>
      </w:r>
      <w:r>
        <w:t xml:space="preserve">54 Delegative control </w:t>
      </w:r>
      <w:proofErr w:type="spellStart"/>
      <w:r>
        <w:t>favours</w:t>
      </w:r>
      <w:proofErr w:type="spellEnd"/>
      <w:r>
        <w:t xml:space="preserve"> military control and emphasizes protection against threats of decapitation and pre-emptive strikes, whereas </w:t>
      </w:r>
      <w:r w:rsidRPr="009A6051">
        <w:rPr>
          <w:rStyle w:val="StyleUnderline"/>
          <w:highlight w:val="cyan"/>
        </w:rPr>
        <w:t xml:space="preserve">assertive control </w:t>
      </w:r>
      <w:proofErr w:type="spellStart"/>
      <w:r w:rsidRPr="009A6051">
        <w:rPr>
          <w:rStyle w:val="StyleUnderline"/>
          <w:highlight w:val="cyan"/>
        </w:rPr>
        <w:t>favours</w:t>
      </w:r>
      <w:proofErr w:type="spellEnd"/>
      <w:r w:rsidRPr="009A6051">
        <w:rPr>
          <w:rStyle w:val="StyleUnderline"/>
          <w:highlight w:val="cyan"/>
        </w:rPr>
        <w:t xml:space="preserve"> executive control and emphasizes protection against</w:t>
      </w:r>
      <w:r w:rsidRPr="00987960">
        <w:rPr>
          <w:rStyle w:val="StyleUnderline"/>
        </w:rPr>
        <w:t xml:space="preserve"> accidental and </w:t>
      </w:r>
      <w:r w:rsidRPr="009A6051">
        <w:rPr>
          <w:rStyle w:val="StyleUnderline"/>
          <w:highlight w:val="cyan"/>
        </w:rPr>
        <w:t>unauthorized use</w:t>
      </w:r>
      <w:r w:rsidRPr="00987960">
        <w:rPr>
          <w:rStyle w:val="StyleUnderline"/>
        </w:rPr>
        <w:t>.</w:t>
      </w:r>
      <w:r>
        <w:t xml:space="preserve"> </w:t>
      </w:r>
      <w:r w:rsidRPr="009A6051">
        <w:rPr>
          <w:rStyle w:val="StyleUnderline"/>
          <w:highlight w:val="cyan"/>
        </w:rPr>
        <w:t>Nuclear command-and-control systems shift</w:t>
      </w:r>
      <w:r w:rsidRPr="00987960">
        <w:rPr>
          <w:rStyle w:val="StyleUnderline"/>
        </w:rPr>
        <w:t xml:space="preserve"> back and forth between delegative and assertive postures </w:t>
      </w:r>
      <w:r w:rsidRPr="009A6051">
        <w:rPr>
          <w:rStyle w:val="StyleUnderline"/>
          <w:highlight w:val="cyan"/>
        </w:rPr>
        <w:t>depending on</w:t>
      </w:r>
      <w:r w:rsidRPr="00987960">
        <w:rPr>
          <w:rStyle w:val="StyleUnderline"/>
        </w:rPr>
        <w:t xml:space="preserve"> the ‘time urgency quality’ of the nuclear arsenal and, more important for the subject at hand, </w:t>
      </w:r>
      <w:r w:rsidRPr="009A6051">
        <w:rPr>
          <w:rStyle w:val="StyleUnderline"/>
          <w:highlight w:val="cyan"/>
        </w:rPr>
        <w:t>the state of civil–military relations</w:t>
      </w:r>
      <w:r w:rsidRPr="00987960">
        <w:rPr>
          <w:rStyle w:val="StyleUnderline"/>
        </w:rPr>
        <w:t xml:space="preserve"> and domestic politics more generally</w:t>
      </w:r>
      <w:r>
        <w:t xml:space="preserve">. </w:t>
      </w:r>
      <w:r w:rsidRPr="009A6051">
        <w:rPr>
          <w:rStyle w:val="StyleUnderline"/>
          <w:highlight w:val="cyan"/>
        </w:rPr>
        <w:t>Countries with</w:t>
      </w:r>
      <w:r w:rsidRPr="00987960">
        <w:rPr>
          <w:rStyle w:val="StyleUnderline"/>
        </w:rPr>
        <w:t xml:space="preserve"> predictably </w:t>
      </w:r>
      <w:r w:rsidRPr="009A6051">
        <w:rPr>
          <w:rStyle w:val="StyleUnderline"/>
          <w:highlight w:val="cyan"/>
        </w:rPr>
        <w:t>stable civil– military relations</w:t>
      </w:r>
      <w:r w:rsidRPr="00987960">
        <w:rPr>
          <w:rStyle w:val="StyleUnderline"/>
        </w:rPr>
        <w:t xml:space="preserve"> and domestic situations, </w:t>
      </w:r>
      <w:r w:rsidRPr="009A6051">
        <w:rPr>
          <w:rStyle w:val="StyleUnderline"/>
          <w:highlight w:val="cyan"/>
        </w:rPr>
        <w:t>such as the USA</w:t>
      </w:r>
      <w:r w:rsidRPr="00987960">
        <w:rPr>
          <w:rStyle w:val="StyleUnderline"/>
        </w:rPr>
        <w:t xml:space="preserve">, tend to </w:t>
      </w:r>
      <w:proofErr w:type="spellStart"/>
      <w:r w:rsidRPr="009A6051">
        <w:rPr>
          <w:rStyle w:val="StyleUnderline"/>
          <w:highlight w:val="cyan"/>
        </w:rPr>
        <w:t>favour</w:t>
      </w:r>
      <w:proofErr w:type="spellEnd"/>
      <w:r w:rsidRPr="009A6051">
        <w:rPr>
          <w:rStyle w:val="StyleUnderline"/>
          <w:highlight w:val="cyan"/>
        </w:rPr>
        <w:t xml:space="preserve"> delegative control</w:t>
      </w:r>
      <w:r w:rsidRPr="009A6051">
        <w:rPr>
          <w:highlight w:val="cyan"/>
        </w:rPr>
        <w:t>.</w:t>
      </w:r>
      <w:r>
        <w:t xml:space="preserve"> In contrast, other countries which may have a more volatile domestic politics or civil–military relations, such as Pakistan, tend to </w:t>
      </w:r>
      <w:proofErr w:type="spellStart"/>
      <w:r>
        <w:t>favour</w:t>
      </w:r>
      <w:proofErr w:type="spellEnd"/>
      <w:r>
        <w:t xml:space="preserve"> assertive control</w:t>
      </w:r>
      <w:r w:rsidRPr="00987960">
        <w:rPr>
          <w:rStyle w:val="StyleUnderline"/>
        </w:rPr>
        <w:t xml:space="preserve">. However, </w:t>
      </w:r>
      <w:r w:rsidRPr="009A6051">
        <w:rPr>
          <w:rStyle w:val="StyleUnderline"/>
          <w:highlight w:val="cyan"/>
        </w:rPr>
        <w:t>volatile civil–military relations may make</w:t>
      </w:r>
      <w:r w:rsidRPr="00987960">
        <w:rPr>
          <w:rStyle w:val="StyleUnderline"/>
        </w:rPr>
        <w:t xml:space="preserve"> the establishment of </w:t>
      </w:r>
      <w:r w:rsidRPr="001D0F46">
        <w:rPr>
          <w:rStyle w:val="StyleUnderline"/>
          <w:highlight w:val="cyan"/>
        </w:rPr>
        <w:t>assertive control impossible so</w:t>
      </w:r>
      <w:r w:rsidRPr="00987960">
        <w:rPr>
          <w:rStyle w:val="StyleUnderline"/>
        </w:rPr>
        <w:t xml:space="preserve">, as a consequence, </w:t>
      </w:r>
      <w:r w:rsidRPr="001D0F46">
        <w:rPr>
          <w:rStyle w:val="StyleUnderline"/>
          <w:highlight w:val="cyan"/>
        </w:rPr>
        <w:t>delegative control prevails, with</w:t>
      </w:r>
      <w:r w:rsidRPr="00987960">
        <w:rPr>
          <w:rStyle w:val="StyleUnderline"/>
        </w:rPr>
        <w:t xml:space="preserve"> potentially </w:t>
      </w:r>
      <w:r w:rsidRPr="001D0F46">
        <w:rPr>
          <w:rStyle w:val="StyleUnderline"/>
          <w:highlight w:val="cyan"/>
        </w:rPr>
        <w:t>destabilizing effects</w:t>
      </w:r>
      <w:r>
        <w:t>.55 Both strategies have problematic features. Delegative control presumes a clear delineation of political and military responsibilities, which is rather difficult because the use of nuclear weapons has consequences that go far beyond the battlefield. In contrast, assertive control is problematic in the case of a surprise or decapitation attack, in which the command-</w:t>
      </w:r>
      <w:proofErr w:type="spellStart"/>
      <w:r>
        <w:t>andcontrol</w:t>
      </w:r>
      <w:proofErr w:type="spellEnd"/>
      <w:r>
        <w:t xml:space="preserve"> possibilities of the executive are destroyed.</w:t>
      </w:r>
    </w:p>
    <w:p w14:paraId="79F43D9B" w14:textId="77777777" w:rsidR="00EB7580" w:rsidRPr="00940794" w:rsidRDefault="00EB7580" w:rsidP="00940794">
      <w:pPr>
        <w:autoSpaceDE w:val="0"/>
        <w:autoSpaceDN w:val="0"/>
        <w:adjustRightInd w:val="0"/>
        <w:rPr>
          <w:rFonts w:ascii="Times New Roman" w:hAnsi="Times New Roman" w:cs="Times New Roman"/>
          <w:sz w:val="23"/>
          <w:szCs w:val="23"/>
          <w:u w:val="single"/>
        </w:rPr>
      </w:pPr>
    </w:p>
    <w:p w14:paraId="65EF8D3F" w14:textId="3CD4CDB1" w:rsidR="00835328" w:rsidRPr="007839D8" w:rsidRDefault="00835328" w:rsidP="00835328">
      <w:pPr>
        <w:pStyle w:val="Heading3"/>
        <w:rPr>
          <w:rFonts w:asciiTheme="majorHAnsi" w:hAnsiTheme="majorHAnsi"/>
        </w:rPr>
      </w:pPr>
      <w:r w:rsidRPr="007839D8">
        <w:rPr>
          <w:rFonts w:asciiTheme="majorHAnsi" w:hAnsiTheme="majorHAnsi"/>
        </w:rPr>
        <w:t>US-Russia War</w:t>
      </w:r>
    </w:p>
    <w:p w14:paraId="25AD36B6" w14:textId="77777777" w:rsidR="004A36D3" w:rsidRPr="007839D8" w:rsidRDefault="004A36D3" w:rsidP="004A36D3">
      <w:pPr>
        <w:pStyle w:val="Heading4"/>
        <w:rPr>
          <w:rFonts w:asciiTheme="majorHAnsi" w:hAnsiTheme="majorHAnsi"/>
        </w:rPr>
      </w:pPr>
      <w:r w:rsidRPr="007839D8">
        <w:rPr>
          <w:rFonts w:asciiTheme="majorHAnsi" w:hAnsiTheme="majorHAnsi"/>
        </w:rPr>
        <w:t>U.S.-Russia nuclear war causes extinction.</w:t>
      </w:r>
    </w:p>
    <w:p w14:paraId="01189AE5" w14:textId="77777777" w:rsidR="004A36D3" w:rsidRPr="007839D8" w:rsidRDefault="004A36D3" w:rsidP="004A36D3">
      <w:pPr>
        <w:rPr>
          <w:rStyle w:val="Style13ptBold"/>
          <w:rFonts w:asciiTheme="majorHAnsi" w:hAnsiTheme="majorHAnsi"/>
          <w:b w:val="0"/>
          <w:sz w:val="20"/>
        </w:rPr>
      </w:pPr>
      <w:r w:rsidRPr="007839D8">
        <w:rPr>
          <w:rStyle w:val="Style13ptBold"/>
          <w:rFonts w:asciiTheme="majorHAnsi" w:hAnsiTheme="majorHAnsi"/>
        </w:rPr>
        <w:t xml:space="preserve">Perry 17 </w:t>
      </w:r>
      <w:r w:rsidRPr="007839D8">
        <w:rPr>
          <w:rStyle w:val="Style13ptBold"/>
          <w:rFonts w:asciiTheme="majorHAnsi" w:hAnsiTheme="majorHAnsi"/>
          <w:b w:val="0"/>
          <w:sz w:val="20"/>
        </w:rPr>
        <w:t>(</w:t>
      </w:r>
      <w:r w:rsidRPr="007839D8">
        <w:rPr>
          <w:rFonts w:asciiTheme="majorHAnsi" w:hAnsiTheme="majorHAnsi"/>
          <w:bCs/>
          <w:iCs/>
          <w:sz w:val="20"/>
        </w:rPr>
        <w:t>William J. Perry was the nineteenth secretary of defense for the United States, serving from February 1994 to January 1997. He previously served as deputy secretary of defense (1993–94) and as undersecretary of defense for research and engineering (1977–81). He currently heads the William J. Perry Project, which aims to prevent the use of nuclear weapons in the future. April 25, 2017, “Have we forgotten the Cold War? Nuclear threat more real than ever,” The Hill, http://thehill.com/blogs/pundits-blog/foreign-policy/330418-have-we-forgotten-the-cold-war-nuclear-threat-more-real&gt; SK)</w:t>
      </w:r>
    </w:p>
    <w:p w14:paraId="27FAEE34" w14:textId="22C8C3B4" w:rsidR="004A36D3" w:rsidRDefault="004A36D3" w:rsidP="004A36D3">
      <w:pPr>
        <w:rPr>
          <w:rStyle w:val="StyleUnderline"/>
          <w:rFonts w:asciiTheme="majorHAnsi" w:hAnsiTheme="majorHAnsi"/>
        </w:rPr>
      </w:pPr>
      <w:r w:rsidRPr="007839D8">
        <w:rPr>
          <w:rFonts w:asciiTheme="majorHAnsi" w:hAnsiTheme="majorHAnsi"/>
          <w:sz w:val="16"/>
        </w:rPr>
        <w:t xml:space="preserve">I lived most of my adult life during the Cold War, and, throughout, I never lost sight of one overwhelming reality — </w:t>
      </w:r>
      <w:r w:rsidRPr="007839D8">
        <w:rPr>
          <w:rStyle w:val="StyleUnderline"/>
          <w:rFonts w:asciiTheme="majorHAnsi" w:hAnsiTheme="majorHAnsi"/>
        </w:rPr>
        <w:t xml:space="preserve">at any time, </w:t>
      </w:r>
      <w:r w:rsidRPr="007839D8">
        <w:rPr>
          <w:rStyle w:val="StyleUnderline"/>
          <w:rFonts w:asciiTheme="majorHAnsi" w:hAnsiTheme="majorHAnsi"/>
          <w:highlight w:val="cyan"/>
        </w:rPr>
        <w:t>the Cold War could turn hot, resulting in the extinction of our civilization</w:t>
      </w:r>
      <w:r w:rsidRPr="007839D8">
        <w:rPr>
          <w:rStyle w:val="StyleUnderline"/>
          <w:rFonts w:asciiTheme="majorHAnsi" w:hAnsiTheme="majorHAnsi"/>
        </w:rPr>
        <w:t xml:space="preserve">. Now, inexplicably, we are recreating many of the conditions of the Cold War. In fact, I believe that, today, </w:t>
      </w:r>
      <w:r w:rsidRPr="007839D8">
        <w:rPr>
          <w:rStyle w:val="StyleUnderline"/>
          <w:rFonts w:asciiTheme="majorHAnsi" w:hAnsiTheme="majorHAnsi"/>
          <w:highlight w:val="cyan"/>
        </w:rPr>
        <w:t>the likelihood of a nuclear catastrophe is actually greater than it was during the Cold War.</w:t>
      </w:r>
      <w:r w:rsidRPr="007839D8">
        <w:rPr>
          <w:rStyle w:val="StyleUnderline"/>
          <w:rFonts w:asciiTheme="majorHAnsi" w:hAnsiTheme="majorHAnsi"/>
        </w:rPr>
        <w:t xml:space="preserve"> The relations between the United States and Russia are as hostile as they were during the Cold War. </w:t>
      </w:r>
      <w:r w:rsidRPr="007839D8">
        <w:rPr>
          <w:rStyle w:val="StyleUnderline"/>
          <w:rFonts w:asciiTheme="majorHAnsi" w:hAnsiTheme="majorHAnsi"/>
          <w:highlight w:val="cyan"/>
        </w:rPr>
        <w:t>Russia has dropped its</w:t>
      </w:r>
      <w:r w:rsidRPr="007839D8">
        <w:rPr>
          <w:rStyle w:val="StyleUnderline"/>
          <w:rFonts w:asciiTheme="majorHAnsi" w:hAnsiTheme="majorHAnsi"/>
        </w:rPr>
        <w:t xml:space="preserve"> long-term policy of "</w:t>
      </w:r>
      <w:r w:rsidRPr="007839D8">
        <w:rPr>
          <w:rStyle w:val="StyleUnderline"/>
          <w:rFonts w:asciiTheme="majorHAnsi" w:hAnsiTheme="majorHAnsi"/>
          <w:highlight w:val="cyan"/>
        </w:rPr>
        <w:t>No First Use</w:t>
      </w:r>
      <w:r w:rsidRPr="007839D8">
        <w:rPr>
          <w:rStyle w:val="StyleUnderline"/>
          <w:rFonts w:asciiTheme="majorHAnsi" w:hAnsiTheme="majorHAnsi"/>
        </w:rPr>
        <w:t xml:space="preserve">" of nuclear weapons </w:t>
      </w:r>
      <w:r w:rsidRPr="007839D8">
        <w:rPr>
          <w:rStyle w:val="StyleUnderline"/>
          <w:rFonts w:asciiTheme="majorHAnsi" w:hAnsiTheme="majorHAnsi"/>
          <w:highlight w:val="cyan"/>
        </w:rPr>
        <w:t>and is rebuilding its nuclear arsenal. It is threatening its neighbors</w:t>
      </w:r>
      <w:r w:rsidRPr="007839D8">
        <w:rPr>
          <w:rStyle w:val="StyleUnderline"/>
          <w:rFonts w:asciiTheme="majorHAnsi" w:hAnsiTheme="majorHAnsi"/>
        </w:rPr>
        <w:t xml:space="preserve"> with these deadly weapons and indirectly threatening the U.S. </w:t>
      </w:r>
      <w:r w:rsidRPr="007839D8">
        <w:rPr>
          <w:rStyle w:val="StyleUnderline"/>
          <w:rFonts w:asciiTheme="majorHAnsi" w:hAnsiTheme="majorHAnsi"/>
          <w:highlight w:val="cyan"/>
        </w:rPr>
        <w:t>Responding to this challenge, the U.S. has begun rebuilding its</w:t>
      </w:r>
      <w:r w:rsidRPr="007839D8">
        <w:rPr>
          <w:rStyle w:val="StyleUnderline"/>
          <w:rFonts w:asciiTheme="majorHAnsi" w:hAnsiTheme="majorHAnsi"/>
        </w:rPr>
        <w:t xml:space="preserve"> nuclear </w:t>
      </w:r>
      <w:r w:rsidRPr="007839D8">
        <w:rPr>
          <w:rStyle w:val="StyleUnderline"/>
          <w:rFonts w:asciiTheme="majorHAnsi" w:hAnsiTheme="majorHAnsi"/>
          <w:highlight w:val="cyan"/>
        </w:rPr>
        <w:t>arsenal</w:t>
      </w:r>
      <w:r w:rsidRPr="007839D8">
        <w:rPr>
          <w:rStyle w:val="StyleUnderline"/>
          <w:rFonts w:asciiTheme="majorHAnsi" w:hAnsiTheme="majorHAnsi"/>
        </w:rPr>
        <w:t xml:space="preserve">. We seem determined to replay the Cold War arms race, with costs estimated at more than $1 trillion — with predictably terrible dangers. </w:t>
      </w:r>
      <w:r w:rsidRPr="007839D8">
        <w:rPr>
          <w:rFonts w:asciiTheme="majorHAnsi" w:hAnsiTheme="majorHAnsi"/>
          <w:sz w:val="16"/>
        </w:rPr>
        <w:t xml:space="preserve">Have we simply forgotten the immense dangers of the Cold War? </w:t>
      </w:r>
      <w:r w:rsidRPr="007839D8">
        <w:rPr>
          <w:rStyle w:val="StyleUnderline"/>
          <w:rFonts w:asciiTheme="majorHAnsi" w:hAnsiTheme="majorHAnsi"/>
        </w:rPr>
        <w:t xml:space="preserve">Several times during the Cold War, </w:t>
      </w:r>
      <w:r w:rsidRPr="007839D8">
        <w:rPr>
          <w:rStyle w:val="StyleUnderline"/>
          <w:rFonts w:asciiTheme="majorHAnsi" w:hAnsiTheme="majorHAnsi"/>
          <w:highlight w:val="cyan"/>
        </w:rPr>
        <w:t>we faced the prospect of a nuclear war by miscalculation</w:t>
      </w:r>
      <w:r w:rsidRPr="007839D8">
        <w:rPr>
          <w:rStyle w:val="StyleUnderline"/>
          <w:rFonts w:asciiTheme="majorHAnsi" w:hAnsiTheme="majorHAnsi"/>
        </w:rPr>
        <w:t xml:space="preserve">, most dramatically </w:t>
      </w:r>
      <w:r w:rsidRPr="007839D8">
        <w:rPr>
          <w:rStyle w:val="StyleUnderline"/>
          <w:rFonts w:asciiTheme="majorHAnsi" w:hAnsiTheme="majorHAnsi"/>
          <w:highlight w:val="cyan"/>
        </w:rPr>
        <w:t>during the Cuban Missile Crisis</w:t>
      </w:r>
      <w:r w:rsidRPr="007839D8">
        <w:rPr>
          <w:rStyle w:val="StyleUnderline"/>
          <w:rFonts w:asciiTheme="majorHAnsi" w:hAnsiTheme="majorHAnsi"/>
        </w:rPr>
        <w:t xml:space="preserve"> in 1962</w:t>
      </w:r>
      <w:r w:rsidRPr="007839D8">
        <w:rPr>
          <w:rFonts w:asciiTheme="majorHAnsi" w:hAnsiTheme="majorHAnsi"/>
          <w:sz w:val="16"/>
        </w:rPr>
        <w:t xml:space="preserve">. After that crisis, President Kennedy said that he believed we had a one-in-three chance of nuclear war. But Kennedy did not know — which we now know — that the Soviet Union had already placed tactical nuclear weapons on the island that were fully operational. </w:t>
      </w:r>
      <w:r w:rsidRPr="007839D8">
        <w:rPr>
          <w:rStyle w:val="StyleUnderline"/>
          <w:rFonts w:asciiTheme="majorHAnsi" w:hAnsiTheme="majorHAnsi"/>
          <w:highlight w:val="cyan"/>
        </w:rPr>
        <w:t>If Kennedy had accepted the</w:t>
      </w:r>
      <w:r w:rsidRPr="007839D8">
        <w:rPr>
          <w:rStyle w:val="StyleUnderline"/>
          <w:rFonts w:asciiTheme="majorHAnsi" w:hAnsiTheme="majorHAnsi"/>
        </w:rPr>
        <w:t xml:space="preserve"> unanimous </w:t>
      </w:r>
      <w:r w:rsidRPr="007839D8">
        <w:rPr>
          <w:rStyle w:val="StyleUnderline"/>
          <w:rFonts w:asciiTheme="majorHAnsi" w:hAnsiTheme="majorHAnsi"/>
          <w:highlight w:val="cyan"/>
        </w:rPr>
        <w:t>recommendation</w:t>
      </w:r>
      <w:r w:rsidRPr="007839D8">
        <w:rPr>
          <w:rStyle w:val="StyleUnderline"/>
          <w:rFonts w:asciiTheme="majorHAnsi" w:hAnsiTheme="majorHAnsi"/>
        </w:rPr>
        <w:t xml:space="preserve"> of his Joint Chiefs of Staff to invade Cuba, </w:t>
      </w:r>
      <w:r w:rsidRPr="007839D8">
        <w:rPr>
          <w:rStyle w:val="StyleUnderline"/>
          <w:rFonts w:asciiTheme="majorHAnsi" w:hAnsiTheme="majorHAnsi"/>
          <w:highlight w:val="cyan"/>
        </w:rPr>
        <w:t>our troops would have been decimated</w:t>
      </w:r>
      <w:r w:rsidRPr="007839D8">
        <w:rPr>
          <w:rStyle w:val="StyleUnderline"/>
          <w:rFonts w:asciiTheme="majorHAnsi" w:hAnsiTheme="majorHAnsi"/>
        </w:rPr>
        <w:t xml:space="preserve"> on the beachheads by tactical nuclear weapons and a general nuclear war would surely have followed. The miscalculations of Soviet and U.S. leaders almost subjected the world to a nuclear holocaust. I believe </w:t>
      </w:r>
      <w:r w:rsidRPr="007839D8">
        <w:rPr>
          <w:rStyle w:val="StyleUnderline"/>
          <w:rFonts w:asciiTheme="majorHAnsi" w:hAnsiTheme="majorHAnsi"/>
          <w:highlight w:val="cyan"/>
        </w:rPr>
        <w:t xml:space="preserve">we avoided that catastrophe </w:t>
      </w:r>
      <w:r w:rsidRPr="007839D8">
        <w:rPr>
          <w:rFonts w:asciiTheme="majorHAnsi" w:hAnsiTheme="majorHAnsi"/>
          <w:sz w:val="16"/>
        </w:rPr>
        <w:t>as much by good luck as</w:t>
      </w:r>
      <w:r w:rsidRPr="007839D8">
        <w:rPr>
          <w:rStyle w:val="StyleUnderline"/>
          <w:rFonts w:asciiTheme="majorHAnsi" w:hAnsiTheme="majorHAnsi"/>
        </w:rPr>
        <w:t xml:space="preserve"> </w:t>
      </w:r>
      <w:r w:rsidRPr="007839D8">
        <w:rPr>
          <w:rStyle w:val="StyleUnderline"/>
          <w:rFonts w:asciiTheme="majorHAnsi" w:hAnsiTheme="majorHAnsi"/>
          <w:highlight w:val="cyan"/>
        </w:rPr>
        <w:t>by good management. Today</w:t>
      </w:r>
      <w:r w:rsidRPr="007839D8">
        <w:rPr>
          <w:rStyle w:val="StyleUnderline"/>
          <w:rFonts w:asciiTheme="majorHAnsi" w:hAnsiTheme="majorHAnsi"/>
        </w:rPr>
        <w:t xml:space="preserve">, because of the ongoing hostility between the U.S. and Russia, </w:t>
      </w:r>
      <w:r w:rsidRPr="007839D8">
        <w:rPr>
          <w:rStyle w:val="StyleUnderline"/>
          <w:rFonts w:asciiTheme="majorHAnsi" w:hAnsiTheme="majorHAnsi"/>
          <w:highlight w:val="cyan"/>
        </w:rPr>
        <w:t>we are recreating the conditions that could lead to a nuclear war by miscalculation.</w:t>
      </w:r>
    </w:p>
    <w:p w14:paraId="0B08A1EB" w14:textId="72E25EC7" w:rsidR="00A50EBC" w:rsidRDefault="00A50EBC" w:rsidP="004A36D3">
      <w:pPr>
        <w:rPr>
          <w:rStyle w:val="StyleUnderline"/>
          <w:rFonts w:asciiTheme="majorHAnsi" w:hAnsiTheme="majorHAnsi"/>
        </w:rPr>
      </w:pPr>
    </w:p>
    <w:p w14:paraId="49B7018F" w14:textId="26B5AD81" w:rsidR="006E6C71" w:rsidRPr="007839D8" w:rsidRDefault="00DA4998" w:rsidP="00816F16">
      <w:pPr>
        <w:pStyle w:val="Heading1"/>
        <w:rPr>
          <w:rFonts w:asciiTheme="majorHAnsi" w:hAnsiTheme="majorHAnsi"/>
        </w:rPr>
      </w:pPr>
      <w:r w:rsidRPr="007839D8">
        <w:rPr>
          <w:rFonts w:asciiTheme="majorHAnsi" w:hAnsiTheme="majorHAnsi"/>
        </w:rPr>
        <w:t xml:space="preserve">Certain Areas </w:t>
      </w:r>
      <w:r w:rsidR="650F3757" w:rsidRPr="007839D8">
        <w:rPr>
          <w:rFonts w:asciiTheme="majorHAnsi" w:hAnsiTheme="majorHAnsi"/>
        </w:rPr>
        <w:t>PIC CP</w:t>
      </w:r>
    </w:p>
    <w:p w14:paraId="1806AD4B" w14:textId="77777777" w:rsidR="00816F16" w:rsidRPr="007839D8" w:rsidRDefault="650F3757" w:rsidP="00816F16">
      <w:pPr>
        <w:pStyle w:val="Heading4"/>
        <w:rPr>
          <w:rFonts w:asciiTheme="majorHAnsi" w:hAnsiTheme="majorHAnsi"/>
        </w:rPr>
      </w:pPr>
      <w:r w:rsidRPr="007839D8">
        <w:rPr>
          <w:rFonts w:asciiTheme="majorHAnsi" w:hAnsiTheme="majorHAnsi"/>
        </w:rPr>
        <w:t>Orange County and Central Florida provide a great number of military commitments</w:t>
      </w:r>
    </w:p>
    <w:p w14:paraId="5332E25F" w14:textId="77777777" w:rsidR="00816F16" w:rsidRPr="007839D8" w:rsidRDefault="650F3757" w:rsidP="00816F16">
      <w:pPr>
        <w:rPr>
          <w:rFonts w:asciiTheme="majorHAnsi" w:hAnsiTheme="majorHAnsi"/>
        </w:rPr>
      </w:pPr>
      <w:r w:rsidRPr="007839D8">
        <w:rPr>
          <w:rStyle w:val="Style13ptBold"/>
          <w:rFonts w:asciiTheme="majorHAnsi" w:hAnsiTheme="majorHAnsi"/>
        </w:rPr>
        <w:t>Jacobson 5/30</w:t>
      </w:r>
      <w:r w:rsidRPr="007839D8">
        <w:rPr>
          <w:rFonts w:asciiTheme="majorHAnsi" w:hAnsiTheme="majorHAnsi"/>
        </w:rPr>
        <w:t xml:space="preserve"> (Susan Jacobson Susan Jacobson is a general-assignment reporter at the Orlando Sentinel. She writes about topics including demographics, religion, elder affairs, agriculture, health and fitness, interesting people and places — anything that makes Central Florida a unique spot to live in. She also is an editor on the Sentinel's breaking news team. Susan graduated from New York University, 5-30-2017, "Recruitment incentives lure high school grads to military careers," </w:t>
      </w:r>
      <w:proofErr w:type="spellStart"/>
      <w:r w:rsidRPr="007839D8">
        <w:rPr>
          <w:rFonts w:asciiTheme="majorHAnsi" w:hAnsiTheme="majorHAnsi"/>
        </w:rPr>
        <w:t>OrlandoSentinel</w:t>
      </w:r>
      <w:proofErr w:type="spellEnd"/>
      <w:r w:rsidRPr="007839D8">
        <w:rPr>
          <w:rFonts w:asciiTheme="majorHAnsi" w:hAnsiTheme="majorHAnsi"/>
        </w:rPr>
        <w:t>, http://www.orlandosentinel.com/news/orange/os-military-recruitment-in-a-good-economy-20170525-story.html-MB)</w:t>
      </w:r>
    </w:p>
    <w:p w14:paraId="62234554" w14:textId="77777777" w:rsidR="00816F16" w:rsidRPr="007839D8" w:rsidRDefault="650F3757" w:rsidP="00816F16">
      <w:pPr>
        <w:rPr>
          <w:rFonts w:asciiTheme="majorHAnsi" w:hAnsiTheme="majorHAnsi"/>
        </w:rPr>
      </w:pPr>
      <w:r w:rsidRPr="007839D8">
        <w:rPr>
          <w:rStyle w:val="StyleUnderline"/>
          <w:rFonts w:asciiTheme="majorHAnsi" w:hAnsiTheme="majorHAnsi"/>
          <w:highlight w:val="cyan"/>
        </w:rPr>
        <w:t>Orange County public schools have 381 military commitments</w:t>
      </w:r>
      <w:r w:rsidRPr="007839D8">
        <w:rPr>
          <w:rStyle w:val="StyleUnderline"/>
          <w:rFonts w:asciiTheme="majorHAnsi" w:hAnsiTheme="majorHAnsi"/>
        </w:rPr>
        <w:t xml:space="preserve"> from students spread across every high school</w:t>
      </w:r>
      <w:r w:rsidRPr="007839D8">
        <w:rPr>
          <w:rFonts w:asciiTheme="majorHAnsi" w:hAnsiTheme="majorHAnsi"/>
        </w:rPr>
        <w:t xml:space="preserve">, Area Superintendent Harold Border said. The largest service branch, </w:t>
      </w:r>
      <w:r w:rsidRPr="007839D8">
        <w:rPr>
          <w:rStyle w:val="StyleUnderline"/>
          <w:rFonts w:asciiTheme="majorHAnsi" w:hAnsiTheme="majorHAnsi"/>
          <w:highlight w:val="cyan"/>
        </w:rPr>
        <w:t>the Army, will take 151 new recruits from the county’s high schools</w:t>
      </w:r>
      <w:r w:rsidRPr="007839D8">
        <w:rPr>
          <w:rFonts w:asciiTheme="majorHAnsi" w:hAnsiTheme="majorHAnsi"/>
        </w:rPr>
        <w:t>, he said.</w:t>
      </w:r>
    </w:p>
    <w:p w14:paraId="7E279A27" w14:textId="77777777" w:rsidR="00816F16" w:rsidRPr="007839D8" w:rsidRDefault="650F3757" w:rsidP="00816F16">
      <w:pPr>
        <w:rPr>
          <w:rFonts w:asciiTheme="majorHAnsi" w:hAnsiTheme="majorHAnsi"/>
        </w:rPr>
      </w:pPr>
      <w:r w:rsidRPr="007839D8">
        <w:rPr>
          <w:rStyle w:val="StyleUnderline"/>
          <w:rFonts w:asciiTheme="majorHAnsi" w:hAnsiTheme="majorHAnsi"/>
        </w:rPr>
        <w:t>“</w:t>
      </w:r>
      <w:r w:rsidRPr="007839D8">
        <w:rPr>
          <w:rStyle w:val="StyleUnderline"/>
          <w:rFonts w:asciiTheme="majorHAnsi" w:hAnsiTheme="majorHAnsi"/>
          <w:highlight w:val="cyan"/>
        </w:rPr>
        <w:t>They have some very attractive technical programs</w:t>
      </w:r>
      <w:r w:rsidRPr="007839D8">
        <w:rPr>
          <w:rStyle w:val="StyleUnderline"/>
          <w:rFonts w:asciiTheme="majorHAnsi" w:hAnsiTheme="majorHAnsi"/>
        </w:rPr>
        <w:t>,</w:t>
      </w:r>
      <w:r w:rsidRPr="007839D8">
        <w:rPr>
          <w:rFonts w:asciiTheme="majorHAnsi" w:hAnsiTheme="majorHAnsi"/>
        </w:rPr>
        <w:t>” said Border, who joined the Navy for the college money. “</w:t>
      </w:r>
      <w:r w:rsidRPr="007839D8">
        <w:rPr>
          <w:rStyle w:val="StyleUnderline"/>
          <w:rFonts w:asciiTheme="majorHAnsi" w:hAnsiTheme="majorHAnsi"/>
        </w:rPr>
        <w:t>You can go in the military and retire after 20 years and still have a full career ahead of you</w:t>
      </w:r>
      <w:r w:rsidRPr="007839D8">
        <w:rPr>
          <w:rFonts w:asciiTheme="majorHAnsi" w:hAnsiTheme="majorHAnsi"/>
        </w:rPr>
        <w:t>.”</w:t>
      </w:r>
    </w:p>
    <w:p w14:paraId="5051C6EC" w14:textId="77777777" w:rsidR="00816F16" w:rsidRPr="007839D8" w:rsidRDefault="650F3757" w:rsidP="00816F16">
      <w:pPr>
        <w:rPr>
          <w:rFonts w:asciiTheme="majorHAnsi" w:hAnsiTheme="majorHAnsi"/>
        </w:rPr>
      </w:pPr>
      <w:r w:rsidRPr="007839D8">
        <w:rPr>
          <w:rStyle w:val="StyleUnderline"/>
          <w:rFonts w:asciiTheme="majorHAnsi" w:hAnsiTheme="majorHAnsi"/>
          <w:highlight w:val="cyan"/>
        </w:rPr>
        <w:t>Young people usually sign up for</w:t>
      </w:r>
      <w:r w:rsidRPr="007839D8">
        <w:rPr>
          <w:rFonts w:asciiTheme="majorHAnsi" w:hAnsiTheme="majorHAnsi"/>
        </w:rPr>
        <w:t xml:space="preserve"> several main reasons, experts said: </w:t>
      </w:r>
      <w:r w:rsidRPr="007839D8">
        <w:rPr>
          <w:rStyle w:val="StyleUnderline"/>
          <w:rFonts w:asciiTheme="majorHAnsi" w:hAnsiTheme="majorHAnsi"/>
        </w:rPr>
        <w:t xml:space="preserve">tuition </w:t>
      </w:r>
      <w:r w:rsidRPr="007839D8">
        <w:rPr>
          <w:rStyle w:val="StyleUnderline"/>
          <w:rFonts w:asciiTheme="majorHAnsi" w:hAnsiTheme="majorHAnsi"/>
          <w:highlight w:val="cyan"/>
        </w:rPr>
        <w:t>benefits, patriotism, a history of military service</w:t>
      </w:r>
      <w:r w:rsidRPr="007839D8">
        <w:rPr>
          <w:rStyle w:val="StyleUnderline"/>
          <w:rFonts w:asciiTheme="majorHAnsi" w:hAnsiTheme="majorHAnsi"/>
        </w:rPr>
        <w:t xml:space="preserve"> in the family and not having a defined career plan.</w:t>
      </w:r>
    </w:p>
    <w:p w14:paraId="6C493635" w14:textId="77777777" w:rsidR="00816F16" w:rsidRPr="007839D8" w:rsidRDefault="650F3757" w:rsidP="00816F16">
      <w:pPr>
        <w:rPr>
          <w:rFonts w:asciiTheme="majorHAnsi" w:hAnsiTheme="majorHAnsi"/>
        </w:rPr>
      </w:pPr>
      <w:r w:rsidRPr="007839D8">
        <w:rPr>
          <w:rFonts w:asciiTheme="majorHAnsi" w:hAnsiTheme="majorHAnsi"/>
        </w:rPr>
        <w:t>“</w:t>
      </w:r>
      <w:r w:rsidRPr="007839D8">
        <w:rPr>
          <w:rStyle w:val="StyleUnderline"/>
          <w:rFonts w:asciiTheme="majorHAnsi" w:hAnsiTheme="majorHAnsi"/>
          <w:highlight w:val="cyan"/>
        </w:rPr>
        <w:t>The military can help you decide what you want to do</w:t>
      </w:r>
      <w:r w:rsidRPr="007839D8">
        <w:rPr>
          <w:rStyle w:val="StyleUnderline"/>
          <w:rFonts w:asciiTheme="majorHAnsi" w:hAnsiTheme="majorHAnsi"/>
        </w:rPr>
        <w:t>, and you get paid</w:t>
      </w:r>
      <w:r w:rsidRPr="007839D8">
        <w:rPr>
          <w:rFonts w:asciiTheme="majorHAnsi" w:hAnsiTheme="majorHAnsi"/>
        </w:rPr>
        <w:t>,” said Mariah Anderson, 17, a Winter Springs High Junior Reserve Officer Training Corps student who also graduated last month. “</w:t>
      </w:r>
      <w:r w:rsidRPr="007839D8">
        <w:rPr>
          <w:rStyle w:val="StyleUnderline"/>
          <w:rFonts w:asciiTheme="majorHAnsi" w:hAnsiTheme="majorHAnsi"/>
          <w:highlight w:val="cyan"/>
        </w:rPr>
        <w:t>There are great benefits</w:t>
      </w:r>
      <w:r w:rsidRPr="007839D8">
        <w:rPr>
          <w:rFonts w:asciiTheme="majorHAnsi" w:hAnsiTheme="majorHAnsi"/>
        </w:rPr>
        <w:t>, and the discipline is great.”</w:t>
      </w:r>
    </w:p>
    <w:p w14:paraId="4FB16D5D" w14:textId="77777777" w:rsidR="00816F16" w:rsidRPr="007839D8" w:rsidRDefault="650F3757" w:rsidP="00816F16">
      <w:pPr>
        <w:rPr>
          <w:rFonts w:asciiTheme="majorHAnsi" w:hAnsiTheme="majorHAnsi"/>
        </w:rPr>
      </w:pPr>
      <w:r w:rsidRPr="007839D8">
        <w:rPr>
          <w:rStyle w:val="StyleUnderline"/>
          <w:rFonts w:asciiTheme="majorHAnsi" w:hAnsiTheme="majorHAnsi"/>
          <w:highlight w:val="cyan"/>
        </w:rPr>
        <w:t>Central Florida has one of the biggest goals</w:t>
      </w:r>
      <w:r w:rsidRPr="007839D8">
        <w:rPr>
          <w:rFonts w:asciiTheme="majorHAnsi" w:hAnsiTheme="majorHAnsi"/>
        </w:rPr>
        <w:t xml:space="preserve"> for incoming new soldier groups in the U.S. — </w:t>
      </w:r>
      <w:r w:rsidRPr="007839D8">
        <w:rPr>
          <w:rStyle w:val="StyleUnderline"/>
          <w:rFonts w:asciiTheme="majorHAnsi" w:hAnsiTheme="majorHAnsi"/>
          <w:highlight w:val="cyan"/>
        </w:rPr>
        <w:t>700 this year from Orange, Seminole and Lake counties</w:t>
      </w:r>
      <w:r w:rsidRPr="007839D8">
        <w:rPr>
          <w:rStyle w:val="StyleUnderline"/>
          <w:rFonts w:asciiTheme="majorHAnsi" w:hAnsiTheme="majorHAnsi"/>
        </w:rPr>
        <w:t>, said Capt.</w:t>
      </w:r>
      <w:r w:rsidRPr="007839D8">
        <w:rPr>
          <w:rFonts w:asciiTheme="majorHAnsi" w:hAnsiTheme="majorHAnsi"/>
        </w:rPr>
        <w:t xml:space="preserve"> Shaun </w:t>
      </w:r>
      <w:proofErr w:type="spellStart"/>
      <w:r w:rsidRPr="007839D8">
        <w:rPr>
          <w:rFonts w:asciiTheme="majorHAnsi" w:hAnsiTheme="majorHAnsi"/>
        </w:rPr>
        <w:t>Tateishi</w:t>
      </w:r>
      <w:proofErr w:type="spellEnd"/>
      <w:r w:rsidRPr="007839D8">
        <w:rPr>
          <w:rFonts w:asciiTheme="majorHAnsi" w:hAnsiTheme="majorHAnsi"/>
        </w:rPr>
        <w:t>, commander of the U.S. Army Recruiting Company in Orlando.</w:t>
      </w:r>
    </w:p>
    <w:p w14:paraId="64BD6804" w14:textId="77777777" w:rsidR="00816F16" w:rsidRPr="007839D8" w:rsidRDefault="650F3757" w:rsidP="650F3757">
      <w:pPr>
        <w:pStyle w:val="Heading4"/>
        <w:rPr>
          <w:rStyle w:val="StyleUnderline"/>
          <w:rFonts w:asciiTheme="majorHAnsi" w:hAnsiTheme="majorHAnsi"/>
          <w:u w:val="none"/>
        </w:rPr>
      </w:pPr>
      <w:r w:rsidRPr="007839D8">
        <w:rPr>
          <w:rStyle w:val="StyleUnderline"/>
          <w:rFonts w:asciiTheme="majorHAnsi" w:hAnsiTheme="majorHAnsi"/>
          <w:u w:val="none"/>
        </w:rPr>
        <w:t>Southern states are critical to military recruitment.</w:t>
      </w:r>
    </w:p>
    <w:p w14:paraId="514C5C7C" w14:textId="77777777" w:rsidR="00816F16" w:rsidRPr="007839D8" w:rsidRDefault="650F3757" w:rsidP="650F3757">
      <w:pPr>
        <w:rPr>
          <w:rStyle w:val="Style13ptBold"/>
          <w:rFonts w:asciiTheme="majorHAnsi" w:hAnsiTheme="majorHAnsi"/>
          <w:b w:val="0"/>
          <w:sz w:val="20"/>
          <w:szCs w:val="20"/>
        </w:rPr>
      </w:pPr>
      <w:r w:rsidRPr="007839D8">
        <w:rPr>
          <w:rStyle w:val="Style13ptBold"/>
          <w:rFonts w:asciiTheme="majorHAnsi" w:hAnsiTheme="majorHAnsi"/>
        </w:rPr>
        <w:t xml:space="preserve">Burgess 14 </w:t>
      </w:r>
      <w:r w:rsidRPr="007839D8">
        <w:rPr>
          <w:rStyle w:val="Style13ptBold"/>
          <w:rFonts w:asciiTheme="majorHAnsi" w:hAnsiTheme="majorHAnsi"/>
          <w:sz w:val="20"/>
          <w:szCs w:val="20"/>
        </w:rPr>
        <w:t>(Rebecca Burgess is the program manager for AEI’s Program on American Citizenship, which produces original research on civic education, the health of America’s public institutions, and the principles of American democracy. July 22, 2014, “US military enlistment rates by state: A Texas-sized difference,” American Enterprise Institute, &lt;http://www.aei.org/publication/us-military-enlistment-rates-by-state-a-texas-sized-difference/&gt; SK)</w:t>
      </w:r>
    </w:p>
    <w:p w14:paraId="4C8E7DA4" w14:textId="7A43B752" w:rsidR="00816F16" w:rsidRPr="007839D8" w:rsidRDefault="650F3757" w:rsidP="00816F16">
      <w:pPr>
        <w:rPr>
          <w:rStyle w:val="StyleUnderline"/>
          <w:rFonts w:asciiTheme="majorHAnsi" w:hAnsiTheme="majorHAnsi"/>
        </w:rPr>
      </w:pPr>
      <w:r w:rsidRPr="007839D8">
        <w:rPr>
          <w:rStyle w:val="StyleUnderline"/>
          <w:rFonts w:asciiTheme="majorHAnsi" w:hAnsiTheme="majorHAnsi"/>
          <w:highlight w:val="cyan"/>
        </w:rPr>
        <w:t xml:space="preserve">An 18-24 year-old from Florida or Texas who enlists </w:t>
      </w:r>
      <w:r w:rsidRPr="007839D8">
        <w:rPr>
          <w:rStyle w:val="StyleUnderline"/>
          <w:rFonts w:asciiTheme="majorHAnsi" w:hAnsiTheme="majorHAnsi"/>
        </w:rPr>
        <w:t xml:space="preserve">in the US military </w:t>
      </w:r>
      <w:r w:rsidRPr="007839D8">
        <w:rPr>
          <w:rStyle w:val="StyleUnderline"/>
          <w:rFonts w:asciiTheme="majorHAnsi" w:hAnsiTheme="majorHAnsi"/>
          <w:highlight w:val="cyan"/>
        </w:rPr>
        <w:t>has more than double the chance of bumping into a fellow Southerner</w:t>
      </w:r>
      <w:r w:rsidRPr="007839D8">
        <w:rPr>
          <w:rStyle w:val="StyleUnderline"/>
          <w:rFonts w:asciiTheme="majorHAnsi" w:hAnsiTheme="majorHAnsi"/>
        </w:rPr>
        <w:t xml:space="preserve"> in uniform </w:t>
      </w:r>
      <w:r w:rsidRPr="007839D8">
        <w:rPr>
          <w:rStyle w:val="StyleUnderline"/>
          <w:rFonts w:asciiTheme="majorHAnsi" w:hAnsiTheme="majorHAnsi"/>
          <w:highlight w:val="cyan"/>
        </w:rPr>
        <w:t xml:space="preserve">than a </w:t>
      </w:r>
      <w:r w:rsidRPr="007839D8">
        <w:rPr>
          <w:rStyle w:val="StyleUnderline"/>
          <w:rFonts w:asciiTheme="majorHAnsi" w:hAnsiTheme="majorHAnsi"/>
        </w:rPr>
        <w:t xml:space="preserve">resident from Massachusetts, Connecticut, or New York does with a </w:t>
      </w:r>
      <w:r w:rsidRPr="007839D8">
        <w:rPr>
          <w:rStyle w:val="StyleUnderline"/>
          <w:rFonts w:asciiTheme="majorHAnsi" w:hAnsiTheme="majorHAnsi"/>
          <w:highlight w:val="cyan"/>
        </w:rPr>
        <w:t>Northeast compatriot</w:t>
      </w:r>
      <w:r w:rsidRPr="007839D8">
        <w:rPr>
          <w:rFonts w:asciiTheme="majorHAnsi" w:hAnsiTheme="majorHAnsi"/>
          <w:highlight w:val="cyan"/>
        </w:rPr>
        <w:t>.</w:t>
      </w:r>
      <w:r w:rsidRPr="007839D8">
        <w:rPr>
          <w:rFonts w:asciiTheme="majorHAnsi" w:hAnsiTheme="majorHAnsi"/>
        </w:rPr>
        <w:t xml:space="preserve"> The enlistment data recently released by the Department of Defense has a simple bottom line: </w:t>
      </w:r>
      <w:hyperlink r:id="rId90">
        <w:r w:rsidRPr="007839D8">
          <w:rPr>
            <w:rStyle w:val="StyleUnderline"/>
            <w:rFonts w:asciiTheme="majorHAnsi" w:hAnsiTheme="majorHAnsi"/>
          </w:rPr>
          <w:t>the US military is not representative of the country</w:t>
        </w:r>
      </w:hyperlink>
      <w:r w:rsidRPr="007839D8">
        <w:rPr>
          <w:rStyle w:val="StyleUnderline"/>
          <w:rFonts w:asciiTheme="majorHAnsi" w:hAnsiTheme="majorHAnsi"/>
        </w:rPr>
        <w:t>. The data</w:t>
      </w:r>
      <w:r w:rsidRPr="007839D8">
        <w:rPr>
          <w:rFonts w:asciiTheme="majorHAnsi" w:hAnsiTheme="majorHAnsi"/>
        </w:rPr>
        <w:t xml:space="preserve">, which covers fiscal year 2013, </w:t>
      </w:r>
      <w:r w:rsidRPr="007839D8">
        <w:rPr>
          <w:rStyle w:val="StyleUnderline"/>
          <w:rFonts w:asciiTheme="majorHAnsi" w:hAnsiTheme="majorHAnsi"/>
        </w:rPr>
        <w:t xml:space="preserve">indicates that </w:t>
      </w:r>
      <w:r w:rsidRPr="007839D8">
        <w:rPr>
          <w:rStyle w:val="StyleUnderline"/>
          <w:rFonts w:asciiTheme="majorHAnsi" w:hAnsiTheme="majorHAnsi"/>
          <w:highlight w:val="cyan"/>
        </w:rPr>
        <w:t>44% of all military recruits</w:t>
      </w:r>
      <w:r w:rsidRPr="007839D8">
        <w:rPr>
          <w:rStyle w:val="StyleUnderline"/>
          <w:rFonts w:asciiTheme="majorHAnsi" w:hAnsiTheme="majorHAnsi"/>
        </w:rPr>
        <w:t xml:space="preserve"> last year </w:t>
      </w:r>
      <w:r w:rsidRPr="007839D8">
        <w:rPr>
          <w:rStyle w:val="StyleUnderline"/>
          <w:rFonts w:asciiTheme="majorHAnsi" w:hAnsiTheme="majorHAnsi"/>
          <w:highlight w:val="cyan"/>
        </w:rPr>
        <w:t>came from the Southern region</w:t>
      </w:r>
      <w:r w:rsidRPr="007839D8">
        <w:rPr>
          <w:rStyle w:val="StyleUnderline"/>
          <w:rFonts w:asciiTheme="majorHAnsi" w:hAnsiTheme="majorHAnsi"/>
        </w:rPr>
        <w:t xml:space="preserve"> of the US despite the area being home to only 36% of the country’s 18-24 year-olds.</w:t>
      </w:r>
      <w:r w:rsidRPr="007839D8">
        <w:rPr>
          <w:rFonts w:asciiTheme="majorHAnsi" w:hAnsiTheme="majorHAnsi"/>
        </w:rPr>
        <w:t xml:space="preserve"> A state-by-state comparison reveals an even more startling dichotomy: </w:t>
      </w:r>
      <w:r w:rsidRPr="007839D8">
        <w:rPr>
          <w:rStyle w:val="StyleUnderline"/>
          <w:rFonts w:asciiTheme="majorHAnsi" w:hAnsiTheme="majorHAnsi"/>
          <w:highlight w:val="cyan"/>
        </w:rPr>
        <w:t xml:space="preserve">Florida provided 12, 609 </w:t>
      </w:r>
      <w:r w:rsidRPr="007839D8">
        <w:rPr>
          <w:rStyle w:val="StyleUnderline"/>
          <w:rFonts w:asciiTheme="majorHAnsi" w:hAnsiTheme="majorHAnsi"/>
        </w:rPr>
        <w:t xml:space="preserve">enlistments last year, </w:t>
      </w:r>
      <w:r w:rsidRPr="007839D8">
        <w:rPr>
          <w:rStyle w:val="StyleUnderline"/>
          <w:rFonts w:asciiTheme="majorHAnsi" w:hAnsiTheme="majorHAnsi"/>
          <w:highlight w:val="cyan"/>
        </w:rPr>
        <w:t>Texas 16, 078, and California 18, 987</w:t>
      </w:r>
      <w:r w:rsidRPr="007839D8">
        <w:rPr>
          <w:rStyle w:val="StyleUnderline"/>
          <w:rFonts w:asciiTheme="majorHAnsi" w:hAnsiTheme="majorHAnsi"/>
        </w:rPr>
        <w:t xml:space="preserve"> in the relevant age group compared to 2,409 from Massachusetts, 1,298 from Connecticut…and 169 from North Dakota.</w:t>
      </w:r>
    </w:p>
    <w:p w14:paraId="22CDE2D7" w14:textId="450C50E8" w:rsidR="00DA4998" w:rsidRPr="007839D8" w:rsidRDefault="0064651C" w:rsidP="00DA4998">
      <w:pPr>
        <w:pStyle w:val="Heading1"/>
        <w:rPr>
          <w:rFonts w:asciiTheme="majorHAnsi" w:hAnsiTheme="majorHAnsi"/>
        </w:rPr>
      </w:pPr>
      <w:r>
        <w:rPr>
          <w:rFonts w:asciiTheme="majorHAnsi" w:hAnsiTheme="majorHAnsi"/>
        </w:rPr>
        <w:t>Air Force PIC</w:t>
      </w:r>
    </w:p>
    <w:p w14:paraId="4F8415B1" w14:textId="125F1906" w:rsidR="00DA4998" w:rsidRPr="007839D8" w:rsidRDefault="00DA4998" w:rsidP="00DA4998">
      <w:pPr>
        <w:pStyle w:val="Heading4"/>
        <w:rPr>
          <w:rFonts w:asciiTheme="majorHAnsi" w:hAnsiTheme="majorHAnsi"/>
        </w:rPr>
      </w:pPr>
      <w:r w:rsidRPr="007839D8">
        <w:rPr>
          <w:rFonts w:asciiTheme="majorHAnsi" w:hAnsiTheme="majorHAnsi"/>
        </w:rPr>
        <w:t xml:space="preserve">The United States federal government should prohibit </w:t>
      </w:r>
      <w:r w:rsidR="003A650A" w:rsidRPr="007839D8">
        <w:rPr>
          <w:rFonts w:asciiTheme="majorHAnsi" w:hAnsiTheme="majorHAnsi"/>
        </w:rPr>
        <w:t xml:space="preserve">all </w:t>
      </w:r>
      <w:r w:rsidRPr="007839D8">
        <w:rPr>
          <w:rFonts w:asciiTheme="majorHAnsi" w:hAnsiTheme="majorHAnsi"/>
        </w:rPr>
        <w:t>militarized practices in primary and secondary schools</w:t>
      </w:r>
      <w:r w:rsidR="003A650A" w:rsidRPr="007839D8">
        <w:rPr>
          <w:rFonts w:asciiTheme="majorHAnsi" w:hAnsiTheme="majorHAnsi"/>
        </w:rPr>
        <w:t xml:space="preserve"> except for the Air Force JROTC.</w:t>
      </w:r>
    </w:p>
    <w:p w14:paraId="44DBF834" w14:textId="25C33329" w:rsidR="00F64AE6" w:rsidRPr="007839D8" w:rsidRDefault="650F3757" w:rsidP="00F3414B">
      <w:pPr>
        <w:pStyle w:val="Heading1"/>
        <w:rPr>
          <w:rFonts w:asciiTheme="majorHAnsi" w:hAnsiTheme="majorHAnsi"/>
        </w:rPr>
      </w:pPr>
      <w:r w:rsidRPr="007839D8">
        <w:rPr>
          <w:rFonts w:asciiTheme="majorHAnsi" w:hAnsiTheme="majorHAnsi"/>
        </w:rPr>
        <w:t>Reform CP</w:t>
      </w:r>
    </w:p>
    <w:p w14:paraId="21D36249" w14:textId="4A92B8B2" w:rsidR="00AE6258" w:rsidRPr="007839D8" w:rsidRDefault="650F3757" w:rsidP="00816F16">
      <w:pPr>
        <w:pStyle w:val="Heading4"/>
        <w:rPr>
          <w:rFonts w:asciiTheme="majorHAnsi" w:hAnsiTheme="majorHAnsi"/>
        </w:rPr>
      </w:pPr>
      <w:r w:rsidRPr="007839D8">
        <w:rPr>
          <w:rFonts w:asciiTheme="majorHAnsi" w:hAnsiTheme="majorHAnsi"/>
        </w:rPr>
        <w:t>The United States Federal Gover</w:t>
      </w:r>
      <w:r w:rsidR="00D22EDE" w:rsidRPr="007839D8">
        <w:rPr>
          <w:rFonts w:asciiTheme="majorHAnsi" w:hAnsiTheme="majorHAnsi"/>
        </w:rPr>
        <w:t>nment should reform the No Child</w:t>
      </w:r>
      <w:r w:rsidRPr="007839D8">
        <w:rPr>
          <w:rFonts w:asciiTheme="majorHAnsi" w:hAnsiTheme="majorHAnsi"/>
        </w:rPr>
        <w:t xml:space="preserve"> Left Behind Act by:</w:t>
      </w:r>
    </w:p>
    <w:p w14:paraId="12DCC5E5" w14:textId="0D630AD1" w:rsidR="00816F16" w:rsidRPr="007839D8" w:rsidRDefault="650F3757" w:rsidP="00816F16">
      <w:pPr>
        <w:pStyle w:val="ListParagraph"/>
        <w:numPr>
          <w:ilvl w:val="0"/>
          <w:numId w:val="17"/>
        </w:numPr>
        <w:rPr>
          <w:rFonts w:asciiTheme="majorHAnsi" w:hAnsiTheme="majorHAnsi"/>
        </w:rPr>
      </w:pPr>
      <w:r w:rsidRPr="007839D8">
        <w:rPr>
          <w:rFonts w:asciiTheme="majorHAnsi" w:hAnsiTheme="majorHAnsi"/>
        </w:rPr>
        <w:t>Amending Title 20 U.S.C. Section 7908 to create an effective opt-in procedure rather than an opt-out procedure.</w:t>
      </w:r>
    </w:p>
    <w:p w14:paraId="2F0196A5" w14:textId="2BA2AE5F" w:rsidR="00816F16" w:rsidRPr="007839D8" w:rsidRDefault="650F3757" w:rsidP="00816F16">
      <w:pPr>
        <w:pStyle w:val="ListParagraph"/>
        <w:numPr>
          <w:ilvl w:val="0"/>
          <w:numId w:val="17"/>
        </w:numPr>
        <w:rPr>
          <w:rFonts w:asciiTheme="majorHAnsi" w:hAnsiTheme="majorHAnsi"/>
        </w:rPr>
      </w:pPr>
      <w:r w:rsidRPr="007839D8">
        <w:rPr>
          <w:rFonts w:asciiTheme="majorHAnsi" w:hAnsiTheme="majorHAnsi"/>
        </w:rPr>
        <w:t>Clarifying that local education agencies have the responsibility to inform parents and students in their right to opt out.</w:t>
      </w:r>
    </w:p>
    <w:p w14:paraId="26F40C24" w14:textId="268E7F94" w:rsidR="00816F16" w:rsidRPr="007839D8" w:rsidRDefault="650F3757" w:rsidP="00816F16">
      <w:pPr>
        <w:pStyle w:val="ListParagraph"/>
        <w:numPr>
          <w:ilvl w:val="0"/>
          <w:numId w:val="17"/>
        </w:numPr>
        <w:rPr>
          <w:rFonts w:asciiTheme="majorHAnsi" w:hAnsiTheme="majorHAnsi"/>
        </w:rPr>
      </w:pPr>
      <w:r w:rsidRPr="007839D8">
        <w:rPr>
          <w:rFonts w:asciiTheme="majorHAnsi" w:hAnsiTheme="majorHAnsi"/>
        </w:rPr>
        <w:t>Removing the threat of taking away federal funding if schools do not provide information to military recruiters.</w:t>
      </w:r>
    </w:p>
    <w:p w14:paraId="7B88DBB3" w14:textId="6247A81A" w:rsidR="00816F16" w:rsidRPr="007839D8" w:rsidRDefault="650F3757" w:rsidP="00816F16">
      <w:pPr>
        <w:pStyle w:val="ListParagraph"/>
        <w:numPr>
          <w:ilvl w:val="0"/>
          <w:numId w:val="17"/>
        </w:numPr>
        <w:rPr>
          <w:rFonts w:asciiTheme="majorHAnsi" w:hAnsiTheme="majorHAnsi"/>
        </w:rPr>
      </w:pPr>
      <w:r w:rsidRPr="007839D8">
        <w:rPr>
          <w:rFonts w:asciiTheme="majorHAnsi" w:hAnsiTheme="majorHAnsi"/>
        </w:rPr>
        <w:t>Stating that recruitments only apply to children 17 and older.</w:t>
      </w:r>
    </w:p>
    <w:p w14:paraId="2DB30B69" w14:textId="59C5DFAB" w:rsidR="00816F16" w:rsidRPr="007839D8" w:rsidRDefault="650F3757" w:rsidP="00816F16">
      <w:pPr>
        <w:pStyle w:val="ListParagraph"/>
        <w:numPr>
          <w:ilvl w:val="0"/>
          <w:numId w:val="17"/>
        </w:numPr>
        <w:rPr>
          <w:rFonts w:asciiTheme="majorHAnsi" w:hAnsiTheme="majorHAnsi"/>
        </w:rPr>
      </w:pPr>
      <w:r w:rsidRPr="007839D8">
        <w:rPr>
          <w:rFonts w:asciiTheme="majorHAnsi" w:hAnsiTheme="majorHAnsi"/>
        </w:rPr>
        <w:t>Creating procedures for military recruitment abuses.</w:t>
      </w:r>
    </w:p>
    <w:p w14:paraId="7619E00B" w14:textId="6446A492" w:rsidR="00816F16" w:rsidRPr="007839D8" w:rsidRDefault="650F3757" w:rsidP="00816F16">
      <w:pPr>
        <w:pStyle w:val="ListParagraph"/>
        <w:numPr>
          <w:ilvl w:val="0"/>
          <w:numId w:val="17"/>
        </w:numPr>
        <w:rPr>
          <w:rFonts w:asciiTheme="majorHAnsi" w:hAnsiTheme="majorHAnsi"/>
        </w:rPr>
      </w:pPr>
      <w:r w:rsidRPr="007839D8">
        <w:rPr>
          <w:rFonts w:asciiTheme="majorHAnsi" w:hAnsiTheme="majorHAnsi"/>
        </w:rPr>
        <w:t>Applying punishments to recruiters who engage in abusive, harassing, or deceptive recruitment practices.</w:t>
      </w:r>
    </w:p>
    <w:p w14:paraId="6113410A" w14:textId="03C236CA" w:rsidR="00816F16" w:rsidRPr="007839D8" w:rsidRDefault="650F3757" w:rsidP="00816F16">
      <w:pPr>
        <w:pStyle w:val="Heading4"/>
        <w:rPr>
          <w:rFonts w:asciiTheme="majorHAnsi" w:hAnsiTheme="majorHAnsi"/>
        </w:rPr>
      </w:pPr>
      <w:r w:rsidRPr="007839D8">
        <w:rPr>
          <w:rFonts w:asciiTheme="majorHAnsi" w:hAnsiTheme="majorHAnsi"/>
        </w:rPr>
        <w:t>The United States Federal Government should:</w:t>
      </w:r>
    </w:p>
    <w:p w14:paraId="3AB31891" w14:textId="6CE8B882" w:rsidR="00816F16" w:rsidRPr="007839D8" w:rsidRDefault="650F3757" w:rsidP="00816F16">
      <w:pPr>
        <w:pStyle w:val="ListParagraph"/>
        <w:numPr>
          <w:ilvl w:val="0"/>
          <w:numId w:val="18"/>
        </w:numPr>
        <w:rPr>
          <w:rFonts w:asciiTheme="majorHAnsi" w:hAnsiTheme="majorHAnsi"/>
        </w:rPr>
      </w:pPr>
      <w:r w:rsidRPr="007839D8">
        <w:rPr>
          <w:rFonts w:asciiTheme="majorHAnsi" w:hAnsiTheme="majorHAnsi"/>
        </w:rPr>
        <w:t>End the JAMRS database data mining program.</w:t>
      </w:r>
    </w:p>
    <w:p w14:paraId="7F5EA4E4" w14:textId="58F2475C" w:rsidR="00F879BA" w:rsidRPr="007839D8" w:rsidRDefault="650F3757" w:rsidP="00816F16">
      <w:pPr>
        <w:pStyle w:val="ListParagraph"/>
        <w:numPr>
          <w:ilvl w:val="0"/>
          <w:numId w:val="18"/>
        </w:numPr>
        <w:rPr>
          <w:rFonts w:asciiTheme="majorHAnsi" w:hAnsiTheme="majorHAnsi"/>
        </w:rPr>
      </w:pPr>
      <w:r w:rsidRPr="007839D8">
        <w:rPr>
          <w:rFonts w:asciiTheme="majorHAnsi" w:hAnsiTheme="majorHAnsi"/>
        </w:rPr>
        <w:t>Require that each student who takes the ASVAB be informed that the test is not mandatory.</w:t>
      </w:r>
    </w:p>
    <w:p w14:paraId="0D8C42FB" w14:textId="16F5942A" w:rsidR="00F879BA" w:rsidRPr="007839D8" w:rsidRDefault="650F3757" w:rsidP="00816F16">
      <w:pPr>
        <w:pStyle w:val="ListParagraph"/>
        <w:numPr>
          <w:ilvl w:val="0"/>
          <w:numId w:val="18"/>
        </w:numPr>
        <w:rPr>
          <w:rFonts w:asciiTheme="majorHAnsi" w:hAnsiTheme="majorHAnsi"/>
        </w:rPr>
      </w:pPr>
      <w:r w:rsidRPr="007839D8">
        <w:rPr>
          <w:rFonts w:asciiTheme="majorHAnsi" w:hAnsiTheme="majorHAnsi"/>
        </w:rPr>
        <w:t>Incorporate the Optional Protocol standards in all military recruitment training.</w:t>
      </w:r>
    </w:p>
    <w:p w14:paraId="7ACC9ED0" w14:textId="10A3C266" w:rsidR="00F879BA" w:rsidRPr="007839D8" w:rsidRDefault="650F3757" w:rsidP="00816F16">
      <w:pPr>
        <w:pStyle w:val="ListParagraph"/>
        <w:numPr>
          <w:ilvl w:val="0"/>
          <w:numId w:val="18"/>
        </w:numPr>
        <w:rPr>
          <w:rFonts w:asciiTheme="majorHAnsi" w:hAnsiTheme="majorHAnsi"/>
        </w:rPr>
      </w:pPr>
      <w:r w:rsidRPr="007839D8">
        <w:rPr>
          <w:rFonts w:asciiTheme="majorHAnsi" w:hAnsiTheme="majorHAnsi"/>
        </w:rPr>
        <w:t>Incorporate into military policies internationally recognized standards regarding the detention and treatment of child soldiers.</w:t>
      </w:r>
    </w:p>
    <w:p w14:paraId="2F41F6BF" w14:textId="4B594AD0" w:rsidR="00F879BA" w:rsidRPr="007839D8" w:rsidRDefault="650F3757" w:rsidP="00816F16">
      <w:pPr>
        <w:pStyle w:val="ListParagraph"/>
        <w:numPr>
          <w:ilvl w:val="0"/>
          <w:numId w:val="18"/>
        </w:numPr>
        <w:rPr>
          <w:rFonts w:asciiTheme="majorHAnsi" w:hAnsiTheme="majorHAnsi"/>
        </w:rPr>
      </w:pPr>
      <w:r w:rsidRPr="007839D8">
        <w:rPr>
          <w:rFonts w:asciiTheme="majorHAnsi" w:hAnsiTheme="majorHAnsi"/>
        </w:rPr>
        <w:t>Refrain from the use of military commissions to try children under the age of 18.</w:t>
      </w:r>
    </w:p>
    <w:p w14:paraId="7BCEE5F8" w14:textId="6B0BFE9D" w:rsidR="00F879BA" w:rsidRPr="007839D8" w:rsidRDefault="650F3757" w:rsidP="00816F16">
      <w:pPr>
        <w:pStyle w:val="ListParagraph"/>
        <w:numPr>
          <w:ilvl w:val="0"/>
          <w:numId w:val="18"/>
        </w:numPr>
        <w:rPr>
          <w:rFonts w:asciiTheme="majorHAnsi" w:hAnsiTheme="majorHAnsi"/>
        </w:rPr>
      </w:pPr>
      <w:r w:rsidRPr="007839D8">
        <w:rPr>
          <w:rFonts w:asciiTheme="majorHAnsi" w:hAnsiTheme="majorHAnsi"/>
        </w:rPr>
        <w:t>Create special programs for rehabilitation, support, and social reintegration for former soldiers.</w:t>
      </w:r>
    </w:p>
    <w:p w14:paraId="1EC70B5E" w14:textId="062362BC" w:rsidR="00C56FAA" w:rsidRPr="007839D8" w:rsidRDefault="650F3757" w:rsidP="00C56FAA">
      <w:pPr>
        <w:pStyle w:val="Heading4"/>
        <w:rPr>
          <w:rFonts w:asciiTheme="majorHAnsi" w:hAnsiTheme="majorHAnsi"/>
        </w:rPr>
      </w:pPr>
      <w:r w:rsidRPr="007839D8">
        <w:rPr>
          <w:rFonts w:asciiTheme="majorHAnsi" w:hAnsiTheme="majorHAnsi"/>
        </w:rPr>
        <w:t xml:space="preserve">Their 1AC author concludes that changing the NCLB in the ways above solves the </w:t>
      </w:r>
      <w:proofErr w:type="spellStart"/>
      <w:r w:rsidRPr="007839D8">
        <w:rPr>
          <w:rFonts w:asciiTheme="majorHAnsi" w:hAnsiTheme="majorHAnsi"/>
        </w:rPr>
        <w:t>aff</w:t>
      </w:r>
      <w:proofErr w:type="spellEnd"/>
      <w:r w:rsidRPr="007839D8">
        <w:rPr>
          <w:rFonts w:asciiTheme="majorHAnsi" w:hAnsiTheme="majorHAnsi"/>
        </w:rPr>
        <w:t xml:space="preserve"> and avoids the net benefit by allowing military recruiters on campus</w:t>
      </w:r>
    </w:p>
    <w:p w14:paraId="41276871" w14:textId="2A5432A0" w:rsidR="00C56FAA" w:rsidRPr="007839D8" w:rsidRDefault="650F3757" w:rsidP="00C56FAA">
      <w:pPr>
        <w:rPr>
          <w:rFonts w:asciiTheme="majorHAnsi" w:hAnsiTheme="majorHAnsi"/>
        </w:rPr>
      </w:pPr>
      <w:r w:rsidRPr="007839D8">
        <w:rPr>
          <w:rStyle w:val="Style13ptBold"/>
          <w:rFonts w:asciiTheme="majorHAnsi" w:hAnsiTheme="majorHAnsi"/>
        </w:rPr>
        <w:t xml:space="preserve">ACLU No Date </w:t>
      </w:r>
      <w:r w:rsidRPr="007839D8">
        <w:rPr>
          <w:rFonts w:asciiTheme="majorHAnsi" w:hAnsiTheme="majorHAnsi"/>
        </w:rPr>
        <w:t>(ACLU- American Civil Liberties Union has worked to defend and preserve the individual rights and liberties guaranteed by the Constitution and laws of the United States, “Soldiers of Misfortune” https://www.crin.org/en/docs/USA_ACLU_NGO_Report_OPAC.pdf-MB)</w:t>
      </w:r>
    </w:p>
    <w:p w14:paraId="6F79EB25" w14:textId="5CF4DFFA" w:rsidR="002D7E03" w:rsidRPr="007839D8" w:rsidRDefault="650F3757" w:rsidP="650F3757">
      <w:pPr>
        <w:rPr>
          <w:rStyle w:val="StyleUnderline"/>
          <w:rFonts w:asciiTheme="majorHAnsi" w:hAnsiTheme="majorHAnsi"/>
        </w:rPr>
      </w:pPr>
      <w:r w:rsidRPr="007839D8">
        <w:rPr>
          <w:rFonts w:asciiTheme="majorHAnsi" w:hAnsiTheme="majorHAnsi"/>
          <w:sz w:val="16"/>
          <w:szCs w:val="16"/>
        </w:rPr>
        <w:t xml:space="preserve">RECOMMENDATIONS </w:t>
      </w:r>
      <w:r w:rsidRPr="007839D8">
        <w:rPr>
          <w:rStyle w:val="StyleUnderline"/>
          <w:rFonts w:asciiTheme="majorHAnsi" w:hAnsiTheme="majorHAnsi"/>
          <w:highlight w:val="cyan"/>
        </w:rPr>
        <w:t>The ACLU calls upon the United States</w:t>
      </w:r>
      <w:r w:rsidRPr="007839D8">
        <w:rPr>
          <w:rStyle w:val="StyleUnderline"/>
          <w:rFonts w:asciiTheme="majorHAnsi" w:hAnsiTheme="majorHAnsi"/>
        </w:rPr>
        <w:t xml:space="preserve"> Government </w:t>
      </w:r>
      <w:r w:rsidRPr="007839D8">
        <w:rPr>
          <w:rStyle w:val="StyleUnderline"/>
          <w:rFonts w:asciiTheme="majorHAnsi" w:hAnsiTheme="majorHAnsi"/>
          <w:highlight w:val="cyan"/>
        </w:rPr>
        <w:t>to take</w:t>
      </w:r>
      <w:r w:rsidRPr="007839D8">
        <w:rPr>
          <w:rStyle w:val="StyleUnderline"/>
          <w:rFonts w:asciiTheme="majorHAnsi" w:hAnsiTheme="majorHAnsi"/>
        </w:rPr>
        <w:t xml:space="preserve"> immediate, </w:t>
      </w:r>
      <w:r w:rsidRPr="007839D8">
        <w:rPr>
          <w:rStyle w:val="StyleUnderline"/>
          <w:rFonts w:asciiTheme="majorHAnsi" w:hAnsiTheme="majorHAnsi"/>
          <w:highlight w:val="cyan"/>
        </w:rPr>
        <w:t>meaningful action to bring its policies</w:t>
      </w:r>
      <w:r w:rsidRPr="007839D8">
        <w:rPr>
          <w:rStyle w:val="StyleUnderline"/>
          <w:rFonts w:asciiTheme="majorHAnsi" w:hAnsiTheme="majorHAnsi"/>
        </w:rPr>
        <w:t xml:space="preserve"> and practices </w:t>
      </w:r>
      <w:r w:rsidRPr="007839D8">
        <w:rPr>
          <w:rStyle w:val="StyleUnderline"/>
          <w:rFonts w:asciiTheme="majorHAnsi" w:hAnsiTheme="majorHAnsi"/>
          <w:highlight w:val="cyan"/>
        </w:rPr>
        <w:t>on military recruitment of youth</w:t>
      </w:r>
      <w:r w:rsidRPr="007839D8">
        <w:rPr>
          <w:rStyle w:val="StyleUnderline"/>
          <w:rFonts w:asciiTheme="majorHAnsi" w:hAnsiTheme="majorHAnsi"/>
        </w:rPr>
        <w:t>; detention, treatment and prosecution of alleged child soldiers; and consideration of the asylum claims of former child soldiers</w:t>
      </w:r>
      <w:r w:rsidRPr="007839D8">
        <w:rPr>
          <w:rStyle w:val="StyleUnderline"/>
          <w:rFonts w:asciiTheme="majorHAnsi" w:hAnsiTheme="majorHAnsi"/>
          <w:highlight w:val="cyan"/>
        </w:rPr>
        <w:t>, into compliance with the Optional Protocol</w:t>
      </w:r>
      <w:r w:rsidRPr="007839D8">
        <w:rPr>
          <w:rStyle w:val="StyleUnderline"/>
          <w:rFonts w:asciiTheme="majorHAnsi" w:hAnsiTheme="majorHAnsi"/>
        </w:rPr>
        <w:t xml:space="preserve">. </w:t>
      </w:r>
      <w:r w:rsidRPr="007839D8">
        <w:rPr>
          <w:rFonts w:asciiTheme="majorHAnsi" w:hAnsiTheme="majorHAnsi"/>
          <w:sz w:val="16"/>
          <w:szCs w:val="16"/>
        </w:rPr>
        <w:t xml:space="preserve">Article 6(1) of the Optional Protocol requires that </w:t>
      </w:r>
      <w:r w:rsidRPr="007839D8">
        <w:rPr>
          <w:rFonts w:asciiTheme="majorHAnsi" w:hAnsiTheme="majorHAnsi"/>
          <w:sz w:val="16"/>
          <w:szCs w:val="16"/>
          <w:highlight w:val="cyan"/>
        </w:rPr>
        <w:t>“</w:t>
      </w:r>
      <w:r w:rsidRPr="007839D8">
        <w:rPr>
          <w:rStyle w:val="StyleUnderline"/>
          <w:rFonts w:asciiTheme="majorHAnsi" w:hAnsiTheme="majorHAnsi"/>
          <w:highlight w:val="cyan"/>
        </w:rPr>
        <w:t>[e]ach State Party shall take all necessary</w:t>
      </w:r>
      <w:r w:rsidRPr="007839D8">
        <w:rPr>
          <w:rStyle w:val="StyleUnderline"/>
          <w:rFonts w:asciiTheme="majorHAnsi" w:hAnsiTheme="majorHAnsi"/>
        </w:rPr>
        <w:t xml:space="preserve"> legal, administrative and other </w:t>
      </w:r>
      <w:r w:rsidRPr="007839D8">
        <w:rPr>
          <w:rStyle w:val="StyleUnderline"/>
          <w:rFonts w:asciiTheme="majorHAnsi" w:hAnsiTheme="majorHAnsi"/>
          <w:highlight w:val="cyan"/>
        </w:rPr>
        <w:t>measures to ensure the</w:t>
      </w:r>
      <w:r w:rsidRPr="007839D8">
        <w:rPr>
          <w:rStyle w:val="StyleUnderline"/>
          <w:rFonts w:asciiTheme="majorHAnsi" w:hAnsiTheme="majorHAnsi"/>
        </w:rPr>
        <w:t xml:space="preserve"> effective implementation and </w:t>
      </w:r>
      <w:r w:rsidRPr="007839D8">
        <w:rPr>
          <w:rStyle w:val="StyleUnderline"/>
          <w:rFonts w:asciiTheme="majorHAnsi" w:hAnsiTheme="majorHAnsi"/>
          <w:highlight w:val="cyan"/>
        </w:rPr>
        <w:t>enforcement of the provisions of the</w:t>
      </w:r>
      <w:r w:rsidRPr="007839D8">
        <w:rPr>
          <w:rStyle w:val="StyleUnderline"/>
          <w:rFonts w:asciiTheme="majorHAnsi" w:hAnsiTheme="majorHAnsi"/>
        </w:rPr>
        <w:t xml:space="preserve"> present </w:t>
      </w:r>
      <w:r w:rsidRPr="007839D8">
        <w:rPr>
          <w:rStyle w:val="StyleUnderline"/>
          <w:rFonts w:asciiTheme="majorHAnsi" w:hAnsiTheme="majorHAnsi"/>
          <w:highlight w:val="cyan"/>
        </w:rPr>
        <w:t>Protocol</w:t>
      </w:r>
      <w:r w:rsidRPr="007839D8">
        <w:rPr>
          <w:rStyle w:val="StyleUnderline"/>
          <w:rFonts w:asciiTheme="majorHAnsi" w:hAnsiTheme="majorHAnsi"/>
        </w:rPr>
        <w:t xml:space="preserve"> within its jurisdiction.”9 </w:t>
      </w:r>
      <w:r w:rsidRPr="007839D8">
        <w:rPr>
          <w:rFonts w:asciiTheme="majorHAnsi" w:hAnsiTheme="majorHAnsi"/>
          <w:sz w:val="16"/>
          <w:szCs w:val="16"/>
        </w:rPr>
        <w:t xml:space="preserve">Accordingly, </w:t>
      </w:r>
      <w:r w:rsidRPr="007839D8">
        <w:rPr>
          <w:rStyle w:val="StyleUnderline"/>
          <w:rFonts w:asciiTheme="majorHAnsi" w:hAnsiTheme="majorHAnsi"/>
          <w:highlight w:val="cyan"/>
        </w:rPr>
        <w:t>the ACLU calls</w:t>
      </w:r>
      <w:r w:rsidRPr="007839D8">
        <w:rPr>
          <w:rStyle w:val="StyleUnderline"/>
          <w:rFonts w:asciiTheme="majorHAnsi" w:hAnsiTheme="majorHAnsi"/>
        </w:rPr>
        <w:t xml:space="preserve"> upon </w:t>
      </w:r>
      <w:r w:rsidRPr="007839D8">
        <w:rPr>
          <w:rStyle w:val="StyleUnderline"/>
          <w:rFonts w:asciiTheme="majorHAnsi" w:hAnsiTheme="majorHAnsi"/>
          <w:highlight w:val="cyan"/>
        </w:rPr>
        <w:t>the U</w:t>
      </w:r>
      <w:r w:rsidRPr="007839D8">
        <w:rPr>
          <w:rStyle w:val="StyleUnderline"/>
          <w:rFonts w:asciiTheme="majorHAnsi" w:hAnsiTheme="majorHAnsi"/>
        </w:rPr>
        <w:t xml:space="preserve">nited </w:t>
      </w:r>
      <w:r w:rsidRPr="007839D8">
        <w:rPr>
          <w:rStyle w:val="StyleUnderline"/>
          <w:rFonts w:asciiTheme="majorHAnsi" w:hAnsiTheme="majorHAnsi"/>
          <w:highlight w:val="cyan"/>
        </w:rPr>
        <w:t>S</w:t>
      </w:r>
      <w:r w:rsidRPr="007839D8">
        <w:rPr>
          <w:rStyle w:val="StyleUnderline"/>
          <w:rFonts w:asciiTheme="majorHAnsi" w:hAnsiTheme="majorHAnsi"/>
        </w:rPr>
        <w:t xml:space="preserve">tates </w:t>
      </w:r>
      <w:r w:rsidRPr="007839D8">
        <w:rPr>
          <w:rStyle w:val="StyleUnderline"/>
          <w:rFonts w:asciiTheme="majorHAnsi" w:hAnsiTheme="majorHAnsi"/>
          <w:highlight w:val="cyan"/>
        </w:rPr>
        <w:t>to take</w:t>
      </w:r>
      <w:r w:rsidRPr="007839D8">
        <w:rPr>
          <w:rStyle w:val="StyleUnderline"/>
          <w:rFonts w:asciiTheme="majorHAnsi" w:hAnsiTheme="majorHAnsi"/>
        </w:rPr>
        <w:t xml:space="preserve"> the following </w:t>
      </w:r>
      <w:r w:rsidRPr="007839D8">
        <w:rPr>
          <w:rStyle w:val="StyleUnderline"/>
          <w:rFonts w:asciiTheme="majorHAnsi" w:hAnsiTheme="majorHAnsi"/>
          <w:highlight w:val="cyan"/>
        </w:rPr>
        <w:t>measures to ensure compliance with the Optional Protocol</w:t>
      </w:r>
      <w:r w:rsidRPr="007839D8">
        <w:rPr>
          <w:rStyle w:val="StyleUnderline"/>
          <w:rFonts w:asciiTheme="majorHAnsi" w:hAnsiTheme="majorHAnsi"/>
        </w:rPr>
        <w:t xml:space="preserve">. </w:t>
      </w:r>
      <w:r w:rsidRPr="007839D8">
        <w:rPr>
          <w:rFonts w:asciiTheme="majorHAnsi" w:hAnsiTheme="majorHAnsi"/>
          <w:sz w:val="16"/>
          <w:szCs w:val="16"/>
        </w:rPr>
        <w:t xml:space="preserve">No Child Left Behind Act • Eliminate the military recruitment provision (Section 7908 of Title 20 U.S.C.) from the No Child Left Behind Act entirely, in order to disassociate military recruiter access to youth and their personal information from state education funding. • In the alternative, </w:t>
      </w:r>
      <w:r w:rsidRPr="007839D8">
        <w:rPr>
          <w:rStyle w:val="StyleUnderline"/>
          <w:rFonts w:asciiTheme="majorHAnsi" w:hAnsiTheme="majorHAnsi"/>
          <w:highlight w:val="cyan"/>
        </w:rPr>
        <w:t>reform the No Child Left Behind Act</w:t>
      </w:r>
      <w:r w:rsidRPr="007839D8">
        <w:rPr>
          <w:rFonts w:asciiTheme="majorHAnsi" w:hAnsiTheme="majorHAnsi"/>
          <w:sz w:val="16"/>
          <w:szCs w:val="16"/>
        </w:rPr>
        <w:t xml:space="preserve"> by building in safeguards that protect children from military recruitment in violation of the Optional Protocol: o </w:t>
      </w:r>
      <w:r w:rsidRPr="007839D8">
        <w:rPr>
          <w:rStyle w:val="StyleUnderline"/>
          <w:rFonts w:asciiTheme="majorHAnsi" w:hAnsiTheme="majorHAnsi"/>
          <w:highlight w:val="cyan"/>
        </w:rPr>
        <w:t>Amend Title 20 U.S.C. Section 7908 to create an effective opt-in procedure</w:t>
      </w:r>
      <w:r w:rsidRPr="007839D8">
        <w:rPr>
          <w:rFonts w:asciiTheme="majorHAnsi" w:hAnsiTheme="majorHAnsi"/>
          <w:sz w:val="16"/>
          <w:szCs w:val="16"/>
        </w:rPr>
        <w:t>, r</w:t>
      </w:r>
      <w:r w:rsidRPr="007839D8">
        <w:rPr>
          <w:rStyle w:val="StyleUnderline"/>
          <w:rFonts w:asciiTheme="majorHAnsi" w:hAnsiTheme="majorHAnsi"/>
        </w:rPr>
        <w:t xml:space="preserve">ather than an opt-out procedure that places the onus on individual school districts to inform parents, and on parents and students to submit opt-out forms. </w:t>
      </w:r>
      <w:r w:rsidRPr="007839D8">
        <w:rPr>
          <w:rFonts w:asciiTheme="majorHAnsi" w:hAnsiTheme="majorHAnsi"/>
          <w:sz w:val="16"/>
          <w:szCs w:val="16"/>
        </w:rPr>
        <w:t xml:space="preserve">o </w:t>
      </w:r>
      <w:r w:rsidRPr="007839D8">
        <w:rPr>
          <w:rStyle w:val="StyleUnderline"/>
          <w:rFonts w:asciiTheme="majorHAnsi" w:hAnsiTheme="majorHAnsi"/>
          <w:highlight w:val="cyan"/>
        </w:rPr>
        <w:t>Clarify local education agencies’ responsibility to inform parents and students of their right to opt out of</w:t>
      </w:r>
      <w:r w:rsidRPr="007839D8">
        <w:rPr>
          <w:rFonts w:asciiTheme="majorHAnsi" w:hAnsiTheme="majorHAnsi"/>
          <w:sz w:val="16"/>
          <w:szCs w:val="16"/>
        </w:rPr>
        <w:t xml:space="preserve"> </w:t>
      </w:r>
      <w:r w:rsidRPr="007839D8">
        <w:rPr>
          <w:rStyle w:val="StyleUnderline"/>
          <w:rFonts w:asciiTheme="majorHAnsi" w:hAnsiTheme="majorHAnsi"/>
        </w:rPr>
        <w:t>the provision of their directory</w:t>
      </w:r>
      <w:r w:rsidRPr="007839D8">
        <w:rPr>
          <w:rFonts w:asciiTheme="majorHAnsi" w:hAnsiTheme="majorHAnsi"/>
          <w:sz w:val="16"/>
          <w:szCs w:val="16"/>
        </w:rPr>
        <w:t xml:space="preserve"> </w:t>
      </w:r>
      <w:r w:rsidRPr="007839D8">
        <w:rPr>
          <w:rStyle w:val="StyleUnderline"/>
          <w:rFonts w:asciiTheme="majorHAnsi" w:hAnsiTheme="majorHAnsi"/>
          <w:highlight w:val="cyan"/>
        </w:rPr>
        <w:t>information to military recruiters.</w:t>
      </w:r>
      <w:r w:rsidRPr="007839D8">
        <w:rPr>
          <w:rStyle w:val="StyleUnderline"/>
          <w:rFonts w:asciiTheme="majorHAnsi" w:hAnsiTheme="majorHAnsi"/>
        </w:rPr>
        <w:t xml:space="preserve"> </w:t>
      </w:r>
      <w:r w:rsidRPr="007839D8">
        <w:rPr>
          <w:rFonts w:asciiTheme="majorHAnsi" w:hAnsiTheme="majorHAnsi"/>
          <w:sz w:val="16"/>
          <w:szCs w:val="16"/>
        </w:rPr>
        <w:t xml:space="preserve">o Lessen the “stick” in this provision of the No Child Left Behind Act by </w:t>
      </w:r>
      <w:r w:rsidRPr="007839D8">
        <w:rPr>
          <w:rStyle w:val="StyleUnderline"/>
          <w:rFonts w:asciiTheme="majorHAnsi" w:hAnsiTheme="majorHAnsi"/>
          <w:highlight w:val="cyan"/>
        </w:rPr>
        <w:t>removing the threat of loss of federal</w:t>
      </w:r>
      <w:r w:rsidRPr="007839D8">
        <w:rPr>
          <w:rStyle w:val="StyleUnderline"/>
          <w:rFonts w:asciiTheme="majorHAnsi" w:hAnsiTheme="majorHAnsi"/>
        </w:rPr>
        <w:t xml:space="preserve"> education </w:t>
      </w:r>
      <w:r w:rsidRPr="007839D8">
        <w:rPr>
          <w:rStyle w:val="StyleUnderline"/>
          <w:rFonts w:asciiTheme="majorHAnsi" w:hAnsiTheme="majorHAnsi"/>
          <w:highlight w:val="cyan"/>
        </w:rPr>
        <w:t>money to the state for failure of the school</w:t>
      </w:r>
      <w:r w:rsidRPr="007839D8">
        <w:rPr>
          <w:rStyle w:val="StyleUnderline"/>
          <w:rFonts w:asciiTheme="majorHAnsi" w:hAnsiTheme="majorHAnsi"/>
        </w:rPr>
        <w:t xml:space="preserve"> or the school district </w:t>
      </w:r>
      <w:r w:rsidRPr="007839D8">
        <w:rPr>
          <w:rStyle w:val="StyleUnderline"/>
          <w:rFonts w:asciiTheme="majorHAnsi" w:hAnsiTheme="majorHAnsi"/>
          <w:highlight w:val="cyan"/>
        </w:rPr>
        <w:t>to provide recruiters access and information.</w:t>
      </w:r>
      <w:r w:rsidRPr="007839D8">
        <w:rPr>
          <w:rStyle w:val="StyleUnderline"/>
          <w:rFonts w:asciiTheme="majorHAnsi" w:hAnsiTheme="majorHAnsi"/>
        </w:rPr>
        <w:t xml:space="preserve"> </w:t>
      </w:r>
      <w:r w:rsidRPr="007839D8">
        <w:rPr>
          <w:rFonts w:asciiTheme="majorHAnsi" w:hAnsiTheme="majorHAnsi"/>
          <w:sz w:val="16"/>
          <w:szCs w:val="16"/>
        </w:rPr>
        <w:t xml:space="preserve">o </w:t>
      </w:r>
      <w:r w:rsidRPr="007839D8">
        <w:rPr>
          <w:rStyle w:val="StyleUnderline"/>
          <w:rFonts w:asciiTheme="majorHAnsi" w:hAnsiTheme="majorHAnsi"/>
        </w:rPr>
        <w:t xml:space="preserve">Explicitly </w:t>
      </w:r>
      <w:r w:rsidRPr="007839D8">
        <w:rPr>
          <w:rStyle w:val="StyleUnderline"/>
          <w:rFonts w:asciiTheme="majorHAnsi" w:hAnsiTheme="majorHAnsi"/>
          <w:highlight w:val="cyan"/>
        </w:rPr>
        <w:t>state that military recruiter access refers only to youth age 17 and above.</w:t>
      </w:r>
      <w:r w:rsidRPr="007839D8">
        <w:rPr>
          <w:rStyle w:val="StyleUnderline"/>
          <w:rFonts w:asciiTheme="majorHAnsi" w:hAnsiTheme="majorHAnsi"/>
        </w:rPr>
        <w:t xml:space="preserve"> </w:t>
      </w:r>
      <w:r w:rsidRPr="007839D8">
        <w:rPr>
          <w:rFonts w:asciiTheme="majorHAnsi" w:hAnsiTheme="majorHAnsi"/>
          <w:sz w:val="16"/>
          <w:szCs w:val="16"/>
        </w:rPr>
        <w:t xml:space="preserve">Recruiter Abuse • </w:t>
      </w:r>
      <w:r w:rsidRPr="007839D8">
        <w:rPr>
          <w:rStyle w:val="StyleUnderline"/>
          <w:rFonts w:asciiTheme="majorHAnsi" w:hAnsiTheme="majorHAnsi"/>
          <w:highlight w:val="cyan"/>
        </w:rPr>
        <w:t>Create</w:t>
      </w:r>
      <w:r w:rsidRPr="007839D8">
        <w:rPr>
          <w:rStyle w:val="StyleUnderline"/>
          <w:rFonts w:asciiTheme="majorHAnsi" w:hAnsiTheme="majorHAnsi"/>
        </w:rPr>
        <w:t xml:space="preserve"> readily </w:t>
      </w:r>
      <w:r w:rsidRPr="007839D8">
        <w:rPr>
          <w:rStyle w:val="StyleUnderline"/>
          <w:rFonts w:asciiTheme="majorHAnsi" w:hAnsiTheme="majorHAnsi"/>
          <w:highlight w:val="cyan"/>
        </w:rPr>
        <w:t>accessible</w:t>
      </w:r>
      <w:r w:rsidRPr="007839D8">
        <w:rPr>
          <w:rStyle w:val="StyleUnderline"/>
          <w:rFonts w:asciiTheme="majorHAnsi" w:hAnsiTheme="majorHAnsi"/>
        </w:rPr>
        <w:t xml:space="preserve"> grievance </w:t>
      </w:r>
      <w:r w:rsidRPr="007839D8">
        <w:rPr>
          <w:rStyle w:val="StyleUnderline"/>
          <w:rFonts w:asciiTheme="majorHAnsi" w:hAnsiTheme="majorHAnsi"/>
          <w:highlight w:val="cyan"/>
        </w:rPr>
        <w:t>procedures for recruiter abuses</w:t>
      </w:r>
      <w:r w:rsidRPr="007839D8">
        <w:rPr>
          <w:rFonts w:asciiTheme="majorHAnsi" w:hAnsiTheme="majorHAnsi"/>
          <w:sz w:val="16"/>
          <w:szCs w:val="16"/>
        </w:rPr>
        <w:t xml:space="preserve">. • </w:t>
      </w:r>
      <w:r w:rsidRPr="007839D8">
        <w:rPr>
          <w:rStyle w:val="StyleUnderline"/>
          <w:rFonts w:asciiTheme="majorHAnsi" w:hAnsiTheme="majorHAnsi"/>
          <w:highlight w:val="cyan"/>
        </w:rPr>
        <w:t>Apply meaningful punishments to recruiters who engage in abusive, harassing, or deceptive recruitment practices</w:t>
      </w:r>
      <w:r w:rsidRPr="007839D8">
        <w:rPr>
          <w:rStyle w:val="StyleUnderline"/>
          <w:rFonts w:asciiTheme="majorHAnsi" w:hAnsiTheme="majorHAnsi"/>
        </w:rPr>
        <w:t xml:space="preserve">, including recruitment practices that violate the Optional Protocol or Department of Defense recruitment guidelines. </w:t>
      </w:r>
      <w:r w:rsidRPr="007839D8">
        <w:rPr>
          <w:rFonts w:asciiTheme="majorHAnsi" w:hAnsiTheme="majorHAnsi"/>
          <w:sz w:val="16"/>
          <w:szCs w:val="16"/>
        </w:rPr>
        <w:t xml:space="preserve">JAMRS • </w:t>
      </w:r>
      <w:r w:rsidRPr="007839D8">
        <w:rPr>
          <w:rStyle w:val="StyleUnderline"/>
          <w:rFonts w:asciiTheme="majorHAnsi" w:hAnsiTheme="majorHAnsi"/>
          <w:highlight w:val="cyan"/>
        </w:rPr>
        <w:t>End the JAMRS database data mining program</w:t>
      </w:r>
      <w:r w:rsidRPr="007839D8">
        <w:rPr>
          <w:rStyle w:val="StyleUnderline"/>
          <w:rFonts w:asciiTheme="majorHAnsi" w:hAnsiTheme="majorHAnsi"/>
        </w:rPr>
        <w:t>. Return the military’s data collection power to levels set forth in the Selective Service program</w:t>
      </w:r>
      <w:r w:rsidRPr="007839D8">
        <w:rPr>
          <w:rFonts w:asciiTheme="majorHAnsi" w:hAnsiTheme="majorHAnsi"/>
          <w:sz w:val="16"/>
          <w:szCs w:val="16"/>
        </w:rPr>
        <w:t xml:space="preserve">, as detailed in the Selective Service Act. • In the alternative, </w:t>
      </w:r>
      <w:r w:rsidRPr="007839D8">
        <w:rPr>
          <w:rStyle w:val="StyleUnderline"/>
          <w:rFonts w:asciiTheme="majorHAnsi" w:hAnsiTheme="majorHAnsi"/>
          <w:highlight w:val="cyan"/>
        </w:rPr>
        <w:t>build in safeguards that protect children from military recruitment in violation of the Optional Protocol</w:t>
      </w:r>
      <w:r w:rsidRPr="007839D8">
        <w:rPr>
          <w:rFonts w:asciiTheme="majorHAnsi" w:hAnsiTheme="majorHAnsi"/>
          <w:sz w:val="16"/>
          <w:szCs w:val="16"/>
        </w:rPr>
        <w:t xml:space="preserve">: o Require that the Department of Defense cease collecting information about youth under 17 for recruitment purposes. o Require that the Department of Defense give notice to every youth whose name is entered into JAMRS recruitment databases that their information has been entered, and notify them of their right to opt out and instructions on how to do so. o Create a reporting requirement for the Department of Defense, requiring quarterly reporting to Congress detailing the number of persons entered into the JAMRS database, sources of information, process by which information is obtained, and monies spent on data acquisition. o Require that all recruitment materials and advertisements printed, online, on television, and in other media include prominent information on the opt-out procedure. o Create a military “do not call list” that includes an online and telephone opt-out procedure. o Prohibit the Department of Defense from collecting data on potential recruits’ race and ethnicity, and prohibit the use of racially and </w:t>
      </w:r>
      <w:proofErr w:type="spellStart"/>
      <w:r w:rsidRPr="007839D8">
        <w:rPr>
          <w:rFonts w:asciiTheme="majorHAnsi" w:hAnsiTheme="majorHAnsi"/>
          <w:sz w:val="16"/>
          <w:szCs w:val="16"/>
        </w:rPr>
        <w:t>ethnicallytargeted</w:t>
      </w:r>
      <w:proofErr w:type="spellEnd"/>
      <w:r w:rsidRPr="007839D8">
        <w:rPr>
          <w:rFonts w:asciiTheme="majorHAnsi" w:hAnsiTheme="majorHAnsi"/>
          <w:sz w:val="16"/>
          <w:szCs w:val="16"/>
        </w:rPr>
        <w:t xml:space="preserve"> recruitment advertisements. Delayed Entry Program (DEP) • Require that all Delayed Entry Program materials include prominent notice that there is no obligation to enlist and require DEP program participants to sign a statement that prominently informs signers that there is no obligation to enlist. • Create clearer, more prominent, and more readily accessible grievance procedures for recruiter abuses. • Strengthen the penalty against recruiters who coerce, lie to, or deceive potential recruits about the DEP and other enlistment factors. • Create a “Recruit’s Bill of Rights” that recruiters must publicize and post in recruitment stations. The Bill of Rights should detail opt-out procedures and the right not to enlist. ASVAB • </w:t>
      </w:r>
      <w:r w:rsidRPr="007839D8">
        <w:rPr>
          <w:rStyle w:val="StyleUnderline"/>
          <w:rFonts w:asciiTheme="majorHAnsi" w:hAnsiTheme="majorHAnsi"/>
          <w:highlight w:val="cyan"/>
        </w:rPr>
        <w:t xml:space="preserve">Create </w:t>
      </w:r>
      <w:r w:rsidRPr="007839D8">
        <w:rPr>
          <w:rStyle w:val="StyleUnderline"/>
          <w:rFonts w:asciiTheme="majorHAnsi" w:hAnsiTheme="majorHAnsi"/>
        </w:rPr>
        <w:t>opt in/</w:t>
      </w:r>
      <w:r w:rsidRPr="007839D8">
        <w:rPr>
          <w:rStyle w:val="StyleUnderline"/>
          <w:rFonts w:asciiTheme="majorHAnsi" w:hAnsiTheme="majorHAnsi"/>
          <w:highlight w:val="cyan"/>
        </w:rPr>
        <w:t xml:space="preserve">opt out rights for students </w:t>
      </w:r>
      <w:r w:rsidRPr="007839D8">
        <w:rPr>
          <w:rStyle w:val="StyleUnderline"/>
          <w:rFonts w:asciiTheme="majorHAnsi" w:hAnsiTheme="majorHAnsi"/>
        </w:rPr>
        <w:t xml:space="preserve">taking the ASVAB by </w:t>
      </w:r>
      <w:r w:rsidRPr="007839D8">
        <w:rPr>
          <w:rStyle w:val="StyleUnderline"/>
          <w:rFonts w:asciiTheme="majorHAnsi" w:hAnsiTheme="majorHAnsi"/>
          <w:highlight w:val="cyan"/>
        </w:rPr>
        <w:t>giving each individual student the authority to decide if his or her information will be kept private</w:t>
      </w:r>
      <w:r w:rsidRPr="007839D8">
        <w:rPr>
          <w:rStyle w:val="StyleUnderline"/>
          <w:rFonts w:asciiTheme="majorHAnsi" w:hAnsiTheme="majorHAnsi"/>
        </w:rPr>
        <w:t xml:space="preserve"> or be given to the military for recruitment purposes. </w:t>
      </w:r>
      <w:r w:rsidRPr="007839D8">
        <w:rPr>
          <w:rFonts w:asciiTheme="majorHAnsi" w:hAnsiTheme="majorHAnsi"/>
          <w:sz w:val="16"/>
          <w:szCs w:val="16"/>
        </w:rPr>
        <w:t xml:space="preserve">• </w:t>
      </w:r>
      <w:r w:rsidRPr="007839D8">
        <w:rPr>
          <w:rStyle w:val="StyleUnderline"/>
          <w:rFonts w:asciiTheme="majorHAnsi" w:hAnsiTheme="majorHAnsi"/>
          <w:highlight w:val="cyan"/>
        </w:rPr>
        <w:t>Require that each individual student who takes the ASVAB be informed that the test is not mandatory</w:t>
      </w:r>
      <w:r w:rsidRPr="007839D8">
        <w:rPr>
          <w:rFonts w:asciiTheme="majorHAnsi" w:hAnsiTheme="majorHAnsi"/>
          <w:sz w:val="16"/>
          <w:szCs w:val="16"/>
        </w:rPr>
        <w:t xml:space="preserve"> and that their school or principal has the authority to determine the privacy level of student information by printing said information prominently on the exam. Recommendations to Local Departments of Education and School Boards • </w:t>
      </w:r>
      <w:r w:rsidRPr="007839D8">
        <w:rPr>
          <w:rStyle w:val="StyleUnderline"/>
          <w:rFonts w:asciiTheme="majorHAnsi" w:hAnsiTheme="majorHAnsi"/>
        </w:rPr>
        <w:t>Create a transparent, system-wide policy governing military recruitment in public schools to defend students’ and parents’ right to withhold information from the military</w:t>
      </w:r>
      <w:r w:rsidRPr="007839D8">
        <w:rPr>
          <w:rFonts w:asciiTheme="majorHAnsi" w:hAnsiTheme="majorHAnsi"/>
          <w:sz w:val="16"/>
          <w:szCs w:val="16"/>
        </w:rPr>
        <w:t xml:space="preserve">, limit military recruiter access to high school campuses, protect student safety, and ensure educational integrity. • Local departments of education should clearly inform public high school students about their rights in relation to military recruitment, protect students from coercive military recruiter practices, and consistently enforce its procedures and guidelines across the district. Implementation of and Training on the Optional Protocol </w:t>
      </w:r>
      <w:r w:rsidRPr="007839D8">
        <w:rPr>
          <w:rStyle w:val="StyleUnderline"/>
          <w:rFonts w:asciiTheme="majorHAnsi" w:hAnsiTheme="majorHAnsi"/>
          <w:highlight w:val="cyan"/>
        </w:rPr>
        <w:t xml:space="preserve">• Incorporate the Optional Protocol standards in all military recruitment training, </w:t>
      </w:r>
      <w:r w:rsidRPr="007839D8">
        <w:rPr>
          <w:rStyle w:val="StyleUnderline"/>
          <w:rFonts w:asciiTheme="majorHAnsi" w:hAnsiTheme="majorHAnsi"/>
        </w:rPr>
        <w:t>including in military recruitment handbooks</w:t>
      </w:r>
      <w:r w:rsidRPr="007839D8">
        <w:rPr>
          <w:rFonts w:asciiTheme="majorHAnsi" w:hAnsiTheme="majorHAnsi"/>
          <w:sz w:val="16"/>
          <w:szCs w:val="16"/>
        </w:rPr>
        <w:t xml:space="preserve">. Detention and Treatment of Former Child Soldiers at Guantánamo and U.S. Facilities in Iraq and Afghanistan • </w:t>
      </w:r>
      <w:r w:rsidRPr="007839D8">
        <w:rPr>
          <w:rStyle w:val="StyleUnderline"/>
          <w:rFonts w:asciiTheme="majorHAnsi" w:hAnsiTheme="majorHAnsi"/>
          <w:highlight w:val="cyan"/>
        </w:rPr>
        <w:t>Incorporate into military policies international</w:t>
      </w:r>
      <w:r w:rsidRPr="007839D8">
        <w:rPr>
          <w:rStyle w:val="StyleUnderline"/>
          <w:rFonts w:asciiTheme="majorHAnsi" w:hAnsiTheme="majorHAnsi"/>
        </w:rPr>
        <w:t xml:space="preserve">ly recognized </w:t>
      </w:r>
      <w:r w:rsidRPr="007839D8">
        <w:rPr>
          <w:rStyle w:val="StyleUnderline"/>
          <w:rFonts w:asciiTheme="majorHAnsi" w:hAnsiTheme="majorHAnsi"/>
          <w:highlight w:val="cyan"/>
        </w:rPr>
        <w:t>standards regarding the</w:t>
      </w:r>
      <w:r w:rsidRPr="007839D8">
        <w:rPr>
          <w:rStyle w:val="StyleUnderline"/>
          <w:rFonts w:asciiTheme="majorHAnsi" w:hAnsiTheme="majorHAnsi"/>
        </w:rPr>
        <w:t xml:space="preserve"> detention and </w:t>
      </w:r>
      <w:r w:rsidRPr="007839D8">
        <w:rPr>
          <w:rStyle w:val="StyleUnderline"/>
          <w:rFonts w:asciiTheme="majorHAnsi" w:hAnsiTheme="majorHAnsi"/>
          <w:highlight w:val="cyan"/>
        </w:rPr>
        <w:t>treatment of child soldiers</w:t>
      </w:r>
      <w:r w:rsidRPr="007839D8">
        <w:rPr>
          <w:rFonts w:asciiTheme="majorHAnsi" w:hAnsiTheme="majorHAnsi"/>
          <w:sz w:val="16"/>
          <w:szCs w:val="16"/>
        </w:rPr>
        <w:t xml:space="preserve"> including providing them all appropriate assistance for their physical and psychological recovery and their social reintegration. • </w:t>
      </w:r>
      <w:r w:rsidRPr="007839D8">
        <w:rPr>
          <w:rStyle w:val="StyleUnderline"/>
          <w:rFonts w:asciiTheme="majorHAnsi" w:hAnsiTheme="majorHAnsi"/>
          <w:highlight w:val="cyan"/>
        </w:rPr>
        <w:t>Refrain from the use of military commissions to try children under the age of 18.</w:t>
      </w:r>
      <w:r w:rsidRPr="007839D8">
        <w:rPr>
          <w:rFonts w:asciiTheme="majorHAnsi" w:hAnsiTheme="majorHAnsi"/>
          <w:sz w:val="16"/>
          <w:szCs w:val="16"/>
        </w:rPr>
        <w:t xml:space="preserve"> • Ensure that the prosecution and trial of child soldiers for alleged crimes is a matter of last resort and, consistent with universal standards of juvenile justice, is able to assess their culpability relative to their need for rehabilitation. • Devise and disseminate a clear policy on the treatment and handling of juveniles in U.S. custody. • </w:t>
      </w:r>
      <w:r w:rsidRPr="007839D8">
        <w:rPr>
          <w:rStyle w:val="StyleUnderline"/>
          <w:rFonts w:asciiTheme="majorHAnsi" w:hAnsiTheme="majorHAnsi"/>
          <w:highlight w:val="cyan"/>
        </w:rPr>
        <w:t>Create special programs for rehabilitation, support, and social reintegration for former child soldiers.</w:t>
      </w:r>
      <w:r w:rsidRPr="007839D8">
        <w:rPr>
          <w:rStyle w:val="StyleUnderline"/>
          <w:rFonts w:asciiTheme="majorHAnsi" w:hAnsiTheme="majorHAnsi"/>
        </w:rPr>
        <w:t xml:space="preserve"> </w:t>
      </w:r>
      <w:r w:rsidRPr="007839D8">
        <w:rPr>
          <w:rFonts w:asciiTheme="majorHAnsi" w:hAnsiTheme="majorHAnsi"/>
          <w:sz w:val="16"/>
          <w:szCs w:val="16"/>
        </w:rPr>
        <w:t>Asylum-Seeking Child Soldiers • Cease detaining in immigration detention facilities children who have been recruited or used as child soldiers. • Ensure that the principle of non-</w:t>
      </w:r>
      <w:proofErr w:type="spellStart"/>
      <w:r w:rsidRPr="007839D8">
        <w:rPr>
          <w:rFonts w:asciiTheme="majorHAnsi" w:hAnsiTheme="majorHAnsi"/>
          <w:sz w:val="16"/>
          <w:szCs w:val="16"/>
        </w:rPr>
        <w:t>refoulement</w:t>
      </w:r>
      <w:proofErr w:type="spellEnd"/>
      <w:r w:rsidRPr="007839D8">
        <w:rPr>
          <w:rFonts w:asciiTheme="majorHAnsi" w:hAnsiTheme="majorHAnsi"/>
          <w:sz w:val="16"/>
          <w:szCs w:val="16"/>
        </w:rPr>
        <w:t xml:space="preserve"> is a primary consideration taken into account in the decision-making process regarding repatriation of a former child soldier. • </w:t>
      </w:r>
      <w:r w:rsidRPr="007839D8">
        <w:rPr>
          <w:rStyle w:val="StyleUnderline"/>
          <w:rFonts w:asciiTheme="majorHAnsi" w:hAnsiTheme="majorHAnsi"/>
        </w:rPr>
        <w:t xml:space="preserve">Ensure that asylum-seeking former child soldiers are not categorically excluded from asylum. </w:t>
      </w:r>
      <w:r w:rsidRPr="007839D8">
        <w:rPr>
          <w:rFonts w:asciiTheme="majorHAnsi" w:hAnsiTheme="majorHAnsi"/>
          <w:sz w:val="16"/>
          <w:szCs w:val="16"/>
        </w:rPr>
        <w:t xml:space="preserve">• The Department of Homeland Security, Department of State, and Department of Justice should recognize defenses to the persecutor bar for former child soldiers. Such defenses should include exceptions for duress, lack of direct involvement in persecution, and age at the time of conscription. • </w:t>
      </w:r>
      <w:r w:rsidRPr="007839D8">
        <w:rPr>
          <w:rStyle w:val="StyleUnderline"/>
          <w:rFonts w:asciiTheme="majorHAnsi" w:hAnsiTheme="majorHAnsi"/>
        </w:rPr>
        <w:t>Ensure that all legislation and regulations pertaining to asylum-seeking child soldiers and recruiters of child soldiers provides for an individual determination of the inadmissibility or deportability in each asylum case</w:t>
      </w:r>
      <w:r w:rsidRPr="007839D8">
        <w:rPr>
          <w:rFonts w:asciiTheme="majorHAnsi" w:hAnsiTheme="majorHAnsi"/>
          <w:sz w:val="16"/>
          <w:szCs w:val="16"/>
        </w:rPr>
        <w:t xml:space="preserve"> of a former child soldier, taking into account their youth, the involuntariness of their conscription, circumstances of duress, or any other circumstances that might exculpate them. • Carefully assess the situation of asylum-seeking former child soldiers and provide them with immediate, culturally and child sensitive multidisciplinary assistance for their physical and psychological recovery and their social reintegration in accordance with Article 6(3) of the Optional Protocol. Ratification of the Convention on the Rights of the Child • </w:t>
      </w:r>
      <w:r w:rsidRPr="007839D8">
        <w:rPr>
          <w:rStyle w:val="StyleUnderline"/>
          <w:rFonts w:asciiTheme="majorHAnsi" w:hAnsiTheme="majorHAnsi"/>
          <w:highlight w:val="cyan"/>
        </w:rPr>
        <w:t>The ACLU calls upon the United States to ratify the Convention on the Rights of the Child.</w:t>
      </w:r>
    </w:p>
    <w:p w14:paraId="39415AC7" w14:textId="259DAE55" w:rsidR="00942388" w:rsidRDefault="00942388" w:rsidP="001C418E">
      <w:pPr>
        <w:pStyle w:val="Heading1"/>
      </w:pPr>
      <w:proofErr w:type="spellStart"/>
      <w:r w:rsidRPr="007839D8">
        <w:t>D</w:t>
      </w:r>
      <w:r w:rsidR="001C418E">
        <w:t>eschooling</w:t>
      </w:r>
      <w:proofErr w:type="spellEnd"/>
    </w:p>
    <w:p w14:paraId="2F63597B" w14:textId="5D8FE641" w:rsidR="00E746D4" w:rsidRDefault="00E746D4" w:rsidP="00E746D4">
      <w:pPr>
        <w:pStyle w:val="Heading4"/>
      </w:pPr>
      <w:r>
        <w:t xml:space="preserve">The </w:t>
      </w:r>
      <w:proofErr w:type="spellStart"/>
      <w:r>
        <w:rPr>
          <w:u w:val="single"/>
        </w:rPr>
        <w:t>aff’s</w:t>
      </w:r>
      <w:proofErr w:type="spellEnd"/>
      <w:r>
        <w:rPr>
          <w:u w:val="single"/>
        </w:rPr>
        <w:t xml:space="preserve"> militaristic approach is just a way to focus more on schools – perpetuating </w:t>
      </w:r>
      <w:r>
        <w:t>management of learning and changing curriculum value ba</w:t>
      </w:r>
      <w:r w:rsidR="00233F5A">
        <w:t xml:space="preserve">sed on ideological basis simply </w:t>
      </w:r>
      <w:proofErr w:type="spellStart"/>
      <w:r w:rsidRPr="00E746D4">
        <w:t>instrumentalize</w:t>
      </w:r>
      <w:r>
        <w:t>s</w:t>
      </w:r>
      <w:proofErr w:type="spellEnd"/>
      <w:r w:rsidRPr="00E746D4">
        <w:t xml:space="preserve"> potentiality</w:t>
      </w:r>
      <w:r>
        <w:t xml:space="preserve"> of curriculum</w:t>
      </w:r>
    </w:p>
    <w:p w14:paraId="0F2EF269" w14:textId="1E80282B" w:rsidR="00E746D4" w:rsidRPr="00E746D4" w:rsidRDefault="00233F5A" w:rsidP="00E746D4">
      <w:r>
        <w:rPr>
          <w:rStyle w:val="Style13ptBold"/>
        </w:rPr>
        <w:t>Finley 8</w:t>
      </w:r>
      <w:r>
        <w:t>(</w:t>
      </w:r>
      <w:r w:rsidR="00E746D4">
        <w:t xml:space="preserve">Laura L. Finley- University of Northern Colorado, </w:t>
      </w:r>
      <w:r>
        <w:t xml:space="preserve">December 03 </w:t>
      </w:r>
      <w:r w:rsidR="00E746D4">
        <w:t>“</w:t>
      </w:r>
      <w:r w:rsidR="00E746D4" w:rsidRPr="00E746D4">
        <w:t>Militarism Goes to School</w:t>
      </w:r>
      <w:r w:rsidR="00E746D4">
        <w:t>” ,</w:t>
      </w:r>
      <w:r w:rsidR="00E746D4" w:rsidRPr="00E746D4">
        <w:t>http://citeseerx.ist.psu.edu/viewdoc/download?doi=10.1.1.514.4757&amp;rep=rep1&amp;type=pdf</w:t>
      </w:r>
      <w:r w:rsidR="00E746D4">
        <w:t>-MB)</w:t>
      </w:r>
    </w:p>
    <w:p w14:paraId="08D67045" w14:textId="1B949D4D" w:rsidR="001C418E" w:rsidRPr="00E746D4" w:rsidRDefault="001C418E" w:rsidP="001C418E">
      <w:pPr>
        <w:rPr>
          <w:sz w:val="16"/>
        </w:rPr>
      </w:pPr>
      <w:r w:rsidRPr="001C418E">
        <w:rPr>
          <w:rStyle w:val="StyleUnderline"/>
        </w:rPr>
        <w:t>One element of both the hidden and overt curriculums that has been largely</w:t>
      </w:r>
      <w:r w:rsidR="00E746D4">
        <w:rPr>
          <w:rStyle w:val="StyleUnderline"/>
        </w:rPr>
        <w:t xml:space="preserve"> </w:t>
      </w:r>
      <w:r w:rsidRPr="001C418E">
        <w:rPr>
          <w:rStyle w:val="StyleUnderline"/>
        </w:rPr>
        <w:t>overlooked is that of militarism</w:t>
      </w:r>
      <w:r w:rsidRPr="00E746D4">
        <w:rPr>
          <w:sz w:val="16"/>
        </w:rPr>
        <w:t>. According to McDaniel (1989), “American education</w:t>
      </w:r>
      <w:r w:rsidR="00E746D4" w:rsidRPr="00E746D4">
        <w:rPr>
          <w:sz w:val="16"/>
        </w:rPr>
        <w:t xml:space="preserve"> </w:t>
      </w:r>
      <w:r w:rsidRPr="00E746D4">
        <w:rPr>
          <w:sz w:val="16"/>
        </w:rPr>
        <w:t>has often looked to other areas of our national life for concepts, principles, and</w:t>
      </w:r>
      <w:r w:rsidR="00E746D4" w:rsidRPr="00E746D4">
        <w:rPr>
          <w:sz w:val="16"/>
        </w:rPr>
        <w:t xml:space="preserve"> </w:t>
      </w:r>
      <w:r w:rsidRPr="00E746D4">
        <w:rPr>
          <w:sz w:val="16"/>
        </w:rPr>
        <w:t xml:space="preserve">organizational models on which to base the design of schooling” (p.15). </w:t>
      </w:r>
      <w:r w:rsidRPr="001C418E">
        <w:rPr>
          <w:rStyle w:val="StyleUnderline"/>
        </w:rPr>
        <w:t>One of these</w:t>
      </w:r>
      <w:r w:rsidRPr="00E746D4">
        <w:rPr>
          <w:sz w:val="16"/>
        </w:rPr>
        <w:t>, I</w:t>
      </w:r>
      <w:r w:rsidR="00E746D4" w:rsidRPr="00E746D4">
        <w:rPr>
          <w:sz w:val="16"/>
        </w:rPr>
        <w:t xml:space="preserve"> </w:t>
      </w:r>
      <w:r w:rsidRPr="00E746D4">
        <w:rPr>
          <w:sz w:val="16"/>
        </w:rPr>
        <w:t xml:space="preserve">argue, </w:t>
      </w:r>
      <w:r w:rsidRPr="001C418E">
        <w:rPr>
          <w:rStyle w:val="StyleUnderline"/>
        </w:rPr>
        <w:t>is the military and it’s ideological counterpart, militarism</w:t>
      </w:r>
      <w:r w:rsidRPr="00E746D4">
        <w:rPr>
          <w:sz w:val="16"/>
        </w:rPr>
        <w:t>. According to Fogarty</w:t>
      </w:r>
      <w:r w:rsidR="00E746D4" w:rsidRPr="00E746D4">
        <w:rPr>
          <w:sz w:val="16"/>
        </w:rPr>
        <w:t xml:space="preserve"> </w:t>
      </w:r>
      <w:r w:rsidRPr="00E746D4">
        <w:rPr>
          <w:sz w:val="16"/>
        </w:rPr>
        <w:t>(2000), "The United States continues to be a society organized for war, as exemplified by</w:t>
      </w:r>
      <w:r w:rsidR="00E746D4" w:rsidRPr="00E746D4">
        <w:rPr>
          <w:sz w:val="16"/>
        </w:rPr>
        <w:t xml:space="preserve"> </w:t>
      </w:r>
      <w:r w:rsidRPr="00E746D4">
        <w:rPr>
          <w:sz w:val="16"/>
        </w:rPr>
        <w:t>the permeation of military values into many of its most central institutions" (p.83).</w:t>
      </w:r>
      <w:r w:rsidR="00E746D4" w:rsidRPr="00E746D4">
        <w:rPr>
          <w:sz w:val="16"/>
        </w:rPr>
        <w:t xml:space="preserve"> </w:t>
      </w:r>
      <w:r w:rsidRPr="00E746D4">
        <w:rPr>
          <w:sz w:val="16"/>
        </w:rPr>
        <w:t>Militarism refers to this preparation, this readiness of a society for war. According to</w:t>
      </w:r>
      <w:r w:rsidR="00E746D4" w:rsidRPr="00E746D4">
        <w:rPr>
          <w:sz w:val="16"/>
        </w:rPr>
        <w:t xml:space="preserve"> </w:t>
      </w:r>
      <w:proofErr w:type="spellStart"/>
      <w:r w:rsidRPr="00E746D4">
        <w:rPr>
          <w:sz w:val="16"/>
        </w:rPr>
        <w:t>Feinman</w:t>
      </w:r>
      <w:proofErr w:type="spellEnd"/>
      <w:r w:rsidRPr="00E746D4">
        <w:rPr>
          <w:sz w:val="16"/>
        </w:rPr>
        <w:t xml:space="preserve"> (2000), “militarism is defined as…the deep conditioning of the society to</w:t>
      </w:r>
      <w:r w:rsidR="00E746D4" w:rsidRPr="00E746D4">
        <w:rPr>
          <w:sz w:val="16"/>
        </w:rPr>
        <w:t xml:space="preserve"> </w:t>
      </w:r>
      <w:r w:rsidRPr="00E746D4">
        <w:rPr>
          <w:sz w:val="16"/>
        </w:rPr>
        <w:t>valorize military cultures” (p.11). While “</w:t>
      </w:r>
      <w:r w:rsidRPr="001C418E">
        <w:rPr>
          <w:rStyle w:val="StyleUnderline"/>
        </w:rPr>
        <w:t>the effects of militarism are felt at diverse</w:t>
      </w:r>
      <w:r w:rsidR="00E746D4">
        <w:rPr>
          <w:rStyle w:val="StyleUnderline"/>
        </w:rPr>
        <w:t xml:space="preserve"> </w:t>
      </w:r>
      <w:r w:rsidRPr="001C418E">
        <w:rPr>
          <w:rStyle w:val="StyleUnderline"/>
        </w:rPr>
        <w:t>levels and in varied arenas” (Caulfield, 1999, p.300), including the diversion of resources</w:t>
      </w:r>
      <w:r w:rsidR="00E746D4">
        <w:rPr>
          <w:rStyle w:val="StyleUnderline"/>
        </w:rPr>
        <w:t xml:space="preserve"> </w:t>
      </w:r>
      <w:r w:rsidRPr="001C418E">
        <w:rPr>
          <w:rStyle w:val="StyleUnderline"/>
        </w:rPr>
        <w:t>from such institutions as education and toward an ever-expanding military-industrial</w:t>
      </w:r>
      <w:r w:rsidR="00E746D4">
        <w:rPr>
          <w:rStyle w:val="StyleUnderline"/>
        </w:rPr>
        <w:t xml:space="preserve"> </w:t>
      </w:r>
      <w:r w:rsidRPr="001C418E">
        <w:rPr>
          <w:rStyle w:val="StyleUnderline"/>
        </w:rPr>
        <w:t>complex, this is not the purpose of this paper.</w:t>
      </w:r>
      <w:r w:rsidRPr="00E746D4">
        <w:rPr>
          <w:sz w:val="16"/>
        </w:rPr>
        <w:t xml:space="preserve"> </w:t>
      </w:r>
      <w:r w:rsidRPr="001C418E">
        <w:rPr>
          <w:rStyle w:val="StyleUnderline"/>
        </w:rPr>
        <w:t>This work focuses on the specific values</w:t>
      </w:r>
      <w:r w:rsidR="00E746D4">
        <w:rPr>
          <w:rStyle w:val="StyleUnderline"/>
        </w:rPr>
        <w:t xml:space="preserve"> </w:t>
      </w:r>
      <w:r w:rsidRPr="001C418E">
        <w:rPr>
          <w:rStyle w:val="StyleUnderline"/>
        </w:rPr>
        <w:t>militarism is steeped in</w:t>
      </w:r>
      <w:r w:rsidRPr="00E746D4">
        <w:rPr>
          <w:sz w:val="16"/>
        </w:rPr>
        <w:t xml:space="preserve">, </w:t>
      </w:r>
      <w:r w:rsidRPr="001C418E">
        <w:rPr>
          <w:rStyle w:val="StyleUnderline"/>
        </w:rPr>
        <w:t>as well as the exclusion or minimization of others that typically</w:t>
      </w:r>
      <w:r w:rsidR="00E746D4">
        <w:rPr>
          <w:rStyle w:val="StyleUnderline"/>
        </w:rPr>
        <w:t xml:space="preserve"> </w:t>
      </w:r>
      <w:r w:rsidRPr="001C418E">
        <w:rPr>
          <w:rStyle w:val="StyleUnderline"/>
        </w:rPr>
        <w:t>follow, and their impact on schooling.</w:t>
      </w:r>
      <w:r w:rsidR="00E746D4" w:rsidRPr="00E746D4">
        <w:rPr>
          <w:sz w:val="16"/>
        </w:rPr>
        <w:t xml:space="preserve"> </w:t>
      </w:r>
      <w:r w:rsidRPr="00E746D4">
        <w:rPr>
          <w:sz w:val="16"/>
        </w:rPr>
        <w:t>According to Caulfield (1999), “</w:t>
      </w:r>
      <w:r w:rsidRPr="001C418E">
        <w:rPr>
          <w:rStyle w:val="StyleUnderline"/>
        </w:rPr>
        <w:t>in order for the public to be persuaded of the</w:t>
      </w:r>
      <w:r w:rsidR="00E746D4">
        <w:rPr>
          <w:rStyle w:val="StyleUnderline"/>
        </w:rPr>
        <w:t xml:space="preserve"> </w:t>
      </w:r>
      <w:r w:rsidRPr="001C418E">
        <w:rPr>
          <w:rStyle w:val="StyleUnderline"/>
        </w:rPr>
        <w:t>importance of militarism, the values of militarism must be rooted in the political and</w:t>
      </w:r>
      <w:r w:rsidR="00E746D4">
        <w:rPr>
          <w:rStyle w:val="StyleUnderline"/>
        </w:rPr>
        <w:t xml:space="preserve"> </w:t>
      </w:r>
      <w:r w:rsidRPr="001C418E">
        <w:rPr>
          <w:rStyle w:val="StyleUnderline"/>
        </w:rPr>
        <w:t xml:space="preserve">social life of the state” </w:t>
      </w:r>
      <w:r w:rsidRPr="00E746D4">
        <w:rPr>
          <w:sz w:val="16"/>
        </w:rPr>
        <w:t>(p.299). These values included those of hierarchy, centralization</w:t>
      </w:r>
      <w:r w:rsidR="00E746D4" w:rsidRPr="00E746D4">
        <w:rPr>
          <w:sz w:val="16"/>
        </w:rPr>
        <w:t xml:space="preserve"> </w:t>
      </w:r>
      <w:r w:rsidRPr="00E746D4">
        <w:rPr>
          <w:sz w:val="16"/>
        </w:rPr>
        <w:t>of authority, discipline, and obedience (</w:t>
      </w:r>
      <w:proofErr w:type="spellStart"/>
      <w:r w:rsidRPr="00E746D4">
        <w:rPr>
          <w:sz w:val="16"/>
        </w:rPr>
        <w:t>Merryfinch</w:t>
      </w:r>
      <w:proofErr w:type="spellEnd"/>
      <w:r w:rsidRPr="00E746D4">
        <w:rPr>
          <w:sz w:val="16"/>
        </w:rPr>
        <w:t xml:space="preserve">, 1981). </w:t>
      </w:r>
      <w:proofErr w:type="spellStart"/>
      <w:r w:rsidRPr="00E746D4">
        <w:rPr>
          <w:sz w:val="16"/>
        </w:rPr>
        <w:t>DeVall</w:t>
      </w:r>
      <w:proofErr w:type="spellEnd"/>
      <w:r w:rsidRPr="00E746D4">
        <w:rPr>
          <w:sz w:val="16"/>
        </w:rPr>
        <w:t>, Finley and Caulfield</w:t>
      </w:r>
      <w:r w:rsidR="00E746D4" w:rsidRPr="00E746D4">
        <w:rPr>
          <w:sz w:val="16"/>
        </w:rPr>
        <w:t xml:space="preserve"> </w:t>
      </w:r>
      <w:r w:rsidRPr="00E746D4">
        <w:rPr>
          <w:sz w:val="16"/>
        </w:rPr>
        <w:t>(2002) state that, “This ideology is one that privileges power, domination, control,</w:t>
      </w:r>
      <w:r w:rsidR="00E746D4" w:rsidRPr="00E746D4">
        <w:rPr>
          <w:sz w:val="16"/>
        </w:rPr>
        <w:t xml:space="preserve"> </w:t>
      </w:r>
      <w:r w:rsidRPr="00E746D4">
        <w:rPr>
          <w:sz w:val="16"/>
        </w:rPr>
        <w:t>violence, superiority, hierarchy, standardization, ownership, and the maintenance of the</w:t>
      </w:r>
      <w:r w:rsidR="00E746D4" w:rsidRPr="00E746D4">
        <w:rPr>
          <w:sz w:val="16"/>
        </w:rPr>
        <w:t xml:space="preserve"> </w:t>
      </w:r>
      <w:r w:rsidRPr="00E746D4">
        <w:rPr>
          <w:sz w:val="16"/>
        </w:rPr>
        <w:t>status quo” (p.9). Carlton (2001) asserts that the “</w:t>
      </w:r>
      <w:r w:rsidRPr="001C418E">
        <w:rPr>
          <w:rStyle w:val="StyleUnderline"/>
        </w:rPr>
        <w:t>military can be seen as a kind of</w:t>
      </w:r>
      <w:r w:rsidR="00E746D4">
        <w:rPr>
          <w:rStyle w:val="StyleUnderline"/>
        </w:rPr>
        <w:t xml:space="preserve"> </w:t>
      </w:r>
      <w:r w:rsidRPr="001C418E">
        <w:rPr>
          <w:rStyle w:val="StyleUnderline"/>
        </w:rPr>
        <w:t>institutionalized competition; the means whereby one group remains dominant.</w:t>
      </w:r>
      <w:r w:rsidR="00E746D4">
        <w:rPr>
          <w:rStyle w:val="StyleUnderline"/>
        </w:rPr>
        <w:t xml:space="preserve"> </w:t>
      </w:r>
      <w:r w:rsidRPr="00E746D4">
        <w:rPr>
          <w:sz w:val="16"/>
        </w:rPr>
        <w:t>Realistically, this often does not mean the complete elimination of the opposition, but</w:t>
      </w:r>
      <w:r w:rsidR="00E746D4" w:rsidRPr="00E746D4">
        <w:rPr>
          <w:sz w:val="16"/>
        </w:rPr>
        <w:t xml:space="preserve"> </w:t>
      </w:r>
      <w:r w:rsidRPr="00E746D4">
        <w:rPr>
          <w:sz w:val="16"/>
        </w:rPr>
        <w:t>rather their subjection” (p.37). Further, “militarism can be said to…connote the</w:t>
      </w:r>
      <w:r w:rsidR="00E746D4" w:rsidRPr="00E746D4">
        <w:rPr>
          <w:sz w:val="16"/>
        </w:rPr>
        <w:t xml:space="preserve"> </w:t>
      </w:r>
      <w:r w:rsidRPr="00E746D4">
        <w:rPr>
          <w:sz w:val="16"/>
        </w:rPr>
        <w:t xml:space="preserve">glorification of the ideals of strength and fitness” (Carlton, 2001, p.12). </w:t>
      </w:r>
      <w:proofErr w:type="spellStart"/>
      <w:r w:rsidRPr="00E746D4">
        <w:rPr>
          <w:sz w:val="16"/>
        </w:rPr>
        <w:t>Marullo</w:t>
      </w:r>
      <w:proofErr w:type="spellEnd"/>
      <w:r w:rsidRPr="00E746D4">
        <w:rPr>
          <w:sz w:val="16"/>
        </w:rPr>
        <w:t xml:space="preserve"> (1993)</w:t>
      </w:r>
      <w:r w:rsidR="00E746D4" w:rsidRPr="00E746D4">
        <w:rPr>
          <w:sz w:val="16"/>
        </w:rPr>
        <w:t xml:space="preserve"> </w:t>
      </w:r>
      <w:r w:rsidRPr="00E746D4">
        <w:rPr>
          <w:sz w:val="16"/>
        </w:rPr>
        <w:t>identifies other American values that play an integral part in promoting militarism. These</w:t>
      </w:r>
      <w:r w:rsidR="00E746D4" w:rsidRPr="00E746D4">
        <w:rPr>
          <w:sz w:val="16"/>
        </w:rPr>
        <w:t xml:space="preserve"> </w:t>
      </w:r>
      <w:r w:rsidRPr="00E746D4">
        <w:rPr>
          <w:sz w:val="16"/>
        </w:rPr>
        <w:t>include pragmatism, efficiency, rationality, a faith in technology, capitalism and free</w:t>
      </w:r>
      <w:r w:rsidR="00E746D4" w:rsidRPr="00E746D4">
        <w:rPr>
          <w:sz w:val="16"/>
        </w:rPr>
        <w:t xml:space="preserve"> </w:t>
      </w:r>
      <w:r w:rsidRPr="00E746D4">
        <w:rPr>
          <w:sz w:val="16"/>
        </w:rPr>
        <w:t>markets, and ethnocentrism and American exceptionalism.</w:t>
      </w:r>
      <w:r w:rsidR="00E746D4" w:rsidRPr="00E746D4">
        <w:rPr>
          <w:sz w:val="16"/>
        </w:rPr>
        <w:t xml:space="preserve"> </w:t>
      </w:r>
      <w:r w:rsidRPr="00E746D4">
        <w:rPr>
          <w:sz w:val="16"/>
        </w:rPr>
        <w:t>In addition to the mere presence of these values, Varney (2000) notes that it is, “in</w:t>
      </w:r>
      <w:r w:rsidR="00E746D4" w:rsidRPr="00E746D4">
        <w:rPr>
          <w:sz w:val="16"/>
        </w:rPr>
        <w:t xml:space="preserve"> </w:t>
      </w:r>
      <w:r w:rsidRPr="001C418E">
        <w:rPr>
          <w:rStyle w:val="StyleUnderline"/>
        </w:rPr>
        <w:t>the interest of militarists and those who seek to gain advantage from war in any number</w:t>
      </w:r>
      <w:r w:rsidR="00E746D4">
        <w:rPr>
          <w:rStyle w:val="StyleUnderline"/>
        </w:rPr>
        <w:t xml:space="preserve"> </w:t>
      </w:r>
      <w:r w:rsidRPr="001C418E">
        <w:rPr>
          <w:rStyle w:val="StyleUnderline"/>
        </w:rPr>
        <w:t>of direct or peripheral ways, to socialize children into militarism</w:t>
      </w:r>
      <w:r w:rsidRPr="00E746D4">
        <w:rPr>
          <w:sz w:val="16"/>
        </w:rPr>
        <w:t>, to make it seem logical,</w:t>
      </w:r>
      <w:r w:rsidR="00E746D4" w:rsidRPr="00E746D4">
        <w:rPr>
          <w:sz w:val="16"/>
        </w:rPr>
        <w:t xml:space="preserve"> </w:t>
      </w:r>
      <w:r w:rsidRPr="00E746D4">
        <w:rPr>
          <w:sz w:val="16"/>
        </w:rPr>
        <w:t>necessary, ‘natural’ and even fun” (p.385). Militarism is also fostered, “by presenting an</w:t>
      </w:r>
      <w:r w:rsidR="00E746D4" w:rsidRPr="00E746D4">
        <w:rPr>
          <w:sz w:val="16"/>
        </w:rPr>
        <w:t xml:space="preserve"> </w:t>
      </w:r>
      <w:r w:rsidRPr="00E746D4">
        <w:rPr>
          <w:sz w:val="16"/>
        </w:rPr>
        <w:t>unbalanced, even false picture of war; by exaggerating the heroism, nobility and glamour</w:t>
      </w:r>
      <w:r w:rsidR="00E746D4" w:rsidRPr="00E746D4">
        <w:rPr>
          <w:sz w:val="16"/>
        </w:rPr>
        <w:t xml:space="preserve"> </w:t>
      </w:r>
      <w:r w:rsidRPr="00E746D4">
        <w:rPr>
          <w:sz w:val="16"/>
        </w:rPr>
        <w:t>associated with war” (</w:t>
      </w:r>
      <w:proofErr w:type="spellStart"/>
      <w:r w:rsidRPr="00E746D4">
        <w:rPr>
          <w:sz w:val="16"/>
        </w:rPr>
        <w:t>Yarwood</w:t>
      </w:r>
      <w:proofErr w:type="spellEnd"/>
      <w:r w:rsidRPr="00E746D4">
        <w:rPr>
          <w:sz w:val="16"/>
        </w:rPr>
        <w:t xml:space="preserve"> &amp; Weaver, 1988, p.91).</w:t>
      </w:r>
      <w:r w:rsidR="00E746D4" w:rsidRPr="00E746D4">
        <w:rPr>
          <w:sz w:val="16"/>
        </w:rPr>
        <w:t xml:space="preserve"> </w:t>
      </w:r>
      <w:r w:rsidRPr="001C418E">
        <w:rPr>
          <w:rStyle w:val="StyleUnderline"/>
        </w:rPr>
        <w:t>These values are thus incorporated into our educational institutions in a number of</w:t>
      </w:r>
      <w:r w:rsidR="00E746D4">
        <w:rPr>
          <w:rStyle w:val="StyleUnderline"/>
        </w:rPr>
        <w:t xml:space="preserve"> </w:t>
      </w:r>
      <w:r w:rsidRPr="001C418E">
        <w:rPr>
          <w:rStyle w:val="StyleUnderline"/>
        </w:rPr>
        <w:t>ways</w:t>
      </w:r>
      <w:r w:rsidRPr="00E746D4">
        <w:rPr>
          <w:sz w:val="16"/>
        </w:rPr>
        <w:t>, most of which have become accepted practice. According to Fogarty (2000)</w:t>
      </w:r>
      <w:r w:rsidR="00E746D4" w:rsidRPr="00E746D4">
        <w:rPr>
          <w:sz w:val="16"/>
        </w:rPr>
        <w:t xml:space="preserve"> </w:t>
      </w:r>
      <w:r w:rsidRPr="00E746D4">
        <w:rPr>
          <w:sz w:val="16"/>
        </w:rPr>
        <w:t>3</w:t>
      </w:r>
      <w:r w:rsidR="00E746D4" w:rsidRPr="00E746D4">
        <w:rPr>
          <w:sz w:val="16"/>
        </w:rPr>
        <w:t xml:space="preserve"> </w:t>
      </w:r>
      <w:r w:rsidRPr="00E746D4">
        <w:rPr>
          <w:sz w:val="16"/>
        </w:rPr>
        <w:t>educational institutions provide for the "bonding of youth to the society at large.” “In</w:t>
      </w:r>
      <w:r w:rsidR="00E746D4" w:rsidRPr="00E746D4">
        <w:rPr>
          <w:sz w:val="16"/>
        </w:rPr>
        <w:t xml:space="preserve"> </w:t>
      </w:r>
      <w:r w:rsidRPr="00E746D4">
        <w:rPr>
          <w:sz w:val="16"/>
        </w:rPr>
        <w:t xml:space="preserve">short, </w:t>
      </w:r>
      <w:r w:rsidRPr="001C418E">
        <w:rPr>
          <w:rStyle w:val="StyleUnderline"/>
        </w:rPr>
        <w:t>one of the functions performed by the educational institution is to promote</w:t>
      </w:r>
      <w:r w:rsidR="00E746D4">
        <w:rPr>
          <w:rStyle w:val="StyleUnderline"/>
        </w:rPr>
        <w:t xml:space="preserve"> </w:t>
      </w:r>
      <w:r w:rsidRPr="001C418E">
        <w:rPr>
          <w:rStyle w:val="StyleUnderline"/>
        </w:rPr>
        <w:t>nationalism, and thus militarism, among the nation's youth</w:t>
      </w:r>
      <w:r w:rsidRPr="00E746D4">
        <w:rPr>
          <w:sz w:val="16"/>
        </w:rPr>
        <w:t>" (Fogarty, 2000, p.85). As</w:t>
      </w:r>
      <w:r w:rsidR="00E746D4" w:rsidRPr="00E746D4">
        <w:rPr>
          <w:sz w:val="16"/>
        </w:rPr>
        <w:t xml:space="preserve"> </w:t>
      </w:r>
      <w:r w:rsidRPr="00E746D4">
        <w:rPr>
          <w:sz w:val="16"/>
        </w:rPr>
        <w:t>Simon (2001) states,</w:t>
      </w:r>
      <w:r w:rsidR="00E746D4" w:rsidRPr="00E746D4">
        <w:rPr>
          <w:sz w:val="16"/>
        </w:rPr>
        <w:t xml:space="preserve"> </w:t>
      </w:r>
      <w:r w:rsidRPr="00E746D4">
        <w:rPr>
          <w:sz w:val="16"/>
        </w:rPr>
        <w:t>The military has long been a productive source of mentalities (along with the</w:t>
      </w:r>
      <w:r w:rsidR="00E746D4" w:rsidRPr="00E746D4">
        <w:rPr>
          <w:sz w:val="16"/>
        </w:rPr>
        <w:t xml:space="preserve"> </w:t>
      </w:r>
      <w:r w:rsidRPr="00E746D4">
        <w:rPr>
          <w:sz w:val="16"/>
        </w:rPr>
        <w:t>technologies of power to produce them). For example, concepts such as loyalty,</w:t>
      </w:r>
      <w:r w:rsidR="00E746D4" w:rsidRPr="00E746D4">
        <w:rPr>
          <w:sz w:val="16"/>
        </w:rPr>
        <w:t xml:space="preserve"> </w:t>
      </w:r>
      <w:r w:rsidRPr="00E746D4">
        <w:rPr>
          <w:sz w:val="16"/>
        </w:rPr>
        <w:t>duty, and obedience to rank describe mental attributes that the military does not</w:t>
      </w:r>
      <w:r w:rsidR="00E746D4" w:rsidRPr="00E746D4">
        <w:rPr>
          <w:sz w:val="16"/>
        </w:rPr>
        <w:t xml:space="preserve"> </w:t>
      </w:r>
      <w:r w:rsidRPr="00E746D4">
        <w:rPr>
          <w:sz w:val="16"/>
        </w:rPr>
        <w:t>presume; rather recruits must internalize them and officers must excel in them.</w:t>
      </w:r>
      <w:r w:rsidR="00E746D4" w:rsidRPr="00E746D4">
        <w:rPr>
          <w:sz w:val="16"/>
        </w:rPr>
        <w:t xml:space="preserve"> </w:t>
      </w:r>
      <w:r w:rsidRPr="00E746D4">
        <w:rPr>
          <w:sz w:val="16"/>
        </w:rPr>
        <w:t>All three concepts have been widely borrowed by other institutions seeking to</w:t>
      </w:r>
      <w:r w:rsidR="00E746D4" w:rsidRPr="00E746D4">
        <w:rPr>
          <w:sz w:val="16"/>
        </w:rPr>
        <w:t xml:space="preserve"> </w:t>
      </w:r>
      <w:r w:rsidRPr="00E746D4">
        <w:rPr>
          <w:sz w:val="16"/>
        </w:rPr>
        <w:t>establish discipline and motivate performance (p.107). In addition, these efforts to promote militaristic thinking start early, with young children</w:t>
      </w:r>
      <w:r w:rsidR="00E746D4" w:rsidRPr="00E746D4">
        <w:rPr>
          <w:sz w:val="16"/>
        </w:rPr>
        <w:t xml:space="preserve"> </w:t>
      </w:r>
      <w:r w:rsidRPr="00E746D4">
        <w:rPr>
          <w:sz w:val="16"/>
        </w:rPr>
        <w:t>attaining "Simplistic attitudes toward vaguely defined symbols," such as the U.S flag"</w:t>
      </w:r>
      <w:r w:rsidR="00E746D4" w:rsidRPr="00E746D4">
        <w:rPr>
          <w:sz w:val="16"/>
        </w:rPr>
        <w:t xml:space="preserve"> </w:t>
      </w:r>
      <w:r w:rsidRPr="00E746D4">
        <w:rPr>
          <w:sz w:val="16"/>
        </w:rPr>
        <w:t>(Simon, 2001, p.86).</w:t>
      </w:r>
      <w:r w:rsidR="00E746D4" w:rsidRPr="00E746D4">
        <w:rPr>
          <w:sz w:val="16"/>
        </w:rPr>
        <w:t xml:space="preserve"> </w:t>
      </w:r>
      <w:r w:rsidRPr="00E746D4">
        <w:rPr>
          <w:rStyle w:val="StyleUnderline"/>
        </w:rPr>
        <w:t>In this piece, I seek to start a dialogue about the ways that our schools, through</w:t>
      </w:r>
      <w:r w:rsidR="00E746D4">
        <w:rPr>
          <w:rStyle w:val="StyleUnderline"/>
        </w:rPr>
        <w:t xml:space="preserve"> </w:t>
      </w:r>
      <w:r w:rsidRPr="00E746D4">
        <w:rPr>
          <w:rStyle w:val="StyleUnderline"/>
        </w:rPr>
        <w:t>their overt and hidden curriculums, adopt militaristic practices and emphasize militaristic</w:t>
      </w:r>
      <w:r w:rsidR="00E746D4">
        <w:rPr>
          <w:rStyle w:val="StyleUnderline"/>
        </w:rPr>
        <w:t xml:space="preserve"> </w:t>
      </w:r>
      <w:r w:rsidRPr="00E746D4">
        <w:rPr>
          <w:rStyle w:val="StyleUnderline"/>
        </w:rPr>
        <w:t>ideology</w:t>
      </w:r>
      <w:r w:rsidRPr="00E746D4">
        <w:rPr>
          <w:sz w:val="16"/>
        </w:rPr>
        <w:t xml:space="preserve">. The discussion is framed by the work of </w:t>
      </w:r>
      <w:proofErr w:type="spellStart"/>
      <w:r w:rsidRPr="00E746D4">
        <w:rPr>
          <w:sz w:val="16"/>
        </w:rPr>
        <w:t>Eisler</w:t>
      </w:r>
      <w:proofErr w:type="spellEnd"/>
      <w:r w:rsidRPr="00E746D4">
        <w:rPr>
          <w:sz w:val="16"/>
        </w:rPr>
        <w:t xml:space="preserve"> (2000) who describes two</w:t>
      </w:r>
      <w:r w:rsidR="00E746D4" w:rsidRPr="00E746D4">
        <w:rPr>
          <w:sz w:val="16"/>
        </w:rPr>
        <w:t xml:space="preserve"> </w:t>
      </w:r>
      <w:r w:rsidRPr="00E746D4">
        <w:rPr>
          <w:sz w:val="16"/>
        </w:rPr>
        <w:t>ideological approaches: dominator and partnership. These are “systems of belief and</w:t>
      </w:r>
      <w:r w:rsidR="00E746D4" w:rsidRPr="00E746D4">
        <w:rPr>
          <w:sz w:val="16"/>
        </w:rPr>
        <w:t xml:space="preserve"> </w:t>
      </w:r>
      <w:r w:rsidRPr="00E746D4">
        <w:rPr>
          <w:sz w:val="16"/>
        </w:rPr>
        <w:t>social structures that either nurture and support-or inhibit and undermine-equitable,</w:t>
      </w:r>
      <w:r w:rsidR="00E746D4" w:rsidRPr="00E746D4">
        <w:rPr>
          <w:sz w:val="16"/>
        </w:rPr>
        <w:t xml:space="preserve"> </w:t>
      </w:r>
      <w:r w:rsidRPr="00E746D4">
        <w:rPr>
          <w:sz w:val="16"/>
        </w:rPr>
        <w:t>democratic, nonviolent, and caring relations” (</w:t>
      </w:r>
      <w:proofErr w:type="spellStart"/>
      <w:r w:rsidRPr="00E746D4">
        <w:rPr>
          <w:sz w:val="16"/>
        </w:rPr>
        <w:t>p.xiv</w:t>
      </w:r>
      <w:proofErr w:type="spellEnd"/>
      <w:r w:rsidRPr="00E746D4">
        <w:rPr>
          <w:sz w:val="16"/>
        </w:rPr>
        <w:t xml:space="preserve">). </w:t>
      </w:r>
      <w:proofErr w:type="spellStart"/>
      <w:r w:rsidRPr="00E746D4">
        <w:rPr>
          <w:sz w:val="16"/>
        </w:rPr>
        <w:t>Eisler</w:t>
      </w:r>
      <w:proofErr w:type="spellEnd"/>
      <w:r w:rsidRPr="00E746D4">
        <w:rPr>
          <w:sz w:val="16"/>
        </w:rPr>
        <w:t xml:space="preserve"> (2000) then describes three</w:t>
      </w:r>
      <w:r w:rsidR="00E746D4" w:rsidRPr="00E746D4">
        <w:rPr>
          <w:sz w:val="16"/>
        </w:rPr>
        <w:t xml:space="preserve"> </w:t>
      </w:r>
      <w:r w:rsidRPr="00E746D4">
        <w:rPr>
          <w:sz w:val="16"/>
        </w:rPr>
        <w:t>levels at which schooling is impacted by ideology, structure, process, and content.</w:t>
      </w:r>
      <w:r w:rsidR="00E746D4" w:rsidRPr="00E746D4">
        <w:rPr>
          <w:sz w:val="16"/>
        </w:rPr>
        <w:t xml:space="preserve"> </w:t>
      </w:r>
      <w:r w:rsidRPr="00E746D4">
        <w:rPr>
          <w:sz w:val="16"/>
        </w:rPr>
        <w:t>Structure refers to “where learning takes place: what kinds of learning environments we</w:t>
      </w:r>
      <w:r w:rsidR="00E746D4" w:rsidRPr="00E746D4">
        <w:rPr>
          <w:sz w:val="16"/>
        </w:rPr>
        <w:t xml:space="preserve"> </w:t>
      </w:r>
      <w:r w:rsidRPr="00E746D4">
        <w:rPr>
          <w:sz w:val="16"/>
        </w:rPr>
        <w:t>construct…” (</w:t>
      </w:r>
      <w:proofErr w:type="spellStart"/>
      <w:r w:rsidRPr="00E746D4">
        <w:rPr>
          <w:sz w:val="16"/>
        </w:rPr>
        <w:t>p.xvi</w:t>
      </w:r>
      <w:proofErr w:type="spellEnd"/>
      <w:r w:rsidRPr="00E746D4">
        <w:rPr>
          <w:sz w:val="16"/>
        </w:rPr>
        <w:t>). Process refers to the ways we learn and teach. Content is “what we</w:t>
      </w:r>
      <w:r w:rsidR="00E746D4" w:rsidRPr="00E746D4">
        <w:rPr>
          <w:sz w:val="16"/>
        </w:rPr>
        <w:t xml:space="preserve"> </w:t>
      </w:r>
      <w:r w:rsidRPr="00E746D4">
        <w:rPr>
          <w:sz w:val="16"/>
        </w:rPr>
        <w:t>learn and teach. It is the educational curriculum” (</w:t>
      </w:r>
      <w:proofErr w:type="spellStart"/>
      <w:r w:rsidRPr="00E746D4">
        <w:rPr>
          <w:sz w:val="16"/>
        </w:rPr>
        <w:t>Eisler</w:t>
      </w:r>
      <w:proofErr w:type="spellEnd"/>
      <w:r w:rsidRPr="00E746D4">
        <w:rPr>
          <w:sz w:val="16"/>
        </w:rPr>
        <w:t xml:space="preserve">, 2000, </w:t>
      </w:r>
      <w:proofErr w:type="spellStart"/>
      <w:r w:rsidRPr="00E746D4">
        <w:rPr>
          <w:sz w:val="16"/>
        </w:rPr>
        <w:t>p.xv</w:t>
      </w:r>
      <w:proofErr w:type="spellEnd"/>
      <w:r w:rsidRPr="00E746D4">
        <w:rPr>
          <w:sz w:val="16"/>
        </w:rPr>
        <w:t>). These levels, then,</w:t>
      </w:r>
      <w:r w:rsidR="00E746D4" w:rsidRPr="00E746D4">
        <w:rPr>
          <w:sz w:val="16"/>
        </w:rPr>
        <w:t xml:space="preserve"> </w:t>
      </w:r>
      <w:r w:rsidRPr="00E746D4">
        <w:rPr>
          <w:sz w:val="16"/>
        </w:rPr>
        <w:t>incorporate elements of both the overt and hidden curriculums. This work is not intended</w:t>
      </w:r>
      <w:r w:rsidR="00E746D4" w:rsidRPr="00E746D4">
        <w:rPr>
          <w:sz w:val="16"/>
        </w:rPr>
        <w:t xml:space="preserve"> </w:t>
      </w:r>
      <w:r w:rsidRPr="00E746D4">
        <w:rPr>
          <w:sz w:val="16"/>
        </w:rPr>
        <w:t>to be the definitive understanding of militarism. Nor am I attempting to propose ways</w:t>
      </w:r>
      <w:r w:rsidR="00E746D4" w:rsidRPr="00E746D4">
        <w:rPr>
          <w:sz w:val="16"/>
        </w:rPr>
        <w:t xml:space="preserve"> </w:t>
      </w:r>
      <w:r w:rsidRPr="00E746D4">
        <w:rPr>
          <w:sz w:val="16"/>
        </w:rPr>
        <w:t>that we can shift the ideologies we employ in schools; that is for another paper. What I</w:t>
      </w:r>
      <w:r w:rsidR="00E746D4" w:rsidRPr="00E746D4">
        <w:rPr>
          <w:sz w:val="16"/>
        </w:rPr>
        <w:t xml:space="preserve"> </w:t>
      </w:r>
      <w:r w:rsidRPr="00E746D4">
        <w:rPr>
          <w:sz w:val="16"/>
        </w:rPr>
        <w:t xml:space="preserve">seek to do is </w:t>
      </w:r>
      <w:r w:rsidRPr="00E746D4">
        <w:rPr>
          <w:rStyle w:val="StyleUnderline"/>
        </w:rPr>
        <w:t>to interrogate the ways that militaristic ideology has manifested in our</w:t>
      </w:r>
      <w:r w:rsidR="00E746D4">
        <w:rPr>
          <w:rStyle w:val="StyleUnderline"/>
        </w:rPr>
        <w:t xml:space="preserve"> </w:t>
      </w:r>
      <w:r w:rsidRPr="00E746D4">
        <w:rPr>
          <w:rStyle w:val="StyleUnderline"/>
        </w:rPr>
        <w:t>school structures, processes, and content</w:t>
      </w:r>
      <w:r w:rsidRPr="00E746D4">
        <w:rPr>
          <w:sz w:val="16"/>
        </w:rPr>
        <w:t>. This is important, as if we do not interrogate the</w:t>
      </w:r>
      <w:r w:rsidR="00E746D4" w:rsidRPr="00E746D4">
        <w:rPr>
          <w:sz w:val="16"/>
        </w:rPr>
        <w:t xml:space="preserve"> </w:t>
      </w:r>
      <w:r w:rsidRPr="00E746D4">
        <w:rPr>
          <w:sz w:val="16"/>
        </w:rPr>
        <w:t xml:space="preserve">ways that </w:t>
      </w:r>
      <w:r w:rsidRPr="00E746D4">
        <w:rPr>
          <w:rStyle w:val="StyleUnderline"/>
        </w:rPr>
        <w:t>schools and other institutions reinforce militaristic hegemony</w:t>
      </w:r>
      <w:r w:rsidRPr="00E746D4">
        <w:rPr>
          <w:sz w:val="16"/>
        </w:rPr>
        <w:t>, we risk</w:t>
      </w:r>
      <w:r w:rsidR="00E746D4" w:rsidRPr="00E746D4">
        <w:rPr>
          <w:sz w:val="16"/>
        </w:rPr>
        <w:t xml:space="preserve"> </w:t>
      </w:r>
      <w:r w:rsidRPr="00E746D4">
        <w:rPr>
          <w:sz w:val="16"/>
        </w:rPr>
        <w:t>reproducing it. As Holtzman (2000) states, “Hegemony is not secured through force but</w:t>
      </w:r>
      <w:r w:rsidR="00E746D4" w:rsidRPr="00E746D4">
        <w:rPr>
          <w:sz w:val="16"/>
        </w:rPr>
        <w:t xml:space="preserve"> </w:t>
      </w:r>
      <w:r w:rsidRPr="00E746D4">
        <w:rPr>
          <w:sz w:val="16"/>
        </w:rPr>
        <w:t>rather through the way that values get taught in religious, educational, and media</w:t>
      </w:r>
      <w:r w:rsidR="00E746D4" w:rsidRPr="00E746D4">
        <w:rPr>
          <w:sz w:val="16"/>
        </w:rPr>
        <w:t xml:space="preserve"> </w:t>
      </w:r>
      <w:r w:rsidRPr="00E746D4">
        <w:rPr>
          <w:sz w:val="16"/>
        </w:rPr>
        <w:t>institutions-through socialization” (p.26). According to Loewen (1994), “Education as</w:t>
      </w:r>
      <w:r w:rsidR="00E746D4" w:rsidRPr="00E746D4">
        <w:rPr>
          <w:sz w:val="16"/>
        </w:rPr>
        <w:t xml:space="preserve"> </w:t>
      </w:r>
      <w:r w:rsidRPr="00E746D4">
        <w:rPr>
          <w:sz w:val="16"/>
        </w:rPr>
        <w:t>socialization tells people what to think and how to act and requires them to conform.</w:t>
      </w:r>
      <w:r w:rsidR="00E746D4" w:rsidRPr="00E746D4">
        <w:rPr>
          <w:sz w:val="16"/>
        </w:rPr>
        <w:t xml:space="preserve"> </w:t>
      </w:r>
      <w:r w:rsidRPr="00E746D4">
        <w:rPr>
          <w:sz w:val="16"/>
        </w:rPr>
        <w:t>Education as socialization influences students simply to accept the rightness of our</w:t>
      </w:r>
      <w:r w:rsidR="00E746D4" w:rsidRPr="00E746D4">
        <w:rPr>
          <w:sz w:val="16"/>
        </w:rPr>
        <w:t xml:space="preserve"> </w:t>
      </w:r>
      <w:r w:rsidRPr="00E746D4">
        <w:rPr>
          <w:sz w:val="16"/>
        </w:rPr>
        <w:t>society. The more schooling, the more socialization, and the more likely the individual</w:t>
      </w:r>
      <w:r w:rsidR="00E746D4" w:rsidRPr="00E746D4">
        <w:rPr>
          <w:sz w:val="16"/>
        </w:rPr>
        <w:t xml:space="preserve"> </w:t>
      </w:r>
      <w:r w:rsidRPr="00E746D4">
        <w:rPr>
          <w:sz w:val="16"/>
        </w:rPr>
        <w:t>will conclude that America is good” (p.307).</w:t>
      </w:r>
    </w:p>
    <w:p w14:paraId="7C1BA0E4" w14:textId="77777777" w:rsidR="00233F5A" w:rsidRPr="006A2232" w:rsidRDefault="00233F5A" w:rsidP="00233F5A">
      <w:pPr>
        <w:pStyle w:val="Heading4"/>
      </w:pPr>
      <w:r>
        <w:t xml:space="preserve">The </w:t>
      </w:r>
      <w:r w:rsidRPr="00AC68D6">
        <w:rPr>
          <w:u w:val="single"/>
        </w:rPr>
        <w:t>sovereign decision</w:t>
      </w:r>
      <w:r>
        <w:t xml:space="preserve"> over education policy </w:t>
      </w:r>
      <w:r w:rsidRPr="009F078F">
        <w:rPr>
          <w:u w:val="single"/>
        </w:rPr>
        <w:t>excises potentialities</w:t>
      </w:r>
      <w:r>
        <w:t xml:space="preserve"> that aren’t directed towards the telos of learning institutions—risks </w:t>
      </w:r>
      <w:r>
        <w:rPr>
          <w:u w:val="single"/>
        </w:rPr>
        <w:t>sacrificial violence</w:t>
      </w:r>
      <w:r>
        <w:t xml:space="preserve"> on the level of species</w:t>
      </w:r>
    </w:p>
    <w:p w14:paraId="4AF851EC" w14:textId="77777777" w:rsidR="00233F5A" w:rsidRPr="00AC68D6" w:rsidRDefault="00233F5A" w:rsidP="00233F5A">
      <w:pPr>
        <w:rPr>
          <w:sz w:val="16"/>
          <w:szCs w:val="16"/>
        </w:rPr>
      </w:pPr>
      <w:r w:rsidRPr="00AC68D6">
        <w:rPr>
          <w:rStyle w:val="Style13ptBold"/>
        </w:rPr>
        <w:t>Lewis 14</w:t>
      </w:r>
      <w:r>
        <w:t xml:space="preserve"> </w:t>
      </w:r>
      <w:r w:rsidRPr="00AC68D6">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“It’s a Profane Life: Giorgio </w:t>
      </w:r>
      <w:proofErr w:type="spellStart"/>
      <w:r w:rsidRPr="00AC68D6">
        <w:rPr>
          <w:sz w:val="16"/>
          <w:szCs w:val="16"/>
        </w:rPr>
        <w:t>Agamben</w:t>
      </w:r>
      <w:proofErr w:type="spellEnd"/>
      <w:r w:rsidRPr="00AC68D6">
        <w:rPr>
          <w:sz w:val="16"/>
          <w:szCs w:val="16"/>
        </w:rPr>
        <w:t xml:space="preserve"> on the freedom of </w:t>
      </w:r>
      <w:proofErr w:type="spellStart"/>
      <w:r w:rsidRPr="00AC68D6">
        <w:rPr>
          <w:sz w:val="16"/>
          <w:szCs w:val="16"/>
        </w:rPr>
        <w:t>im</w:t>
      </w:r>
      <w:proofErr w:type="spellEnd"/>
      <w:r w:rsidRPr="00AC68D6">
        <w:rPr>
          <w:sz w:val="16"/>
          <w:szCs w:val="16"/>
        </w:rPr>
        <w:t xml:space="preserve">-potentiality in education.”   Educational Philosophy and Theory, 2014.  Vol. 46, No. 4, 334–347, </w:t>
      </w:r>
      <w:r w:rsidRPr="007803C4">
        <w:rPr>
          <w:sz w:val="16"/>
          <w:szCs w:val="16"/>
        </w:rPr>
        <w:t>http://dx.doi.org/10.1080/00131857.2013.779208</w:t>
      </w:r>
      <w:r w:rsidRPr="00AC68D6">
        <w:rPr>
          <w:sz w:val="16"/>
          <w:szCs w:val="16"/>
        </w:rPr>
        <w:t xml:space="preserve"> )</w:t>
      </w:r>
    </w:p>
    <w:p w14:paraId="336BB7C2" w14:textId="77777777" w:rsidR="00233F5A" w:rsidRPr="00DF1CC7" w:rsidRDefault="00233F5A" w:rsidP="00233F5A">
      <w:pPr>
        <w:rPr>
          <w:sz w:val="16"/>
        </w:rPr>
      </w:pPr>
      <w:r w:rsidRPr="00DF1CC7">
        <w:rPr>
          <w:sz w:val="16"/>
        </w:rPr>
        <w:t xml:space="preserve">In this article I want to explore the educational importance of the concept of </w:t>
      </w:r>
      <w:proofErr w:type="spellStart"/>
      <w:r w:rsidRPr="00DF1CC7">
        <w:rPr>
          <w:sz w:val="16"/>
        </w:rPr>
        <w:t>impotential</w:t>
      </w:r>
      <w:proofErr w:type="spellEnd"/>
      <w:r w:rsidRPr="00DF1CC7">
        <w:rPr>
          <w:sz w:val="16"/>
        </w:rPr>
        <w:t xml:space="preserve">. More often than not, </w:t>
      </w:r>
      <w:r w:rsidRPr="00DF1CC7">
        <w:rPr>
          <w:rStyle w:val="StyleUnderline"/>
          <w:highlight w:val="green"/>
        </w:rPr>
        <w:t>education</w:t>
      </w:r>
      <w:r w:rsidRPr="00DF1CC7">
        <w:rPr>
          <w:rStyle w:val="StyleUnderline"/>
        </w:rPr>
        <w:t xml:space="preserve"> has </w:t>
      </w:r>
      <w:r w:rsidRPr="00DF1CC7">
        <w:rPr>
          <w:rStyle w:val="StyleUnderline"/>
          <w:highlight w:val="green"/>
        </w:rPr>
        <w:t>concerned itself</w:t>
      </w:r>
      <w:r w:rsidRPr="00DF1CC7">
        <w:rPr>
          <w:rStyle w:val="StyleUnderline"/>
        </w:rPr>
        <w:t xml:space="preserve"> exclusively </w:t>
      </w:r>
      <w:r w:rsidRPr="00DF1CC7">
        <w:rPr>
          <w:rStyle w:val="StyleUnderline"/>
          <w:highlight w:val="green"/>
        </w:rPr>
        <w:t>with</w:t>
      </w:r>
      <w:r w:rsidRPr="00DF1CC7">
        <w:rPr>
          <w:rStyle w:val="StyleUnderline"/>
        </w:rPr>
        <w:t xml:space="preserve"> the question of </w:t>
      </w:r>
      <w:r w:rsidRPr="00DF1CC7">
        <w:rPr>
          <w:rStyle w:val="StyleUnderline"/>
          <w:highlight w:val="green"/>
        </w:rPr>
        <w:t xml:space="preserve">potentiality </w:t>
      </w:r>
      <w:r w:rsidRPr="00DF1CC7">
        <w:rPr>
          <w:rStyle w:val="StyleUnderline"/>
        </w:rPr>
        <w:t>and its relation to actuality</w:t>
      </w:r>
      <w:r w:rsidRPr="00DF1CC7">
        <w:rPr>
          <w:sz w:val="16"/>
        </w:rPr>
        <w:t xml:space="preserve">. For instance, in practice, </w:t>
      </w:r>
      <w:r w:rsidRPr="00DF1CC7">
        <w:rPr>
          <w:rStyle w:val="StyleUnderline"/>
        </w:rPr>
        <w:t>it is not uncommon to hear</w:t>
      </w:r>
      <w:r w:rsidRPr="00DF1CC7">
        <w:rPr>
          <w:sz w:val="16"/>
        </w:rPr>
        <w:t xml:space="preserve"> pre-service teachers and active </w:t>
      </w:r>
      <w:r w:rsidRPr="00DF1CC7">
        <w:rPr>
          <w:rStyle w:val="StyleUnderline"/>
        </w:rPr>
        <w:t>practitioners</w:t>
      </w:r>
      <w:r w:rsidRPr="00DF1CC7">
        <w:rPr>
          <w:sz w:val="16"/>
        </w:rPr>
        <w:t xml:space="preserve">, as well as </w:t>
      </w:r>
      <w:r w:rsidRPr="00DF1CC7">
        <w:rPr>
          <w:rStyle w:val="StyleUnderline"/>
        </w:rPr>
        <w:t>parents and principals</w:t>
      </w:r>
      <w:r w:rsidRPr="00DF1CC7">
        <w:rPr>
          <w:sz w:val="16"/>
        </w:rPr>
        <w:t xml:space="preserve">, </w:t>
      </w:r>
      <w:r w:rsidRPr="00DF1CC7">
        <w:rPr>
          <w:rStyle w:val="StyleUnderline"/>
        </w:rPr>
        <w:t xml:space="preserve">make statements such as ‘I want to help students fulfill their unique potentials in life’. </w:t>
      </w:r>
      <w:r w:rsidRPr="00DF1CC7">
        <w:rPr>
          <w:rStyle w:val="StyleUnderline"/>
          <w:highlight w:val="green"/>
        </w:rPr>
        <w:t>This</w:t>
      </w:r>
      <w:r w:rsidRPr="00DF1CC7">
        <w:rPr>
          <w:rStyle w:val="StyleUnderline"/>
        </w:rPr>
        <w:t xml:space="preserve"> common-sense notion of potentiality </w:t>
      </w:r>
      <w:r w:rsidRPr="00DF1CC7">
        <w:rPr>
          <w:rStyle w:val="StyleUnderline"/>
          <w:highlight w:val="green"/>
        </w:rPr>
        <w:t>is reiterated in</w:t>
      </w:r>
      <w:r w:rsidRPr="00DF1CC7">
        <w:rPr>
          <w:rStyle w:val="StyleUnderline"/>
        </w:rPr>
        <w:t xml:space="preserve"> a host of </w:t>
      </w:r>
      <w:r w:rsidRPr="00DF1CC7">
        <w:rPr>
          <w:rStyle w:val="StyleUnderline"/>
          <w:highlight w:val="green"/>
        </w:rPr>
        <w:t>policies</w:t>
      </w:r>
      <w:r w:rsidRPr="00DF1CC7">
        <w:rPr>
          <w:rStyle w:val="StyleUnderline"/>
        </w:rPr>
        <w:t>.</w:t>
      </w:r>
      <w:r w:rsidRPr="00DF1CC7">
        <w:rPr>
          <w:sz w:val="16"/>
        </w:rPr>
        <w:t xml:space="preserve"> </w:t>
      </w:r>
      <w:r w:rsidRPr="00DF1CC7">
        <w:rPr>
          <w:rStyle w:val="StyleUnderline"/>
        </w:rPr>
        <w:t>For instance</w:t>
      </w:r>
      <w:r w:rsidRPr="00DF1CC7">
        <w:rPr>
          <w:sz w:val="16"/>
        </w:rPr>
        <w:t xml:space="preserve">, the rousing crescendo to </w:t>
      </w:r>
      <w:r w:rsidRPr="00DF1CC7">
        <w:rPr>
          <w:rStyle w:val="StyleUnderline"/>
        </w:rPr>
        <w:t>the executive summary of</w:t>
      </w:r>
      <w:r w:rsidRPr="00DF1CC7">
        <w:rPr>
          <w:sz w:val="16"/>
        </w:rPr>
        <w:t xml:space="preserve"> George W. Bush’s </w:t>
      </w:r>
      <w:r w:rsidRPr="00DF1CC7">
        <w:rPr>
          <w:rStyle w:val="StyleUnderline"/>
        </w:rPr>
        <w:t>No Child Left Behind</w:t>
      </w:r>
      <w:r w:rsidRPr="00DF1CC7">
        <w:rPr>
          <w:sz w:val="16"/>
        </w:rPr>
        <w:t xml:space="preserve"> Act </w:t>
      </w:r>
      <w:r w:rsidRPr="00DF1CC7">
        <w:rPr>
          <w:rStyle w:val="StyleUnderline"/>
        </w:rPr>
        <w:t>reads</w:t>
      </w:r>
      <w:r w:rsidRPr="00DF1CC7">
        <w:rPr>
          <w:sz w:val="16"/>
        </w:rPr>
        <w:t xml:space="preserve"> as follows: ‘</w:t>
      </w:r>
      <w:r w:rsidRPr="00DF1CC7">
        <w:rPr>
          <w:rStyle w:val="StyleUnderline"/>
        </w:rPr>
        <w:t>In America, no child should be left behind. Every child should be educated to his or her full potential</w:t>
      </w:r>
      <w:r w:rsidRPr="00DF1CC7">
        <w:rPr>
          <w:sz w:val="16"/>
        </w:rPr>
        <w:t xml:space="preserve">’ (Bush, 2002, 3). Similarly, when introducing his national educational reform strategy, Race to the Top, President Barack </w:t>
      </w:r>
      <w:r w:rsidRPr="00DF1CC7">
        <w:rPr>
          <w:rStyle w:val="StyleUnderline"/>
        </w:rPr>
        <w:t>Obama made the following statement:</w:t>
      </w:r>
      <w:r w:rsidRPr="00DF1CC7">
        <w:rPr>
          <w:sz w:val="16"/>
        </w:rPr>
        <w:t xml:space="preserve"> America will not succeed in the 21st century unless we do a far better job of educating our sons and daughters … And the race starts today. I am issuing a challenge to our nation’s governors and school boards, principals and teachers, businesses and non-profits, parents and students: </w:t>
      </w:r>
      <w:r w:rsidRPr="00DF1CC7">
        <w:rPr>
          <w:rStyle w:val="StyleUnderline"/>
        </w:rPr>
        <w:t>if you set</w:t>
      </w:r>
      <w:r w:rsidRPr="00DF1CC7">
        <w:rPr>
          <w:sz w:val="16"/>
        </w:rPr>
        <w:t xml:space="preserve"> and enforce rigorous and </w:t>
      </w:r>
      <w:r w:rsidRPr="00DF1CC7">
        <w:rPr>
          <w:rStyle w:val="StyleUnderline"/>
        </w:rPr>
        <w:t>challenging standards</w:t>
      </w:r>
      <w:r w:rsidRPr="00DF1CC7">
        <w:rPr>
          <w:sz w:val="16"/>
        </w:rPr>
        <w:t xml:space="preserve"> and assessments; if you put outstanding teachers at the front of the classroom; if you turn around failing schools—</w:t>
      </w:r>
      <w:r w:rsidRPr="00DF1CC7">
        <w:rPr>
          <w:rStyle w:val="StyleUnderline"/>
        </w:rPr>
        <w:t>your state can win a</w:t>
      </w:r>
      <w:r w:rsidRPr="00DF1CC7">
        <w:rPr>
          <w:sz w:val="16"/>
        </w:rPr>
        <w:t xml:space="preserve"> Race to the Top </w:t>
      </w:r>
      <w:r w:rsidRPr="00DF1CC7">
        <w:rPr>
          <w:rStyle w:val="StyleUnderline"/>
        </w:rPr>
        <w:t>grant that will not only help students outcompete workers around the world, but let them fulfill their God-given potential</w:t>
      </w:r>
      <w:r w:rsidRPr="00DF1CC7">
        <w:rPr>
          <w:sz w:val="16"/>
        </w:rPr>
        <w:t xml:space="preserve">. (Obama, 2009) It would seem that </w:t>
      </w:r>
      <w:r w:rsidRPr="00DF1CC7">
        <w:rPr>
          <w:rStyle w:val="StyleUnderline"/>
        </w:rPr>
        <w:t>any ‘visionary’ statement concerning education must</w:t>
      </w:r>
      <w:r w:rsidRPr="00DF1CC7">
        <w:rPr>
          <w:sz w:val="16"/>
        </w:rPr>
        <w:t xml:space="preserve">, at some point, </w:t>
      </w:r>
      <w:r w:rsidRPr="00DF1CC7">
        <w:rPr>
          <w:rStyle w:val="StyleUnderline"/>
        </w:rPr>
        <w:t>gesture to the concept</w:t>
      </w:r>
      <w:r w:rsidRPr="00DF1CC7">
        <w:rPr>
          <w:sz w:val="16"/>
        </w:rPr>
        <w:t>—</w:t>
      </w:r>
      <w:r w:rsidRPr="00DF1CC7">
        <w:rPr>
          <w:rStyle w:val="StyleUnderline"/>
        </w:rPr>
        <w:t>no matter how vacuous</w:t>
      </w:r>
      <w:r w:rsidRPr="00DF1CC7">
        <w:rPr>
          <w:sz w:val="16"/>
        </w:rPr>
        <w:t>—</w:t>
      </w:r>
      <w:r w:rsidRPr="00DF1CC7">
        <w:rPr>
          <w:rStyle w:val="StyleUnderline"/>
        </w:rPr>
        <w:t>of fulfilling potentiality</w:t>
      </w:r>
      <w:r w:rsidRPr="00DF1CC7">
        <w:rPr>
          <w:sz w:val="16"/>
        </w:rPr>
        <w:t xml:space="preserve">. In fact, the main charge repeatedly leveled against school systems often turns on precisely this point: education is not helping students fulfill their ‘God-given’ potential. The simultaneous gesture towards both the secular economy and the sacred should not be overlooked in the above statement, for fulfilling potentiality is just as much an economic duty as it is a divine right. And it is education which must fulfill a task which borders somewhere between holy mystery and secular (if not crass) material competitiveness. </w:t>
      </w:r>
      <w:r w:rsidRPr="00DF1CC7">
        <w:rPr>
          <w:rStyle w:val="StyleUnderline"/>
          <w:highlight w:val="green"/>
        </w:rPr>
        <w:t xml:space="preserve">If potentiality rests at the </w:t>
      </w:r>
      <w:r w:rsidRPr="00DF1CC7">
        <w:rPr>
          <w:rStyle w:val="Emphasis"/>
          <w:highlight w:val="green"/>
        </w:rPr>
        <w:t>center of the debate</w:t>
      </w:r>
      <w:r w:rsidRPr="00DF1CC7">
        <w:rPr>
          <w:rStyle w:val="StyleUnderline"/>
          <w:highlight w:val="green"/>
        </w:rPr>
        <w:t xml:space="preserve"> </w:t>
      </w:r>
      <w:r w:rsidRPr="00DF1CC7">
        <w:rPr>
          <w:rStyle w:val="StyleUnderline"/>
        </w:rPr>
        <w:t>which links</w:t>
      </w:r>
      <w:r w:rsidRPr="00DF1CC7">
        <w:rPr>
          <w:sz w:val="16"/>
        </w:rPr>
        <w:t xml:space="preserve"> together the economy, </w:t>
      </w:r>
      <w:r w:rsidRPr="00DF1CC7">
        <w:rPr>
          <w:rStyle w:val="StyleUnderline"/>
        </w:rPr>
        <w:t>personal achievement and social betterment</w:t>
      </w:r>
      <w:r w:rsidRPr="00DF1CC7">
        <w:rPr>
          <w:sz w:val="16"/>
        </w:rPr>
        <w:t xml:space="preserve">, </w:t>
      </w:r>
      <w:r w:rsidRPr="00DF1CC7">
        <w:rPr>
          <w:rStyle w:val="StyleUnderline"/>
        </w:rPr>
        <w:t xml:space="preserve">then it is to the question of potentiality that </w:t>
      </w:r>
      <w:r w:rsidRPr="00DF1CC7">
        <w:rPr>
          <w:rStyle w:val="StyleUnderline"/>
          <w:highlight w:val="green"/>
        </w:rPr>
        <w:t>we</w:t>
      </w:r>
      <w:r w:rsidRPr="00DF1CC7">
        <w:rPr>
          <w:rStyle w:val="StyleUnderline"/>
        </w:rPr>
        <w:t xml:space="preserve">, as educational philosophers, </w:t>
      </w:r>
      <w:r w:rsidRPr="00DF1CC7">
        <w:rPr>
          <w:rStyle w:val="StyleUnderline"/>
          <w:highlight w:val="green"/>
        </w:rPr>
        <w:t>must turn</w:t>
      </w:r>
      <w:r w:rsidRPr="00DF1CC7">
        <w:rPr>
          <w:sz w:val="16"/>
        </w:rPr>
        <w:t xml:space="preserve"> in order </w:t>
      </w:r>
      <w:r w:rsidRPr="00DF1CC7">
        <w:rPr>
          <w:rStyle w:val="StyleUnderline"/>
          <w:highlight w:val="green"/>
        </w:rPr>
        <w:t>to understand the episteme which informs the</w:t>
      </w:r>
      <w:r w:rsidRPr="00DF1CC7">
        <w:rPr>
          <w:rStyle w:val="StyleUnderline"/>
        </w:rPr>
        <w:t xml:space="preserve"> current </w:t>
      </w:r>
      <w:r w:rsidRPr="00DF1CC7">
        <w:rPr>
          <w:rStyle w:val="StyleUnderline"/>
          <w:highlight w:val="green"/>
        </w:rPr>
        <w:t>deployment</w:t>
      </w:r>
      <w:r w:rsidRPr="00DF1CC7">
        <w:rPr>
          <w:rStyle w:val="StyleUnderline"/>
        </w:rPr>
        <w:t xml:space="preserve"> of potentiality as a key educational factor in the race for global competitiveness</w:t>
      </w:r>
      <w:r w:rsidRPr="00DF1CC7">
        <w:rPr>
          <w:sz w:val="16"/>
        </w:rPr>
        <w:t xml:space="preserve">. </w:t>
      </w:r>
      <w:r w:rsidRPr="00DF1CC7">
        <w:rPr>
          <w:rStyle w:val="StyleUnderline"/>
        </w:rPr>
        <w:t xml:space="preserve">Since education is dominated by the question </w:t>
      </w:r>
      <w:r w:rsidRPr="00DF1CC7">
        <w:rPr>
          <w:rStyle w:val="StyleUnderline"/>
          <w:highlight w:val="green"/>
        </w:rPr>
        <w:t>‘how can potentiality</w:t>
      </w:r>
      <w:r w:rsidRPr="00DF1CC7">
        <w:rPr>
          <w:rStyle w:val="StyleUnderline"/>
        </w:rPr>
        <w:t xml:space="preserve"> be </w:t>
      </w:r>
      <w:r w:rsidRPr="00DF1CC7">
        <w:rPr>
          <w:rStyle w:val="StyleUnderline"/>
          <w:highlight w:val="green"/>
        </w:rPr>
        <w:t>transform</w:t>
      </w:r>
      <w:r w:rsidRPr="00DF1CC7">
        <w:rPr>
          <w:rStyle w:val="StyleUnderline"/>
        </w:rPr>
        <w:t xml:space="preserve">ed </w:t>
      </w:r>
      <w:r w:rsidRPr="00DF1CC7">
        <w:rPr>
          <w:rStyle w:val="StyleUnderline"/>
          <w:highlight w:val="green"/>
        </w:rPr>
        <w:t>into actuality?’</w:t>
      </w:r>
      <w:r w:rsidRPr="00DF1CC7">
        <w:rPr>
          <w:rStyle w:val="StyleUnderline"/>
        </w:rPr>
        <w:t xml:space="preserve"> then this question </w:t>
      </w:r>
      <w:r w:rsidRPr="00DF1CC7">
        <w:rPr>
          <w:rStyle w:val="StyleUnderline"/>
          <w:highlight w:val="green"/>
        </w:rPr>
        <w:t>represses</w:t>
      </w:r>
      <w:r w:rsidRPr="00DF1CC7">
        <w:rPr>
          <w:rStyle w:val="StyleUnderline"/>
        </w:rPr>
        <w:t xml:space="preserve"> the existence of potentiality’s relation to </w:t>
      </w:r>
      <w:proofErr w:type="spellStart"/>
      <w:r w:rsidRPr="00DF1CC7">
        <w:rPr>
          <w:rStyle w:val="StyleUnderline"/>
          <w:highlight w:val="green"/>
        </w:rPr>
        <w:t>impotentiality</w:t>
      </w:r>
      <w:proofErr w:type="spellEnd"/>
      <w:r w:rsidRPr="00DF1CC7">
        <w:rPr>
          <w:sz w:val="16"/>
        </w:rPr>
        <w:t xml:space="preserve">—capability to incapability. It is my contention that marginalizing the problematic of </w:t>
      </w:r>
      <w:proofErr w:type="spellStart"/>
      <w:r w:rsidRPr="00DF1CC7">
        <w:rPr>
          <w:sz w:val="16"/>
        </w:rPr>
        <w:t>impotentiality</w:t>
      </w:r>
      <w:proofErr w:type="spellEnd"/>
      <w:r w:rsidRPr="00DF1CC7">
        <w:rPr>
          <w:sz w:val="16"/>
        </w:rPr>
        <w:t xml:space="preserve"> has drastic repercussions for education on three levels: (1) </w:t>
      </w:r>
      <w:r w:rsidRPr="00DF1CC7">
        <w:rPr>
          <w:rStyle w:val="StyleUnderline"/>
        </w:rPr>
        <w:t xml:space="preserve">When potentiality is separated from </w:t>
      </w:r>
      <w:proofErr w:type="spellStart"/>
      <w:r w:rsidRPr="00DF1CC7">
        <w:rPr>
          <w:rStyle w:val="StyleUnderline"/>
        </w:rPr>
        <w:t>impotentiality</w:t>
      </w:r>
      <w:proofErr w:type="spellEnd"/>
      <w:r w:rsidRPr="00DF1CC7">
        <w:rPr>
          <w:sz w:val="16"/>
        </w:rPr>
        <w:t xml:space="preserve">, </w:t>
      </w:r>
      <w:r w:rsidRPr="00DF1CC7">
        <w:rPr>
          <w:rStyle w:val="StyleUnderline"/>
        </w:rPr>
        <w:t xml:space="preserve">this </w:t>
      </w:r>
      <w:proofErr w:type="spellStart"/>
      <w:r w:rsidRPr="00DF1CC7">
        <w:rPr>
          <w:rStyle w:val="StyleUnderline"/>
          <w:highlight w:val="green"/>
        </w:rPr>
        <w:t>impotential</w:t>
      </w:r>
      <w:proofErr w:type="spellEnd"/>
      <w:r w:rsidRPr="00DF1CC7">
        <w:rPr>
          <w:rStyle w:val="StyleUnderline"/>
          <w:highlight w:val="green"/>
        </w:rPr>
        <w:t xml:space="preserve"> excess</w:t>
      </w:r>
      <w:r w:rsidRPr="00DF1CC7">
        <w:rPr>
          <w:rStyle w:val="StyleUnderline"/>
        </w:rPr>
        <w:t xml:space="preserve"> does not simply disappear but </w:t>
      </w:r>
      <w:r w:rsidRPr="00DF1CC7">
        <w:rPr>
          <w:rStyle w:val="StyleUnderline"/>
          <w:highlight w:val="green"/>
        </w:rPr>
        <w:t>is projected</w:t>
      </w:r>
      <w:r w:rsidRPr="00DF1CC7">
        <w:rPr>
          <w:rStyle w:val="StyleUnderline"/>
        </w:rPr>
        <w:t xml:space="preserve"> outwards </w:t>
      </w:r>
      <w:r w:rsidRPr="00DF1CC7">
        <w:rPr>
          <w:rStyle w:val="StyleUnderline"/>
          <w:highlight w:val="green"/>
        </w:rPr>
        <w:t>onto the other</w:t>
      </w:r>
      <w:r w:rsidRPr="00DF1CC7">
        <w:rPr>
          <w:rStyle w:val="StyleUnderline"/>
        </w:rPr>
        <w:t xml:space="preserve">, who must then be the bearer of bare </w:t>
      </w:r>
      <w:proofErr w:type="spellStart"/>
      <w:r w:rsidRPr="00DF1CC7">
        <w:rPr>
          <w:rStyle w:val="StyleUnderline"/>
        </w:rPr>
        <w:t>impotentiality</w:t>
      </w:r>
      <w:proofErr w:type="spellEnd"/>
      <w:r w:rsidRPr="00DF1CC7">
        <w:rPr>
          <w:rStyle w:val="StyleUnderline"/>
        </w:rPr>
        <w:t xml:space="preserve">. </w:t>
      </w:r>
      <w:r w:rsidRPr="00DF1CC7">
        <w:rPr>
          <w:rStyle w:val="StyleUnderline"/>
          <w:highlight w:val="green"/>
        </w:rPr>
        <w:t>The result is</w:t>
      </w:r>
      <w:r w:rsidRPr="00DF1CC7">
        <w:rPr>
          <w:rStyle w:val="StyleUnderline"/>
        </w:rPr>
        <w:t xml:space="preserve"> educational abandonment/</w:t>
      </w:r>
      <w:r w:rsidRPr="00DF1CC7">
        <w:rPr>
          <w:rStyle w:val="Emphasis"/>
          <w:highlight w:val="green"/>
        </w:rPr>
        <w:t>educational sacrifice</w:t>
      </w:r>
      <w:r w:rsidRPr="00DF1CC7">
        <w:rPr>
          <w:rStyle w:val="StyleUnderline"/>
        </w:rPr>
        <w:t xml:space="preserve">. Thus, </w:t>
      </w:r>
      <w:r w:rsidRPr="00DF1CC7">
        <w:rPr>
          <w:rStyle w:val="Emphasis"/>
          <w:highlight w:val="green"/>
        </w:rPr>
        <w:t>there is an ontological question underlying</w:t>
      </w:r>
      <w:r w:rsidRPr="00DF1CC7">
        <w:rPr>
          <w:rStyle w:val="StyleUnderline"/>
        </w:rPr>
        <w:t xml:space="preserve"> contemporary </w:t>
      </w:r>
      <w:r w:rsidRPr="00DF1CC7">
        <w:rPr>
          <w:rStyle w:val="Emphasis"/>
          <w:highlight w:val="green"/>
        </w:rPr>
        <w:t>‘savage inequalities’ in schools</w:t>
      </w:r>
      <w:r w:rsidRPr="00DF1CC7">
        <w:rPr>
          <w:rStyle w:val="StyleUnderline"/>
        </w:rPr>
        <w:t xml:space="preserve">. </w:t>
      </w:r>
      <w:r w:rsidRPr="00DF1CC7">
        <w:rPr>
          <w:rStyle w:val="Emphasis"/>
        </w:rPr>
        <w:t xml:space="preserve">Potentiality – </w:t>
      </w:r>
      <w:proofErr w:type="spellStart"/>
      <w:r w:rsidRPr="00DF1CC7">
        <w:rPr>
          <w:rStyle w:val="Emphasis"/>
        </w:rPr>
        <w:t>Impotentiality</w:t>
      </w:r>
      <w:proofErr w:type="spellEnd"/>
      <w:r w:rsidRPr="00DF1CC7">
        <w:rPr>
          <w:rStyle w:val="Emphasis"/>
        </w:rPr>
        <w:t xml:space="preserve"> = Sacrifice</w:t>
      </w:r>
      <w:r w:rsidRPr="00DF1CC7">
        <w:rPr>
          <w:sz w:val="16"/>
        </w:rPr>
        <w:t>. (2</w:t>
      </w:r>
      <w:r w:rsidRPr="00DF1CC7">
        <w:rPr>
          <w:rStyle w:val="StyleUnderline"/>
        </w:rPr>
        <w:t xml:space="preserve">) It is only when potentiality and </w:t>
      </w:r>
      <w:proofErr w:type="spellStart"/>
      <w:r w:rsidRPr="00DF1CC7">
        <w:rPr>
          <w:rStyle w:val="StyleUnderline"/>
        </w:rPr>
        <w:t>impotentiality</w:t>
      </w:r>
      <w:proofErr w:type="spellEnd"/>
      <w:r w:rsidRPr="00DF1CC7">
        <w:rPr>
          <w:rStyle w:val="StyleUnderline"/>
        </w:rPr>
        <w:t xml:space="preserve"> are seen as mutually constitutive that we can fully theorize the unique experience of study in education</w:t>
      </w:r>
      <w:r w:rsidRPr="00DF1CC7">
        <w:rPr>
          <w:sz w:val="16"/>
        </w:rPr>
        <w:t xml:space="preserve">. In this sense, </w:t>
      </w:r>
      <w:r w:rsidRPr="00DF1CC7">
        <w:rPr>
          <w:rStyle w:val="StyleUnderline"/>
          <w:highlight w:val="green"/>
        </w:rPr>
        <w:t xml:space="preserve">a </w:t>
      </w:r>
      <w:r w:rsidRPr="00DF1CC7">
        <w:rPr>
          <w:rStyle w:val="Emphasis"/>
          <w:highlight w:val="green"/>
        </w:rPr>
        <w:t>distinction</w:t>
      </w:r>
      <w:r w:rsidRPr="00DF1CC7">
        <w:rPr>
          <w:rStyle w:val="StyleUnderline"/>
          <w:highlight w:val="green"/>
        </w:rPr>
        <w:t xml:space="preserve"> should be drawn from</w:t>
      </w:r>
      <w:r w:rsidRPr="00DF1CC7">
        <w:rPr>
          <w:sz w:val="16"/>
        </w:rPr>
        <w:t xml:space="preserve"> contemporary </w:t>
      </w:r>
      <w:r w:rsidRPr="00DF1CC7">
        <w:rPr>
          <w:rStyle w:val="StyleUnderline"/>
        </w:rPr>
        <w:t xml:space="preserve">theories of </w:t>
      </w:r>
      <w:r w:rsidRPr="00DF1CC7">
        <w:rPr>
          <w:rStyle w:val="StyleUnderline"/>
          <w:highlight w:val="green"/>
        </w:rPr>
        <w:t>learning</w:t>
      </w:r>
      <w:r w:rsidRPr="00DF1CC7">
        <w:rPr>
          <w:sz w:val="16"/>
        </w:rPr>
        <w:t xml:space="preserve">, </w:t>
      </w:r>
      <w:r w:rsidRPr="00DF1CC7">
        <w:rPr>
          <w:rStyle w:val="StyleUnderline"/>
          <w:highlight w:val="green"/>
        </w:rPr>
        <w:t>with</w:t>
      </w:r>
      <w:r w:rsidRPr="00DF1CC7">
        <w:rPr>
          <w:rStyle w:val="StyleUnderline"/>
        </w:rPr>
        <w:t xml:space="preserve"> their clear </w:t>
      </w:r>
      <w:r w:rsidRPr="00DF1CC7">
        <w:rPr>
          <w:rStyle w:val="StyleUnderline"/>
          <w:highlight w:val="green"/>
        </w:rPr>
        <w:t>objectives</w:t>
      </w:r>
      <w:r w:rsidRPr="00DF1CC7">
        <w:rPr>
          <w:rStyle w:val="StyleUnderline"/>
        </w:rPr>
        <w:t xml:space="preserve"> and forms of output measurements, </w:t>
      </w:r>
      <w:r w:rsidRPr="00DF1CC7">
        <w:rPr>
          <w:rStyle w:val="StyleUnderline"/>
          <w:highlight w:val="green"/>
        </w:rPr>
        <w:t>and the</w:t>
      </w:r>
      <w:r w:rsidRPr="00DF1CC7">
        <w:rPr>
          <w:rStyle w:val="StyleUnderline"/>
        </w:rPr>
        <w:t xml:space="preserve"> much more </w:t>
      </w:r>
      <w:r w:rsidRPr="00DF1CC7">
        <w:rPr>
          <w:rStyle w:val="StyleUnderline"/>
          <w:highlight w:val="green"/>
        </w:rPr>
        <w:t>ambiguous activity of study</w:t>
      </w:r>
      <w:r w:rsidRPr="00DF1CC7">
        <w:rPr>
          <w:sz w:val="16"/>
        </w:rPr>
        <w:t xml:space="preserve">. </w:t>
      </w:r>
      <w:proofErr w:type="spellStart"/>
      <w:r w:rsidRPr="00DF1CC7">
        <w:rPr>
          <w:sz w:val="16"/>
        </w:rPr>
        <w:t>Impotentiality</w:t>
      </w:r>
      <w:proofErr w:type="spellEnd"/>
      <w:r w:rsidRPr="00DF1CC7">
        <w:rPr>
          <w:sz w:val="16"/>
        </w:rPr>
        <w:t xml:space="preserve"> + Potentiality = Study. (3) When </w:t>
      </w:r>
      <w:proofErr w:type="spellStart"/>
      <w:r w:rsidRPr="00DF1CC7">
        <w:rPr>
          <w:sz w:val="16"/>
        </w:rPr>
        <w:t>impotentiality</w:t>
      </w:r>
      <w:proofErr w:type="spellEnd"/>
      <w:r w:rsidRPr="00DF1CC7">
        <w:rPr>
          <w:sz w:val="16"/>
        </w:rPr>
        <w:t xml:space="preserve"> becomes an educational concept, we can return to the question of genius. </w:t>
      </w:r>
      <w:proofErr w:type="spellStart"/>
      <w:r w:rsidRPr="00DF1CC7">
        <w:rPr>
          <w:sz w:val="16"/>
        </w:rPr>
        <w:t>Im</w:t>
      </w:r>
      <w:proofErr w:type="spellEnd"/>
      <w:r w:rsidRPr="00DF1CC7">
        <w:rPr>
          <w:sz w:val="16"/>
        </w:rPr>
        <w:t xml:space="preserve">-Potentiality = Genius. In order to explore the three dimensions of </w:t>
      </w:r>
      <w:proofErr w:type="spellStart"/>
      <w:r w:rsidRPr="00DF1CC7">
        <w:rPr>
          <w:sz w:val="16"/>
        </w:rPr>
        <w:t>impotentiality</w:t>
      </w:r>
      <w:proofErr w:type="spellEnd"/>
      <w:r w:rsidRPr="00DF1CC7">
        <w:rPr>
          <w:sz w:val="16"/>
        </w:rPr>
        <w:t xml:space="preserve"> as an educational concept outlined here, I will draw upon the work of Giorgio </w:t>
      </w:r>
      <w:proofErr w:type="spellStart"/>
      <w:r w:rsidRPr="00DF1CC7">
        <w:rPr>
          <w:sz w:val="16"/>
        </w:rPr>
        <w:t>Agamben</w:t>
      </w:r>
      <w:proofErr w:type="spellEnd"/>
      <w:r w:rsidRPr="00DF1CC7">
        <w:rPr>
          <w:sz w:val="16"/>
        </w:rPr>
        <w:t xml:space="preserve">. For </w:t>
      </w:r>
      <w:proofErr w:type="spellStart"/>
      <w:r w:rsidRPr="00DF1CC7">
        <w:rPr>
          <w:sz w:val="16"/>
        </w:rPr>
        <w:t>Agamben</w:t>
      </w:r>
      <w:proofErr w:type="spellEnd"/>
      <w:r w:rsidRPr="00DF1CC7">
        <w:rPr>
          <w:sz w:val="16"/>
        </w:rPr>
        <w:t xml:space="preserve">, potentiality is not simply a positive capacity, propensity or capability to achieve specific goals through specific courses of action. Rather, </w:t>
      </w:r>
      <w:r w:rsidRPr="00DF1CC7">
        <w:rPr>
          <w:rStyle w:val="StyleUnderline"/>
        </w:rPr>
        <w:t xml:space="preserve">potentiality is always already accompanied by an equally primordial </w:t>
      </w:r>
      <w:proofErr w:type="spellStart"/>
      <w:r w:rsidRPr="00DF1CC7">
        <w:rPr>
          <w:rStyle w:val="StyleUnderline"/>
        </w:rPr>
        <w:t>impotentiality</w:t>
      </w:r>
      <w:proofErr w:type="spellEnd"/>
      <w:r w:rsidRPr="00DF1CC7">
        <w:rPr>
          <w:rStyle w:val="StyleUnderline"/>
        </w:rPr>
        <w:t>.</w:t>
      </w:r>
      <w:r w:rsidRPr="00DF1CC7">
        <w:rPr>
          <w:sz w:val="16"/>
        </w:rPr>
        <w:t xml:space="preserve"> </w:t>
      </w:r>
      <w:proofErr w:type="spellStart"/>
      <w:r w:rsidRPr="00DF1CC7">
        <w:rPr>
          <w:sz w:val="16"/>
        </w:rPr>
        <w:t>Agamben</w:t>
      </w:r>
      <w:proofErr w:type="spellEnd"/>
      <w:r w:rsidRPr="00DF1CC7">
        <w:rPr>
          <w:sz w:val="16"/>
        </w:rPr>
        <w:t xml:space="preserve"> begins his reflections on potentiality with a rather simple, if not </w:t>
      </w:r>
      <w:proofErr w:type="spellStart"/>
      <w:r w:rsidRPr="00DF1CC7">
        <w:rPr>
          <w:sz w:val="16"/>
        </w:rPr>
        <w:t>naı¨ve</w:t>
      </w:r>
      <w:proofErr w:type="spellEnd"/>
      <w:r w:rsidRPr="00DF1CC7">
        <w:rPr>
          <w:sz w:val="16"/>
        </w:rPr>
        <w:t xml:space="preserve"> question: what does it mean when say ‘I can, I cannot?’ (1999, p. 177). From a detailed reading of Aristotle’s De anima, </w:t>
      </w:r>
      <w:proofErr w:type="spellStart"/>
      <w:r w:rsidRPr="00DF1CC7">
        <w:rPr>
          <w:sz w:val="16"/>
        </w:rPr>
        <w:t>Agamben</w:t>
      </w:r>
      <w:proofErr w:type="spellEnd"/>
      <w:r w:rsidRPr="00DF1CC7">
        <w:rPr>
          <w:sz w:val="16"/>
        </w:rPr>
        <w:t xml:space="preserve"> proceeds to argue that the experience of ‘I can, I cannot’ is itself the experience of the paradox potentiality which is simultaneously a capability to do and not to do this and that. In fact, </w:t>
      </w:r>
      <w:r w:rsidRPr="00DF1CC7">
        <w:rPr>
          <w:rStyle w:val="Emphasis"/>
          <w:highlight w:val="green"/>
        </w:rPr>
        <w:t>the ‘</w:t>
      </w:r>
      <w:proofErr w:type="spellStart"/>
      <w:r w:rsidRPr="00DF1CC7">
        <w:rPr>
          <w:rStyle w:val="Emphasis"/>
          <w:highlight w:val="green"/>
        </w:rPr>
        <w:t>originary</w:t>
      </w:r>
      <w:proofErr w:type="spellEnd"/>
      <w:r w:rsidRPr="00DF1CC7">
        <w:rPr>
          <w:rStyle w:val="Emphasis"/>
          <w:highlight w:val="green"/>
        </w:rPr>
        <w:t xml:space="preserve"> figure of potentiality’ is the ‘potential not to be’</w:t>
      </w:r>
      <w:r w:rsidRPr="00DF1CC7">
        <w:rPr>
          <w:sz w:val="16"/>
        </w:rPr>
        <w:t xml:space="preserve"> (</w:t>
      </w:r>
      <w:proofErr w:type="spellStart"/>
      <w:r w:rsidRPr="00DF1CC7">
        <w:rPr>
          <w:sz w:val="16"/>
        </w:rPr>
        <w:t>Agamben</w:t>
      </w:r>
      <w:proofErr w:type="spellEnd"/>
      <w:r w:rsidRPr="00DF1CC7">
        <w:rPr>
          <w:sz w:val="16"/>
        </w:rPr>
        <w:t xml:space="preserve">, 1999, p. 182) or </w:t>
      </w:r>
      <w:proofErr w:type="spellStart"/>
      <w:r w:rsidRPr="00DF1CC7">
        <w:rPr>
          <w:sz w:val="16"/>
        </w:rPr>
        <w:t>impotentiality</w:t>
      </w:r>
      <w:proofErr w:type="spellEnd"/>
      <w:r w:rsidRPr="00DF1CC7">
        <w:rPr>
          <w:sz w:val="16"/>
        </w:rPr>
        <w:t xml:space="preserve">. Stated differently, ‘I can’ is a possibility only as long as one remains in relation to ‘I cannot’. </w:t>
      </w:r>
      <w:r w:rsidRPr="00DF1CC7">
        <w:rPr>
          <w:rStyle w:val="StyleUnderline"/>
          <w:highlight w:val="green"/>
        </w:rPr>
        <w:t>By conserving itself in the moment before actualization</w:t>
      </w:r>
      <w:r w:rsidRPr="00DF1CC7">
        <w:rPr>
          <w:rStyle w:val="StyleUnderline"/>
        </w:rPr>
        <w:t xml:space="preserve">, potential remains </w:t>
      </w:r>
      <w:proofErr w:type="spellStart"/>
      <w:r w:rsidRPr="00DF1CC7">
        <w:rPr>
          <w:rStyle w:val="StyleUnderline"/>
        </w:rPr>
        <w:t>impotential</w:t>
      </w:r>
      <w:proofErr w:type="spellEnd"/>
      <w:r w:rsidRPr="00DF1CC7">
        <w:rPr>
          <w:rStyle w:val="StyleUnderline"/>
        </w:rPr>
        <w:t>.</w:t>
      </w:r>
      <w:r w:rsidRPr="00DF1CC7">
        <w:rPr>
          <w:sz w:val="16"/>
        </w:rPr>
        <w:t xml:space="preserve"> Thus, all theories of potentiality (I am capable of x) must also and equally be theories of the </w:t>
      </w:r>
      <w:proofErr w:type="spellStart"/>
      <w:r w:rsidRPr="00DF1CC7">
        <w:rPr>
          <w:sz w:val="16"/>
        </w:rPr>
        <w:t>impotential</w:t>
      </w:r>
      <w:proofErr w:type="spellEnd"/>
      <w:r w:rsidRPr="00DF1CC7">
        <w:rPr>
          <w:sz w:val="16"/>
        </w:rPr>
        <w:t xml:space="preserve"> (I am capable of not doing x), otherwise potentiality will be indistinguishable from actualization. In fact, </w:t>
      </w:r>
      <w:proofErr w:type="spellStart"/>
      <w:r w:rsidRPr="00DF1CC7">
        <w:rPr>
          <w:sz w:val="16"/>
        </w:rPr>
        <w:t>Agamben</w:t>
      </w:r>
      <w:proofErr w:type="spellEnd"/>
      <w:r w:rsidRPr="00DF1CC7">
        <w:rPr>
          <w:sz w:val="16"/>
        </w:rPr>
        <w:t xml:space="preserve"> argues that ‘The potentiality that exists is precisely the potentiality that </w:t>
      </w:r>
      <w:proofErr w:type="spellStart"/>
      <w:r w:rsidRPr="00DF1CC7">
        <w:rPr>
          <w:sz w:val="16"/>
        </w:rPr>
        <w:t>can not</w:t>
      </w:r>
      <w:proofErr w:type="spellEnd"/>
      <w:r w:rsidRPr="00DF1CC7">
        <w:rPr>
          <w:sz w:val="16"/>
        </w:rPr>
        <w:t xml:space="preserve"> pass over into actuality’ (1995/1998, p. 45) and as such is a constitutive </w:t>
      </w:r>
      <w:proofErr w:type="spellStart"/>
      <w:r w:rsidRPr="00DF1CC7">
        <w:rPr>
          <w:sz w:val="16"/>
        </w:rPr>
        <w:t>impotential</w:t>
      </w:r>
      <w:proofErr w:type="spellEnd"/>
      <w:r w:rsidRPr="00DF1CC7">
        <w:rPr>
          <w:sz w:val="16"/>
        </w:rPr>
        <w:t>. To be ‘in potential’ means ‘to be one’s own lack, to be in relation to one’s own incapacity’ (</w:t>
      </w:r>
      <w:proofErr w:type="spellStart"/>
      <w:r w:rsidRPr="00DF1CC7">
        <w:rPr>
          <w:sz w:val="16"/>
        </w:rPr>
        <w:t>Agamben</w:t>
      </w:r>
      <w:proofErr w:type="spellEnd"/>
      <w:r w:rsidRPr="00DF1CC7">
        <w:rPr>
          <w:sz w:val="16"/>
        </w:rPr>
        <w:t xml:space="preserve">, 1999, p. 182). </w:t>
      </w:r>
      <w:proofErr w:type="spellStart"/>
      <w:r w:rsidRPr="00DF1CC7">
        <w:rPr>
          <w:sz w:val="16"/>
        </w:rPr>
        <w:t>Im</w:t>
      </w:r>
      <w:proofErr w:type="spellEnd"/>
      <w:r w:rsidRPr="00DF1CC7">
        <w:rPr>
          <w:sz w:val="16"/>
        </w:rPr>
        <w:t xml:space="preserve">-potentiality is the experience of a certain lack: a positive having of that which is absent. The </w:t>
      </w:r>
      <w:proofErr w:type="spellStart"/>
      <w:r w:rsidRPr="00DF1CC7">
        <w:rPr>
          <w:sz w:val="16"/>
        </w:rPr>
        <w:t>having</w:t>
      </w:r>
      <w:proofErr w:type="spellEnd"/>
      <w:r w:rsidRPr="00DF1CC7">
        <w:rPr>
          <w:sz w:val="16"/>
        </w:rPr>
        <w:t xml:space="preserve"> of that which is absent creates a space for contingency within the self: ‘I’ could be otherwise than it currently is. As </w:t>
      </w:r>
      <w:proofErr w:type="spellStart"/>
      <w:r w:rsidRPr="00DF1CC7">
        <w:rPr>
          <w:sz w:val="16"/>
        </w:rPr>
        <w:t>Agamben</w:t>
      </w:r>
      <w:proofErr w:type="spellEnd"/>
      <w:r w:rsidRPr="00DF1CC7">
        <w:rPr>
          <w:sz w:val="16"/>
        </w:rPr>
        <w:t xml:space="preserve"> argues, </w:t>
      </w:r>
      <w:proofErr w:type="spellStart"/>
      <w:r w:rsidRPr="00DF1CC7">
        <w:rPr>
          <w:sz w:val="16"/>
        </w:rPr>
        <w:t>im</w:t>
      </w:r>
      <w:proofErr w:type="spellEnd"/>
      <w:r w:rsidRPr="00DF1CC7">
        <w:rPr>
          <w:sz w:val="16"/>
        </w:rPr>
        <w:t xml:space="preserve">-potentiality is an ‘ambiguity’ or an ‘undifferentiated chaos’ (1999, p. 254) that resists any clear distinction between wanting and not wanting, affirmation and negation, occurrence and non-occurrence that keeps open the ‘luminous spiral of the possible’ (p. 257) that is our freedom to be rather than that which we have become. Thus, </w:t>
      </w:r>
      <w:r w:rsidRPr="00DF1CC7">
        <w:rPr>
          <w:rStyle w:val="StyleUnderline"/>
        </w:rPr>
        <w:t>the riddle of potentiality as a capability to be and not to be this or that connects together in a mutual chain of associations contingency, impotence and freedom: three terms that education has always been suspicious of</w:t>
      </w:r>
      <w:r w:rsidRPr="00DF1CC7">
        <w:rPr>
          <w:sz w:val="16"/>
        </w:rPr>
        <w:t xml:space="preserve">. Yet in its attempts to overcome contingency (uncertainty) with necessity (predictable outcomes), in its desire to champion potency (the will to actualize one’s powers) over impotency (the recognition of the contingency of our powers), and mass socialization over individual freedom, education has sacrificed </w:t>
      </w:r>
      <w:proofErr w:type="spellStart"/>
      <w:r w:rsidRPr="00DF1CC7">
        <w:rPr>
          <w:sz w:val="16"/>
        </w:rPr>
        <w:t>im</w:t>
      </w:r>
      <w:proofErr w:type="spellEnd"/>
      <w:r w:rsidRPr="00DF1CC7">
        <w:rPr>
          <w:sz w:val="16"/>
        </w:rPr>
        <w:t xml:space="preserve">-potentiality and its hidden promise. State of Necessity in Education For </w:t>
      </w:r>
      <w:proofErr w:type="spellStart"/>
      <w:r w:rsidRPr="00DF1CC7">
        <w:rPr>
          <w:sz w:val="16"/>
        </w:rPr>
        <w:t>Agamben</w:t>
      </w:r>
      <w:proofErr w:type="spellEnd"/>
      <w:r w:rsidRPr="00DF1CC7">
        <w:rPr>
          <w:sz w:val="16"/>
        </w:rPr>
        <w:t xml:space="preserve">, </w:t>
      </w:r>
      <w:r w:rsidRPr="00DF1CC7">
        <w:rPr>
          <w:rStyle w:val="StyleUnderline"/>
          <w:highlight w:val="green"/>
        </w:rPr>
        <w:t>the</w:t>
      </w:r>
      <w:r w:rsidRPr="00DF1CC7">
        <w:rPr>
          <w:rStyle w:val="StyleUnderline"/>
        </w:rPr>
        <w:t xml:space="preserve"> human </w:t>
      </w:r>
      <w:r w:rsidRPr="00DF1CC7">
        <w:rPr>
          <w:rStyle w:val="StyleUnderline"/>
          <w:highlight w:val="green"/>
        </w:rPr>
        <w:t>community constitutes itself through</w:t>
      </w:r>
      <w:r w:rsidRPr="00DF1CC7">
        <w:rPr>
          <w:rStyle w:val="StyleUnderline"/>
        </w:rPr>
        <w:t xml:space="preserve"> the production of certain </w:t>
      </w:r>
      <w:r w:rsidRPr="00DF1CC7">
        <w:rPr>
          <w:rStyle w:val="StyleUnderline"/>
          <w:highlight w:val="green"/>
        </w:rPr>
        <w:t>metaphysical distinctions between</w:t>
      </w:r>
      <w:r w:rsidRPr="00DF1CC7">
        <w:rPr>
          <w:rStyle w:val="StyleUnderline"/>
        </w:rPr>
        <w:t xml:space="preserve"> human and animal, </w:t>
      </w:r>
      <w:r w:rsidRPr="00DF1CC7">
        <w:rPr>
          <w:rStyle w:val="StyleUnderline"/>
          <w:highlight w:val="green"/>
        </w:rPr>
        <w:t>living and dead,</w:t>
      </w:r>
      <w:r w:rsidRPr="00DF1CC7">
        <w:rPr>
          <w:rStyle w:val="StyleUnderline"/>
        </w:rPr>
        <w:t xml:space="preserve"> child and adult, and, most importantly, </w:t>
      </w:r>
      <w:r w:rsidRPr="00DF1CC7">
        <w:rPr>
          <w:rStyle w:val="StyleUnderline"/>
          <w:highlight w:val="green"/>
        </w:rPr>
        <w:t>potential</w:t>
      </w:r>
      <w:r w:rsidRPr="00DF1CC7">
        <w:rPr>
          <w:rStyle w:val="StyleUnderline"/>
        </w:rPr>
        <w:t xml:space="preserve">ity </w:t>
      </w:r>
      <w:r w:rsidRPr="00DF1CC7">
        <w:rPr>
          <w:rStyle w:val="StyleUnderline"/>
          <w:highlight w:val="green"/>
        </w:rPr>
        <w:t xml:space="preserve">and </w:t>
      </w:r>
      <w:proofErr w:type="spellStart"/>
      <w:r w:rsidRPr="00DF1CC7">
        <w:rPr>
          <w:rStyle w:val="StyleUnderline"/>
          <w:highlight w:val="green"/>
        </w:rPr>
        <w:t>impotential</w:t>
      </w:r>
      <w:r w:rsidRPr="00DF1CC7">
        <w:rPr>
          <w:rStyle w:val="StyleUnderline"/>
        </w:rPr>
        <w:t>ity</w:t>
      </w:r>
      <w:proofErr w:type="spellEnd"/>
      <w:r w:rsidRPr="00DF1CC7">
        <w:rPr>
          <w:sz w:val="16"/>
        </w:rPr>
        <w:t xml:space="preserve">.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in excess of all divisions and all representations separating self from the other. This remnant is both the stumbling block for achieving the purity of the human community and the infuriating kernel that continually calls for new articulations of the very borders and binaries which it subverts. </w:t>
      </w:r>
      <w:proofErr w:type="spellStart"/>
      <w:r w:rsidRPr="00DF1CC7">
        <w:rPr>
          <w:sz w:val="16"/>
        </w:rPr>
        <w:t>Agamben’s</w:t>
      </w:r>
      <w:proofErr w:type="spellEnd"/>
      <w:r w:rsidRPr="00DF1CC7">
        <w:rPr>
          <w:sz w:val="16"/>
        </w:rPr>
        <w:t xml:space="preserve"> work is ultimately an exploration of the atopic zone of </w:t>
      </w:r>
      <w:proofErr w:type="spellStart"/>
      <w:r w:rsidRPr="00DF1CC7">
        <w:rPr>
          <w:sz w:val="16"/>
        </w:rPr>
        <w:t>indistinction</w:t>
      </w:r>
      <w:proofErr w:type="spellEnd"/>
      <w:r w:rsidRPr="00DF1CC7">
        <w:rPr>
          <w:sz w:val="16"/>
        </w:rPr>
        <w:t xml:space="preserve"> that resists division, and testifies to a more primordially rich state of co-</w:t>
      </w:r>
      <w:proofErr w:type="spellStart"/>
      <w:r w:rsidRPr="00DF1CC7">
        <w:rPr>
          <w:sz w:val="16"/>
        </w:rPr>
        <w:t>originary</w:t>
      </w:r>
      <w:proofErr w:type="spellEnd"/>
      <w:r w:rsidRPr="00DF1CC7">
        <w:rPr>
          <w:sz w:val="16"/>
        </w:rPr>
        <w:t xml:space="preserve"> belonging of humans and animals, living and dead, child and adult, potentiality and </w:t>
      </w:r>
      <w:proofErr w:type="spellStart"/>
      <w:r w:rsidRPr="00DF1CC7">
        <w:rPr>
          <w:sz w:val="16"/>
        </w:rPr>
        <w:t>impotentiality</w:t>
      </w:r>
      <w:proofErr w:type="spellEnd"/>
      <w:r w:rsidRPr="00DF1CC7">
        <w:rPr>
          <w:sz w:val="16"/>
        </w:rPr>
        <w:t>. By witnessing the remnant in the signifying machine</w:t>
      </w:r>
      <w:r w:rsidRPr="00DF1CC7">
        <w:rPr>
          <w:rStyle w:val="StyleUnderline"/>
        </w:rPr>
        <w:t xml:space="preserve">, </w:t>
      </w:r>
      <w:proofErr w:type="spellStart"/>
      <w:r w:rsidRPr="00DF1CC7">
        <w:rPr>
          <w:rStyle w:val="StyleUnderline"/>
        </w:rPr>
        <w:t>Agamben</w:t>
      </w:r>
      <w:proofErr w:type="spellEnd"/>
      <w:r w:rsidRPr="00DF1CC7">
        <w:rPr>
          <w:rStyle w:val="StyleUnderline"/>
        </w:rPr>
        <w:t xml:space="preserve"> testifies to the violence that occurs in any act of representation predicated on a separation or division. </w:t>
      </w:r>
      <w:r w:rsidRPr="00DF1CC7">
        <w:rPr>
          <w:rStyle w:val="StyleUnderline"/>
          <w:highlight w:val="green"/>
        </w:rPr>
        <w:t>This violence is</w:t>
      </w:r>
      <w:r w:rsidRPr="00DF1CC7">
        <w:rPr>
          <w:rStyle w:val="StyleUnderline"/>
        </w:rPr>
        <w:t xml:space="preserve"> most acutely </w:t>
      </w:r>
      <w:r w:rsidRPr="00DF1CC7">
        <w:rPr>
          <w:rStyle w:val="StyleUnderline"/>
          <w:highlight w:val="green"/>
        </w:rPr>
        <w:t>captured in</w:t>
      </w:r>
      <w:r w:rsidRPr="00DF1CC7">
        <w:rPr>
          <w:rStyle w:val="StyleUnderline"/>
        </w:rPr>
        <w:t xml:space="preserve"> </w:t>
      </w:r>
      <w:proofErr w:type="spellStart"/>
      <w:r w:rsidRPr="00DF1CC7">
        <w:rPr>
          <w:rStyle w:val="StyleUnderline"/>
        </w:rPr>
        <w:t>Agamben’s</w:t>
      </w:r>
      <w:proofErr w:type="spellEnd"/>
      <w:r w:rsidRPr="00DF1CC7">
        <w:rPr>
          <w:rStyle w:val="StyleUnderline"/>
        </w:rPr>
        <w:t xml:space="preserve"> haunting depiction of </w:t>
      </w:r>
      <w:r w:rsidRPr="00DF1CC7">
        <w:rPr>
          <w:rStyle w:val="StyleUnderline"/>
          <w:highlight w:val="green"/>
        </w:rPr>
        <w:t xml:space="preserve">the </w:t>
      </w:r>
      <w:r w:rsidRPr="00DF1CC7">
        <w:rPr>
          <w:rStyle w:val="Emphasis"/>
          <w:highlight w:val="green"/>
        </w:rPr>
        <w:t>sovereign decision</w:t>
      </w:r>
      <w:r w:rsidRPr="00DF1CC7">
        <w:rPr>
          <w:rStyle w:val="StyleUnderline"/>
        </w:rPr>
        <w:t xml:space="preserve">. A sovereign declares </w:t>
      </w:r>
      <w:r w:rsidRPr="00DF1CC7">
        <w:rPr>
          <w:rStyle w:val="StyleUnderline"/>
          <w:highlight w:val="green"/>
        </w:rPr>
        <w:t>who lives and</w:t>
      </w:r>
      <w:r w:rsidRPr="00DF1CC7">
        <w:rPr>
          <w:rStyle w:val="StyleUnderline"/>
        </w:rPr>
        <w:t xml:space="preserve"> who </w:t>
      </w:r>
      <w:r w:rsidRPr="00DF1CC7">
        <w:rPr>
          <w:rStyle w:val="StyleUnderline"/>
          <w:highlight w:val="green"/>
        </w:rPr>
        <w:t>dies</w:t>
      </w:r>
      <w:r w:rsidRPr="00DF1CC7">
        <w:rPr>
          <w:rStyle w:val="StyleUnderline"/>
        </w:rPr>
        <w:t xml:space="preserve">, </w:t>
      </w:r>
      <w:r w:rsidRPr="00DF1CC7">
        <w:rPr>
          <w:rStyle w:val="StyleUnderline"/>
          <w:highlight w:val="green"/>
        </w:rPr>
        <w:t>who is</w:t>
      </w:r>
      <w:r w:rsidRPr="00DF1CC7">
        <w:rPr>
          <w:rStyle w:val="StyleUnderline"/>
        </w:rPr>
        <w:t xml:space="preserve"> to be </w:t>
      </w:r>
      <w:r w:rsidRPr="00DF1CC7">
        <w:rPr>
          <w:rStyle w:val="StyleUnderline"/>
          <w:highlight w:val="green"/>
        </w:rPr>
        <w:t>included and</w:t>
      </w:r>
      <w:r w:rsidRPr="00DF1CC7">
        <w:rPr>
          <w:rStyle w:val="StyleUnderline"/>
        </w:rPr>
        <w:t xml:space="preserve"> who is to be </w:t>
      </w:r>
      <w:r w:rsidRPr="00DF1CC7">
        <w:rPr>
          <w:rStyle w:val="StyleUnderline"/>
          <w:highlight w:val="green"/>
        </w:rPr>
        <w:t>excluded</w:t>
      </w:r>
      <w:r w:rsidRPr="00DF1CC7">
        <w:rPr>
          <w:rStyle w:val="StyleUnderline"/>
        </w:rPr>
        <w:t xml:space="preserve">. </w:t>
      </w:r>
      <w:r w:rsidRPr="00DF1CC7">
        <w:rPr>
          <w:rStyle w:val="StyleUnderline"/>
          <w:highlight w:val="green"/>
        </w:rPr>
        <w:t>The result</w:t>
      </w:r>
      <w:r w:rsidRPr="00DF1CC7">
        <w:rPr>
          <w:rStyle w:val="StyleUnderline"/>
        </w:rPr>
        <w:t xml:space="preserve"> of such a decision </w:t>
      </w:r>
      <w:r w:rsidRPr="00DF1CC7">
        <w:rPr>
          <w:rStyle w:val="StyleUnderline"/>
          <w:highlight w:val="green"/>
        </w:rPr>
        <w:t>is</w:t>
      </w:r>
      <w:r w:rsidRPr="00DF1CC7">
        <w:rPr>
          <w:rStyle w:val="StyleUnderline"/>
        </w:rPr>
        <w:t xml:space="preserve"> a </w:t>
      </w:r>
      <w:r w:rsidRPr="00DF1CC7">
        <w:rPr>
          <w:rStyle w:val="StyleUnderline"/>
          <w:highlight w:val="green"/>
        </w:rPr>
        <w:t>sacrifice</w:t>
      </w:r>
      <w:r w:rsidRPr="00DF1CC7">
        <w:rPr>
          <w:rStyle w:val="StyleUnderline"/>
        </w:rPr>
        <w:t xml:space="preserve">: a sacrifice </w:t>
      </w:r>
      <w:r w:rsidRPr="00DF1CC7">
        <w:rPr>
          <w:rStyle w:val="StyleUnderline"/>
          <w:highlight w:val="green"/>
        </w:rPr>
        <w:t xml:space="preserve">of </w:t>
      </w:r>
      <w:proofErr w:type="spellStart"/>
      <w:r w:rsidRPr="00DF1CC7">
        <w:rPr>
          <w:rStyle w:val="StyleUnderline"/>
          <w:highlight w:val="green"/>
        </w:rPr>
        <w:t>impotentiality</w:t>
      </w:r>
      <w:proofErr w:type="spellEnd"/>
      <w:r w:rsidRPr="00DF1CC7">
        <w:rPr>
          <w:rStyle w:val="StyleUnderline"/>
          <w:highlight w:val="green"/>
        </w:rPr>
        <w:t xml:space="preserve"> that must be continually excised </w:t>
      </w:r>
      <w:r w:rsidRPr="00DF1CC7">
        <w:rPr>
          <w:rStyle w:val="StyleUnderline"/>
        </w:rPr>
        <w:t>from the community</w:t>
      </w:r>
      <w:r w:rsidRPr="00DF1CC7">
        <w:rPr>
          <w:sz w:val="16"/>
        </w:rPr>
        <w:t xml:space="preserve">. </w:t>
      </w:r>
      <w:r w:rsidRPr="00DF1CC7">
        <w:rPr>
          <w:rStyle w:val="StyleUnderline"/>
          <w:highlight w:val="green"/>
        </w:rPr>
        <w:t>The</w:t>
      </w:r>
      <w:r w:rsidRPr="00DF1CC7">
        <w:rPr>
          <w:sz w:val="16"/>
        </w:rPr>
        <w:t xml:space="preserve"> </w:t>
      </w:r>
      <w:r w:rsidRPr="00DF1CC7">
        <w:rPr>
          <w:rStyle w:val="StyleUnderline"/>
        </w:rPr>
        <w:t xml:space="preserve">prototypical sacrificial </w:t>
      </w:r>
      <w:r w:rsidRPr="00DF1CC7">
        <w:rPr>
          <w:rStyle w:val="StyleUnderline"/>
          <w:highlight w:val="green"/>
        </w:rPr>
        <w:t>victim is</w:t>
      </w:r>
      <w:r w:rsidRPr="00DF1CC7">
        <w:rPr>
          <w:rStyle w:val="StyleUnderline"/>
        </w:rPr>
        <w:t xml:space="preserve"> the </w:t>
      </w:r>
      <w:r w:rsidRPr="00DF1CC7">
        <w:rPr>
          <w:rStyle w:val="StyleUnderline"/>
          <w:highlight w:val="green"/>
        </w:rPr>
        <w:t xml:space="preserve">homo </w:t>
      </w:r>
      <w:proofErr w:type="spellStart"/>
      <w:r w:rsidRPr="00DF1CC7">
        <w:rPr>
          <w:rStyle w:val="StyleUnderline"/>
          <w:highlight w:val="green"/>
        </w:rPr>
        <w:t>sacer</w:t>
      </w:r>
      <w:proofErr w:type="spellEnd"/>
      <w:r w:rsidRPr="00DF1CC7">
        <w:rPr>
          <w:rStyle w:val="StyleUnderline"/>
        </w:rPr>
        <w:t xml:space="preserve"> or sacred individual who can be killed without trial</w:t>
      </w:r>
      <w:r w:rsidRPr="00DF1CC7">
        <w:rPr>
          <w:sz w:val="16"/>
        </w:rPr>
        <w:t xml:space="preserve"> (</w:t>
      </w:r>
      <w:proofErr w:type="spellStart"/>
      <w:r w:rsidRPr="00DF1CC7">
        <w:rPr>
          <w:sz w:val="16"/>
        </w:rPr>
        <w:t>Agamben</w:t>
      </w:r>
      <w:proofErr w:type="spellEnd"/>
      <w:r w:rsidRPr="00DF1CC7">
        <w:rPr>
          <w:sz w:val="16"/>
        </w:rPr>
        <w:t xml:space="preserve">, 1995/1998). He or she becomes the embodiment of bare life, or life stripped of its rights and duties: a pure remnant or </w:t>
      </w:r>
      <w:proofErr w:type="spellStart"/>
      <w:r w:rsidRPr="00DF1CC7">
        <w:rPr>
          <w:sz w:val="16"/>
        </w:rPr>
        <w:t>impotentiality</w:t>
      </w:r>
      <w:proofErr w:type="spellEnd"/>
      <w:r w:rsidRPr="00DF1CC7">
        <w:rPr>
          <w:sz w:val="16"/>
        </w:rPr>
        <w:t xml:space="preserve"> without utility, identity or recognition granted by the state. </w:t>
      </w:r>
      <w:r w:rsidRPr="00DF1CC7">
        <w:rPr>
          <w:rStyle w:val="StyleUnderline"/>
        </w:rPr>
        <w:t>In a legal limbo, the sacred individual is exposed directly to the force of the sovereign’s decision, and thus given over to the excessive violence of abandonment.</w:t>
      </w:r>
      <w:r w:rsidRPr="00DF1CC7">
        <w:rPr>
          <w:sz w:val="16"/>
        </w:rPr>
        <w:t xml:space="preserve"> In such cases, the law only applies through its withdrawal. Within the contemporary learning society, the sacrifice of </w:t>
      </w:r>
      <w:proofErr w:type="spellStart"/>
      <w:r w:rsidRPr="00DF1CC7">
        <w:rPr>
          <w:sz w:val="16"/>
        </w:rPr>
        <w:t>im</w:t>
      </w:r>
      <w:proofErr w:type="spellEnd"/>
      <w:r w:rsidRPr="00DF1CC7">
        <w:rPr>
          <w:sz w:val="16"/>
        </w:rPr>
        <w:t xml:space="preserve">-potentiality takes the form of educational abandonment. Drawing on the work of Hannah Arendt and Michel Foucault, Jan </w:t>
      </w:r>
      <w:proofErr w:type="spellStart"/>
      <w:r w:rsidRPr="00DF1CC7">
        <w:rPr>
          <w:sz w:val="16"/>
        </w:rPr>
        <w:t>Masschelein</w:t>
      </w:r>
      <w:proofErr w:type="spellEnd"/>
      <w:r w:rsidRPr="00DF1CC7">
        <w:rPr>
          <w:sz w:val="16"/>
        </w:rPr>
        <w:t xml:space="preserve"> argues that within a society driven by capitalist production and consumption, </w:t>
      </w:r>
      <w:r w:rsidRPr="00DF1CC7">
        <w:rPr>
          <w:rStyle w:val="Emphasis"/>
          <w:highlight w:val="green"/>
        </w:rPr>
        <w:t xml:space="preserve">political life has been overcome by the eternal </w:t>
      </w:r>
      <w:r w:rsidRPr="00DF1CC7">
        <w:rPr>
          <w:rStyle w:val="Emphasis"/>
        </w:rPr>
        <w:t xml:space="preserve">return of </w:t>
      </w:r>
      <w:r w:rsidRPr="00DF1CC7">
        <w:rPr>
          <w:rStyle w:val="Emphasis"/>
          <w:highlight w:val="green"/>
        </w:rPr>
        <w:t>laboring life</w:t>
      </w:r>
      <w:r w:rsidRPr="00DF1CC7">
        <w:rPr>
          <w:sz w:val="16"/>
        </w:rPr>
        <w:t xml:space="preserve">. </w:t>
      </w:r>
      <w:proofErr w:type="spellStart"/>
      <w:r w:rsidRPr="00DF1CC7">
        <w:rPr>
          <w:sz w:val="16"/>
        </w:rPr>
        <w:t>Masschelein’s</w:t>
      </w:r>
      <w:proofErr w:type="spellEnd"/>
      <w:r w:rsidRPr="00DF1CC7">
        <w:rPr>
          <w:sz w:val="16"/>
        </w:rPr>
        <w:t xml:space="preserve"> thesis thus becomes: ‘</w:t>
      </w:r>
      <w:r w:rsidRPr="00DF1CC7">
        <w:rPr>
          <w:rStyle w:val="StyleUnderline"/>
        </w:rPr>
        <w:t xml:space="preserve">The discourse of the learning society is at the same time an effect and an instrument of the victory of animal </w:t>
      </w:r>
      <w:proofErr w:type="spellStart"/>
      <w:r w:rsidRPr="00DF1CC7">
        <w:rPr>
          <w:rStyle w:val="StyleUnderline"/>
        </w:rPr>
        <w:t>laborans</w:t>
      </w:r>
      <w:proofErr w:type="spellEnd"/>
      <w:r w:rsidRPr="00DF1CC7">
        <w:rPr>
          <w:rStyle w:val="StyleUnderline"/>
        </w:rPr>
        <w:t>’</w:t>
      </w:r>
      <w:r w:rsidRPr="00DF1CC7">
        <w:rPr>
          <w:sz w:val="16"/>
        </w:rPr>
        <w:t xml:space="preserve"> (2001, p. 2). </w:t>
      </w:r>
      <w:r w:rsidRPr="00DF1CC7">
        <w:rPr>
          <w:rStyle w:val="StyleUnderline"/>
        </w:rPr>
        <w:t>Learning is an organizing principle for optimizing labor productivity</w:t>
      </w:r>
      <w:r w:rsidRPr="00DF1CC7">
        <w:rPr>
          <w:sz w:val="16"/>
        </w:rPr>
        <w:t xml:space="preserve">, and in turn the citizen becomes first </w:t>
      </w:r>
      <w:r w:rsidRPr="00DF1CC7">
        <w:rPr>
          <w:rStyle w:val="StyleUnderline"/>
        </w:rPr>
        <w:t>and</w:t>
      </w:r>
      <w:r w:rsidRPr="00DF1CC7">
        <w:rPr>
          <w:sz w:val="16"/>
        </w:rPr>
        <w:t xml:space="preserve"> foremost </w:t>
      </w:r>
      <w:r w:rsidRPr="00DF1CC7">
        <w:rPr>
          <w:rStyle w:val="StyleUnderline"/>
        </w:rPr>
        <w:t>a learner within a flexible, knowledge economy that demands constant ‘retraining’ or ‘reskilling’</w:t>
      </w:r>
      <w:r w:rsidRPr="00DF1CC7">
        <w:rPr>
          <w:sz w:val="16"/>
        </w:rPr>
        <w:t xml:space="preserve"> to fulfill high-tech, informationally rich jobs. </w:t>
      </w:r>
      <w:r w:rsidRPr="00DF1CC7">
        <w:rPr>
          <w:rStyle w:val="StyleUnderline"/>
        </w:rPr>
        <w:t>With the rise of the learning society, everyone is put under heightened risk, and survival becomes the ultimate imperative</w:t>
      </w:r>
      <w:r w:rsidRPr="00DF1CC7">
        <w:rPr>
          <w:sz w:val="16"/>
        </w:rPr>
        <w:t xml:space="preserve">. </w:t>
      </w:r>
      <w:proofErr w:type="spellStart"/>
      <w:r w:rsidRPr="00A96CF6">
        <w:rPr>
          <w:rStyle w:val="StyleUnderline"/>
        </w:rPr>
        <w:t>Masschelein</w:t>
      </w:r>
      <w:proofErr w:type="spellEnd"/>
      <w:r w:rsidRPr="00A96CF6">
        <w:rPr>
          <w:rStyle w:val="StyleUnderline"/>
        </w:rPr>
        <w:t xml:space="preserve"> writes</w:t>
      </w:r>
      <w:r w:rsidRPr="00DF1CC7">
        <w:rPr>
          <w:sz w:val="16"/>
        </w:rPr>
        <w:t>, ‘</w:t>
      </w:r>
      <w:r w:rsidRPr="00DF1CC7">
        <w:rPr>
          <w:rStyle w:val="StyleUnderline"/>
        </w:rPr>
        <w:t xml:space="preserve">We can say that </w:t>
      </w:r>
      <w:r w:rsidRPr="00DF1CC7">
        <w:rPr>
          <w:rStyle w:val="StyleUnderline"/>
          <w:highlight w:val="green"/>
        </w:rPr>
        <w:t>in the learning society we live in a</w:t>
      </w:r>
      <w:r w:rsidRPr="00DF1CC7">
        <w:rPr>
          <w:rStyle w:val="StyleUnderline"/>
        </w:rPr>
        <w:t xml:space="preserve"> situation of </w:t>
      </w:r>
      <w:r w:rsidRPr="00DF1CC7">
        <w:rPr>
          <w:rStyle w:val="StyleUnderline"/>
          <w:highlight w:val="green"/>
        </w:rPr>
        <w:t>permanent threat</w:t>
      </w:r>
      <w:r w:rsidRPr="00DF1CC7">
        <w:rPr>
          <w:rStyle w:val="StyleUnderline"/>
        </w:rPr>
        <w:t xml:space="preserve">: threatened </w:t>
      </w:r>
      <w:r w:rsidRPr="00DF1CC7">
        <w:rPr>
          <w:rStyle w:val="StyleUnderline"/>
          <w:highlight w:val="green"/>
        </w:rPr>
        <w:t>in our survival</w:t>
      </w:r>
      <w:r w:rsidRPr="00DF1CC7">
        <w:rPr>
          <w:rStyle w:val="StyleUnderline"/>
        </w:rPr>
        <w:t xml:space="preserve"> (</w:t>
      </w:r>
      <w:r w:rsidRPr="00DF1CC7">
        <w:rPr>
          <w:rStyle w:val="Emphasis"/>
          <w:highlight w:val="green"/>
        </w:rPr>
        <w:t>as species</w:t>
      </w:r>
      <w:r w:rsidRPr="00DF1CC7">
        <w:rPr>
          <w:rStyle w:val="StyleUnderline"/>
        </w:rPr>
        <w:t>, school, university, scientist, teacher, organization, enterprise, citizen, nation and so on), threatened with exclusion, with no possibility of appeal’</w:t>
      </w:r>
      <w:r w:rsidRPr="00DF1CC7">
        <w:rPr>
          <w:sz w:val="16"/>
        </w:rPr>
        <w:t xml:space="preserve"> (2001, p. 12). </w:t>
      </w:r>
      <w:r w:rsidRPr="00DF1CC7">
        <w:rPr>
          <w:rStyle w:val="StyleUnderline"/>
        </w:rPr>
        <w:t xml:space="preserve">Within the learning society, </w:t>
      </w:r>
      <w:r w:rsidRPr="00DF1CC7">
        <w:rPr>
          <w:rStyle w:val="StyleUnderline"/>
          <w:highlight w:val="green"/>
        </w:rPr>
        <w:t xml:space="preserve">the learner must be </w:t>
      </w:r>
      <w:r w:rsidRPr="00DF1CC7">
        <w:rPr>
          <w:rStyle w:val="StyleUnderline"/>
        </w:rPr>
        <w:t xml:space="preserve">the ‘energetic, </w:t>
      </w:r>
      <w:r w:rsidRPr="00DF1CC7">
        <w:rPr>
          <w:rStyle w:val="StyleUnderline"/>
          <w:highlight w:val="green"/>
        </w:rPr>
        <w:t xml:space="preserve">working, autonomous </w:t>
      </w:r>
      <w:r w:rsidRPr="00DF1CC7">
        <w:rPr>
          <w:rStyle w:val="StyleUnderline"/>
        </w:rPr>
        <w:t>individual’</w:t>
      </w:r>
      <w:r w:rsidRPr="00DF1CC7">
        <w:rPr>
          <w:sz w:val="16"/>
        </w:rPr>
        <w:t xml:space="preserve"> (</w:t>
      </w:r>
      <w:proofErr w:type="spellStart"/>
      <w:r w:rsidRPr="00DF1CC7">
        <w:rPr>
          <w:sz w:val="16"/>
        </w:rPr>
        <w:t>Masschelein</w:t>
      </w:r>
      <w:proofErr w:type="spellEnd"/>
      <w:r w:rsidRPr="00DF1CC7">
        <w:rPr>
          <w:sz w:val="16"/>
        </w:rPr>
        <w:t xml:space="preserve">, p. 14) </w:t>
      </w:r>
      <w:r w:rsidRPr="00DF1CC7">
        <w:rPr>
          <w:rStyle w:val="StyleUnderline"/>
        </w:rPr>
        <w:t>capable of continual adaptation to an unstable economic world where unemployment is always right around the corner</w:t>
      </w:r>
      <w:r w:rsidRPr="00DF1CC7">
        <w:rPr>
          <w:sz w:val="16"/>
        </w:rPr>
        <w:t xml:space="preserve">. In this sense, </w:t>
      </w:r>
      <w:proofErr w:type="spellStart"/>
      <w:r w:rsidRPr="00DF1CC7">
        <w:rPr>
          <w:sz w:val="16"/>
        </w:rPr>
        <w:t>Masschelein</w:t>
      </w:r>
      <w:proofErr w:type="spellEnd"/>
      <w:r w:rsidRPr="00DF1CC7">
        <w:rPr>
          <w:sz w:val="16"/>
        </w:rPr>
        <w:t xml:space="preserve"> is very similar to Foucault, who argued that </w:t>
      </w:r>
      <w:r w:rsidRPr="00DF1CC7">
        <w:rPr>
          <w:rStyle w:val="StyleUnderline"/>
          <w:highlight w:val="green"/>
        </w:rPr>
        <w:t>education</w:t>
      </w:r>
      <w:r w:rsidRPr="00DF1CC7">
        <w:rPr>
          <w:rStyle w:val="StyleUnderline"/>
        </w:rPr>
        <w:t xml:space="preserve"> is a type of ‘social orthopedics’ that has </w:t>
      </w:r>
      <w:r w:rsidRPr="00DF1CC7">
        <w:rPr>
          <w:rStyle w:val="StyleUnderline"/>
          <w:highlight w:val="green"/>
        </w:rPr>
        <w:t>ceased to punish individuals and</w:t>
      </w:r>
      <w:r w:rsidRPr="00DF1CC7">
        <w:rPr>
          <w:rStyle w:val="StyleUnderline"/>
        </w:rPr>
        <w:t xml:space="preserve"> instead </w:t>
      </w:r>
      <w:r w:rsidRPr="00DF1CC7">
        <w:rPr>
          <w:rStyle w:val="StyleUnderline"/>
          <w:highlight w:val="green"/>
        </w:rPr>
        <w:t>focuses on ‘correcting</w:t>
      </w:r>
      <w:r w:rsidRPr="00DF1CC7">
        <w:rPr>
          <w:rStyle w:val="StyleUnderline"/>
        </w:rPr>
        <w:t xml:space="preserve"> their </w:t>
      </w:r>
      <w:r w:rsidRPr="00DF1CC7">
        <w:rPr>
          <w:rStyle w:val="StyleUnderline"/>
          <w:highlight w:val="green"/>
        </w:rPr>
        <w:t>potentialities’</w:t>
      </w:r>
      <w:r w:rsidRPr="00DF1CC7">
        <w:rPr>
          <w:sz w:val="16"/>
        </w:rPr>
        <w:t xml:space="preserve"> (Foucault 2000, p. 57) in order </w:t>
      </w:r>
      <w:r w:rsidRPr="00DF1CC7">
        <w:rPr>
          <w:rStyle w:val="StyleUnderline"/>
          <w:highlight w:val="green"/>
        </w:rPr>
        <w:t>to maximize competencies</w:t>
      </w:r>
      <w:r w:rsidRPr="00DF1CC7">
        <w:rPr>
          <w:rStyle w:val="StyleUnderline"/>
        </w:rPr>
        <w:t xml:space="preserve"> and efficiencies</w:t>
      </w:r>
      <w:r w:rsidRPr="00DF1CC7">
        <w:rPr>
          <w:sz w:val="16"/>
        </w:rPr>
        <w:t xml:space="preserve">. Simons and </w:t>
      </w:r>
      <w:proofErr w:type="spellStart"/>
      <w:r w:rsidRPr="00DF1CC7">
        <w:rPr>
          <w:sz w:val="16"/>
        </w:rPr>
        <w:t>Masschelein</w:t>
      </w:r>
      <w:proofErr w:type="spellEnd"/>
      <w:r w:rsidRPr="00DF1CC7">
        <w:rPr>
          <w:sz w:val="16"/>
        </w:rPr>
        <w:t xml:space="preserve"> (2008) describe how </w:t>
      </w:r>
      <w:r w:rsidRPr="00DF1CC7">
        <w:rPr>
          <w:rStyle w:val="StyleUnderline"/>
          <w:highlight w:val="green"/>
        </w:rPr>
        <w:t>potentialities within the learning society are connected to</w:t>
      </w:r>
      <w:r w:rsidRPr="00DF1CC7">
        <w:rPr>
          <w:rStyle w:val="StyleUnderline"/>
        </w:rPr>
        <w:t xml:space="preserve"> self-directed, self-managing behaviors in a form of ‘</w:t>
      </w:r>
      <w:r w:rsidRPr="00DF1CC7">
        <w:rPr>
          <w:rStyle w:val="StyleUnderline"/>
          <w:highlight w:val="green"/>
        </w:rPr>
        <w:t>governmentality of the self’</w:t>
      </w:r>
      <w:r w:rsidRPr="00DF1CC7">
        <w:rPr>
          <w:sz w:val="16"/>
        </w:rPr>
        <w:t xml:space="preserve">. As with Foucault’s (2008) description of neoliberalism, Simons and </w:t>
      </w:r>
      <w:proofErr w:type="spellStart"/>
      <w:r w:rsidRPr="00DF1CC7">
        <w:rPr>
          <w:sz w:val="16"/>
        </w:rPr>
        <w:t>Masschelein</w:t>
      </w:r>
      <w:proofErr w:type="spellEnd"/>
      <w:r w:rsidRPr="00DF1CC7">
        <w:rPr>
          <w:sz w:val="16"/>
        </w:rPr>
        <w:t xml:space="preserve"> describe how life-long learning is part of a ‘withdrawal of the state’ that shifts responsibility for governance to private individuals, thus transforming economic, political or educational problems into individual problems. For Foucault (2008, p. 229), </w:t>
      </w:r>
      <w:r w:rsidRPr="00DF1CC7">
        <w:rPr>
          <w:rStyle w:val="StyleUnderline"/>
        </w:rPr>
        <w:t>‘educational investments’ by the neoliberal state transform us into entrepreneurial individuals who can organize our own potentials</w:t>
      </w:r>
      <w:r w:rsidRPr="00DF1CC7">
        <w:rPr>
          <w:sz w:val="16"/>
        </w:rPr>
        <w:t xml:space="preserve"> for maximum economic outputs. The battery of tests which the individual undergoes throughout a lifetime help to identity, classify, train and actualize their unrealized potential as students, workers and citizens. Stated simply, the logic of the learning society is a logic of investment into economically profitable potentialities which must be actualized according to the needs of the market. </w:t>
      </w:r>
      <w:r w:rsidRPr="00DF1CC7">
        <w:rPr>
          <w:rStyle w:val="StyleUnderline"/>
        </w:rPr>
        <w:t xml:space="preserve">The learner is the student who must sacrifice his or her </w:t>
      </w:r>
      <w:proofErr w:type="spellStart"/>
      <w:r w:rsidRPr="00DF1CC7">
        <w:rPr>
          <w:rStyle w:val="StyleUnderline"/>
        </w:rPr>
        <w:t>im</w:t>
      </w:r>
      <w:proofErr w:type="spellEnd"/>
      <w:r w:rsidRPr="00DF1CC7">
        <w:rPr>
          <w:rStyle w:val="StyleUnderline"/>
        </w:rPr>
        <w:t>-potentiality</w:t>
      </w:r>
      <w:r w:rsidRPr="00DF1CC7">
        <w:rPr>
          <w:sz w:val="16"/>
        </w:rPr>
        <w:t xml:space="preserve"> in order </w:t>
      </w:r>
      <w:r w:rsidRPr="00DF1CC7">
        <w:rPr>
          <w:rStyle w:val="StyleUnderline"/>
        </w:rPr>
        <w:t>to</w:t>
      </w:r>
      <w:r w:rsidRPr="00DF1CC7">
        <w:rPr>
          <w:sz w:val="16"/>
        </w:rPr>
        <w:t xml:space="preserve"> graduate on time, get a good paying job and </w:t>
      </w:r>
      <w:r w:rsidRPr="00DF1CC7">
        <w:rPr>
          <w:rStyle w:val="StyleUnderline"/>
        </w:rPr>
        <w:t>‘become somebody’. Otherwise, one may be abandoned—and this fundamental exclusion might very well be a threat to one’s very existence</w:t>
      </w:r>
      <w:r w:rsidRPr="00DF1CC7">
        <w:rPr>
          <w:sz w:val="16"/>
        </w:rPr>
        <w:t xml:space="preserve"> (Simons, 2006). In sum, capitalism commands the subject to demonstrate and show signs of competency. </w:t>
      </w:r>
      <w:r w:rsidRPr="00DF1CC7">
        <w:rPr>
          <w:rStyle w:val="StyleUnderline"/>
          <w:highlight w:val="green"/>
        </w:rPr>
        <w:t>Without</w:t>
      </w:r>
      <w:r w:rsidRPr="00DF1CC7">
        <w:rPr>
          <w:sz w:val="16"/>
        </w:rPr>
        <w:t xml:space="preserve"> these </w:t>
      </w:r>
      <w:r w:rsidRPr="00DF1CC7">
        <w:rPr>
          <w:rStyle w:val="StyleUnderline"/>
        </w:rPr>
        <w:t xml:space="preserve">demonstrable signs of </w:t>
      </w:r>
      <w:r w:rsidRPr="00DF1CC7">
        <w:rPr>
          <w:rStyle w:val="StyleUnderline"/>
          <w:highlight w:val="green"/>
        </w:rPr>
        <w:t>competency, the subject is abandoned to a future where</w:t>
      </w:r>
      <w:r w:rsidRPr="00DF1CC7">
        <w:rPr>
          <w:rStyle w:val="StyleUnderline"/>
        </w:rPr>
        <w:t xml:space="preserve">in </w:t>
      </w:r>
      <w:r w:rsidRPr="00DF1CC7">
        <w:rPr>
          <w:rStyle w:val="Emphasis"/>
          <w:highlight w:val="green"/>
        </w:rPr>
        <w:t>life itself is put at risk</w:t>
      </w:r>
      <w:r w:rsidRPr="00DF1CC7">
        <w:rPr>
          <w:rStyle w:val="StyleUnderline"/>
        </w:rPr>
        <w:t>.</w:t>
      </w:r>
    </w:p>
    <w:p w14:paraId="46754BF7" w14:textId="77777777" w:rsidR="00233F5A" w:rsidRPr="0054236A" w:rsidRDefault="00233F5A" w:rsidP="00233F5A">
      <w:pPr>
        <w:pStyle w:val="Heading4"/>
      </w:pPr>
      <w:r>
        <w:t xml:space="preserve">The alt is to endorse an autonomist </w:t>
      </w:r>
      <w:r w:rsidRPr="0054236A">
        <w:rPr>
          <w:u w:val="single"/>
        </w:rPr>
        <w:t>refusal of work</w:t>
      </w:r>
      <w:r>
        <w:t xml:space="preserve"> and </w:t>
      </w:r>
      <w:r>
        <w:rPr>
          <w:u w:val="single"/>
        </w:rPr>
        <w:t>exodus</w:t>
      </w:r>
      <w:r>
        <w:t xml:space="preserve"> that opts for a liberation </w:t>
      </w:r>
      <w:r>
        <w:rPr>
          <w:u w:val="single"/>
        </w:rPr>
        <w:t>from</w:t>
      </w:r>
      <w:r>
        <w:t xml:space="preserve"> schools rather than a liberation </w:t>
      </w:r>
      <w:r>
        <w:rPr>
          <w:u w:val="single"/>
        </w:rPr>
        <w:t>of</w:t>
      </w:r>
      <w:r>
        <w:t xml:space="preserve"> schooling.   Only our liberation of pure potentiality can escape the alienation of resuscitative pedagogies that enlists work to fill the </w:t>
      </w:r>
      <w:r w:rsidRPr="00C92B88">
        <w:rPr>
          <w:u w:val="single"/>
        </w:rPr>
        <w:t>presumed lack</w:t>
      </w:r>
      <w:r>
        <w:t xml:space="preserve"> in learning environments</w:t>
      </w:r>
    </w:p>
    <w:p w14:paraId="1CF02F4E" w14:textId="77777777" w:rsidR="00233F5A" w:rsidRDefault="00233F5A" w:rsidP="00233F5A">
      <w:r w:rsidRPr="00C06001">
        <w:rPr>
          <w:rStyle w:val="Style13ptBold"/>
        </w:rPr>
        <w:t>Bourassa 12</w:t>
      </w:r>
      <w:r w:rsidRPr="00C06001">
        <w:rPr>
          <w:sz w:val="16"/>
          <w:szCs w:val="16"/>
        </w:rPr>
        <w:t xml:space="preserve"> (Gregory, Graduate Teaching </w:t>
      </w:r>
      <w:proofErr w:type="spellStart"/>
      <w:r w:rsidRPr="00C06001">
        <w:rPr>
          <w:sz w:val="16"/>
          <w:szCs w:val="16"/>
        </w:rPr>
        <w:t>Asst</w:t>
      </w:r>
      <w:proofErr w:type="spellEnd"/>
      <w:r w:rsidRPr="00C06001">
        <w:rPr>
          <w:sz w:val="16"/>
          <w:szCs w:val="16"/>
        </w:rPr>
        <w:t xml:space="preserve"> (E), Education, Culture &amp; Society, University of Utah.</w:t>
      </w:r>
      <w:r>
        <w:rPr>
          <w:sz w:val="16"/>
          <w:szCs w:val="16"/>
        </w:rPr>
        <w:t xml:space="preserve"> </w:t>
      </w:r>
      <w:r w:rsidRPr="00C06001">
        <w:rPr>
          <w:sz w:val="16"/>
          <w:szCs w:val="16"/>
        </w:rPr>
        <w:t xml:space="preserve">“An Autonomist Rethinking of Resistance Theory and Pedagogical Temporality.”  Philosophy of Education Journal 2012.  </w:t>
      </w:r>
      <w:r w:rsidRPr="007803C4">
        <w:rPr>
          <w:sz w:val="16"/>
          <w:szCs w:val="16"/>
        </w:rPr>
        <w:t>http://ojs.ed.uiuc.edu/index.php/pes/article/viewFile/3651/1272</w:t>
      </w:r>
      <w:r w:rsidRPr="00C06001">
        <w:rPr>
          <w:sz w:val="16"/>
          <w:szCs w:val="16"/>
        </w:rPr>
        <w:t xml:space="preserve"> DOA: 6-8-17</w:t>
      </w:r>
      <w:r>
        <w:rPr>
          <w:sz w:val="16"/>
          <w:szCs w:val="16"/>
        </w:rPr>
        <w:t xml:space="preserve"> </w:t>
      </w:r>
      <w:r w:rsidRPr="00C06001">
        <w:rPr>
          <w:sz w:val="16"/>
          <w:szCs w:val="16"/>
        </w:rPr>
        <w:t>)</w:t>
      </w:r>
    </w:p>
    <w:p w14:paraId="45537E61" w14:textId="77777777" w:rsidR="00233F5A" w:rsidRDefault="00233F5A" w:rsidP="00233F5A">
      <w:pPr>
        <w:rPr>
          <w:sz w:val="16"/>
        </w:rPr>
      </w:pPr>
      <w:r w:rsidRPr="00C06001">
        <w:rPr>
          <w:sz w:val="16"/>
        </w:rPr>
        <w:t xml:space="preserve">In short, models of resistance overlook potentiality. In looking only at the most tangible signs of resistance that follow domination, the pedagogical considerations stemming from resistance theory — those that inform critical pedagogy — will lag behind, resulting in efforts that are too little, too late.21 While it is true that resistances in the form of walkouts, protests, and demonstrations against forms of domination illuminate the agency of students, these acts remain largely demand-based and, to the delight of apparatuses of capture, most often become “stuck in an oppositional stance,” squarely within the coordinates of constituted power.22 Apparatuses of capture revel in the perpetual renewal of this reactive opposition, which functions to exhaust and breakdown the turn to the creative and productive dimensions of revolutionary subjectivity. Thus what is often missing in resistance theory and critical pedagogy is the supplemental notion of revolutionary subjectivity as an affirmation of pure potentiality. Moreover, critical pedagogy’s inattention to and deactivation of the potentialities of students results in </w:t>
      </w:r>
      <w:r w:rsidRPr="00C96441">
        <w:rPr>
          <w:rStyle w:val="Emphasis"/>
          <w:highlight w:val="green"/>
        </w:rPr>
        <w:t>pedagogies of resuscitation</w:t>
      </w:r>
      <w:r w:rsidRPr="00C06001">
        <w:rPr>
          <w:sz w:val="16"/>
        </w:rPr>
        <w:t xml:space="preserve"> in which students are </w:t>
      </w:r>
      <w:r w:rsidRPr="00C96441">
        <w:rPr>
          <w:rStyle w:val="StyleUnderline"/>
          <w:highlight w:val="green"/>
        </w:rPr>
        <w:t>characterize</w:t>
      </w:r>
      <w:r w:rsidRPr="00C96441">
        <w:rPr>
          <w:rStyle w:val="StyleUnderline"/>
        </w:rPr>
        <w:t>d</w:t>
      </w:r>
      <w:r w:rsidRPr="00C06001">
        <w:rPr>
          <w:sz w:val="16"/>
        </w:rPr>
        <w:t xml:space="preserve"> as </w:t>
      </w:r>
      <w:r w:rsidRPr="00C96441">
        <w:rPr>
          <w:rStyle w:val="StyleUnderline"/>
          <w:highlight w:val="green"/>
        </w:rPr>
        <w:t>subjects in need of emancipatory intervention from</w:t>
      </w:r>
      <w:r w:rsidRPr="00C96441">
        <w:rPr>
          <w:rStyle w:val="StyleUnderline"/>
        </w:rPr>
        <w:t xml:space="preserve"> critical </w:t>
      </w:r>
      <w:r w:rsidRPr="00C96441">
        <w:rPr>
          <w:rStyle w:val="StyleUnderline"/>
          <w:highlight w:val="green"/>
        </w:rPr>
        <w:t>educators</w:t>
      </w:r>
      <w:r w:rsidRPr="00C06001">
        <w:rPr>
          <w:sz w:val="16"/>
        </w:rPr>
        <w:t xml:space="preserve">. From this perspective, </w:t>
      </w:r>
      <w:r w:rsidRPr="00C96441">
        <w:rPr>
          <w:rStyle w:val="StyleUnderline"/>
        </w:rPr>
        <w:t xml:space="preserve">much of critical </w:t>
      </w:r>
      <w:r w:rsidRPr="00C96441">
        <w:rPr>
          <w:rStyle w:val="StyleUnderline"/>
          <w:highlight w:val="green"/>
        </w:rPr>
        <w:t>pedagogy is predicated on</w:t>
      </w:r>
      <w:r w:rsidRPr="00C96441">
        <w:rPr>
          <w:rStyle w:val="StyleUnderline"/>
        </w:rPr>
        <w:t xml:space="preserve"> a </w:t>
      </w:r>
      <w:r w:rsidRPr="00C96441">
        <w:rPr>
          <w:rStyle w:val="Emphasis"/>
          <w:highlight w:val="green"/>
        </w:rPr>
        <w:t>desire characterized by a presumed lack</w:t>
      </w:r>
      <w:r w:rsidRPr="00C96441">
        <w:rPr>
          <w:rStyle w:val="StyleUnderline"/>
        </w:rPr>
        <w:t xml:space="preserve"> in students </w:t>
      </w:r>
      <w:r w:rsidRPr="00C96441">
        <w:rPr>
          <w:rStyle w:val="StyleUnderline"/>
          <w:highlight w:val="green"/>
        </w:rPr>
        <w:t>rather than a desire characterized by</w:t>
      </w:r>
      <w:r w:rsidRPr="00C96441">
        <w:rPr>
          <w:rStyle w:val="StyleUnderline"/>
        </w:rPr>
        <w:t xml:space="preserve"> abundance and </w:t>
      </w:r>
      <w:r w:rsidRPr="00C96441">
        <w:rPr>
          <w:rStyle w:val="StyleUnderline"/>
          <w:highlight w:val="green"/>
        </w:rPr>
        <w:t>pure potentiality</w:t>
      </w:r>
      <w:r w:rsidRPr="00C06001">
        <w:rPr>
          <w:sz w:val="16"/>
        </w:rPr>
        <w:t xml:space="preserve">. </w:t>
      </w:r>
      <w:r w:rsidRPr="00C96441">
        <w:rPr>
          <w:rStyle w:val="StyleUnderline"/>
          <w:highlight w:val="green"/>
        </w:rPr>
        <w:t xml:space="preserve">In contrast </w:t>
      </w:r>
      <w:r w:rsidRPr="00C96441">
        <w:rPr>
          <w:rStyle w:val="StyleUnderline"/>
        </w:rPr>
        <w:t xml:space="preserve">to </w:t>
      </w:r>
      <w:r w:rsidRPr="00C96441">
        <w:rPr>
          <w:rStyle w:val="StyleUnderline"/>
          <w:highlight w:val="green"/>
        </w:rPr>
        <w:t>the pedagogies of resuscitation that</w:t>
      </w:r>
      <w:r w:rsidRPr="00C96441">
        <w:rPr>
          <w:rStyle w:val="StyleUnderline"/>
        </w:rPr>
        <w:t xml:space="preserve"> disarm and </w:t>
      </w:r>
      <w:r w:rsidRPr="00DF1CC7">
        <w:rPr>
          <w:rStyle w:val="StyleUnderline"/>
          <w:highlight w:val="green"/>
        </w:rPr>
        <w:t>exhaust pure potentiality</w:t>
      </w:r>
      <w:r w:rsidRPr="00C96441">
        <w:rPr>
          <w:rStyle w:val="StyleUnderline"/>
        </w:rPr>
        <w:t>, I will conclude with</w:t>
      </w:r>
      <w:r w:rsidRPr="00C06001">
        <w:rPr>
          <w:sz w:val="16"/>
        </w:rPr>
        <w:t xml:space="preserve"> a brief sketch of two of the more prominent themes within </w:t>
      </w:r>
      <w:r w:rsidRPr="00C96441">
        <w:rPr>
          <w:rStyle w:val="StyleUnderline"/>
          <w:highlight w:val="green"/>
        </w:rPr>
        <w:t>the autonomist</w:t>
      </w:r>
      <w:r w:rsidRPr="00C96441">
        <w:rPr>
          <w:rStyle w:val="StyleUnderline"/>
        </w:rPr>
        <w:t xml:space="preserve"> tradition — the </w:t>
      </w:r>
      <w:r w:rsidRPr="00C96441">
        <w:rPr>
          <w:rStyle w:val="StyleUnderline"/>
          <w:highlight w:val="green"/>
        </w:rPr>
        <w:t>refusal of work and exodus</w:t>
      </w:r>
      <w:r w:rsidRPr="00C96441">
        <w:rPr>
          <w:rStyle w:val="StyleUnderline"/>
        </w:rPr>
        <w:t xml:space="preserve"> — in an attempt to link these themes with educational theory. I will begin by outlining three basic components of the refusal of work, an important principle advocated by Mario </w:t>
      </w:r>
      <w:proofErr w:type="spellStart"/>
      <w:r w:rsidRPr="00C96441">
        <w:rPr>
          <w:rStyle w:val="StyleUnderline"/>
        </w:rPr>
        <w:t>Tronti</w:t>
      </w:r>
      <w:proofErr w:type="spellEnd"/>
      <w:r w:rsidRPr="00C96441">
        <w:rPr>
          <w:rStyle w:val="StyleUnderline"/>
        </w:rPr>
        <w:t xml:space="preserve"> during the Italian autonomist movements of the 1960s and 1970s that has since taken on a variety of inflections</w:t>
      </w:r>
      <w:r w:rsidRPr="00C06001">
        <w:rPr>
          <w:sz w:val="16"/>
        </w:rPr>
        <w:t xml:space="preserve">.23 </w:t>
      </w:r>
      <w:r w:rsidRPr="00C96441">
        <w:rPr>
          <w:rStyle w:val="StyleUnderline"/>
        </w:rPr>
        <w:t xml:space="preserve">First, the refusal of work </w:t>
      </w:r>
      <w:r w:rsidRPr="00C96441">
        <w:rPr>
          <w:rStyle w:val="StyleUnderline"/>
          <w:highlight w:val="green"/>
        </w:rPr>
        <w:t xml:space="preserve">is at odds with </w:t>
      </w:r>
      <w:r w:rsidRPr="00C96441">
        <w:rPr>
          <w:rStyle w:val="Emphasis"/>
          <w:highlight w:val="green"/>
        </w:rPr>
        <w:t>any</w:t>
      </w:r>
      <w:r w:rsidRPr="00C96441">
        <w:rPr>
          <w:rStyle w:val="StyleUnderline"/>
          <w:highlight w:val="green"/>
        </w:rPr>
        <w:t xml:space="preserve"> attempt to glorify work</w:t>
      </w:r>
      <w:r w:rsidRPr="00C96441">
        <w:rPr>
          <w:rStyle w:val="StyleUnderline"/>
        </w:rPr>
        <w:t xml:space="preserve">. Second, </w:t>
      </w:r>
      <w:r w:rsidRPr="00C96441">
        <w:rPr>
          <w:rStyle w:val="StyleUnderline"/>
          <w:highlight w:val="green"/>
        </w:rPr>
        <w:t>it does not seek to improve</w:t>
      </w:r>
      <w:r w:rsidRPr="00C96441">
        <w:rPr>
          <w:rStyle w:val="StyleUnderline"/>
        </w:rPr>
        <w:t xml:space="preserve"> work or </w:t>
      </w:r>
      <w:r w:rsidRPr="00C96441">
        <w:rPr>
          <w:rStyle w:val="StyleUnderline"/>
          <w:highlight w:val="green"/>
        </w:rPr>
        <w:t>working conditions</w:t>
      </w:r>
      <w:r w:rsidRPr="00C96441">
        <w:rPr>
          <w:rStyle w:val="StyleUnderline"/>
        </w:rPr>
        <w:t xml:space="preserve">; rather it flat out rejects work, </w:t>
      </w:r>
      <w:r w:rsidRPr="00C96441">
        <w:rPr>
          <w:rStyle w:val="StyleUnderline"/>
          <w:highlight w:val="green"/>
        </w:rPr>
        <w:t xml:space="preserve">opting not for </w:t>
      </w:r>
      <w:r w:rsidRPr="00C96441">
        <w:rPr>
          <w:rStyle w:val="StyleUnderline"/>
        </w:rPr>
        <w:t>a “</w:t>
      </w:r>
      <w:r w:rsidRPr="00C96441">
        <w:rPr>
          <w:rStyle w:val="StyleUnderline"/>
          <w:highlight w:val="green"/>
        </w:rPr>
        <w:t>liberation of work but</w:t>
      </w:r>
      <w:r w:rsidRPr="00C96441">
        <w:rPr>
          <w:rStyle w:val="StyleUnderline"/>
        </w:rPr>
        <w:t xml:space="preserve"> rather a </w:t>
      </w:r>
      <w:r w:rsidRPr="00C96441">
        <w:rPr>
          <w:rStyle w:val="StyleUnderline"/>
          <w:highlight w:val="green"/>
        </w:rPr>
        <w:t>liberation from work</w:t>
      </w:r>
      <w:r w:rsidRPr="00C96441">
        <w:rPr>
          <w:rStyle w:val="StyleUnderline"/>
        </w:rPr>
        <w:t>.”</w:t>
      </w:r>
      <w:r w:rsidRPr="00C06001">
        <w:rPr>
          <w:sz w:val="16"/>
        </w:rPr>
        <w:t xml:space="preserve">24 And third, </w:t>
      </w:r>
      <w:r w:rsidRPr="00C96441">
        <w:rPr>
          <w:rStyle w:val="StyleUnderline"/>
        </w:rPr>
        <w:t>encompassed within the refusal of work is the abolition of the worker qua worker</w:t>
      </w:r>
      <w:r w:rsidRPr="00C06001">
        <w:rPr>
          <w:sz w:val="16"/>
        </w:rPr>
        <w:t xml:space="preserve">. </w:t>
      </w:r>
      <w:r w:rsidRPr="00C96441">
        <w:rPr>
          <w:rStyle w:val="StyleUnderline"/>
        </w:rPr>
        <w:t>There exists significant overlap between the idea of the refusal of work and</w:t>
      </w:r>
      <w:r w:rsidRPr="00C06001">
        <w:rPr>
          <w:sz w:val="16"/>
        </w:rPr>
        <w:t xml:space="preserve"> the untimely observations of another educational theorist whose ideas we have yet to fully grasp. </w:t>
      </w:r>
      <w:r w:rsidRPr="00C96441">
        <w:rPr>
          <w:rStyle w:val="StyleUnderline"/>
        </w:rPr>
        <w:t xml:space="preserve">Ivan Illich’s notion of </w:t>
      </w:r>
      <w:proofErr w:type="spellStart"/>
      <w:r w:rsidRPr="00C96441">
        <w:rPr>
          <w:rStyle w:val="StyleUnderline"/>
          <w:highlight w:val="green"/>
        </w:rPr>
        <w:t>deschooling</w:t>
      </w:r>
      <w:proofErr w:type="spellEnd"/>
      <w:r w:rsidRPr="00C96441">
        <w:rPr>
          <w:rStyle w:val="StyleUnderline"/>
        </w:rPr>
        <w:t xml:space="preserve"> society</w:t>
      </w:r>
      <w:r w:rsidRPr="00C06001">
        <w:rPr>
          <w:sz w:val="16"/>
        </w:rPr>
        <w:t xml:space="preserve"> speaks to all three of the characteristics outlined above. First, Illich rejects </w:t>
      </w:r>
      <w:r w:rsidRPr="00C96441">
        <w:rPr>
          <w:rStyle w:val="StyleUnderline"/>
        </w:rPr>
        <w:t>the glorification of the ritual of schooling</w:t>
      </w:r>
      <w:r w:rsidRPr="00C06001">
        <w:rPr>
          <w:sz w:val="16"/>
        </w:rPr>
        <w:t>, arguing instead that it “</w:t>
      </w:r>
      <w:r w:rsidRPr="00C96441">
        <w:rPr>
          <w:rStyle w:val="StyleUnderline"/>
        </w:rPr>
        <w:t xml:space="preserve">prepares for the </w:t>
      </w:r>
      <w:r w:rsidRPr="00C96441">
        <w:rPr>
          <w:rStyle w:val="Emphasis"/>
        </w:rPr>
        <w:t>alienating institutionalization of life</w:t>
      </w:r>
      <w:r w:rsidRPr="00C96441">
        <w:rPr>
          <w:rStyle w:val="StyleUnderline"/>
        </w:rPr>
        <w:t xml:space="preserve"> by teaching the need to be taught</w:t>
      </w:r>
      <w:r w:rsidRPr="00C06001">
        <w:rPr>
          <w:sz w:val="16"/>
        </w:rPr>
        <w:t xml:space="preserve">.”25 Second, </w:t>
      </w:r>
      <w:r w:rsidRPr="00C96441">
        <w:rPr>
          <w:rStyle w:val="StyleUnderline"/>
        </w:rPr>
        <w:t xml:space="preserve">Illich </w:t>
      </w:r>
      <w:r w:rsidRPr="00C96441">
        <w:rPr>
          <w:rStyle w:val="StyleUnderline"/>
          <w:highlight w:val="green"/>
        </w:rPr>
        <w:t>prefers</w:t>
      </w:r>
      <w:r w:rsidRPr="00C96441">
        <w:rPr>
          <w:rStyle w:val="StyleUnderline"/>
        </w:rPr>
        <w:t xml:space="preserve"> a </w:t>
      </w:r>
      <w:r w:rsidRPr="00C96441">
        <w:rPr>
          <w:rStyle w:val="StyleUnderline"/>
          <w:highlight w:val="green"/>
        </w:rPr>
        <w:t>liberation from schools rather than</w:t>
      </w:r>
      <w:r w:rsidRPr="00C96441">
        <w:rPr>
          <w:rStyle w:val="StyleUnderline"/>
        </w:rPr>
        <w:t xml:space="preserve"> a </w:t>
      </w:r>
      <w:r w:rsidRPr="00C96441">
        <w:rPr>
          <w:rStyle w:val="StyleUnderline"/>
          <w:highlight w:val="green"/>
        </w:rPr>
        <w:t>liberation of schooling.</w:t>
      </w:r>
      <w:r w:rsidRPr="00C96441">
        <w:rPr>
          <w:rStyle w:val="StyleUnderline"/>
        </w:rPr>
        <w:t xml:space="preserve"> More specifically, a liberation from schooling would break up the radical monopoly that schools claimed over knowledge production</w:t>
      </w:r>
      <w:r w:rsidRPr="00C06001">
        <w:rPr>
          <w:sz w:val="16"/>
        </w:rPr>
        <w:t xml:space="preserve">. And finally, </w:t>
      </w:r>
      <w:r w:rsidRPr="00C96441">
        <w:rPr>
          <w:rStyle w:val="StyleUnderline"/>
        </w:rPr>
        <w:t xml:space="preserve">Illich’s notion of </w:t>
      </w:r>
      <w:proofErr w:type="spellStart"/>
      <w:r w:rsidRPr="00C96441">
        <w:rPr>
          <w:rStyle w:val="StyleUnderline"/>
          <w:highlight w:val="green"/>
        </w:rPr>
        <w:t>deschooling</w:t>
      </w:r>
      <w:proofErr w:type="spellEnd"/>
      <w:r w:rsidRPr="00C96441">
        <w:rPr>
          <w:rStyle w:val="StyleUnderline"/>
          <w:highlight w:val="green"/>
        </w:rPr>
        <w:t xml:space="preserve"> entails the abolition of</w:t>
      </w:r>
      <w:r w:rsidRPr="00C96441">
        <w:rPr>
          <w:rStyle w:val="StyleUnderline"/>
        </w:rPr>
        <w:t xml:space="preserve"> the learner as </w:t>
      </w:r>
      <w:r w:rsidRPr="00C96441">
        <w:rPr>
          <w:rStyle w:val="Emphasis"/>
          <w:highlight w:val="green"/>
        </w:rPr>
        <w:t xml:space="preserve">homo </w:t>
      </w:r>
      <w:proofErr w:type="spellStart"/>
      <w:r w:rsidRPr="00C96441">
        <w:rPr>
          <w:rStyle w:val="Emphasis"/>
          <w:highlight w:val="green"/>
        </w:rPr>
        <w:t>educandus</w:t>
      </w:r>
      <w:proofErr w:type="spellEnd"/>
      <w:r w:rsidRPr="00C96441">
        <w:rPr>
          <w:rStyle w:val="StyleUnderline"/>
        </w:rPr>
        <w:t xml:space="preserve"> — the person in need of education</w:t>
      </w:r>
      <w:r w:rsidRPr="00C06001">
        <w:rPr>
          <w:sz w:val="16"/>
        </w:rPr>
        <w:t xml:space="preserve">.26 Echoing </w:t>
      </w:r>
      <w:proofErr w:type="spellStart"/>
      <w:r w:rsidRPr="00C06001">
        <w:rPr>
          <w:sz w:val="16"/>
        </w:rPr>
        <w:t>Tronti’s</w:t>
      </w:r>
      <w:proofErr w:type="spellEnd"/>
      <w:r w:rsidRPr="00C06001">
        <w:rPr>
          <w:sz w:val="16"/>
        </w:rPr>
        <w:t xml:space="preserve"> position Illich writes, “We have become accustomed, through Karl Marx’s writing, to speak of the alienation of the worker from his work in a class society. We must now recognize the estrangement of man from his learning when it becomes the product of a service profession and he becomes the consumer.”27 Here, </w:t>
      </w:r>
      <w:r w:rsidRPr="00C96441">
        <w:rPr>
          <w:rStyle w:val="StyleUnderline"/>
        </w:rPr>
        <w:t xml:space="preserve">Illich wants to break with the notion of homo </w:t>
      </w:r>
      <w:proofErr w:type="spellStart"/>
      <w:r w:rsidRPr="00C96441">
        <w:rPr>
          <w:rStyle w:val="StyleUnderline"/>
        </w:rPr>
        <w:t>educandus</w:t>
      </w:r>
      <w:proofErr w:type="spellEnd"/>
      <w:r w:rsidRPr="00C96441">
        <w:rPr>
          <w:rStyle w:val="StyleUnderline"/>
        </w:rPr>
        <w:t xml:space="preserve"> </w:t>
      </w:r>
      <w:r w:rsidRPr="00C96441">
        <w:rPr>
          <w:rStyle w:val="StyleUnderline"/>
          <w:highlight w:val="green"/>
        </w:rPr>
        <w:t>and</w:t>
      </w:r>
      <w:r w:rsidRPr="00C96441">
        <w:rPr>
          <w:rStyle w:val="StyleUnderline"/>
        </w:rPr>
        <w:t xml:space="preserve"> the </w:t>
      </w:r>
      <w:r w:rsidRPr="00C96441">
        <w:rPr>
          <w:rStyle w:val="StyleUnderline"/>
          <w:highlight w:val="green"/>
        </w:rPr>
        <w:t>dependency on schooling</w:t>
      </w:r>
      <w:r w:rsidRPr="00C06001">
        <w:rPr>
          <w:sz w:val="16"/>
        </w:rPr>
        <w:t xml:space="preserve">. </w:t>
      </w:r>
      <w:r w:rsidRPr="00C96441">
        <w:rPr>
          <w:rStyle w:val="StyleUnderline"/>
        </w:rPr>
        <w:t>What these parallels point to is a second autonomist theme of exodus</w:t>
      </w:r>
      <w:r w:rsidRPr="00C06001">
        <w:rPr>
          <w:sz w:val="16"/>
        </w:rPr>
        <w:t xml:space="preserve">. </w:t>
      </w:r>
      <w:r w:rsidRPr="00C96441">
        <w:rPr>
          <w:rStyle w:val="StyleUnderline"/>
        </w:rPr>
        <w:t xml:space="preserve">The very notion of </w:t>
      </w:r>
      <w:r w:rsidRPr="00C96441">
        <w:rPr>
          <w:rStyle w:val="StyleUnderline"/>
          <w:highlight w:val="green"/>
        </w:rPr>
        <w:t>exodus implies an affirmative operation, a</w:t>
      </w:r>
      <w:r w:rsidRPr="00C96441">
        <w:rPr>
          <w:rStyle w:val="StyleUnderline"/>
        </w:rPr>
        <w:t xml:space="preserve"> “</w:t>
      </w:r>
      <w:r w:rsidRPr="00C96441">
        <w:rPr>
          <w:rStyle w:val="StyleUnderline"/>
          <w:highlight w:val="green"/>
        </w:rPr>
        <w:t>flee[</w:t>
      </w:r>
      <w:proofErr w:type="spellStart"/>
      <w:r w:rsidRPr="00C96441">
        <w:rPr>
          <w:rStyle w:val="StyleUnderline"/>
          <w:highlight w:val="green"/>
        </w:rPr>
        <w:t>ing</w:t>
      </w:r>
      <w:proofErr w:type="spellEnd"/>
      <w:r w:rsidRPr="00C96441">
        <w:rPr>
          <w:rStyle w:val="StyleUnderline"/>
          <w:highlight w:val="green"/>
        </w:rPr>
        <w:t>]</w:t>
      </w:r>
      <w:r w:rsidRPr="00C96441">
        <w:rPr>
          <w:rStyle w:val="StyleUnderline"/>
        </w:rPr>
        <w:t xml:space="preserve"> </w:t>
      </w:r>
      <w:r w:rsidRPr="00C96441">
        <w:rPr>
          <w:rStyle w:val="StyleUnderline"/>
          <w:highlight w:val="green"/>
        </w:rPr>
        <w:t>from the apparatuses of control</w:t>
      </w:r>
      <w:r w:rsidRPr="00C96441">
        <w:rPr>
          <w:rStyle w:val="StyleUnderline"/>
        </w:rPr>
        <w:t xml:space="preserve">” </w:t>
      </w:r>
      <w:r w:rsidRPr="00C96441">
        <w:rPr>
          <w:rStyle w:val="StyleUnderline"/>
          <w:highlight w:val="green"/>
        </w:rPr>
        <w:t>toward</w:t>
      </w:r>
      <w:r w:rsidRPr="00C96441">
        <w:rPr>
          <w:rStyle w:val="StyleUnderline"/>
        </w:rPr>
        <w:t xml:space="preserve"> “</w:t>
      </w:r>
      <w:r w:rsidRPr="00C96441">
        <w:rPr>
          <w:rStyle w:val="StyleUnderline"/>
          <w:highlight w:val="green"/>
        </w:rPr>
        <w:t>autonomous production</w:t>
      </w:r>
      <w:r w:rsidRPr="00C96441">
        <w:rPr>
          <w:rStyle w:val="StyleUnderline"/>
        </w:rPr>
        <w:t>.”</w:t>
      </w:r>
      <w:r w:rsidRPr="00C06001">
        <w:rPr>
          <w:sz w:val="16"/>
        </w:rPr>
        <w:t xml:space="preserve">28 </w:t>
      </w:r>
      <w:proofErr w:type="spellStart"/>
      <w:r w:rsidRPr="00C06001">
        <w:rPr>
          <w:sz w:val="16"/>
        </w:rPr>
        <w:t>Virno</w:t>
      </w:r>
      <w:proofErr w:type="spellEnd"/>
      <w:r w:rsidRPr="00C06001">
        <w:rPr>
          <w:sz w:val="16"/>
        </w:rPr>
        <w:t xml:space="preserve"> elaborates: </w:t>
      </w:r>
      <w:r w:rsidRPr="00C96441">
        <w:rPr>
          <w:rStyle w:val="StyleUnderline"/>
          <w:highlight w:val="green"/>
        </w:rPr>
        <w:t>The “exit”</w:t>
      </w:r>
      <w:r w:rsidRPr="00C06001">
        <w:rPr>
          <w:sz w:val="16"/>
        </w:rPr>
        <w:t xml:space="preserve"> </w:t>
      </w:r>
      <w:r w:rsidRPr="00C96441">
        <w:rPr>
          <w:rStyle w:val="StyleUnderline"/>
        </w:rPr>
        <w:t xml:space="preserve">modifies the conditions within which change takes place, rather than presupposes it as an irremovable horizon; </w:t>
      </w:r>
      <w:r w:rsidRPr="00C96441">
        <w:rPr>
          <w:rStyle w:val="Emphasis"/>
          <w:highlight w:val="green"/>
        </w:rPr>
        <w:t>it changes the context within which a problem arises</w:t>
      </w:r>
      <w:r w:rsidRPr="00C96441">
        <w:rPr>
          <w:rStyle w:val="StyleUnderline"/>
        </w:rPr>
        <w:t xml:space="preserve">, </w:t>
      </w:r>
      <w:r w:rsidRPr="00C06001">
        <w:rPr>
          <w:rStyle w:val="StyleUnderline"/>
          <w:highlight w:val="green"/>
        </w:rPr>
        <w:t>rather than deals with the problem by choosing</w:t>
      </w:r>
      <w:r w:rsidRPr="00C96441">
        <w:rPr>
          <w:rStyle w:val="StyleUnderline"/>
        </w:rPr>
        <w:t xml:space="preserve"> one or another of the alternative </w:t>
      </w:r>
      <w:r w:rsidRPr="00C06001">
        <w:rPr>
          <w:rStyle w:val="StyleUnderline"/>
          <w:highlight w:val="green"/>
        </w:rPr>
        <w:t>solutions already on offer</w:t>
      </w:r>
      <w:r w:rsidRPr="00C06001">
        <w:rPr>
          <w:sz w:val="16"/>
        </w:rPr>
        <w:t xml:space="preserve">. In short, </w:t>
      </w:r>
      <w:r w:rsidRPr="00C06001">
        <w:rPr>
          <w:rStyle w:val="StyleUnderline"/>
        </w:rPr>
        <w:t xml:space="preserve">the “exit” can be seen as a </w:t>
      </w:r>
      <w:r w:rsidRPr="00C06001">
        <w:rPr>
          <w:rStyle w:val="StyleUnderline"/>
          <w:highlight w:val="green"/>
        </w:rPr>
        <w:t>free-thinking inventiveness</w:t>
      </w:r>
      <w:r w:rsidRPr="00C06001">
        <w:rPr>
          <w:rStyle w:val="StyleUnderline"/>
        </w:rPr>
        <w:t xml:space="preserve"> that </w:t>
      </w:r>
      <w:r w:rsidRPr="00C06001">
        <w:rPr>
          <w:rStyle w:val="Emphasis"/>
          <w:highlight w:val="green"/>
        </w:rPr>
        <w:t>changes the rules of the game</w:t>
      </w:r>
      <w:r w:rsidRPr="00C06001">
        <w:rPr>
          <w:rStyle w:val="StyleUnderline"/>
          <w:highlight w:val="green"/>
        </w:rPr>
        <w:t xml:space="preserve"> and disorients the enemy</w:t>
      </w:r>
      <w:r w:rsidRPr="00C06001">
        <w:rPr>
          <w:sz w:val="16"/>
        </w:rPr>
        <w:t xml:space="preserve">.29 For </w:t>
      </w:r>
      <w:proofErr w:type="spellStart"/>
      <w:r w:rsidRPr="00C06001">
        <w:rPr>
          <w:sz w:val="16"/>
        </w:rPr>
        <w:t>Virno</w:t>
      </w:r>
      <w:proofErr w:type="spellEnd"/>
      <w:r w:rsidRPr="00C06001">
        <w:rPr>
          <w:sz w:val="16"/>
        </w:rPr>
        <w:t xml:space="preserve">, the key is the understanding that </w:t>
      </w:r>
      <w:r w:rsidRPr="00C06001">
        <w:rPr>
          <w:rStyle w:val="StyleUnderline"/>
        </w:rPr>
        <w:t>exodus is based on an abundance of pure potentialit</w:t>
      </w:r>
      <w:r w:rsidRPr="00C06001">
        <w:rPr>
          <w:sz w:val="16"/>
        </w:rPr>
        <w:t xml:space="preserve">y. In contrast to many of the models of resistance, </w:t>
      </w:r>
      <w:r w:rsidRPr="00C06001">
        <w:rPr>
          <w:rStyle w:val="StyleUnderline"/>
        </w:rPr>
        <w:t xml:space="preserve">the allure of exodus resides in </w:t>
      </w:r>
      <w:r w:rsidRPr="00C06001">
        <w:rPr>
          <w:rStyle w:val="StyleUnderline"/>
          <w:highlight w:val="green"/>
        </w:rPr>
        <w:t>escaping the dialectical logics of opposition</w:t>
      </w:r>
      <w:r w:rsidRPr="00C06001">
        <w:rPr>
          <w:sz w:val="16"/>
        </w:rPr>
        <w:t xml:space="preserve"> and keeping pure potentiality alive. </w:t>
      </w:r>
      <w:r w:rsidRPr="00C06001">
        <w:rPr>
          <w:rStyle w:val="StyleUnderline"/>
          <w:highlight w:val="green"/>
        </w:rPr>
        <w:t>Where</w:t>
      </w:r>
      <w:r w:rsidRPr="00C06001">
        <w:rPr>
          <w:rStyle w:val="StyleUnderline"/>
        </w:rPr>
        <w:t xml:space="preserve"> celebrated </w:t>
      </w:r>
      <w:r w:rsidRPr="00C06001">
        <w:rPr>
          <w:rStyle w:val="StyleUnderline"/>
          <w:highlight w:val="green"/>
        </w:rPr>
        <w:t>educational resistances</w:t>
      </w:r>
      <w:r w:rsidRPr="00C06001">
        <w:rPr>
          <w:rStyle w:val="StyleUnderline"/>
        </w:rPr>
        <w:t xml:space="preserve"> often </w:t>
      </w:r>
      <w:r w:rsidRPr="00C06001">
        <w:rPr>
          <w:rStyle w:val="StyleUnderline"/>
          <w:highlight w:val="green"/>
        </w:rPr>
        <w:t>contain demands for improved schooling —</w:t>
      </w:r>
      <w:r w:rsidRPr="00C06001">
        <w:rPr>
          <w:rStyle w:val="StyleUnderline"/>
        </w:rPr>
        <w:t xml:space="preserve"> a type of </w:t>
      </w:r>
      <w:r w:rsidRPr="00C06001">
        <w:rPr>
          <w:rStyle w:val="StyleUnderline"/>
          <w:highlight w:val="green"/>
        </w:rPr>
        <w:t>opposition that</w:t>
      </w:r>
      <w:r w:rsidRPr="00C06001">
        <w:rPr>
          <w:rStyle w:val="StyleUnderline"/>
        </w:rPr>
        <w:t xml:space="preserve"> both resembles and </w:t>
      </w:r>
      <w:r w:rsidRPr="00C06001">
        <w:rPr>
          <w:rStyle w:val="StyleUnderline"/>
          <w:highlight w:val="green"/>
        </w:rPr>
        <w:t>remains fastened to the</w:t>
      </w:r>
      <w:r w:rsidRPr="00C06001">
        <w:rPr>
          <w:rStyle w:val="StyleUnderline"/>
        </w:rPr>
        <w:t xml:space="preserve"> very </w:t>
      </w:r>
      <w:r w:rsidRPr="00C06001">
        <w:rPr>
          <w:rStyle w:val="StyleUnderline"/>
          <w:highlight w:val="green"/>
        </w:rPr>
        <w:t xml:space="preserve">technology being resisted — exodus </w:t>
      </w:r>
      <w:r w:rsidRPr="00C06001">
        <w:rPr>
          <w:rStyle w:val="StyleUnderline"/>
        </w:rPr>
        <w:t xml:space="preserve">breaks with the ever-renewed logics of opposition and validation, opening the autonomous channels of revolutionary subjectivity and indeterminate potentiality for the creation of something entirely </w:t>
      </w:r>
      <w:r w:rsidRPr="00C06001">
        <w:rPr>
          <w:sz w:val="16"/>
        </w:rPr>
        <w:t>new</w:t>
      </w:r>
      <w:r w:rsidRPr="00DF1CC7">
        <w:rPr>
          <w:rStyle w:val="Emphasis"/>
        </w:rPr>
        <w:t>. To date, the best account of educational exodus is Tyson Lewis</w:t>
      </w:r>
      <w:r w:rsidRPr="00C06001">
        <w:rPr>
          <w:sz w:val="16"/>
        </w:rPr>
        <w:t xml:space="preserve"> and Richard Kahn’s project of </w:t>
      </w:r>
      <w:proofErr w:type="spellStart"/>
      <w:r w:rsidRPr="00C06001">
        <w:rPr>
          <w:sz w:val="16"/>
        </w:rPr>
        <w:t>exopedagogy</w:t>
      </w:r>
      <w:proofErr w:type="spellEnd"/>
      <w:r w:rsidRPr="00C06001">
        <w:rPr>
          <w:sz w:val="16"/>
        </w:rPr>
        <w:t xml:space="preserve">: an education out of bounds.30 For Lewis and Kahn, </w:t>
      </w:r>
      <w:proofErr w:type="spellStart"/>
      <w:r w:rsidRPr="00C06001">
        <w:rPr>
          <w:rStyle w:val="StyleUnderline"/>
        </w:rPr>
        <w:t>exopedagogy</w:t>
      </w:r>
      <w:proofErr w:type="spellEnd"/>
      <w:r w:rsidRPr="00C06001">
        <w:rPr>
          <w:rStyle w:val="StyleUnderline"/>
        </w:rPr>
        <w:t xml:space="preserve"> </w:t>
      </w:r>
      <w:r w:rsidRPr="00C06001">
        <w:rPr>
          <w:rStyle w:val="StyleUnderline"/>
          <w:highlight w:val="green"/>
        </w:rPr>
        <w:t>opens</w:t>
      </w:r>
      <w:r w:rsidRPr="00C06001">
        <w:rPr>
          <w:rStyle w:val="StyleUnderline"/>
        </w:rPr>
        <w:t xml:space="preserve"> a </w:t>
      </w:r>
      <w:r w:rsidRPr="00C06001">
        <w:rPr>
          <w:rStyle w:val="StyleUnderline"/>
          <w:highlight w:val="green"/>
        </w:rPr>
        <w:t>space</w:t>
      </w:r>
      <w:r w:rsidRPr="00C06001">
        <w:rPr>
          <w:rStyle w:val="StyleUnderline"/>
        </w:rPr>
        <w:t xml:space="preserve"> outside and </w:t>
      </w:r>
      <w:r w:rsidRPr="00C06001">
        <w:rPr>
          <w:rStyle w:val="StyleUnderline"/>
          <w:highlight w:val="green"/>
        </w:rPr>
        <w:t xml:space="preserve">beyond </w:t>
      </w:r>
      <w:r w:rsidRPr="00C06001">
        <w:rPr>
          <w:rStyle w:val="StyleUnderline"/>
        </w:rPr>
        <w:t xml:space="preserve">the </w:t>
      </w:r>
      <w:r w:rsidRPr="00C06001">
        <w:rPr>
          <w:rStyle w:val="StyleUnderline"/>
          <w:highlight w:val="green"/>
        </w:rPr>
        <w:t xml:space="preserve">prescribed limits </w:t>
      </w:r>
      <w:r w:rsidRPr="00C06001">
        <w:rPr>
          <w:rStyle w:val="StyleUnderline"/>
        </w:rPr>
        <w:t>of the anthropological machine of education</w:t>
      </w:r>
      <w:r w:rsidRPr="00C06001">
        <w:rPr>
          <w:sz w:val="16"/>
        </w:rPr>
        <w:t xml:space="preserve">. It is a project predicated on the potentiality and creative forces of students and resonates with aspects of an autonomist tradition. Like </w:t>
      </w:r>
      <w:proofErr w:type="spellStart"/>
      <w:r w:rsidRPr="00C06001">
        <w:rPr>
          <w:sz w:val="16"/>
        </w:rPr>
        <w:t>Virno’s</w:t>
      </w:r>
      <w:proofErr w:type="spellEnd"/>
      <w:r w:rsidRPr="00C06001">
        <w:rPr>
          <w:sz w:val="16"/>
        </w:rPr>
        <w:t xml:space="preserve"> description of exodus, the compelling aspect of </w:t>
      </w:r>
      <w:proofErr w:type="spellStart"/>
      <w:r w:rsidRPr="00C06001">
        <w:rPr>
          <w:sz w:val="16"/>
        </w:rPr>
        <w:t>exopedagogy</w:t>
      </w:r>
      <w:proofErr w:type="spellEnd"/>
      <w:r w:rsidRPr="00C06001">
        <w:rPr>
          <w:sz w:val="16"/>
        </w:rPr>
        <w:t xml:space="preserve"> is that it is an affirmative, inclusive, and creative practice of collective becoming.</w:t>
      </w:r>
    </w:p>
    <w:p w14:paraId="13CE3B9A" w14:textId="77777777" w:rsidR="001C418E" w:rsidRDefault="001C418E" w:rsidP="001C418E"/>
    <w:p w14:paraId="64514827" w14:textId="2F242E2C" w:rsidR="00942388" w:rsidRPr="007839D8" w:rsidRDefault="00942388" w:rsidP="00942388">
      <w:pPr>
        <w:rPr>
          <w:rFonts w:asciiTheme="majorHAnsi" w:hAnsiTheme="majorHAnsi"/>
        </w:rPr>
      </w:pPr>
    </w:p>
    <w:sectPr w:rsidR="00942388" w:rsidRPr="007839D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960E47"/>
    <w:multiLevelType w:val="hybridMultilevel"/>
    <w:tmpl w:val="5E88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1B459D"/>
    <w:multiLevelType w:val="hybridMultilevel"/>
    <w:tmpl w:val="F558ECB0"/>
    <w:lvl w:ilvl="0" w:tplc="63925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72398B"/>
    <w:multiLevelType w:val="hybridMultilevel"/>
    <w:tmpl w:val="26A28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AC0"/>
    <w:multiLevelType w:val="hybridMultilevel"/>
    <w:tmpl w:val="26A28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4F1EF5"/>
    <w:multiLevelType w:val="hybridMultilevel"/>
    <w:tmpl w:val="E802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C0997"/>
    <w:multiLevelType w:val="hybridMultilevel"/>
    <w:tmpl w:val="36D2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4004F"/>
    <w:multiLevelType w:val="hybridMultilevel"/>
    <w:tmpl w:val="F0FA4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BC7A97"/>
    <w:multiLevelType w:val="hybridMultilevel"/>
    <w:tmpl w:val="7230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7028F"/>
    <w:multiLevelType w:val="hybridMultilevel"/>
    <w:tmpl w:val="D5EEA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4A2C26"/>
    <w:multiLevelType w:val="hybridMultilevel"/>
    <w:tmpl w:val="1228F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9"/>
  </w:num>
  <w:num w:numId="14">
    <w:abstractNumId w:val="20"/>
  </w:num>
  <w:num w:numId="15">
    <w:abstractNumId w:val="14"/>
  </w:num>
  <w:num w:numId="16">
    <w:abstractNumId w:val="17"/>
  </w:num>
  <w:num w:numId="17">
    <w:abstractNumId w:val="16"/>
  </w:num>
  <w:num w:numId="18">
    <w:abstractNumId w:val="18"/>
  </w:num>
  <w:num w:numId="19">
    <w:abstractNumId w:val="13"/>
  </w:num>
  <w:num w:numId="20">
    <w:abstractNumId w:val="15"/>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51769756"/>
    <w:docVar w:name="VerbatimMac" w:val="True"/>
    <w:docVar w:name="VerbatimVersion" w:val="5.0"/>
  </w:docVars>
  <w:rsids>
    <w:rsidRoot w:val="00F64AE6"/>
    <w:rsid w:val="000029E3"/>
    <w:rsid w:val="000029E8"/>
    <w:rsid w:val="00004225"/>
    <w:rsid w:val="000044D1"/>
    <w:rsid w:val="000057D3"/>
    <w:rsid w:val="00005A1B"/>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4D28"/>
    <w:rsid w:val="00076094"/>
    <w:rsid w:val="0008362E"/>
    <w:rsid w:val="0008785F"/>
    <w:rsid w:val="00090CBE"/>
    <w:rsid w:val="00093846"/>
    <w:rsid w:val="00094DEC"/>
    <w:rsid w:val="000A2D8A"/>
    <w:rsid w:val="000A709B"/>
    <w:rsid w:val="000B2235"/>
    <w:rsid w:val="000C1709"/>
    <w:rsid w:val="000C63C2"/>
    <w:rsid w:val="000D26A6"/>
    <w:rsid w:val="000D2B90"/>
    <w:rsid w:val="000D6ED8"/>
    <w:rsid w:val="000D717B"/>
    <w:rsid w:val="000F5B13"/>
    <w:rsid w:val="00100B28"/>
    <w:rsid w:val="00102C3D"/>
    <w:rsid w:val="00117316"/>
    <w:rsid w:val="001209B4"/>
    <w:rsid w:val="0013713C"/>
    <w:rsid w:val="00147A6B"/>
    <w:rsid w:val="00155B9C"/>
    <w:rsid w:val="001614DC"/>
    <w:rsid w:val="001761FC"/>
    <w:rsid w:val="00182655"/>
    <w:rsid w:val="001840F2"/>
    <w:rsid w:val="00185134"/>
    <w:rsid w:val="001856C6"/>
    <w:rsid w:val="00191B5F"/>
    <w:rsid w:val="00192487"/>
    <w:rsid w:val="00193416"/>
    <w:rsid w:val="00195073"/>
    <w:rsid w:val="0019668D"/>
    <w:rsid w:val="00197874"/>
    <w:rsid w:val="001A25FD"/>
    <w:rsid w:val="001A5371"/>
    <w:rsid w:val="001A72C7"/>
    <w:rsid w:val="001B73E3"/>
    <w:rsid w:val="001C316D"/>
    <w:rsid w:val="001C418E"/>
    <w:rsid w:val="001D1A0D"/>
    <w:rsid w:val="001D36BF"/>
    <w:rsid w:val="001D4C28"/>
    <w:rsid w:val="001E0B1F"/>
    <w:rsid w:val="001E0C0F"/>
    <w:rsid w:val="001E1E0B"/>
    <w:rsid w:val="001E33C2"/>
    <w:rsid w:val="001E5720"/>
    <w:rsid w:val="001F0133"/>
    <w:rsid w:val="001F1173"/>
    <w:rsid w:val="002005A8"/>
    <w:rsid w:val="00203DD8"/>
    <w:rsid w:val="00204E1D"/>
    <w:rsid w:val="002059BD"/>
    <w:rsid w:val="00205A0D"/>
    <w:rsid w:val="00207FD8"/>
    <w:rsid w:val="00210FAF"/>
    <w:rsid w:val="00211210"/>
    <w:rsid w:val="00213B1E"/>
    <w:rsid w:val="00215284"/>
    <w:rsid w:val="00215DBC"/>
    <w:rsid w:val="002168F2"/>
    <w:rsid w:val="0022589F"/>
    <w:rsid w:val="00233F5A"/>
    <w:rsid w:val="002343FE"/>
    <w:rsid w:val="00235BE5"/>
    <w:rsid w:val="00235F7B"/>
    <w:rsid w:val="002502CF"/>
    <w:rsid w:val="00255B80"/>
    <w:rsid w:val="0026255F"/>
    <w:rsid w:val="00266861"/>
    <w:rsid w:val="00267EBB"/>
    <w:rsid w:val="0027023B"/>
    <w:rsid w:val="00272F3F"/>
    <w:rsid w:val="00274EDB"/>
    <w:rsid w:val="0027729E"/>
    <w:rsid w:val="00277D7F"/>
    <w:rsid w:val="002843B2"/>
    <w:rsid w:val="00284ED6"/>
    <w:rsid w:val="00290C5A"/>
    <w:rsid w:val="00290C92"/>
    <w:rsid w:val="00295E71"/>
    <w:rsid w:val="0029647A"/>
    <w:rsid w:val="00296504"/>
    <w:rsid w:val="002B5511"/>
    <w:rsid w:val="002B7ACF"/>
    <w:rsid w:val="002D7E03"/>
    <w:rsid w:val="002E0643"/>
    <w:rsid w:val="002E392E"/>
    <w:rsid w:val="002E6BBC"/>
    <w:rsid w:val="002F1BA9"/>
    <w:rsid w:val="002F2E6D"/>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12D6"/>
    <w:rsid w:val="00383071"/>
    <w:rsid w:val="00383B19"/>
    <w:rsid w:val="00384CBC"/>
    <w:rsid w:val="003933F9"/>
    <w:rsid w:val="00395864"/>
    <w:rsid w:val="00396557"/>
    <w:rsid w:val="00397316"/>
    <w:rsid w:val="003A248F"/>
    <w:rsid w:val="003A4D9C"/>
    <w:rsid w:val="003A650A"/>
    <w:rsid w:val="003B0BB0"/>
    <w:rsid w:val="003B1668"/>
    <w:rsid w:val="003B413C"/>
    <w:rsid w:val="003B626F"/>
    <w:rsid w:val="003B765D"/>
    <w:rsid w:val="003B7A44"/>
    <w:rsid w:val="003C4865"/>
    <w:rsid w:val="003C5F4C"/>
    <w:rsid w:val="003C7B82"/>
    <w:rsid w:val="003D4743"/>
    <w:rsid w:val="003D5EA8"/>
    <w:rsid w:val="003D7B28"/>
    <w:rsid w:val="003E305E"/>
    <w:rsid w:val="003E34DB"/>
    <w:rsid w:val="003E5302"/>
    <w:rsid w:val="003E5BF1"/>
    <w:rsid w:val="003F2452"/>
    <w:rsid w:val="003F41EA"/>
    <w:rsid w:val="003F7B54"/>
    <w:rsid w:val="003F7DF0"/>
    <w:rsid w:val="004039AF"/>
    <w:rsid w:val="00407AFF"/>
    <w:rsid w:val="0041155D"/>
    <w:rsid w:val="004170BF"/>
    <w:rsid w:val="00420107"/>
    <w:rsid w:val="004270E3"/>
    <w:rsid w:val="00430D9A"/>
    <w:rsid w:val="004348DC"/>
    <w:rsid w:val="00434921"/>
    <w:rsid w:val="00442018"/>
    <w:rsid w:val="00446567"/>
    <w:rsid w:val="00447B10"/>
    <w:rsid w:val="00452EE4"/>
    <w:rsid w:val="00452F0B"/>
    <w:rsid w:val="004536D6"/>
    <w:rsid w:val="00457224"/>
    <w:rsid w:val="0047482C"/>
    <w:rsid w:val="00475436"/>
    <w:rsid w:val="0048047E"/>
    <w:rsid w:val="00482AF9"/>
    <w:rsid w:val="004930D4"/>
    <w:rsid w:val="00496BB2"/>
    <w:rsid w:val="004A36D3"/>
    <w:rsid w:val="004B37B4"/>
    <w:rsid w:val="004B39CE"/>
    <w:rsid w:val="004B72B4"/>
    <w:rsid w:val="004C0314"/>
    <w:rsid w:val="004C0D3D"/>
    <w:rsid w:val="004C12C8"/>
    <w:rsid w:val="004C213E"/>
    <w:rsid w:val="004C376C"/>
    <w:rsid w:val="004C657F"/>
    <w:rsid w:val="004D0959"/>
    <w:rsid w:val="004D11B6"/>
    <w:rsid w:val="004D17D8"/>
    <w:rsid w:val="004D52D8"/>
    <w:rsid w:val="004E355B"/>
    <w:rsid w:val="004E6229"/>
    <w:rsid w:val="004F4AC6"/>
    <w:rsid w:val="005028E5"/>
    <w:rsid w:val="00503735"/>
    <w:rsid w:val="0051026B"/>
    <w:rsid w:val="00516A88"/>
    <w:rsid w:val="00517D47"/>
    <w:rsid w:val="00522065"/>
    <w:rsid w:val="005224F2"/>
    <w:rsid w:val="00533F1C"/>
    <w:rsid w:val="00536D8B"/>
    <w:rsid w:val="005379C3"/>
    <w:rsid w:val="005519C2"/>
    <w:rsid w:val="005523E0"/>
    <w:rsid w:val="0055320F"/>
    <w:rsid w:val="0055699B"/>
    <w:rsid w:val="0056020A"/>
    <w:rsid w:val="00563D3D"/>
    <w:rsid w:val="005659AA"/>
    <w:rsid w:val="005676E8"/>
    <w:rsid w:val="0057249E"/>
    <w:rsid w:val="00577C12"/>
    <w:rsid w:val="00580BFC"/>
    <w:rsid w:val="00581048"/>
    <w:rsid w:val="00581203"/>
    <w:rsid w:val="0058349C"/>
    <w:rsid w:val="0058599D"/>
    <w:rsid w:val="00585FBE"/>
    <w:rsid w:val="005870E8"/>
    <w:rsid w:val="0058789C"/>
    <w:rsid w:val="00594D0B"/>
    <w:rsid w:val="00597504"/>
    <w:rsid w:val="005A4D4E"/>
    <w:rsid w:val="005A7237"/>
    <w:rsid w:val="005B21FA"/>
    <w:rsid w:val="005B2C43"/>
    <w:rsid w:val="005B3244"/>
    <w:rsid w:val="005B6EE8"/>
    <w:rsid w:val="005B7731"/>
    <w:rsid w:val="005C1A06"/>
    <w:rsid w:val="005C4515"/>
    <w:rsid w:val="005C5602"/>
    <w:rsid w:val="005C74A6"/>
    <w:rsid w:val="005D3B4D"/>
    <w:rsid w:val="005D615C"/>
    <w:rsid w:val="005E1860"/>
    <w:rsid w:val="005F063B"/>
    <w:rsid w:val="005F192D"/>
    <w:rsid w:val="005F24C8"/>
    <w:rsid w:val="005F26AF"/>
    <w:rsid w:val="005F6E39"/>
    <w:rsid w:val="00607D6C"/>
    <w:rsid w:val="00610DE8"/>
    <w:rsid w:val="0061383D"/>
    <w:rsid w:val="00614D69"/>
    <w:rsid w:val="00617030"/>
    <w:rsid w:val="00621301"/>
    <w:rsid w:val="0062173F"/>
    <w:rsid w:val="006235FB"/>
    <w:rsid w:val="00626A15"/>
    <w:rsid w:val="00630000"/>
    <w:rsid w:val="0063595D"/>
    <w:rsid w:val="006379E9"/>
    <w:rsid w:val="006438CB"/>
    <w:rsid w:val="0064651C"/>
    <w:rsid w:val="006529B9"/>
    <w:rsid w:val="00654695"/>
    <w:rsid w:val="0065500A"/>
    <w:rsid w:val="00655217"/>
    <w:rsid w:val="0065727C"/>
    <w:rsid w:val="00674549"/>
    <w:rsid w:val="00674A78"/>
    <w:rsid w:val="00696A16"/>
    <w:rsid w:val="006A3366"/>
    <w:rsid w:val="006A4840"/>
    <w:rsid w:val="006A52A0"/>
    <w:rsid w:val="006A7E1D"/>
    <w:rsid w:val="006B65B0"/>
    <w:rsid w:val="006C0BC1"/>
    <w:rsid w:val="006C3A56"/>
    <w:rsid w:val="006D13F4"/>
    <w:rsid w:val="006D6AED"/>
    <w:rsid w:val="006E3E55"/>
    <w:rsid w:val="006E6C71"/>
    <w:rsid w:val="006E6D0B"/>
    <w:rsid w:val="006F126E"/>
    <w:rsid w:val="006F32C9"/>
    <w:rsid w:val="006F336E"/>
    <w:rsid w:val="006F3834"/>
    <w:rsid w:val="006F5693"/>
    <w:rsid w:val="006F5D4C"/>
    <w:rsid w:val="00717B01"/>
    <w:rsid w:val="007227D9"/>
    <w:rsid w:val="0072491F"/>
    <w:rsid w:val="00725598"/>
    <w:rsid w:val="00726D67"/>
    <w:rsid w:val="007374A1"/>
    <w:rsid w:val="00743579"/>
    <w:rsid w:val="00752712"/>
    <w:rsid w:val="00753A84"/>
    <w:rsid w:val="0076102E"/>
    <w:rsid w:val="007611F5"/>
    <w:rsid w:val="007619E4"/>
    <w:rsid w:val="00761E75"/>
    <w:rsid w:val="0076495E"/>
    <w:rsid w:val="00765FC8"/>
    <w:rsid w:val="00775694"/>
    <w:rsid w:val="00776914"/>
    <w:rsid w:val="00777742"/>
    <w:rsid w:val="007803A1"/>
    <w:rsid w:val="007839D8"/>
    <w:rsid w:val="00793F46"/>
    <w:rsid w:val="007A1325"/>
    <w:rsid w:val="007A1A18"/>
    <w:rsid w:val="007A3BAF"/>
    <w:rsid w:val="007B2061"/>
    <w:rsid w:val="007B53D8"/>
    <w:rsid w:val="007C22C5"/>
    <w:rsid w:val="007C57E1"/>
    <w:rsid w:val="007C5811"/>
    <w:rsid w:val="007D2DF5"/>
    <w:rsid w:val="007D451A"/>
    <w:rsid w:val="007D5E3E"/>
    <w:rsid w:val="007D7596"/>
    <w:rsid w:val="007E242C"/>
    <w:rsid w:val="007E5442"/>
    <w:rsid w:val="007E6631"/>
    <w:rsid w:val="007E6686"/>
    <w:rsid w:val="00803A12"/>
    <w:rsid w:val="00805417"/>
    <w:rsid w:val="00812FE4"/>
    <w:rsid w:val="00814F51"/>
    <w:rsid w:val="00816F16"/>
    <w:rsid w:val="008266F9"/>
    <w:rsid w:val="008267E2"/>
    <w:rsid w:val="00826A9B"/>
    <w:rsid w:val="00830269"/>
    <w:rsid w:val="00834842"/>
    <w:rsid w:val="00835178"/>
    <w:rsid w:val="00835328"/>
    <w:rsid w:val="00837E69"/>
    <w:rsid w:val="00840E7B"/>
    <w:rsid w:val="00843E73"/>
    <w:rsid w:val="00845996"/>
    <w:rsid w:val="008536AF"/>
    <w:rsid w:val="00853D40"/>
    <w:rsid w:val="008564FC"/>
    <w:rsid w:val="00856932"/>
    <w:rsid w:val="0086346C"/>
    <w:rsid w:val="00864E76"/>
    <w:rsid w:val="00872581"/>
    <w:rsid w:val="0087459D"/>
    <w:rsid w:val="0087680F"/>
    <w:rsid w:val="00876D81"/>
    <w:rsid w:val="0088031A"/>
    <w:rsid w:val="00881D86"/>
    <w:rsid w:val="00883306"/>
    <w:rsid w:val="008904F9"/>
    <w:rsid w:val="00890E4C"/>
    <w:rsid w:val="00890E74"/>
    <w:rsid w:val="00892798"/>
    <w:rsid w:val="00892F15"/>
    <w:rsid w:val="0089418F"/>
    <w:rsid w:val="00897C29"/>
    <w:rsid w:val="008A1A9C"/>
    <w:rsid w:val="008A4633"/>
    <w:rsid w:val="008B032E"/>
    <w:rsid w:val="008B10D8"/>
    <w:rsid w:val="008C0FA2"/>
    <w:rsid w:val="008C2342"/>
    <w:rsid w:val="008C77B6"/>
    <w:rsid w:val="008D1B91"/>
    <w:rsid w:val="008D724A"/>
    <w:rsid w:val="008E63AC"/>
    <w:rsid w:val="008E7A3E"/>
    <w:rsid w:val="008F41FD"/>
    <w:rsid w:val="008F4479"/>
    <w:rsid w:val="008F4BA0"/>
    <w:rsid w:val="00901726"/>
    <w:rsid w:val="00920E6A"/>
    <w:rsid w:val="00931816"/>
    <w:rsid w:val="00932C71"/>
    <w:rsid w:val="00940794"/>
    <w:rsid w:val="00942388"/>
    <w:rsid w:val="009509D5"/>
    <w:rsid w:val="009538F5"/>
    <w:rsid w:val="0095650C"/>
    <w:rsid w:val="00957187"/>
    <w:rsid w:val="00960255"/>
    <w:rsid w:val="009603E1"/>
    <w:rsid w:val="00961C9D"/>
    <w:rsid w:val="00963065"/>
    <w:rsid w:val="009633D9"/>
    <w:rsid w:val="009676F0"/>
    <w:rsid w:val="00967E5C"/>
    <w:rsid w:val="0097151F"/>
    <w:rsid w:val="00973777"/>
    <w:rsid w:val="00976B79"/>
    <w:rsid w:val="00976E78"/>
    <w:rsid w:val="009775C0"/>
    <w:rsid w:val="009800C8"/>
    <w:rsid w:val="00981F23"/>
    <w:rsid w:val="009873EC"/>
    <w:rsid w:val="00990634"/>
    <w:rsid w:val="00991733"/>
    <w:rsid w:val="00992078"/>
    <w:rsid w:val="00992BE3"/>
    <w:rsid w:val="009A1467"/>
    <w:rsid w:val="009A1E00"/>
    <w:rsid w:val="009A6464"/>
    <w:rsid w:val="009B5525"/>
    <w:rsid w:val="009B56FB"/>
    <w:rsid w:val="009B5F54"/>
    <w:rsid w:val="009B69F5"/>
    <w:rsid w:val="009C5FF7"/>
    <w:rsid w:val="009C6292"/>
    <w:rsid w:val="009D15DB"/>
    <w:rsid w:val="009D3133"/>
    <w:rsid w:val="009D4A37"/>
    <w:rsid w:val="009E160D"/>
    <w:rsid w:val="009F1CBB"/>
    <w:rsid w:val="009F3305"/>
    <w:rsid w:val="009F6FB2"/>
    <w:rsid w:val="00A0328A"/>
    <w:rsid w:val="00A071C0"/>
    <w:rsid w:val="00A1243F"/>
    <w:rsid w:val="00A22670"/>
    <w:rsid w:val="00A24B35"/>
    <w:rsid w:val="00A271BA"/>
    <w:rsid w:val="00A27F86"/>
    <w:rsid w:val="00A300EC"/>
    <w:rsid w:val="00A35E54"/>
    <w:rsid w:val="00A431C6"/>
    <w:rsid w:val="00A447F8"/>
    <w:rsid w:val="00A50EBC"/>
    <w:rsid w:val="00A54315"/>
    <w:rsid w:val="00A60FBC"/>
    <w:rsid w:val="00A65C0B"/>
    <w:rsid w:val="00A776BA"/>
    <w:rsid w:val="00A81FD2"/>
    <w:rsid w:val="00A8441A"/>
    <w:rsid w:val="00A8674A"/>
    <w:rsid w:val="00A96E24"/>
    <w:rsid w:val="00AA6F6E"/>
    <w:rsid w:val="00AB122B"/>
    <w:rsid w:val="00AB21B0"/>
    <w:rsid w:val="00AB48D3"/>
    <w:rsid w:val="00AB6F94"/>
    <w:rsid w:val="00AD6B43"/>
    <w:rsid w:val="00AE0243"/>
    <w:rsid w:val="00AE1BAD"/>
    <w:rsid w:val="00AE2124"/>
    <w:rsid w:val="00AE24BC"/>
    <w:rsid w:val="00AE3E3F"/>
    <w:rsid w:val="00AE6258"/>
    <w:rsid w:val="00AE6D0A"/>
    <w:rsid w:val="00AF2516"/>
    <w:rsid w:val="00AF4760"/>
    <w:rsid w:val="00AF55D4"/>
    <w:rsid w:val="00B0505F"/>
    <w:rsid w:val="00B05C2D"/>
    <w:rsid w:val="00B12933"/>
    <w:rsid w:val="00B12B88"/>
    <w:rsid w:val="00B137E0"/>
    <w:rsid w:val="00B13BC8"/>
    <w:rsid w:val="00B24662"/>
    <w:rsid w:val="00B3569C"/>
    <w:rsid w:val="00B364B3"/>
    <w:rsid w:val="00B406BA"/>
    <w:rsid w:val="00B4246D"/>
    <w:rsid w:val="00B43676"/>
    <w:rsid w:val="00B5602D"/>
    <w:rsid w:val="00B60125"/>
    <w:rsid w:val="00B6656B"/>
    <w:rsid w:val="00B71625"/>
    <w:rsid w:val="00B75C54"/>
    <w:rsid w:val="00B76902"/>
    <w:rsid w:val="00B8710E"/>
    <w:rsid w:val="00B92A93"/>
    <w:rsid w:val="00BA17A8"/>
    <w:rsid w:val="00BA3C33"/>
    <w:rsid w:val="00BA726A"/>
    <w:rsid w:val="00BB0878"/>
    <w:rsid w:val="00BB1879"/>
    <w:rsid w:val="00BC025C"/>
    <w:rsid w:val="00BC0ABE"/>
    <w:rsid w:val="00BC30DB"/>
    <w:rsid w:val="00BC4897"/>
    <w:rsid w:val="00BC64FF"/>
    <w:rsid w:val="00BC74AF"/>
    <w:rsid w:val="00BC7C37"/>
    <w:rsid w:val="00BD2244"/>
    <w:rsid w:val="00BE6472"/>
    <w:rsid w:val="00BF29B8"/>
    <w:rsid w:val="00BF46EA"/>
    <w:rsid w:val="00C07769"/>
    <w:rsid w:val="00C07D05"/>
    <w:rsid w:val="00C10856"/>
    <w:rsid w:val="00C15B5A"/>
    <w:rsid w:val="00C203FA"/>
    <w:rsid w:val="00C244F5"/>
    <w:rsid w:val="00C27718"/>
    <w:rsid w:val="00C3164F"/>
    <w:rsid w:val="00C31B5E"/>
    <w:rsid w:val="00C3433E"/>
    <w:rsid w:val="00C34D3E"/>
    <w:rsid w:val="00C35B37"/>
    <w:rsid w:val="00C3747A"/>
    <w:rsid w:val="00C37C25"/>
    <w:rsid w:val="00C37D6F"/>
    <w:rsid w:val="00C37F29"/>
    <w:rsid w:val="00C47775"/>
    <w:rsid w:val="00C56DCC"/>
    <w:rsid w:val="00C56FAA"/>
    <w:rsid w:val="00C57075"/>
    <w:rsid w:val="00C72AFE"/>
    <w:rsid w:val="00C81619"/>
    <w:rsid w:val="00C94C4F"/>
    <w:rsid w:val="00C95FF0"/>
    <w:rsid w:val="00CA013C"/>
    <w:rsid w:val="00CA4C02"/>
    <w:rsid w:val="00CA5876"/>
    <w:rsid w:val="00CA6D6D"/>
    <w:rsid w:val="00CB28D8"/>
    <w:rsid w:val="00CB75DE"/>
    <w:rsid w:val="00CC7A4E"/>
    <w:rsid w:val="00CD1359"/>
    <w:rsid w:val="00CD4C83"/>
    <w:rsid w:val="00CE664C"/>
    <w:rsid w:val="00CF75DF"/>
    <w:rsid w:val="00D01EDC"/>
    <w:rsid w:val="00D078AA"/>
    <w:rsid w:val="00D10058"/>
    <w:rsid w:val="00D1183E"/>
    <w:rsid w:val="00D11978"/>
    <w:rsid w:val="00D15E30"/>
    <w:rsid w:val="00D16129"/>
    <w:rsid w:val="00D22EDE"/>
    <w:rsid w:val="00D25DBD"/>
    <w:rsid w:val="00D26929"/>
    <w:rsid w:val="00D30CBD"/>
    <w:rsid w:val="00D30D9E"/>
    <w:rsid w:val="00D33908"/>
    <w:rsid w:val="00D354F2"/>
    <w:rsid w:val="00D36C30"/>
    <w:rsid w:val="00D37C90"/>
    <w:rsid w:val="00D43A8C"/>
    <w:rsid w:val="00D53072"/>
    <w:rsid w:val="00D57569"/>
    <w:rsid w:val="00D61A4E"/>
    <w:rsid w:val="00D634EA"/>
    <w:rsid w:val="00D66E3F"/>
    <w:rsid w:val="00D713A1"/>
    <w:rsid w:val="00D722B7"/>
    <w:rsid w:val="00D77956"/>
    <w:rsid w:val="00D80F0C"/>
    <w:rsid w:val="00D8485D"/>
    <w:rsid w:val="00D92077"/>
    <w:rsid w:val="00D951E2"/>
    <w:rsid w:val="00D9565A"/>
    <w:rsid w:val="00DA4998"/>
    <w:rsid w:val="00DB2337"/>
    <w:rsid w:val="00DB5F87"/>
    <w:rsid w:val="00DB699B"/>
    <w:rsid w:val="00DB741E"/>
    <w:rsid w:val="00DC0376"/>
    <w:rsid w:val="00DC099B"/>
    <w:rsid w:val="00DC2BE5"/>
    <w:rsid w:val="00DC4FE4"/>
    <w:rsid w:val="00DD4CD4"/>
    <w:rsid w:val="00DD63E5"/>
    <w:rsid w:val="00DD65A2"/>
    <w:rsid w:val="00DD6770"/>
    <w:rsid w:val="00DD77CA"/>
    <w:rsid w:val="00DE0749"/>
    <w:rsid w:val="00DE1CE2"/>
    <w:rsid w:val="00DE5928"/>
    <w:rsid w:val="00DF1210"/>
    <w:rsid w:val="00DF31E9"/>
    <w:rsid w:val="00DF400D"/>
    <w:rsid w:val="00DF5C23"/>
    <w:rsid w:val="00E01DAD"/>
    <w:rsid w:val="00E021DC"/>
    <w:rsid w:val="00E03F91"/>
    <w:rsid w:val="00E064EF"/>
    <w:rsid w:val="00E064F2"/>
    <w:rsid w:val="00E0717B"/>
    <w:rsid w:val="00E11DE9"/>
    <w:rsid w:val="00E15598"/>
    <w:rsid w:val="00E20D65"/>
    <w:rsid w:val="00E353A2"/>
    <w:rsid w:val="00E36881"/>
    <w:rsid w:val="00E40A7D"/>
    <w:rsid w:val="00E4265F"/>
    <w:rsid w:val="00E42E4C"/>
    <w:rsid w:val="00E4662C"/>
    <w:rsid w:val="00E47013"/>
    <w:rsid w:val="00E5266A"/>
    <w:rsid w:val="00E541F9"/>
    <w:rsid w:val="00E57B79"/>
    <w:rsid w:val="00E63419"/>
    <w:rsid w:val="00E64496"/>
    <w:rsid w:val="00E72115"/>
    <w:rsid w:val="00E746D4"/>
    <w:rsid w:val="00E777CC"/>
    <w:rsid w:val="00E8322E"/>
    <w:rsid w:val="00E84057"/>
    <w:rsid w:val="00E903E0"/>
    <w:rsid w:val="00EA1115"/>
    <w:rsid w:val="00EA39EB"/>
    <w:rsid w:val="00EA58CE"/>
    <w:rsid w:val="00EB1534"/>
    <w:rsid w:val="00EB33FF"/>
    <w:rsid w:val="00EB3D1A"/>
    <w:rsid w:val="00EB7358"/>
    <w:rsid w:val="00EB7580"/>
    <w:rsid w:val="00EC2759"/>
    <w:rsid w:val="00EC7106"/>
    <w:rsid w:val="00ED0120"/>
    <w:rsid w:val="00ED3BBA"/>
    <w:rsid w:val="00ED4E12"/>
    <w:rsid w:val="00EE051B"/>
    <w:rsid w:val="00EE54B4"/>
    <w:rsid w:val="00EE54D0"/>
    <w:rsid w:val="00EF1AD8"/>
    <w:rsid w:val="00EF2B5C"/>
    <w:rsid w:val="00EF7794"/>
    <w:rsid w:val="00F02046"/>
    <w:rsid w:val="00F0284B"/>
    <w:rsid w:val="00F053D8"/>
    <w:rsid w:val="00F07888"/>
    <w:rsid w:val="00F1016D"/>
    <w:rsid w:val="00F1313D"/>
    <w:rsid w:val="00F201E7"/>
    <w:rsid w:val="00F204E0"/>
    <w:rsid w:val="00F20B16"/>
    <w:rsid w:val="00F213B6"/>
    <w:rsid w:val="00F21C79"/>
    <w:rsid w:val="00F238C9"/>
    <w:rsid w:val="00F23CA5"/>
    <w:rsid w:val="00F277AA"/>
    <w:rsid w:val="00F31955"/>
    <w:rsid w:val="00F3414B"/>
    <w:rsid w:val="00F34C06"/>
    <w:rsid w:val="00F37589"/>
    <w:rsid w:val="00F41664"/>
    <w:rsid w:val="00F43EA3"/>
    <w:rsid w:val="00F50C55"/>
    <w:rsid w:val="00F57FFB"/>
    <w:rsid w:val="00F601E6"/>
    <w:rsid w:val="00F64AE6"/>
    <w:rsid w:val="00F67955"/>
    <w:rsid w:val="00F73954"/>
    <w:rsid w:val="00F7497C"/>
    <w:rsid w:val="00F879BA"/>
    <w:rsid w:val="00F9031E"/>
    <w:rsid w:val="00F94060"/>
    <w:rsid w:val="00F963D3"/>
    <w:rsid w:val="00FA56F6"/>
    <w:rsid w:val="00FB0893"/>
    <w:rsid w:val="00FB2ECB"/>
    <w:rsid w:val="00FB329D"/>
    <w:rsid w:val="00FC27E3"/>
    <w:rsid w:val="00FC74C7"/>
    <w:rsid w:val="00FD451D"/>
    <w:rsid w:val="00FD5B22"/>
    <w:rsid w:val="00FE1B01"/>
    <w:rsid w:val="0E7C168F"/>
    <w:rsid w:val="650F37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BD2C5"/>
  <w14:defaultImageDpi w14:val="300"/>
  <w15:docId w15:val="{5882C8C3-AF85-48F4-A958-22D813D2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F336E"/>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F33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33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6F33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CD - Cite"/>
    <w:basedOn w:val="Normal"/>
    <w:next w:val="Normal"/>
    <w:link w:val="Heading4Char"/>
    <w:uiPriority w:val="3"/>
    <w:unhideWhenUsed/>
    <w:qFormat/>
    <w:rsid w:val="006F33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33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336E"/>
  </w:style>
  <w:style w:type="character" w:customStyle="1" w:styleId="Heading1Char">
    <w:name w:val="Heading 1 Char"/>
    <w:aliases w:val="Pocket Char"/>
    <w:basedOn w:val="DefaultParagraphFont"/>
    <w:link w:val="Heading1"/>
    <w:rsid w:val="006F33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336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F336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6F336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F336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6F336E"/>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6F336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F336E"/>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TAG "/>
    <w:basedOn w:val="DefaultParagraphFont"/>
    <w:uiPriority w:val="99"/>
    <w:unhideWhenUsed/>
    <w:rsid w:val="006F336E"/>
    <w:rPr>
      <w:color w:val="auto"/>
      <w:u w:val="none"/>
    </w:rPr>
  </w:style>
  <w:style w:type="paragraph" w:styleId="DocumentMap">
    <w:name w:val="Document Map"/>
    <w:basedOn w:val="Normal"/>
    <w:link w:val="DocumentMapChar"/>
    <w:uiPriority w:val="99"/>
    <w:semiHidden/>
    <w:unhideWhenUsed/>
    <w:rsid w:val="00E5266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5266A"/>
    <w:rPr>
      <w:rFonts w:ascii="Lucida Grande" w:hAnsi="Lucida Grande" w:cs="Lucida Grande"/>
    </w:rPr>
  </w:style>
  <w:style w:type="paragraph" w:styleId="ListParagraph">
    <w:name w:val="List Paragraph"/>
    <w:basedOn w:val="Normal"/>
    <w:uiPriority w:val="34"/>
    <w:qFormat/>
    <w:rsid w:val="00EB1534"/>
    <w:pPr>
      <w:ind w:left="720"/>
      <w:contextualSpacing/>
    </w:pPr>
  </w:style>
  <w:style w:type="paragraph" w:customStyle="1" w:styleId="textbold">
    <w:name w:val="text bold"/>
    <w:basedOn w:val="Normal"/>
    <w:link w:val="Emphasis"/>
    <w:uiPriority w:val="7"/>
    <w:qFormat/>
    <w:rsid w:val="00CA4C02"/>
    <w:pPr>
      <w:ind w:left="720"/>
      <w:jc w:val="both"/>
    </w:pPr>
    <w:rPr>
      <w:rFonts w:eastAsiaTheme="minorEastAsia"/>
      <w:b/>
      <w:iCs/>
      <w:szCs w:val="24"/>
      <w:u w:val="single"/>
    </w:rPr>
  </w:style>
  <w:style w:type="paragraph" w:customStyle="1" w:styleId="Cards">
    <w:name w:val="Cards"/>
    <w:next w:val="Normal"/>
    <w:link w:val="CardsChar"/>
    <w:qFormat/>
    <w:rsid w:val="00BC025C"/>
    <w:pPr>
      <w:widowControl w:val="0"/>
      <w:ind w:right="432"/>
    </w:pPr>
    <w:rPr>
      <w:rFonts w:ascii="Georgia" w:eastAsia="Times New Roman" w:hAnsi="Georgia" w:cs="Times New Roman"/>
      <w:sz w:val="22"/>
    </w:rPr>
  </w:style>
  <w:style w:type="character" w:customStyle="1" w:styleId="CardsChar">
    <w:name w:val="Cards Char"/>
    <w:link w:val="Cards"/>
    <w:rsid w:val="00BC025C"/>
    <w:rPr>
      <w:rFonts w:ascii="Georgia" w:eastAsia="Times New Roman" w:hAnsi="Georgia" w:cs="Times New Roman"/>
      <w:sz w:val="22"/>
    </w:rPr>
  </w:style>
  <w:style w:type="paragraph" w:styleId="Revision">
    <w:name w:val="Revision"/>
    <w:hidden/>
    <w:uiPriority w:val="99"/>
    <w:semiHidden/>
    <w:rsid w:val="003C4865"/>
    <w:rPr>
      <w:rFonts w:ascii="Calibri" w:hAnsi="Calibri"/>
      <w:sz w:val="22"/>
    </w:rPr>
  </w:style>
  <w:style w:type="paragraph" w:customStyle="1" w:styleId="paragraph">
    <w:name w:val="paragraph"/>
    <w:basedOn w:val="Normal"/>
    <w:rsid w:val="00EB1534"/>
    <w:pPr>
      <w:spacing w:before="100" w:beforeAutospacing="1" w:after="100" w:afterAutospacing="1"/>
    </w:pPr>
    <w:rPr>
      <w:rFonts w:ascii="Times New Roman" w:hAnsi="Times New Roman" w:cs="Times New Roman"/>
      <w:sz w:val="24"/>
    </w:rPr>
  </w:style>
  <w:style w:type="character" w:customStyle="1" w:styleId="normaltextrun">
    <w:name w:val="normaltextrun"/>
    <w:basedOn w:val="DefaultParagraphFont"/>
    <w:rsid w:val="00EB1534"/>
  </w:style>
  <w:style w:type="character" w:customStyle="1" w:styleId="eop">
    <w:name w:val="eop"/>
    <w:basedOn w:val="DefaultParagraphFont"/>
    <w:rsid w:val="00EB1534"/>
  </w:style>
  <w:style w:type="character" w:customStyle="1" w:styleId="apple-converted-space">
    <w:name w:val="apple-converted-space"/>
    <w:basedOn w:val="DefaultParagraphFont"/>
    <w:rsid w:val="00EB1534"/>
  </w:style>
  <w:style w:type="paragraph" w:customStyle="1" w:styleId="Emphasis1">
    <w:name w:val="Emphasis1"/>
    <w:basedOn w:val="Normal"/>
    <w:autoRedefine/>
    <w:uiPriority w:val="7"/>
    <w:qFormat/>
    <w:rsid w:val="00D66E3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976B79"/>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autoRedefine/>
    <w:uiPriority w:val="4"/>
    <w:qFormat/>
    <w:rsid w:val="009B5525"/>
    <w:pPr>
      <w:spacing w:after="160" w:line="259" w:lineRule="auto"/>
    </w:pPr>
    <w:rPr>
      <w:rFonts w:ascii="Garamond" w:eastAsiaTheme="majorEastAsia" w:hAnsi="Garamond" w:cstheme="majorBidi"/>
      <w:b/>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529928">
      <w:bodyDiv w:val="1"/>
      <w:marLeft w:val="0"/>
      <w:marRight w:val="0"/>
      <w:marTop w:val="0"/>
      <w:marBottom w:val="0"/>
      <w:divBdr>
        <w:top w:val="none" w:sz="0" w:space="0" w:color="auto"/>
        <w:left w:val="none" w:sz="0" w:space="0" w:color="auto"/>
        <w:bottom w:val="none" w:sz="0" w:space="0" w:color="auto"/>
        <w:right w:val="none" w:sz="0" w:space="0" w:color="auto"/>
      </w:divBdr>
    </w:div>
    <w:div w:id="243803510">
      <w:bodyDiv w:val="1"/>
      <w:marLeft w:val="0"/>
      <w:marRight w:val="0"/>
      <w:marTop w:val="0"/>
      <w:marBottom w:val="0"/>
      <w:divBdr>
        <w:top w:val="none" w:sz="0" w:space="0" w:color="auto"/>
        <w:left w:val="none" w:sz="0" w:space="0" w:color="auto"/>
        <w:bottom w:val="none" w:sz="0" w:space="0" w:color="auto"/>
        <w:right w:val="none" w:sz="0" w:space="0" w:color="auto"/>
      </w:divBdr>
      <w:divsChild>
        <w:div w:id="1332102863">
          <w:marLeft w:val="225"/>
          <w:marRight w:val="0"/>
          <w:marTop w:val="0"/>
          <w:marBottom w:val="405"/>
          <w:divBdr>
            <w:top w:val="none" w:sz="0" w:space="0" w:color="auto"/>
            <w:left w:val="none" w:sz="0" w:space="0" w:color="auto"/>
            <w:bottom w:val="none" w:sz="0" w:space="0" w:color="auto"/>
            <w:right w:val="none" w:sz="0" w:space="0" w:color="auto"/>
          </w:divBdr>
          <w:divsChild>
            <w:div w:id="14069996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6239618">
      <w:bodyDiv w:val="1"/>
      <w:marLeft w:val="0"/>
      <w:marRight w:val="0"/>
      <w:marTop w:val="0"/>
      <w:marBottom w:val="0"/>
      <w:divBdr>
        <w:top w:val="none" w:sz="0" w:space="0" w:color="auto"/>
        <w:left w:val="none" w:sz="0" w:space="0" w:color="auto"/>
        <w:bottom w:val="none" w:sz="0" w:space="0" w:color="auto"/>
        <w:right w:val="none" w:sz="0" w:space="0" w:color="auto"/>
      </w:divBdr>
    </w:div>
    <w:div w:id="807212009">
      <w:bodyDiv w:val="1"/>
      <w:marLeft w:val="0"/>
      <w:marRight w:val="0"/>
      <w:marTop w:val="0"/>
      <w:marBottom w:val="0"/>
      <w:divBdr>
        <w:top w:val="none" w:sz="0" w:space="0" w:color="auto"/>
        <w:left w:val="none" w:sz="0" w:space="0" w:color="auto"/>
        <w:bottom w:val="none" w:sz="0" w:space="0" w:color="auto"/>
        <w:right w:val="none" w:sz="0" w:space="0" w:color="auto"/>
      </w:divBdr>
    </w:div>
    <w:div w:id="826897214">
      <w:bodyDiv w:val="1"/>
      <w:marLeft w:val="0"/>
      <w:marRight w:val="0"/>
      <w:marTop w:val="0"/>
      <w:marBottom w:val="0"/>
      <w:divBdr>
        <w:top w:val="none" w:sz="0" w:space="0" w:color="auto"/>
        <w:left w:val="none" w:sz="0" w:space="0" w:color="auto"/>
        <w:bottom w:val="none" w:sz="0" w:space="0" w:color="auto"/>
        <w:right w:val="none" w:sz="0" w:space="0" w:color="auto"/>
      </w:divBdr>
    </w:div>
    <w:div w:id="934555353">
      <w:bodyDiv w:val="1"/>
      <w:marLeft w:val="0"/>
      <w:marRight w:val="0"/>
      <w:marTop w:val="0"/>
      <w:marBottom w:val="0"/>
      <w:divBdr>
        <w:top w:val="none" w:sz="0" w:space="0" w:color="auto"/>
        <w:left w:val="none" w:sz="0" w:space="0" w:color="auto"/>
        <w:bottom w:val="none" w:sz="0" w:space="0" w:color="auto"/>
        <w:right w:val="none" w:sz="0" w:space="0" w:color="auto"/>
      </w:divBdr>
    </w:div>
    <w:div w:id="968440698">
      <w:bodyDiv w:val="1"/>
      <w:marLeft w:val="0"/>
      <w:marRight w:val="0"/>
      <w:marTop w:val="0"/>
      <w:marBottom w:val="0"/>
      <w:divBdr>
        <w:top w:val="none" w:sz="0" w:space="0" w:color="auto"/>
        <w:left w:val="none" w:sz="0" w:space="0" w:color="auto"/>
        <w:bottom w:val="none" w:sz="0" w:space="0" w:color="auto"/>
        <w:right w:val="none" w:sz="0" w:space="0" w:color="auto"/>
      </w:divBdr>
    </w:div>
    <w:div w:id="1016035657">
      <w:bodyDiv w:val="1"/>
      <w:marLeft w:val="0"/>
      <w:marRight w:val="0"/>
      <w:marTop w:val="0"/>
      <w:marBottom w:val="0"/>
      <w:divBdr>
        <w:top w:val="none" w:sz="0" w:space="0" w:color="auto"/>
        <w:left w:val="none" w:sz="0" w:space="0" w:color="auto"/>
        <w:bottom w:val="none" w:sz="0" w:space="0" w:color="auto"/>
        <w:right w:val="none" w:sz="0" w:space="0" w:color="auto"/>
      </w:divBdr>
      <w:divsChild>
        <w:div w:id="541748891">
          <w:marLeft w:val="0"/>
          <w:marRight w:val="0"/>
          <w:marTop w:val="0"/>
          <w:marBottom w:val="0"/>
          <w:divBdr>
            <w:top w:val="none" w:sz="0" w:space="0" w:color="auto"/>
            <w:left w:val="none" w:sz="0" w:space="0" w:color="auto"/>
            <w:bottom w:val="none" w:sz="0" w:space="0" w:color="auto"/>
            <w:right w:val="none" w:sz="0" w:space="0" w:color="auto"/>
          </w:divBdr>
        </w:div>
        <w:div w:id="1200625227">
          <w:marLeft w:val="0"/>
          <w:marRight w:val="0"/>
          <w:marTop w:val="0"/>
          <w:marBottom w:val="0"/>
          <w:divBdr>
            <w:top w:val="none" w:sz="0" w:space="0" w:color="auto"/>
            <w:left w:val="none" w:sz="0" w:space="0" w:color="auto"/>
            <w:bottom w:val="none" w:sz="0" w:space="0" w:color="auto"/>
            <w:right w:val="none" w:sz="0" w:space="0" w:color="auto"/>
          </w:divBdr>
        </w:div>
        <w:div w:id="1060832958">
          <w:marLeft w:val="0"/>
          <w:marRight w:val="0"/>
          <w:marTop w:val="0"/>
          <w:marBottom w:val="0"/>
          <w:divBdr>
            <w:top w:val="none" w:sz="0" w:space="0" w:color="auto"/>
            <w:left w:val="none" w:sz="0" w:space="0" w:color="auto"/>
            <w:bottom w:val="none" w:sz="0" w:space="0" w:color="auto"/>
            <w:right w:val="none" w:sz="0" w:space="0" w:color="auto"/>
          </w:divBdr>
        </w:div>
        <w:div w:id="802234845">
          <w:marLeft w:val="0"/>
          <w:marRight w:val="0"/>
          <w:marTop w:val="0"/>
          <w:marBottom w:val="0"/>
          <w:divBdr>
            <w:top w:val="none" w:sz="0" w:space="0" w:color="auto"/>
            <w:left w:val="none" w:sz="0" w:space="0" w:color="auto"/>
            <w:bottom w:val="none" w:sz="0" w:space="0" w:color="auto"/>
            <w:right w:val="none" w:sz="0" w:space="0" w:color="auto"/>
          </w:divBdr>
        </w:div>
        <w:div w:id="438840577">
          <w:marLeft w:val="0"/>
          <w:marRight w:val="0"/>
          <w:marTop w:val="0"/>
          <w:marBottom w:val="0"/>
          <w:divBdr>
            <w:top w:val="none" w:sz="0" w:space="0" w:color="auto"/>
            <w:left w:val="none" w:sz="0" w:space="0" w:color="auto"/>
            <w:bottom w:val="none" w:sz="0" w:space="0" w:color="auto"/>
            <w:right w:val="none" w:sz="0" w:space="0" w:color="auto"/>
          </w:divBdr>
        </w:div>
        <w:div w:id="484588939">
          <w:marLeft w:val="0"/>
          <w:marRight w:val="0"/>
          <w:marTop w:val="0"/>
          <w:marBottom w:val="0"/>
          <w:divBdr>
            <w:top w:val="none" w:sz="0" w:space="0" w:color="auto"/>
            <w:left w:val="none" w:sz="0" w:space="0" w:color="auto"/>
            <w:bottom w:val="none" w:sz="0" w:space="0" w:color="auto"/>
            <w:right w:val="none" w:sz="0" w:space="0" w:color="auto"/>
          </w:divBdr>
        </w:div>
        <w:div w:id="451366192">
          <w:marLeft w:val="0"/>
          <w:marRight w:val="0"/>
          <w:marTop w:val="0"/>
          <w:marBottom w:val="0"/>
          <w:divBdr>
            <w:top w:val="none" w:sz="0" w:space="0" w:color="auto"/>
            <w:left w:val="none" w:sz="0" w:space="0" w:color="auto"/>
            <w:bottom w:val="none" w:sz="0" w:space="0" w:color="auto"/>
            <w:right w:val="none" w:sz="0" w:space="0" w:color="auto"/>
          </w:divBdr>
        </w:div>
        <w:div w:id="1438064324">
          <w:marLeft w:val="0"/>
          <w:marRight w:val="0"/>
          <w:marTop w:val="0"/>
          <w:marBottom w:val="0"/>
          <w:divBdr>
            <w:top w:val="none" w:sz="0" w:space="0" w:color="auto"/>
            <w:left w:val="none" w:sz="0" w:space="0" w:color="auto"/>
            <w:bottom w:val="none" w:sz="0" w:space="0" w:color="auto"/>
            <w:right w:val="none" w:sz="0" w:space="0" w:color="auto"/>
          </w:divBdr>
        </w:div>
        <w:div w:id="1140731655">
          <w:marLeft w:val="0"/>
          <w:marRight w:val="0"/>
          <w:marTop w:val="0"/>
          <w:marBottom w:val="0"/>
          <w:divBdr>
            <w:top w:val="none" w:sz="0" w:space="0" w:color="auto"/>
            <w:left w:val="none" w:sz="0" w:space="0" w:color="auto"/>
            <w:bottom w:val="none" w:sz="0" w:space="0" w:color="auto"/>
            <w:right w:val="none" w:sz="0" w:space="0" w:color="auto"/>
          </w:divBdr>
        </w:div>
        <w:div w:id="856112751">
          <w:marLeft w:val="0"/>
          <w:marRight w:val="0"/>
          <w:marTop w:val="0"/>
          <w:marBottom w:val="0"/>
          <w:divBdr>
            <w:top w:val="none" w:sz="0" w:space="0" w:color="auto"/>
            <w:left w:val="none" w:sz="0" w:space="0" w:color="auto"/>
            <w:bottom w:val="none" w:sz="0" w:space="0" w:color="auto"/>
            <w:right w:val="none" w:sz="0" w:space="0" w:color="auto"/>
          </w:divBdr>
        </w:div>
        <w:div w:id="826674295">
          <w:marLeft w:val="0"/>
          <w:marRight w:val="0"/>
          <w:marTop w:val="0"/>
          <w:marBottom w:val="0"/>
          <w:divBdr>
            <w:top w:val="none" w:sz="0" w:space="0" w:color="auto"/>
            <w:left w:val="none" w:sz="0" w:space="0" w:color="auto"/>
            <w:bottom w:val="none" w:sz="0" w:space="0" w:color="auto"/>
            <w:right w:val="none" w:sz="0" w:space="0" w:color="auto"/>
          </w:divBdr>
        </w:div>
        <w:div w:id="794714168">
          <w:marLeft w:val="0"/>
          <w:marRight w:val="0"/>
          <w:marTop w:val="0"/>
          <w:marBottom w:val="0"/>
          <w:divBdr>
            <w:top w:val="none" w:sz="0" w:space="0" w:color="auto"/>
            <w:left w:val="none" w:sz="0" w:space="0" w:color="auto"/>
            <w:bottom w:val="none" w:sz="0" w:space="0" w:color="auto"/>
            <w:right w:val="none" w:sz="0" w:space="0" w:color="auto"/>
          </w:divBdr>
        </w:div>
        <w:div w:id="1629119172">
          <w:marLeft w:val="0"/>
          <w:marRight w:val="0"/>
          <w:marTop w:val="0"/>
          <w:marBottom w:val="0"/>
          <w:divBdr>
            <w:top w:val="none" w:sz="0" w:space="0" w:color="auto"/>
            <w:left w:val="none" w:sz="0" w:space="0" w:color="auto"/>
            <w:bottom w:val="none" w:sz="0" w:space="0" w:color="auto"/>
            <w:right w:val="none" w:sz="0" w:space="0" w:color="auto"/>
          </w:divBdr>
        </w:div>
        <w:div w:id="533545360">
          <w:marLeft w:val="0"/>
          <w:marRight w:val="0"/>
          <w:marTop w:val="0"/>
          <w:marBottom w:val="0"/>
          <w:divBdr>
            <w:top w:val="none" w:sz="0" w:space="0" w:color="auto"/>
            <w:left w:val="none" w:sz="0" w:space="0" w:color="auto"/>
            <w:bottom w:val="none" w:sz="0" w:space="0" w:color="auto"/>
            <w:right w:val="none" w:sz="0" w:space="0" w:color="auto"/>
          </w:divBdr>
        </w:div>
        <w:div w:id="1287156566">
          <w:marLeft w:val="0"/>
          <w:marRight w:val="0"/>
          <w:marTop w:val="0"/>
          <w:marBottom w:val="0"/>
          <w:divBdr>
            <w:top w:val="none" w:sz="0" w:space="0" w:color="auto"/>
            <w:left w:val="none" w:sz="0" w:space="0" w:color="auto"/>
            <w:bottom w:val="none" w:sz="0" w:space="0" w:color="auto"/>
            <w:right w:val="none" w:sz="0" w:space="0" w:color="auto"/>
          </w:divBdr>
        </w:div>
        <w:div w:id="1682317720">
          <w:marLeft w:val="0"/>
          <w:marRight w:val="0"/>
          <w:marTop w:val="0"/>
          <w:marBottom w:val="0"/>
          <w:divBdr>
            <w:top w:val="none" w:sz="0" w:space="0" w:color="auto"/>
            <w:left w:val="none" w:sz="0" w:space="0" w:color="auto"/>
            <w:bottom w:val="none" w:sz="0" w:space="0" w:color="auto"/>
            <w:right w:val="none" w:sz="0" w:space="0" w:color="auto"/>
          </w:divBdr>
        </w:div>
        <w:div w:id="1745948715">
          <w:marLeft w:val="0"/>
          <w:marRight w:val="0"/>
          <w:marTop w:val="0"/>
          <w:marBottom w:val="0"/>
          <w:divBdr>
            <w:top w:val="none" w:sz="0" w:space="0" w:color="auto"/>
            <w:left w:val="none" w:sz="0" w:space="0" w:color="auto"/>
            <w:bottom w:val="none" w:sz="0" w:space="0" w:color="auto"/>
            <w:right w:val="none" w:sz="0" w:space="0" w:color="auto"/>
          </w:divBdr>
        </w:div>
        <w:div w:id="1435249476">
          <w:marLeft w:val="0"/>
          <w:marRight w:val="0"/>
          <w:marTop w:val="0"/>
          <w:marBottom w:val="0"/>
          <w:divBdr>
            <w:top w:val="none" w:sz="0" w:space="0" w:color="auto"/>
            <w:left w:val="none" w:sz="0" w:space="0" w:color="auto"/>
            <w:bottom w:val="none" w:sz="0" w:space="0" w:color="auto"/>
            <w:right w:val="none" w:sz="0" w:space="0" w:color="auto"/>
          </w:divBdr>
        </w:div>
        <w:div w:id="1693065488">
          <w:marLeft w:val="0"/>
          <w:marRight w:val="0"/>
          <w:marTop w:val="0"/>
          <w:marBottom w:val="0"/>
          <w:divBdr>
            <w:top w:val="none" w:sz="0" w:space="0" w:color="auto"/>
            <w:left w:val="none" w:sz="0" w:space="0" w:color="auto"/>
            <w:bottom w:val="none" w:sz="0" w:space="0" w:color="auto"/>
            <w:right w:val="none" w:sz="0" w:space="0" w:color="auto"/>
          </w:divBdr>
        </w:div>
        <w:div w:id="1864441108">
          <w:marLeft w:val="0"/>
          <w:marRight w:val="0"/>
          <w:marTop w:val="0"/>
          <w:marBottom w:val="0"/>
          <w:divBdr>
            <w:top w:val="none" w:sz="0" w:space="0" w:color="auto"/>
            <w:left w:val="none" w:sz="0" w:space="0" w:color="auto"/>
            <w:bottom w:val="none" w:sz="0" w:space="0" w:color="auto"/>
            <w:right w:val="none" w:sz="0" w:space="0" w:color="auto"/>
          </w:divBdr>
        </w:div>
        <w:div w:id="718629346">
          <w:marLeft w:val="0"/>
          <w:marRight w:val="0"/>
          <w:marTop w:val="0"/>
          <w:marBottom w:val="0"/>
          <w:divBdr>
            <w:top w:val="none" w:sz="0" w:space="0" w:color="auto"/>
            <w:left w:val="none" w:sz="0" w:space="0" w:color="auto"/>
            <w:bottom w:val="none" w:sz="0" w:space="0" w:color="auto"/>
            <w:right w:val="none" w:sz="0" w:space="0" w:color="auto"/>
          </w:divBdr>
        </w:div>
      </w:divsChild>
    </w:div>
    <w:div w:id="1054041354">
      <w:bodyDiv w:val="1"/>
      <w:marLeft w:val="0"/>
      <w:marRight w:val="0"/>
      <w:marTop w:val="0"/>
      <w:marBottom w:val="0"/>
      <w:divBdr>
        <w:top w:val="none" w:sz="0" w:space="0" w:color="auto"/>
        <w:left w:val="none" w:sz="0" w:space="0" w:color="auto"/>
        <w:bottom w:val="none" w:sz="0" w:space="0" w:color="auto"/>
        <w:right w:val="none" w:sz="0" w:space="0" w:color="auto"/>
      </w:divBdr>
      <w:divsChild>
        <w:div w:id="1310525252">
          <w:marLeft w:val="0"/>
          <w:marRight w:val="0"/>
          <w:marTop w:val="0"/>
          <w:marBottom w:val="0"/>
          <w:divBdr>
            <w:top w:val="none" w:sz="0" w:space="0" w:color="auto"/>
            <w:left w:val="none" w:sz="0" w:space="0" w:color="auto"/>
            <w:bottom w:val="none" w:sz="0" w:space="0" w:color="auto"/>
            <w:right w:val="none" w:sz="0" w:space="0" w:color="auto"/>
          </w:divBdr>
        </w:div>
      </w:divsChild>
    </w:div>
    <w:div w:id="1389573950">
      <w:bodyDiv w:val="1"/>
      <w:marLeft w:val="0"/>
      <w:marRight w:val="0"/>
      <w:marTop w:val="0"/>
      <w:marBottom w:val="0"/>
      <w:divBdr>
        <w:top w:val="none" w:sz="0" w:space="0" w:color="auto"/>
        <w:left w:val="none" w:sz="0" w:space="0" w:color="auto"/>
        <w:bottom w:val="none" w:sz="0" w:space="0" w:color="auto"/>
        <w:right w:val="none" w:sz="0" w:space="0" w:color="auto"/>
      </w:divBdr>
    </w:div>
    <w:div w:id="1655718236">
      <w:bodyDiv w:val="1"/>
      <w:marLeft w:val="0"/>
      <w:marRight w:val="0"/>
      <w:marTop w:val="0"/>
      <w:marBottom w:val="0"/>
      <w:divBdr>
        <w:top w:val="none" w:sz="0" w:space="0" w:color="auto"/>
        <w:left w:val="none" w:sz="0" w:space="0" w:color="auto"/>
        <w:bottom w:val="none" w:sz="0" w:space="0" w:color="auto"/>
        <w:right w:val="none" w:sz="0" w:space="0" w:color="auto"/>
      </w:divBdr>
    </w:div>
    <w:div w:id="1936018455">
      <w:bodyDiv w:val="1"/>
      <w:marLeft w:val="0"/>
      <w:marRight w:val="0"/>
      <w:marTop w:val="0"/>
      <w:marBottom w:val="0"/>
      <w:divBdr>
        <w:top w:val="none" w:sz="0" w:space="0" w:color="auto"/>
        <w:left w:val="none" w:sz="0" w:space="0" w:color="auto"/>
        <w:bottom w:val="none" w:sz="0" w:space="0" w:color="auto"/>
        <w:right w:val="none" w:sz="0" w:space="0" w:color="auto"/>
      </w:divBdr>
    </w:div>
    <w:div w:id="1957519486">
      <w:bodyDiv w:val="1"/>
      <w:marLeft w:val="0"/>
      <w:marRight w:val="0"/>
      <w:marTop w:val="0"/>
      <w:marBottom w:val="0"/>
      <w:divBdr>
        <w:top w:val="none" w:sz="0" w:space="0" w:color="auto"/>
        <w:left w:val="none" w:sz="0" w:space="0" w:color="auto"/>
        <w:bottom w:val="none" w:sz="0" w:space="0" w:color="auto"/>
        <w:right w:val="none" w:sz="0" w:space="0" w:color="auto"/>
      </w:divBdr>
    </w:div>
    <w:div w:id="1959407777">
      <w:bodyDiv w:val="1"/>
      <w:marLeft w:val="0"/>
      <w:marRight w:val="0"/>
      <w:marTop w:val="0"/>
      <w:marBottom w:val="0"/>
      <w:divBdr>
        <w:top w:val="none" w:sz="0" w:space="0" w:color="auto"/>
        <w:left w:val="none" w:sz="0" w:space="0" w:color="auto"/>
        <w:bottom w:val="none" w:sz="0" w:space="0" w:color="auto"/>
        <w:right w:val="none" w:sz="0" w:space="0" w:color="auto"/>
      </w:divBdr>
    </w:div>
    <w:div w:id="2075617978">
      <w:bodyDiv w:val="1"/>
      <w:marLeft w:val="0"/>
      <w:marRight w:val="0"/>
      <w:marTop w:val="0"/>
      <w:marBottom w:val="0"/>
      <w:divBdr>
        <w:top w:val="none" w:sz="0" w:space="0" w:color="auto"/>
        <w:left w:val="none" w:sz="0" w:space="0" w:color="auto"/>
        <w:bottom w:val="none" w:sz="0" w:space="0" w:color="auto"/>
        <w:right w:val="none" w:sz="0" w:space="0" w:color="auto"/>
      </w:divBdr>
    </w:div>
    <w:div w:id="21142819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ksgnotes1.harvard.edu/BCSIA/Library.nsf/wwwdocsname/ISP_AmerDem" TargetMode="External"/><Relationship Id="rId18" Type="http://schemas.openxmlformats.org/officeDocument/2006/relationships/hyperlink" Target="http://ksgnotes1.harvard.edu/BCSIA/Library.nsf/wwwdocsname/ISP_AmerDem" TargetMode="External"/><Relationship Id="rId26" Type="http://schemas.openxmlformats.org/officeDocument/2006/relationships/hyperlink" Target="https://www.theguardian.com/technology/2014/jul/02/facebook-apologises-psychological-experiments-on-users" TargetMode="External"/><Relationship Id="rId39" Type="http://schemas.openxmlformats.org/officeDocument/2006/relationships/hyperlink" Target="https://mronline.org/2005/11/01/hearts-and-minds-military-recruitment-and-the-high-school-battlefield/)" TargetMode="External"/><Relationship Id="rId21" Type="http://schemas.openxmlformats.org/officeDocument/2006/relationships/hyperlink" Target="http://ksgnotes1.harvard.edu/BCSIA/Library.nsf/wwwdocsname/ISP_AmerDem" TargetMode="External"/><Relationship Id="rId34" Type="http://schemas.openxmlformats.org/officeDocument/2006/relationships/hyperlink" Target="https://en.wikipedia.org/wiki/BM-40A_reactor" TargetMode="External"/><Relationship Id="rId42" Type="http://schemas.openxmlformats.org/officeDocument/2006/relationships/hyperlink" Target="http://www.businessinsider.com/chinas-new-submarines-can-carry-the-greatest-threat-to-the-us-navy-2015-4" TargetMode="External"/><Relationship Id="rId47" Type="http://schemas.openxmlformats.org/officeDocument/2006/relationships/hyperlink" Target="https://warontherocks.com/2016/04/weathering-the-storm-civil-military-tension-during-presidential-transitions/" TargetMode="External"/><Relationship Id="rId50" Type="http://schemas.openxmlformats.org/officeDocument/2006/relationships/hyperlink" Target="https://warontherocks.com/2016/04/weathering-the-storm-civil-military-tension-during-presidential-transitions/" TargetMode="External"/><Relationship Id="rId55" Type="http://schemas.openxmlformats.org/officeDocument/2006/relationships/hyperlink" Target="http://www.businessinsider.com/mcmaster-trump-classified-info-russia-2017-5" TargetMode="External"/><Relationship Id="rId63" Type="http://schemas.openxmlformats.org/officeDocument/2006/relationships/hyperlink" Target="https://www.brookings.edu/research/future-directions-in-civil-military-responses-to-natural-disasters/" TargetMode="External"/><Relationship Id="rId68" Type="http://schemas.openxmlformats.org/officeDocument/2006/relationships/hyperlink" Target="https://www.washingtonpost.com/news/josh-rogin/wp/2016/11/18/will-trump-really-purge-obamas-generals/?utm_term=.23b8ece4f9b7" TargetMode="External"/><Relationship Id="rId76" Type="http://schemas.openxmlformats.org/officeDocument/2006/relationships/hyperlink" Target="https://www.washingtonpost.com/news/post-politics/wp/2017/07/22/trump-denounces-illegal-leaks-in-new-accounts-of-his-campaigns-contact-with-russia/?utm_term=.0e7b7ee17aef" TargetMode="External"/><Relationship Id="rId84" Type="http://schemas.openxmlformats.org/officeDocument/2006/relationships/hyperlink" Target="https://www.prio.org/People/Person/?x=5008" TargetMode="External"/><Relationship Id="rId89" Type="http://schemas.openxmlformats.org/officeDocument/2006/relationships/hyperlink" Target="https://fsi.stanford.edu/sites/default/files/Civil-Military_Relations_and_Nuclear_Weapons_-_Scott_D_Sagan.pdf" TargetMode="External"/><Relationship Id="rId7" Type="http://schemas.openxmlformats.org/officeDocument/2006/relationships/settings" Target="settings.xml"/><Relationship Id="rId71" Type="http://schemas.openxmlformats.org/officeDocument/2006/relationships/hyperlink" Target="https://www.washingtonpost.com/news/checkpoint/wp/2017/01/27/new-commander-in-chief-makes-first-pentagon-visit/?utm_term=.e10f604431f7" TargetMode="External"/><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ksgnotes1.harvard.edu/BCSIA/Library.nsf/wwwdocsname/ISP_AmerDem" TargetMode="External"/><Relationship Id="rId29" Type="http://schemas.openxmlformats.org/officeDocument/2006/relationships/hyperlink" Target="https://search.proquest.com/docview/304699768?pq-origsite=gscholar" TargetMode="External"/><Relationship Id="rId11" Type="http://schemas.openxmlformats.org/officeDocument/2006/relationships/hyperlink" Target="http://ksgnotes1.harvard.edu/BCSIA/Library.nsf/wwwdocsname/ISP_AmerDem" TargetMode="External"/><Relationship Id="rId24" Type="http://schemas.openxmlformats.org/officeDocument/2006/relationships/hyperlink" Target="http://ksgnotes1.harvard.edu/BCSIA/Library.nsf/wwwdocsname/ISP_AmerDem" TargetMode="External"/><Relationship Id="rId32" Type="http://schemas.openxmlformats.org/officeDocument/2006/relationships/hyperlink" Target="http://www.businessinsider.com/us-military-is-not-representative-of-country-2014-7" TargetMode="External"/><Relationship Id="rId37" Type="http://schemas.openxmlformats.org/officeDocument/2006/relationships/hyperlink" Target="http://www.cnn.com/2016/05/13/politics/china-military-south-china-sea-report/" TargetMode="External"/><Relationship Id="rId40" Type="http://schemas.openxmlformats.org/officeDocument/2006/relationships/hyperlink" Target="http://www.jstor.org/stable/pdf/42704598.pdf?refreqid=excelsior%3A63eba9cf3a399e7e26e448986547da43" TargetMode="External"/><Relationship Id="rId45" Type="http://schemas.openxmlformats.org/officeDocument/2006/relationships/hyperlink" Target="http://time.com/3934583/world-war-3/" TargetMode="External"/><Relationship Id="rId53" Type="http://schemas.openxmlformats.org/officeDocument/2006/relationships/hyperlink" Target="http://www.cnn.com/2017/05/18/opinions/trumps-pity-party-at-coast-guard-academy-was-shameful-kirby/index.html" TargetMode="External"/><Relationship Id="rId58" Type="http://schemas.openxmlformats.org/officeDocument/2006/relationships/hyperlink" Target="https://www.brookings.edu/research/future-directions-in-civil-military-responses-to-natural-disasters/" TargetMode="External"/><Relationship Id="rId66" Type="http://schemas.openxmlformats.org/officeDocument/2006/relationships/hyperlink" Target="https://www.brookings.edu/on-the-record/natural-disasters-conflict-and-human-rights-tracing-the-connections/" TargetMode="External"/><Relationship Id="rId74" Type="http://schemas.openxmlformats.org/officeDocument/2006/relationships/hyperlink" Target="http://www.businessinsider.com/mcmaster-trump-classified-info-russia-2017-5" TargetMode="External"/><Relationship Id="rId79" Type="http://schemas.openxmlformats.org/officeDocument/2006/relationships/hyperlink" Target="https://www.nytimes.com/2017/02/07/us/politics/trump-macdill-air-base.html?_r=0" TargetMode="External"/><Relationship Id="rId87" Type="http://schemas.openxmlformats.org/officeDocument/2006/relationships/hyperlink" Target="http://dge.stanford.edu/people/kmach" TargetMode="External"/><Relationship Id="rId5" Type="http://schemas.openxmlformats.org/officeDocument/2006/relationships/numbering" Target="numbering.xml"/><Relationship Id="rId61" Type="http://schemas.openxmlformats.org/officeDocument/2006/relationships/hyperlink" Target="https://www.brookings.edu/research/future-directions-in-civil-military-responses-to-natural-disasters/" TargetMode="External"/><Relationship Id="rId82" Type="http://schemas.openxmlformats.org/officeDocument/2006/relationships/hyperlink" Target="https://www.upeace.org/uploads/file/Ideas01.pdf" TargetMode="External"/><Relationship Id="rId90" Type="http://schemas.openxmlformats.org/officeDocument/2006/relationships/hyperlink" Target="http://www.businessinsider.com/us-military-is-not-representative-of-country-2014-7" TargetMode="External"/><Relationship Id="rId19" Type="http://schemas.openxmlformats.org/officeDocument/2006/relationships/hyperlink" Target="http://ksgnotes1.harvard.edu/BCSIA/Library.nsf/wwwdocsname/ISP_AmerDem" TargetMode="External"/><Relationship Id="rId14" Type="http://schemas.openxmlformats.org/officeDocument/2006/relationships/hyperlink" Target="http://ksgnotes1.harvard.edu/BCSIA/Library.nsf/wwwdocsname/ISP_AmerDem" TargetMode="External"/><Relationship Id="rId22" Type="http://schemas.openxmlformats.org/officeDocument/2006/relationships/hyperlink" Target="http://ksgnotes1.harvard.edu/BCSIA/Library.nsf/wwwdocsname/ISP_AmerDem" TargetMode="External"/><Relationship Id="rId27" Type="http://schemas.openxmlformats.org/officeDocument/2006/relationships/hyperlink" Target="http://ftp.iza.org/dp7152.pdf" TargetMode="External"/><Relationship Id="rId30" Type="http://schemas.openxmlformats.org/officeDocument/2006/relationships/hyperlink" Target="https://web.archive.org/web/20070419134900/http://www.afsc.org/youthmil/militarism-in-schools/JROTC-instructors.htm" TargetMode="External"/><Relationship Id="rId35" Type="http://schemas.openxmlformats.org/officeDocument/2006/relationships/hyperlink" Target="https://en.wikipedia.org/wiki/Alfa-class_submarine" TargetMode="External"/><Relationship Id="rId43" Type="http://schemas.openxmlformats.org/officeDocument/2006/relationships/hyperlink" Target="http://www.fmprc.gov.cn/eng/topics/lkqzlcxdyldrxlhy/t1088098.shtml" TargetMode="External"/><Relationship Id="rId48" Type="http://schemas.openxmlformats.org/officeDocument/2006/relationships/hyperlink" Target="file:///C:/Users/MD/Downloads/ADA511265.pdf" TargetMode="External"/><Relationship Id="rId56" Type="http://schemas.openxmlformats.org/officeDocument/2006/relationships/hyperlink" Target="https://www.wsj.com/articles/america-first-doesnt-mean-america-alone-1496187426" TargetMode="External"/><Relationship Id="rId64" Type="http://schemas.openxmlformats.org/officeDocument/2006/relationships/hyperlink" Target="https://www.brookings.edu/research/future-directions-in-civil-military-responses-to-natural-disasters/" TargetMode="External"/><Relationship Id="rId69" Type="http://schemas.openxmlformats.org/officeDocument/2006/relationships/hyperlink" Target="https://warontherocks.com/2016/04/weathering-the-storm-civil-military-tension-during-presidential-transitions/" TargetMode="External"/><Relationship Id="rId77" Type="http://schemas.openxmlformats.org/officeDocument/2006/relationships/hyperlink" Target="https://www.vox.com/policy-and-politics/2017/2/28/14766918/trump-blame-military-yemen-seal-botched-raid-pentagon-fox" TargetMode="External"/><Relationship Id="rId8" Type="http://schemas.openxmlformats.org/officeDocument/2006/relationships/webSettings" Target="webSettings.xml"/><Relationship Id="rId51" Type="http://schemas.openxmlformats.org/officeDocument/2006/relationships/hyperlink" Target="https://www.nytimes.com/2017/02/07/us/politics/trump-macdill-air-base.html" TargetMode="External"/><Relationship Id="rId72" Type="http://schemas.openxmlformats.org/officeDocument/2006/relationships/hyperlink" Target="http://www.cnn.com/2017/05/18/opinions/trumps-pity-party-at-coast-guard-academy-was-shameful-kirby/index.html" TargetMode="External"/><Relationship Id="rId80" Type="http://schemas.openxmlformats.org/officeDocument/2006/relationships/hyperlink" Target="file:///C:/Users/MD/Downloads/ADA511265.pdf" TargetMode="External"/><Relationship Id="rId85" Type="http://schemas.openxmlformats.org/officeDocument/2006/relationships/hyperlink" Target="http://www.pcr.uu.se/research/ucdp/datasets/ucdp_prio_armed_conflict_dataset/" TargetMode="External"/><Relationship Id="rId3" Type="http://schemas.openxmlformats.org/officeDocument/2006/relationships/customXml" Target="../customXml/item3.xml"/><Relationship Id="rId12" Type="http://schemas.openxmlformats.org/officeDocument/2006/relationships/hyperlink" Target="http://ksgnotes1.harvard.edu/BCSIA/Library.nsf/wwwdocsname/ISP_AmerDem" TargetMode="External"/><Relationship Id="rId17" Type="http://schemas.openxmlformats.org/officeDocument/2006/relationships/hyperlink" Target="http://ksgnotes1.harvard.edu/BCSIA/Library.nsf/wwwdocsname/ISP_AmerDem" TargetMode="External"/><Relationship Id="rId25" Type="http://schemas.openxmlformats.org/officeDocument/2006/relationships/hyperlink" Target="https://www.theguardian.com/media/2011/nov/29/paul-mcmullan-leveson-inquiry-phone-hacking" TargetMode="External"/><Relationship Id="rId33" Type="http://schemas.openxmlformats.org/officeDocument/2006/relationships/hyperlink" Target="https://en.wikipedia.org/wiki/OK-550_reactor" TargetMode="External"/><Relationship Id="rId38" Type="http://schemas.openxmlformats.org/officeDocument/2006/relationships/hyperlink" Target="https://www.google.com/url?sa=t&amp;rct=j&amp;q=&amp;esrc=s&amp;source=web&amp;cd=2&amp;cad=rja&amp;uact=8&amp;ved=0ahUKEwiejualhdbPAhXFilQKHSBDBFYQFggvMAE&amp;url=https%3A%2F%2Fen.wikipedia.org%2Fwiki%2FFukushima_Daiichi_nuclear_disaster&amp;usg=AFQjCNFynJreobQjJchMa8B5f-lAEVBYOg&amp;sig2=C0itXhtqGrU91vRHntmTwg" TargetMode="External"/><Relationship Id="rId46" Type="http://schemas.openxmlformats.org/officeDocument/2006/relationships/hyperlink" Target="https://www.washingtonpost.com/news/josh-rogin/wp/2016/11/18/will-trump-really-purge-obamas-generals/?utm_term=.23b8ece4f9b7" TargetMode="External"/><Relationship Id="rId59" Type="http://schemas.openxmlformats.org/officeDocument/2006/relationships/hyperlink" Target="https://www.brookings.edu/research/future-directions-in-civil-military-responses-to-natural-disasters/" TargetMode="External"/><Relationship Id="rId67" Type="http://schemas.openxmlformats.org/officeDocument/2006/relationships/hyperlink" Target="https://www.brookings.edu/on-the-record/natural-disasters-conflict-and-human-rights-tracing-the-connections/" TargetMode="External"/><Relationship Id="rId20" Type="http://schemas.openxmlformats.org/officeDocument/2006/relationships/hyperlink" Target="http://ksgnotes1.harvard.edu/BCSIA/Library.nsf/wwwdocsname/ISP_AmerDem" TargetMode="External"/><Relationship Id="rId41" Type="http://schemas.openxmlformats.org/officeDocument/2006/relationships/hyperlink" Target="http://www.bloombergview.com/articles/2015-04-02/u-s-misses-real-threat-of-china-s-fake-islands" TargetMode="External"/><Relationship Id="rId54" Type="http://schemas.openxmlformats.org/officeDocument/2006/relationships/hyperlink" Target="http://www.newsweek.com/no-mr-pence-american-forces-dont-do-blind-obedience-619024" TargetMode="External"/><Relationship Id="rId62" Type="http://schemas.openxmlformats.org/officeDocument/2006/relationships/hyperlink" Target="https://www.brookings.edu/research/future-directions-in-civil-military-responses-to-natural-disasters/" TargetMode="External"/><Relationship Id="rId70" Type="http://schemas.openxmlformats.org/officeDocument/2006/relationships/hyperlink" Target="https://www.nytimes.com/2017/02/07/us/politics/trump-macdill-air-base.html" TargetMode="External"/><Relationship Id="rId75" Type="http://schemas.openxmlformats.org/officeDocument/2006/relationships/hyperlink" Target="https://www.wsj.com/articles/america-first-doesnt-mean-america-alone-1496187426" TargetMode="External"/><Relationship Id="rId83" Type="http://schemas.openxmlformats.org/officeDocument/2006/relationships/hyperlink" Target="http://www.pcr.uu.se/digitalAssets/61/61335_1brochure2.pdf" TargetMode="External"/><Relationship Id="rId88" Type="http://schemas.openxmlformats.org/officeDocument/2006/relationships/hyperlink" Target="https://www.ipcc.ch/pdf/assessment-report/ar5/wg2/WGIIAR5-Chap12_FINAL.pdf"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ksgnotes1.harvard.edu/BCSIA/Library.nsf/wwwdocsname/ISP_AmerDem" TargetMode="External"/><Relationship Id="rId23" Type="http://schemas.openxmlformats.org/officeDocument/2006/relationships/hyperlink" Target="http://ksgnotes1.harvard.edu/BCSIA/Library.nsf/wwwdocsname/ISP_AmerDem" TargetMode="External"/><Relationship Id="rId28" Type="http://schemas.openxmlformats.org/officeDocument/2006/relationships/hyperlink" Target="https://mronline.org/2005/11/01/hearts-and-minds-military-recruitment-and-the-high-school-battlefield/" TargetMode="External"/><Relationship Id="rId36" Type="http://schemas.openxmlformats.org/officeDocument/2006/relationships/hyperlink" Target="https://en.wikipedia.org/wiki/Lead-cooled_fast_reactor" TargetMode="External"/><Relationship Id="rId49" Type="http://schemas.openxmlformats.org/officeDocument/2006/relationships/hyperlink" Target="https://www.washingtonpost.com/news/josh-rogin/wp/2016/11/18/will-trump-really-purge-obamas-generals/?utm_term=.23b8ece4f9b7" TargetMode="External"/><Relationship Id="rId57" Type="http://schemas.openxmlformats.org/officeDocument/2006/relationships/hyperlink" Target="https://www.upeace.org/uploads/file/Ideas01.pdf" TargetMode="External"/><Relationship Id="rId10" Type="http://schemas.openxmlformats.org/officeDocument/2006/relationships/hyperlink" Target="http://www.foreignpolicy.com/articles/2011/01/02/unconventional_wisdom?page=0,11" TargetMode="External"/><Relationship Id="rId31" Type="http://schemas.openxmlformats.org/officeDocument/2006/relationships/hyperlink" Target="http://www.afsc.org/youthmil/militarism-in-schools/JROTC-instructors.htm" TargetMode="External"/><Relationship Id="rId44" Type="http://schemas.openxmlformats.org/officeDocument/2006/relationships/hyperlink" Target="http://www.brookings.edu/research/opinions/2011/12/13-china-public-opinion-sun" TargetMode="External"/><Relationship Id="rId52" Type="http://schemas.openxmlformats.org/officeDocument/2006/relationships/hyperlink" Target="https://www.washingtonpost.com/news/checkpoint/wp/2017/01/27/new-commander-in-chief-makes-first-pentagon-visit/?utm_term=.e10f604431f7" TargetMode="External"/><Relationship Id="rId60" Type="http://schemas.openxmlformats.org/officeDocument/2006/relationships/hyperlink" Target="https://www.brookings.edu/research/future-directions-in-civil-military-responses-to-natural-disasters/" TargetMode="External"/><Relationship Id="rId65" Type="http://schemas.openxmlformats.org/officeDocument/2006/relationships/hyperlink" Target="https://www.brookings.edu/on-the-record/natural-disasters-conflict-and-human-rights-tracing-the-connections/" TargetMode="External"/><Relationship Id="rId73" Type="http://schemas.openxmlformats.org/officeDocument/2006/relationships/hyperlink" Target="http://www.newsweek.com/no-mr-pence-american-forces-dont-do-blind-obedience-619024" TargetMode="External"/><Relationship Id="rId78" Type="http://schemas.openxmlformats.org/officeDocument/2006/relationships/hyperlink" Target="http://www.slate.com/articles/news_and_politics/politics/2017/03/donald_trump_s_appropriation_of_ryan_and_carryn_owens_was_a_disgrace.html" TargetMode="External"/><Relationship Id="rId81" Type="http://schemas.openxmlformats.org/officeDocument/2006/relationships/hyperlink" Target="file:///C:/Users/MD/Downloads/ADA511265.pdf" TargetMode="External"/><Relationship Id="rId86" Type="http://schemas.openxmlformats.org/officeDocument/2006/relationships/hyperlink" Target="http://www.climatecentral.org/news/climate-change-contributing-factor-syrian-conflict-18718" TargetMode="External"/><Relationship Id="rId4" Type="http://schemas.openxmlformats.org/officeDocument/2006/relationships/customXml" Target="../customXml/item4.xml"/><Relationship Id="rId9" Type="http://schemas.openxmlformats.org/officeDocument/2006/relationships/hyperlink" Target="https://www.usnews.com/opinion/blogs/world-report/2013/06/04/bush-grasped-counterterrorism-far-more-than-oba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y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B092FA-BCAD-4E6C-8F43-78B05159A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332</TotalTime>
  <Pages>1</Pages>
  <Words>50090</Words>
  <Characters>285514</Characters>
  <Application>Microsoft Office Word</Application>
  <DocSecurity>0</DocSecurity>
  <Lines>2379</Lines>
  <Paragraphs>669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Rayyan Khan</cp:lastModifiedBy>
  <cp:revision>74</cp:revision>
  <dcterms:created xsi:type="dcterms:W3CDTF">2017-07-18T20:02:00Z</dcterms:created>
  <dcterms:modified xsi:type="dcterms:W3CDTF">2017-08-02T13:55:00Z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