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5688" w:rsidRDefault="00092E92" w:rsidP="00DC5688">
      <w:pPr>
        <w:pStyle w:val="Heading1"/>
      </w:pPr>
      <w:r>
        <w:t>Court Addendum Bears Wave 3</w:t>
      </w:r>
    </w:p>
    <w:p w:rsidR="00092E92" w:rsidRDefault="00092E92" w:rsidP="00092E92">
      <w:pPr>
        <w:pStyle w:val="Heading1"/>
      </w:pPr>
      <w:r>
        <w:lastRenderedPageBreak/>
        <w:t>DA Links</w:t>
      </w:r>
    </w:p>
    <w:p w:rsidR="00092E92" w:rsidRDefault="00092E92" w:rsidP="00092E92">
      <w:pPr>
        <w:pStyle w:val="Heading3"/>
      </w:pPr>
      <w:r>
        <w:lastRenderedPageBreak/>
        <w:t>Politics – Generally Politicized</w:t>
      </w:r>
    </w:p>
    <w:p w:rsidR="00092E92" w:rsidRPr="0035394E" w:rsidRDefault="00092E92" w:rsidP="00092E92">
      <w:pPr>
        <w:pStyle w:val="Heading4"/>
      </w:pPr>
      <w:r>
        <w:t>Executive criticism, media spin, and court policy-making ensures the plan’s unpopular</w:t>
      </w:r>
    </w:p>
    <w:p w:rsidR="00092E92" w:rsidRDefault="00092E92" w:rsidP="00092E92">
      <w:r w:rsidRPr="0035394E">
        <w:rPr>
          <w:rStyle w:val="Style13ptBold"/>
        </w:rPr>
        <w:t xml:space="preserve">Hilbert and </w:t>
      </w:r>
      <w:proofErr w:type="spellStart"/>
      <w:r w:rsidRPr="0035394E">
        <w:rPr>
          <w:rStyle w:val="Style13ptBold"/>
        </w:rPr>
        <w:t>Yacobucci</w:t>
      </w:r>
      <w:proofErr w:type="spellEnd"/>
      <w:r>
        <w:rPr>
          <w:rStyle w:val="Style13ptBold"/>
        </w:rPr>
        <w:t xml:space="preserve">, </w:t>
      </w:r>
      <w:r w:rsidRPr="0035394E">
        <w:rPr>
          <w:rStyle w:val="Style13ptBold"/>
        </w:rPr>
        <w:t>16</w:t>
      </w:r>
      <w:r>
        <w:t xml:space="preserve"> (Gregory and Peter, </w:t>
      </w:r>
      <w:r w:rsidRPr="00D13998">
        <w:t>Buffalo State College Political Science Associate Professors</w:t>
      </w:r>
      <w:r>
        <w:rPr>
          <w:rStyle w:val="Style13ptBold"/>
        </w:rPr>
        <w:t xml:space="preserve">, </w:t>
      </w:r>
      <w:r>
        <w:t xml:space="preserve">Sep 15, 2016 "Is Anyone Listening? The Politicization of the Judiciary and the Loss of Authority: An Initial Assessment," 1-2, Date Accessed: 7/2/17, </w:t>
      </w:r>
      <w:hyperlink r:id="rId6" w:history="1">
        <w:r w:rsidRPr="001C3831">
          <w:rPr>
            <w:rStyle w:val="Hyperlink"/>
          </w:rPr>
          <w:t>https://www.omicsonline.org/open-access/is-anyone-listening-the-politicization-of-the-judiciary-and-the-loss-ofauthority-an-initial-assessment-2332-0761-1000217.pdf</w:t>
        </w:r>
      </w:hyperlink>
      <w:r>
        <w:t>)</w:t>
      </w:r>
    </w:p>
    <w:p w:rsidR="00092E92" w:rsidRPr="00E37CC1" w:rsidRDefault="00092E92" w:rsidP="00092E92">
      <w:pPr>
        <w:rPr>
          <w:sz w:val="14"/>
        </w:rPr>
      </w:pPr>
      <w:r w:rsidRPr="00E37CC1">
        <w:rPr>
          <w:sz w:val="14"/>
        </w:rPr>
        <w:t xml:space="preserve">Increasingly, </w:t>
      </w:r>
      <w:r w:rsidRPr="0035394E">
        <w:rPr>
          <w:rStyle w:val="StyleUnderline"/>
        </w:rPr>
        <w:t>the Court has become a political dartboard</w:t>
      </w:r>
      <w:r w:rsidRPr="00E37CC1">
        <w:rPr>
          <w:sz w:val="14"/>
        </w:rPr>
        <w:t xml:space="preserve"> for politicians of both parties. </w:t>
      </w:r>
      <w:r w:rsidRPr="0035394E">
        <w:rPr>
          <w:rStyle w:val="StyleUnderline"/>
        </w:rPr>
        <w:t xml:space="preserve">The Court has been castigated for an ‘activist’ agenda while at the same time </w:t>
      </w:r>
      <w:proofErr w:type="gramStart"/>
      <w:r w:rsidRPr="0035394E">
        <w:rPr>
          <w:rStyle w:val="StyleUnderline"/>
        </w:rPr>
        <w:t>critiqued</w:t>
      </w:r>
      <w:proofErr w:type="gramEnd"/>
      <w:r w:rsidRPr="0035394E">
        <w:rPr>
          <w:rStyle w:val="StyleUnderline"/>
        </w:rPr>
        <w:t xml:space="preserve"> for its lack of action.</w:t>
      </w:r>
      <w:r w:rsidRPr="00E37CC1">
        <w:rPr>
          <w:sz w:val="14"/>
        </w:rPr>
        <w:t xml:space="preserve"> President </w:t>
      </w:r>
      <w:r w:rsidRPr="0035394E">
        <w:rPr>
          <w:rStyle w:val="StyleUnderline"/>
        </w:rPr>
        <w:t>Obama told the public</w:t>
      </w:r>
      <w:r w:rsidRPr="00E37CC1">
        <w:rPr>
          <w:sz w:val="14"/>
        </w:rPr>
        <w:t xml:space="preserve"> at the 2010 State of the Union address </w:t>
      </w:r>
      <w:r w:rsidRPr="0035394E">
        <w:rPr>
          <w:rStyle w:val="StyleUnderline"/>
        </w:rPr>
        <w:t>that “the Supreme Court reversed a century of law” with its Citizens United decision and suggested that the Court opposed honest elections. The ensuing image was even more damaging.</w:t>
      </w:r>
      <w:r w:rsidRPr="00E37CC1">
        <w:rPr>
          <w:sz w:val="14"/>
        </w:rPr>
        <w:t xml:space="preserve"> With 48 million Americans watching, the camera panned to a cadre of expressionless Supreme Court Justices sitting in the front row while lawmakers sitting next to them rose to their feet and applauded [12]. Presidents </w:t>
      </w:r>
      <w:r w:rsidRPr="0035394E">
        <w:rPr>
          <w:rStyle w:val="StyleUnderline"/>
        </w:rPr>
        <w:t xml:space="preserve">Obama </w:t>
      </w:r>
      <w:r w:rsidRPr="00E37CC1">
        <w:rPr>
          <w:sz w:val="14"/>
        </w:rPr>
        <w:t>and</w:t>
      </w:r>
      <w:r w:rsidRPr="0035394E">
        <w:rPr>
          <w:rStyle w:val="StyleUnderline"/>
        </w:rPr>
        <w:t xml:space="preserve"> Bush and</w:t>
      </w:r>
      <w:r w:rsidRPr="00E37CC1">
        <w:rPr>
          <w:sz w:val="14"/>
        </w:rPr>
        <w:t xml:space="preserve"> members of </w:t>
      </w:r>
      <w:r w:rsidRPr="0035394E">
        <w:rPr>
          <w:rStyle w:val="StyleUnderline"/>
        </w:rPr>
        <w:t>Congress have derided the Court for its “unelected” nature</w:t>
      </w:r>
      <w:r w:rsidRPr="00E37CC1">
        <w:rPr>
          <w:sz w:val="14"/>
        </w:rPr>
        <w:t xml:space="preserve">, with President Obama publicly wondering whether “an unelected group of people would somehow overturn a duly constituted and passed law.” [12]. </w:t>
      </w:r>
      <w:r w:rsidRPr="0035394E">
        <w:rPr>
          <w:rStyle w:val="StyleUnderline"/>
        </w:rPr>
        <w:t xml:space="preserve">Judges lack clear defenses. Judges would risk their credibility if they shouted back at the President, appeared on the Sunday morning talk shows, or held a press conference after a decision. </w:t>
      </w:r>
      <w:r w:rsidRPr="00E37CC1">
        <w:rPr>
          <w:sz w:val="14"/>
        </w:rPr>
        <w:t xml:space="preserve">Although the recent public appearances of several of the Justices on the Court, notably Justices </w:t>
      </w:r>
      <w:r w:rsidRPr="00566910">
        <w:rPr>
          <w:rStyle w:val="StyleUnderline"/>
        </w:rPr>
        <w:t>Ginsburg</w:t>
      </w:r>
      <w:r w:rsidRPr="00E37CC1">
        <w:rPr>
          <w:sz w:val="14"/>
        </w:rPr>
        <w:t xml:space="preserve"> on the </w:t>
      </w:r>
      <w:r w:rsidRPr="00566910">
        <w:rPr>
          <w:rStyle w:val="StyleUnderline"/>
        </w:rPr>
        <w:t xml:space="preserve">left and Scalia on the right have challenged the traditional notion of a silent Judiciary. </w:t>
      </w:r>
      <w:proofErr w:type="gramStart"/>
      <w:r w:rsidRPr="00E37CC1">
        <w:rPr>
          <w:sz w:val="14"/>
        </w:rPr>
        <w:t>That being said, unlike</w:t>
      </w:r>
      <w:proofErr w:type="gramEnd"/>
      <w:r w:rsidRPr="00E37CC1">
        <w:rPr>
          <w:sz w:val="14"/>
        </w:rPr>
        <w:t xml:space="preserve"> speeches from members of Congress and the President, Supreme Court proceedings are difficult to follow without legal training. The </w:t>
      </w:r>
      <w:r w:rsidRPr="00566910">
        <w:rPr>
          <w:rStyle w:val="StyleUnderline"/>
        </w:rPr>
        <w:t>media coverage of the Supreme Court can be incomplete or inaccurate. The first reading of the Bush v. Gore decision on the steps of the Court was consistently misinterpreted.</w:t>
      </w:r>
      <w:r w:rsidRPr="00E37CC1">
        <w:rPr>
          <w:sz w:val="14"/>
        </w:rPr>
        <w:t xml:space="preserve"> More recently, </w:t>
      </w:r>
      <w:r w:rsidRPr="00566910">
        <w:rPr>
          <w:rStyle w:val="StyleUnderline"/>
        </w:rPr>
        <w:t xml:space="preserve">FOX News and CNN famously misunderstood Chief Justice Roberts’ oral opinion and misreported that the individual mandate had been invalidated. </w:t>
      </w:r>
      <w:r w:rsidRPr="00E37CC1">
        <w:rPr>
          <w:sz w:val="14"/>
        </w:rPr>
        <w:t xml:space="preserve">The publicly available audio recordings of oral arguments contribute little to public understanding of the Court. Even before the decision, the Republican Party doctored audio clips of Solicitor General Don Verrilli coughing and pausing during oral argument to suggest in an ad suggesting that the health care law was indefensible [13]. </w:t>
      </w:r>
      <w:r w:rsidRPr="00566910">
        <w:rPr>
          <w:rStyle w:val="StyleUnderline"/>
        </w:rPr>
        <w:t>Politicization of the Court is dangerous because it primes the public for a power grab by the political branches. If the Court loses authority to check political power and make unpopular decisions, it cannot enforce the Constitution with the same effectiveness</w:t>
      </w:r>
      <w:r w:rsidRPr="00E37CC1">
        <w:rPr>
          <w:sz w:val="14"/>
        </w:rPr>
        <w:t xml:space="preserve">. Without enforcement of the Constitution, </w:t>
      </w:r>
      <w:r w:rsidRPr="00566910">
        <w:rPr>
          <w:rStyle w:val="StyleUnderline"/>
        </w:rPr>
        <w:t>Congress is free to invade constitutional rights and exceed its lawful powers.</w:t>
      </w:r>
      <w:r>
        <w:rPr>
          <w:rStyle w:val="StyleUnderline"/>
        </w:rPr>
        <w:t xml:space="preserve"> </w:t>
      </w:r>
      <w:r w:rsidRPr="00E37CC1">
        <w:rPr>
          <w:sz w:val="14"/>
        </w:rPr>
        <w:t xml:space="preserve">This is not the first time the Court has seen its opinions challenged. </w:t>
      </w:r>
      <w:r w:rsidRPr="00566910">
        <w:rPr>
          <w:rStyle w:val="StyleUnderline"/>
        </w:rPr>
        <w:t>The Supreme Court came</w:t>
      </w:r>
      <w:r w:rsidRPr="00E37CC1">
        <w:rPr>
          <w:sz w:val="14"/>
        </w:rPr>
        <w:t xml:space="preserve"> frighteningly </w:t>
      </w:r>
      <w:r w:rsidRPr="00566910">
        <w:rPr>
          <w:rStyle w:val="StyleUnderline"/>
        </w:rPr>
        <w:t>close to losing its independence when the Court made politically significant decisions</w:t>
      </w:r>
      <w:r w:rsidRPr="00E37CC1">
        <w:rPr>
          <w:sz w:val="14"/>
        </w:rPr>
        <w:t xml:space="preserve"> striking down parts of the New Deal, </w:t>
      </w:r>
      <w:r w:rsidRPr="00566910">
        <w:rPr>
          <w:rStyle w:val="StyleUnderline"/>
        </w:rPr>
        <w:t>and</w:t>
      </w:r>
      <w:r w:rsidRPr="00E37CC1">
        <w:rPr>
          <w:sz w:val="14"/>
        </w:rPr>
        <w:t xml:space="preserve"> President Franklin D. </w:t>
      </w:r>
      <w:r w:rsidRPr="00566910">
        <w:rPr>
          <w:rStyle w:val="StyleUnderline"/>
        </w:rPr>
        <w:t>Roosevelt responded with the Court-packing plan</w:t>
      </w:r>
      <w:r w:rsidRPr="00E37CC1">
        <w:rPr>
          <w:sz w:val="14"/>
        </w:rPr>
        <w:t xml:space="preserve">. His arguments alleged misconduct by the Court. The Courts, however, have cast doubts on the ability of the elected Congress to protect us against catastrophe by meeting squarely our modern social and economic conditions… </w:t>
      </w:r>
      <w:r w:rsidRPr="00566910">
        <w:rPr>
          <w:rStyle w:val="StyleUnderline"/>
        </w:rPr>
        <w:t>The Court has been acting not as a judicial body, but as a policy-making body</w:t>
      </w:r>
      <w:r w:rsidRPr="00E37CC1">
        <w:rPr>
          <w:sz w:val="14"/>
        </w:rPr>
        <w:t xml:space="preserve">… </w:t>
      </w:r>
      <w:r w:rsidRPr="00566910">
        <w:rPr>
          <w:rStyle w:val="StyleUnderline"/>
        </w:rPr>
        <w:t>We have,</w:t>
      </w:r>
      <w:r w:rsidRPr="00E37CC1">
        <w:rPr>
          <w:sz w:val="14"/>
        </w:rPr>
        <w:t xml:space="preserve"> therefore, </w:t>
      </w:r>
      <w:r w:rsidRPr="00566910">
        <w:rPr>
          <w:rStyle w:val="StyleUnderline"/>
        </w:rPr>
        <w:t xml:space="preserve">reached the point as a nation where we must </w:t>
      </w:r>
      <w:proofErr w:type="gramStart"/>
      <w:r w:rsidRPr="00566910">
        <w:rPr>
          <w:rStyle w:val="StyleUnderline"/>
        </w:rPr>
        <w:t>take action</w:t>
      </w:r>
      <w:proofErr w:type="gramEnd"/>
      <w:r w:rsidRPr="00566910">
        <w:rPr>
          <w:rStyle w:val="StyleUnderline"/>
        </w:rPr>
        <w:t xml:space="preserve"> to save the Constitution from the Court and the Court from itself.</w:t>
      </w:r>
      <w:r w:rsidRPr="00E37CC1">
        <w:rPr>
          <w:sz w:val="14"/>
        </w:rPr>
        <w:t xml:space="preserve"> We must find a way to take an appeal from the Supreme Court to the Constitution itself [14]. Court opponents could repeat Roosevelt’s words from seventy-five years ago today. Former Speaker of the House, Newt </w:t>
      </w:r>
      <w:r w:rsidRPr="00566910">
        <w:rPr>
          <w:rStyle w:val="StyleUnderline"/>
        </w:rPr>
        <w:t>Gingrich, promised in his recent presidential primary campaign to employ the tactics of early state constitutions by ignoring disagreeable Court decisions and ordering Justices to testify to congressional committees</w:t>
      </w:r>
      <w:r w:rsidRPr="00E37CC1">
        <w:rPr>
          <w:sz w:val="14"/>
        </w:rPr>
        <w:t xml:space="preserve"> [15]. </w:t>
      </w:r>
      <w:r w:rsidRPr="00566910">
        <w:rPr>
          <w:rStyle w:val="StyleUnderline"/>
        </w:rPr>
        <w:t>Proposals to invade the Court’s independence ignore the Framers’ fears for enforcement of the Constitution without the Supreme Court.</w:t>
      </w:r>
      <w:r w:rsidRPr="00E37CC1">
        <w:rPr>
          <w:sz w:val="14"/>
        </w:rPr>
        <w:t xml:space="preserve"> Madison believed if the legislature and executive united behind a law and convinced the public that it was in their interest, the people could not properly judge its constitutionality, even if it was patently unconstitutional. </w:t>
      </w:r>
      <w:r w:rsidRPr="00566910">
        <w:rPr>
          <w:rStyle w:val="StyleUnderline"/>
        </w:rPr>
        <w:t xml:space="preserve">The “passions” of the people on the </w:t>
      </w:r>
      <w:proofErr w:type="gramStart"/>
      <w:r w:rsidRPr="00566910">
        <w:rPr>
          <w:rStyle w:val="StyleUnderline"/>
        </w:rPr>
        <w:t>particular issues</w:t>
      </w:r>
      <w:proofErr w:type="gramEnd"/>
      <w:r w:rsidRPr="00566910">
        <w:rPr>
          <w:rStyle w:val="StyleUnderline"/>
        </w:rPr>
        <w:t xml:space="preserve"> would prevail over well-reasoned constitutional judgment </w:t>
      </w:r>
      <w:r w:rsidRPr="00E37CC1">
        <w:rPr>
          <w:sz w:val="14"/>
        </w:rPr>
        <w:t xml:space="preserve">[9]. </w:t>
      </w:r>
    </w:p>
    <w:p w:rsidR="00092E92" w:rsidRPr="00BE326E" w:rsidRDefault="00092E92" w:rsidP="00092E92">
      <w:pPr>
        <w:pStyle w:val="Heading4"/>
      </w:pPr>
      <w:r>
        <w:lastRenderedPageBreak/>
        <w:t>Courts are politicized – ensures the link hits</w:t>
      </w:r>
    </w:p>
    <w:p w:rsidR="00092E92" w:rsidRDefault="00092E92" w:rsidP="00092E92">
      <w:r w:rsidRPr="00BE326E">
        <w:rPr>
          <w:rStyle w:val="Style13ptBold"/>
        </w:rPr>
        <w:t>Walker, 12</w:t>
      </w:r>
      <w:r>
        <w:t xml:space="preserve"> (John M. Walker Jr</w:t>
      </w:r>
      <w:r w:rsidRPr="00D13998">
        <w:t xml:space="preserve"> </w:t>
      </w:r>
      <w:r>
        <w:t>,</w:t>
      </w:r>
      <w:r w:rsidRPr="00D13998">
        <w:t>US Court of Appeals Senior Judge</w:t>
      </w:r>
      <w:r>
        <w:t xml:space="preserve">, 7-9-2012, "The Unfortunate Politicization of Judicial Confirmation Hearings," Atlantic, </w:t>
      </w:r>
      <w:hyperlink r:id="rId7" w:history="1">
        <w:r w:rsidRPr="001C3831">
          <w:rPr>
            <w:rStyle w:val="Hyperlink"/>
          </w:rPr>
          <w:t>https://www.theatlantic.com/national/archive/2012/07/the-unfortunate-politicization-of-judicial-confirmation-hearings/259445/</w:t>
        </w:r>
      </w:hyperlink>
      <w:r>
        <w:t xml:space="preserve">) </w:t>
      </w:r>
    </w:p>
    <w:p w:rsidR="00092E92" w:rsidRPr="00E37CC1" w:rsidRDefault="00092E92" w:rsidP="00092E92">
      <w:pPr>
        <w:rPr>
          <w:sz w:val="14"/>
        </w:rPr>
      </w:pPr>
      <w:r w:rsidRPr="00E37CC1">
        <w:rPr>
          <w:sz w:val="14"/>
        </w:rPr>
        <w:t>During the more recent confirmation hearing for Fifth Circuit Judge Priscilla Owen, one Senate Democrat opined that "[a]</w:t>
      </w:r>
      <w:proofErr w:type="spellStart"/>
      <w:r w:rsidRPr="00E37CC1">
        <w:rPr>
          <w:sz w:val="14"/>
        </w:rPr>
        <w:t>ny</w:t>
      </w:r>
      <w:proofErr w:type="spellEnd"/>
      <w:r w:rsidRPr="00E37CC1">
        <w:rPr>
          <w:sz w:val="14"/>
        </w:rPr>
        <w:t xml:space="preserve"> judge who doesn't answer questions about their philosophy, their views on the First, or Second or Fourth Amendments, should not be" appointed to the federal bench. Others professed bewilderment at the nominee's refusal to critique settled Supreme Court cases. The implication was that </w:t>
      </w:r>
      <w:r w:rsidRPr="00F44904">
        <w:rPr>
          <w:rStyle w:val="StyleUnderline"/>
        </w:rPr>
        <w:t>lower court judges' personal views, rather than law or precedent, govern the outcomes of cases. This is a view that senators on both sides of the aisle appear to have embraced</w:t>
      </w:r>
      <w:r w:rsidRPr="00E37CC1">
        <w:rPr>
          <w:sz w:val="14"/>
        </w:rPr>
        <w:t xml:space="preserve">. Senate Republicans defeated the nomination of (current California Supreme Court Justice) Goodwin Liu to the Ninth Circuit largely </w:t>
      </w:r>
      <w:proofErr w:type="gramStart"/>
      <w:r w:rsidRPr="00E37CC1">
        <w:rPr>
          <w:sz w:val="14"/>
        </w:rPr>
        <w:t>on account of</w:t>
      </w:r>
      <w:proofErr w:type="gramEnd"/>
      <w:r w:rsidRPr="00E37CC1">
        <w:rPr>
          <w:sz w:val="14"/>
        </w:rPr>
        <w:t xml:space="preserve"> his academic writings. These senators apparently rejected Liu's apt explanation that "there's a clear difference between what things people write as scholars and how one would approach the role of a judge." </w:t>
      </w:r>
      <w:r w:rsidRPr="00F44904">
        <w:rPr>
          <w:rStyle w:val="StyleUnderline"/>
        </w:rPr>
        <w:t>The trend toward this kind of questioning reveals that senators seek to screen out nominees because they believe the nominees will reach outcomes the senators don't agree with</w:t>
      </w:r>
      <w:r w:rsidRPr="00E37CC1">
        <w:rPr>
          <w:sz w:val="14"/>
        </w:rPr>
        <w:t xml:space="preserve">. For a variety of reasons, </w:t>
      </w:r>
      <w:r w:rsidRPr="00F44904">
        <w:rPr>
          <w:rStyle w:val="StyleUnderline"/>
        </w:rPr>
        <w:t>this approach</w:t>
      </w:r>
      <w:r w:rsidRPr="00E37CC1">
        <w:rPr>
          <w:sz w:val="14"/>
        </w:rPr>
        <w:t xml:space="preserve"> is unwise. In the first analysis, it </w:t>
      </w:r>
      <w:r w:rsidRPr="00F44904">
        <w:rPr>
          <w:rStyle w:val="StyleUnderline"/>
        </w:rPr>
        <w:t>relies on the assumption that judges rule based on their political views</w:t>
      </w:r>
      <w:r w:rsidRPr="00E37CC1">
        <w:rPr>
          <w:sz w:val="14"/>
        </w:rPr>
        <w:t xml:space="preserve"> (after nearly 30 years on the federal bench, I can say that this almost never occurs). It is also shortsighted because it inevitably has a boomerang effect when the other party is scrutinizing candidates. </w:t>
      </w:r>
      <w:r w:rsidRPr="00F44904">
        <w:rPr>
          <w:rStyle w:val="StyleUnderline"/>
        </w:rPr>
        <w:t>The political benefits of this tit</w:t>
      </w:r>
      <w:r w:rsidRPr="00F44904">
        <w:rPr>
          <w:rStyle w:val="StyleUnderline"/>
          <w:rFonts w:ascii="Cambria Math" w:hAnsi="Cambria Math" w:cs="Cambria Math"/>
        </w:rPr>
        <w:t>‑</w:t>
      </w:r>
      <w:r w:rsidRPr="00F44904">
        <w:rPr>
          <w:rStyle w:val="StyleUnderline"/>
        </w:rPr>
        <w:t>for</w:t>
      </w:r>
      <w:r w:rsidRPr="00F44904">
        <w:rPr>
          <w:rStyle w:val="StyleUnderline"/>
          <w:rFonts w:ascii="Cambria Math" w:hAnsi="Cambria Math" w:cs="Cambria Math"/>
        </w:rPr>
        <w:t>‑</w:t>
      </w:r>
      <w:r w:rsidRPr="00F44904">
        <w:rPr>
          <w:rStyle w:val="StyleUnderline"/>
        </w:rPr>
        <w:t xml:space="preserve">tat practice therefore </w:t>
      </w:r>
      <w:proofErr w:type="gramStart"/>
      <w:r w:rsidRPr="00F44904">
        <w:rPr>
          <w:rStyle w:val="StyleUnderline"/>
        </w:rPr>
        <w:t>are</w:t>
      </w:r>
      <w:proofErr w:type="gramEnd"/>
      <w:r w:rsidRPr="00F44904">
        <w:rPr>
          <w:rStyle w:val="StyleUnderline"/>
        </w:rPr>
        <w:t xml:space="preserve"> a wash</w:t>
      </w:r>
      <w:r w:rsidRPr="00E37CC1">
        <w:rPr>
          <w:sz w:val="14"/>
        </w:rPr>
        <w:t>. Yet the long</w:t>
      </w:r>
      <w:r w:rsidRPr="00E37CC1">
        <w:rPr>
          <w:rFonts w:ascii="Cambria Math" w:hAnsi="Cambria Math" w:cs="Cambria Math"/>
          <w:sz w:val="14"/>
        </w:rPr>
        <w:t>‑</w:t>
      </w:r>
      <w:r w:rsidRPr="00E37CC1">
        <w:rPr>
          <w:sz w:val="14"/>
        </w:rPr>
        <w:t xml:space="preserve">term costs are weighty. First, </w:t>
      </w:r>
      <w:r w:rsidRPr="00F44904">
        <w:rPr>
          <w:rStyle w:val="StyleUnderline"/>
        </w:rPr>
        <w:t>the politicization of confirmation hearings perpetuates the misconception that the judicial role is political. This lowers the public esteem on which courts depend.</w:t>
      </w:r>
      <w:r w:rsidRPr="00E37CC1">
        <w:rPr>
          <w:sz w:val="14"/>
        </w:rPr>
        <w:t xml:space="preserve"> Federalist Paper No. 78 famously pointed out that </w:t>
      </w:r>
      <w:r w:rsidRPr="00F44904">
        <w:rPr>
          <w:rStyle w:val="StyleUnderline"/>
        </w:rPr>
        <w:t>the judiciary has neither the legislature's purse nor the executive's sword</w:t>
      </w:r>
      <w:r w:rsidRPr="00E37CC1">
        <w:rPr>
          <w:sz w:val="14"/>
        </w:rPr>
        <w:t>. Thus</w:t>
      </w:r>
      <w:r w:rsidRPr="00F44904">
        <w:rPr>
          <w:rStyle w:val="StyleUnderline"/>
        </w:rPr>
        <w:t>, compliance with court decrees is generally voluntary. It cannot be expected if litigants believe that judges ignore the merits in favor of personal predilection. This danger is especially great in the context of rulings against other government actors. Presidents obey judicial decisions</w:t>
      </w:r>
      <w:r w:rsidRPr="00E37CC1">
        <w:rPr>
          <w:sz w:val="14"/>
        </w:rPr>
        <w:t xml:space="preserve"> -- as President Nixon did in turning over the Watergate tapes, sealing his resignation - -</w:t>
      </w:r>
      <w:r w:rsidRPr="00F44904">
        <w:rPr>
          <w:rStyle w:val="StyleUnderline"/>
        </w:rPr>
        <w:t>because not doing so would lead to constitutional and political crisis. But as the public grows to perceive judges as political, it becomes easier for presidents and others to disregard judicial decisions as partisan pronouncements.</w:t>
      </w:r>
      <w:r>
        <w:rPr>
          <w:rStyle w:val="StyleUnderline"/>
        </w:rPr>
        <w:t xml:space="preserve"> </w:t>
      </w:r>
      <w:r w:rsidRPr="00E37CC1">
        <w:rPr>
          <w:sz w:val="14"/>
        </w:rPr>
        <w:t>Second, fewer qualified candidates will seek or accept judicial nominations if the confirmation process includes publicized political attacks as a matter of course. Some years back, after the contentious hearings over Robert Bork's failed Supreme Court nomination, a distinguished Second Circuit colleague of mine remarked that he would never accept a nomination to the Court. Third, as senators play whack</w:t>
      </w:r>
      <w:r w:rsidRPr="00E37CC1">
        <w:rPr>
          <w:rFonts w:ascii="Cambria Math" w:hAnsi="Cambria Math" w:cs="Cambria Math"/>
          <w:sz w:val="14"/>
        </w:rPr>
        <w:t>‑</w:t>
      </w:r>
      <w:r w:rsidRPr="00E37CC1">
        <w:rPr>
          <w:sz w:val="14"/>
        </w:rPr>
        <w:t>a</w:t>
      </w:r>
      <w:r w:rsidRPr="00E37CC1">
        <w:rPr>
          <w:rFonts w:ascii="Cambria Math" w:hAnsi="Cambria Math" w:cs="Cambria Math"/>
          <w:sz w:val="14"/>
        </w:rPr>
        <w:t>‑</w:t>
      </w:r>
      <w:r w:rsidRPr="00E37CC1">
        <w:rPr>
          <w:sz w:val="14"/>
        </w:rPr>
        <w:t xml:space="preserve">mole with judicial nominations, vacancies on the federal bench go unfilled and the administration of justice is impeded. Finally, </w:t>
      </w:r>
      <w:r w:rsidRPr="00F44904">
        <w:rPr>
          <w:rStyle w:val="StyleUnderline"/>
        </w:rPr>
        <w:t>the politicization of confirmation hearings sows public distrust in government institutions as stabilizing forces in our racially, ethnically, and religiously disparate society.</w:t>
      </w:r>
      <w:r w:rsidRPr="00E37CC1">
        <w:rPr>
          <w:sz w:val="14"/>
        </w:rPr>
        <w:t xml:space="preserve"> Americans yearn for a government they can believe in</w:t>
      </w:r>
      <w:r w:rsidRPr="00F44904">
        <w:rPr>
          <w:rStyle w:val="StyleUnderline"/>
        </w:rPr>
        <w:t xml:space="preserve">. By unnecessarily and gratuitously distorting the judicial role, Senate hearings weaken the government </w:t>
      </w:r>
      <w:proofErr w:type="gramStart"/>
      <w:r w:rsidRPr="00F44904">
        <w:rPr>
          <w:rStyle w:val="StyleUnderline"/>
        </w:rPr>
        <w:t>as a whole in</w:t>
      </w:r>
      <w:proofErr w:type="gramEnd"/>
      <w:r w:rsidRPr="00F44904">
        <w:rPr>
          <w:rStyle w:val="StyleUnderline"/>
        </w:rPr>
        <w:t xml:space="preserve"> the eyes of the public.</w:t>
      </w:r>
      <w:r w:rsidRPr="00E37CC1">
        <w:rPr>
          <w:sz w:val="14"/>
        </w:rPr>
        <w:t xml:space="preserve"> The time of a senator can be put to better use.</w:t>
      </w:r>
    </w:p>
    <w:p w:rsidR="00314A4A" w:rsidRDefault="00314A4A" w:rsidP="00314A4A">
      <w:pPr>
        <w:pStyle w:val="Heading4"/>
      </w:pPr>
      <w:r>
        <w:t>The public drags Congress into the controversy</w:t>
      </w:r>
    </w:p>
    <w:p w:rsidR="00314A4A" w:rsidRPr="00F64ACE" w:rsidRDefault="00F02058" w:rsidP="00314A4A">
      <w:r>
        <w:rPr>
          <w:rStyle w:val="Style13ptBold"/>
        </w:rPr>
        <w:t>Canon &amp;</w:t>
      </w:r>
      <w:r w:rsidR="00314A4A" w:rsidRPr="00F64ACE">
        <w:rPr>
          <w:rStyle w:val="Style13ptBold"/>
        </w:rPr>
        <w:t xml:space="preserve"> Johnson 99</w:t>
      </w:r>
      <w:r w:rsidR="00314A4A">
        <w:t xml:space="preserve"> —</w:t>
      </w:r>
      <w:r w:rsidR="00314A4A" w:rsidRPr="00F64ACE">
        <w:t xml:space="preserve"> professor of </w:t>
      </w:r>
      <w:proofErr w:type="spellStart"/>
      <w:r w:rsidR="00314A4A" w:rsidRPr="00F64ACE">
        <w:t>polisci</w:t>
      </w:r>
      <w:proofErr w:type="spellEnd"/>
      <w:r w:rsidR="00314A4A" w:rsidRPr="00F64ACE">
        <w:t xml:space="preserve"> at UK and vice-presiding judge on the Oklahoma court of appeals, 99- (Bradley C. Canon and Charles A. Johnson, Judicial Policies: Implementation and Impact, 1999, p. 116-117)</w:t>
      </w:r>
    </w:p>
    <w:p w:rsidR="00314A4A" w:rsidRPr="008E030D" w:rsidRDefault="00314A4A" w:rsidP="00314A4A">
      <w:r w:rsidRPr="008E030D">
        <w:t xml:space="preserve">More than any other public </w:t>
      </w:r>
      <w:r w:rsidRPr="00F64ACE">
        <w:rPr>
          <w:rStyle w:val="StyleUnderline"/>
        </w:rPr>
        <w:t>agency, Congress tends to be the focal point for public reaction to judicial policies</w:t>
      </w:r>
      <w:r w:rsidRPr="008E030D">
        <w:t xml:space="preserve">. As a political body, </w:t>
      </w:r>
      <w:r w:rsidRPr="00F64ACE">
        <w:rPr>
          <w:rStyle w:val="StyleUnderline"/>
        </w:rPr>
        <w:t>Congress cannot ignore any sizable or prominent groups of constituents.</w:t>
      </w:r>
      <w:r w:rsidRPr="008E030D">
        <w:t xml:space="preserve"> Some </w:t>
      </w:r>
      <w:r w:rsidRPr="00F64ACE">
        <w:rPr>
          <w:rStyle w:val="StyleUnderline"/>
        </w:rPr>
        <w:t>groups become especially agitated when they are unhappy with some judicial decision</w:t>
      </w:r>
      <w:r w:rsidRPr="008E030D">
        <w:t xml:space="preserve"> or doctrine, </w:t>
      </w:r>
      <w:r w:rsidRPr="00F64ACE">
        <w:rPr>
          <w:rStyle w:val="StyleUnderline"/>
        </w:rPr>
        <w:t>and they make their dissatisfaction known to members of Congress</w:t>
      </w:r>
      <w:r w:rsidRPr="008E030D">
        <w:t xml:space="preserve">. If the pressure is great enough and is not counterbalanced by pressure from groups that support the judicial policy, Congress will, if feasible, </w:t>
      </w:r>
      <w:proofErr w:type="gramStart"/>
      <w:r w:rsidRPr="008E030D">
        <w:t>take action</w:t>
      </w:r>
      <w:proofErr w:type="gramEnd"/>
      <w:r w:rsidRPr="008E030D">
        <w:t>. At the very least, numerous members of Congress will score political points by showing righteous indignation on behalf of the disaffected groups.</w:t>
      </w:r>
    </w:p>
    <w:p w:rsidR="00DD16E1" w:rsidRDefault="00DD16E1" w:rsidP="00DD16E1">
      <w:pPr>
        <w:pStyle w:val="Heading3"/>
      </w:pPr>
      <w:r>
        <w:lastRenderedPageBreak/>
        <w:t>Politics – Perception</w:t>
      </w:r>
    </w:p>
    <w:p w:rsidR="00DD16E1" w:rsidRPr="00DD16E1" w:rsidRDefault="00DD16E1" w:rsidP="00DD16E1"/>
    <w:p w:rsidR="00DD16E1" w:rsidRPr="00B84107" w:rsidRDefault="00DD16E1" w:rsidP="00DD16E1">
      <w:pPr>
        <w:pStyle w:val="Heading4"/>
        <w:rPr>
          <w:sz w:val="28"/>
        </w:rPr>
      </w:pPr>
      <w:r w:rsidRPr="00B84107">
        <w:rPr>
          <w:sz w:val="28"/>
        </w:rPr>
        <w:t xml:space="preserve">Controversial Supreme Court decisions impact public opinion </w:t>
      </w:r>
    </w:p>
    <w:p w:rsidR="00DD16E1" w:rsidRPr="00B84107" w:rsidRDefault="00DD16E1" w:rsidP="00DD16E1">
      <w:pPr>
        <w:rPr>
          <w:rStyle w:val="Style13ptBold"/>
          <w:sz w:val="28"/>
        </w:rPr>
      </w:pPr>
      <w:proofErr w:type="spellStart"/>
      <w:r w:rsidRPr="00B84107">
        <w:rPr>
          <w:rStyle w:val="Style13ptBold"/>
          <w:sz w:val="28"/>
        </w:rPr>
        <w:t>Linos</w:t>
      </w:r>
      <w:proofErr w:type="spellEnd"/>
      <w:r w:rsidRPr="00B84107">
        <w:rPr>
          <w:rStyle w:val="Style13ptBold"/>
          <w:sz w:val="28"/>
        </w:rPr>
        <w:t xml:space="preserve"> and Twist 6/28 </w:t>
      </w:r>
      <w:r w:rsidRPr="00B84107">
        <w:t xml:space="preserve">– (Katerina </w:t>
      </w:r>
      <w:proofErr w:type="spellStart"/>
      <w:r w:rsidRPr="00B84107">
        <w:t>Linos</w:t>
      </w:r>
      <w:proofErr w:type="spellEnd"/>
      <w:r w:rsidRPr="00B84107">
        <w:t xml:space="preserve"> and Kimberly Twist, 6/28/17, “Controversial Supreme Court decisions change public opinion — in part because the media mostly report on them uncritically,” Accessed 7/10/17, </w:t>
      </w:r>
      <w:hyperlink r:id="rId8" w:history="1">
        <w:r w:rsidRPr="00B84107">
          <w:t>https://www.washingtonpost.com/news/monkey-cage/wp/2017/06/28/controversial-supreme-court-decisions-change-public-opinion-in-part-because-the-media-mostly-report-on-them-uncritically/?utm_term=.1f70493a6084)</w:t>
        </w:r>
      </w:hyperlink>
      <w:r w:rsidRPr="00B84107">
        <w:t xml:space="preserve"> //</w:t>
      </w:r>
      <w:proofErr w:type="spellStart"/>
      <w:r w:rsidRPr="00B84107">
        <w:t>ak</w:t>
      </w:r>
      <w:proofErr w:type="spellEnd"/>
    </w:p>
    <w:p w:rsidR="00DD16E1" w:rsidRPr="00B84107" w:rsidRDefault="00DD16E1" w:rsidP="00DD16E1">
      <w:pPr>
        <w:rPr>
          <w:rStyle w:val="StyleUnderline"/>
        </w:rPr>
      </w:pPr>
      <w:r w:rsidRPr="00B84107">
        <w:rPr>
          <w:sz w:val="16"/>
        </w:rPr>
        <w:t xml:space="preserve">This week </w:t>
      </w:r>
      <w:r w:rsidRPr="00472023">
        <w:rPr>
          <w:rStyle w:val="StyleUnderline"/>
          <w:highlight w:val="green"/>
        </w:rPr>
        <w:t>the Supreme Court announced its most controversial decision of the year, allowing parts of</w:t>
      </w:r>
      <w:r w:rsidRPr="00B84107">
        <w:rPr>
          <w:sz w:val="16"/>
        </w:rPr>
        <w:t xml:space="preserve"> President </w:t>
      </w:r>
      <w:r w:rsidRPr="00472023">
        <w:rPr>
          <w:rStyle w:val="StyleUnderline"/>
          <w:highlight w:val="green"/>
        </w:rPr>
        <w:t>Trump’s</w:t>
      </w:r>
      <w:r w:rsidRPr="00B84107">
        <w:rPr>
          <w:rStyle w:val="StyleUnderline"/>
        </w:rPr>
        <w:t xml:space="preserve"> </w:t>
      </w:r>
      <w:r w:rsidRPr="00472023">
        <w:rPr>
          <w:rStyle w:val="StyleUnderline"/>
          <w:highlight w:val="green"/>
        </w:rPr>
        <w:t>immigration ban to go into effect</w:t>
      </w:r>
      <w:r w:rsidRPr="00B84107">
        <w:rPr>
          <w:rStyle w:val="StyleUnderline"/>
        </w:rPr>
        <w:t xml:space="preserve"> and inviting oral arguments in the fall.</w:t>
      </w:r>
      <w:r w:rsidRPr="00B84107">
        <w:rPr>
          <w:sz w:val="16"/>
        </w:rPr>
        <w:t xml:space="preserve"> How might this decision affect public support for the president’s ban, and for his immigration agenda? In a recent article in the Journal of Legal Studies, we found that </w:t>
      </w:r>
      <w:r w:rsidRPr="00472023">
        <w:rPr>
          <w:rStyle w:val="StyleUnderline"/>
          <w:highlight w:val="green"/>
        </w:rPr>
        <w:t>Supreme Court rulings can affect how ordinary Americans perceive the issues under consideration in those rulings.</w:t>
      </w:r>
      <w:r w:rsidRPr="00B84107">
        <w:rPr>
          <w:sz w:val="16"/>
        </w:rPr>
        <w:t xml:space="preserve"> Why? Because of the news media. </w:t>
      </w:r>
      <w:r w:rsidRPr="00472023">
        <w:rPr>
          <w:rStyle w:val="StyleUnderline"/>
        </w:rPr>
        <w:t>Justices keep their distance from the public.</w:t>
      </w:r>
      <w:r w:rsidRPr="00B84107">
        <w:rPr>
          <w:rStyle w:val="StyleUnderline"/>
        </w:rPr>
        <w:t xml:space="preserve"> The news media interpret for them. Unlike presidents or members of Congress, </w:t>
      </w:r>
      <w:r w:rsidRPr="00472023">
        <w:rPr>
          <w:rStyle w:val="StyleUnderline"/>
          <w:highlight w:val="green"/>
        </w:rPr>
        <w:t>justices do not speak directly to the public. Their decisions pass through media outlets, which must decide how to explain them</w:t>
      </w:r>
      <w:r w:rsidRPr="00B84107">
        <w:rPr>
          <w:sz w:val="16"/>
        </w:rPr>
        <w:t xml:space="preserve">. Therefore, </w:t>
      </w:r>
      <w:r w:rsidRPr="00B84107">
        <w:rPr>
          <w:rStyle w:val="StyleUnderline"/>
        </w:rPr>
        <w:t xml:space="preserve">the messages used by media, and television news </w:t>
      </w:r>
      <w:proofErr w:type="gramStart"/>
      <w:r w:rsidRPr="00B84107">
        <w:rPr>
          <w:rStyle w:val="StyleUnderline"/>
        </w:rPr>
        <w:t>in particular, have</w:t>
      </w:r>
      <w:proofErr w:type="gramEnd"/>
      <w:r w:rsidRPr="00B84107">
        <w:rPr>
          <w:rStyle w:val="StyleUnderline"/>
        </w:rPr>
        <w:t xml:space="preserve"> tremendous ability to shape how Americans respond to the Supreme Court</w:t>
      </w:r>
      <w:r w:rsidRPr="00B84107">
        <w:rPr>
          <w:sz w:val="16"/>
        </w:rPr>
        <w:t xml:space="preserve">. And </w:t>
      </w:r>
      <w:r w:rsidRPr="00472023">
        <w:rPr>
          <w:rStyle w:val="StyleUnderline"/>
          <w:highlight w:val="green"/>
        </w:rPr>
        <w:t>media outlets tend to be far more deferential in reporting on court decisions than when reporting on Congress or the presidency</w:t>
      </w:r>
      <w:r w:rsidRPr="00B84107">
        <w:rPr>
          <w:rStyle w:val="StyleUnderline"/>
        </w:rPr>
        <w:t xml:space="preserve">. </w:t>
      </w:r>
      <w:r w:rsidRPr="00B84107">
        <w:rPr>
          <w:sz w:val="16"/>
        </w:rPr>
        <w:t xml:space="preserve">They often treat a court decision as the final word, rather than the beginning of a debate. The ruling temporarily allows the administration to ban travelers from six mostly-Muslim countries from entering the country — unless those travelers have a “bona fide” connection to some person or entity in the United States, such as a family member or a job. </w:t>
      </w:r>
      <w:r w:rsidRPr="00472023">
        <w:rPr>
          <w:rStyle w:val="StyleUnderline"/>
          <w:highlight w:val="green"/>
        </w:rPr>
        <w:t>The news media could cover this in many ways</w:t>
      </w:r>
      <w:r w:rsidRPr="00B84107">
        <w:rPr>
          <w:rStyle w:val="StyleUnderline"/>
        </w:rPr>
        <w:t xml:space="preserve">. For example, they could portray the ruling as a victory for the administration, as a win for families looking to be reunited, as a question of national security or as an issue of fundamental rights. </w:t>
      </w:r>
    </w:p>
    <w:p w:rsidR="00DD16E1" w:rsidRPr="00B84107" w:rsidRDefault="00DD16E1" w:rsidP="00DD16E1">
      <w:pPr>
        <w:pStyle w:val="Heading4"/>
        <w:rPr>
          <w:sz w:val="28"/>
        </w:rPr>
      </w:pPr>
      <w:r>
        <w:rPr>
          <w:sz w:val="28"/>
        </w:rPr>
        <w:t xml:space="preserve">Popularity is on the brink now-  Gorsuch is the only thing that his base likes about Trump </w:t>
      </w:r>
    </w:p>
    <w:p w:rsidR="00DD16E1" w:rsidRPr="00B84107" w:rsidRDefault="00DD16E1" w:rsidP="00DD16E1">
      <w:pPr>
        <w:rPr>
          <w:rStyle w:val="Style13ptBold"/>
          <w:sz w:val="28"/>
        </w:rPr>
      </w:pPr>
      <w:proofErr w:type="spellStart"/>
      <w:r w:rsidRPr="00B84107">
        <w:rPr>
          <w:rStyle w:val="Style13ptBold"/>
          <w:sz w:val="28"/>
        </w:rPr>
        <w:t>Ehrlick</w:t>
      </w:r>
      <w:proofErr w:type="spellEnd"/>
      <w:r w:rsidRPr="00B84107">
        <w:rPr>
          <w:rStyle w:val="Style13ptBold"/>
          <w:sz w:val="28"/>
        </w:rPr>
        <w:t xml:space="preserve"> 7/11 </w:t>
      </w:r>
      <w:r w:rsidRPr="00B84107">
        <w:t xml:space="preserve">– (Robert Ehrlich, 7-11-2017, "Like him or not, Trump is now a member of the Republican family," Washington Examiner, Accessed 7/11/17, </w:t>
      </w:r>
      <w:hyperlink r:id="rId9" w:history="1">
        <w:r w:rsidRPr="00B84107">
          <w:t>http://www.washingtonexaminer.com/like-him-or-not-trump-is-now-a-member-of-the-republican-family/article/2628200)</w:t>
        </w:r>
      </w:hyperlink>
      <w:r w:rsidRPr="00B84107">
        <w:t xml:space="preserve"> //</w:t>
      </w:r>
      <w:proofErr w:type="spellStart"/>
      <w:r w:rsidRPr="00B84107">
        <w:t>ak</w:t>
      </w:r>
      <w:proofErr w:type="spellEnd"/>
    </w:p>
    <w:p w:rsidR="00DD16E1" w:rsidRPr="00472023" w:rsidRDefault="00DD16E1" w:rsidP="00DD16E1">
      <w:pPr>
        <w:rPr>
          <w:sz w:val="16"/>
        </w:rPr>
      </w:pPr>
      <w:r w:rsidRPr="00472023">
        <w:rPr>
          <w:sz w:val="16"/>
        </w:rPr>
        <w:t xml:space="preserve">The conversation pertains to a condition (henceforth to be called "family syndrome") that afflicts a subset of Republicans who have never been enthusiastic participants in Team Trump. </w:t>
      </w:r>
      <w:r w:rsidRPr="00472023">
        <w:rPr>
          <w:rStyle w:val="StyleUnderline"/>
          <w:highlight w:val="green"/>
        </w:rPr>
        <w:t>These are predominately conservatives who supported other GOP candidates in the primaries and were latecomers to the Trump bandwagon</w:t>
      </w:r>
      <w:r w:rsidRPr="00472023">
        <w:rPr>
          <w:sz w:val="16"/>
        </w:rPr>
        <w:t xml:space="preserve">. Post-election, </w:t>
      </w:r>
      <w:r w:rsidRPr="00472023">
        <w:rPr>
          <w:rStyle w:val="StyleUnderline"/>
          <w:highlight w:val="green"/>
        </w:rPr>
        <w:t>they are</w:t>
      </w:r>
      <w:r w:rsidRPr="00472023">
        <w:rPr>
          <w:sz w:val="16"/>
        </w:rPr>
        <w:t xml:space="preserve"> generally </w:t>
      </w:r>
      <w:r w:rsidRPr="00472023">
        <w:rPr>
          <w:rStyle w:val="StyleUnderline"/>
          <w:highlight w:val="green"/>
        </w:rPr>
        <w:t>pleased with Trump policy</w:t>
      </w:r>
      <w:r w:rsidRPr="00472023">
        <w:rPr>
          <w:sz w:val="16"/>
        </w:rPr>
        <w:t xml:space="preserve"> (</w:t>
      </w:r>
      <w:r w:rsidRPr="00472023">
        <w:rPr>
          <w:rStyle w:val="StyleUnderline"/>
          <w:highlight w:val="green"/>
        </w:rPr>
        <w:t>especially the promotion of</w:t>
      </w:r>
      <w:r w:rsidRPr="00472023">
        <w:rPr>
          <w:rStyle w:val="StyleUnderline"/>
        </w:rPr>
        <w:t xml:space="preserve"> </w:t>
      </w:r>
      <w:r w:rsidRPr="00472023">
        <w:rPr>
          <w:sz w:val="16"/>
        </w:rPr>
        <w:t xml:space="preserve">Neil </w:t>
      </w:r>
      <w:r w:rsidRPr="00472023">
        <w:rPr>
          <w:rStyle w:val="StyleUnderline"/>
          <w:highlight w:val="green"/>
        </w:rPr>
        <w:t>Gorsuch</w:t>
      </w:r>
      <w:r w:rsidRPr="00472023">
        <w:rPr>
          <w:sz w:val="16"/>
        </w:rPr>
        <w:t xml:space="preserve"> to the Supreme Court), </w:t>
      </w:r>
      <w:r w:rsidRPr="00472023">
        <w:rPr>
          <w:rStyle w:val="StyleUnderline"/>
          <w:highlight w:val="green"/>
        </w:rPr>
        <w:t>but remain ambivalent</w:t>
      </w:r>
      <w:r w:rsidRPr="00472023">
        <w:rPr>
          <w:sz w:val="16"/>
        </w:rPr>
        <w:t xml:space="preserve"> (or worse) </w:t>
      </w:r>
      <w:r w:rsidRPr="00472023">
        <w:rPr>
          <w:rStyle w:val="StyleUnderline"/>
          <w:highlight w:val="green"/>
        </w:rPr>
        <w:t>with</w:t>
      </w:r>
      <w:r w:rsidRPr="00472023">
        <w:rPr>
          <w:sz w:val="16"/>
        </w:rPr>
        <w:t xml:space="preserve"> just </w:t>
      </w:r>
      <w:r w:rsidRPr="00472023">
        <w:rPr>
          <w:rStyle w:val="StyleUnderline"/>
          <w:highlight w:val="green"/>
        </w:rPr>
        <w:t>about everything else connected to this president and his</w:t>
      </w:r>
      <w:r w:rsidRPr="00472023">
        <w:rPr>
          <w:sz w:val="16"/>
        </w:rPr>
        <w:t xml:space="preserve"> unorthodox </w:t>
      </w:r>
      <w:r w:rsidRPr="00472023">
        <w:rPr>
          <w:rStyle w:val="StyleUnderline"/>
          <w:highlight w:val="green"/>
        </w:rPr>
        <w:t>methods of operation</w:t>
      </w:r>
      <w:r w:rsidRPr="00472023">
        <w:rPr>
          <w:sz w:val="16"/>
        </w:rPr>
        <w:t xml:space="preserve">. Most have grown weary of the daily drama that defines the Trump White House. Yet, </w:t>
      </w:r>
      <w:r w:rsidRPr="00472023">
        <w:rPr>
          <w:rStyle w:val="StyleUnderline"/>
          <w:highlight w:val="green"/>
        </w:rPr>
        <w:t xml:space="preserve">the </w:t>
      </w:r>
      <w:proofErr w:type="gramStart"/>
      <w:r w:rsidRPr="00472023">
        <w:rPr>
          <w:rStyle w:val="StyleUnderline"/>
          <w:highlight w:val="green"/>
        </w:rPr>
        <w:t>vast majority</w:t>
      </w:r>
      <w:proofErr w:type="gramEnd"/>
      <w:r w:rsidRPr="00472023">
        <w:rPr>
          <w:rStyle w:val="StyleUnderline"/>
          <w:highlight w:val="green"/>
        </w:rPr>
        <w:t xml:space="preserve"> have stuck with Trump,</w:t>
      </w:r>
      <w:r w:rsidRPr="00472023">
        <w:rPr>
          <w:sz w:val="16"/>
        </w:rPr>
        <w:t xml:space="preserve"> and it is not merely because of common ground on most issues. </w:t>
      </w:r>
      <w:r w:rsidRPr="00472023">
        <w:rPr>
          <w:rStyle w:val="StyleUnderline"/>
          <w:highlight w:val="green"/>
        </w:rPr>
        <w:t>They are digging in for the same reason that family can criticize family</w:t>
      </w:r>
      <w:r w:rsidRPr="00472023">
        <w:rPr>
          <w:sz w:val="16"/>
        </w:rPr>
        <w:t xml:space="preserve"> — but not so much outsiders. Most of you are familiar with the phenomenon. Truth be told, these </w:t>
      </w:r>
      <w:r w:rsidRPr="00472023">
        <w:rPr>
          <w:rStyle w:val="StyleUnderline"/>
          <w:highlight w:val="green"/>
        </w:rPr>
        <w:t>Republicans</w:t>
      </w:r>
      <w:r w:rsidRPr="00472023">
        <w:rPr>
          <w:sz w:val="16"/>
        </w:rPr>
        <w:t xml:space="preserve"> willingly and regularly </w:t>
      </w:r>
      <w:r w:rsidRPr="00472023">
        <w:rPr>
          <w:rStyle w:val="StyleUnderline"/>
          <w:highlight w:val="green"/>
        </w:rPr>
        <w:t>engage in Trump bashing amongst themselves.</w:t>
      </w:r>
      <w:r w:rsidRPr="00472023">
        <w:rPr>
          <w:sz w:val="16"/>
        </w:rPr>
        <w:t xml:space="preserve"> They are often reminded (sometimes by Trump himself) that he </w:t>
      </w:r>
      <w:r w:rsidRPr="00472023">
        <w:rPr>
          <w:rStyle w:val="StyleUnderline"/>
          <w:highlight w:val="green"/>
        </w:rPr>
        <w:t xml:space="preserve">is no lifelong Republican or movement conservative. </w:t>
      </w:r>
      <w:r w:rsidRPr="00472023">
        <w:rPr>
          <w:sz w:val="16"/>
        </w:rPr>
        <w:t>And they remain uncomfortable with the edginess, the petty beefs, the daily tweets, and the relentless media bashing.</w:t>
      </w:r>
    </w:p>
    <w:p w:rsidR="00DD16E1" w:rsidRPr="00B84107" w:rsidRDefault="00DD16E1" w:rsidP="00DD16E1">
      <w:pPr>
        <w:pStyle w:val="Heading4"/>
        <w:rPr>
          <w:sz w:val="28"/>
        </w:rPr>
      </w:pPr>
      <w:r w:rsidRPr="00B84107">
        <w:rPr>
          <w:sz w:val="28"/>
        </w:rPr>
        <w:lastRenderedPageBreak/>
        <w:t xml:space="preserve">Court decisions impact voter decisions </w:t>
      </w:r>
    </w:p>
    <w:p w:rsidR="00DD16E1" w:rsidRPr="00B84107" w:rsidRDefault="00DD16E1" w:rsidP="00DD16E1">
      <w:proofErr w:type="spellStart"/>
      <w:r w:rsidRPr="00B84107">
        <w:rPr>
          <w:rStyle w:val="Style13ptBold"/>
          <w:sz w:val="28"/>
        </w:rPr>
        <w:t>Mangual</w:t>
      </w:r>
      <w:proofErr w:type="spellEnd"/>
      <w:r w:rsidRPr="00B84107">
        <w:rPr>
          <w:rStyle w:val="Style13ptBold"/>
          <w:sz w:val="28"/>
        </w:rPr>
        <w:t xml:space="preserve"> 4/13 </w:t>
      </w:r>
      <w:r w:rsidRPr="00B84107">
        <w:t xml:space="preserve">– (Rafael </w:t>
      </w:r>
      <w:proofErr w:type="spellStart"/>
      <w:r w:rsidRPr="00B84107">
        <w:t>Mangual</w:t>
      </w:r>
      <w:proofErr w:type="spellEnd"/>
      <w:r w:rsidRPr="00B84107">
        <w:t xml:space="preserve">, 4-13-2017, "The Supreme Court Was “Politicized” Long Ago," City Journal, Accessed 7/11/17, </w:t>
      </w:r>
      <w:hyperlink r:id="rId10" w:history="1">
        <w:r w:rsidRPr="00B84107">
          <w:t>https://www.city-journal.org/html/supreme-court-was-politicized-long-ago-15119.html)</w:t>
        </w:r>
      </w:hyperlink>
      <w:r w:rsidRPr="00B84107">
        <w:t xml:space="preserve"> //</w:t>
      </w:r>
      <w:proofErr w:type="spellStart"/>
      <w:r w:rsidRPr="00B84107">
        <w:t>ak</w:t>
      </w:r>
      <w:proofErr w:type="spellEnd"/>
    </w:p>
    <w:p w:rsidR="00DD16E1" w:rsidRPr="00947E2B" w:rsidRDefault="00DD16E1" w:rsidP="00DD16E1">
      <w:pPr>
        <w:rPr>
          <w:sz w:val="16"/>
        </w:rPr>
      </w:pPr>
      <w:r w:rsidRPr="00947E2B">
        <w:rPr>
          <w:sz w:val="16"/>
        </w:rPr>
        <w:t xml:space="preserve">History tells us that </w:t>
      </w:r>
      <w:r w:rsidRPr="00947E2B">
        <w:rPr>
          <w:rStyle w:val="StyleUnderline"/>
          <w:highlight w:val="green"/>
        </w:rPr>
        <w:t>there’s nothing new or “astonishing” about the Republican Party’s recognition of the Court’s political importance.</w:t>
      </w:r>
      <w:r w:rsidRPr="00947E2B">
        <w:rPr>
          <w:sz w:val="16"/>
        </w:rPr>
        <w:t xml:space="preserve"> As government </w:t>
      </w:r>
      <w:proofErr w:type="gramStart"/>
      <w:r w:rsidRPr="00947E2B">
        <w:rPr>
          <w:sz w:val="16"/>
        </w:rPr>
        <w:t>grows in size</w:t>
      </w:r>
      <w:proofErr w:type="gramEnd"/>
      <w:r w:rsidRPr="00947E2B">
        <w:rPr>
          <w:sz w:val="16"/>
        </w:rPr>
        <w:t xml:space="preserve"> and scope, </w:t>
      </w:r>
      <w:r w:rsidRPr="00947E2B">
        <w:rPr>
          <w:rStyle w:val="StyleUnderline"/>
          <w:highlight w:val="green"/>
        </w:rPr>
        <w:t>more controversies will come before the Court.</w:t>
      </w:r>
      <w:r w:rsidRPr="00947E2B">
        <w:rPr>
          <w:sz w:val="16"/>
        </w:rPr>
        <w:t xml:space="preserve"> In the last nine years alone, </w:t>
      </w:r>
      <w:r w:rsidRPr="00947E2B">
        <w:rPr>
          <w:rStyle w:val="StyleUnderline"/>
          <w:highlight w:val="green"/>
        </w:rPr>
        <w:t>basic questions about the rights to practice religion freely, bear arms, choose whether to buy insurance, and engage in political speech were either narrowly upheld or denied.</w:t>
      </w:r>
      <w:r w:rsidRPr="00947E2B">
        <w:rPr>
          <w:sz w:val="16"/>
        </w:rPr>
        <w:t xml:space="preserve"> It should not be surprising that </w:t>
      </w:r>
      <w:r w:rsidRPr="00947E2B">
        <w:rPr>
          <w:rStyle w:val="StyleUnderline"/>
          <w:highlight w:val="green"/>
        </w:rPr>
        <w:t>voters consider Court appointments when it is time to go to the polls.</w:t>
      </w:r>
      <w:r w:rsidRPr="00947E2B">
        <w:rPr>
          <w:sz w:val="16"/>
        </w:rPr>
        <w:t xml:space="preserve"> If Greenhouse and other liberal critics want the Supreme Court nomination process to float above the political fray, they should focus their energies on restraining the bloat and scope of government—the smaller it is, the less the Court will have to do.</w:t>
      </w:r>
    </w:p>
    <w:p w:rsidR="00314A4A" w:rsidRDefault="00314A4A" w:rsidP="00314A4A">
      <w:pPr>
        <w:pStyle w:val="Heading4"/>
      </w:pPr>
      <w:r>
        <w:t>M</w:t>
      </w:r>
      <w:r>
        <w:t>edia attention guarantees the link</w:t>
      </w:r>
    </w:p>
    <w:p w:rsidR="00314A4A" w:rsidRPr="00F64ACE" w:rsidRDefault="00314A4A" w:rsidP="00314A4A">
      <w:proofErr w:type="spellStart"/>
      <w:r w:rsidRPr="00F64ACE">
        <w:rPr>
          <w:rStyle w:val="Style13ptBold"/>
        </w:rPr>
        <w:t>Flemming</w:t>
      </w:r>
      <w:proofErr w:type="spellEnd"/>
      <w:r w:rsidRPr="00F64ACE">
        <w:rPr>
          <w:rStyle w:val="Style13ptBold"/>
        </w:rPr>
        <w:t xml:space="preserve"> 97</w:t>
      </w:r>
      <w:r w:rsidRPr="00F64ACE">
        <w:t xml:space="preserve"> — Professor of </w:t>
      </w:r>
      <w:proofErr w:type="spellStart"/>
      <w:r w:rsidRPr="00F64ACE">
        <w:t>polisci</w:t>
      </w:r>
      <w:proofErr w:type="spellEnd"/>
      <w:r w:rsidRPr="00F64ACE">
        <w:t xml:space="preserve"> at Texas A &amp; M, 97-(Roy </w:t>
      </w:r>
      <w:proofErr w:type="spellStart"/>
      <w:r w:rsidRPr="00F64ACE">
        <w:t>Flemming</w:t>
      </w:r>
      <w:proofErr w:type="spellEnd"/>
      <w:r w:rsidRPr="00F64ACE">
        <w:t>, American Journal of Political Science, Vol. 41, Number 4, American Journal of Political Science)</w:t>
      </w:r>
    </w:p>
    <w:p w:rsidR="00314A4A" w:rsidRPr="008E030D" w:rsidRDefault="00314A4A" w:rsidP="00314A4A">
      <w:r w:rsidRPr="008E030D">
        <w:t xml:space="preserve">Bickel and Schmidt (1984, 85) suggested that </w:t>
      </w:r>
      <w:r w:rsidRPr="00F64ACE">
        <w:rPr>
          <w:rStyle w:val="StyleUnderline"/>
        </w:rPr>
        <w:t>decisions that touch "with particular immediacy the main question of the day" are important.</w:t>
      </w:r>
      <w:r w:rsidRPr="008E030D">
        <w:t xml:space="preserve"> This means that the importance of decisions varies with the context of the time when the Court issues them. To borrow Lippman's famous metaphor, </w:t>
      </w:r>
      <w:r w:rsidRPr="00F64ACE">
        <w:rPr>
          <w:rStyle w:val="StyleUnderline"/>
        </w:rPr>
        <w:t>such decisions focus more intently the beacon of the press or the media's spotlight on current controversies and give them greater visibility, thus altering the priorities of the systemic agenda. Court opinions</w:t>
      </w:r>
      <w:r w:rsidRPr="008E030D">
        <w:t xml:space="preserve"> also might </w:t>
      </w:r>
      <w:r w:rsidRPr="00F64ACE">
        <w:rPr>
          <w:rStyle w:val="StyleUnderline"/>
        </w:rPr>
        <w:t xml:space="preserve">draw attention to issues on the fringes of the systemic agenda or </w:t>
      </w:r>
      <w:r w:rsidRPr="008E030D">
        <w:t xml:space="preserve">perhaps occasionally </w:t>
      </w:r>
      <w:r w:rsidRPr="00F64ACE">
        <w:rPr>
          <w:rStyle w:val="StyleUnderline"/>
        </w:rPr>
        <w:t>bring new issues into the limelight</w:t>
      </w:r>
      <w:r w:rsidRPr="008E030D">
        <w:t xml:space="preserve">. In either case, one might argue </w:t>
      </w:r>
      <w:r w:rsidRPr="00F64ACE">
        <w:rPr>
          <w:rStyle w:val="StyleUnderline"/>
        </w:rPr>
        <w:t>these decisions</w:t>
      </w:r>
      <w:r w:rsidRPr="008E030D">
        <w:t xml:space="preserve"> at least </w:t>
      </w:r>
      <w:r w:rsidRPr="00F64ACE">
        <w:rPr>
          <w:rStyle w:val="StyleUnderline"/>
        </w:rPr>
        <w:t>establish a necessary precondition for change</w:t>
      </w:r>
      <w:r w:rsidRPr="008E030D">
        <w:t xml:space="preserve"> even if the odds of change depend on many other factors and the actual impact occurs much later (Johnson and Canon 1984). Hindsight, of course, easily reveals the latent importance of an opinion. The historical importance of decisions, however, must not be confused with or allowed to overshadow contemporary appraisals of which opinions were significant and which were not.8 The identification of contemporaneous politically significant cases raises various difficulties, not all of which can be satisfactorily resolved (Cook 1993)</w:t>
      </w:r>
      <w:r>
        <w:t>.</w:t>
      </w:r>
    </w:p>
    <w:p w:rsidR="00092E92" w:rsidRDefault="00DD16E1" w:rsidP="00DD16E1">
      <w:pPr>
        <w:pStyle w:val="Heading3"/>
      </w:pPr>
      <w:r>
        <w:lastRenderedPageBreak/>
        <w:t xml:space="preserve">Politics – </w:t>
      </w:r>
      <w:r w:rsidR="00092E92">
        <w:t>Trump Links</w:t>
      </w:r>
    </w:p>
    <w:p w:rsidR="00DD16E1" w:rsidRPr="00B84107" w:rsidRDefault="00DD16E1" w:rsidP="00DD16E1">
      <w:pPr>
        <w:pStyle w:val="Heading4"/>
        <w:rPr>
          <w:sz w:val="28"/>
        </w:rPr>
      </w:pPr>
      <w:r>
        <w:rPr>
          <w:sz w:val="28"/>
        </w:rPr>
        <w:t xml:space="preserve">Gorsuch is tied to Trump – legacy </w:t>
      </w:r>
    </w:p>
    <w:p w:rsidR="00DD16E1" w:rsidRPr="00B84107" w:rsidRDefault="00DD16E1" w:rsidP="00DD16E1">
      <w:pPr>
        <w:rPr>
          <w:rStyle w:val="Style13ptBold"/>
          <w:sz w:val="28"/>
        </w:rPr>
      </w:pPr>
      <w:r w:rsidRPr="00B84107">
        <w:rPr>
          <w:rStyle w:val="Style13ptBold"/>
          <w:sz w:val="28"/>
        </w:rPr>
        <w:t>Wire 4/10</w:t>
      </w:r>
      <w:r w:rsidRPr="00B84107">
        <w:t xml:space="preserve"> – (CNN Wire, 4-10-2017, "Trump Celebrates Supreme Court Success with Gorsuch," FOX40, Accessed 7/11/17, </w:t>
      </w:r>
      <w:hyperlink r:id="rId11" w:history="1">
        <w:r w:rsidRPr="00B84107">
          <w:t>http://fox40.com/2017/04/10/trump-celebrates-supreme-court-success-with-gorsuch/)</w:t>
        </w:r>
      </w:hyperlink>
      <w:r w:rsidRPr="00B84107">
        <w:t xml:space="preserve"> //</w:t>
      </w:r>
      <w:proofErr w:type="spellStart"/>
      <w:r w:rsidRPr="00B84107">
        <w:t>ak</w:t>
      </w:r>
      <w:proofErr w:type="spellEnd"/>
    </w:p>
    <w:p w:rsidR="00DD16E1" w:rsidRPr="00947E2B" w:rsidRDefault="00DD16E1" w:rsidP="00DD16E1">
      <w:pPr>
        <w:rPr>
          <w:sz w:val="16"/>
        </w:rPr>
      </w:pPr>
      <w:r w:rsidRPr="00947E2B">
        <w:rPr>
          <w:sz w:val="16"/>
        </w:rPr>
        <w:t xml:space="preserve">WASHINGTON — Donald </w:t>
      </w:r>
      <w:r w:rsidRPr="00631E38">
        <w:rPr>
          <w:rStyle w:val="StyleUnderline"/>
          <w:highlight w:val="green"/>
        </w:rPr>
        <w:t>Trump</w:t>
      </w:r>
      <w:r w:rsidRPr="00947E2B">
        <w:rPr>
          <w:sz w:val="16"/>
        </w:rPr>
        <w:t xml:space="preserve">, in possibly his biggest win to date as president, </w:t>
      </w:r>
      <w:r w:rsidRPr="00631E38">
        <w:rPr>
          <w:rStyle w:val="StyleUnderline"/>
          <w:highlight w:val="green"/>
        </w:rPr>
        <w:t>celebrated</w:t>
      </w:r>
      <w:r w:rsidRPr="00947E2B">
        <w:rPr>
          <w:sz w:val="16"/>
        </w:rPr>
        <w:t xml:space="preserve"> Neil </w:t>
      </w:r>
      <w:r w:rsidRPr="00631E38">
        <w:rPr>
          <w:rStyle w:val="StyleUnderline"/>
          <w:highlight w:val="green"/>
        </w:rPr>
        <w:t>Gorsuch’s</w:t>
      </w:r>
      <w:r w:rsidRPr="00947E2B">
        <w:rPr>
          <w:sz w:val="16"/>
        </w:rPr>
        <w:t xml:space="preserve"> </w:t>
      </w:r>
      <w:r w:rsidRPr="00947E2B">
        <w:rPr>
          <w:rStyle w:val="StyleUnderline"/>
          <w:highlight w:val="green"/>
        </w:rPr>
        <w:t>ceremonial swearing-in</w:t>
      </w:r>
      <w:r w:rsidRPr="00947E2B">
        <w:rPr>
          <w:sz w:val="16"/>
        </w:rPr>
        <w:t xml:space="preserve"> to the Supreme Court at the White House on Monday, nodding to the fact that not everything has been easy in his first 100 days in the White House. </w:t>
      </w:r>
      <w:r w:rsidRPr="00947E2B">
        <w:rPr>
          <w:rStyle w:val="StyleUnderline"/>
          <w:highlight w:val="green"/>
        </w:rPr>
        <w:t>Gorsuch now becomes part of Trump’s legacy as president.</w:t>
      </w:r>
      <w:r w:rsidRPr="00947E2B">
        <w:rPr>
          <w:sz w:val="16"/>
        </w:rPr>
        <w:t xml:space="preserve"> And someone </w:t>
      </w:r>
      <w:r w:rsidRPr="00DD16E1">
        <w:rPr>
          <w:rStyle w:val="StyleUnderline"/>
          <w:highlight w:val="yellow"/>
        </w:rPr>
        <w:t>who, with his lifetime appointment, will outlast the President</w:t>
      </w:r>
      <w:r w:rsidRPr="00947E2B">
        <w:rPr>
          <w:sz w:val="16"/>
        </w:rPr>
        <w:t xml:space="preserve"> in the upper echelons of government. And Trump, addressing the nomination fight from the Rose Garden, couldn’t contain his excitement. </w:t>
      </w:r>
      <w:r w:rsidRPr="00947E2B">
        <w:rPr>
          <w:rStyle w:val="StyleUnderline"/>
          <w:highlight w:val="green"/>
        </w:rPr>
        <w:t>“We are here to celebrate history</w:t>
      </w:r>
      <w:r w:rsidRPr="00947E2B">
        <w:rPr>
          <w:sz w:val="16"/>
        </w:rPr>
        <w:t xml:space="preserve">,” Trump said. “I have always heard, the </w:t>
      </w:r>
      <w:r w:rsidRPr="00947E2B">
        <w:rPr>
          <w:rStyle w:val="StyleUnderline"/>
          <w:highlight w:val="green"/>
        </w:rPr>
        <w:t>most important thing that a President does is appoint people, hopefully great people, like this appointment, to the</w:t>
      </w:r>
      <w:r w:rsidRPr="00947E2B">
        <w:rPr>
          <w:rStyle w:val="StyleUnderline"/>
        </w:rPr>
        <w:t xml:space="preserve"> </w:t>
      </w:r>
      <w:r w:rsidRPr="00947E2B">
        <w:rPr>
          <w:sz w:val="16"/>
        </w:rPr>
        <w:t xml:space="preserve">United States </w:t>
      </w:r>
      <w:r w:rsidRPr="00947E2B">
        <w:rPr>
          <w:rStyle w:val="StyleUnderline"/>
          <w:highlight w:val="green"/>
        </w:rPr>
        <w:t>Supreme Court</w:t>
      </w:r>
      <w:r w:rsidRPr="00947E2B">
        <w:rPr>
          <w:sz w:val="16"/>
        </w:rPr>
        <w:t xml:space="preserve">. And I can say, </w:t>
      </w:r>
      <w:r w:rsidRPr="00947E2B">
        <w:rPr>
          <w:rStyle w:val="StyleUnderline"/>
          <w:highlight w:val="green"/>
        </w:rPr>
        <w:t>this is a great honor</w:t>
      </w:r>
      <w:r w:rsidRPr="00947E2B">
        <w:rPr>
          <w:sz w:val="16"/>
        </w:rPr>
        <w:t>.” Then, in a nod to the complications he has run into throughout his first 80 days in office and the looming symbolic 100-day deadline for his presidency, Trump gave himself a pat on the back. “And I got it done in the first 100 days,” Trump said to laughs. “That’s even nice. You think that is easy?” Trump said he had faith in Gorsuch. “</w:t>
      </w:r>
      <w:r w:rsidRPr="00947E2B">
        <w:rPr>
          <w:rStyle w:val="StyleUnderline"/>
          <w:highlight w:val="green"/>
        </w:rPr>
        <w:t>Our country is counting on your to be wise, impartial and fair.</w:t>
      </w:r>
      <w:r w:rsidRPr="00947E2B">
        <w:rPr>
          <w:sz w:val="16"/>
        </w:rPr>
        <w:t xml:space="preserve"> To serve under our laws, not over them and to safeguard the right of the people to govern their own affairs,” Trump said. “I have no doubt you will rise to the occasion and that the decision you will make will not only protect our Constitution today but for many generations to come.” All eight other Supreme Court justices attend Gorsuch’s ceremonial swearing in, including Anthony Kennedy, who swore in the new justice. Gorsuch clerked for Kennedy in the 1990s and said the justice was his mentor. </w:t>
      </w:r>
    </w:p>
    <w:p w:rsidR="003F1819" w:rsidRPr="00B84107" w:rsidRDefault="003F1819" w:rsidP="003F1819">
      <w:pPr>
        <w:pStyle w:val="Heading4"/>
        <w:rPr>
          <w:sz w:val="28"/>
        </w:rPr>
      </w:pPr>
      <w:r w:rsidRPr="00B84107">
        <w:rPr>
          <w:sz w:val="28"/>
        </w:rPr>
        <w:t xml:space="preserve">Gorsuch is tied to </w:t>
      </w:r>
      <w:r>
        <w:rPr>
          <w:sz w:val="28"/>
        </w:rPr>
        <w:t xml:space="preserve">Trump – influence </w:t>
      </w:r>
    </w:p>
    <w:p w:rsidR="003F1819" w:rsidRPr="00B84107" w:rsidRDefault="003F1819" w:rsidP="003F1819">
      <w:pPr>
        <w:rPr>
          <w:rStyle w:val="Style13ptBold"/>
          <w:sz w:val="28"/>
        </w:rPr>
      </w:pPr>
      <w:r w:rsidRPr="00B84107">
        <w:rPr>
          <w:rStyle w:val="Style13ptBold"/>
          <w:sz w:val="28"/>
        </w:rPr>
        <w:t xml:space="preserve">Stern 5/17 </w:t>
      </w:r>
      <w:r w:rsidRPr="00B84107">
        <w:t xml:space="preserve">– (Mark Joseph Stern, 5-17-2017, "Neil Gorsuch Will Be the Enduring Symbol of a Disastrous Presidency," Slate Magazine, Accessed 7/11/17, </w:t>
      </w:r>
      <w:hyperlink r:id="rId12" w:history="1">
        <w:r w:rsidRPr="00B84107">
          <w:t>http://www.slate.com/articles/news_and_politics/jurisprudence/2017/05/neil_gorsuch_will_be_the_enduring_symbol_of_a_disastrous_presidency.html)</w:t>
        </w:r>
      </w:hyperlink>
      <w:r w:rsidRPr="00B84107">
        <w:t xml:space="preserve"> //</w:t>
      </w:r>
      <w:proofErr w:type="spellStart"/>
      <w:r w:rsidRPr="00B84107">
        <w:t>ak</w:t>
      </w:r>
      <w:proofErr w:type="spellEnd"/>
    </w:p>
    <w:p w:rsidR="003F1819" w:rsidRPr="009F4641" w:rsidRDefault="003F1819" w:rsidP="003F1819">
      <w:pPr>
        <w:rPr>
          <w:sz w:val="16"/>
        </w:rPr>
      </w:pPr>
      <w:r w:rsidRPr="000E29C3">
        <w:rPr>
          <w:rStyle w:val="StyleUnderline"/>
          <w:highlight w:val="green"/>
        </w:rPr>
        <w:t>Gorsuch’s ascension to the high court may</w:t>
      </w:r>
      <w:r w:rsidRPr="009F4641">
        <w:rPr>
          <w:sz w:val="16"/>
        </w:rPr>
        <w:t xml:space="preserve"> well be </w:t>
      </w:r>
      <w:r w:rsidRPr="000E29C3">
        <w:rPr>
          <w:rStyle w:val="StyleUnderline"/>
          <w:highlight w:val="green"/>
        </w:rPr>
        <w:t>Trump’s most influential act as president</w:t>
      </w:r>
      <w:r w:rsidRPr="009F4641">
        <w:rPr>
          <w:sz w:val="16"/>
        </w:rPr>
        <w:t xml:space="preserve">. Given the lengthy tenure of most modern justices, </w:t>
      </w:r>
      <w:r w:rsidRPr="000E29C3">
        <w:rPr>
          <w:rStyle w:val="StyleUnderline"/>
          <w:highlight w:val="green"/>
        </w:rPr>
        <w:t>Gorsuch could still be pulling the Supreme Court to the right</w:t>
      </w:r>
      <w:r w:rsidRPr="009F4641">
        <w:rPr>
          <w:sz w:val="16"/>
        </w:rPr>
        <w:t xml:space="preserve"> in 2045. But this week’s revelations are just the latest reminder that </w:t>
      </w:r>
      <w:r w:rsidRPr="000E29C3">
        <w:rPr>
          <w:rStyle w:val="StyleUnderline"/>
          <w:highlight w:val="green"/>
        </w:rPr>
        <w:t>Gorsuch</w:t>
      </w:r>
      <w:r w:rsidRPr="009F4641">
        <w:rPr>
          <w:sz w:val="16"/>
        </w:rPr>
        <w:t xml:space="preserve"> will never be quite like any other justice. </w:t>
      </w:r>
      <w:r w:rsidRPr="009F4641">
        <w:rPr>
          <w:rStyle w:val="StyleUnderline"/>
          <w:highlight w:val="green"/>
        </w:rPr>
        <w:t xml:space="preserve">He will always </w:t>
      </w:r>
      <w:r w:rsidRPr="000E29C3">
        <w:rPr>
          <w:rStyle w:val="StyleUnderline"/>
          <w:highlight w:val="green"/>
        </w:rPr>
        <w:t>be Trump’s justice,</w:t>
      </w:r>
      <w:r w:rsidRPr="009F4641">
        <w:rPr>
          <w:sz w:val="16"/>
        </w:rPr>
        <w:t xml:space="preserve"> a symbol of his disastrous (and possibly brief) presidency, forever stained by the egregious corruption of the man who nominated him. </w:t>
      </w:r>
      <w:r w:rsidRPr="009F4641">
        <w:rPr>
          <w:rStyle w:val="StyleUnderline"/>
          <w:highlight w:val="green"/>
        </w:rPr>
        <w:t>Gorsuch will be around for decades</w:t>
      </w:r>
      <w:r w:rsidRPr="009F4641">
        <w:rPr>
          <w:sz w:val="16"/>
        </w:rPr>
        <w:t xml:space="preserve">, helping to shape American law. But no matter how long he stays on the bench, </w:t>
      </w:r>
      <w:r w:rsidRPr="009F4641">
        <w:rPr>
          <w:rStyle w:val="StyleUnderline"/>
          <w:highlight w:val="green"/>
        </w:rPr>
        <w:t>his legacy—and his court itself—will be permanently tainted by Trump</w:t>
      </w:r>
      <w:r w:rsidRPr="009F4641">
        <w:rPr>
          <w:sz w:val="16"/>
        </w:rPr>
        <w:t xml:space="preserve">’s turpitude. No matter what happened during Trump’s presidency, </w:t>
      </w:r>
      <w:r w:rsidRPr="009F4641">
        <w:rPr>
          <w:rStyle w:val="StyleUnderline"/>
          <w:highlight w:val="green"/>
        </w:rPr>
        <w:t>Gorsuch was destined to go down in history with an asterisk next to his name.</w:t>
      </w:r>
      <w:r w:rsidRPr="009F4641">
        <w:rPr>
          <w:sz w:val="16"/>
        </w:rPr>
        <w:t xml:space="preserve"> The justice assumed a seat Republicans stole from President Barack Obama by refusing to hold hearings, let alone a vote, for Merrick Garland. This unprecedented blockade was an appalling political heist, diminishing the court’s independence </w:t>
      </w:r>
      <w:proofErr w:type="gramStart"/>
      <w:r w:rsidRPr="009F4641">
        <w:rPr>
          <w:sz w:val="16"/>
        </w:rPr>
        <w:t>in an effort to</w:t>
      </w:r>
      <w:proofErr w:type="gramEnd"/>
      <w:r w:rsidRPr="009F4641">
        <w:rPr>
          <w:sz w:val="16"/>
        </w:rPr>
        <w:t xml:space="preserve"> preserve its conservatism. Anyone who agreed to take this stolen seat was bound to be viewed as illegitimate by a broad swath of the country. Even so, Gorsuch would be viewed differently if Ted Cruz or Marco Rubio had nominated him. Instead, he was chosen by Trump, the man who admitted to criminal sexual assault on tape, who railed against the “so-called judge” who ruled against him, and who joked about the assassination of his political opponent. In the face of this depravity, Gorsuch could only muster one criticism—that attacking the judiciary is “disheartening” and “demoralizing”—which, he later clarified, was directed at “anyone” who insulted judges, not Trump specifically. This nonengagement strategy worked: After presenting himself as an ostentatiously humble cipher during confirmation hearings, the 49-year-old Gorsuch was elevated to the Supreme Court by a vote of 54 to 45. </w:t>
      </w:r>
    </w:p>
    <w:p w:rsidR="004A35FC" w:rsidRDefault="004A35FC" w:rsidP="004A35FC">
      <w:pPr>
        <w:pStyle w:val="Heading4"/>
      </w:pPr>
      <w:r>
        <w:t>Democrats use Gorsuch to hurt Trump</w:t>
      </w:r>
      <w:r w:rsidR="00DC5688">
        <w:t xml:space="preserve"> credibility</w:t>
      </w:r>
      <w:r>
        <w:t xml:space="preserve"> – confirmation hearing proves</w:t>
      </w:r>
    </w:p>
    <w:p w:rsidR="004A35FC" w:rsidRPr="004A35FC" w:rsidRDefault="004A35FC" w:rsidP="004A35FC">
      <w:r w:rsidRPr="004A35FC">
        <w:rPr>
          <w:rStyle w:val="Style13ptBold"/>
        </w:rPr>
        <w:t>Smith 17</w:t>
      </w:r>
      <w:r>
        <w:t xml:space="preserve"> (David,</w:t>
      </w:r>
      <w:r w:rsidRPr="004A35FC">
        <w:t xml:space="preserve"> the Guardian's Washington correspondent</w:t>
      </w:r>
      <w:r>
        <w:t>, “</w:t>
      </w:r>
      <w:r w:rsidRPr="004A35FC">
        <w:t>Democrats will seek to tie Gorsuch to Trump as a judge soft on big business</w:t>
      </w:r>
      <w:r>
        <w:t xml:space="preserve">”, the Guardian, 3/20/17, </w:t>
      </w:r>
      <w:r w:rsidRPr="004A35FC">
        <w:lastRenderedPageBreak/>
        <w:t>https://www.theguardian.com/law/2017/mar/20/neil-gorsuch-senate-democrats-big-business-trump</w:t>
      </w:r>
      <w:r>
        <w:t>)KJR</w:t>
      </w:r>
    </w:p>
    <w:p w:rsidR="00A95652" w:rsidRDefault="004A35FC" w:rsidP="00B55AD5">
      <w:pPr>
        <w:rPr>
          <w:sz w:val="16"/>
        </w:rPr>
      </w:pPr>
      <w:r w:rsidRPr="004A35FC">
        <w:rPr>
          <w:sz w:val="16"/>
        </w:rPr>
        <w:t xml:space="preserve">Senate </w:t>
      </w:r>
      <w:r w:rsidRPr="004A35FC">
        <w:rPr>
          <w:rStyle w:val="StyleUnderline"/>
        </w:rPr>
        <w:t>Democrats</w:t>
      </w:r>
      <w:r w:rsidRPr="004A35FC">
        <w:rPr>
          <w:sz w:val="16"/>
        </w:rPr>
        <w:t xml:space="preserve"> will </w:t>
      </w:r>
      <w:r w:rsidRPr="004A35FC">
        <w:rPr>
          <w:rStyle w:val="StyleUnderline"/>
        </w:rPr>
        <w:t>seek to tar</w:t>
      </w:r>
      <w:r w:rsidRPr="004A35FC">
        <w:rPr>
          <w:sz w:val="16"/>
        </w:rPr>
        <w:t xml:space="preserve"> Neil </w:t>
      </w:r>
      <w:r w:rsidRPr="004A35FC">
        <w:rPr>
          <w:rStyle w:val="StyleUnderline"/>
        </w:rPr>
        <w:t>Gorsuch with the same brush as</w:t>
      </w:r>
      <w:r w:rsidRPr="004A35FC">
        <w:rPr>
          <w:sz w:val="16"/>
        </w:rPr>
        <w:t xml:space="preserve"> Donald </w:t>
      </w:r>
      <w:r w:rsidRPr="004A35FC">
        <w:rPr>
          <w:rStyle w:val="StyleUnderline"/>
        </w:rPr>
        <w:t xml:space="preserve">Trump </w:t>
      </w:r>
      <w:r w:rsidRPr="004A35FC">
        <w:rPr>
          <w:sz w:val="16"/>
        </w:rPr>
        <w:t xml:space="preserve">when his supreme court confirmation hearing begins on Monday, </w:t>
      </w:r>
      <w:r w:rsidRPr="004A35FC">
        <w:rPr>
          <w:rStyle w:val="StyleUnderline"/>
        </w:rPr>
        <w:t xml:space="preserve">branding him a pro-big business judge who </w:t>
      </w:r>
      <w:proofErr w:type="spellStart"/>
      <w:r w:rsidRPr="004A35FC">
        <w:rPr>
          <w:rStyle w:val="StyleUnderline"/>
        </w:rPr>
        <w:t>favours</w:t>
      </w:r>
      <w:proofErr w:type="spellEnd"/>
      <w:r w:rsidRPr="004A35FC">
        <w:rPr>
          <w:rStyle w:val="StyleUnderline"/>
        </w:rPr>
        <w:t xml:space="preserve"> special interests over </w:t>
      </w:r>
      <w:r w:rsidRPr="004A35FC">
        <w:rPr>
          <w:sz w:val="16"/>
        </w:rPr>
        <w:t xml:space="preserve">ordinary </w:t>
      </w:r>
      <w:r w:rsidRPr="004A35FC">
        <w:rPr>
          <w:rStyle w:val="StyleUnderline"/>
        </w:rPr>
        <w:t>workers.</w:t>
      </w:r>
      <w:r w:rsidRPr="004A35FC">
        <w:rPr>
          <w:sz w:val="16"/>
        </w:rPr>
        <w:t xml:space="preserve"> The minority party has chosen to focus on this line of attack rather than where the conservative Gorsuch stands on touchtone issues such abortion, gay rights and gun ownership. Analysts say </w:t>
      </w:r>
      <w:r w:rsidRPr="004A35FC">
        <w:rPr>
          <w:rStyle w:val="StyleUnderline"/>
        </w:rPr>
        <w:t>this is an indication that they will</w:t>
      </w:r>
      <w:r w:rsidRPr="004A35FC">
        <w:rPr>
          <w:sz w:val="16"/>
        </w:rPr>
        <w:t xml:space="preserve"> use the hearing to </w:t>
      </w:r>
      <w:r w:rsidRPr="004A35FC">
        <w:rPr>
          <w:rStyle w:val="StyleUnderline"/>
        </w:rPr>
        <w:t>hammer Trump</w:t>
      </w:r>
      <w:r w:rsidRPr="004A35FC">
        <w:rPr>
          <w:sz w:val="16"/>
        </w:rPr>
        <w:t xml:space="preserve"> – </w:t>
      </w:r>
      <w:r w:rsidRPr="004A35FC">
        <w:rPr>
          <w:rStyle w:val="StyleUnderline"/>
        </w:rPr>
        <w:t>and are</w:t>
      </w:r>
      <w:r w:rsidRPr="004A35FC">
        <w:rPr>
          <w:sz w:val="16"/>
        </w:rPr>
        <w:t xml:space="preserve"> ultimately </w:t>
      </w:r>
      <w:r w:rsidRPr="004A35FC">
        <w:rPr>
          <w:rStyle w:val="StyleUnderline"/>
        </w:rPr>
        <w:t>resigned to his nominee’s confirmation</w:t>
      </w:r>
      <w:r w:rsidRPr="004A35FC">
        <w:rPr>
          <w:sz w:val="16"/>
        </w:rPr>
        <w:t>. Analysis Originalism: Neil Gorsuch's constitutional philosophy explained Donald Trump’s supreme court nominee aims to interpret the constitution according to its original intent – and that could lead to problems for the president Read more “</w:t>
      </w:r>
      <w:r w:rsidRPr="004A35FC">
        <w:rPr>
          <w:rStyle w:val="StyleUnderline"/>
        </w:rPr>
        <w:t>Democrats need to figure out how they want to lose it</w:t>
      </w:r>
      <w:r w:rsidRPr="004A35FC">
        <w:rPr>
          <w:sz w:val="16"/>
        </w:rPr>
        <w:t>,” said Ed Whelan, president of the Ethics &amp; Public Policy Center, speaking on a panel at Georgetown University Law Center last week. “</w:t>
      </w:r>
      <w:r w:rsidRPr="004A35FC">
        <w:rPr>
          <w:rStyle w:val="StyleUnderline"/>
        </w:rPr>
        <w:t>It’s</w:t>
      </w:r>
      <w:r w:rsidRPr="004A35FC">
        <w:rPr>
          <w:sz w:val="16"/>
        </w:rPr>
        <w:t xml:space="preserve"> actually a </w:t>
      </w:r>
      <w:r w:rsidRPr="004A35FC">
        <w:rPr>
          <w:rStyle w:val="StyleUnderline"/>
        </w:rPr>
        <w:t>very</w:t>
      </w:r>
      <w:r w:rsidRPr="004A35FC">
        <w:rPr>
          <w:sz w:val="16"/>
        </w:rPr>
        <w:t xml:space="preserve"> important </w:t>
      </w:r>
      <w:r w:rsidRPr="004A35FC">
        <w:rPr>
          <w:rStyle w:val="StyleUnderline"/>
        </w:rPr>
        <w:t>strategic decision</w:t>
      </w:r>
      <w:r w:rsidRPr="004A35FC">
        <w:rPr>
          <w:sz w:val="16"/>
        </w:rPr>
        <w:t xml:space="preserve"> and I think they’re struggling with this now.” When the hearing begins on Capitol Hill on Monday morning, Gorsuch, who at 49 is the youngest nominee for the supreme court in a quarter of a century, will be introduced by Cory Gardner and Michael Bennet, senators from his home state of Colorado, and former acting solicitor general Neal </w:t>
      </w:r>
      <w:proofErr w:type="spellStart"/>
      <w:r w:rsidRPr="004A35FC">
        <w:rPr>
          <w:sz w:val="16"/>
        </w:rPr>
        <w:t>Katyal</w:t>
      </w:r>
      <w:proofErr w:type="spellEnd"/>
      <w:r w:rsidRPr="004A35FC">
        <w:rPr>
          <w:sz w:val="16"/>
        </w:rPr>
        <w:t xml:space="preserve">. Between then and Thursday, he will face probing questions from 20 senators. With a lifetime appointment at stake, such hearings are high-intensity affairs and can throw up surprises. In 1991, Senator John Danforth introduced Clarence Thomas as having the loudest laugh he had ever heard – “It comes from deep inside and it shakes his body” – and Thomas himself choked up as he recalled: “I watched as my grandfather was called ‘boy’.” Then came allegations of sexual harassment from former employee Anita Hill, but Thomas ultimately cleared the Senate. Now it is the era of Trump, whose election was helped in no small measure by the binary choice around the supreme court vacancy left by the February 2016 death of conservative justice Antonin Scalia. Democrats are under huge pressure from their liberal base to give Gorsuch a rough ride, with many demanding revenge for Republicans’ refusal to give Barack Obama’s nominee, Merrick Garland, so much as a hearing. But while Democrats are likely to engage in sabre rattling to assuage activists, they are not expected to fight to the death. Republicans control the Senate 52-48. Democrats can seek to use a procedural maneuver, a filibuster, to block a confirmation vote if Gorsuch’s supporters cannot muster 60 votes, although Republicans could respond by changing the Senate rules – the so-called “nuclear option” that would make it easier for Trump to ram through future nominees. ‘He sides with the powerful few’ Democrats offered a taste of their critique of Gorsuch last week. The Senate minority leader, Chuck Schumer, appeared on Capitol Hill with several individual plaintiffs Gorsuch ruled against as a judge on the Denver-based 10th US circuit court of appeals. “Judge Gorsuch may act like a neutral, calm judge, but his record and his career clearly show that he harbors a rightwing, pro-corporate special interest agenda,” Schumer said. “He expresses a lot of empathy and sympathy for the less powerful but when it comes time to rule, when the chips are down, far too often he sides with the powerful few over </w:t>
      </w:r>
      <w:proofErr w:type="spellStart"/>
      <w:r w:rsidRPr="004A35FC">
        <w:rPr>
          <w:sz w:val="16"/>
        </w:rPr>
        <w:t>everyday</w:t>
      </w:r>
      <w:proofErr w:type="spellEnd"/>
      <w:r w:rsidRPr="004A35FC">
        <w:rPr>
          <w:sz w:val="16"/>
        </w:rPr>
        <w:t xml:space="preserve"> Americans trying to just get a fair shake. We’ve seen that play out time and time again.” The approach chimes with that taken by Democrats in the first two months of the Trump administration</w:t>
      </w:r>
      <w:r w:rsidRPr="004A35FC">
        <w:rPr>
          <w:rStyle w:val="StyleUnderline"/>
        </w:rPr>
        <w:t xml:space="preserve">: from the president’s healthcare reform to his budget proposal, they have repeatedly </w:t>
      </w:r>
      <w:proofErr w:type="spellStart"/>
      <w:r w:rsidRPr="004A35FC">
        <w:rPr>
          <w:rStyle w:val="StyleUnderline"/>
        </w:rPr>
        <w:t>emphasised</w:t>
      </w:r>
      <w:proofErr w:type="spellEnd"/>
      <w:r w:rsidRPr="004A35FC">
        <w:rPr>
          <w:rStyle w:val="StyleUnderline"/>
        </w:rPr>
        <w:t xml:space="preserve"> economically </w:t>
      </w:r>
      <w:proofErr w:type="spellStart"/>
      <w:r w:rsidRPr="004A35FC">
        <w:rPr>
          <w:rStyle w:val="StyleUnderline"/>
        </w:rPr>
        <w:t>centred</w:t>
      </w:r>
      <w:proofErr w:type="spellEnd"/>
      <w:r w:rsidRPr="004A35FC">
        <w:rPr>
          <w:rStyle w:val="StyleUnderline"/>
        </w:rPr>
        <w:t xml:space="preserve"> arguments that he will benefit the wealthy and betray the working class, his core constituency. The Gorsuch hearing will be another proxy for their anti-Trump offensive</w:t>
      </w:r>
      <w:r w:rsidRPr="004A35FC">
        <w:rPr>
          <w:sz w:val="16"/>
        </w:rPr>
        <w:t xml:space="preserve">. Senator Charles Schumer shakes hands with Alphonse </w:t>
      </w:r>
      <w:proofErr w:type="spellStart"/>
      <w:r w:rsidRPr="004A35FC">
        <w:rPr>
          <w:sz w:val="16"/>
        </w:rPr>
        <w:t>Maddin</w:t>
      </w:r>
      <w:proofErr w:type="spellEnd"/>
      <w:r w:rsidRPr="004A35FC">
        <w:rPr>
          <w:sz w:val="16"/>
        </w:rPr>
        <w:t xml:space="preserve">, a truck driver against whom Neil Gorsuch issued a dissenting opinion. Facebook Twitter Pinterest Senator Charles Schumer shakes hands with Alphonse </w:t>
      </w:r>
      <w:proofErr w:type="spellStart"/>
      <w:r w:rsidRPr="004A35FC">
        <w:rPr>
          <w:sz w:val="16"/>
        </w:rPr>
        <w:t>Maddin</w:t>
      </w:r>
      <w:proofErr w:type="spellEnd"/>
      <w:r w:rsidRPr="004A35FC">
        <w:rPr>
          <w:sz w:val="16"/>
        </w:rPr>
        <w:t xml:space="preserve">, a truck driver against whom Neil Gorsuch issued a dissenting opinion in a dispute with his employer. Photograph: Chip </w:t>
      </w:r>
      <w:proofErr w:type="spellStart"/>
      <w:r w:rsidRPr="004A35FC">
        <w:rPr>
          <w:sz w:val="16"/>
        </w:rPr>
        <w:t>Somodevilla</w:t>
      </w:r>
      <w:proofErr w:type="spellEnd"/>
      <w:r w:rsidRPr="004A35FC">
        <w:rPr>
          <w:sz w:val="16"/>
        </w:rPr>
        <w:t xml:space="preserve">/Getty Images Curt Levey, a constitutional law attorney with </w:t>
      </w:r>
      <w:proofErr w:type="spellStart"/>
      <w:r w:rsidRPr="004A35FC">
        <w:rPr>
          <w:sz w:val="16"/>
        </w:rPr>
        <w:t>FreedomWorks</w:t>
      </w:r>
      <w:proofErr w:type="spellEnd"/>
      <w:r w:rsidRPr="004A35FC">
        <w:rPr>
          <w:sz w:val="16"/>
        </w:rPr>
        <w:t xml:space="preserve"> and the Committee </w:t>
      </w:r>
      <w:proofErr w:type="gramStart"/>
      <w:r w:rsidRPr="004A35FC">
        <w:rPr>
          <w:sz w:val="16"/>
        </w:rPr>
        <w:t>For</w:t>
      </w:r>
      <w:proofErr w:type="gramEnd"/>
      <w:r w:rsidRPr="004A35FC">
        <w:rPr>
          <w:sz w:val="16"/>
        </w:rPr>
        <w:t xml:space="preserve"> Justice, said: “</w:t>
      </w:r>
      <w:r w:rsidRPr="004A35FC">
        <w:rPr>
          <w:rStyle w:val="StyleUnderline"/>
        </w:rPr>
        <w:t>They will take every opportunity to make this about Trump</w:t>
      </w:r>
      <w:r w:rsidRPr="004A35FC">
        <w:rPr>
          <w:sz w:val="16"/>
        </w:rPr>
        <w:t xml:space="preserve">. “In some ways it works in Gorsuch’s </w:t>
      </w:r>
      <w:proofErr w:type="spellStart"/>
      <w:r w:rsidRPr="004A35FC">
        <w:rPr>
          <w:sz w:val="16"/>
        </w:rPr>
        <w:t>favour</w:t>
      </w:r>
      <w:proofErr w:type="spellEnd"/>
      <w:r w:rsidRPr="004A35FC">
        <w:rPr>
          <w:sz w:val="16"/>
        </w:rPr>
        <w:t xml:space="preserve">. </w:t>
      </w:r>
      <w:r w:rsidRPr="004A35FC">
        <w:rPr>
          <w:rStyle w:val="StyleUnderline"/>
        </w:rPr>
        <w:t>It’s a great chance for Democrats to score points</w:t>
      </w:r>
      <w:r w:rsidRPr="004A35FC">
        <w:rPr>
          <w:sz w:val="16"/>
        </w:rPr>
        <w:t xml:space="preserve"> but not seriously wound Gorsuch. </w:t>
      </w:r>
      <w:r w:rsidRPr="004A35FC">
        <w:rPr>
          <w:rStyle w:val="StyleUnderline"/>
        </w:rPr>
        <w:t>They’ll bring up issues where Gorsuch and Trump seems to disagree a bit and try to make Trump look bad</w:t>
      </w:r>
      <w:r w:rsidRPr="004A35FC">
        <w:rPr>
          <w:sz w:val="16"/>
        </w:rPr>
        <w:t xml:space="preserve">.” Among those who spoke alongside Schumer last week was truck driver Alphonse </w:t>
      </w:r>
      <w:proofErr w:type="spellStart"/>
      <w:r w:rsidRPr="004A35FC">
        <w:rPr>
          <w:sz w:val="16"/>
        </w:rPr>
        <w:t>Maddin</w:t>
      </w:r>
      <w:proofErr w:type="spellEnd"/>
      <w:r w:rsidRPr="004A35FC">
        <w:rPr>
          <w:sz w:val="16"/>
        </w:rPr>
        <w:t xml:space="preserve">, who was dismissed after he disobeyed a supervisor and abandoned his trailer at the side of a road, after the brakes froze in subzero conditions. Gorsuch wrote a dissenting opinion as a three-judge panel ruled last year that </w:t>
      </w:r>
      <w:proofErr w:type="spellStart"/>
      <w:r w:rsidRPr="004A35FC">
        <w:rPr>
          <w:sz w:val="16"/>
        </w:rPr>
        <w:t>Maddin</w:t>
      </w:r>
      <w:proofErr w:type="spellEnd"/>
      <w:r w:rsidRPr="004A35FC">
        <w:rPr>
          <w:sz w:val="16"/>
        </w:rPr>
        <w:t xml:space="preserve"> was wrongly fired and ordered he be reinstated with back pay. Supreme court nominee Neil Gorsuch calls Trump judge attacks 'demoralizing' Read more Levey was </w:t>
      </w:r>
      <w:proofErr w:type="spellStart"/>
      <w:r w:rsidRPr="004A35FC">
        <w:rPr>
          <w:sz w:val="16"/>
        </w:rPr>
        <w:t>sceptical</w:t>
      </w:r>
      <w:proofErr w:type="spellEnd"/>
      <w:r w:rsidRPr="004A35FC">
        <w:rPr>
          <w:sz w:val="16"/>
        </w:rPr>
        <w:t xml:space="preserve"> of such examples. He noted that John Roberts once upheld the arrest of a 12-year-old girl for eating a single </w:t>
      </w:r>
      <w:proofErr w:type="spellStart"/>
      <w:r w:rsidRPr="004A35FC">
        <w:rPr>
          <w:sz w:val="16"/>
        </w:rPr>
        <w:t>french</w:t>
      </w:r>
      <w:proofErr w:type="spellEnd"/>
      <w:r w:rsidRPr="004A35FC">
        <w:rPr>
          <w:sz w:val="16"/>
        </w:rPr>
        <w:t xml:space="preserve"> fry on the Washington subway system, a ruling that did not stop him becoming chief justice. “I don’t think you can make a real case that [Gorsuch is] a fervently pro-business judge,” he said. “He really does seem to be a rule-of-law guy.” Schumer argues that under Roberts, the court has almost always </w:t>
      </w:r>
      <w:proofErr w:type="spellStart"/>
      <w:r w:rsidRPr="004A35FC">
        <w:rPr>
          <w:sz w:val="16"/>
        </w:rPr>
        <w:t>favoured</w:t>
      </w:r>
      <w:proofErr w:type="spellEnd"/>
      <w:r w:rsidRPr="004A35FC">
        <w:rPr>
          <w:sz w:val="16"/>
        </w:rPr>
        <w:t xml:space="preserve"> big business and special interests over average citizens, making it the most pro-corporate court since the second world war. Gorsuch would therefore exacerbate the problem, he contends. But Democrats have been less vocal about Gorsuch’s approach to traditional cultural battlegrounds such as abortion. Edward </w:t>
      </w:r>
      <w:proofErr w:type="spellStart"/>
      <w:r w:rsidRPr="004A35FC">
        <w:rPr>
          <w:sz w:val="16"/>
        </w:rPr>
        <w:t>Fallone</w:t>
      </w:r>
      <w:proofErr w:type="spellEnd"/>
      <w:r w:rsidRPr="004A35FC">
        <w:rPr>
          <w:sz w:val="16"/>
        </w:rPr>
        <w:t xml:space="preserve">, associate professor of law at Marquette University in Milwaukee, Wisconsin, said: “There’s no easy way to define Gorsuch negatively in the minds of the public. He’s a non-threatening person. “It’s very telling that the narrative Democrats have adopted is Neil Gorsuch is pro-business and anti-consumer, anti-worker. They will try to say he is part of the business elite that Trump has surrounded himself with. They’re trying to come up with an argument that appeals to the mood but that’s fairly weak grounds for opposition.” Conservative groups have outspent their liberal counterparts by a nearly 20-to-1 margin on TV advertising on behalf of Gorsuch, according to Republican estimates of ad buys since the end of January, the Washington Post reported. The campaign has put particular pressure on seven </w:t>
      </w:r>
      <w:proofErr w:type="spellStart"/>
      <w:r w:rsidRPr="004A35FC">
        <w:rPr>
          <w:sz w:val="16"/>
        </w:rPr>
        <w:t>Democatic</w:t>
      </w:r>
      <w:proofErr w:type="spellEnd"/>
      <w:r w:rsidRPr="004A35FC">
        <w:rPr>
          <w:sz w:val="16"/>
        </w:rPr>
        <w:t xml:space="preserve"> senators in states that went to Trump in the presidential election. </w:t>
      </w:r>
      <w:proofErr w:type="spellStart"/>
      <w:r w:rsidRPr="004A35FC">
        <w:rPr>
          <w:sz w:val="16"/>
        </w:rPr>
        <w:t>Fallone</w:t>
      </w:r>
      <w:proofErr w:type="spellEnd"/>
      <w:r w:rsidRPr="004A35FC">
        <w:rPr>
          <w:sz w:val="16"/>
        </w:rPr>
        <w:t xml:space="preserve"> said: “My feeling is Democrats will not make a concerted scorched earth opposition to Neil Gorsuch. They want to preserve the </w:t>
      </w:r>
      <w:r w:rsidRPr="004A35FC">
        <w:rPr>
          <w:sz w:val="16"/>
        </w:rPr>
        <w:lastRenderedPageBreak/>
        <w:t xml:space="preserve">filibuster for the next vacancy when the composition of the court might change more significantly. Right now, Gorsuch is replacing Scalia so it doesn’t change the dynamic.” ‘Conservative but within the conservative mainstream’ Sign up for the Minute: the day in US politics, condensed Read more Gorsuch has been preparing for the hearing with practice sessions known as “murder boards”, aware that about 800 opinions he authored at the US court of appeals are open to scrutiny. There could also be attention on his time at the justice department, where he played a key role in lawsuits and legislative proposals supporting President George W Bush administration’s warrantless wiretapping program and its treatment of inmates at </w:t>
      </w:r>
      <w:proofErr w:type="spellStart"/>
      <w:r w:rsidRPr="004A35FC">
        <w:rPr>
          <w:sz w:val="16"/>
        </w:rPr>
        <w:t>Guántánamo</w:t>
      </w:r>
      <w:proofErr w:type="spellEnd"/>
      <w:r w:rsidRPr="004A35FC">
        <w:rPr>
          <w:sz w:val="16"/>
        </w:rPr>
        <w:t xml:space="preserve"> Bay. And like cabinet nominees seeking confirmation, </w:t>
      </w:r>
      <w:r w:rsidRPr="004A35FC">
        <w:rPr>
          <w:rStyle w:val="StyleUnderline"/>
        </w:rPr>
        <w:t>Gorsuch could be asked if he endorses Trump’s positions, for example his stalled travel ban and attacks on the judiciary, as Democrats seek to at least stir up some embarrassment</w:t>
      </w:r>
      <w:r w:rsidRPr="004A35FC">
        <w:rPr>
          <w:sz w:val="16"/>
        </w:rPr>
        <w:t xml:space="preserve">. But on immigration, abortion, the environment and gun rights, it is hard to portray Gorsuch as a zealot. Vincent </w:t>
      </w:r>
      <w:proofErr w:type="spellStart"/>
      <w:r w:rsidRPr="004A35FC">
        <w:rPr>
          <w:sz w:val="16"/>
        </w:rPr>
        <w:t>Eng</w:t>
      </w:r>
      <w:proofErr w:type="spellEnd"/>
      <w:r w:rsidRPr="004A35FC">
        <w:rPr>
          <w:sz w:val="16"/>
        </w:rPr>
        <w:t>, a Washington lobbyist, said: “When you look at the choices the president had, Neil Gorsuch is not a bad one given who he could have picked. He’s definitely a confirmable individual. He’s conservative but he’s within the mainstream conservative movement. “Weighing the balance, I would expect Senate Democrats to ask the tough questions and hold a thorough examination, but we may want to hold our fire for the next individual.”</w:t>
      </w:r>
    </w:p>
    <w:p w:rsidR="00DC5688" w:rsidRDefault="00DC5688" w:rsidP="00B55AD5">
      <w:pPr>
        <w:rPr>
          <w:sz w:val="16"/>
        </w:rPr>
      </w:pPr>
    </w:p>
    <w:p w:rsidR="00DC5688" w:rsidRPr="00DC5688" w:rsidRDefault="00DC5688" w:rsidP="00DC5688">
      <w:pPr>
        <w:pStyle w:val="Heading4"/>
      </w:pPr>
      <w:r>
        <w:t>Gorsuch is inherently tied to Trump - it defines his presidency</w:t>
      </w:r>
    </w:p>
    <w:p w:rsidR="00DC5688" w:rsidRPr="00DC5688" w:rsidRDefault="00DC5688" w:rsidP="00B55AD5">
      <w:r w:rsidRPr="00DC5688">
        <w:rPr>
          <w:rStyle w:val="Style13ptBold"/>
        </w:rPr>
        <w:t>Stern 17</w:t>
      </w:r>
      <w:r>
        <w:t xml:space="preserve"> (Mark,</w:t>
      </w:r>
      <w:r w:rsidRPr="00DC5688">
        <w:t xml:space="preserve"> writer for Slat</w:t>
      </w:r>
      <w:r>
        <w:t>e, “</w:t>
      </w:r>
      <w:r w:rsidRPr="00DC5688">
        <w:t>Trump’s Justice</w:t>
      </w:r>
      <w:r>
        <w:t xml:space="preserve">”, Slate, 5/17/17, </w:t>
      </w:r>
      <w:r w:rsidRPr="00DC5688">
        <w:t>http://www.slate.com/articles/news_and_politics/jurisprudence/2017/05/neil_gorsuch_will_be_the_enduring_symbol_of_a_disastrous_presidency.html</w:t>
      </w:r>
      <w:r>
        <w:t>)KJR</w:t>
      </w:r>
    </w:p>
    <w:p w:rsidR="00DC5688" w:rsidRPr="00DC5688" w:rsidRDefault="00DC5688" w:rsidP="00DC5688">
      <w:pPr>
        <w:rPr>
          <w:sz w:val="16"/>
        </w:rPr>
      </w:pPr>
      <w:r w:rsidRPr="00DC5688">
        <w:rPr>
          <w:sz w:val="16"/>
        </w:rPr>
        <w:t>Several hours after the New York Times reported on Tuesday that President Donald Trump had attempted to quash the FBI’s investigation into Michael Flynn, conservative pundit Erick Erickson tweeted that “</w:t>
      </w:r>
      <w:r w:rsidRPr="00DC5688">
        <w:rPr>
          <w:rStyle w:val="StyleUnderline"/>
        </w:rPr>
        <w:t>Neil Gorsuch increasingly looks like the high water mark of the Trump era</w:t>
      </w:r>
      <w:r w:rsidRPr="00DC5688">
        <w:rPr>
          <w:sz w:val="16"/>
        </w:rPr>
        <w:t xml:space="preserve">.” Erickson, who had corroborated the previous Trump scandal involving the president’s leak of highly classified information to Russia, echoed the growing consensus that Trump is in a downward spiral, hurtling toward impeachment or, at a minimum, enduring disgrace. But for Erickson and other conservatives, the appointment of Gorsuch to the Supreme Court remains a signal achievement. Mark Joseph Stern MARK JOSEPH STERN Mark Joseph Stern is a writer for Slate. He covers the law and LGBTQ issues. </w:t>
      </w:r>
      <w:r w:rsidRPr="00DC5688">
        <w:rPr>
          <w:rStyle w:val="StyleUnderline"/>
        </w:rPr>
        <w:t>Gorsuch’s ascension</w:t>
      </w:r>
      <w:r w:rsidRPr="00DC5688">
        <w:rPr>
          <w:sz w:val="16"/>
        </w:rPr>
        <w:t xml:space="preserve"> to the high court</w:t>
      </w:r>
      <w:r w:rsidRPr="00DC5688">
        <w:rPr>
          <w:rStyle w:val="StyleUnderline"/>
        </w:rPr>
        <w:t xml:space="preserve"> may </w:t>
      </w:r>
      <w:r w:rsidRPr="00DC5688">
        <w:rPr>
          <w:sz w:val="16"/>
        </w:rPr>
        <w:t xml:space="preserve">well </w:t>
      </w:r>
      <w:r w:rsidRPr="00DC5688">
        <w:rPr>
          <w:rStyle w:val="StyleUnderline"/>
        </w:rPr>
        <w:t>be</w:t>
      </w:r>
      <w:r w:rsidRPr="00DC5688">
        <w:rPr>
          <w:sz w:val="16"/>
        </w:rPr>
        <w:t xml:space="preserve"> </w:t>
      </w:r>
      <w:r w:rsidRPr="00DC5688">
        <w:rPr>
          <w:rStyle w:val="StyleUnderline"/>
        </w:rPr>
        <w:t>Trump’s most influential act as president</w:t>
      </w:r>
      <w:r w:rsidRPr="00DC5688">
        <w:rPr>
          <w:sz w:val="16"/>
        </w:rPr>
        <w:t xml:space="preserve">. Given the lengthy tenure of most modern justices, Gorsuch could still be pulling the Supreme Court to the right in 2045. But this week’s revelations are just the latest reminder that Gorsuch will never be quite like any other justice. </w:t>
      </w:r>
      <w:r w:rsidRPr="00DC5688">
        <w:rPr>
          <w:rStyle w:val="StyleUnderline"/>
        </w:rPr>
        <w:t>He will always be Trump’s justice, a symbol of his disastrous</w:t>
      </w:r>
      <w:r w:rsidRPr="00DC5688">
        <w:rPr>
          <w:sz w:val="16"/>
        </w:rPr>
        <w:t xml:space="preserve"> (and possibly brief) </w:t>
      </w:r>
      <w:r w:rsidRPr="00DC5688">
        <w:rPr>
          <w:rStyle w:val="StyleUnderline"/>
        </w:rPr>
        <w:t>presidency, forever stained by the egregious corruption of the man who nominated him.</w:t>
      </w:r>
      <w:r w:rsidRPr="00DC5688">
        <w:rPr>
          <w:sz w:val="16"/>
        </w:rPr>
        <w:t xml:space="preserve"> Gorsuch will be around for decades, helping to shape American law. But no matter how long he stays on the bench, </w:t>
      </w:r>
      <w:r w:rsidRPr="00DC5688">
        <w:rPr>
          <w:rStyle w:val="StyleUnderline"/>
        </w:rPr>
        <w:t>his legacy</w:t>
      </w:r>
      <w:r w:rsidRPr="00DC5688">
        <w:rPr>
          <w:sz w:val="16"/>
        </w:rPr>
        <w:t>—and his court itself—</w:t>
      </w:r>
      <w:r w:rsidRPr="00DC5688">
        <w:rPr>
          <w:rStyle w:val="StyleUnderline"/>
        </w:rPr>
        <w:t>will be permanently tainted by Trump’s turpitude.</w:t>
      </w:r>
      <w:r w:rsidRPr="00DC5688">
        <w:rPr>
          <w:sz w:val="16"/>
        </w:rPr>
        <w:t xml:space="preserve"> No matter what happened during Trump’s presidency, Gorsuch was destined to go down in history with an asterisk next to his name. The justice assumed a seat Republicans stole from President Barack Obama by refusing to hold hearings, let alone a vote, for Merrick Garland. This unprecedented blockade was an appalling political heist, diminishing the court’s independence in an effort to preserve its conservatism. Anyone who agreed to take this stolen seat was bound to be viewed as illegitimate by a broad swath of the country. Even so, Gorsuch would be viewed differently if Ted Cruz or Marco Rubio had nominated him. Instead</w:t>
      </w:r>
      <w:r w:rsidRPr="00DC5688">
        <w:rPr>
          <w:rStyle w:val="StyleUnderline"/>
        </w:rPr>
        <w:t>, he was chosen by Trump, the man who admitted to criminal sexual assault on tape</w:t>
      </w:r>
      <w:r w:rsidRPr="00DC5688">
        <w:rPr>
          <w:sz w:val="16"/>
        </w:rPr>
        <w:t xml:space="preserve">, who railed against the “so-called judge” who ruled against him, and </w:t>
      </w:r>
      <w:r w:rsidRPr="00DC5688">
        <w:rPr>
          <w:rStyle w:val="StyleUnderline"/>
        </w:rPr>
        <w:t>who joked about the assassination of his political opponent</w:t>
      </w:r>
      <w:r w:rsidRPr="00DC5688">
        <w:rPr>
          <w:sz w:val="16"/>
        </w:rPr>
        <w:t xml:space="preserve">. In the face of this depravity, Gorsuch could only muster one criticism—that attacking the judiciary is “disheartening” and “demoralizing”—which, he later clarified, was directed at “anyone” who insulted judges, not Trump specifically. This nonengagement strategy worked: After presenting himself as an ostentatiously humble cipher during confirmation hearings, the 49-year-old Gorsuch was elevated to the Supreme Court by a vote of 54 to 45. Get Slate in your inbox. After the Senate confirmed Gorsuch, political commentators opined that Trump had lodged his first major victory as president. </w:t>
      </w:r>
      <w:r w:rsidRPr="00DC5688">
        <w:rPr>
          <w:rStyle w:val="StyleUnderline"/>
        </w:rPr>
        <w:t>It may prove to be his only major victory.</w:t>
      </w:r>
      <w:r w:rsidRPr="00DC5688">
        <w:rPr>
          <w:sz w:val="16"/>
        </w:rPr>
        <w:t xml:space="preserve"> Whether or not the end is truly nigh for Trump, it’s clear his administration will remain mired in paralyzing controversies. Trump entered office with a legitimacy gap, having lost the popular vote and benefited from foreign meddling. From Day One, he had precious little political capital to spend on his agenda. Now he must use all of it to battle calls for impeachment. Perhaps Trump will decide to step down under pressure or face impeachment and removal from office; perhaps he will serve out the rest of his term, embattled and embittered. Either way, it seems increasingly likely that the rest of his agenda will founder, leaving Gorsuch as his sole triumph. Gorsuch’s fate is thus intertwined with Trump’s to an unusual extent. His name will always be a reminder of the degree to which Republicans debased themselves and their country to maintain control of the Supreme Court. And it is a name we will hear for a significant portion of the rest of our lives. Depending on the longevity of his colleagues, he may have the opportunity to cast the deciding vote in 5–4 decisions that overturn Roe v. Wade, roll back marriage equality, eradicate campaign finance restrictions, hobble unions, weaken environmental regulations, permit more executions, and sanction voter suppression. That’s an ambitious but plausible agenda for his first half-decade. That is only the beginning. Thanks to Gorsuch, the consequences of the Trump presidency will continue to affect Americans’ lives for generations to come. Gorsuch’s perceived illegitimacy will seep into the court.</w:t>
      </w:r>
      <w:r w:rsidRPr="00DC5688">
        <w:rPr>
          <w:rStyle w:val="StyleUnderline"/>
        </w:rPr>
        <w:t xml:space="preserve"> It will be especially </w:t>
      </w:r>
      <w:r w:rsidRPr="00DC5688">
        <w:rPr>
          <w:rStyle w:val="StyleUnderline"/>
        </w:rPr>
        <w:lastRenderedPageBreak/>
        <w:t>acute if he is the only</w:t>
      </w:r>
      <w:r w:rsidRPr="00DC5688">
        <w:rPr>
          <w:sz w:val="16"/>
        </w:rPr>
        <w:t xml:space="preserve"> Supreme Court </w:t>
      </w:r>
      <w:r w:rsidRPr="00DC5688">
        <w:rPr>
          <w:rStyle w:val="StyleUnderline"/>
        </w:rPr>
        <w:t xml:space="preserve">justice </w:t>
      </w:r>
      <w:r w:rsidRPr="00DC5688">
        <w:rPr>
          <w:sz w:val="16"/>
        </w:rPr>
        <w:t xml:space="preserve">whom </w:t>
      </w:r>
      <w:r w:rsidRPr="00DC5688">
        <w:rPr>
          <w:rStyle w:val="StyleUnderline"/>
        </w:rPr>
        <w:t>Trump appoints</w:t>
      </w:r>
      <w:r w:rsidRPr="00DC5688">
        <w:rPr>
          <w:sz w:val="16"/>
        </w:rPr>
        <w:t xml:space="preserve">, </w:t>
      </w:r>
      <w:r w:rsidRPr="00DC5688">
        <w:rPr>
          <w:rStyle w:val="StyleUnderline"/>
        </w:rPr>
        <w:t>the singular embodiment of his influence on the bench</w:t>
      </w:r>
      <w:r w:rsidRPr="00DC5688">
        <w:rPr>
          <w:sz w:val="16"/>
        </w:rPr>
        <w:t xml:space="preserve">. But his presence will always be jarring, even if Trump replaces another justice: He is the beneficiary of the stolen seat, the man who is not Merrick Garland. </w:t>
      </w:r>
      <w:r w:rsidRPr="00DC5688">
        <w:rPr>
          <w:rStyle w:val="StyleUnderline"/>
        </w:rPr>
        <w:t>Gorsuch is Trump’s justice</w:t>
      </w:r>
      <w:r w:rsidRPr="00DC5688">
        <w:rPr>
          <w:sz w:val="16"/>
        </w:rPr>
        <w:t xml:space="preserve">. And to the extent that he can shape the law, </w:t>
      </w:r>
      <w:r w:rsidRPr="00DC5688">
        <w:rPr>
          <w:rStyle w:val="StyleUnderline"/>
        </w:rPr>
        <w:t>the Supreme Court might</w:t>
      </w:r>
      <w:r w:rsidRPr="00DC5688">
        <w:rPr>
          <w:sz w:val="16"/>
        </w:rPr>
        <w:t xml:space="preserve"> soon</w:t>
      </w:r>
      <w:r w:rsidRPr="00DC5688">
        <w:rPr>
          <w:rStyle w:val="StyleUnderline"/>
        </w:rPr>
        <w:t xml:space="preserve"> become Trump’s court</w:t>
      </w:r>
      <w:r w:rsidRPr="00DC5688">
        <w:rPr>
          <w:sz w:val="16"/>
        </w:rPr>
        <w:t>.</w:t>
      </w:r>
    </w:p>
    <w:p w:rsidR="00092E92" w:rsidRDefault="00092E92" w:rsidP="00092E92">
      <w:pPr>
        <w:pStyle w:val="Heading4"/>
      </w:pPr>
      <w:r>
        <w:t>Court actions ensure the link- influence via the Solicitor General is tied to Trump</w:t>
      </w:r>
    </w:p>
    <w:p w:rsidR="00092E92" w:rsidRPr="00416A93" w:rsidRDefault="00092E92" w:rsidP="00092E92">
      <w:r w:rsidRPr="00416A93">
        <w:rPr>
          <w:b/>
          <w:sz w:val="26"/>
          <w:szCs w:val="26"/>
        </w:rPr>
        <w:t>Noble 17</w:t>
      </w:r>
      <w:r>
        <w:t xml:space="preserve"> (May 25, Andrea, a crime and public safety reporter for The Washington Times, “Justice Department will ask Supreme Court to review court’s ruling on Trump travel ban”, Washington Times, </w:t>
      </w:r>
      <w:hyperlink r:id="rId13" w:history="1">
        <w:r w:rsidRPr="00EE30D2">
          <w:rPr>
            <w:rStyle w:val="Hyperlink"/>
          </w:rPr>
          <w:t>http://www.washingtontimes.com/news/2017/may/25/jeff-sessions-supreme-court-ask-review-ruling-trum/</w:t>
        </w:r>
      </w:hyperlink>
      <w:r>
        <w:t>) MFE</w:t>
      </w:r>
    </w:p>
    <w:p w:rsidR="00092E92" w:rsidRDefault="00092E92" w:rsidP="00092E92">
      <w:pPr>
        <w:rPr>
          <w:sz w:val="14"/>
        </w:rPr>
      </w:pPr>
      <w:r w:rsidRPr="00416A93">
        <w:rPr>
          <w:highlight w:val="cyan"/>
          <w:u w:val="single"/>
        </w:rPr>
        <w:t>The Justice Department will ask the Supreme Court to review a</w:t>
      </w:r>
      <w:r w:rsidRPr="00416A93">
        <w:rPr>
          <w:u w:val="single"/>
        </w:rPr>
        <w:t xml:space="preserve"> federal appellate </w:t>
      </w:r>
      <w:r w:rsidRPr="00416A93">
        <w:rPr>
          <w:highlight w:val="cyan"/>
          <w:u w:val="single"/>
        </w:rPr>
        <w:t>court’s order</w:t>
      </w:r>
      <w:r w:rsidRPr="00416A93">
        <w:rPr>
          <w:u w:val="single"/>
        </w:rPr>
        <w:t xml:space="preserve"> that</w:t>
      </w:r>
      <w:r w:rsidRPr="00416A93">
        <w:rPr>
          <w:sz w:val="14"/>
        </w:rPr>
        <w:t xml:space="preserve"> on Thursday </w:t>
      </w:r>
      <w:r w:rsidRPr="00416A93">
        <w:rPr>
          <w:u w:val="single"/>
        </w:rPr>
        <w:t>upheld a block of President Trump’s executive order on travel</w:t>
      </w:r>
      <w:r w:rsidRPr="00416A93">
        <w:rPr>
          <w:sz w:val="14"/>
        </w:rPr>
        <w:t xml:space="preserve"> and refugees. “</w:t>
      </w:r>
      <w:r w:rsidRPr="00416A93">
        <w:rPr>
          <w:b/>
          <w:highlight w:val="cyan"/>
          <w:u w:val="single"/>
        </w:rPr>
        <w:t>This Department of Justice will continue to vigorously defend the power and duty of the Executive Branch</w:t>
      </w:r>
      <w:r w:rsidRPr="00416A93">
        <w:rPr>
          <w:sz w:val="14"/>
        </w:rPr>
        <w:t xml:space="preserve"> to protect the people of this country from danger, </w:t>
      </w:r>
      <w:r w:rsidRPr="00416A93">
        <w:rPr>
          <w:highlight w:val="cyan"/>
          <w:u w:val="single"/>
        </w:rPr>
        <w:t>and will seek review</w:t>
      </w:r>
      <w:r w:rsidRPr="00416A93">
        <w:rPr>
          <w:u w:val="single"/>
        </w:rPr>
        <w:t xml:space="preserve"> of this case </w:t>
      </w:r>
      <w:r w:rsidRPr="00416A93">
        <w:rPr>
          <w:highlight w:val="cyan"/>
          <w:u w:val="single"/>
        </w:rPr>
        <w:t>in the United States Supreme Court,” said Attorney General Jeff Sessions</w:t>
      </w:r>
      <w:r w:rsidRPr="00416A93">
        <w:rPr>
          <w:sz w:val="14"/>
        </w:rPr>
        <w:t xml:space="preserve"> in a statement issued Thursday. The 4th U.S. Circuit Court of Appeals on Thursday ruled against the Trump administration, saying the second draft of the president’s policy, while cloaked in national security concerns, “drips with religious intolerance, animus, and discrimination” toward Muslims. The court ruled 10-3 to uphold a ruling from a district court judge in Maryland that blocked a portion of the order that temporarily banned travel to the United States by nationals of Iran, Libya, Somalia, Sudan, Syria, and Yemen. “</w:t>
      </w:r>
      <w:r w:rsidRPr="00416A93">
        <w:rPr>
          <w:u w:val="single"/>
        </w:rPr>
        <w:t>President Trump’s executive order is well within his lawful authority to keep the nation safe,” said Mr. Sessions</w:t>
      </w:r>
      <w:r w:rsidRPr="00416A93">
        <w:rPr>
          <w:sz w:val="14"/>
        </w:rPr>
        <w:t>, adding that the decision blocks the president’s efforts to strengthen national security. “</w:t>
      </w:r>
      <w:r w:rsidRPr="00416A93">
        <w:rPr>
          <w:u w:val="single"/>
        </w:rPr>
        <w:t>As the dissenting judges explained, the executive order is a constitutional exercise of the President’s duty to protect our communities from terrorism</w:t>
      </w:r>
      <w:r w:rsidRPr="00416A93">
        <w:rPr>
          <w:sz w:val="14"/>
        </w:rPr>
        <w:t>,” Mr. Sessions said. “The President is not required to admit people from countries that sponsor or shelter terrorism, until he determines that they can be properly vetted and do not pose a security risk to the United States.”</w:t>
      </w:r>
    </w:p>
    <w:p w:rsidR="00092E92" w:rsidRDefault="00092E92" w:rsidP="00092E92">
      <w:pPr>
        <w:pStyle w:val="Heading4"/>
      </w:pPr>
      <w:r>
        <w:t>Trump gets tied via the solicitor general</w:t>
      </w:r>
    </w:p>
    <w:p w:rsidR="00092E92" w:rsidRPr="00DA363F" w:rsidRDefault="00092E92" w:rsidP="00092E92">
      <w:proofErr w:type="spellStart"/>
      <w:r w:rsidRPr="00DA363F">
        <w:rPr>
          <w:b/>
          <w:sz w:val="26"/>
          <w:szCs w:val="26"/>
        </w:rPr>
        <w:t>Biskupic</w:t>
      </w:r>
      <w:proofErr w:type="spellEnd"/>
      <w:r w:rsidRPr="00DA363F">
        <w:rPr>
          <w:b/>
          <w:sz w:val="26"/>
          <w:szCs w:val="26"/>
        </w:rPr>
        <w:t xml:space="preserve"> 8</w:t>
      </w:r>
      <w:r>
        <w:t xml:space="preserve"> (November 6, Joan, American journalist, author, and lawyer who has covered the United States Supreme Court since 1989, “New Solicitor General on Obama to-do-list”, USA Today, </w:t>
      </w:r>
      <w:hyperlink r:id="rId14" w:history="1">
        <w:r w:rsidRPr="00EE30D2">
          <w:rPr>
            <w:rStyle w:val="Hyperlink"/>
          </w:rPr>
          <w:t>https://usatoday30.usatoday.com/news/washington/judicial/2008-11-06-obamacourt_N.htm</w:t>
        </w:r>
      </w:hyperlink>
      <w:r>
        <w:t>) MFE</w:t>
      </w:r>
    </w:p>
    <w:p w:rsidR="00092E92" w:rsidRPr="00E15846" w:rsidRDefault="00092E92" w:rsidP="00092E92">
      <w:pPr>
        <w:rPr>
          <w:u w:val="single"/>
        </w:rPr>
      </w:pPr>
      <w:r w:rsidRPr="00DA363F">
        <w:rPr>
          <w:sz w:val="14"/>
        </w:rPr>
        <w:t xml:space="preserve">While it may be several months — or longer — before President-elect Barack Obama has an opportunity to fill a seat on the Supreme Court, </w:t>
      </w:r>
      <w:r w:rsidRPr="00DA363F">
        <w:rPr>
          <w:highlight w:val="cyan"/>
          <w:u w:val="single"/>
        </w:rPr>
        <w:t>his administration could</w:t>
      </w:r>
      <w:r w:rsidRPr="006B39A9">
        <w:rPr>
          <w:u w:val="single"/>
        </w:rPr>
        <w:t xml:space="preserve"> still </w:t>
      </w:r>
      <w:r w:rsidRPr="00DA363F">
        <w:rPr>
          <w:highlight w:val="cyan"/>
          <w:u w:val="single"/>
        </w:rPr>
        <w:t>have an immediate impact at the high court.</w:t>
      </w:r>
      <w:r>
        <w:rPr>
          <w:u w:val="single"/>
        </w:rPr>
        <w:t xml:space="preserve"> </w:t>
      </w:r>
      <w:r w:rsidRPr="00DA363F">
        <w:rPr>
          <w:sz w:val="14"/>
        </w:rPr>
        <w:t xml:space="preserve">One of Obama's early appointments after he takes office is likely to be </w:t>
      </w:r>
      <w:r w:rsidRPr="006B39A9">
        <w:rPr>
          <w:u w:val="single"/>
        </w:rPr>
        <w:t>a new U.S. solicitor general, the government's top lawyer before the court</w:t>
      </w:r>
      <w:r w:rsidRPr="00DA363F">
        <w:rPr>
          <w:u w:val="single"/>
        </w:rPr>
        <w:t>. Obama also will soon have to decide whether to alter strategy on a swath of cases at all levels of the judiciary</w:t>
      </w:r>
      <w:r w:rsidRPr="00DA363F">
        <w:rPr>
          <w:sz w:val="14"/>
        </w:rPr>
        <w:t xml:space="preserve">, including on Guantanamo detainees, environmental standards and health and safety regulation. </w:t>
      </w:r>
      <w:r w:rsidRPr="00DA363F">
        <w:rPr>
          <w:b/>
          <w:highlight w:val="cyan"/>
          <w:u w:val="single"/>
        </w:rPr>
        <w:t>The solicitor general would play a key role in those decisions.</w:t>
      </w:r>
      <w:r>
        <w:rPr>
          <w:b/>
          <w:u w:val="single"/>
        </w:rPr>
        <w:t xml:space="preserve"> </w:t>
      </w:r>
      <w:r w:rsidRPr="00DA363F">
        <w:rPr>
          <w:sz w:val="14"/>
        </w:rPr>
        <w:t xml:space="preserve">The post has been held by prominent lawyers such as Thurgood Marshall (named by President Lyndon Johnson) and Robert Bork (President Nixon). Unlike justices, who are appointed for life, the solicitor general (SG) serves for four years or less during the president's term. A vacancy on the bench may arise by next summer. Five of the nine justices are 70 or older, and John Paul Stevens is 88. In recent decades, retiring justices generally have waited until the end of a court term, around June, to reveal their intentions. </w:t>
      </w:r>
      <w:r w:rsidRPr="00DA363F">
        <w:rPr>
          <w:b/>
          <w:highlight w:val="cyan"/>
          <w:u w:val="single"/>
        </w:rPr>
        <w:t>Dubbed "the 10th justice</w:t>
      </w:r>
      <w:r w:rsidRPr="00DA363F">
        <w:rPr>
          <w:b/>
          <w:u w:val="single"/>
        </w:rPr>
        <w:t xml:space="preserve">," because of his close relationship to the court, </w:t>
      </w:r>
      <w:r w:rsidRPr="00DA363F">
        <w:rPr>
          <w:b/>
          <w:highlight w:val="cyan"/>
          <w:u w:val="single"/>
        </w:rPr>
        <w:t>the solicitor general is involved in about two-thirds of the court's cases and significantly shapes its docket</w:t>
      </w:r>
      <w:r w:rsidRPr="00DA363F">
        <w:rPr>
          <w:sz w:val="14"/>
        </w:rPr>
        <w:t xml:space="preserve">. He often will weigh in when the government is not a party in a case, and </w:t>
      </w:r>
      <w:r w:rsidRPr="00DA363F">
        <w:rPr>
          <w:highlight w:val="cyan"/>
          <w:u w:val="single"/>
        </w:rPr>
        <w:t>the court routinely asks the SG's office for advice</w:t>
      </w:r>
      <w:r w:rsidRPr="00DA363F">
        <w:rPr>
          <w:u w:val="single"/>
        </w:rPr>
        <w:t xml:space="preserve"> on whether to take a pending appeal</w:t>
      </w:r>
      <w:r w:rsidRPr="00DA363F">
        <w:rPr>
          <w:sz w:val="14"/>
        </w:rPr>
        <w:t xml:space="preserve">. </w:t>
      </w:r>
      <w:r w:rsidRPr="00DA363F">
        <w:rPr>
          <w:u w:val="single"/>
        </w:rPr>
        <w:t>"</w:t>
      </w:r>
      <w:r w:rsidRPr="00DA363F">
        <w:rPr>
          <w:highlight w:val="cyan"/>
          <w:u w:val="single"/>
        </w:rPr>
        <w:t>The SG is the face that the administration presents to the Supreme Court, and it sets the direction for the administration throughout the federal justice system</w:t>
      </w:r>
      <w:r w:rsidRPr="00DA363F">
        <w:rPr>
          <w:sz w:val="14"/>
        </w:rPr>
        <w:t xml:space="preserve">," says Yale Law professor Drew Days, who was President Clinton's first solicitor general. </w:t>
      </w:r>
      <w:r w:rsidRPr="00DA363F">
        <w:rPr>
          <w:u w:val="single"/>
        </w:rPr>
        <w:t>While a new administration routinely makes immediate changes in domestic policy, it is trickier to suddenly alter arguments in a lawsuit. That's particularly true at the high court, where the justices traditionally hear from the SG not simply a policy position but a long-considered legal judgment rooted in prior cases.</w:t>
      </w:r>
      <w:r>
        <w:rPr>
          <w:u w:val="single"/>
        </w:rPr>
        <w:t xml:space="preserve"> </w:t>
      </w:r>
      <w:r w:rsidRPr="00DA363F">
        <w:rPr>
          <w:u w:val="single"/>
        </w:rPr>
        <w:t>"</w:t>
      </w:r>
      <w:r w:rsidRPr="00DA363F">
        <w:rPr>
          <w:highlight w:val="cyan"/>
          <w:u w:val="single"/>
        </w:rPr>
        <w:t>The solicitor general is the ultimate</w:t>
      </w:r>
      <w:r w:rsidRPr="00DA363F">
        <w:rPr>
          <w:u w:val="single"/>
        </w:rPr>
        <w:t xml:space="preserve"> repeat </w:t>
      </w:r>
      <w:r w:rsidRPr="00DA363F">
        <w:rPr>
          <w:highlight w:val="cyan"/>
          <w:u w:val="single"/>
        </w:rPr>
        <w:t>player at the Supreme Court</w:t>
      </w:r>
      <w:r w:rsidRPr="00DA363F">
        <w:rPr>
          <w:sz w:val="14"/>
        </w:rPr>
        <w:t xml:space="preserve">," says Paul Clement, who was President Bush's solicitor </w:t>
      </w:r>
      <w:r w:rsidRPr="00DA363F">
        <w:rPr>
          <w:sz w:val="14"/>
        </w:rPr>
        <w:lastRenderedPageBreak/>
        <w:t>general from June 2005 to this past June. "</w:t>
      </w:r>
      <w:r w:rsidRPr="00DA363F">
        <w:rPr>
          <w:u w:val="single"/>
        </w:rPr>
        <w:t>A change in the government's position could affect the court's perception of its arguments in other cases.</w:t>
      </w:r>
      <w:r w:rsidRPr="00DA363F">
        <w:rPr>
          <w:sz w:val="14"/>
        </w:rPr>
        <w:t xml:space="preserve">" Walter Dellinger, a former Clinton solicitor general, says a new administration faces a difficult balance. "Positions strongly held by a new president deserve to be put before the court," he says, "but, at the same time, </w:t>
      </w:r>
      <w:r w:rsidRPr="00DA363F">
        <w:rPr>
          <w:u w:val="single"/>
        </w:rPr>
        <w:t>you are going to have a solicitor general there for four years.</w:t>
      </w:r>
      <w:r w:rsidRPr="00DA363F">
        <w:rPr>
          <w:sz w:val="14"/>
        </w:rPr>
        <w:t xml:space="preserve"> You don't want to appear to be a windmill" affected by political winds. In 1993, although newly elected President Clinton opposed the Bush administration's policy of deporting Haitians who had fled their homeland, Clinton lawyers defended the Bush stance. Typically, </w:t>
      </w:r>
      <w:r w:rsidRPr="00DA363F">
        <w:rPr>
          <w:highlight w:val="cyan"/>
          <w:u w:val="single"/>
        </w:rPr>
        <w:t xml:space="preserve">an administration's most high-profile legal positions are </w:t>
      </w:r>
      <w:proofErr w:type="gramStart"/>
      <w:r w:rsidRPr="00DA363F">
        <w:rPr>
          <w:highlight w:val="cyan"/>
          <w:u w:val="single"/>
        </w:rPr>
        <w:t>crafted</w:t>
      </w:r>
      <w:proofErr w:type="gramEnd"/>
      <w:r w:rsidRPr="00DA363F">
        <w:rPr>
          <w:highlight w:val="cyan"/>
          <w:u w:val="single"/>
        </w:rPr>
        <w:t xml:space="preserve"> by</w:t>
      </w:r>
      <w:r w:rsidRPr="00DA363F">
        <w:rPr>
          <w:u w:val="single"/>
        </w:rPr>
        <w:t xml:space="preserve"> consensus among </w:t>
      </w:r>
      <w:r w:rsidRPr="00DA363F">
        <w:rPr>
          <w:highlight w:val="cyan"/>
          <w:u w:val="single"/>
        </w:rPr>
        <w:t>the president's top lawyers</w:t>
      </w:r>
      <w:r w:rsidRPr="00DA363F">
        <w:rPr>
          <w:u w:val="single"/>
        </w:rPr>
        <w:t>. Yet it falls to the solicitor general, overseeing an office of 25 attorneys, to present the position at the ritual-laden Supreme Court.</w:t>
      </w:r>
    </w:p>
    <w:p w:rsidR="00092E92" w:rsidRDefault="00092E92" w:rsidP="00092E92">
      <w:pPr>
        <w:pStyle w:val="Heading4"/>
      </w:pPr>
      <w:r>
        <w:t>The President gets blame for Supreme Court decisions- empirical evidence</w:t>
      </w:r>
    </w:p>
    <w:p w:rsidR="00092E92" w:rsidRPr="00E15846" w:rsidRDefault="00092E92" w:rsidP="00092E92">
      <w:proofErr w:type="spellStart"/>
      <w:r w:rsidRPr="00E15846">
        <w:rPr>
          <w:b/>
          <w:sz w:val="26"/>
          <w:szCs w:val="26"/>
        </w:rPr>
        <w:t>Gorod</w:t>
      </w:r>
      <w:proofErr w:type="spellEnd"/>
      <w:r w:rsidRPr="00E15846">
        <w:rPr>
          <w:b/>
          <w:sz w:val="26"/>
          <w:szCs w:val="26"/>
        </w:rPr>
        <w:t xml:space="preserve"> 15</w:t>
      </w:r>
      <w:r>
        <w:t xml:space="preserve"> (Brianne, appellate counsel at Constitutional Accountability Center, served as an attorney-adviser in the Office of Legal Counsel and law clerk to Justice Stephen </w:t>
      </w:r>
      <w:proofErr w:type="spellStart"/>
      <w:r>
        <w:t>Breye</w:t>
      </w:r>
      <w:proofErr w:type="spellEnd"/>
      <w:r>
        <w:t xml:space="preserve">, “The Thing President Obama Didn’t Do That Helped Bring About Marriage Equality”, Slate, </w:t>
      </w:r>
      <w:hyperlink r:id="rId15" w:history="1">
        <w:r w:rsidRPr="00EE30D2">
          <w:rPr>
            <w:rStyle w:val="Hyperlink"/>
          </w:rPr>
          <w:t>http://www.slate.com/blogs/outward/2015/07/01/supreme_court_gay_marriage_obama_s_decision_not_to_defend_doma_ was_key.html</w:t>
        </w:r>
      </w:hyperlink>
      <w:r>
        <w:t>) MFE</w:t>
      </w:r>
    </w:p>
    <w:p w:rsidR="00092E92" w:rsidRDefault="00092E92" w:rsidP="00092E92">
      <w:pPr>
        <w:rPr>
          <w:sz w:val="14"/>
        </w:rPr>
      </w:pPr>
      <w:r w:rsidRPr="00E15846">
        <w:rPr>
          <w:b/>
          <w:highlight w:val="cyan"/>
          <w:u w:val="single"/>
        </w:rPr>
        <w:t>The president came under attack</w:t>
      </w:r>
      <w:r w:rsidRPr="00E15846">
        <w:rPr>
          <w:b/>
          <w:u w:val="single"/>
        </w:rPr>
        <w:t xml:space="preserve"> for that decision</w:t>
      </w:r>
      <w:r w:rsidRPr="00E15846">
        <w:rPr>
          <w:highlight w:val="cyan"/>
          <w:u w:val="single"/>
        </w:rPr>
        <w:t>, and not just from Republicans or opponents of marriage equality</w:t>
      </w:r>
      <w:r w:rsidRPr="00E15846">
        <w:rPr>
          <w:sz w:val="14"/>
        </w:rPr>
        <w:t xml:space="preserve">. </w:t>
      </w:r>
      <w:r w:rsidRPr="00E15846">
        <w:rPr>
          <w:u w:val="single"/>
        </w:rPr>
        <w:t xml:space="preserve">One liberal law professor wrote, </w:t>
      </w:r>
      <w:r w:rsidRPr="00E15846">
        <w:rPr>
          <w:highlight w:val="cyan"/>
          <w:u w:val="single"/>
        </w:rPr>
        <w:t>for</w:t>
      </w:r>
      <w:r w:rsidRPr="00E15846">
        <w:rPr>
          <w:u w:val="single"/>
        </w:rPr>
        <w:t xml:space="preserve"> example, that “[w]</w:t>
      </w:r>
      <w:proofErr w:type="spellStart"/>
      <w:r w:rsidRPr="00E15846">
        <w:rPr>
          <w:u w:val="single"/>
        </w:rPr>
        <w:t>hile</w:t>
      </w:r>
      <w:proofErr w:type="spellEnd"/>
      <w:r w:rsidRPr="00E15846">
        <w:rPr>
          <w:u w:val="single"/>
        </w:rPr>
        <w:t xml:space="preserve"> DOMA is a discriminatory law and should be repealed, Obama’s decision not to defend it should be condemned.”</w:t>
      </w:r>
      <w:r w:rsidRPr="00E15846">
        <w:rPr>
          <w:sz w:val="14"/>
        </w:rPr>
        <w:t xml:space="preserve"> He warned that </w:t>
      </w:r>
      <w:r w:rsidRPr="00E15846">
        <w:rPr>
          <w:u w:val="single"/>
        </w:rPr>
        <w:t>“[t]his sets a terrible precedent that could well come back to haunt those who are cheering the president's decision</w:t>
      </w:r>
      <w:r w:rsidRPr="00E15846">
        <w:rPr>
          <w:sz w:val="14"/>
        </w:rPr>
        <w:t xml:space="preserve">.” But as I wrote at the time in the Northwestern University Law Review, the president’s decision not to defend a law he believed unconstitutional was entirely proper and, in fact, a decision to be celebrated, not condemned. The executive branch, I wrote, “should be able to articulate its own best view of the law not only to influence the courts, but also to make its view of the law clear to the </w:t>
      </w:r>
      <w:proofErr w:type="gramStart"/>
      <w:r w:rsidRPr="00E15846">
        <w:rPr>
          <w:sz w:val="14"/>
        </w:rPr>
        <w:t>general public</w:t>
      </w:r>
      <w:proofErr w:type="gramEnd"/>
      <w:r w:rsidRPr="00E15846">
        <w:rPr>
          <w:sz w:val="14"/>
        </w:rPr>
        <w:t xml:space="preserve">.” By doing exactly that in cases involving DOMA, the president helped bring us where we are today. In 2013, </w:t>
      </w:r>
      <w:r w:rsidRPr="00E15846">
        <w:rPr>
          <w:u w:val="single"/>
        </w:rPr>
        <w:t xml:space="preserve">one of the </w:t>
      </w:r>
      <w:r w:rsidRPr="00E15846">
        <w:rPr>
          <w:highlight w:val="cyan"/>
          <w:u w:val="single"/>
        </w:rPr>
        <w:t>legal challenges to</w:t>
      </w:r>
      <w:r w:rsidRPr="00E15846">
        <w:rPr>
          <w:sz w:val="14"/>
        </w:rPr>
        <w:t xml:space="preserve"> this key provision of </w:t>
      </w:r>
      <w:r w:rsidRPr="00E15846">
        <w:rPr>
          <w:highlight w:val="cyan"/>
          <w:u w:val="single"/>
        </w:rPr>
        <w:t>DOMA</w:t>
      </w:r>
      <w:r w:rsidRPr="00E15846">
        <w:rPr>
          <w:u w:val="single"/>
        </w:rPr>
        <w:t xml:space="preserve"> reached the Supreme Court </w:t>
      </w:r>
      <w:r w:rsidRPr="00E15846">
        <w:rPr>
          <w:highlight w:val="cyan"/>
          <w:u w:val="single"/>
        </w:rPr>
        <w:t>in United States v. Windsor</w:t>
      </w:r>
      <w:r w:rsidRPr="00E15846">
        <w:rPr>
          <w:sz w:val="14"/>
        </w:rPr>
        <w:t xml:space="preserve">. In that case, the government not only declined to defend the law, it </w:t>
      </w:r>
      <w:proofErr w:type="gramStart"/>
      <w:r w:rsidRPr="00E15846">
        <w:rPr>
          <w:sz w:val="14"/>
        </w:rPr>
        <w:t>actually filed</w:t>
      </w:r>
      <w:proofErr w:type="gramEnd"/>
      <w:r w:rsidRPr="00E15846">
        <w:rPr>
          <w:sz w:val="14"/>
        </w:rPr>
        <w:t xml:space="preserve"> a forceful brief arguing that it was unconstitutional and should be struck down. </w:t>
      </w:r>
      <w:r w:rsidRPr="00E15846">
        <w:rPr>
          <w:highlight w:val="cyan"/>
          <w:u w:val="single"/>
        </w:rPr>
        <w:t>The court</w:t>
      </w:r>
      <w:r w:rsidRPr="00E15846">
        <w:rPr>
          <w:sz w:val="14"/>
        </w:rPr>
        <w:t xml:space="preserve"> agreed and, in a 5-4 decision, </w:t>
      </w:r>
      <w:r w:rsidRPr="00E15846">
        <w:rPr>
          <w:highlight w:val="cyan"/>
          <w:u w:val="single"/>
        </w:rPr>
        <w:t>held the provision of DOMA at issue violated the Constitution’s broad equality guarantee</w:t>
      </w:r>
      <w:r w:rsidRPr="00E15846">
        <w:rPr>
          <w:u w:val="single"/>
        </w:rPr>
        <w:t>.</w:t>
      </w:r>
      <w:r w:rsidRPr="00E15846">
        <w:rPr>
          <w:sz w:val="14"/>
        </w:rPr>
        <w:t xml:space="preserve"> As the court explained, the federal law impermissibly demeaned those same-sex couples who “wanted to affirm their commitment to one another before their children, their family, their friends, and their community.” </w:t>
      </w:r>
      <w:r w:rsidRPr="00E15846">
        <w:rPr>
          <w:u w:val="single"/>
        </w:rPr>
        <w:t>One can’t say for sure what role the federal government’s position played in the court’s decision, but that it was willing to take the relatively rare step of declining to defend a federal law—and instead explain why it was unconstitutional—surely didn’t hurt.</w:t>
      </w:r>
      <w:r w:rsidRPr="00E15846">
        <w:rPr>
          <w:sz w:val="14"/>
        </w:rPr>
        <w:t xml:space="preserve"> </w:t>
      </w:r>
    </w:p>
    <w:p w:rsidR="00092E92" w:rsidRDefault="00092E92" w:rsidP="00092E92">
      <w:pPr>
        <w:pStyle w:val="Heading4"/>
      </w:pPr>
      <w:r>
        <w:t>Courts decisions get tied to the President- gay marriage proves</w:t>
      </w:r>
    </w:p>
    <w:p w:rsidR="00092E92" w:rsidRPr="009F54A7" w:rsidRDefault="00092E92" w:rsidP="00092E92">
      <w:proofErr w:type="spellStart"/>
      <w:r w:rsidRPr="009F54A7">
        <w:rPr>
          <w:b/>
          <w:sz w:val="26"/>
          <w:szCs w:val="26"/>
        </w:rPr>
        <w:t>Socarides</w:t>
      </w:r>
      <w:proofErr w:type="spellEnd"/>
      <w:r w:rsidRPr="009F54A7">
        <w:rPr>
          <w:b/>
          <w:sz w:val="26"/>
          <w:szCs w:val="26"/>
        </w:rPr>
        <w:t xml:space="preserve"> 13</w:t>
      </w:r>
      <w:r>
        <w:t xml:space="preserve"> (May 6, Richard, </w:t>
      </w:r>
      <w:proofErr w:type="gramStart"/>
      <w:r>
        <w:t>attorney</w:t>
      </w:r>
      <w:proofErr w:type="gramEnd"/>
      <w:r>
        <w:t xml:space="preserve"> and longtime gay-rights advocate. He served in the White House during the Clinton Administration and has also been a political strategist, “Obama and Gay Marriage: One Year Later”, New Yorker, </w:t>
      </w:r>
      <w:hyperlink r:id="rId16" w:history="1">
        <w:r w:rsidRPr="00EE30D2">
          <w:rPr>
            <w:rStyle w:val="Hyperlink"/>
          </w:rPr>
          <w:t>http://www.newyorker.com/news/news-desk/obama-and-gay-marriage-one-year-later</w:t>
        </w:r>
      </w:hyperlink>
      <w:r>
        <w:t>) MFE</w:t>
      </w:r>
    </w:p>
    <w:p w:rsidR="00092E92" w:rsidRDefault="00092E92" w:rsidP="00092E92">
      <w:pPr>
        <w:rPr>
          <w:u w:val="single"/>
        </w:rPr>
      </w:pPr>
      <w:r w:rsidRPr="009F54A7">
        <w:rPr>
          <w:highlight w:val="cyan"/>
          <w:u w:val="single"/>
        </w:rPr>
        <w:t>The President’s</w:t>
      </w:r>
      <w:r>
        <w:rPr>
          <w:u w:val="single"/>
        </w:rPr>
        <w:t xml:space="preserve"> position in </w:t>
      </w:r>
      <w:r w:rsidRPr="009F54A7">
        <w:rPr>
          <w:highlight w:val="cyan"/>
          <w:u w:val="single"/>
        </w:rPr>
        <w:t xml:space="preserve">support of same-sex marriage </w:t>
      </w:r>
      <w:proofErr w:type="spellStart"/>
      <w:r w:rsidRPr="009F54A7">
        <w:rPr>
          <w:b/>
          <w:highlight w:val="cyan"/>
          <w:u w:val="single"/>
        </w:rPr>
        <w:t>reënergized</w:t>
      </w:r>
      <w:proofErr w:type="spellEnd"/>
      <w:r w:rsidRPr="009F54A7">
        <w:rPr>
          <w:b/>
          <w:highlight w:val="cyan"/>
          <w:u w:val="single"/>
        </w:rPr>
        <w:t xml:space="preserve"> the base of the Democratic Party and was</w:t>
      </w:r>
      <w:r>
        <w:rPr>
          <w:u w:val="single"/>
        </w:rPr>
        <w:t xml:space="preserve">, arguably, </w:t>
      </w:r>
      <w:r w:rsidRPr="009F54A7">
        <w:rPr>
          <w:b/>
          <w:highlight w:val="cyan"/>
          <w:u w:val="single"/>
        </w:rPr>
        <w:t>strategically important</w:t>
      </w:r>
      <w:r w:rsidRPr="009F54A7">
        <w:rPr>
          <w:highlight w:val="cyan"/>
          <w:u w:val="single"/>
        </w:rPr>
        <w:t xml:space="preserve"> in his reelection</w:t>
      </w:r>
      <w:r>
        <w:rPr>
          <w:u w:val="single"/>
        </w:rPr>
        <w:t xml:space="preserve">. He went on to give an inaugural address that will be famous for its references to gay and lesbian equality, invoking Stonewall in the same sentence as Seneca Falls and Selma, touchstones of the women’s and civil-rights movement. His Administration filed an important brief in </w:t>
      </w:r>
      <w:r w:rsidRPr="009F54A7">
        <w:rPr>
          <w:highlight w:val="cyan"/>
          <w:u w:val="single"/>
        </w:rPr>
        <w:t>the recent Supreme Court marriage cases</w:t>
      </w:r>
      <w:r w:rsidRPr="009F54A7">
        <w:rPr>
          <w:u w:val="single"/>
        </w:rPr>
        <w:t xml:space="preserve"> that </w:t>
      </w:r>
      <w:r w:rsidRPr="009F54A7">
        <w:rPr>
          <w:highlight w:val="cyan"/>
          <w:u w:val="single"/>
        </w:rPr>
        <w:t>supported a constitutionally-based right to same-sex marriage</w:t>
      </w:r>
      <w:r>
        <w:rPr>
          <w:u w:val="single"/>
        </w:rPr>
        <w:t>, even if it stopped just short of advocating that all fifty states should be required to have marriage equality right away. Decisions in those cases, the most anticipated of the Supreme Court’s term, are expected at the end of next month.</w:t>
      </w:r>
    </w:p>
    <w:p w:rsidR="00092E92" w:rsidRDefault="00DD16E1" w:rsidP="00DD16E1">
      <w:pPr>
        <w:pStyle w:val="Heading3"/>
      </w:pPr>
      <w:r>
        <w:lastRenderedPageBreak/>
        <w:t xml:space="preserve">Politics – </w:t>
      </w:r>
      <w:r w:rsidR="00092E92">
        <w:t>Congress Backlash Link</w:t>
      </w:r>
    </w:p>
    <w:p w:rsidR="00DD16E1" w:rsidRPr="00B84107" w:rsidRDefault="00DD16E1" w:rsidP="00DD16E1">
      <w:pPr>
        <w:pStyle w:val="Heading4"/>
        <w:rPr>
          <w:sz w:val="28"/>
        </w:rPr>
      </w:pPr>
      <w:r w:rsidRPr="00B84107">
        <w:rPr>
          <w:sz w:val="28"/>
        </w:rPr>
        <w:t>Congress gets involved in controversial court decisions</w:t>
      </w:r>
    </w:p>
    <w:p w:rsidR="00DD16E1" w:rsidRPr="00B84107" w:rsidRDefault="00DD16E1" w:rsidP="00DD16E1">
      <w:pPr>
        <w:rPr>
          <w:rStyle w:val="Style13ptBold"/>
          <w:sz w:val="28"/>
        </w:rPr>
      </w:pPr>
      <w:r w:rsidRPr="00B84107">
        <w:rPr>
          <w:rStyle w:val="Style13ptBold"/>
          <w:sz w:val="28"/>
        </w:rPr>
        <w:t xml:space="preserve">Werner 2/27 </w:t>
      </w:r>
      <w:r w:rsidRPr="00B84107">
        <w:t xml:space="preserve">– (Erica Werner, 2/27/17, "Congress returns to face health care, Supreme Court decisions," </w:t>
      </w:r>
      <w:proofErr w:type="spellStart"/>
      <w:r w:rsidRPr="00B84107">
        <w:t>BostonGlobe</w:t>
      </w:r>
      <w:proofErr w:type="spellEnd"/>
      <w:r w:rsidRPr="00B84107">
        <w:t xml:space="preserve">, Accessed 7/11/17, </w:t>
      </w:r>
      <w:hyperlink r:id="rId17" w:history="1">
        <w:r w:rsidRPr="00B84107">
          <w:t>https://www.bostonglobe.com/news/nation/2017/02/26/congress-returns-face-health-care-supreme-court-decisions/rTAye9mPkqVhPzhbsvJnvM/story.html)</w:t>
        </w:r>
      </w:hyperlink>
      <w:r w:rsidRPr="00B84107">
        <w:t xml:space="preserve"> //</w:t>
      </w:r>
      <w:proofErr w:type="spellStart"/>
      <w:r w:rsidRPr="00B84107">
        <w:t>ak</w:t>
      </w:r>
      <w:proofErr w:type="spellEnd"/>
    </w:p>
    <w:p w:rsidR="00DD16E1" w:rsidRPr="00947E2B" w:rsidRDefault="00DD16E1" w:rsidP="00DD16E1">
      <w:pPr>
        <w:rPr>
          <w:rStyle w:val="StyleUnderline"/>
        </w:rPr>
      </w:pPr>
      <w:r w:rsidRPr="00947E2B">
        <w:rPr>
          <w:sz w:val="16"/>
        </w:rPr>
        <w:t xml:space="preserve">WASHINGTON — </w:t>
      </w:r>
      <w:r w:rsidRPr="00947E2B">
        <w:rPr>
          <w:rStyle w:val="StyleUnderline"/>
          <w:highlight w:val="green"/>
        </w:rPr>
        <w:t>Congress returns to Washington this week to confront dramatic decisions on</w:t>
      </w:r>
      <w:r w:rsidRPr="00947E2B">
        <w:rPr>
          <w:sz w:val="16"/>
        </w:rPr>
        <w:t xml:space="preserve"> health care and </w:t>
      </w:r>
      <w:r w:rsidRPr="00947E2B">
        <w:rPr>
          <w:rStyle w:val="StyleUnderline"/>
          <w:highlight w:val="green"/>
        </w:rPr>
        <w:t>the Supreme Court that might help determine the course of</w:t>
      </w:r>
      <w:r w:rsidRPr="00947E2B">
        <w:rPr>
          <w:rStyle w:val="StyleUnderline"/>
        </w:rPr>
        <w:t xml:space="preserve"> </w:t>
      </w:r>
      <w:r w:rsidRPr="00947E2B">
        <w:rPr>
          <w:sz w:val="16"/>
        </w:rPr>
        <w:t xml:space="preserve">Donald </w:t>
      </w:r>
      <w:r w:rsidRPr="00947E2B">
        <w:rPr>
          <w:rStyle w:val="StyleUnderline"/>
          <w:highlight w:val="green"/>
        </w:rPr>
        <w:t>Trump’s presidency</w:t>
      </w:r>
      <w:r w:rsidRPr="00947E2B">
        <w:rPr>
          <w:sz w:val="16"/>
        </w:rPr>
        <w:t xml:space="preserve">. Congressional </w:t>
      </w:r>
      <w:r w:rsidRPr="00947E2B">
        <w:rPr>
          <w:rStyle w:val="StyleUnderline"/>
          <w:highlight w:val="green"/>
        </w:rPr>
        <w:t>Republicans</w:t>
      </w:r>
      <w:r w:rsidRPr="00947E2B">
        <w:rPr>
          <w:sz w:val="16"/>
        </w:rPr>
        <w:t xml:space="preserve"> insist they </w:t>
      </w:r>
      <w:r w:rsidRPr="00947E2B">
        <w:rPr>
          <w:rStyle w:val="StyleUnderline"/>
          <w:highlight w:val="green"/>
        </w:rPr>
        <w:t>are working</w:t>
      </w:r>
      <w:r w:rsidRPr="00947E2B">
        <w:rPr>
          <w:sz w:val="16"/>
        </w:rPr>
        <w:t xml:space="preserve"> closely with the new administration as they prepare to start taking votes </w:t>
      </w:r>
      <w:r w:rsidRPr="00947E2B">
        <w:rPr>
          <w:rStyle w:val="StyleUnderline"/>
          <w:highlight w:val="green"/>
        </w:rPr>
        <w:t>on health legislation,</w:t>
      </w:r>
      <w:r w:rsidRPr="00947E2B">
        <w:rPr>
          <w:sz w:val="16"/>
        </w:rPr>
        <w:t xml:space="preserve"> with the moment finally upon them to make good on seven years of promises to repeal and replace the Affordable Care Act. House </w:t>
      </w:r>
      <w:r w:rsidRPr="00947E2B">
        <w:rPr>
          <w:rStyle w:val="StyleUnderline"/>
          <w:highlight w:val="green"/>
        </w:rPr>
        <w:t>Republicans hope to pass their legislation</w:t>
      </w:r>
      <w:r w:rsidRPr="00947E2B">
        <w:rPr>
          <w:rStyle w:val="StyleUnderline"/>
        </w:rPr>
        <w:t xml:space="preserve"> </w:t>
      </w:r>
      <w:r w:rsidRPr="00947E2B">
        <w:rPr>
          <w:sz w:val="16"/>
        </w:rPr>
        <w:t xml:space="preserve">by early April </w:t>
      </w:r>
      <w:r w:rsidRPr="00947E2B">
        <w:rPr>
          <w:rStyle w:val="StyleUnderline"/>
          <w:highlight w:val="green"/>
        </w:rPr>
        <w:t>and send it to the Senate</w:t>
      </w:r>
      <w:r w:rsidRPr="00947E2B">
        <w:rPr>
          <w:rStyle w:val="StyleUnderline"/>
        </w:rPr>
        <w:t>,</w:t>
      </w:r>
      <w:r w:rsidRPr="00947E2B">
        <w:rPr>
          <w:sz w:val="16"/>
        </w:rPr>
        <w:t xml:space="preserve"> with action there also possible before Easter. </w:t>
      </w:r>
      <w:r w:rsidRPr="00947E2B">
        <w:rPr>
          <w:rStyle w:val="StyleUnderline"/>
          <w:highlight w:val="green"/>
        </w:rPr>
        <w:t>Republicans will be ‘‘keeping our promise to the American people</w:t>
      </w:r>
      <w:r w:rsidRPr="00947E2B">
        <w:rPr>
          <w:rStyle w:val="StyleUnderline"/>
        </w:rPr>
        <w:t>,</w:t>
      </w:r>
      <w:r w:rsidRPr="00947E2B">
        <w:rPr>
          <w:sz w:val="16"/>
        </w:rPr>
        <w:t xml:space="preserve">’’ House Speaker Paul Ryan, a Wisconsin Republican, said as he sent lawmakers home for the Presidents’ Day recess armed with informational packets to defend planned GOP changes to the health law. But </w:t>
      </w:r>
      <w:r w:rsidRPr="00947E2B">
        <w:rPr>
          <w:rStyle w:val="StyleUnderline"/>
          <w:highlight w:val="green"/>
        </w:rPr>
        <w:t>land mines await</w:t>
      </w:r>
      <w:r w:rsidRPr="00947E2B">
        <w:rPr>
          <w:sz w:val="16"/>
        </w:rPr>
        <w:t xml:space="preserve">. The recess was dominated by raucous town halls where </w:t>
      </w:r>
      <w:r w:rsidRPr="00947E2B">
        <w:rPr>
          <w:rStyle w:val="StyleUnderline"/>
          <w:highlight w:val="green"/>
        </w:rPr>
        <w:t>Republicans faced tough questions about their plans to replace</w:t>
      </w:r>
      <w:r w:rsidRPr="00947E2B">
        <w:rPr>
          <w:rStyle w:val="StyleUnderline"/>
        </w:rPr>
        <w:t xml:space="preserve"> </w:t>
      </w:r>
      <w:r w:rsidRPr="00947E2B">
        <w:rPr>
          <w:sz w:val="16"/>
        </w:rPr>
        <w:t xml:space="preserve">the far-reaching law with a new system built around </w:t>
      </w:r>
      <w:r w:rsidRPr="00947E2B">
        <w:rPr>
          <w:rStyle w:val="StyleUnderline"/>
          <w:highlight w:val="green"/>
        </w:rPr>
        <w:t>tax credits</w:t>
      </w:r>
      <w:r w:rsidRPr="00947E2B">
        <w:rPr>
          <w:sz w:val="16"/>
        </w:rPr>
        <w:t xml:space="preserve">, health savings accounts, and </w:t>
      </w:r>
      <w:proofErr w:type="gramStart"/>
      <w:r w:rsidRPr="00947E2B">
        <w:rPr>
          <w:sz w:val="16"/>
        </w:rPr>
        <w:t>high risk</w:t>
      </w:r>
      <w:proofErr w:type="gramEnd"/>
      <w:r w:rsidRPr="00947E2B">
        <w:rPr>
          <w:sz w:val="16"/>
        </w:rPr>
        <w:t xml:space="preserve"> pools. Important questions are unanswered, such as the overall cost and how many people will be covered. There’s also uncertainty about how to resolve divisions among states over Medicaid money. </w:t>
      </w:r>
      <w:r w:rsidRPr="00947E2B">
        <w:rPr>
          <w:rStyle w:val="StyleUnderline"/>
          <w:highlight w:val="green"/>
        </w:rPr>
        <w:t>The lack of clarity created anxiety among voters who peppered lawmakers from coast to coast with questions</w:t>
      </w:r>
      <w:r w:rsidRPr="00947E2B">
        <w:rPr>
          <w:sz w:val="16"/>
        </w:rPr>
        <w:t xml:space="preserve"> about what would become of their own health coverage and that of their friends and family. </w:t>
      </w:r>
      <w:r w:rsidRPr="00947E2B">
        <w:rPr>
          <w:rStyle w:val="StyleUnderline"/>
          <w:highlight w:val="green"/>
        </w:rPr>
        <w:t>It’s forced Republicans to offer assurances that they don’t intend to take away the law and leave nothing in its place,</w:t>
      </w:r>
      <w:r w:rsidRPr="00947E2B">
        <w:rPr>
          <w:rStyle w:val="StyleUnderline"/>
        </w:rPr>
        <w:t xml:space="preserve"> </w:t>
      </w:r>
      <w:r w:rsidRPr="00947E2B">
        <w:rPr>
          <w:sz w:val="16"/>
        </w:rPr>
        <w:t xml:space="preserve">even though some House conservatives favor doing just that. ‘‘What I have said is repeal and replace and more recently I have defined that as repairing the ACA moving forward,’’ Representative Leonard Lance, a New Jersey Republican, insisted to an overflow crowd in his politically divided district this past week. </w:t>
      </w:r>
      <w:r w:rsidRPr="00947E2B">
        <w:rPr>
          <w:rStyle w:val="StyleUnderline"/>
          <w:highlight w:val="green"/>
        </w:rPr>
        <w:t>‘‘I think we have a responsibility in Washington to try to make the system better.’’</w:t>
      </w:r>
    </w:p>
    <w:p w:rsidR="00DD16E1" w:rsidRPr="00B84107" w:rsidRDefault="00DD16E1" w:rsidP="00DD16E1">
      <w:pPr>
        <w:pStyle w:val="Heading4"/>
        <w:rPr>
          <w:sz w:val="28"/>
        </w:rPr>
      </w:pPr>
      <w:r>
        <w:rPr>
          <w:sz w:val="28"/>
        </w:rPr>
        <w:t xml:space="preserve">Congress will get involved in </w:t>
      </w:r>
      <w:proofErr w:type="gramStart"/>
      <w:r>
        <w:rPr>
          <w:sz w:val="28"/>
        </w:rPr>
        <w:t>controversial  Supreme</w:t>
      </w:r>
      <w:proofErr w:type="gramEnd"/>
      <w:r>
        <w:rPr>
          <w:sz w:val="28"/>
        </w:rPr>
        <w:t xml:space="preserve"> Court decisions</w:t>
      </w:r>
    </w:p>
    <w:p w:rsidR="00DD16E1" w:rsidRPr="00B84107" w:rsidRDefault="00DD16E1" w:rsidP="00DD16E1">
      <w:pPr>
        <w:rPr>
          <w:rStyle w:val="Style13ptBold"/>
          <w:sz w:val="28"/>
        </w:rPr>
      </w:pPr>
      <w:r w:rsidRPr="00B84107">
        <w:rPr>
          <w:rStyle w:val="Style13ptBold"/>
          <w:sz w:val="28"/>
        </w:rPr>
        <w:t xml:space="preserve">Devin 8 </w:t>
      </w:r>
      <w:r w:rsidRPr="00B84107">
        <w:t xml:space="preserve">– (Neal Devin, 2008, “Congressional Responses to Judicial Decisions,” Willian &amp; Mary Law School Scholarship Repository, Accessed 7/11/17, </w:t>
      </w:r>
      <w:hyperlink r:id="rId18" w:history="1">
        <w:r w:rsidRPr="00B84107">
          <w:t>http://scholarship.law.wm.edu/cgi/viewcontent.cgi?article=2671&amp;context=facpubs)</w:t>
        </w:r>
      </w:hyperlink>
      <w:r w:rsidRPr="00B84107">
        <w:t xml:space="preserve"> //</w:t>
      </w:r>
      <w:proofErr w:type="spellStart"/>
      <w:r w:rsidRPr="00B84107">
        <w:t>ak</w:t>
      </w:r>
      <w:proofErr w:type="spellEnd"/>
    </w:p>
    <w:p w:rsidR="00DD16E1" w:rsidRPr="00947E2B" w:rsidRDefault="00DD16E1" w:rsidP="00DD16E1">
      <w:pPr>
        <w:rPr>
          <w:rStyle w:val="StyleUnderline"/>
        </w:rPr>
      </w:pPr>
      <w:r w:rsidRPr="00947E2B">
        <w:rPr>
          <w:sz w:val="16"/>
        </w:rPr>
        <w:t xml:space="preserve">CONGRESSIONAL RESPONSE TO JUDICIAL DECISIONS On both statutory and constitutional questions, </w:t>
      </w:r>
      <w:r w:rsidRPr="00947E2B">
        <w:rPr>
          <w:rStyle w:val="StyleUnderline"/>
          <w:highlight w:val="green"/>
        </w:rPr>
        <w:t>Congress has significant power and responsibility to respond to Supreme Court decisions</w:t>
      </w:r>
      <w:r w:rsidRPr="00947E2B">
        <w:rPr>
          <w:sz w:val="16"/>
        </w:rPr>
        <w:t xml:space="preserve">. On statutory matters, </w:t>
      </w:r>
      <w:r w:rsidRPr="00947E2B">
        <w:rPr>
          <w:rStyle w:val="StyleUnderline"/>
          <w:highlight w:val="green"/>
        </w:rPr>
        <w:t>there is no question that Congress may negate a Supreme Court interpretation by enacting new legislation</w:t>
      </w:r>
      <w:r w:rsidRPr="00947E2B">
        <w:rPr>
          <w:sz w:val="16"/>
        </w:rPr>
        <w:t xml:space="preserve">. Consider, for example, congressional efforts to countermand Rehnquist Court interpretations of federal civil right statutes, the 1987 Civil Rights Restoration Act, and the 1991 Civil Rights Act. The 1987 stature negated a 1984 Supreme Court decision, Grove City College v. Bell, 465 U.S. 555 (1984). Ruling that only the parts of the college that </w:t>
      </w:r>
      <w:proofErr w:type="gramStart"/>
      <w:r w:rsidRPr="00947E2B">
        <w:rPr>
          <w:sz w:val="16"/>
        </w:rPr>
        <w:t>actually received</w:t>
      </w:r>
      <w:proofErr w:type="gramEnd"/>
      <w:r w:rsidRPr="00947E2B">
        <w:rPr>
          <w:sz w:val="16"/>
        </w:rPr>
        <w:t xml:space="preserve"> federal aid were subject to federal civil rights laws (and not the college as a whole), Grove City severely limited the reach of federal civil rights protections. </w:t>
      </w:r>
      <w:r w:rsidRPr="00947E2B">
        <w:rPr>
          <w:rStyle w:val="StyleUnderline"/>
          <w:highlight w:val="green"/>
        </w:rPr>
        <w:t>The Restoration Act rejected that interpretation, making clear that the entire organization is subject to federal civil rights protections when any program or activity receives federal assistance.</w:t>
      </w:r>
      <w:r w:rsidRPr="00947E2B">
        <w:rPr>
          <w:rStyle w:val="StyleUnderline"/>
        </w:rPr>
        <w:t xml:space="preserve"> </w:t>
      </w:r>
    </w:p>
    <w:p w:rsidR="00332B36" w:rsidRPr="00B84107" w:rsidRDefault="00332B36" w:rsidP="00332B36">
      <w:pPr>
        <w:pStyle w:val="Heading4"/>
        <w:rPr>
          <w:sz w:val="28"/>
        </w:rPr>
      </w:pPr>
      <w:r>
        <w:rPr>
          <w:sz w:val="28"/>
        </w:rPr>
        <w:t xml:space="preserve">Congress will get involved in Supreme Court decisions </w:t>
      </w:r>
    </w:p>
    <w:p w:rsidR="00332B36" w:rsidRPr="00B84107" w:rsidRDefault="00332B36" w:rsidP="00332B36">
      <w:pPr>
        <w:rPr>
          <w:rStyle w:val="Style13ptBold"/>
          <w:sz w:val="28"/>
        </w:rPr>
      </w:pPr>
      <w:r w:rsidRPr="00B84107">
        <w:rPr>
          <w:rStyle w:val="Style13ptBold"/>
          <w:sz w:val="28"/>
        </w:rPr>
        <w:t xml:space="preserve">Frost 14 </w:t>
      </w:r>
      <w:r w:rsidRPr="00B84107">
        <w:t xml:space="preserve">– (Amanda Frost, 5-30-2014, "Academic highlight: Congressional overrides of Supreme Court decisions," </w:t>
      </w:r>
      <w:proofErr w:type="spellStart"/>
      <w:r w:rsidRPr="00B84107">
        <w:t>SCOTUSblog</w:t>
      </w:r>
      <w:proofErr w:type="spellEnd"/>
      <w:r w:rsidRPr="00B84107">
        <w:t xml:space="preserve">, Accessed 7/11/17, </w:t>
      </w:r>
      <w:hyperlink r:id="rId19" w:history="1">
        <w:r w:rsidRPr="00B84107">
          <w:t>http://www.scotusblog.com/2014/05/academic-highlight-congressional-overrides-of-supreme-court-decisions/)</w:t>
        </w:r>
      </w:hyperlink>
      <w:r w:rsidRPr="00B84107">
        <w:t xml:space="preserve"> //</w:t>
      </w:r>
      <w:proofErr w:type="spellStart"/>
      <w:r w:rsidRPr="00B84107">
        <w:t>ak</w:t>
      </w:r>
      <w:proofErr w:type="spellEnd"/>
    </w:p>
    <w:p w:rsidR="00332B36" w:rsidRPr="00B75545" w:rsidRDefault="00332B36" w:rsidP="00332B36">
      <w:pPr>
        <w:rPr>
          <w:rStyle w:val="StyleUnderline"/>
        </w:rPr>
      </w:pPr>
      <w:r w:rsidRPr="00B75545">
        <w:rPr>
          <w:sz w:val="16"/>
        </w:rPr>
        <w:lastRenderedPageBreak/>
        <w:t xml:space="preserve">In 1991, Professor Bill Eskridge published a landmark empirical study showing that </w:t>
      </w:r>
      <w:r w:rsidRPr="00B75545">
        <w:rPr>
          <w:rStyle w:val="StyleUnderline"/>
          <w:highlight w:val="green"/>
        </w:rPr>
        <w:t>Congress frequently overrode the Supreme Court’s statutory interpretation decisions.</w:t>
      </w:r>
      <w:r w:rsidRPr="00B75545">
        <w:rPr>
          <w:sz w:val="16"/>
        </w:rPr>
        <w:t xml:space="preserve"> Eskridge’s findings, which surprised almost everyone at the time, support </w:t>
      </w:r>
      <w:r w:rsidRPr="00B75545">
        <w:rPr>
          <w:rStyle w:val="StyleUnderline"/>
          <w:highlight w:val="green"/>
        </w:rPr>
        <w:t>the now well-accepted conclusion that the Court and Congress are in constant dialogue with each other, meaning that neither institution can claim the last word on statutory meaning</w:t>
      </w:r>
      <w:r w:rsidRPr="00B75545">
        <w:rPr>
          <w:sz w:val="16"/>
        </w:rPr>
        <w:t xml:space="preserve">. Then, in 2013, Professor Richard </w:t>
      </w:r>
      <w:proofErr w:type="spellStart"/>
      <w:r w:rsidRPr="00B75545">
        <w:rPr>
          <w:sz w:val="16"/>
        </w:rPr>
        <w:t>Hasen</w:t>
      </w:r>
      <w:proofErr w:type="spellEnd"/>
      <w:r w:rsidRPr="00B75545">
        <w:rPr>
          <w:sz w:val="16"/>
        </w:rPr>
        <w:t xml:space="preserve"> updated Eskridge’s study and found that over the last two decades “</w:t>
      </w:r>
      <w:r w:rsidRPr="00B75545">
        <w:rPr>
          <w:rStyle w:val="StyleUnderline"/>
          <w:highlight w:val="green"/>
        </w:rPr>
        <w:t>the number of Congressional overrides has fallen off a cliff.</w:t>
      </w:r>
      <w:r w:rsidRPr="00B75545">
        <w:rPr>
          <w:sz w:val="16"/>
        </w:rPr>
        <w:t xml:space="preserve">” </w:t>
      </w:r>
      <w:proofErr w:type="spellStart"/>
      <w:r w:rsidRPr="00B75545">
        <w:rPr>
          <w:sz w:val="16"/>
        </w:rPr>
        <w:t>Hasen’s</w:t>
      </w:r>
      <w:proofErr w:type="spellEnd"/>
      <w:r w:rsidRPr="00B75545">
        <w:rPr>
          <w:sz w:val="16"/>
        </w:rPr>
        <w:t xml:space="preserve"> study revealed that between 2001-12, Congress managed to override only 2.8 cases per cycle, far fewer than Eskridge’s findings of an average of twelve overrides in every two-year congressional cycle between 1975-1990. In his article, as well in a </w:t>
      </w:r>
      <w:proofErr w:type="spellStart"/>
      <w:r w:rsidRPr="00B75545">
        <w:rPr>
          <w:sz w:val="16"/>
        </w:rPr>
        <w:t>SCOTUSblog</w:t>
      </w:r>
      <w:proofErr w:type="spellEnd"/>
      <w:r w:rsidRPr="00B75545">
        <w:rPr>
          <w:sz w:val="16"/>
        </w:rPr>
        <w:t xml:space="preserve"> post describing his findings, </w:t>
      </w:r>
      <w:proofErr w:type="spellStart"/>
      <w:r w:rsidRPr="00B75545">
        <w:rPr>
          <w:sz w:val="16"/>
        </w:rPr>
        <w:t>Hasen</w:t>
      </w:r>
      <w:proofErr w:type="spellEnd"/>
      <w:r w:rsidRPr="00B75545">
        <w:rPr>
          <w:sz w:val="16"/>
        </w:rPr>
        <w:t xml:space="preserve"> speculated that </w:t>
      </w:r>
      <w:r w:rsidRPr="00B75545">
        <w:rPr>
          <w:rStyle w:val="StyleUnderline"/>
          <w:highlight w:val="green"/>
        </w:rPr>
        <w:t xml:space="preserve">the “dialogue” between the Court and Congress may be </w:t>
      </w:r>
      <w:proofErr w:type="gramStart"/>
      <w:r w:rsidRPr="00B75545">
        <w:rPr>
          <w:rStyle w:val="StyleUnderline"/>
          <w:highlight w:val="green"/>
        </w:rPr>
        <w:t>coming to an end</w:t>
      </w:r>
      <w:proofErr w:type="gramEnd"/>
      <w:r w:rsidRPr="00B75545">
        <w:rPr>
          <w:rStyle w:val="StyleUnderline"/>
          <w:highlight w:val="green"/>
        </w:rPr>
        <w:t>.</w:t>
      </w:r>
      <w:r w:rsidRPr="00B75545">
        <w:rPr>
          <w:rStyle w:val="StyleUnderline"/>
        </w:rPr>
        <w:t xml:space="preserve"> </w:t>
      </w:r>
    </w:p>
    <w:p w:rsidR="00092E92" w:rsidRPr="00BF1372" w:rsidRDefault="00092E92" w:rsidP="00092E92">
      <w:pPr>
        <w:pStyle w:val="Heading4"/>
        <w:rPr>
          <w:rFonts w:cs="Arial"/>
        </w:rPr>
      </w:pPr>
      <w:r>
        <w:rPr>
          <w:rFonts w:cs="Arial"/>
        </w:rPr>
        <w:t xml:space="preserve">Court controversy causes </w:t>
      </w:r>
      <w:r w:rsidRPr="00BF1372">
        <w:rPr>
          <w:rFonts w:cs="Arial"/>
        </w:rPr>
        <w:t>fights with congress</w:t>
      </w:r>
    </w:p>
    <w:p w:rsidR="00092E92" w:rsidRDefault="00DD16E1" w:rsidP="00092E92">
      <w:r w:rsidRPr="00DD16E1">
        <w:rPr>
          <w:rStyle w:val="Style13ptBold"/>
        </w:rPr>
        <w:t xml:space="preserve">Brickman </w:t>
      </w:r>
      <w:r w:rsidR="00092E92" w:rsidRPr="00DD16E1">
        <w:rPr>
          <w:rStyle w:val="Style13ptBold"/>
        </w:rPr>
        <w:t>7</w:t>
      </w:r>
      <w:r w:rsidR="00092E92" w:rsidRPr="00BF1372">
        <w:t xml:space="preserve"> (Danette.  "Congressional Reaction to U.S. Supreme Court Decisions: Understanding the Introduction of Legislation to Override" Paper presented at the annual meeting of the Southern Political Science Association, Hotel InterContinental, New Orleans, LA, Jan 03, 2007 &lt;Not Available&gt;. 2009-05-24 </w:t>
      </w:r>
      <w:hyperlink r:id="rId20" w:history="1">
        <w:r w:rsidR="00092E92" w:rsidRPr="00EE30D2">
          <w:rPr>
            <w:rStyle w:val="Hyperlink"/>
          </w:rPr>
          <w:t>http://www.allacademic.com/meta/p143265_index.html</w:t>
        </w:r>
      </w:hyperlink>
      <w:r w:rsidR="00092E92">
        <w:t>)</w:t>
      </w:r>
    </w:p>
    <w:p w:rsidR="00092E92" w:rsidRDefault="00092E92" w:rsidP="00092E92">
      <w:pPr>
        <w:rPr>
          <w:sz w:val="16"/>
        </w:rPr>
      </w:pPr>
      <w:r w:rsidRPr="00BF1372">
        <w:rPr>
          <w:sz w:val="16"/>
        </w:rPr>
        <w:t xml:space="preserve">The United States Constitution sets forth a government that prescribes specific roles for each of its branches. </w:t>
      </w:r>
      <w:r w:rsidRPr="00BF1372">
        <w:rPr>
          <w:rStyle w:val="underline"/>
        </w:rPr>
        <w:t>While</w:t>
      </w:r>
      <w:r w:rsidRPr="00BF1372">
        <w:rPr>
          <w:sz w:val="16"/>
        </w:rPr>
        <w:t xml:space="preserve">, constitutionally, </w:t>
      </w:r>
      <w:r w:rsidRPr="00BF1372">
        <w:rPr>
          <w:rStyle w:val="underline"/>
        </w:rPr>
        <w:t>Congress is the policy-making branch, the U.S. Supreme Court enters the policy-making arena through statutory interpretation and judicial review decisions.</w:t>
      </w:r>
      <w:r w:rsidRPr="00BF1372">
        <w:rPr>
          <w:sz w:val="16"/>
        </w:rPr>
        <w:t xml:space="preserve"> </w:t>
      </w:r>
      <w:r w:rsidRPr="00BF1372">
        <w:rPr>
          <w:rStyle w:val="underline"/>
        </w:rPr>
        <w:t xml:space="preserve">The preferred </w:t>
      </w:r>
      <w:r w:rsidRPr="00E14C21">
        <w:rPr>
          <w:rStyle w:val="underline"/>
          <w:highlight w:val="cyan"/>
        </w:rPr>
        <w:t>policies</w:t>
      </w:r>
      <w:r w:rsidRPr="00BF1372">
        <w:rPr>
          <w:rStyle w:val="underline"/>
        </w:rPr>
        <w:t xml:space="preserve"> of these two branches of government </w:t>
      </w:r>
      <w:r w:rsidRPr="00E14C21">
        <w:rPr>
          <w:rStyle w:val="underline"/>
          <w:highlight w:val="cyan"/>
        </w:rPr>
        <w:t>do not always coincide, causing conflict between the Court and Congress</w:t>
      </w:r>
      <w:r w:rsidRPr="00BF1372">
        <w:rPr>
          <w:rStyle w:val="underline"/>
        </w:rPr>
        <w:t>.</w:t>
      </w:r>
      <w:r w:rsidRPr="00BF1372">
        <w:rPr>
          <w:sz w:val="16"/>
        </w:rPr>
        <w:t xml:space="preserve"> </w:t>
      </w:r>
      <w:r w:rsidRPr="00BF1372">
        <w:rPr>
          <w:rStyle w:val="underline"/>
        </w:rPr>
        <w:t xml:space="preserve">At such </w:t>
      </w:r>
      <w:proofErr w:type="gramStart"/>
      <w:r w:rsidRPr="00BF1372">
        <w:rPr>
          <w:rStyle w:val="underline"/>
        </w:rPr>
        <w:t>times</w:t>
      </w:r>
      <w:proofErr w:type="gramEnd"/>
      <w:r w:rsidRPr="00BF1372">
        <w:rPr>
          <w:rStyle w:val="underline"/>
        </w:rPr>
        <w:t xml:space="preserve"> this </w:t>
      </w:r>
      <w:r w:rsidRPr="00E14C21">
        <w:rPr>
          <w:rStyle w:val="underline"/>
          <w:highlight w:val="cyan"/>
        </w:rPr>
        <w:t>conflict can lead to a battle over control of national policy</w:t>
      </w:r>
      <w:r w:rsidRPr="00E14C21">
        <w:rPr>
          <w:sz w:val="16"/>
          <w:highlight w:val="cyan"/>
        </w:rPr>
        <w:t>.</w:t>
      </w:r>
      <w:r w:rsidRPr="00BF1372">
        <w:rPr>
          <w:sz w:val="16"/>
        </w:rPr>
        <w:t xml:space="preserve"> This paper explains congressional reaction to Supreme Court decisions by relaxing two of the assumptions of the separation of powers game and incorporating changing congressional preferences and context. </w:t>
      </w:r>
      <w:r w:rsidRPr="00BF1372">
        <w:rPr>
          <w:rStyle w:val="underline"/>
        </w:rPr>
        <w:t>U.S. Supreme Court decisions tend to be viewed</w:t>
      </w:r>
      <w:r w:rsidRPr="00BF1372">
        <w:rPr>
          <w:sz w:val="16"/>
        </w:rPr>
        <w:t xml:space="preserve"> “not </w:t>
      </w:r>
      <w:r w:rsidRPr="00BF1372">
        <w:rPr>
          <w:rStyle w:val="underline"/>
        </w:rPr>
        <w:t>as</w:t>
      </w:r>
      <w:r w:rsidRPr="00BF1372">
        <w:rPr>
          <w:sz w:val="16"/>
        </w:rPr>
        <w:t xml:space="preserve"> a mere interpretation of law, but </w:t>
      </w:r>
      <w:r w:rsidRPr="00BF1372">
        <w:rPr>
          <w:rStyle w:val="underline"/>
        </w:rPr>
        <w:t>a determinative statement of national policy that is</w:t>
      </w:r>
      <w:r w:rsidRPr="00BF1372">
        <w:rPr>
          <w:sz w:val="16"/>
        </w:rPr>
        <w:t xml:space="preserve">, for all practical purposes, </w:t>
      </w:r>
      <w:r w:rsidRPr="00BF1372">
        <w:rPr>
          <w:rStyle w:val="underline"/>
        </w:rPr>
        <w:t>irrevocable</w:t>
      </w:r>
      <w:r w:rsidRPr="00BF1372">
        <w:rPr>
          <w:sz w:val="16"/>
        </w:rPr>
        <w:t>” (</w:t>
      </w:r>
      <w:proofErr w:type="spellStart"/>
      <w:r w:rsidRPr="00BF1372">
        <w:rPr>
          <w:sz w:val="16"/>
        </w:rPr>
        <w:t>Paschel</w:t>
      </w:r>
      <w:proofErr w:type="spellEnd"/>
      <w:r w:rsidRPr="00BF1372">
        <w:rPr>
          <w:sz w:val="16"/>
        </w:rPr>
        <w:t xml:space="preserve"> 1991:144). While </w:t>
      </w:r>
      <w:proofErr w:type="gramStart"/>
      <w:r w:rsidRPr="00BF1372">
        <w:rPr>
          <w:sz w:val="16"/>
        </w:rPr>
        <w:t>the majority of</w:t>
      </w:r>
      <w:proofErr w:type="gramEnd"/>
      <w:r w:rsidRPr="00BF1372">
        <w:rPr>
          <w:sz w:val="16"/>
        </w:rPr>
        <w:t xml:space="preserve"> Supreme Court decisions remain untouched by Congress, a number of statutory interpretation and judicial review decisions have been successfully overridden by the legislative branch, making it apparent that Supreme Court decisions are not necessarily final. </w:t>
      </w:r>
      <w:r w:rsidRPr="00BF1372">
        <w:rPr>
          <w:rStyle w:val="underline"/>
        </w:rPr>
        <w:t xml:space="preserve">In certain circumstances </w:t>
      </w:r>
      <w:r w:rsidRPr="00E14C21">
        <w:rPr>
          <w:rStyle w:val="underline"/>
          <w:highlight w:val="cyan"/>
        </w:rPr>
        <w:t>Congress is willing to</w:t>
      </w:r>
      <w:r w:rsidRPr="00BF1372">
        <w:rPr>
          <w:rStyle w:val="underline"/>
        </w:rPr>
        <w:t xml:space="preserve"> do </w:t>
      </w:r>
      <w:r w:rsidRPr="00E14C21">
        <w:rPr>
          <w:rStyle w:val="underline"/>
          <w:highlight w:val="cyan"/>
        </w:rPr>
        <w:t>battle</w:t>
      </w:r>
      <w:r w:rsidRPr="00BF1372">
        <w:rPr>
          <w:rStyle w:val="underline"/>
        </w:rPr>
        <w:t xml:space="preserve"> with </w:t>
      </w:r>
      <w:r w:rsidRPr="00E14C21">
        <w:rPr>
          <w:rStyle w:val="underline"/>
          <w:highlight w:val="cyan"/>
        </w:rPr>
        <w:t>the Court to achieve their preferred policy</w:t>
      </w:r>
      <w:r w:rsidRPr="00BF1372">
        <w:rPr>
          <w:sz w:val="16"/>
        </w:rPr>
        <w:t xml:space="preserve">. Although successful congressional overrides of Supreme Court decisions are infrequent, their occurrence has generated a body of research that has contributed to our understanding of the interaction between these two branches of government. What is missing from the discourse is an examination that focuses on the introduction of legislation to override Supreme Court decisions </w:t>
      </w:r>
      <w:proofErr w:type="gramStart"/>
      <w:r w:rsidRPr="00BF1372">
        <w:rPr>
          <w:sz w:val="16"/>
        </w:rPr>
        <w:t>1 .</w:t>
      </w:r>
      <w:proofErr w:type="gramEnd"/>
      <w:r w:rsidRPr="00BF1372">
        <w:rPr>
          <w:sz w:val="16"/>
        </w:rPr>
        <w:t xml:space="preserve"> This paper fills that gap, examining the circumstances under which Congress introduces legislation attempting to override a Supreme Court decision. Using an approach which incorporates changing congressional preferences and context this research contributes to our understanding of Court-Congress interaction.</w:t>
      </w:r>
    </w:p>
    <w:p w:rsidR="00092E92" w:rsidRDefault="00092E92" w:rsidP="00092E92">
      <w:pPr>
        <w:pStyle w:val="Heading2"/>
      </w:pPr>
      <w:proofErr w:type="spellStart"/>
      <w:r>
        <w:lastRenderedPageBreak/>
        <w:t>Aff</w:t>
      </w:r>
      <w:proofErr w:type="spellEnd"/>
    </w:p>
    <w:p w:rsidR="00332B36" w:rsidRDefault="00332B36" w:rsidP="00092E92">
      <w:pPr>
        <w:pStyle w:val="Heading3"/>
      </w:pPr>
      <w:r>
        <w:lastRenderedPageBreak/>
        <w:t>No Link to Agenda/PC</w:t>
      </w:r>
    </w:p>
    <w:p w:rsidR="00332B36" w:rsidRPr="00B84107" w:rsidRDefault="00332B36" w:rsidP="00332B36">
      <w:pPr>
        <w:pStyle w:val="Heading4"/>
        <w:rPr>
          <w:sz w:val="28"/>
        </w:rPr>
      </w:pPr>
      <w:r w:rsidRPr="00B84107">
        <w:rPr>
          <w:sz w:val="28"/>
        </w:rPr>
        <w:t>Congress won’t get involved</w:t>
      </w:r>
      <w:r>
        <w:rPr>
          <w:sz w:val="28"/>
        </w:rPr>
        <w:t xml:space="preserve"> now</w:t>
      </w:r>
      <w:r w:rsidRPr="00B84107">
        <w:rPr>
          <w:sz w:val="28"/>
        </w:rPr>
        <w:t xml:space="preserve"> – be realistic</w:t>
      </w:r>
    </w:p>
    <w:p w:rsidR="00332B36" w:rsidRPr="00B84107" w:rsidRDefault="00332B36" w:rsidP="00332B36">
      <w:pPr>
        <w:rPr>
          <w:rStyle w:val="Style13ptBold"/>
          <w:sz w:val="28"/>
        </w:rPr>
      </w:pPr>
      <w:r w:rsidRPr="00B84107">
        <w:rPr>
          <w:rStyle w:val="Style13ptBold"/>
          <w:sz w:val="28"/>
        </w:rPr>
        <w:t xml:space="preserve">Devin 8 </w:t>
      </w:r>
      <w:r w:rsidRPr="00B84107">
        <w:t xml:space="preserve">– (Neal Devin, 2008, “Congressional Responses to Judicial Decisions,” Willian &amp; Mary Law School Scholarship Repository, Accessed 7/11/17, </w:t>
      </w:r>
      <w:hyperlink r:id="rId21" w:history="1">
        <w:r w:rsidRPr="00B84107">
          <w:t>http://scholarship.law.wm.edu/cgi/viewcontent.cgi?article=2671&amp;context=facpubs)</w:t>
        </w:r>
      </w:hyperlink>
      <w:r w:rsidRPr="00B84107">
        <w:t xml:space="preserve"> //</w:t>
      </w:r>
      <w:proofErr w:type="spellStart"/>
      <w:r w:rsidRPr="00B84107">
        <w:t>ak</w:t>
      </w:r>
      <w:proofErr w:type="spellEnd"/>
    </w:p>
    <w:p w:rsidR="00332B36" w:rsidRPr="0026042C" w:rsidRDefault="00332B36" w:rsidP="00332B36">
      <w:pPr>
        <w:rPr>
          <w:sz w:val="16"/>
        </w:rPr>
      </w:pPr>
      <w:r w:rsidRPr="0026042C">
        <w:rPr>
          <w:sz w:val="16"/>
        </w:rPr>
        <w:t xml:space="preserve">In the twenty-first </w:t>
      </w:r>
      <w:proofErr w:type="gramStart"/>
      <w:r w:rsidRPr="0026042C">
        <w:rPr>
          <w:sz w:val="16"/>
        </w:rPr>
        <w:t>century</w:t>
      </w:r>
      <w:proofErr w:type="gramEnd"/>
      <w:r w:rsidRPr="0026042C">
        <w:rPr>
          <w:sz w:val="16"/>
        </w:rPr>
        <w:t xml:space="preserve"> </w:t>
      </w:r>
      <w:r w:rsidRPr="00BA405E">
        <w:rPr>
          <w:rStyle w:val="StyleUnderline"/>
          <w:highlight w:val="green"/>
        </w:rPr>
        <w:t>it seems farfetched that Congress would impeach federal court judges to express disapproval with court decisions</w:t>
      </w:r>
      <w:r w:rsidRPr="0026042C">
        <w:rPr>
          <w:sz w:val="16"/>
        </w:rPr>
        <w:t xml:space="preserve">. At the time of Marbury v. Madison. however. </w:t>
      </w:r>
      <w:r w:rsidRPr="00BA405E">
        <w:rPr>
          <w:rStyle w:val="StyleUnderline"/>
          <w:highlight w:val="green"/>
        </w:rPr>
        <w:t>Congress seemed quite willing to use its impeachment power to check the federal judiciary.</w:t>
      </w:r>
      <w:r w:rsidRPr="0026042C">
        <w:rPr>
          <w:sz w:val="16"/>
        </w:rPr>
        <w:t xml:space="preserve"> After the 1800 elections (where the Jeffersonians took control of the White House and Congress from the Federalists). </w:t>
      </w:r>
      <w:r w:rsidRPr="0026042C">
        <w:rPr>
          <w:rStyle w:val="StyleUnderline"/>
          <w:highlight w:val="green"/>
        </w:rPr>
        <w:t>Federalist district judge</w:t>
      </w:r>
      <w:r w:rsidRPr="0026042C">
        <w:rPr>
          <w:sz w:val="16"/>
        </w:rPr>
        <w:t xml:space="preserve"> John Pickering (1737-1805) </w:t>
      </w:r>
      <w:r w:rsidRPr="0026042C">
        <w:rPr>
          <w:rStyle w:val="StyleUnderline"/>
          <w:highlight w:val="green"/>
        </w:rPr>
        <w:t>was impeached and removed, and action against Supreme Court Justice</w:t>
      </w:r>
      <w:r w:rsidRPr="0026042C">
        <w:rPr>
          <w:sz w:val="16"/>
        </w:rPr>
        <w:t xml:space="preserve"> Samuel </w:t>
      </w:r>
      <w:r w:rsidRPr="0026042C">
        <w:rPr>
          <w:rStyle w:val="StyleUnderline"/>
          <w:highlight w:val="green"/>
        </w:rPr>
        <w:t>Chase</w:t>
      </w:r>
      <w:r w:rsidRPr="0026042C">
        <w:rPr>
          <w:sz w:val="16"/>
        </w:rPr>
        <w:t xml:space="preserve"> (1741-18! I) </w:t>
      </w:r>
      <w:r w:rsidRPr="0026042C">
        <w:rPr>
          <w:rStyle w:val="StyleUnderline"/>
          <w:highlight w:val="green"/>
        </w:rPr>
        <w:t>began</w:t>
      </w:r>
      <w:r w:rsidRPr="0026042C">
        <w:rPr>
          <w:sz w:val="16"/>
        </w:rPr>
        <w:t xml:space="preserve">. For this very reason. </w:t>
      </w:r>
      <w:r w:rsidRPr="0026042C">
        <w:rPr>
          <w:rStyle w:val="StyleUnderline"/>
          <w:highlight w:val="green"/>
        </w:rPr>
        <w:t>the Supreme Court could not issue a meaningful remedy against the Jefferson administration</w:t>
      </w:r>
      <w:r w:rsidRPr="0026042C">
        <w:rPr>
          <w:sz w:val="16"/>
        </w:rPr>
        <w:t xml:space="preserve"> ill Mariam] 0. Madison (a case in which a Federalist judicial appointee challenged the Jefferson administration for failing to deliver his judicial commission to him). </w:t>
      </w:r>
      <w:proofErr w:type="spellStart"/>
      <w:r w:rsidRPr="0026042C">
        <w:rPr>
          <w:sz w:val="16"/>
        </w:rPr>
        <w:t>lndeed</w:t>
      </w:r>
      <w:proofErr w:type="spellEnd"/>
      <w:r w:rsidRPr="0026042C">
        <w:rPr>
          <w:sz w:val="16"/>
        </w:rPr>
        <w:t xml:space="preserve">, Chief Justice Marshall was concerned about impeachment, writing to Justice Chase that “a </w:t>
      </w:r>
      <w:r w:rsidRPr="0026042C">
        <w:rPr>
          <w:rStyle w:val="StyleUnderline"/>
          <w:highlight w:val="green"/>
        </w:rPr>
        <w:t>reversal of those legal opinions deemed unsound by the legislature would certainly better comport with the mildness of our character than a removal of the Judge who has rendered them unknowing of his fault”</w:t>
      </w:r>
      <w:r w:rsidRPr="0026042C">
        <w:rPr>
          <w:sz w:val="16"/>
        </w:rPr>
        <w:t xml:space="preserve"> (Beveridge l9l9, p. 177). </w:t>
      </w:r>
    </w:p>
    <w:p w:rsidR="00F02058" w:rsidRDefault="00F02058" w:rsidP="00092E92">
      <w:pPr>
        <w:pStyle w:val="Heading3"/>
      </w:pPr>
      <w:r>
        <w:lastRenderedPageBreak/>
        <w:t>Courts Shield</w:t>
      </w:r>
    </w:p>
    <w:p w:rsidR="00F02058" w:rsidRPr="00643DA4" w:rsidRDefault="00F02058" w:rsidP="00F02058">
      <w:pPr>
        <w:pStyle w:val="Heading4"/>
      </w:pPr>
      <w:r>
        <w:t>Courts shield</w:t>
      </w:r>
    </w:p>
    <w:p w:rsidR="00F02058" w:rsidRDefault="00F02058" w:rsidP="00F02058">
      <w:pPr>
        <w:rPr>
          <w:rFonts w:eastAsia="Calibri"/>
        </w:rPr>
      </w:pPr>
      <w:r>
        <w:rPr>
          <w:rFonts w:eastAsia="Calibri"/>
          <w:b/>
          <w:bCs/>
          <w:sz w:val="26"/>
        </w:rPr>
        <w:t>Whittington 5</w:t>
      </w:r>
      <w:r>
        <w:rPr>
          <w:rFonts w:eastAsia="Calibri"/>
        </w:rPr>
        <w:t xml:space="preserve"> Keith E., Cromwell Professor of Politics – Princeton University, ““Interpose Your Friendly Hand”: Political Supports for the Exercise of Judicial Review by the United States Supreme Court”, American Political Science Review, 99(4), November, p. 585, 591-592</w:t>
      </w:r>
    </w:p>
    <w:p w:rsidR="00F02058" w:rsidRDefault="00F02058" w:rsidP="00F02058">
      <w:pPr>
        <w:rPr>
          <w:rFonts w:eastAsia="Calibri"/>
        </w:rPr>
      </w:pPr>
      <w:r>
        <w:rPr>
          <w:rFonts w:eastAsia="Calibri"/>
        </w:rPr>
        <w:t xml:space="preserve">There are some issues that politicians cannot easily handle. For individual legislators, their constituents may be sharply divided on a given issue or overwhelmingly hostile to a policy that the legislator would nonetheless like to see adopted. Party leaders, including </w:t>
      </w:r>
      <w:r>
        <w:rPr>
          <w:rStyle w:val="StyleUnderline"/>
        </w:rPr>
        <w:t>presidents</w:t>
      </w:r>
      <w:r>
        <w:rPr>
          <w:rFonts w:eastAsia="Calibri"/>
        </w:rPr>
        <w:t xml:space="preserve"> and legislative leaders, must similarly sometimes manage deeply divided or cross-pressured coalitions. When faced with such issues, elected </w:t>
      </w:r>
      <w:r>
        <w:rPr>
          <w:rStyle w:val="StyleUnderline"/>
          <w:highlight w:val="cyan"/>
        </w:rPr>
        <w:t>officials</w:t>
      </w:r>
      <w:r>
        <w:rPr>
          <w:rStyle w:val="StyleUnderline"/>
        </w:rPr>
        <w:t xml:space="preserve"> may </w:t>
      </w:r>
      <w:r>
        <w:rPr>
          <w:rStyle w:val="StyleUnderline"/>
          <w:highlight w:val="cyan"/>
        </w:rPr>
        <w:t>actively</w:t>
      </w:r>
      <w:r>
        <w:rPr>
          <w:rStyle w:val="StyleUnderline"/>
        </w:rPr>
        <w:t xml:space="preserve"> seek to </w:t>
      </w:r>
      <w:r>
        <w:rPr>
          <w:rStyle w:val="StyleUnderline"/>
          <w:highlight w:val="cyan"/>
        </w:rPr>
        <w:t xml:space="preserve">turn </w:t>
      </w:r>
      <w:r>
        <w:rPr>
          <w:rStyle w:val="StyleUnderline"/>
          <w:highlight w:val="green"/>
        </w:rPr>
        <w:t xml:space="preserve">over </w:t>
      </w:r>
      <w:r>
        <w:rPr>
          <w:rStyle w:val="StyleUnderline"/>
          <w:highlight w:val="cyan"/>
        </w:rPr>
        <w:t>controversial</w:t>
      </w:r>
      <w:r>
        <w:rPr>
          <w:rStyle w:val="StyleUnderline"/>
        </w:rPr>
        <w:t xml:space="preserve"> political </w:t>
      </w:r>
      <w:r>
        <w:rPr>
          <w:rStyle w:val="StyleUnderline"/>
          <w:highlight w:val="cyan"/>
        </w:rPr>
        <w:t>questions to</w:t>
      </w:r>
      <w:r>
        <w:rPr>
          <w:rStyle w:val="StyleUnderline"/>
        </w:rPr>
        <w:t xml:space="preserve"> the </w:t>
      </w:r>
      <w:r>
        <w:rPr>
          <w:rStyle w:val="StyleUnderline"/>
          <w:highlight w:val="cyan"/>
        </w:rPr>
        <w:t>courts</w:t>
      </w:r>
      <w:r>
        <w:rPr>
          <w:rStyle w:val="StyleUnderline"/>
        </w:rPr>
        <w:t xml:space="preserve"> </w:t>
      </w:r>
      <w:proofErr w:type="gramStart"/>
      <w:r>
        <w:rPr>
          <w:rStyle w:val="StyleUnderline"/>
        </w:rPr>
        <w:t xml:space="preserve">so as </w:t>
      </w:r>
      <w:r>
        <w:rPr>
          <w:rStyle w:val="StyleUnderline"/>
          <w:highlight w:val="cyan"/>
        </w:rPr>
        <w:t>to</w:t>
      </w:r>
      <w:proofErr w:type="gramEnd"/>
      <w:r>
        <w:rPr>
          <w:rFonts w:eastAsia="Calibri"/>
          <w:b/>
          <w:bCs/>
          <w:highlight w:val="cyan"/>
          <w:u w:val="single"/>
        </w:rPr>
        <w:t xml:space="preserve"> </w:t>
      </w:r>
      <w:r>
        <w:rPr>
          <w:rStyle w:val="Emphasis"/>
          <w:highlight w:val="cyan"/>
        </w:rPr>
        <w:t>circumvent</w:t>
      </w:r>
      <w:r>
        <w:rPr>
          <w:rStyle w:val="Emphasis"/>
        </w:rPr>
        <w:t xml:space="preserve"> a paralyzed </w:t>
      </w:r>
      <w:r>
        <w:rPr>
          <w:rStyle w:val="Emphasis"/>
          <w:highlight w:val="cyan"/>
        </w:rPr>
        <w:t>legislature</w:t>
      </w:r>
      <w:r>
        <w:rPr>
          <w:rFonts w:eastAsia="Calibri"/>
          <w:b/>
          <w:bCs/>
          <w:highlight w:val="cyan"/>
          <w:u w:val="single"/>
        </w:rPr>
        <w:t xml:space="preserve"> </w:t>
      </w:r>
      <w:r>
        <w:rPr>
          <w:rStyle w:val="StyleUnderline"/>
        </w:rPr>
        <w:t>and</w:t>
      </w:r>
      <w:r>
        <w:rPr>
          <w:rFonts w:eastAsia="Calibri"/>
          <w:b/>
          <w:bCs/>
          <w:highlight w:val="green"/>
          <w:u w:val="single"/>
        </w:rPr>
        <w:t xml:space="preserve"> </w:t>
      </w:r>
      <w:r>
        <w:rPr>
          <w:rStyle w:val="Emphasis"/>
          <w:highlight w:val="cyan"/>
        </w:rPr>
        <w:t xml:space="preserve">avoid </w:t>
      </w:r>
      <w:r>
        <w:rPr>
          <w:rStyle w:val="Emphasis"/>
          <w:highlight w:val="green"/>
        </w:rPr>
        <w:t xml:space="preserve">the </w:t>
      </w:r>
      <w:r>
        <w:rPr>
          <w:rStyle w:val="Emphasis"/>
          <w:highlight w:val="cyan"/>
        </w:rPr>
        <w:t>political fallout</w:t>
      </w:r>
      <w:r>
        <w:rPr>
          <w:rFonts w:eastAsia="Calibri"/>
          <w:b/>
          <w:bCs/>
          <w:u w:val="single"/>
        </w:rPr>
        <w:t xml:space="preserve"> </w:t>
      </w:r>
      <w:r>
        <w:rPr>
          <w:rStyle w:val="StyleUnderline"/>
        </w:rPr>
        <w:t xml:space="preserve">that would come </w:t>
      </w:r>
      <w:r>
        <w:rPr>
          <w:rStyle w:val="StyleUnderline"/>
          <w:highlight w:val="green"/>
        </w:rPr>
        <w:t>with</w:t>
      </w:r>
      <w:r>
        <w:rPr>
          <w:rStyle w:val="StyleUnderline"/>
        </w:rPr>
        <w:t xml:space="preserve"> taking </w:t>
      </w:r>
      <w:r>
        <w:rPr>
          <w:rStyle w:val="StyleUnderline"/>
          <w:highlight w:val="green"/>
        </w:rPr>
        <w:t>direct action</w:t>
      </w:r>
      <w:r>
        <w:rPr>
          <w:rStyle w:val="StyleUnderline"/>
        </w:rPr>
        <w:t xml:space="preserve"> themselves. As</w:t>
      </w:r>
      <w:r>
        <w:rPr>
          <w:rFonts w:eastAsia="Calibri"/>
        </w:rPr>
        <w:t xml:space="preserve"> Mark Graber (1993) has detailed</w:t>
      </w:r>
      <w:r>
        <w:rPr>
          <w:rFonts w:eastAsia="Calibri"/>
          <w:b/>
          <w:bCs/>
          <w:u w:val="single"/>
        </w:rPr>
        <w:t xml:space="preserve"> in</w:t>
      </w:r>
      <w:r>
        <w:rPr>
          <w:rFonts w:eastAsia="Calibri"/>
        </w:rPr>
        <w:t xml:space="preserve"> cases such as </w:t>
      </w:r>
      <w:r>
        <w:rPr>
          <w:rStyle w:val="StyleUnderline"/>
        </w:rPr>
        <w:t>slavery and abortion, elected officials</w:t>
      </w:r>
      <w:r>
        <w:rPr>
          <w:rFonts w:eastAsia="Calibri"/>
        </w:rPr>
        <w:t xml:space="preserve"> may </w:t>
      </w:r>
      <w:r>
        <w:rPr>
          <w:rStyle w:val="StyleUnderline"/>
        </w:rPr>
        <w:t>prefer judicial resolution of disruptive political</w:t>
      </w:r>
      <w:r>
        <w:rPr>
          <w:rFonts w:eastAsia="Calibri"/>
        </w:rPr>
        <w:t xml:space="preserve"> issues to direct legislative action, especially when the courts are believed to be sympathetic to the politician’s own substantive preferences but even when the attitude of the courts is uncertain or unfavorable (see also, Lovell 2003). Even when politicians do not invite judicial intervention, strategically minded courts will </w:t>
      </w:r>
      <w:proofErr w:type="gramStart"/>
      <w:r>
        <w:rPr>
          <w:rFonts w:eastAsia="Calibri"/>
        </w:rPr>
        <w:t>take into account</w:t>
      </w:r>
      <w:proofErr w:type="gramEnd"/>
      <w:r>
        <w:rPr>
          <w:rFonts w:eastAsia="Calibri"/>
        </w:rPr>
        <w:t xml:space="preserve"> not only the policy preferences of well-positioned policymakers but also the willingness of those potential policymakers to act if doing so means that they must assume responsibility for policy outcomes. </w:t>
      </w:r>
      <w:r>
        <w:rPr>
          <w:rStyle w:val="StyleUnderline"/>
        </w:rPr>
        <w:t>For</w:t>
      </w:r>
      <w:r>
        <w:rPr>
          <w:rFonts w:eastAsia="Calibri"/>
        </w:rPr>
        <w:t xml:space="preserve"> cross-pressured</w:t>
      </w:r>
      <w:r>
        <w:rPr>
          <w:rFonts w:eastAsia="Calibri"/>
          <w:b/>
          <w:bCs/>
          <w:u w:val="single"/>
        </w:rPr>
        <w:t xml:space="preserve"> </w:t>
      </w:r>
      <w:r>
        <w:rPr>
          <w:rStyle w:val="StyleUnderline"/>
        </w:rPr>
        <w:t>politicians</w:t>
      </w:r>
      <w:r>
        <w:rPr>
          <w:rFonts w:eastAsia="Calibri"/>
        </w:rPr>
        <w:t xml:space="preserve"> and coalition leaders, </w:t>
      </w:r>
      <w:r>
        <w:rPr>
          <w:rStyle w:val="Emphasis"/>
          <w:highlight w:val="cyan"/>
        </w:rPr>
        <w:t>shifting blame</w:t>
      </w:r>
      <w:r>
        <w:rPr>
          <w:rStyle w:val="StyleUnderline"/>
          <w:highlight w:val="cyan"/>
        </w:rPr>
        <w:t xml:space="preserve"> </w:t>
      </w:r>
      <w:r>
        <w:rPr>
          <w:rStyle w:val="StyleUnderline"/>
          <w:highlight w:val="green"/>
        </w:rPr>
        <w:t xml:space="preserve">for controversial decisions </w:t>
      </w:r>
      <w:r>
        <w:rPr>
          <w:rStyle w:val="StyleUnderline"/>
          <w:highlight w:val="cyan"/>
        </w:rPr>
        <w:t xml:space="preserve">to the Court and obscuring their own relationship </w:t>
      </w:r>
      <w:r>
        <w:rPr>
          <w:rStyle w:val="StyleUnderline"/>
          <w:highlight w:val="green"/>
        </w:rPr>
        <w:t>to those</w:t>
      </w:r>
      <w:r>
        <w:rPr>
          <w:rFonts w:eastAsia="Calibri"/>
        </w:rPr>
        <w:t xml:space="preserve"> decisions </w:t>
      </w:r>
      <w:r>
        <w:rPr>
          <w:rStyle w:val="StyleUnderline"/>
          <w:highlight w:val="cyan"/>
        </w:rPr>
        <w:t xml:space="preserve">may preserve </w:t>
      </w:r>
      <w:r>
        <w:rPr>
          <w:rStyle w:val="StyleUnderline"/>
        </w:rPr>
        <w:t xml:space="preserve">electoral </w:t>
      </w:r>
      <w:r>
        <w:rPr>
          <w:rStyle w:val="StyleUnderline"/>
          <w:highlight w:val="cyan"/>
        </w:rPr>
        <w:t xml:space="preserve">support </w:t>
      </w:r>
      <w:r>
        <w:rPr>
          <w:rStyle w:val="StyleUnderline"/>
          <w:highlight w:val="green"/>
        </w:rPr>
        <w:t>and coalition unity</w:t>
      </w:r>
      <w:r>
        <w:rPr>
          <w:rFonts w:eastAsia="Calibri"/>
        </w:rPr>
        <w:t xml:space="preserve"> without threatening active judicial review (Arnold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 </w:t>
      </w:r>
    </w:p>
    <w:p w:rsidR="00F02058" w:rsidRPr="00643DA4" w:rsidRDefault="00F02058" w:rsidP="00F02058">
      <w:pPr>
        <w:pStyle w:val="Heading4"/>
      </w:pPr>
      <w:r>
        <w:t>They’ll actively take the blame</w:t>
      </w:r>
    </w:p>
    <w:p w:rsidR="00F02058" w:rsidRDefault="00F02058" w:rsidP="00F02058">
      <w:proofErr w:type="spellStart"/>
      <w:r>
        <w:t>Artemus</w:t>
      </w:r>
      <w:proofErr w:type="spellEnd"/>
      <w:r>
        <w:t xml:space="preserve"> </w:t>
      </w:r>
      <w:r>
        <w:rPr>
          <w:rStyle w:val="Style13ptBold"/>
        </w:rPr>
        <w:t>Ward 9</w:t>
      </w:r>
      <w:r>
        <w:t xml:space="preserve">, Professor of </w:t>
      </w:r>
      <w:proofErr w:type="spellStart"/>
      <w:r>
        <w:t>Poli</w:t>
      </w:r>
      <w:proofErr w:type="spellEnd"/>
      <w:r>
        <w:t xml:space="preserve"> Sci @ NIU “Political Foundations of Judicial Supremacy: The Presidency, the Supreme Court”, Congress &amp; the Presidency, Jan-Apr, (36)1; p. 119)</w:t>
      </w:r>
    </w:p>
    <w:p w:rsidR="00F02058" w:rsidRDefault="00F02058" w:rsidP="00F02058">
      <w:pPr>
        <w:rPr>
          <w:sz w:val="14"/>
        </w:rPr>
      </w:pPr>
      <w:r>
        <w:rPr>
          <w:sz w:val="14"/>
        </w:rPr>
        <w:t xml:space="preserve">After the old order has collapse the once- united, new-regime coalition begins to fracture as original commitments are extended to new issues. In chapter 3 Whittington combines </w:t>
      </w:r>
      <w:proofErr w:type="spellStart"/>
      <w:r>
        <w:rPr>
          <w:sz w:val="14"/>
        </w:rPr>
        <w:t>Skowronek's</w:t>
      </w:r>
      <w:proofErr w:type="spellEnd"/>
      <w:r>
        <w:rPr>
          <w:sz w:val="14"/>
        </w:rPr>
        <w:t xml:space="preserve"> articulation and disjunctive categories into the overarching "affiliated" presidencies as both seek to elaborate the regime begun under reconstructive leaders. By this point in the ascendant regime, </w:t>
      </w:r>
      <w:proofErr w:type="spellStart"/>
      <w:r>
        <w:rPr>
          <w:sz w:val="14"/>
        </w:rPr>
        <w:t>Bourts</w:t>
      </w:r>
      <w:proofErr w:type="spellEnd"/>
      <w:r>
        <w:rPr>
          <w:sz w:val="14"/>
        </w:rPr>
        <w:t xml:space="preserve"> are staffed by justices from the dominant ruling coalition via the appointment process - and Whittington spends time on appointment politics here and more fully in chapter 4. Perhaps counter-intuitively</w:t>
      </w:r>
      <w:r>
        <w:rPr>
          <w:rStyle w:val="StyleUnderline"/>
        </w:rPr>
        <w:t>, affiliated political actors - including presidents - encourage Courts to</w:t>
      </w:r>
      <w:r>
        <w:rPr>
          <w:sz w:val="14"/>
        </w:rPr>
        <w:t xml:space="preserve"> exercise vetoes and </w:t>
      </w:r>
      <w:r>
        <w:rPr>
          <w:rStyle w:val="StyleUnderline"/>
        </w:rPr>
        <w:t>operate in issue areas of relatively low political salience</w:t>
      </w:r>
      <w:r>
        <w:rPr>
          <w:sz w:val="14"/>
        </w:rPr>
        <w:t xml:space="preserve">. Of course, this "activism" is never used against the affiliated president per se. Instead, affiliated </w:t>
      </w:r>
      <w:r>
        <w:rPr>
          <w:rStyle w:val="StyleUnderline"/>
        </w:rPr>
        <w:t>Courts correct for the overreaching of those who operate outside the preferred constitutional vision,</w:t>
      </w:r>
      <w:r>
        <w:rPr>
          <w:sz w:val="14"/>
        </w:rPr>
        <w:t xml:space="preserve"> which are often state and local governments who need to be brought into line with nationally dominant constitutional commitments. Whittington explains why </w:t>
      </w:r>
      <w:r>
        <w:rPr>
          <w:rStyle w:val="StyleUnderline"/>
          <w:highlight w:val="yellow"/>
        </w:rPr>
        <w:t>it is easier for</w:t>
      </w:r>
      <w:r>
        <w:rPr>
          <w:sz w:val="14"/>
        </w:rPr>
        <w:t xml:space="preserve"> </w:t>
      </w:r>
      <w:proofErr w:type="spellStart"/>
      <w:r>
        <w:rPr>
          <w:sz w:val="14"/>
        </w:rPr>
        <w:t>affilitated</w:t>
      </w:r>
      <w:proofErr w:type="spellEnd"/>
      <w:r>
        <w:rPr>
          <w:sz w:val="14"/>
        </w:rPr>
        <w:t xml:space="preserve"> </w:t>
      </w:r>
      <w:r>
        <w:rPr>
          <w:rStyle w:val="StyleUnderline"/>
          <w:highlight w:val="yellow"/>
        </w:rPr>
        <w:t>judges, rather than</w:t>
      </w:r>
      <w:r>
        <w:rPr>
          <w:rStyle w:val="StyleUnderline"/>
        </w:rPr>
        <w:t xml:space="preserve"> </w:t>
      </w:r>
      <w:r>
        <w:rPr>
          <w:sz w:val="14"/>
        </w:rPr>
        <w:t xml:space="preserve">affiliated </w:t>
      </w:r>
      <w:r>
        <w:rPr>
          <w:rStyle w:val="StyleUnderline"/>
          <w:highlight w:val="yellow"/>
        </w:rPr>
        <w:t>presidents, to</w:t>
      </w:r>
      <w:r>
        <w:rPr>
          <w:sz w:val="14"/>
        </w:rPr>
        <w:t xml:space="preserve"> rein in outliers and </w:t>
      </w:r>
      <w:r>
        <w:rPr>
          <w:rStyle w:val="StyleUnderline"/>
          <w:highlight w:val="yellow"/>
        </w:rPr>
        <w:t>conduct constitutional maintenance</w:t>
      </w:r>
      <w:r>
        <w:rPr>
          <w:sz w:val="14"/>
          <w:highlight w:val="yellow"/>
        </w:rPr>
        <w:t>. T</w:t>
      </w:r>
      <w:r>
        <w:rPr>
          <w:rStyle w:val="StyleUnderline"/>
          <w:highlight w:val="yellow"/>
        </w:rPr>
        <w:t xml:space="preserve">he latter are saddled with </w:t>
      </w:r>
      <w:r>
        <w:rPr>
          <w:rStyle w:val="StyleUnderline"/>
        </w:rPr>
        <w:t xml:space="preserve">controlling </w:t>
      </w:r>
      <w:r>
        <w:rPr>
          <w:rStyle w:val="StyleUnderline"/>
          <w:highlight w:val="yellow"/>
        </w:rPr>
        <w:t>opposition</w:t>
      </w:r>
      <w:r>
        <w:rPr>
          <w:rStyle w:val="StyleUnderline"/>
        </w:rPr>
        <w:t xml:space="preserve"> </w:t>
      </w:r>
      <w:r>
        <w:rPr>
          <w:rStyle w:val="StyleUnderline"/>
          <w:highlight w:val="yellow"/>
        </w:rPr>
        <w:t>political figures</w:t>
      </w:r>
      <w:r>
        <w:rPr>
          <w:rStyle w:val="StyleUnderline"/>
        </w:rPr>
        <w:t xml:space="preserve">, satisfying short-term political demands, and navigating </w:t>
      </w:r>
      <w:proofErr w:type="spellStart"/>
      <w:r>
        <w:rPr>
          <w:rStyle w:val="StyleUnderline"/>
        </w:rPr>
        <w:t>intraregime</w:t>
      </w:r>
      <w:proofErr w:type="spellEnd"/>
      <w:r>
        <w:rPr>
          <w:rStyle w:val="StyleUnderline"/>
        </w:rPr>
        <w:t xml:space="preserve"> gridlock and political thickets</w:t>
      </w:r>
      <w:r>
        <w:rPr>
          <w:rStyle w:val="StyleUnderline"/>
          <w:highlight w:val="yellow"/>
        </w:rPr>
        <w:t>.</w:t>
      </w:r>
      <w:r>
        <w:rPr>
          <w:rStyle w:val="StyleUnderline"/>
        </w:rPr>
        <w:t xml:space="preserve"> </w:t>
      </w:r>
      <w:r>
        <w:rPr>
          <w:sz w:val="14"/>
        </w:rPr>
        <w:t xml:space="preserve">Furthermore, because of their electoral accountability, </w:t>
      </w:r>
      <w:r>
        <w:rPr>
          <w:rStyle w:val="StyleUnderline"/>
          <w:highlight w:val="yellow"/>
        </w:rPr>
        <w:t>politicians engage in</w:t>
      </w:r>
      <w:r>
        <w:rPr>
          <w:sz w:val="14"/>
        </w:rPr>
        <w:t xml:space="preserve"> position-taking, credit-claiming, and </w:t>
      </w:r>
      <w:r>
        <w:rPr>
          <w:rStyle w:val="Emphasis"/>
          <w:highlight w:val="yellow"/>
        </w:rPr>
        <w:t>blame-avoidance</w:t>
      </w:r>
      <w:r>
        <w:rPr>
          <w:rStyle w:val="StyleUnderline"/>
          <w:highlight w:val="yellow"/>
        </w:rPr>
        <w:t xml:space="preserve"> </w:t>
      </w:r>
      <w:r>
        <w:rPr>
          <w:rStyle w:val="StyleUnderline"/>
        </w:rPr>
        <w:t>behavior</w:t>
      </w:r>
      <w:r>
        <w:rPr>
          <w:sz w:val="14"/>
          <w:highlight w:val="yellow"/>
        </w:rPr>
        <w:t>.</w:t>
      </w:r>
      <w:r>
        <w:rPr>
          <w:sz w:val="14"/>
        </w:rPr>
        <w:t xml:space="preserve"> By contrast, their judicial counterparts are relatively sheltered from political pressures and have more straightforward decisional processes. </w:t>
      </w:r>
      <w:r>
        <w:rPr>
          <w:rStyle w:val="StyleUnderline"/>
          <w:highlight w:val="yellow"/>
        </w:rPr>
        <w:t xml:space="preserve">Activist Courts can </w:t>
      </w:r>
      <w:r>
        <w:rPr>
          <w:rStyle w:val="Emphasis"/>
          <w:highlight w:val="yellow"/>
          <w:bdr w:val="single" w:sz="4" w:space="0" w:color="auto" w:frame="1"/>
        </w:rPr>
        <w:t>take the blame</w:t>
      </w:r>
      <w:r>
        <w:rPr>
          <w:rStyle w:val="StyleUnderline"/>
          <w:highlight w:val="yellow"/>
        </w:rPr>
        <w:t xml:space="preserve"> for</w:t>
      </w:r>
      <w:r>
        <w:rPr>
          <w:rStyle w:val="StyleUnderline"/>
        </w:rPr>
        <w:t xml:space="preserve"> advancing and </w:t>
      </w:r>
      <w:r>
        <w:rPr>
          <w:rStyle w:val="Emphasis"/>
          <w:highlight w:val="yellow"/>
        </w:rPr>
        <w:lastRenderedPageBreak/>
        <w:t>legitimizing</w:t>
      </w:r>
      <w:r>
        <w:rPr>
          <w:rStyle w:val="Emphasis"/>
        </w:rPr>
        <w:t xml:space="preserve"> </w:t>
      </w:r>
      <w:r>
        <w:rPr>
          <w:rStyle w:val="Emphasis"/>
          <w:highlight w:val="yellow"/>
        </w:rPr>
        <w:t xml:space="preserve">constitutional commitments that might have </w:t>
      </w:r>
      <w:r>
        <w:rPr>
          <w:rStyle w:val="Emphasis"/>
          <w:highlight w:val="yellow"/>
          <w:bdr w:val="single" w:sz="4" w:space="0" w:color="auto" w:frame="1"/>
        </w:rPr>
        <w:t>electoral costs</w:t>
      </w:r>
      <w:r>
        <w:rPr>
          <w:rStyle w:val="Emphasis"/>
        </w:rPr>
        <w:t>.</w:t>
      </w:r>
      <w:r>
        <w:rPr>
          <w:rStyle w:val="StyleUnderline"/>
        </w:rPr>
        <w:t xml:space="preserve"> </w:t>
      </w:r>
      <w:r>
        <w:rPr>
          <w:sz w:val="14"/>
        </w:rPr>
        <w:t xml:space="preserve">In short, </w:t>
      </w:r>
      <w:r>
        <w:rPr>
          <w:rStyle w:val="StyleUnderline"/>
        </w:rPr>
        <w:t>a division of labor exists between politicians and judges</w:t>
      </w:r>
      <w:r>
        <w:rPr>
          <w:sz w:val="14"/>
        </w:rPr>
        <w:t xml:space="preserve"> affiliated with the dominant regime.</w:t>
      </w:r>
    </w:p>
    <w:p w:rsidR="00F02058" w:rsidRDefault="00F02058" w:rsidP="00F02058">
      <w:pPr>
        <w:pStyle w:val="Heading4"/>
      </w:pPr>
      <w:bookmarkStart w:id="0" w:name="_GoBack"/>
      <w:bookmarkEnd w:id="0"/>
      <w:r>
        <w:t>B</w:t>
      </w:r>
      <w:r>
        <w:t xml:space="preserve">oth parties would have an incentive to stay quite---they would not use the plan as a political football because they know that they’ll have to rely on Courts in the future for political cover </w:t>
      </w:r>
    </w:p>
    <w:p w:rsidR="00F02058" w:rsidRDefault="00F02058" w:rsidP="00F02058">
      <w:r>
        <w:t xml:space="preserve">Mr. </w:t>
      </w:r>
      <w:r>
        <w:rPr>
          <w:rStyle w:val="Style13ptBold"/>
        </w:rPr>
        <w:t>Ting</w:t>
      </w:r>
      <w:r>
        <w:t xml:space="preserve"> et al </w:t>
      </w:r>
      <w:r>
        <w:rPr>
          <w:rStyle w:val="Style13ptBold"/>
        </w:rPr>
        <w:t>9</w:t>
      </w:r>
      <w:r>
        <w:t xml:space="preserve">, Krikorian has headed the Center for Immigration Studies since 1995 AND Peter Nunez is a former United States Attorney,  a former Assistant Secretary of the Treasury for Enforcement and is now both a lecturer in the Department of Political Science and International Relations at the University of San Diego and Chairman of the Board of Directors of at the Center for Immigration Studies AND Jon </w:t>
      </w:r>
      <w:proofErr w:type="spellStart"/>
      <w:r>
        <w:t>Freere</w:t>
      </w:r>
      <w:proofErr w:type="spellEnd"/>
      <w:r>
        <w:t xml:space="preserve"> is legal policy analyst at the Center for Immigration Studies, AND Professor Ting has been a fellow of the Center and Professor of Law at the Temple University Beasley School of Law in Philadelphia, “Panel: Should Judges Set Immigration Policy?” June 2009 http://www.cis.org/Transcript/PlenaryPowerPanel </w:t>
      </w:r>
    </w:p>
    <w:p w:rsidR="00F02058" w:rsidRDefault="00F02058" w:rsidP="00F02058">
      <w:r>
        <w:rPr>
          <w:rStyle w:val="StyleUnderline"/>
          <w:highlight w:val="yellow"/>
        </w:rPr>
        <w:t xml:space="preserve">The discussion </w:t>
      </w:r>
      <w:r>
        <w:rPr>
          <w:rStyle w:val="StyleUnderline"/>
        </w:rPr>
        <w:t xml:space="preserve">also </w:t>
      </w:r>
      <w:r>
        <w:rPr>
          <w:rStyle w:val="StyleUnderline"/>
          <w:highlight w:val="yellow"/>
        </w:rPr>
        <w:t>assumes that the political branches</w:t>
      </w:r>
      <w:r>
        <w:rPr>
          <w:rStyle w:val="StyleUnderline"/>
        </w:rPr>
        <w:t xml:space="preserve">, the </w:t>
      </w:r>
      <w:proofErr w:type="gramStart"/>
      <w:r>
        <w:rPr>
          <w:rStyle w:val="StyleUnderline"/>
        </w:rPr>
        <w:t>Congress</w:t>
      </w:r>
      <w:proofErr w:type="gramEnd"/>
      <w:r>
        <w:rPr>
          <w:rStyle w:val="StyleUnderline"/>
        </w:rPr>
        <w:t xml:space="preserve"> and the executive, actually </w:t>
      </w:r>
      <w:r>
        <w:rPr>
          <w:rStyle w:val="StyleUnderline"/>
          <w:highlight w:val="yellow"/>
        </w:rPr>
        <w:t xml:space="preserve">want </w:t>
      </w:r>
      <w:r>
        <w:rPr>
          <w:rStyle w:val="StyleUnderline"/>
        </w:rPr>
        <w:t xml:space="preserve">to retain plenary </w:t>
      </w:r>
      <w:r>
        <w:rPr>
          <w:rStyle w:val="StyleUnderline"/>
          <w:highlight w:val="yellow"/>
        </w:rPr>
        <w:t>power</w:t>
      </w:r>
      <w:r>
        <w:rPr>
          <w:rStyle w:val="StyleUnderline"/>
        </w:rPr>
        <w:t xml:space="preserve">s over immigration. Again, it’s not entirely clear that they do. You know, </w:t>
      </w:r>
      <w:r>
        <w:rPr>
          <w:rStyle w:val="StyleUnderline"/>
          <w:highlight w:val="yellow"/>
        </w:rPr>
        <w:t xml:space="preserve">from the point of view of Congress, it might be </w:t>
      </w:r>
      <w:r>
        <w:rPr>
          <w:rStyle w:val="StyleUnderline"/>
        </w:rPr>
        <w:t xml:space="preserve">a </w:t>
      </w:r>
      <w:r>
        <w:rPr>
          <w:rStyle w:val="StyleUnderline"/>
          <w:highlight w:val="yellow"/>
        </w:rPr>
        <w:t xml:space="preserve">good </w:t>
      </w:r>
      <w:r>
        <w:rPr>
          <w:rStyle w:val="StyleUnderline"/>
        </w:rPr>
        <w:t xml:space="preserve">thing </w:t>
      </w:r>
      <w:r>
        <w:rPr>
          <w:rStyle w:val="StyleUnderline"/>
          <w:highlight w:val="yellow"/>
        </w:rPr>
        <w:t xml:space="preserve">to let this hot potato be resolved by the judges </w:t>
      </w:r>
      <w:r>
        <w:t xml:space="preserve">rather than a member of Congress who – as a member once told me that there is a popular notion out there that people run for Congress so that they can vote on the tough issues of the day and have input on the tough issues of the day. And this former member suggested that’s </w:t>
      </w:r>
      <w:proofErr w:type="gramStart"/>
      <w:r>
        <w:t>actually not</w:t>
      </w:r>
      <w:proofErr w:type="gramEnd"/>
      <w:r>
        <w:t xml:space="preserve"> the case, that </w:t>
      </w:r>
      <w:r>
        <w:rPr>
          <w:highlight w:val="yellow"/>
          <w:u w:val="single"/>
        </w:rPr>
        <w:t xml:space="preserve">people </w:t>
      </w:r>
      <w:r>
        <w:rPr>
          <w:b/>
          <w:highlight w:val="yellow"/>
          <w:u w:val="single"/>
          <w:bdr w:val="single" w:sz="4" w:space="0" w:color="auto" w:frame="1"/>
        </w:rPr>
        <w:t xml:space="preserve">don’t </w:t>
      </w:r>
      <w:r>
        <w:rPr>
          <w:b/>
          <w:u w:val="single"/>
          <w:bdr w:val="single" w:sz="4" w:space="0" w:color="auto" w:frame="1"/>
        </w:rPr>
        <w:t xml:space="preserve">really </w:t>
      </w:r>
      <w:r>
        <w:rPr>
          <w:b/>
          <w:highlight w:val="yellow"/>
          <w:u w:val="single"/>
          <w:bdr w:val="single" w:sz="4" w:space="0" w:color="auto" w:frame="1"/>
        </w:rPr>
        <w:t>want to vote on the tough issues</w:t>
      </w:r>
      <w:r>
        <w:rPr>
          <w:highlight w:val="yellow"/>
          <w:u w:val="single"/>
        </w:rPr>
        <w:t xml:space="preserve"> </w:t>
      </w:r>
      <w:r>
        <w:rPr>
          <w:u w:val="single"/>
        </w:rPr>
        <w:t xml:space="preserve">of the day. </w:t>
      </w:r>
      <w:r>
        <w:rPr>
          <w:highlight w:val="yellow"/>
          <w:u w:val="single"/>
        </w:rPr>
        <w:t xml:space="preserve">They’d </w:t>
      </w:r>
      <w:r>
        <w:rPr>
          <w:u w:val="single"/>
        </w:rPr>
        <w:t xml:space="preserve">much </w:t>
      </w:r>
      <w:r>
        <w:rPr>
          <w:highlight w:val="yellow"/>
          <w:u w:val="single"/>
        </w:rPr>
        <w:t>rather vote on non-controversial stuff</w:t>
      </w:r>
      <w:r>
        <w:t xml:space="preserve"> like naming post offices and Future Farmers of America Week and things like that </w:t>
      </w:r>
      <w:r>
        <w:rPr>
          <w:highlight w:val="yellow"/>
          <w:u w:val="single"/>
        </w:rPr>
        <w:t xml:space="preserve">rather than </w:t>
      </w:r>
      <w:r>
        <w:rPr>
          <w:u w:val="single"/>
        </w:rPr>
        <w:t xml:space="preserve">the </w:t>
      </w:r>
      <w:r>
        <w:rPr>
          <w:b/>
          <w:u w:val="single"/>
          <w:bdr w:val="single" w:sz="4" w:space="0" w:color="auto" w:frame="1"/>
        </w:rPr>
        <w:t xml:space="preserve">tough </w:t>
      </w:r>
      <w:r>
        <w:rPr>
          <w:b/>
          <w:highlight w:val="yellow"/>
          <w:u w:val="single"/>
          <w:bdr w:val="single" w:sz="4" w:space="0" w:color="auto" w:frame="1"/>
        </w:rPr>
        <w:t>issues</w:t>
      </w:r>
      <w:r>
        <w:rPr>
          <w:highlight w:val="yellow"/>
          <w:u w:val="single"/>
        </w:rPr>
        <w:t xml:space="preserve"> which </w:t>
      </w:r>
      <w:r>
        <w:rPr>
          <w:u w:val="single"/>
        </w:rPr>
        <w:t xml:space="preserve">are going to force them to </w:t>
      </w:r>
      <w:proofErr w:type="gramStart"/>
      <w:r>
        <w:rPr>
          <w:u w:val="single"/>
        </w:rPr>
        <w:t>make a decision</w:t>
      </w:r>
      <w:proofErr w:type="gramEnd"/>
      <w:r>
        <w:rPr>
          <w:u w:val="single"/>
        </w:rPr>
        <w:t xml:space="preserve"> and </w:t>
      </w:r>
      <w:r>
        <w:rPr>
          <w:rStyle w:val="Emphasis"/>
          <w:highlight w:val="yellow"/>
        </w:rPr>
        <w:t>alienate</w:t>
      </w:r>
      <w:r>
        <w:rPr>
          <w:rStyle w:val="Emphasis"/>
        </w:rPr>
        <w:t xml:space="preserve"> some of their </w:t>
      </w:r>
      <w:r>
        <w:rPr>
          <w:rStyle w:val="Emphasis"/>
          <w:highlight w:val="yellow"/>
        </w:rPr>
        <w:t>constituents</w:t>
      </w:r>
      <w:r>
        <w:t xml:space="preserve">. And, you know, just to wrap up I’d note that </w:t>
      </w:r>
      <w:r>
        <w:rPr>
          <w:u w:val="single"/>
        </w:rPr>
        <w:t>Jon</w:t>
      </w:r>
      <w:r>
        <w:t xml:space="preserve">, near the end of his paper, </w:t>
      </w:r>
      <w:r>
        <w:rPr>
          <w:u w:val="single"/>
        </w:rPr>
        <w:t xml:space="preserve">says if the political branches want to reassert their authority in the regulation of immigration, they will have to take the initiative by </w:t>
      </w:r>
      <w:r>
        <w:t xml:space="preserve">drafting focused legislation and </w:t>
      </w:r>
      <w:r>
        <w:rPr>
          <w:u w:val="single"/>
        </w:rPr>
        <w:t>vigorously enforcing existing immigration laws. That’s a big if</w:t>
      </w:r>
      <w:r>
        <w:t xml:space="preserve">, all right? If they want to do that, that’s what they’ve got to do. And at the end Jon says, “Congress must make sure that immigration laws are clear and decisive as to the issue of authority, and the executive branch must vigorously defend its regulation and enforcement of those laws. Such sentiment must be regularly expressed by the political leadership within the first two branches of government </w:t>
      </w:r>
      <w:proofErr w:type="gramStart"/>
      <w:r>
        <w:t>in order to</w:t>
      </w:r>
      <w:proofErr w:type="gramEnd"/>
      <w:r>
        <w:t xml:space="preserve"> put a halt to judicial branch encroachment over immigration policy.” </w:t>
      </w:r>
      <w:r>
        <w:rPr>
          <w:u w:val="single"/>
        </w:rPr>
        <w:t xml:space="preserve">Again, </w:t>
      </w:r>
      <w:r>
        <w:rPr>
          <w:rStyle w:val="Emphasis"/>
        </w:rPr>
        <w:t xml:space="preserve">it’s not entirely clear to me that </w:t>
      </w:r>
      <w:r>
        <w:rPr>
          <w:rStyle w:val="Emphasis"/>
          <w:highlight w:val="yellow"/>
        </w:rPr>
        <w:t xml:space="preserve">the political branches want </w:t>
      </w:r>
      <w:r>
        <w:rPr>
          <w:rStyle w:val="Emphasis"/>
        </w:rPr>
        <w:t xml:space="preserve">to halt </w:t>
      </w:r>
      <w:r>
        <w:rPr>
          <w:rStyle w:val="Emphasis"/>
          <w:highlight w:val="yellow"/>
        </w:rPr>
        <w:t>judicial encroachment</w:t>
      </w:r>
      <w:r>
        <w:rPr>
          <w:u w:val="single"/>
        </w:rPr>
        <w:t xml:space="preserve"> over immigration policy. So those are important contextual issues that lie behind what Jon is presenting to us</w:t>
      </w:r>
      <w:r>
        <w:t>.</w:t>
      </w:r>
    </w:p>
    <w:p w:rsidR="00F02058" w:rsidRDefault="00F02058" w:rsidP="00F02058">
      <w:pPr>
        <w:pStyle w:val="Heading4"/>
      </w:pPr>
      <w:r>
        <w:t>C</w:t>
      </w:r>
      <w:r>
        <w:t xml:space="preserve">ourt action explicitly shifts the focus of the political debate away from electoral politics to the courts </w:t>
      </w:r>
    </w:p>
    <w:p w:rsidR="00F02058" w:rsidRDefault="00F02058" w:rsidP="00F02058">
      <w:r>
        <w:t xml:space="preserve">Alison M. </w:t>
      </w:r>
      <w:r>
        <w:rPr>
          <w:rStyle w:val="Style13ptBold"/>
        </w:rPr>
        <w:t>Martens</w:t>
      </w:r>
      <w:r>
        <w:t xml:space="preserve">, political science at University of Louisville, </w:t>
      </w:r>
      <w:r>
        <w:rPr>
          <w:rStyle w:val="Style13ptBold"/>
        </w:rPr>
        <w:t>7</w:t>
      </w:r>
      <w:r>
        <w:t xml:space="preserve"> (Perspectives on Politics 5.3) </w:t>
      </w:r>
    </w:p>
    <w:p w:rsidR="00F02058" w:rsidRDefault="00F02058" w:rsidP="00F02058">
      <w:r>
        <w:t xml:space="preserve">The outline of this revised research agenda, begins by looking at a 1993 article written by Mark Graber challenging the </w:t>
      </w:r>
      <w:proofErr w:type="spellStart"/>
      <w:r>
        <w:t>countermajoritarian</w:t>
      </w:r>
      <w:proofErr w:type="spellEnd"/>
      <w:r>
        <w:t xml:space="preserve"> difficulty paradigm. Graber's observations point to the importance of studying systemic transformations, such as the evolution of judicial supremacy. Using historical case studies on abortion, the </w:t>
      </w:r>
      <w:r>
        <w:rPr>
          <w:i/>
          <w:iCs/>
        </w:rPr>
        <w:t>Dred Scott</w:t>
      </w:r>
      <w:r>
        <w:t xml:space="preserve"> controversy, and anti-trust issues to study perceived incidents of judicial independence, he contends that scholars who seek to justify independent judicial policymaking, even in the face of believed democratic deficiencies, </w:t>
      </w:r>
      <w:proofErr w:type="gramStart"/>
      <w:r>
        <w:t>misunderstand</w:t>
      </w:r>
      <w:proofErr w:type="gramEnd"/>
      <w:r>
        <w:t xml:space="preserve"> and inaccurately represent the </w:t>
      </w:r>
      <w:r>
        <w:lastRenderedPageBreak/>
        <w:t xml:space="preserve">relationships between justices and elected officials. By looking at the dialogues between these parties it becomes apparent that </w:t>
      </w:r>
      <w:r>
        <w:rPr>
          <w:highlight w:val="yellow"/>
          <w:u w:val="single"/>
        </w:rPr>
        <w:t>judicial independence</w:t>
      </w:r>
      <w:r>
        <w:rPr>
          <w:u w:val="single"/>
        </w:rPr>
        <w:t xml:space="preserve">, </w:t>
      </w:r>
      <w:r>
        <w:t xml:space="preserve">when it </w:t>
      </w:r>
      <w:proofErr w:type="gramStart"/>
      <w:r>
        <w:t>actually occurs</w:t>
      </w:r>
      <w:proofErr w:type="gramEnd"/>
      <w:r>
        <w:t>,</w:t>
      </w:r>
      <w:r>
        <w:rPr>
          <w:u w:val="single"/>
        </w:rPr>
        <w:t xml:space="preserve"> </w:t>
      </w:r>
      <w:r>
        <w:rPr>
          <w:highlight w:val="yellow"/>
          <w:u w:val="single"/>
        </w:rPr>
        <w:t xml:space="preserve">is </w:t>
      </w:r>
      <w:r>
        <w:rPr>
          <w:u w:val="single"/>
        </w:rPr>
        <w:t xml:space="preserve">often </w:t>
      </w:r>
      <w:r>
        <w:rPr>
          <w:highlight w:val="yellow"/>
          <w:u w:val="single"/>
        </w:rPr>
        <w:t xml:space="preserve">exercised </w:t>
      </w:r>
      <w:r>
        <w:rPr>
          <w:rStyle w:val="Emphasis"/>
          <w:highlight w:val="yellow"/>
        </w:rPr>
        <w:t>at the invitation of elected officials</w:t>
      </w:r>
      <w:r>
        <w:rPr>
          <w:u w:val="single"/>
        </w:rPr>
        <w:t xml:space="preserve">, </w:t>
      </w:r>
      <w:r>
        <w:t>and in the absence of any expressed majoritarian choice, in order</w:t>
      </w:r>
      <w:r>
        <w:rPr>
          <w:u w:val="single"/>
        </w:rPr>
        <w:t xml:space="preserve"> </w:t>
      </w:r>
      <w:r>
        <w:rPr>
          <w:highlight w:val="yellow"/>
          <w:u w:val="single"/>
        </w:rPr>
        <w:t xml:space="preserve">to </w:t>
      </w:r>
      <w:r>
        <w:rPr>
          <w:rStyle w:val="Emphasis"/>
          <w:highlight w:val="yellow"/>
        </w:rPr>
        <w:t>resolve political controversies</w:t>
      </w:r>
      <w:r>
        <w:rPr>
          <w:highlight w:val="yellow"/>
          <w:u w:val="single"/>
        </w:rPr>
        <w:t xml:space="preserve"> </w:t>
      </w:r>
      <w:r>
        <w:rPr>
          <w:u w:val="single"/>
        </w:rPr>
        <w:t>that elected officials cannot or do not want to resolve themselves. Hence the counter-majoritarian difficulty can be more appropriately characterized as the “non-majoritarian difficulty</w:t>
      </w:r>
      <w:r>
        <w:t xml:space="preserve">.” </w:t>
      </w:r>
      <w:hyperlink r:id="rId22" w:anchor="fn33#fn33" w:history="1">
        <w:r>
          <w:rPr>
            <w:rStyle w:val="Hyperlink"/>
            <w:vertAlign w:val="superscript"/>
          </w:rPr>
          <w:t>33</w:t>
        </w:r>
      </w:hyperlink>
      <w:r>
        <w:t xml:space="preserve"> </w:t>
      </w:r>
      <w:r>
        <w:t xml:space="preserve">According to Graber, </w:t>
      </w:r>
      <w:r>
        <w:rPr>
          <w:rStyle w:val="StyleUnderline"/>
        </w:rPr>
        <w:t xml:space="preserve">where crosscutting issues divide a lawmaking majority an invitation is often tacitly but consciously issued to the Court by political elites to resolve the political controversy that they themselves are unwilling or unable to address, thereby “foisting disruptive political debates off on the Supreme Court.” </w:t>
      </w:r>
      <w:hyperlink r:id="rId23" w:anchor="fn34#fn34" w:history="1">
        <w:r>
          <w:rPr>
            <w:rStyle w:val="StyleUnderline"/>
          </w:rPr>
          <w:t>34</w:t>
        </w:r>
      </w:hyperlink>
      <w:r>
        <w:rPr>
          <w:rStyle w:val="StyleUnderline"/>
        </w:rPr>
        <w:t xml:space="preserve"> Graber writes that “</w:t>
      </w:r>
      <w:r>
        <w:rPr>
          <w:rStyle w:val="StyleUnderline"/>
          <w:highlight w:val="yellow"/>
        </w:rPr>
        <w:t xml:space="preserve">elected officials </w:t>
      </w:r>
      <w:r>
        <w:rPr>
          <w:rStyle w:val="StyleUnderline"/>
        </w:rPr>
        <w:t xml:space="preserve">encourage or </w:t>
      </w:r>
      <w:r>
        <w:rPr>
          <w:rStyle w:val="StyleUnderline"/>
          <w:highlight w:val="yellow"/>
        </w:rPr>
        <w:t>tacitly support judicial policy</w:t>
      </w:r>
      <w:r>
        <w:rPr>
          <w:rStyle w:val="StyleUnderline"/>
        </w:rPr>
        <w:t xml:space="preserve">making both </w:t>
      </w:r>
      <w:r>
        <w:rPr>
          <w:rStyle w:val="StyleUnderline"/>
          <w:highlight w:val="yellow"/>
        </w:rPr>
        <w:t xml:space="preserve">as a means of avoiding </w:t>
      </w:r>
      <w:r>
        <w:rPr>
          <w:rStyle w:val="StyleUnderline"/>
        </w:rPr>
        <w:t xml:space="preserve">political </w:t>
      </w:r>
      <w:r>
        <w:rPr>
          <w:rStyle w:val="StyleUnderline"/>
          <w:highlight w:val="yellow"/>
        </w:rPr>
        <w:t xml:space="preserve">responsibility </w:t>
      </w:r>
      <w:r>
        <w:rPr>
          <w:rStyle w:val="StyleUnderline"/>
        </w:rPr>
        <w:t xml:space="preserve">for making tough decisions </w:t>
      </w:r>
      <w:r>
        <w:rPr>
          <w:rStyle w:val="StyleUnderline"/>
          <w:highlight w:val="yellow"/>
        </w:rPr>
        <w:t xml:space="preserve">and </w:t>
      </w:r>
      <w:r>
        <w:rPr>
          <w:rStyle w:val="StyleUnderline"/>
        </w:rPr>
        <w:t xml:space="preserve">as a means </w:t>
      </w:r>
      <w:r>
        <w:rPr>
          <w:rStyle w:val="StyleUnderline"/>
          <w:highlight w:val="yellow"/>
        </w:rPr>
        <w:t xml:space="preserve">of pursuing controversial </w:t>
      </w:r>
      <w:r>
        <w:rPr>
          <w:rStyle w:val="StyleUnderline"/>
        </w:rPr>
        <w:t xml:space="preserve">policy </w:t>
      </w:r>
      <w:r>
        <w:rPr>
          <w:rStyle w:val="StyleUnderline"/>
          <w:highlight w:val="yellow"/>
        </w:rPr>
        <w:t xml:space="preserve">goals </w:t>
      </w:r>
      <w:r>
        <w:rPr>
          <w:rStyle w:val="StyleUnderline"/>
        </w:rPr>
        <w:t xml:space="preserve">that </w:t>
      </w:r>
      <w:r>
        <w:rPr>
          <w:rStyle w:val="StyleUnderline"/>
          <w:highlight w:val="yellow"/>
        </w:rPr>
        <w:t xml:space="preserve">they cannot </w:t>
      </w:r>
      <w:r>
        <w:rPr>
          <w:rStyle w:val="StyleUnderline"/>
        </w:rPr>
        <w:t xml:space="preserve">publicly </w:t>
      </w:r>
      <w:r>
        <w:rPr>
          <w:rStyle w:val="StyleUnderline"/>
          <w:highlight w:val="yellow"/>
        </w:rPr>
        <w:t>advance through</w:t>
      </w:r>
      <w:r>
        <w:rPr>
          <w:rStyle w:val="StyleUnderline"/>
        </w:rPr>
        <w:t xml:space="preserve"> open legislative and </w:t>
      </w:r>
      <w:r>
        <w:rPr>
          <w:rStyle w:val="StyleUnderline"/>
          <w:highlight w:val="yellow"/>
        </w:rPr>
        <w:t>electoral politics</w:t>
      </w:r>
      <w:r>
        <w:rPr>
          <w:rStyle w:val="StyleUnderline"/>
        </w:rPr>
        <w:t xml:space="preserve">.” </w:t>
      </w:r>
      <w:hyperlink r:id="rId24" w:anchor="fn35#fn35" w:history="1">
        <w:r>
          <w:rPr>
            <w:rStyle w:val="StyleUnderline"/>
          </w:rPr>
          <w:t>35</w:t>
        </w:r>
      </w:hyperlink>
      <w:r>
        <w:rPr>
          <w:rStyle w:val="StyleUnderline"/>
        </w:rPr>
        <w:t xml:space="preserve"> Furthermore, </w:t>
      </w:r>
      <w:proofErr w:type="gramStart"/>
      <w:r>
        <w:rPr>
          <w:rStyle w:val="StyleUnderline"/>
        </w:rPr>
        <w:t>political</w:t>
      </w:r>
      <w:proofErr w:type="gramEnd"/>
      <w:r>
        <w:rPr>
          <w:rStyle w:val="StyleUnderline"/>
        </w:rPr>
        <w:t xml:space="preserve"> and </w:t>
      </w:r>
      <w:r>
        <w:rPr>
          <w:rStyle w:val="Emphasis"/>
          <w:highlight w:val="yellow"/>
          <w:bdr w:val="single" w:sz="4" w:space="0" w:color="auto" w:frame="1"/>
        </w:rPr>
        <w:t>electoral advantages</w:t>
      </w:r>
      <w:r>
        <w:rPr>
          <w:rStyle w:val="StyleUnderline"/>
          <w:highlight w:val="yellow"/>
        </w:rPr>
        <w:t xml:space="preserve"> can accrue by ducking these</w:t>
      </w:r>
      <w:r>
        <w:rPr>
          <w:rStyle w:val="StyleUnderline"/>
        </w:rPr>
        <w:t xml:space="preserve"> tough </w:t>
      </w:r>
      <w:r>
        <w:rPr>
          <w:rStyle w:val="StyleUnderline"/>
          <w:highlight w:val="yellow"/>
        </w:rPr>
        <w:t>questions and sending them</w:t>
      </w:r>
      <w:r>
        <w:rPr>
          <w:rStyle w:val="StyleUnderline"/>
        </w:rPr>
        <w:t xml:space="preserve"> on </w:t>
      </w:r>
      <w:r>
        <w:rPr>
          <w:rStyle w:val="StyleUnderline"/>
          <w:highlight w:val="yellow"/>
        </w:rPr>
        <w:t>to</w:t>
      </w:r>
      <w:r>
        <w:rPr>
          <w:rStyle w:val="StyleUnderline"/>
        </w:rPr>
        <w:t xml:space="preserve"> be settled by </w:t>
      </w:r>
      <w:r>
        <w:rPr>
          <w:rStyle w:val="StyleUnderline"/>
          <w:highlight w:val="yellow"/>
        </w:rPr>
        <w:t>the Court</w:t>
      </w:r>
      <w:r>
        <w:t xml:space="preserve">. Graber explains that elites (including </w:t>
      </w:r>
      <w:r>
        <w:rPr>
          <w:rStyle w:val="StyleUnderline"/>
          <w:highlight w:val="yellow"/>
        </w:rPr>
        <w:t>the executive) can benefit</w:t>
      </w:r>
      <w:r>
        <w:rPr>
          <w:rStyle w:val="StyleUnderline"/>
        </w:rPr>
        <w:t xml:space="preserve"> from passing the political buck to the Court in multiple ways. </w:t>
      </w:r>
      <w:r>
        <w:rPr>
          <w:rStyle w:val="Emphasis"/>
          <w:highlight w:val="yellow"/>
        </w:rPr>
        <w:t>Party activists can be redirected to focus on legal action in the courts</w:t>
      </w:r>
      <w:r>
        <w:rPr>
          <w:rStyle w:val="Emphasis"/>
        </w:rPr>
        <w:t xml:space="preserve">, thereby </w:t>
      </w:r>
      <w:r>
        <w:rPr>
          <w:rStyle w:val="Emphasis"/>
          <w:highlight w:val="yellow"/>
        </w:rPr>
        <w:t xml:space="preserve">reducing pressure on mainstream politicians who </w:t>
      </w:r>
      <w:r>
        <w:rPr>
          <w:rStyle w:val="Emphasis"/>
          <w:highlight w:val="yellow"/>
          <w:bdr w:val="single" w:sz="4" w:space="0" w:color="auto" w:frame="1"/>
        </w:rPr>
        <w:t>wish to maintain a</w:t>
      </w:r>
      <w:r>
        <w:rPr>
          <w:rStyle w:val="Emphasis"/>
          <w:bdr w:val="single" w:sz="4" w:space="0" w:color="auto" w:frame="1"/>
        </w:rPr>
        <w:t xml:space="preserve"> more </w:t>
      </w:r>
      <w:r>
        <w:rPr>
          <w:rStyle w:val="Emphasis"/>
          <w:highlight w:val="yellow"/>
          <w:bdr w:val="single" w:sz="4" w:space="0" w:color="auto" w:frame="1"/>
        </w:rPr>
        <w:t xml:space="preserve">politically viable </w:t>
      </w:r>
      <w:r>
        <w:rPr>
          <w:rStyle w:val="Emphasis"/>
          <w:bdr w:val="single" w:sz="4" w:space="0" w:color="auto" w:frame="1"/>
        </w:rPr>
        <w:t xml:space="preserve">moderate </w:t>
      </w:r>
      <w:r>
        <w:rPr>
          <w:rStyle w:val="Emphasis"/>
          <w:highlight w:val="yellow"/>
          <w:bdr w:val="single" w:sz="4" w:space="0" w:color="auto" w:frame="1"/>
        </w:rPr>
        <w:t>stance</w:t>
      </w:r>
      <w:r>
        <w:rPr>
          <w:rStyle w:val="StyleUnderline"/>
          <w:highlight w:val="yellow"/>
        </w:rPr>
        <w:t>. Voters can be redirected to focus</w:t>
      </w:r>
      <w:r>
        <w:rPr>
          <w:rStyle w:val="StyleUnderline"/>
        </w:rPr>
        <w:t xml:space="preserve"> any </w:t>
      </w:r>
      <w:r>
        <w:rPr>
          <w:rStyle w:val="StyleUnderline"/>
          <w:highlight w:val="yellow"/>
        </w:rPr>
        <w:t>ire</w:t>
      </w:r>
      <w:r>
        <w:rPr>
          <w:rStyle w:val="StyleUnderline"/>
        </w:rPr>
        <w:t xml:space="preserve"> they might have over policy outcomes </w:t>
      </w:r>
      <w:r>
        <w:rPr>
          <w:rStyle w:val="StyleUnderline"/>
          <w:highlight w:val="yellow"/>
        </w:rPr>
        <w:t>on the Court. Politicians can take</w:t>
      </w:r>
      <w:r>
        <w:rPr>
          <w:rStyle w:val="StyleUnderline"/>
        </w:rPr>
        <w:t xml:space="preserve"> responsive </w:t>
      </w:r>
      <w:r>
        <w:rPr>
          <w:rStyle w:val="StyleUnderline"/>
          <w:highlight w:val="yellow"/>
        </w:rPr>
        <w:t>positions on judicial decisions that</w:t>
      </w:r>
      <w:r>
        <w:rPr>
          <w:rStyle w:val="StyleUnderline"/>
        </w:rPr>
        <w:t xml:space="preserve"> may </w:t>
      </w:r>
      <w:r>
        <w:rPr>
          <w:rStyle w:val="StyleUnderline"/>
          <w:highlight w:val="yellow"/>
        </w:rPr>
        <w:t>make for a good sound bite but</w:t>
      </w:r>
      <w:r>
        <w:rPr>
          <w:rStyle w:val="StyleUnderline"/>
        </w:rPr>
        <w:t xml:space="preserve"> really </w:t>
      </w:r>
      <w:r>
        <w:rPr>
          <w:rStyle w:val="StyleUnderline"/>
          <w:highlight w:val="yellow"/>
        </w:rPr>
        <w:t>require no</w:t>
      </w:r>
      <w:r>
        <w:rPr>
          <w:rStyle w:val="StyleUnderline"/>
        </w:rPr>
        <w:t xml:space="preserve"> politically accountable </w:t>
      </w:r>
      <w:r>
        <w:rPr>
          <w:rStyle w:val="StyleUnderline"/>
          <w:highlight w:val="yellow"/>
        </w:rPr>
        <w:t>action</w:t>
      </w:r>
      <w:r>
        <w:rPr>
          <w:rStyle w:val="StyleUnderline"/>
        </w:rPr>
        <w:t xml:space="preserve"> on their part</w:t>
      </w:r>
      <w:r>
        <w:t xml:space="preserve">. Finally, political compromise between the legislature and the executive might be had under the table of Court policymaking. </w:t>
      </w:r>
      <w:hyperlink r:id="rId25" w:anchor="fn36#fn36" w:history="1">
        <w:r>
          <w:rPr>
            <w:rStyle w:val="Hyperlink"/>
            <w:vertAlign w:val="superscript"/>
          </w:rPr>
          <w:t>36</w:t>
        </w:r>
      </w:hyperlink>
      <w:r>
        <w:t xml:space="preserve"> This is an impressive set of political benefits that can stem from a practice of judicial supremacy that creates a Court equipped with the interpretive authority and legitimacy to make controversial public policies. Graber's article, then, highlights the perversion of political accountability that can possibly occur where everyone in the system, the public included, </w:t>
      </w:r>
      <w:proofErr w:type="gramStart"/>
      <w:r>
        <w:t>accepts</w:t>
      </w:r>
      <w:proofErr w:type="gramEnd"/>
      <w:r>
        <w:t xml:space="preserve"> and expects interpretive authority to reside with the courts.</w:t>
      </w:r>
    </w:p>
    <w:p w:rsidR="00F02058" w:rsidRDefault="00F02058" w:rsidP="00F02058">
      <w:pPr>
        <w:pStyle w:val="Heading4"/>
      </w:pPr>
      <w:r>
        <w:t xml:space="preserve">and &lt;&gt; would come out against the plan but say they couldn’t do anything about it </w:t>
      </w:r>
    </w:p>
    <w:p w:rsidR="00F02058" w:rsidRDefault="00F02058" w:rsidP="00F02058">
      <w:r>
        <w:t xml:space="preserve">Richard L. </w:t>
      </w:r>
      <w:proofErr w:type="spellStart"/>
      <w:r>
        <w:rPr>
          <w:rStyle w:val="Style13ptBold"/>
        </w:rPr>
        <w:t>Pacelle</w:t>
      </w:r>
      <w:proofErr w:type="spellEnd"/>
      <w:r>
        <w:rPr>
          <w:rStyle w:val="Style13ptBold"/>
        </w:rPr>
        <w:t xml:space="preserve"> 2</w:t>
      </w:r>
      <w:r>
        <w:t xml:space="preserve">, Prof-Political Science-Georgia Southern, Prof of </w:t>
      </w:r>
      <w:proofErr w:type="spellStart"/>
      <w:r>
        <w:t>Poli</w:t>
      </w:r>
      <w:proofErr w:type="spellEnd"/>
      <w:r>
        <w:t xml:space="preserve"> Sci @ Georgia Southern University, The Role of the Supreme Court in American Politics: The Least Dangerous </w:t>
      </w:r>
      <w:proofErr w:type="gramStart"/>
      <w:r>
        <w:t>Branch?,</w:t>
      </w:r>
      <w:proofErr w:type="gramEnd"/>
      <w:r>
        <w:t xml:space="preserve"> p 175-6</w:t>
      </w:r>
    </w:p>
    <w:p w:rsidR="00F02058" w:rsidRDefault="00F02058" w:rsidP="00F02058">
      <w:pPr>
        <w:rPr>
          <w:sz w:val="14"/>
        </w:rPr>
      </w:pPr>
      <w:r>
        <w:rPr>
          <w:sz w:val="14"/>
        </w:rPr>
        <w:t xml:space="preserve">The limitations on the Court are not as significant as they once seemed. They constrain the Court, but the boundaries of those constraints are very broad. Justiciability is self-imposed and seems to be a function of the composition of the Court, rather than a philosophical position. Checks and balances are seldom successfully invoked against the judiciary, in part because </w:t>
      </w:r>
      <w:r>
        <w:rPr>
          <w:rStyle w:val="StyleUnderline"/>
          <w:highlight w:val="yellow"/>
        </w:rPr>
        <w:t>the Court has</w:t>
      </w:r>
      <w:r>
        <w:rPr>
          <w:rStyle w:val="StyleUnderline"/>
        </w:rPr>
        <w:t xml:space="preserve"> positive institutional </w:t>
      </w:r>
      <w:r>
        <w:rPr>
          <w:rStyle w:val="StyleUnderline"/>
          <w:highlight w:val="yellow"/>
        </w:rPr>
        <w:t>resources to justify its decisions</w:t>
      </w:r>
      <w:r>
        <w:rPr>
          <w:sz w:val="14"/>
        </w:rPr>
        <w:t xml:space="preserve">. The Supreme Court has a relatively high level of diffuse support that comes, in part, from a general lack of knowledge by the public and that contributes to its </w:t>
      </w:r>
      <w:proofErr w:type="gramStart"/>
      <w:r>
        <w:rPr>
          <w:sz w:val="14"/>
        </w:rPr>
        <w:t>legitimacy.[</w:t>
      </w:r>
      <w:proofErr w:type="gramEnd"/>
      <w:r>
        <w:rPr>
          <w:sz w:val="14"/>
        </w:rPr>
        <w:t xml:space="preserve">6] </w:t>
      </w:r>
      <w:r>
        <w:rPr>
          <w:rStyle w:val="StyleUnderline"/>
          <w:highlight w:val="yellow"/>
        </w:rPr>
        <w:t>The cloak of the Constitution and the symbolism attendant to the marble palace and the law contribute</w:t>
      </w:r>
      <w:r>
        <w:rPr>
          <w:rStyle w:val="StyleUnderline"/>
        </w:rPr>
        <w:t xml:space="preserve"> as well.</w:t>
      </w:r>
      <w:r>
        <w:rPr>
          <w:sz w:val="14"/>
        </w:rPr>
        <w:t xml:space="preserve"> As a result, presidents and Congress should pause before striking at the Court or refusing to follow its directives. Indeed, </w:t>
      </w:r>
      <w:r>
        <w:rPr>
          <w:rStyle w:val="StyleUnderline"/>
          <w:highlight w:val="yellow"/>
        </w:rPr>
        <w:t>presidents</w:t>
      </w:r>
      <w:r>
        <w:rPr>
          <w:rStyle w:val="StyleUnderline"/>
        </w:rPr>
        <w:t xml:space="preserve"> </w:t>
      </w:r>
      <w:r>
        <w:rPr>
          <w:rStyle w:val="StyleUnderline"/>
          <w:highlight w:val="yellow"/>
        </w:rPr>
        <w:t>and</w:t>
      </w:r>
      <w:r>
        <w:rPr>
          <w:rStyle w:val="StyleUnderline"/>
        </w:rPr>
        <w:t xml:space="preserve"> members of </w:t>
      </w:r>
      <w:r>
        <w:rPr>
          <w:rStyle w:val="StyleUnderline"/>
          <w:highlight w:val="yellow"/>
        </w:rPr>
        <w:t>Congress</w:t>
      </w:r>
      <w:r>
        <w:rPr>
          <w:rStyle w:val="StyleUnderline"/>
        </w:rPr>
        <w:t xml:space="preserve"> can often </w:t>
      </w:r>
      <w:r>
        <w:rPr>
          <w:rStyle w:val="Emphasis"/>
          <w:highlight w:val="yellow"/>
        </w:rPr>
        <w:t>use unpopular Court decisions as political cover.</w:t>
      </w:r>
      <w:r>
        <w:rPr>
          <w:rStyle w:val="StyleUnderline"/>
          <w:highlight w:val="yellow"/>
        </w:rPr>
        <w:t xml:space="preserve"> They cite the need to enforce </w:t>
      </w:r>
      <w:r>
        <w:rPr>
          <w:rStyle w:val="StyleUnderline"/>
        </w:rPr>
        <w:t xml:space="preserve">or support such </w:t>
      </w:r>
      <w:r>
        <w:rPr>
          <w:rStyle w:val="StyleUnderline"/>
          <w:highlight w:val="yellow"/>
        </w:rPr>
        <w:t xml:space="preserve">decisions </w:t>
      </w:r>
      <w:r>
        <w:rPr>
          <w:rStyle w:val="Emphasis"/>
          <w:highlight w:val="yellow"/>
        </w:rPr>
        <w:t>even though they disagree with them</w:t>
      </w:r>
      <w:r>
        <w:rPr>
          <w:sz w:val="14"/>
          <w:highlight w:val="yellow"/>
        </w:rPr>
        <w:t>.</w:t>
      </w:r>
      <w:r>
        <w:rPr>
          <w:sz w:val="14"/>
        </w:rPr>
        <w:t xml:space="preserve"> In the end, the institutional limitations do not mandate judicial restraint, but turn the focus to judicial capacity, the subject of the next chapter.</w:t>
      </w:r>
    </w:p>
    <w:p w:rsidR="00F02058" w:rsidRDefault="00F02058" w:rsidP="00F02058">
      <w:pPr>
        <w:pStyle w:val="Heading4"/>
      </w:pPr>
      <w:r>
        <w:t>T</w:t>
      </w:r>
      <w:r>
        <w:t xml:space="preserve">hey’ll say they’re hands were tied </w:t>
      </w:r>
    </w:p>
    <w:p w:rsidR="00F02058" w:rsidRDefault="00F02058" w:rsidP="00F02058">
      <w:r>
        <w:rPr>
          <w:rStyle w:val="Style13ptBold"/>
        </w:rPr>
        <w:t>Dallas Morning News 5</w:t>
      </w:r>
      <w:r>
        <w:t>, 8/19, http://www.dallasnews.com/sharedcontent/dws/news/texassouthwest/legislature/schoolfinance/stories/082005dntexsession.8bd31b4a.html</w:t>
      </w:r>
    </w:p>
    <w:p w:rsidR="00F02058" w:rsidRDefault="00F02058" w:rsidP="00F02058">
      <w:pPr>
        <w:rPr>
          <w:u w:val="single"/>
        </w:rPr>
      </w:pPr>
      <w:r>
        <w:t xml:space="preserve">That could foreshadow the court's response to a chief argument by state attorneys – that the court should butt out and leave school finance to the Legislature.   </w:t>
      </w:r>
      <w:r>
        <w:rPr>
          <w:rStyle w:val="StyleUnderline"/>
          <w:highlight w:val="yellow"/>
        </w:rPr>
        <w:t>A court finding against the state would put the ball back in the hands of lawmakers</w:t>
      </w:r>
      <w:r>
        <w:t xml:space="preserve">, who have tended to put off dealing with problems in schools, </w:t>
      </w:r>
      <w:proofErr w:type="gramStart"/>
      <w:r>
        <w:lastRenderedPageBreak/>
        <w:t>prisons</w:t>
      </w:r>
      <w:proofErr w:type="gramEnd"/>
      <w:r>
        <w:t xml:space="preserve"> and mental health facilities until state or federal judges forced them to act.   </w:t>
      </w:r>
      <w:r>
        <w:rPr>
          <w:rStyle w:val="StyleUnderline"/>
        </w:rPr>
        <w:t>"</w:t>
      </w:r>
      <w:r>
        <w:rPr>
          <w:rStyle w:val="StyleUnderline"/>
          <w:highlight w:val="yellow"/>
        </w:rPr>
        <w:t>It's the classic political response to problems they don't want to deal with," said</w:t>
      </w:r>
      <w:r>
        <w:rPr>
          <w:rStyle w:val="StyleUnderline"/>
        </w:rPr>
        <w:t xml:space="preserve"> </w:t>
      </w:r>
      <w:r>
        <w:t xml:space="preserve">Maurice </w:t>
      </w:r>
      <w:r>
        <w:rPr>
          <w:rStyle w:val="StyleUnderline"/>
          <w:highlight w:val="yellow"/>
        </w:rPr>
        <w:t>Dyson</w:t>
      </w:r>
      <w:r>
        <w:rPr>
          <w:rStyle w:val="StyleUnderline"/>
        </w:rPr>
        <w:t>, a</w:t>
      </w:r>
      <w:r>
        <w:t xml:space="preserve"> school finance expert and assistant </w:t>
      </w:r>
      <w:r>
        <w:rPr>
          <w:rStyle w:val="StyleUnderline"/>
          <w:highlight w:val="yellow"/>
        </w:rPr>
        <w:t xml:space="preserve">law professor at </w:t>
      </w:r>
      <w:r>
        <w:rPr>
          <w:rStyle w:val="Emphasis"/>
          <w:highlight w:val="yellow"/>
        </w:rPr>
        <w:t>S</w:t>
      </w:r>
      <w:r>
        <w:t xml:space="preserve">outhern </w:t>
      </w:r>
      <w:r>
        <w:rPr>
          <w:rStyle w:val="Emphasis"/>
          <w:highlight w:val="yellow"/>
        </w:rPr>
        <w:t>M</w:t>
      </w:r>
      <w:r>
        <w:t xml:space="preserve">ethodist </w:t>
      </w:r>
      <w:r>
        <w:rPr>
          <w:rStyle w:val="Emphasis"/>
          <w:highlight w:val="yellow"/>
        </w:rPr>
        <w:t>U</w:t>
      </w:r>
      <w:r>
        <w:t>niversity. "</w:t>
      </w:r>
      <w:r>
        <w:rPr>
          <w:rStyle w:val="StyleUnderline"/>
          <w:highlight w:val="yellow"/>
        </w:rPr>
        <w:t>There is no better political cover than to have a court rule</w:t>
      </w:r>
      <w:r>
        <w:rPr>
          <w:rStyle w:val="StyleUnderline"/>
        </w:rPr>
        <w:t xml:space="preserve"> that </w:t>
      </w:r>
      <w:r>
        <w:rPr>
          <w:rStyle w:val="StyleUnderline"/>
          <w:highlight w:val="yellow"/>
        </w:rPr>
        <w:t>something must be done, which allows politicians to say their hands are tied."</w:t>
      </w:r>
      <w:r>
        <w:rPr>
          <w:rStyle w:val="StyleUnderline"/>
        </w:rPr>
        <w:t xml:space="preserve"> </w:t>
      </w:r>
    </w:p>
    <w:p w:rsidR="00092E92" w:rsidRDefault="00332B36" w:rsidP="00092E92">
      <w:pPr>
        <w:pStyle w:val="Heading3"/>
      </w:pPr>
      <w:r>
        <w:lastRenderedPageBreak/>
        <w:t xml:space="preserve">I/L Turn – Trump </w:t>
      </w:r>
      <w:proofErr w:type="spellStart"/>
      <w:r>
        <w:t>Lashout</w:t>
      </w:r>
      <w:proofErr w:type="spellEnd"/>
    </w:p>
    <w:p w:rsidR="00332B36" w:rsidRPr="00B84107" w:rsidRDefault="00332B36" w:rsidP="00332B36">
      <w:pPr>
        <w:pStyle w:val="Heading4"/>
        <w:rPr>
          <w:sz w:val="28"/>
        </w:rPr>
      </w:pPr>
      <w:r w:rsidRPr="00B84107">
        <w:rPr>
          <w:sz w:val="28"/>
        </w:rPr>
        <w:t>Trump fights the courts</w:t>
      </w:r>
      <w:r>
        <w:rPr>
          <w:sz w:val="28"/>
        </w:rPr>
        <w:t xml:space="preserve"> – thinks they’re too political </w:t>
      </w:r>
    </w:p>
    <w:p w:rsidR="00332B36" w:rsidRPr="00B84107" w:rsidRDefault="00332B36" w:rsidP="00332B36">
      <w:pPr>
        <w:rPr>
          <w:rStyle w:val="Style13ptBold"/>
          <w:sz w:val="28"/>
        </w:rPr>
      </w:pPr>
      <w:proofErr w:type="spellStart"/>
      <w:r w:rsidRPr="00B84107">
        <w:rPr>
          <w:rStyle w:val="Style13ptBold"/>
          <w:sz w:val="28"/>
        </w:rPr>
        <w:t>Lithwick</w:t>
      </w:r>
      <w:proofErr w:type="spellEnd"/>
      <w:r w:rsidRPr="00B84107">
        <w:rPr>
          <w:rStyle w:val="Style13ptBold"/>
          <w:sz w:val="28"/>
        </w:rPr>
        <w:t xml:space="preserve"> 2/5 </w:t>
      </w:r>
      <w:r w:rsidRPr="00B84107">
        <w:t xml:space="preserve">– (Dahlia </w:t>
      </w:r>
      <w:proofErr w:type="spellStart"/>
      <w:r w:rsidRPr="00B84107">
        <w:t>Lithwick</w:t>
      </w:r>
      <w:proofErr w:type="spellEnd"/>
      <w:r w:rsidRPr="00B84107">
        <w:t xml:space="preserve">, 2-5-2017, "Why Donald Trump Has Declared War on the Judiciary," Slate Magazine, Accessed 7/11/17, </w:t>
      </w:r>
      <w:hyperlink r:id="rId26" w:history="1">
        <w:r w:rsidRPr="00B84107">
          <w:t>http://www.slate.com/articles/news_and_politics/jurisprudence/2017/02/why_donald_trump_has_declared_war_on_the_judiciary.html)</w:t>
        </w:r>
      </w:hyperlink>
      <w:r w:rsidRPr="00B84107">
        <w:t xml:space="preserve"> //</w:t>
      </w:r>
      <w:proofErr w:type="spellStart"/>
      <w:r w:rsidRPr="00B84107">
        <w:t>ak</w:t>
      </w:r>
      <w:proofErr w:type="spellEnd"/>
    </w:p>
    <w:p w:rsidR="00332B36" w:rsidRPr="00267E4E" w:rsidRDefault="00332B36" w:rsidP="00332B36">
      <w:pPr>
        <w:rPr>
          <w:sz w:val="16"/>
        </w:rPr>
      </w:pPr>
      <w:r w:rsidRPr="00267E4E">
        <w:rPr>
          <w:sz w:val="16"/>
        </w:rPr>
        <w:t xml:space="preserve">There is no longer any doubt that President </w:t>
      </w:r>
      <w:r w:rsidRPr="009F4641">
        <w:rPr>
          <w:rStyle w:val="StyleUnderline"/>
          <w:highlight w:val="green"/>
        </w:rPr>
        <w:t>Trump is at war with the federal judiciary</w:t>
      </w:r>
      <w:r w:rsidRPr="00267E4E">
        <w:rPr>
          <w:sz w:val="16"/>
        </w:rPr>
        <w:t xml:space="preserve">. The more the courts align against him, crossing virtually all ideological and political divisions to do so, the more </w:t>
      </w:r>
      <w:r w:rsidRPr="00267E4E">
        <w:rPr>
          <w:rStyle w:val="StyleUnderline"/>
          <w:highlight w:val="green"/>
        </w:rPr>
        <w:t xml:space="preserve">he insists they are partisan and “political” and willfully endangering the country. The only questions remaining are how this will affect the Neil Gorsuch nomination and why Trump is waging this </w:t>
      </w:r>
      <w:proofErr w:type="gramStart"/>
      <w:r w:rsidRPr="00267E4E">
        <w:rPr>
          <w:rStyle w:val="StyleUnderline"/>
          <w:highlight w:val="green"/>
        </w:rPr>
        <w:t>particular wa</w:t>
      </w:r>
      <w:r w:rsidRPr="00267E4E">
        <w:rPr>
          <w:sz w:val="16"/>
          <w:highlight w:val="green"/>
        </w:rPr>
        <w:t>r</w:t>
      </w:r>
      <w:proofErr w:type="gramEnd"/>
      <w:r w:rsidRPr="00267E4E">
        <w:rPr>
          <w:sz w:val="16"/>
        </w:rPr>
        <w:t xml:space="preserve">. It started with an attack on the federal judge—George W. Bush appointee James </w:t>
      </w:r>
      <w:proofErr w:type="spellStart"/>
      <w:r w:rsidRPr="00267E4E">
        <w:rPr>
          <w:sz w:val="16"/>
        </w:rPr>
        <w:t>Robart</w:t>
      </w:r>
      <w:proofErr w:type="spellEnd"/>
      <w:r w:rsidRPr="00267E4E">
        <w:rPr>
          <w:sz w:val="16"/>
        </w:rPr>
        <w:t xml:space="preserve">—who last week issued a temporary stay on the president’s travel ban. Trump took to Twitter to refer to him as a “so-called” judge, then informed his followers that </w:t>
      </w:r>
      <w:proofErr w:type="spellStart"/>
      <w:r w:rsidRPr="00267E4E">
        <w:rPr>
          <w:sz w:val="16"/>
        </w:rPr>
        <w:t>Robart</w:t>
      </w:r>
      <w:proofErr w:type="spellEnd"/>
      <w:r w:rsidRPr="00267E4E">
        <w:rPr>
          <w:sz w:val="16"/>
        </w:rPr>
        <w:t xml:space="preserve"> himself should shoulder the blame should a terror attack occur. </w:t>
      </w:r>
      <w:r w:rsidRPr="00267E4E">
        <w:rPr>
          <w:rStyle w:val="StyleUnderline"/>
          <w:highlight w:val="green"/>
        </w:rPr>
        <w:t>The outcry against Trump’s not-so-veiled threats was swift and bipartisan.</w:t>
      </w:r>
      <w:r w:rsidRPr="00267E4E">
        <w:rPr>
          <w:rStyle w:val="StyleUnderline"/>
        </w:rPr>
        <w:t xml:space="preserve"> </w:t>
      </w:r>
      <w:r w:rsidRPr="00267E4E">
        <w:rPr>
          <w:sz w:val="16"/>
        </w:rPr>
        <w:t xml:space="preserve">But the president didn’t stop. On Wednesday, the day after the 9th U.S. Circuit Court of Appeals heard oral arguments over the travel ban, </w:t>
      </w:r>
      <w:r w:rsidRPr="00267E4E">
        <w:rPr>
          <w:rStyle w:val="StyleUnderline"/>
          <w:highlight w:val="green"/>
        </w:rPr>
        <w:t>Trump accused the judges</w:t>
      </w:r>
      <w:r w:rsidRPr="00267E4E">
        <w:rPr>
          <w:sz w:val="16"/>
        </w:rPr>
        <w:t>—who at that point were still considering the case—</w:t>
      </w:r>
      <w:r w:rsidRPr="00267E4E">
        <w:rPr>
          <w:rStyle w:val="StyleUnderline"/>
          <w:highlight w:val="green"/>
        </w:rPr>
        <w:t>of playing politics</w:t>
      </w:r>
      <w:r w:rsidRPr="00267E4E">
        <w:rPr>
          <w:sz w:val="16"/>
        </w:rPr>
        <w:t xml:space="preserve">. “It’s a sad day,” Trump said, at a meeting with police chiefs. </w:t>
      </w:r>
      <w:r w:rsidRPr="00267E4E">
        <w:rPr>
          <w:rStyle w:val="StyleUnderline"/>
          <w:highlight w:val="green"/>
        </w:rPr>
        <w:t>“I think our security is at risk</w:t>
      </w:r>
      <w:r w:rsidRPr="00267E4E">
        <w:rPr>
          <w:sz w:val="16"/>
        </w:rPr>
        <w:t xml:space="preserve"> today, and it will be at risk until we get what we are entitled to.” Citing the text of the Immigration and Nationality Act, </w:t>
      </w:r>
      <w:r w:rsidRPr="00267E4E">
        <w:rPr>
          <w:rStyle w:val="StyleUnderline"/>
          <w:highlight w:val="green"/>
        </w:rPr>
        <w:t>the legislation he claims gives him the unreviewable power to do what is best for national security</w:t>
      </w:r>
      <w:r w:rsidRPr="00267E4E">
        <w:rPr>
          <w:sz w:val="16"/>
        </w:rPr>
        <w:t xml:space="preserve">, he sneered at the judges: “A bad high school student would understand this.” For good measure, the president added: “I don’t ever want to call a court biased and we haven’t had a decision yet. </w:t>
      </w:r>
      <w:r w:rsidRPr="00267E4E">
        <w:rPr>
          <w:rStyle w:val="StyleUnderline"/>
          <w:highlight w:val="green"/>
        </w:rPr>
        <w:t>But courts seem to be so political</w:t>
      </w:r>
      <w:r w:rsidRPr="00267E4E">
        <w:rPr>
          <w:sz w:val="16"/>
        </w:rPr>
        <w:t xml:space="preserve">, and it would be so great for our justice system if they would be able to read a statement and do what’s right.” In a half-sentence-long feint at decorum, Trump said, “I will not comment on the statements made by certainly one judge.” He then continued as per usual: “But I have to be honest that if these judges wanted to, in my opinion, help the court in terms of respect for the court, they’d do what they should be doing. It’s so sad.” He also took to Twitter to suggest, again, that </w:t>
      </w:r>
      <w:r w:rsidRPr="00267E4E">
        <w:rPr>
          <w:rStyle w:val="StyleUnderline"/>
          <w:highlight w:val="green"/>
        </w:rPr>
        <w:t>a future terror attack would be the responsibility of the judges hearing the appeal</w:t>
      </w:r>
      <w:r w:rsidRPr="00267E4E">
        <w:rPr>
          <w:sz w:val="16"/>
        </w:rPr>
        <w:t xml:space="preserve">: To be clear, what the president is doing is blaming the court for politicizing the court. By acting like a court. Nobody should be surprised that there are now reports of threats against the federal judges who heard the appeal at the 9th circuit. Those threats have prompted federal and local law enforcement to increase security protection for those judges. The White House dispatched Leonard Leo, one of Trump’s principal advisers on his Supreme Court nomination, to assure CNN that it was a “huge stretch” to connect President Trump’s ongoing attacks on judges with any physical threats to judges. “President </w:t>
      </w:r>
      <w:r w:rsidRPr="00267E4E">
        <w:rPr>
          <w:rStyle w:val="StyleUnderline"/>
          <w:highlight w:val="green"/>
        </w:rPr>
        <w:t>Trump is not threatening a judge, and he’s not encouraging any form of lawlessness</w:t>
      </w:r>
      <w:r w:rsidRPr="00267E4E">
        <w:rPr>
          <w:sz w:val="16"/>
        </w:rPr>
        <w:t>,” Leo said. “</w:t>
      </w:r>
      <w:r w:rsidRPr="00267E4E">
        <w:rPr>
          <w:rStyle w:val="StyleUnderline"/>
          <w:highlight w:val="green"/>
        </w:rPr>
        <w:t>What he is doing is criticizing a judge for what he believes to be a failure to follow the law properly.”</w:t>
      </w:r>
      <w:r w:rsidRPr="00267E4E">
        <w:rPr>
          <w:rStyle w:val="StyleUnderline"/>
        </w:rPr>
        <w:t xml:space="preserve"> </w:t>
      </w:r>
      <w:r w:rsidRPr="00267E4E">
        <w:rPr>
          <w:sz w:val="16"/>
        </w:rPr>
        <w:t xml:space="preserve">Maybe, but the judicial independence salami is getting sliced </w:t>
      </w:r>
      <w:proofErr w:type="gramStart"/>
      <w:r w:rsidRPr="00267E4E">
        <w:rPr>
          <w:sz w:val="16"/>
        </w:rPr>
        <w:t>awfully thin</w:t>
      </w:r>
      <w:proofErr w:type="gramEnd"/>
      <w:r w:rsidRPr="00267E4E">
        <w:rPr>
          <w:sz w:val="16"/>
        </w:rPr>
        <w:t xml:space="preserve"> these days. No matter how often or how loudly you say that attacks on individual jurists don’t threaten the judiciary or judicial independence, anybody with eyes can see that is what’s happening.</w:t>
      </w:r>
    </w:p>
    <w:p w:rsidR="00332B36" w:rsidRPr="00B84107" w:rsidRDefault="00332B36" w:rsidP="00332B36">
      <w:pPr>
        <w:pStyle w:val="Heading4"/>
        <w:rPr>
          <w:sz w:val="28"/>
        </w:rPr>
      </w:pPr>
      <w:r w:rsidRPr="00B84107">
        <w:rPr>
          <w:sz w:val="28"/>
        </w:rPr>
        <w:t>Trump tied to Gorsuch</w:t>
      </w:r>
    </w:p>
    <w:p w:rsidR="00332B36" w:rsidRPr="00B84107" w:rsidRDefault="00332B36" w:rsidP="00332B36">
      <w:pPr>
        <w:rPr>
          <w:rStyle w:val="Style13ptBold"/>
          <w:sz w:val="28"/>
        </w:rPr>
      </w:pPr>
      <w:proofErr w:type="spellStart"/>
      <w:r w:rsidRPr="00B84107">
        <w:rPr>
          <w:rStyle w:val="Style13ptBold"/>
          <w:sz w:val="28"/>
        </w:rPr>
        <w:t>Lithwick</w:t>
      </w:r>
      <w:proofErr w:type="spellEnd"/>
      <w:r w:rsidRPr="00B84107">
        <w:rPr>
          <w:rStyle w:val="Style13ptBold"/>
          <w:sz w:val="28"/>
        </w:rPr>
        <w:t xml:space="preserve"> 2/5 </w:t>
      </w:r>
      <w:r w:rsidRPr="00B84107">
        <w:t xml:space="preserve">– (Dahlia </w:t>
      </w:r>
      <w:proofErr w:type="spellStart"/>
      <w:r w:rsidRPr="00B84107">
        <w:t>Lithwick</w:t>
      </w:r>
      <w:proofErr w:type="spellEnd"/>
      <w:r w:rsidRPr="00B84107">
        <w:t xml:space="preserve">, 2-5-2017, "Why Donald Trump Has Declared War on the Judiciary," Slate Magazine, Accessed 7/11/17, </w:t>
      </w:r>
      <w:hyperlink r:id="rId27" w:history="1">
        <w:r w:rsidRPr="00B84107">
          <w:t>http://www.slate.com/articles/news_and_politics/jurisprudence/2017/02/why_donald_trump_has_declared_war_on_the_judiciary.html)</w:t>
        </w:r>
      </w:hyperlink>
      <w:r w:rsidRPr="00B84107">
        <w:t xml:space="preserve"> //</w:t>
      </w:r>
      <w:proofErr w:type="spellStart"/>
      <w:r w:rsidRPr="00B84107">
        <w:t>ak</w:t>
      </w:r>
      <w:proofErr w:type="spellEnd"/>
    </w:p>
    <w:p w:rsidR="00332B36" w:rsidRPr="00267E4E" w:rsidRDefault="00332B36" w:rsidP="00332B36">
      <w:pPr>
        <w:rPr>
          <w:sz w:val="16"/>
        </w:rPr>
      </w:pPr>
      <w:r w:rsidRPr="00267E4E">
        <w:rPr>
          <w:sz w:val="16"/>
        </w:rPr>
        <w:t xml:space="preserve">On Wednesday, we learned that—among other things—Neil </w:t>
      </w:r>
      <w:r w:rsidRPr="00267E4E">
        <w:rPr>
          <w:rStyle w:val="StyleUnderline"/>
          <w:highlight w:val="green"/>
        </w:rPr>
        <w:t>Gorsuch</w:t>
      </w:r>
      <w:r w:rsidRPr="00267E4E">
        <w:rPr>
          <w:sz w:val="16"/>
        </w:rPr>
        <w:t xml:space="preserve"> has eyes. Trump’s Supreme Court nominee about broke the jurisprudential internet when reports emerged that he’d </w:t>
      </w:r>
      <w:r w:rsidRPr="00267E4E">
        <w:rPr>
          <w:rStyle w:val="StyleUnderline"/>
          <w:highlight w:val="green"/>
        </w:rPr>
        <w:t>told</w:t>
      </w:r>
      <w:r w:rsidRPr="00267E4E">
        <w:rPr>
          <w:sz w:val="16"/>
        </w:rPr>
        <w:t xml:space="preserve"> Sen. Richard </w:t>
      </w:r>
      <w:r w:rsidRPr="00267E4E">
        <w:rPr>
          <w:rStyle w:val="StyleUnderline"/>
          <w:highlight w:val="green"/>
        </w:rPr>
        <w:t>Blumenthal that Trump’s attacks on the judiciary were “demoralizing” and “disheartening.</w:t>
      </w:r>
      <w:r w:rsidRPr="00267E4E">
        <w:rPr>
          <w:sz w:val="16"/>
        </w:rPr>
        <w:t xml:space="preserve">” Sen. Ben </w:t>
      </w:r>
      <w:proofErr w:type="spellStart"/>
      <w:r w:rsidRPr="00267E4E">
        <w:rPr>
          <w:sz w:val="16"/>
        </w:rPr>
        <w:t>Sasse</w:t>
      </w:r>
      <w:proofErr w:type="spellEnd"/>
      <w:r w:rsidRPr="00267E4E">
        <w:rPr>
          <w:sz w:val="16"/>
        </w:rPr>
        <w:t xml:space="preserve"> said Thursday that </w:t>
      </w:r>
      <w:r w:rsidRPr="00267E4E">
        <w:rPr>
          <w:rStyle w:val="StyleUnderline"/>
          <w:highlight w:val="green"/>
        </w:rPr>
        <w:t>Gorsuch’s comments were directly connected to Trump’s attacks on the 9th Circuit judges</w:t>
      </w:r>
      <w:r w:rsidRPr="00267E4E">
        <w:rPr>
          <w:sz w:val="16"/>
        </w:rPr>
        <w:t xml:space="preserve">: “Frankly, he got pretty passionate about it. I asked him about the ‘so-called judges’ comment, because we don’t have so-called judges or so-called presidents or so-called senators. And this is a guy who kind of welled up with some energy and he said any attack on any—I think his term to me was ‘brothers or sisters of the robe’—is an attack on all judges.” Although Gorsuch’s own spokesman confirmed his remarks, </w:t>
      </w:r>
      <w:r w:rsidRPr="00267E4E">
        <w:rPr>
          <w:rStyle w:val="StyleUnderline"/>
          <w:highlight w:val="green"/>
        </w:rPr>
        <w:t xml:space="preserve">Trump responded by insisting that Blumenthal was </w:t>
      </w:r>
      <w:r w:rsidRPr="00267E4E">
        <w:rPr>
          <w:rStyle w:val="StyleUnderline"/>
          <w:highlight w:val="green"/>
        </w:rPr>
        <w:lastRenderedPageBreak/>
        <w:t>lying and by noting that Blumenthal didn’t serve in Vietnam</w:t>
      </w:r>
      <w:r w:rsidRPr="00267E4E">
        <w:rPr>
          <w:sz w:val="16"/>
        </w:rPr>
        <w:t xml:space="preserve">. And look at that squirrel over there! And then Sean Spicer insisted, in a tetchy exchange with the press, that </w:t>
      </w:r>
      <w:r w:rsidRPr="00267E4E">
        <w:rPr>
          <w:rStyle w:val="StyleUnderline"/>
          <w:highlight w:val="green"/>
        </w:rPr>
        <w:t>Gorsuch’s comments about attacks on the judicial branch had absolutely nothing to do with Trump’s attacks on the judicial branch</w:t>
      </w:r>
      <w:r w:rsidRPr="00267E4E">
        <w:rPr>
          <w:sz w:val="16"/>
        </w:rPr>
        <w:t xml:space="preserve">. In a vintage alternate-fact word salad special, Spicer said that </w:t>
      </w:r>
      <w:r w:rsidRPr="00267E4E">
        <w:rPr>
          <w:rStyle w:val="StyleUnderline"/>
          <w:highlight w:val="green"/>
        </w:rPr>
        <w:t>Gorsuch</w:t>
      </w:r>
      <w:r w:rsidRPr="00267E4E">
        <w:rPr>
          <w:sz w:val="16"/>
        </w:rPr>
        <w:t xml:space="preserve"> “literally </w:t>
      </w:r>
      <w:r w:rsidRPr="00267E4E">
        <w:rPr>
          <w:rStyle w:val="StyleUnderline"/>
          <w:highlight w:val="green"/>
        </w:rPr>
        <w:t>went out of his way to say I’m not commenting on a specific instance</w:t>
      </w:r>
      <w:r w:rsidRPr="00267E4E">
        <w:rPr>
          <w:sz w:val="16"/>
        </w:rPr>
        <w:t xml:space="preserve">. </w:t>
      </w:r>
      <w:proofErr w:type="gramStart"/>
      <w:r w:rsidRPr="00267E4E">
        <w:rPr>
          <w:sz w:val="16"/>
        </w:rPr>
        <w:t>So</w:t>
      </w:r>
      <w:proofErr w:type="gramEnd"/>
      <w:r w:rsidRPr="00267E4E">
        <w:rPr>
          <w:sz w:val="16"/>
        </w:rPr>
        <w:t xml:space="preserve"> to take what he said about a generalization and apply it to a specific is exactly what he intended not to do.” The crazy-like-a-fox crowd, which holds that each of Trump’s dumb moves has some secret genius purpose, posits that </w:t>
      </w:r>
      <w:r w:rsidRPr="00267E4E">
        <w:rPr>
          <w:rStyle w:val="StyleUnderline"/>
          <w:highlight w:val="green"/>
        </w:rPr>
        <w:t>this has all been good news for Gorsuch</w:t>
      </w:r>
      <w:r w:rsidRPr="00267E4E">
        <w:rPr>
          <w:sz w:val="16"/>
        </w:rPr>
        <w:t xml:space="preserve">. It was masterminded from on high, the theory goes, and allows the nominee to appear both independent and principled, with no cost at all to the president. I’m not sure this is right. For one thing, </w:t>
      </w:r>
      <w:r w:rsidRPr="00267E4E">
        <w:rPr>
          <w:rStyle w:val="StyleUnderline"/>
          <w:highlight w:val="green"/>
        </w:rPr>
        <w:t>Trump has now tied his nominee to a larger debate about the rule of law and the role of the judiciary.</w:t>
      </w:r>
      <w:r w:rsidRPr="00267E4E">
        <w:rPr>
          <w:sz w:val="16"/>
        </w:rPr>
        <w:t xml:space="preserve"> That’s a debate the Senate will now take up in Gorsuch’s confirmation hearing, and one that the nominee will not be able to sidestep with claims that the issue may come before him at the Supreme Court. For another, I suspect that </w:t>
      </w:r>
      <w:r w:rsidRPr="00267E4E">
        <w:rPr>
          <w:rStyle w:val="StyleUnderline"/>
          <w:highlight w:val="green"/>
        </w:rPr>
        <w:t>Gorsuch will be alarmed enough by the fact that his colleagues on the federal bench are receiving death threats and extra security details that he will find it very hard to do anything but continue to condemn the president</w:t>
      </w:r>
      <w:r w:rsidRPr="00267E4E">
        <w:rPr>
          <w:sz w:val="16"/>
        </w:rPr>
        <w:t xml:space="preserve">, albeit in the mildest possible terms. To do anything less is to </w:t>
      </w:r>
      <w:proofErr w:type="gramStart"/>
      <w:r w:rsidRPr="00267E4E">
        <w:rPr>
          <w:sz w:val="16"/>
        </w:rPr>
        <w:t>quite literally permit an ongoing call for reprisal</w:t>
      </w:r>
      <w:proofErr w:type="gramEnd"/>
      <w:r w:rsidRPr="00267E4E">
        <w:rPr>
          <w:sz w:val="16"/>
        </w:rPr>
        <w:t xml:space="preserve"> against jurists who disagree with the president. What is Trump’s grand plan here? Mostly, I continue to believe that </w:t>
      </w:r>
      <w:r w:rsidRPr="00267E4E">
        <w:rPr>
          <w:rStyle w:val="StyleUnderline"/>
          <w:highlight w:val="green"/>
        </w:rPr>
        <w:t>his attacks on the judicial branch are deliberately destabilizing for their own sake and that they are deliberately politicizing a branch of government about which Gorsuch cares a good deal.</w:t>
      </w:r>
      <w:r w:rsidRPr="00267E4E">
        <w:rPr>
          <w:sz w:val="16"/>
        </w:rPr>
        <w:t xml:space="preserve"> Whether that is being done—as former Assistant Attorney General Jack Goldsmith has suggested—because Trump wants to lose in court or because Trump and Steve Bannon want to delegitimize the court system more generally feels immaterial. No judge will stand for it. They are </w:t>
      </w:r>
      <w:proofErr w:type="gramStart"/>
      <w:r w:rsidRPr="00267E4E">
        <w:rPr>
          <w:sz w:val="16"/>
        </w:rPr>
        <w:t>well aware</w:t>
      </w:r>
      <w:proofErr w:type="gramEnd"/>
      <w:r w:rsidRPr="00267E4E">
        <w:rPr>
          <w:sz w:val="16"/>
        </w:rPr>
        <w:t xml:space="preserve"> of the stakes here. The president’s surrogates can mince words and dodge this mess for a long time. But as almost every judge in the country lines up in defiance to Trump’s posturing, and in fact begins to resist it for its own sake, </w:t>
      </w:r>
      <w:r w:rsidRPr="00267E4E">
        <w:rPr>
          <w:rStyle w:val="StyleUnderline"/>
          <w:highlight w:val="green"/>
        </w:rPr>
        <w:t xml:space="preserve">it becomes ever harder for </w:t>
      </w:r>
      <w:r w:rsidRPr="00267E4E">
        <w:rPr>
          <w:rStyle w:val="StyleUnderline"/>
        </w:rPr>
        <w:t xml:space="preserve">Neil </w:t>
      </w:r>
      <w:r w:rsidRPr="00267E4E">
        <w:rPr>
          <w:rStyle w:val="StyleUnderline"/>
          <w:highlight w:val="green"/>
        </w:rPr>
        <w:t>Gorsuch to avoid wading in to this fight</w:t>
      </w:r>
      <w:r w:rsidRPr="00267E4E">
        <w:rPr>
          <w:sz w:val="16"/>
        </w:rPr>
        <w:t>. At this point, staying on the sidelines during Trump’s war against the judiciary feels like an abdication of fundamental responsibilities.</w:t>
      </w:r>
    </w:p>
    <w:p w:rsidR="00332B36" w:rsidRPr="00B84107" w:rsidRDefault="00332B36" w:rsidP="00332B36">
      <w:pPr>
        <w:pStyle w:val="Heading4"/>
        <w:rPr>
          <w:sz w:val="28"/>
        </w:rPr>
      </w:pPr>
      <w:r w:rsidRPr="00B84107">
        <w:rPr>
          <w:sz w:val="28"/>
        </w:rPr>
        <w:t xml:space="preserve">Trump fights </w:t>
      </w:r>
      <w:r>
        <w:rPr>
          <w:sz w:val="28"/>
        </w:rPr>
        <w:t xml:space="preserve">the </w:t>
      </w:r>
      <w:r w:rsidRPr="00B84107">
        <w:rPr>
          <w:sz w:val="28"/>
        </w:rPr>
        <w:t>courts</w:t>
      </w:r>
      <w:r>
        <w:rPr>
          <w:sz w:val="28"/>
        </w:rPr>
        <w:t xml:space="preserve"> – doesn’t care about balance of power </w:t>
      </w:r>
    </w:p>
    <w:p w:rsidR="00332B36" w:rsidRPr="00B84107" w:rsidRDefault="00332B36" w:rsidP="00332B36">
      <w:pPr>
        <w:rPr>
          <w:rStyle w:val="Style13ptBold"/>
          <w:sz w:val="28"/>
        </w:rPr>
      </w:pPr>
      <w:r w:rsidRPr="00B84107">
        <w:rPr>
          <w:rStyle w:val="Style13ptBold"/>
          <w:sz w:val="28"/>
        </w:rPr>
        <w:t xml:space="preserve">Phillips 4/26 </w:t>
      </w:r>
      <w:r w:rsidRPr="00B84107">
        <w:t xml:space="preserve">– (Kristine Phillips, 4/26/17, “All the times Trump personally attacked judges — and why his tirades are ‘worse than wrong’,” Accessed 7/11/17, </w:t>
      </w:r>
      <w:hyperlink r:id="rId28" w:history="1">
        <w:r w:rsidRPr="00B84107">
          <w:t>https://www.washingtonpost.com/news/the-fix/wp/2017/04/26/all-the-times-trump-personally-attacked-judges-and-why-his-tirades-are-worse-than-wrong/?utm_term=.808d10c91c68)</w:t>
        </w:r>
      </w:hyperlink>
      <w:r w:rsidRPr="00B84107">
        <w:t xml:space="preserve"> //</w:t>
      </w:r>
      <w:proofErr w:type="spellStart"/>
      <w:r w:rsidRPr="00B84107">
        <w:t>ak</w:t>
      </w:r>
      <w:proofErr w:type="spellEnd"/>
    </w:p>
    <w:p w:rsidR="00332B36" w:rsidRPr="00B75545" w:rsidRDefault="00332B36" w:rsidP="00332B36">
      <w:pPr>
        <w:rPr>
          <w:sz w:val="16"/>
        </w:rPr>
      </w:pPr>
      <w:r w:rsidRPr="00B75545">
        <w:rPr>
          <w:sz w:val="16"/>
        </w:rPr>
        <w:t xml:space="preserve">Dealing with another legal blow that blocked another executive order this week, President </w:t>
      </w:r>
      <w:r w:rsidRPr="001E04EF">
        <w:rPr>
          <w:rStyle w:val="StyleUnderline"/>
          <w:highlight w:val="green"/>
        </w:rPr>
        <w:t>Trump</w:t>
      </w:r>
      <w:r w:rsidRPr="00B75545">
        <w:rPr>
          <w:sz w:val="16"/>
        </w:rPr>
        <w:t xml:space="preserve"> did something familiar. He </w:t>
      </w:r>
      <w:r w:rsidRPr="001E04EF">
        <w:rPr>
          <w:rStyle w:val="StyleUnderline"/>
          <w:highlight w:val="green"/>
        </w:rPr>
        <w:t>attacked the judiciary. Again.</w:t>
      </w:r>
      <w:r w:rsidRPr="00B75545">
        <w:rPr>
          <w:sz w:val="16"/>
        </w:rPr>
        <w:t xml:space="preserve"> And ever so aggressively. A White House statement Tuesday about a federal district judge's ruling on </w:t>
      </w:r>
      <w:r w:rsidRPr="001E04EF">
        <w:rPr>
          <w:rStyle w:val="StyleUnderline"/>
          <w:highlight w:val="green"/>
        </w:rPr>
        <w:t>Trump's executive order on “sanctuary cities”</w:t>
      </w:r>
      <w:r w:rsidRPr="00B75545">
        <w:rPr>
          <w:sz w:val="16"/>
        </w:rPr>
        <w:t xml:space="preserve"> </w:t>
      </w:r>
      <w:proofErr w:type="gramStart"/>
      <w:r w:rsidRPr="00B75545">
        <w:rPr>
          <w:sz w:val="16"/>
        </w:rPr>
        <w:t>did not mince words</w:t>
      </w:r>
      <w:proofErr w:type="gramEnd"/>
      <w:r w:rsidRPr="00B75545">
        <w:rPr>
          <w:sz w:val="16"/>
        </w:rPr>
        <w:t xml:space="preserve">. It </w:t>
      </w:r>
      <w:r w:rsidRPr="001E04EF">
        <w:rPr>
          <w:rStyle w:val="StyleUnderline"/>
          <w:highlight w:val="green"/>
        </w:rPr>
        <w:t>emphasized</w:t>
      </w:r>
      <w:r w:rsidRPr="00B75545">
        <w:rPr>
          <w:sz w:val="16"/>
        </w:rPr>
        <w:t xml:space="preserve"> — more than once — that the </w:t>
      </w:r>
      <w:r w:rsidRPr="001E04EF">
        <w:rPr>
          <w:rStyle w:val="StyleUnderline"/>
          <w:highlight w:val="green"/>
        </w:rPr>
        <w:t>judge who just ruled against the administration is not an elected official</w:t>
      </w:r>
      <w:r w:rsidRPr="00B75545">
        <w:rPr>
          <w:sz w:val="16"/>
        </w:rPr>
        <w:t>. “The San Francisco judge's erroneous ruling is a gift to the criminal gang and cartel element in our country, empowering the worst kind of human trafficking and sex trafficking, and putting thousands of innocent lives at risk,” the statement said. “</w:t>
      </w:r>
      <w:r w:rsidRPr="00B75545">
        <w:rPr>
          <w:rStyle w:val="StyleUnderline"/>
          <w:highlight w:val="green"/>
        </w:rPr>
        <w:t xml:space="preserve">This case is </w:t>
      </w:r>
      <w:r w:rsidRPr="00B75545">
        <w:rPr>
          <w:rStyle w:val="StyleUnderline"/>
        </w:rPr>
        <w:t xml:space="preserve">yet one more </w:t>
      </w:r>
      <w:r w:rsidRPr="00B75545">
        <w:rPr>
          <w:rStyle w:val="StyleUnderline"/>
          <w:highlight w:val="green"/>
        </w:rPr>
        <w:t>example of egregious overreach by a single, unelected district judge</w:t>
      </w:r>
      <w:r w:rsidRPr="00B75545">
        <w:rPr>
          <w:sz w:val="16"/>
        </w:rPr>
        <w:t xml:space="preserve">.” On Tuesday, U.S. District Judge William H. Orrick in San Francisco blocked the Trump administration from withholding federal funding from “sanctuary” jurisdictions — cities or towns that refuse to cooperate with immigration authorities. The tweet storm from the president came early the following day, when </w:t>
      </w:r>
      <w:r w:rsidRPr="00B75545">
        <w:rPr>
          <w:rStyle w:val="StyleUnderline"/>
          <w:highlight w:val="green"/>
        </w:rPr>
        <w:t>Trump lashed out at the wrong court</w:t>
      </w:r>
      <w:r w:rsidRPr="00B75545">
        <w:rPr>
          <w:sz w:val="16"/>
        </w:rPr>
        <w:t xml:space="preserve">, the U.S. Court of Appeals for the 9th Circuit, which he said had issued a “ridiculous” ruling. The 9th Circuit had previously ruled against Trump's original travel ban barring citizens from seven predominantly Muslim countries and refugees from entering the United States. But the ruling on “sanctuary cities” was issued by the U.S. District Court for California's Northern District. The federal appellate court, however, is likely to hear an appeal on Orrick's ruling. Trump vowed to take the case to the country's highest court. “I'm never surprised at the 9th Circuit,” the president said Wednesday when asked about the ruling halting his sanctuary-city order, again referring to the wrong court. “As I said, we'll see them in the Supreme Court.” Charles </w:t>
      </w:r>
      <w:proofErr w:type="spellStart"/>
      <w:r w:rsidRPr="00B75545">
        <w:rPr>
          <w:sz w:val="16"/>
        </w:rPr>
        <w:t>Geyh</w:t>
      </w:r>
      <w:proofErr w:type="spellEnd"/>
      <w:r w:rsidRPr="00B75545">
        <w:rPr>
          <w:sz w:val="16"/>
        </w:rPr>
        <w:t xml:space="preserve">, an Indiana University law professor with expertise on judicial conduct and ethics, said </w:t>
      </w:r>
      <w:r w:rsidRPr="00B75545">
        <w:rPr>
          <w:rStyle w:val="StyleUnderline"/>
          <w:highlight w:val="green"/>
        </w:rPr>
        <w:t>Trump is sending a dangerous message in his latest attack on the judiciary: “As the leader of the free world, I should be able to do what I choose. The court shouldn't be able to get involved.”</w:t>
      </w:r>
      <w:r w:rsidRPr="00B75545">
        <w:rPr>
          <w:sz w:val="16"/>
        </w:rPr>
        <w:t xml:space="preserve"> </w:t>
      </w:r>
      <w:proofErr w:type="spellStart"/>
      <w:r w:rsidRPr="00B75545">
        <w:rPr>
          <w:sz w:val="16"/>
        </w:rPr>
        <w:t>Geyh</w:t>
      </w:r>
      <w:proofErr w:type="spellEnd"/>
      <w:r w:rsidRPr="00B75545">
        <w:rPr>
          <w:sz w:val="16"/>
        </w:rPr>
        <w:t xml:space="preserve"> said </w:t>
      </w:r>
      <w:r w:rsidRPr="00B75545">
        <w:rPr>
          <w:rStyle w:val="StyleUnderline"/>
          <w:highlight w:val="green"/>
        </w:rPr>
        <w:t>that attitude shows a lack of understanding of the equal roles of the three branches of government,</w:t>
      </w:r>
      <w:r w:rsidRPr="00B75545">
        <w:rPr>
          <w:sz w:val="16"/>
        </w:rPr>
        <w:t xml:space="preserve"> specifically of the judiciary's job to serve as a check on the executive branch.</w:t>
      </w:r>
    </w:p>
    <w:p w:rsidR="00332B36" w:rsidRPr="00B84107" w:rsidRDefault="00332B36" w:rsidP="00332B36">
      <w:pPr>
        <w:pStyle w:val="Heading4"/>
        <w:rPr>
          <w:sz w:val="28"/>
        </w:rPr>
      </w:pPr>
      <w:r w:rsidRPr="00B84107">
        <w:rPr>
          <w:sz w:val="28"/>
        </w:rPr>
        <w:lastRenderedPageBreak/>
        <w:t>Trump fights courts</w:t>
      </w:r>
      <w:r>
        <w:rPr>
          <w:sz w:val="28"/>
        </w:rPr>
        <w:t xml:space="preserve"> – he’s challenging their legitimacy – travel ban proves</w:t>
      </w:r>
    </w:p>
    <w:p w:rsidR="00332B36" w:rsidRPr="00B84107" w:rsidRDefault="00332B36" w:rsidP="00332B36">
      <w:pPr>
        <w:rPr>
          <w:rStyle w:val="Style13ptBold"/>
          <w:sz w:val="28"/>
        </w:rPr>
      </w:pPr>
      <w:r w:rsidRPr="00B84107">
        <w:rPr>
          <w:rStyle w:val="Style13ptBold"/>
          <w:sz w:val="28"/>
        </w:rPr>
        <w:t xml:space="preserve">Phillips 4/26 </w:t>
      </w:r>
      <w:r w:rsidRPr="00B84107">
        <w:t xml:space="preserve">– (Kristine Phillips, 4/26/17, “All the times Trump personally attacked judges — and why his tirades are ‘worse than wrong’,” Accessed 7/11/17, </w:t>
      </w:r>
      <w:hyperlink r:id="rId29" w:history="1">
        <w:r w:rsidRPr="00B84107">
          <w:t>https://www.washingtonpost.com/news/the-fix/wp/2017/04/26/all-the-times-trump-personally-attacked-judges-and-why-his-tirades-are-worse-than-wrong/?utm_term=.808d10c91c68)</w:t>
        </w:r>
      </w:hyperlink>
      <w:r w:rsidRPr="00B84107">
        <w:t xml:space="preserve"> //</w:t>
      </w:r>
      <w:proofErr w:type="spellStart"/>
      <w:r w:rsidRPr="00B84107">
        <w:t>ak</w:t>
      </w:r>
      <w:proofErr w:type="spellEnd"/>
    </w:p>
    <w:p w:rsidR="00332B36" w:rsidRPr="00B75545" w:rsidRDefault="00332B36" w:rsidP="00332B36">
      <w:pPr>
        <w:rPr>
          <w:rStyle w:val="StyleUnderline"/>
        </w:rPr>
      </w:pPr>
      <w:r w:rsidRPr="00B75545">
        <w:rPr>
          <w:rStyle w:val="StyleUnderline"/>
          <w:highlight w:val="green"/>
        </w:rPr>
        <w:t>“Presidents have disagreed with court rulings all the time.</w:t>
      </w:r>
      <w:r w:rsidRPr="00B75545">
        <w:rPr>
          <w:sz w:val="16"/>
        </w:rPr>
        <w:t xml:space="preserve"> What's unusual is </w:t>
      </w:r>
      <w:r w:rsidRPr="00B75545">
        <w:rPr>
          <w:rStyle w:val="StyleUnderline"/>
          <w:highlight w:val="green"/>
        </w:rPr>
        <w:t>he's</w:t>
      </w:r>
      <w:r w:rsidRPr="00B75545">
        <w:rPr>
          <w:sz w:val="16"/>
        </w:rPr>
        <w:t xml:space="preserve"> essentially </w:t>
      </w:r>
      <w:r w:rsidRPr="00B75545">
        <w:rPr>
          <w:rStyle w:val="StyleUnderline"/>
          <w:highlight w:val="green"/>
        </w:rPr>
        <w:t>challenging the legitimacy of the court's role.</w:t>
      </w:r>
      <w:r w:rsidRPr="00B75545">
        <w:rPr>
          <w:sz w:val="16"/>
        </w:rPr>
        <w:t xml:space="preserve"> And </w:t>
      </w:r>
      <w:r w:rsidRPr="00B75545">
        <w:rPr>
          <w:rStyle w:val="StyleUnderline"/>
          <w:highlight w:val="green"/>
        </w:rPr>
        <w:t>he's doing that without any reference to applicable law</w:t>
      </w:r>
      <w:r w:rsidRPr="00B75545">
        <w:rPr>
          <w:sz w:val="16"/>
        </w:rPr>
        <w:t xml:space="preserve">,” </w:t>
      </w:r>
      <w:proofErr w:type="spellStart"/>
      <w:r w:rsidRPr="00B75545">
        <w:rPr>
          <w:sz w:val="16"/>
        </w:rPr>
        <w:t>Geyh</w:t>
      </w:r>
      <w:proofErr w:type="spellEnd"/>
      <w:r w:rsidRPr="00B75545">
        <w:rPr>
          <w:sz w:val="16"/>
        </w:rPr>
        <w:t xml:space="preserve"> told The Washington Post. “That they are blocking his order is all the evidence he needs that they are exceeding their authority.” “That's worse than wrong,” </w:t>
      </w:r>
      <w:proofErr w:type="spellStart"/>
      <w:r w:rsidRPr="00B75545">
        <w:rPr>
          <w:sz w:val="16"/>
        </w:rPr>
        <w:t>Geyh</w:t>
      </w:r>
      <w:proofErr w:type="spellEnd"/>
      <w:r w:rsidRPr="00B75545">
        <w:rPr>
          <w:sz w:val="16"/>
        </w:rPr>
        <w:t xml:space="preserve"> added. </w:t>
      </w:r>
      <w:r w:rsidRPr="00B75545">
        <w:rPr>
          <w:rStyle w:val="StyleUnderline"/>
          <w:highlight w:val="green"/>
        </w:rPr>
        <w:t>“On some level, that's dangerous</w:t>
      </w:r>
      <w:r w:rsidRPr="00B75545">
        <w:rPr>
          <w:sz w:val="16"/>
        </w:rPr>
        <w:t xml:space="preserve">.” </w:t>
      </w:r>
      <w:r w:rsidRPr="00B75545">
        <w:rPr>
          <w:rStyle w:val="StyleUnderline"/>
          <w:highlight w:val="green"/>
        </w:rPr>
        <w:t>Trump has</w:t>
      </w:r>
      <w:r w:rsidRPr="00B75545">
        <w:rPr>
          <w:rStyle w:val="StyleUnderline"/>
        </w:rPr>
        <w:t xml:space="preserve"> </w:t>
      </w:r>
      <w:r w:rsidRPr="00B75545">
        <w:rPr>
          <w:sz w:val="16"/>
        </w:rPr>
        <w:t xml:space="preserve">largely </w:t>
      </w:r>
      <w:r w:rsidRPr="00B75545">
        <w:rPr>
          <w:rStyle w:val="StyleUnderline"/>
          <w:highlight w:val="green"/>
        </w:rPr>
        <w:t>lost in legal battles over his</w:t>
      </w:r>
      <w:r w:rsidRPr="00B75545">
        <w:rPr>
          <w:rStyle w:val="StyleUnderline"/>
        </w:rPr>
        <w:t xml:space="preserve"> </w:t>
      </w:r>
      <w:r w:rsidRPr="00B75545">
        <w:rPr>
          <w:sz w:val="16"/>
        </w:rPr>
        <w:t xml:space="preserve">administration's </w:t>
      </w:r>
      <w:r w:rsidRPr="00B75545">
        <w:rPr>
          <w:rStyle w:val="StyleUnderline"/>
          <w:highlight w:val="green"/>
        </w:rPr>
        <w:t>immigration policies</w:t>
      </w:r>
      <w:r w:rsidRPr="00B75545">
        <w:rPr>
          <w:sz w:val="16"/>
        </w:rPr>
        <w:t xml:space="preserve">. And with almost each unfavorable ruling, </w:t>
      </w:r>
      <w:r w:rsidRPr="00B75545">
        <w:rPr>
          <w:rStyle w:val="StyleUnderline"/>
          <w:highlight w:val="green"/>
        </w:rPr>
        <w:t>Trump has responded aggressively</w:t>
      </w:r>
      <w:r w:rsidRPr="00B75545">
        <w:rPr>
          <w:sz w:val="16"/>
        </w:rPr>
        <w:t xml:space="preserve">. In February, he ripped into a Washington state federal judge who temporarily blocked enforcement of his travel ban. U.S. District Judge James L. </w:t>
      </w:r>
      <w:proofErr w:type="spellStart"/>
      <w:r w:rsidRPr="00B75545">
        <w:rPr>
          <w:sz w:val="16"/>
        </w:rPr>
        <w:t>Robart</w:t>
      </w:r>
      <w:proofErr w:type="spellEnd"/>
      <w:r w:rsidRPr="00B75545">
        <w:rPr>
          <w:sz w:val="16"/>
        </w:rPr>
        <w:t xml:space="preserve"> wrote that the court is “one of three equal branches of our federal government.” In a Saturday morning tweet storm after </w:t>
      </w:r>
      <w:proofErr w:type="spellStart"/>
      <w:r w:rsidRPr="00B75545">
        <w:rPr>
          <w:sz w:val="16"/>
        </w:rPr>
        <w:t>Robart's</w:t>
      </w:r>
      <w:proofErr w:type="spellEnd"/>
      <w:r w:rsidRPr="00B75545">
        <w:rPr>
          <w:sz w:val="16"/>
        </w:rPr>
        <w:t xml:space="preserve"> ruling, Trump said, “</w:t>
      </w:r>
      <w:r w:rsidRPr="00B75545">
        <w:rPr>
          <w:rStyle w:val="StyleUnderline"/>
          <w:highlight w:val="green"/>
        </w:rPr>
        <w:t>The opinion of this so-called judge, which essentially takes law-enforcement away from our country, is ridiculous and will be overturned.” Trump's attacks</w:t>
      </w:r>
      <w:r w:rsidRPr="00B75545">
        <w:rPr>
          <w:sz w:val="16"/>
        </w:rPr>
        <w:t xml:space="preserve"> on the judiciary, specifically on </w:t>
      </w:r>
      <w:proofErr w:type="spellStart"/>
      <w:r w:rsidRPr="00B75545">
        <w:rPr>
          <w:sz w:val="16"/>
        </w:rPr>
        <w:t>Robart</w:t>
      </w:r>
      <w:proofErr w:type="spellEnd"/>
      <w:r w:rsidRPr="00B75545">
        <w:rPr>
          <w:sz w:val="16"/>
        </w:rPr>
        <w:t xml:space="preserve">, even </w:t>
      </w:r>
      <w:r w:rsidRPr="00B75545">
        <w:rPr>
          <w:rStyle w:val="StyleUnderline"/>
          <w:highlight w:val="green"/>
        </w:rPr>
        <w:t>brought a response from</w:t>
      </w:r>
      <w:r w:rsidRPr="00B75545">
        <w:rPr>
          <w:sz w:val="16"/>
        </w:rPr>
        <w:t xml:space="preserve"> his own Supreme Court nominee, now-Justice Neil M. </w:t>
      </w:r>
      <w:r w:rsidRPr="00B75545">
        <w:rPr>
          <w:rStyle w:val="StyleUnderline"/>
          <w:highlight w:val="green"/>
        </w:rPr>
        <w:t>Gorsuch, who told a senator that the criticism was “disheartening” and “demoralizing</w:t>
      </w:r>
      <w:r w:rsidRPr="00B75545">
        <w:rPr>
          <w:sz w:val="16"/>
        </w:rPr>
        <w:t xml:space="preserve">” to independent federal courts, The Post reported. But a few days later, </w:t>
      </w:r>
      <w:r w:rsidRPr="00B75545">
        <w:rPr>
          <w:rStyle w:val="StyleUnderline"/>
          <w:highlight w:val="green"/>
        </w:rPr>
        <w:t>Trump criticized the judiciary</w:t>
      </w:r>
      <w:r w:rsidRPr="00B75545">
        <w:rPr>
          <w:rStyle w:val="StyleUnderline"/>
        </w:rPr>
        <w:t xml:space="preserve"> </w:t>
      </w:r>
      <w:r w:rsidRPr="00B75545">
        <w:rPr>
          <w:sz w:val="16"/>
        </w:rPr>
        <w:t xml:space="preserve">again after watching an oral argument in which three 9th Circuit judges hearing an appeal on </w:t>
      </w:r>
      <w:proofErr w:type="spellStart"/>
      <w:r w:rsidRPr="00B75545">
        <w:rPr>
          <w:sz w:val="16"/>
        </w:rPr>
        <w:t>Robart's</w:t>
      </w:r>
      <w:proofErr w:type="spellEnd"/>
      <w:r w:rsidRPr="00B75545">
        <w:rPr>
          <w:sz w:val="16"/>
        </w:rPr>
        <w:t xml:space="preserve"> ruling aggressively questioned the government's lawyers. “And I don't ever want to call a court biased, so I won't call it biased. And we haven't </w:t>
      </w:r>
      <w:proofErr w:type="gramStart"/>
      <w:r w:rsidRPr="00B75545">
        <w:rPr>
          <w:sz w:val="16"/>
        </w:rPr>
        <w:t>made a decision</w:t>
      </w:r>
      <w:proofErr w:type="gramEnd"/>
      <w:r w:rsidRPr="00B75545">
        <w:rPr>
          <w:sz w:val="16"/>
        </w:rPr>
        <w:t xml:space="preserve"> yet,” Trump said. “But co</w:t>
      </w:r>
      <w:r w:rsidRPr="00B75545">
        <w:rPr>
          <w:rStyle w:val="StyleUnderline"/>
          <w:highlight w:val="green"/>
        </w:rPr>
        <w:t>urts seem to be so political, and it would be so great if our justice system — if they would be able to read a statement and do what's right</w:t>
      </w:r>
      <w:r w:rsidRPr="00B75545">
        <w:rPr>
          <w:sz w:val="16"/>
        </w:rPr>
        <w:t xml:space="preserve">.” The 9th Circuit, which has </w:t>
      </w:r>
      <w:proofErr w:type="gramStart"/>
      <w:r w:rsidRPr="00B75545">
        <w:rPr>
          <w:sz w:val="16"/>
        </w:rPr>
        <w:t>jurisdiction</w:t>
      </w:r>
      <w:proofErr w:type="gramEnd"/>
      <w:r w:rsidRPr="00B75545">
        <w:rPr>
          <w:sz w:val="16"/>
        </w:rPr>
        <w:t xml:space="preserve"> over district courts in several West-Coast states, unanimously upheld </w:t>
      </w:r>
      <w:proofErr w:type="spellStart"/>
      <w:r w:rsidRPr="00B75545">
        <w:rPr>
          <w:sz w:val="16"/>
        </w:rPr>
        <w:t>Robart's</w:t>
      </w:r>
      <w:proofErr w:type="spellEnd"/>
      <w:r w:rsidRPr="00B75545">
        <w:rPr>
          <w:sz w:val="16"/>
        </w:rPr>
        <w:t xml:space="preserve"> ruling and rejected the government's argument that the travel ban serves any national security purpose. Echoing </w:t>
      </w:r>
      <w:proofErr w:type="spellStart"/>
      <w:r w:rsidRPr="00B75545">
        <w:rPr>
          <w:sz w:val="16"/>
        </w:rPr>
        <w:t>Robart</w:t>
      </w:r>
      <w:proofErr w:type="spellEnd"/>
      <w:r w:rsidRPr="00B75545">
        <w:rPr>
          <w:sz w:val="16"/>
        </w:rPr>
        <w:t>, the appeals court judges asserted the judiciary's ability to check the president's power. The president angrily tweeted minutes after the ruling was issued: “</w:t>
      </w:r>
      <w:r w:rsidRPr="00B75545">
        <w:rPr>
          <w:rStyle w:val="StyleUnderline"/>
          <w:highlight w:val="green"/>
        </w:rPr>
        <w:t>SEE YOU IN COURT, THE SECURITY OF OUR NATION IS AT STAKE!”</w:t>
      </w:r>
      <w:r w:rsidRPr="00B75545">
        <w:rPr>
          <w:rStyle w:val="StyleUnderline"/>
        </w:rPr>
        <w:t xml:space="preserve"> </w:t>
      </w:r>
    </w:p>
    <w:p w:rsidR="00092E92" w:rsidRDefault="00092E92" w:rsidP="00092E92">
      <w:pPr>
        <w:pStyle w:val="Heading4"/>
      </w:pPr>
      <w:r>
        <w:t>Trump has distanced himself fro</w:t>
      </w:r>
      <w:r w:rsidR="00332B36">
        <w:t>m Supreme Court actions</w:t>
      </w:r>
    </w:p>
    <w:p w:rsidR="00092E92" w:rsidRPr="001E09EE" w:rsidRDefault="00092E92" w:rsidP="00092E92">
      <w:r w:rsidRPr="001E09EE">
        <w:rPr>
          <w:b/>
          <w:sz w:val="26"/>
          <w:szCs w:val="26"/>
        </w:rPr>
        <w:t>NY Times 17</w:t>
      </w:r>
      <w:r>
        <w:t xml:space="preserve"> (February 8, The editorial board is composed of 16 journalists with wide-ranging areas of expertise, “President Trump’s Real Fear: The Courts”, New York Times, </w:t>
      </w:r>
      <w:hyperlink r:id="rId30" w:history="1">
        <w:r w:rsidRPr="00EE30D2">
          <w:rPr>
            <w:rStyle w:val="Hyperlink"/>
          </w:rPr>
          <w:t>https://www.nytimes.com/2017/02/06/opinion/president-trumps-real-fear-the-courts.html?mtrref=www.google.com&amp;assetType=opinion</w:t>
        </w:r>
      </w:hyperlink>
      <w:r>
        <w:t>) MFE</w:t>
      </w:r>
    </w:p>
    <w:p w:rsidR="00092E92" w:rsidRDefault="00092E92" w:rsidP="00092E92">
      <w:pPr>
        <w:rPr>
          <w:sz w:val="14"/>
        </w:rPr>
      </w:pPr>
      <w:r w:rsidRPr="001E09EE">
        <w:rPr>
          <w:highlight w:val="cyan"/>
          <w:u w:val="single"/>
        </w:rPr>
        <w:t>When</w:t>
      </w:r>
      <w:r w:rsidRPr="001E09EE">
        <w:rPr>
          <w:u w:val="single"/>
        </w:rPr>
        <w:t xml:space="preserve"> </w:t>
      </w:r>
      <w:r w:rsidRPr="001E09EE">
        <w:rPr>
          <w:sz w:val="14"/>
        </w:rPr>
        <w:t xml:space="preserve">President </w:t>
      </w:r>
      <w:r w:rsidRPr="001E09EE">
        <w:rPr>
          <w:highlight w:val="cyan"/>
          <w:u w:val="single"/>
        </w:rPr>
        <w:t>Trump doesn’t get what he wants, he tends to look for someone to blame</w:t>
      </w:r>
      <w:r w:rsidRPr="001E09EE">
        <w:rPr>
          <w:sz w:val="14"/>
        </w:rPr>
        <w:t xml:space="preserve"> — crooked pollsters, fraudulent voters, lying journalists. </w:t>
      </w:r>
      <w:r w:rsidRPr="001E09EE">
        <w:rPr>
          <w:u w:val="single"/>
        </w:rPr>
        <w:t>Anyone who questions him or his actions becomes his foe.</w:t>
      </w:r>
      <w:r>
        <w:rPr>
          <w:u w:val="single"/>
        </w:rPr>
        <w:t xml:space="preserve"> </w:t>
      </w:r>
      <w:r w:rsidRPr="001E09EE">
        <w:rPr>
          <w:sz w:val="14"/>
        </w:rPr>
        <w:t xml:space="preserve">Over the past few days, </w:t>
      </w:r>
      <w:r w:rsidRPr="001E09EE">
        <w:rPr>
          <w:b/>
          <w:highlight w:val="cyan"/>
          <w:u w:val="single"/>
        </w:rPr>
        <w:t>he’s added an entire branch of the federal government to his enemies list</w:t>
      </w:r>
      <w:r w:rsidRPr="001E09EE">
        <w:rPr>
          <w:b/>
          <w:u w:val="single"/>
        </w:rPr>
        <w:t>.</w:t>
      </w:r>
      <w:r>
        <w:rPr>
          <w:u w:val="single"/>
        </w:rPr>
        <w:t xml:space="preserve"> </w:t>
      </w:r>
      <w:r w:rsidRPr="001E09EE">
        <w:rPr>
          <w:sz w:val="14"/>
        </w:rPr>
        <w:t xml:space="preserve">On Friday, a federal judge in Seattle, James </w:t>
      </w:r>
      <w:proofErr w:type="spellStart"/>
      <w:r w:rsidRPr="001E09EE">
        <w:rPr>
          <w:sz w:val="14"/>
        </w:rPr>
        <w:t>Robart</w:t>
      </w:r>
      <w:proofErr w:type="spellEnd"/>
      <w:r w:rsidRPr="001E09EE">
        <w:rPr>
          <w:sz w:val="14"/>
        </w:rPr>
        <w:t xml:space="preserve">, blocked Mr. Trump’s executive order barring entry to refugees and immigrants from seven predominantly Muslim nations. </w:t>
      </w:r>
      <w:r w:rsidRPr="001E09EE">
        <w:rPr>
          <w:highlight w:val="cyan"/>
          <w:u w:val="single"/>
        </w:rPr>
        <w:t>The</w:t>
      </w:r>
      <w:r w:rsidRPr="001E09EE">
        <w:rPr>
          <w:sz w:val="14"/>
        </w:rPr>
        <w:t xml:space="preserve"> next day the president mocked Judge </w:t>
      </w:r>
      <w:proofErr w:type="spellStart"/>
      <w:r w:rsidRPr="001E09EE">
        <w:rPr>
          <w:sz w:val="14"/>
        </w:rPr>
        <w:t>Robart</w:t>
      </w:r>
      <w:proofErr w:type="spellEnd"/>
      <w:r w:rsidRPr="001E09EE">
        <w:rPr>
          <w:sz w:val="14"/>
        </w:rPr>
        <w:t xml:space="preserve">, a George W. Bush appointee, in a statement on Twitter as a “so-called judge” who had made a “ridiculous” ruling. That was bad enough, but on Sunday, </w:t>
      </w:r>
      <w:r w:rsidRPr="001E09EE">
        <w:rPr>
          <w:u w:val="single"/>
        </w:rPr>
        <w:t>Mr. Trump’s taunts became more chilling. “Just cannot believe a judge would put our country in such peril,”</w:t>
      </w:r>
      <w:r w:rsidRPr="001E09EE">
        <w:rPr>
          <w:sz w:val="14"/>
        </w:rPr>
        <w:t xml:space="preserve"> he tweeted. </w:t>
      </w:r>
      <w:r w:rsidRPr="001E09EE">
        <w:rPr>
          <w:u w:val="single"/>
        </w:rPr>
        <w:t xml:space="preserve">“If something happens blame him and </w:t>
      </w:r>
      <w:r w:rsidRPr="001E09EE">
        <w:rPr>
          <w:highlight w:val="cyan"/>
          <w:u w:val="single"/>
        </w:rPr>
        <w:t>court system</w:t>
      </w:r>
      <w:r w:rsidRPr="001E09EE">
        <w:rPr>
          <w:u w:val="single"/>
        </w:rPr>
        <w:t>. People pouring in. Bad!”</w:t>
      </w:r>
      <w:r>
        <w:rPr>
          <w:u w:val="single"/>
        </w:rPr>
        <w:t xml:space="preserve"> </w:t>
      </w:r>
      <w:r w:rsidRPr="001E09EE">
        <w:rPr>
          <w:sz w:val="14"/>
        </w:rPr>
        <w:t xml:space="preserve">Where to begin? </w:t>
      </w:r>
      <w:r w:rsidRPr="001E09EE">
        <w:rPr>
          <w:u w:val="single"/>
        </w:rPr>
        <w:t xml:space="preserve">In the same week that he announced his nominee for the Supreme Court, </w:t>
      </w:r>
      <w:r w:rsidRPr="001E09EE">
        <w:rPr>
          <w:highlight w:val="cyan"/>
          <w:u w:val="single"/>
        </w:rPr>
        <w:t>the president</w:t>
      </w:r>
      <w:r w:rsidRPr="001E09EE">
        <w:rPr>
          <w:u w:val="single"/>
        </w:rPr>
        <w:t xml:space="preserve"> of the United States </w:t>
      </w:r>
      <w:r w:rsidRPr="001E09EE">
        <w:rPr>
          <w:highlight w:val="cyan"/>
          <w:u w:val="single"/>
        </w:rPr>
        <w:t>pre-emptively accused</w:t>
      </w:r>
      <w:r w:rsidRPr="001E09EE">
        <w:rPr>
          <w:u w:val="single"/>
        </w:rPr>
        <w:t xml:space="preserve"> not only a judge, but </w:t>
      </w:r>
      <w:r w:rsidRPr="001E09EE">
        <w:rPr>
          <w:highlight w:val="cyan"/>
          <w:u w:val="single"/>
        </w:rPr>
        <w:t>the whole judicial branch</w:t>
      </w:r>
      <w:r w:rsidRPr="001E09EE">
        <w:rPr>
          <w:u w:val="single"/>
        </w:rPr>
        <w:t xml:space="preserve"> — the most dependable check on his power — </w:t>
      </w:r>
      <w:r w:rsidRPr="001E09EE">
        <w:rPr>
          <w:highlight w:val="cyan"/>
          <w:u w:val="single"/>
        </w:rPr>
        <w:t>of abetting the murder of Americans by terrorists</w:t>
      </w:r>
      <w:r w:rsidRPr="001E09EE">
        <w:rPr>
          <w:u w:val="single"/>
        </w:rPr>
        <w:t xml:space="preserve">. It’s reasonable to wonder whether Mr. </w:t>
      </w:r>
      <w:r w:rsidRPr="001E09EE">
        <w:rPr>
          <w:highlight w:val="cyan"/>
          <w:u w:val="single"/>
        </w:rPr>
        <w:t>Trump is anticipating a way to blame meddling courts for any future attack.</w:t>
      </w:r>
      <w:r>
        <w:rPr>
          <w:u w:val="single"/>
        </w:rPr>
        <w:t xml:space="preserve"> </w:t>
      </w:r>
      <w:r w:rsidRPr="001E09EE">
        <w:rPr>
          <w:sz w:val="14"/>
        </w:rPr>
        <w:t xml:space="preserve">There was, in fact, a terrorist attack shortly after Mr. Trump issued his immigration order: a white supremacist, officials say, armed himself with an assault rifle and stormed a mosque in Quebec City, slaughtering six Muslims during their prayers. Mr. Trump has not said a word about that massacre — although he was quick to tell America on Twitter to “get smart” when, a few days later, an Egyptian man wielding a knife attacked a military patrol in Paris, injuring one soldier. In the dark world that Mr. Trump and his top adviser, Stephen Bannon, inhabit, getting “smart” means shutting down immigration from countries that have not been responsible for a single fatal attack in the United States in more than two decades. As multiple national security experts have said, the order would, if anything, increase the terrorism threat to Americans. And contrary to Mr. Trump’s claim, no one is “pouring in” to America. Refugees and other immigrants already undergo a thorough, </w:t>
      </w:r>
      <w:r w:rsidRPr="001E09EE">
        <w:rPr>
          <w:sz w:val="14"/>
        </w:rPr>
        <w:lastRenderedPageBreak/>
        <w:t xml:space="preserve">multilayered vetting process that can take up to two years. But </w:t>
      </w:r>
      <w:r w:rsidRPr="001E09EE">
        <w:rPr>
          <w:u w:val="single"/>
        </w:rPr>
        <w:t>Mr. Trump’s threats are based on fear, not rationality, which is the realm of the courts</w:t>
      </w:r>
      <w:r w:rsidRPr="001E09EE">
        <w:rPr>
          <w:sz w:val="14"/>
        </w:rPr>
        <w:t xml:space="preserve">. Judge </w:t>
      </w:r>
      <w:proofErr w:type="spellStart"/>
      <w:r w:rsidRPr="001E09EE">
        <w:rPr>
          <w:sz w:val="14"/>
        </w:rPr>
        <w:t>Robart</w:t>
      </w:r>
      <w:proofErr w:type="spellEnd"/>
      <w:r w:rsidRPr="001E09EE">
        <w:rPr>
          <w:sz w:val="14"/>
        </w:rPr>
        <w:t xml:space="preserve"> is not the first judge Mr. Trump has smeared. During the presidential campaign last year, he pursued bigoted attacks on a federal judge presiding over a class-action fraud lawsuit against his so-called Trump University. The judge, Gonzalo Curiel, could not be impartial, Mr. Trump claimed, because he “happens to be, we believe, Mexican,” and Mr. Trump had promised to build a border wall and deport millions of undocumented Mexican immigrants. (Judge Curiel was born in Indiana, and Mr. Trump settled the lawsuit in November for $25 million.) Coming from a candidate, this was merely outrageous; coming from the president, it is a threat to the rule of law. </w:t>
      </w:r>
      <w:r w:rsidRPr="001E09EE">
        <w:rPr>
          <w:b/>
          <w:highlight w:val="cyan"/>
          <w:u w:val="single"/>
        </w:rPr>
        <w:t>Judges can now assume</w:t>
      </w:r>
      <w:r w:rsidRPr="001E09EE">
        <w:rPr>
          <w:b/>
          <w:u w:val="single"/>
        </w:rPr>
        <w:t xml:space="preserve"> that </w:t>
      </w:r>
      <w:r w:rsidRPr="001E09EE">
        <w:rPr>
          <w:b/>
          <w:highlight w:val="cyan"/>
          <w:u w:val="single"/>
        </w:rPr>
        <w:t>if they disagree with him, they will face his wrath — and</w:t>
      </w:r>
      <w:r w:rsidRPr="001E09EE">
        <w:rPr>
          <w:b/>
          <w:u w:val="single"/>
        </w:rPr>
        <w:t xml:space="preserve"> perhaps </w:t>
      </w:r>
      <w:r w:rsidRPr="001E09EE">
        <w:rPr>
          <w:b/>
          <w:highlight w:val="cyan"/>
          <w:u w:val="single"/>
        </w:rPr>
        <w:t>that of his millions of Twitter followers</w:t>
      </w:r>
      <w:r w:rsidRPr="001E09EE">
        <w:rPr>
          <w:b/>
          <w:u w:val="single"/>
        </w:rPr>
        <w:t>.</w:t>
      </w:r>
      <w:r>
        <w:rPr>
          <w:b/>
          <w:u w:val="single"/>
        </w:rPr>
        <w:t xml:space="preserve"> </w:t>
      </w:r>
      <w:r w:rsidRPr="001E09EE">
        <w:rPr>
          <w:u w:val="single"/>
        </w:rPr>
        <w:t xml:space="preserve">Mr. Trump’s repeated attacks on the judiciary are </w:t>
      </w:r>
      <w:proofErr w:type="gramStart"/>
      <w:r w:rsidRPr="001E09EE">
        <w:rPr>
          <w:u w:val="single"/>
        </w:rPr>
        <w:t>all the more</w:t>
      </w:r>
      <w:proofErr w:type="gramEnd"/>
      <w:r w:rsidRPr="001E09EE">
        <w:rPr>
          <w:u w:val="single"/>
        </w:rPr>
        <w:t xml:space="preserve"> ominous given his efforts to intimidate and undermine the news media and Congress’s willingness to neutralize itself, rather than hold him to account.</w:t>
      </w:r>
      <w:r>
        <w:rPr>
          <w:u w:val="single"/>
        </w:rPr>
        <w:t xml:space="preserve"> </w:t>
      </w:r>
      <w:r w:rsidRPr="001E09EE">
        <w:rPr>
          <w:sz w:val="14"/>
        </w:rPr>
        <w:t xml:space="preserve">Today, at least, the new administration is following the rules and appealing Judge </w:t>
      </w:r>
      <w:proofErr w:type="spellStart"/>
      <w:r w:rsidRPr="001E09EE">
        <w:rPr>
          <w:sz w:val="14"/>
        </w:rPr>
        <w:t>Robart’s</w:t>
      </w:r>
      <w:proofErr w:type="spellEnd"/>
      <w:r w:rsidRPr="001E09EE">
        <w:rPr>
          <w:sz w:val="14"/>
        </w:rPr>
        <w:t xml:space="preserve"> decision to the federal appeals court. But tomorrow </w:t>
      </w:r>
      <w:r w:rsidRPr="001E09EE">
        <w:rPr>
          <w:u w:val="single"/>
        </w:rPr>
        <w:t>Mr. Trump may decide — out of anger at a ruling or sheer spite at a judge — that he doesn’t need to obey a court order</w:t>
      </w:r>
      <w:r w:rsidRPr="001E09EE">
        <w:rPr>
          <w:sz w:val="14"/>
        </w:rPr>
        <w:t>. Who will stop him then?</w:t>
      </w:r>
    </w:p>
    <w:p w:rsidR="00092E92" w:rsidRDefault="00092E92" w:rsidP="00092E92">
      <w:pPr>
        <w:pStyle w:val="Heading3"/>
      </w:pPr>
      <w:r>
        <w:lastRenderedPageBreak/>
        <w:t>A2: Gorsuch Link</w:t>
      </w:r>
    </w:p>
    <w:p w:rsidR="00092E92" w:rsidRDefault="00092E92" w:rsidP="00092E92">
      <w:pPr>
        <w:pStyle w:val="Heading4"/>
      </w:pPr>
      <w:r>
        <w:t>Gorsuch distanced himself from Trump- no Gorsuch link</w:t>
      </w:r>
    </w:p>
    <w:p w:rsidR="00092E92" w:rsidRPr="009F2B43" w:rsidRDefault="00092E92" w:rsidP="00092E92">
      <w:r w:rsidRPr="009F2B43">
        <w:rPr>
          <w:rStyle w:val="Style13ptBold"/>
        </w:rPr>
        <w:t>Khan</w:t>
      </w:r>
      <w:r>
        <w:t xml:space="preserve"> </w:t>
      </w:r>
      <w:r w:rsidRPr="009F2B43">
        <w:rPr>
          <w:rStyle w:val="Style13ptBold"/>
        </w:rPr>
        <w:t>17</w:t>
      </w:r>
      <w:r>
        <w:t xml:space="preserve"> (March 22, Mariam, Digital Journalist at ABC News, “Supreme Court nominee seeks distance from Trump administration, says attacks on federal judges 'disheartening'“, ABC News, </w:t>
      </w:r>
      <w:hyperlink r:id="rId31" w:history="1">
        <w:r w:rsidRPr="00EE30D2">
          <w:rPr>
            <w:rStyle w:val="Hyperlink"/>
          </w:rPr>
          <w:t>http://abcnews.go.com/Politics/republicans-praise-gorsuch-democrats-cast-doubt-supreme-court/story?id=46267503</w:t>
        </w:r>
      </w:hyperlink>
      <w:r>
        <w:t>) MFE</w:t>
      </w:r>
    </w:p>
    <w:p w:rsidR="00092E92" w:rsidRPr="009F2B43" w:rsidRDefault="00092E92" w:rsidP="00092E92">
      <w:pPr>
        <w:rPr>
          <w:sz w:val="14"/>
        </w:rPr>
      </w:pPr>
      <w:r w:rsidRPr="0097664D">
        <w:rPr>
          <w:b/>
          <w:highlight w:val="cyan"/>
          <w:u w:val="single"/>
        </w:rPr>
        <w:t>Judge</w:t>
      </w:r>
      <w:r w:rsidRPr="0097664D">
        <w:rPr>
          <w:b/>
          <w:u w:val="single"/>
        </w:rPr>
        <w:t xml:space="preserve"> </w:t>
      </w:r>
      <w:r w:rsidRPr="009F2B43">
        <w:rPr>
          <w:sz w:val="14"/>
        </w:rPr>
        <w:t xml:space="preserve">Neil </w:t>
      </w:r>
      <w:r w:rsidRPr="0097664D">
        <w:rPr>
          <w:b/>
          <w:highlight w:val="cyan"/>
          <w:u w:val="single"/>
        </w:rPr>
        <w:t>Gorsuch sought to distance himself from the Trump administration and slam the president for his attacks against federal judges</w:t>
      </w:r>
      <w:r w:rsidRPr="009F2B43">
        <w:rPr>
          <w:sz w:val="14"/>
        </w:rPr>
        <w:t xml:space="preserve"> during his testimony before members of Congress on Tuesday, his second day of a Supreme Court confirmation hearing. </w:t>
      </w:r>
      <w:r w:rsidRPr="009F2B43">
        <w:rPr>
          <w:highlight w:val="cyan"/>
          <w:u w:val="single"/>
        </w:rPr>
        <w:t>Gorsuch said he was offended by</w:t>
      </w:r>
      <w:r w:rsidRPr="0097664D">
        <w:rPr>
          <w:u w:val="single"/>
        </w:rPr>
        <w:t xml:space="preserve"> language used by President </w:t>
      </w:r>
      <w:r w:rsidRPr="009F2B43">
        <w:rPr>
          <w:highlight w:val="cyan"/>
          <w:u w:val="single"/>
        </w:rPr>
        <w:t>Trump</w:t>
      </w:r>
      <w:r w:rsidRPr="0097664D">
        <w:rPr>
          <w:u w:val="single"/>
        </w:rPr>
        <w:t xml:space="preserve">, who has a history of </w:t>
      </w:r>
      <w:r w:rsidRPr="009F2B43">
        <w:rPr>
          <w:highlight w:val="cyan"/>
          <w:u w:val="single"/>
        </w:rPr>
        <w:t>lashing out against federal judges</w:t>
      </w:r>
      <w:r w:rsidRPr="0097664D">
        <w:rPr>
          <w:u w:val="single"/>
        </w:rPr>
        <w:t xml:space="preserve"> involved in cases that are not in his favor</w:t>
      </w:r>
      <w:r w:rsidRPr="009F2B43">
        <w:rPr>
          <w:sz w:val="14"/>
        </w:rPr>
        <w:t>. In February, Trump appeared to question the legitimacy of a federal judge who temporarily blocked his controversial travel ban and called him a "so-called judge." Last year, Trump suggested that a federal judge overseeing a lawsuit against Trump University</w:t>
      </w:r>
      <w:r w:rsidRPr="009F2B43">
        <w:rPr>
          <w:u w:val="single"/>
        </w:rPr>
        <w:t xml:space="preserve"> </w:t>
      </w:r>
      <w:r w:rsidRPr="009F2B43">
        <w:rPr>
          <w:highlight w:val="cyan"/>
          <w:u w:val="single"/>
        </w:rPr>
        <w:t>was</w:t>
      </w:r>
      <w:r w:rsidRPr="009F2B43">
        <w:rPr>
          <w:sz w:val="14"/>
        </w:rPr>
        <w:t xml:space="preserve"> biased because of his Mexican heritage. "When anyone criticizes the honesty or integrity, the motives of a federal judge, I find that disheartening. </w:t>
      </w:r>
      <w:r w:rsidRPr="0097664D">
        <w:rPr>
          <w:u w:val="single"/>
        </w:rPr>
        <w:t xml:space="preserve">I find that </w:t>
      </w:r>
      <w:r w:rsidRPr="009F2B43">
        <w:rPr>
          <w:highlight w:val="cyan"/>
          <w:u w:val="single"/>
        </w:rPr>
        <w:t>demoralizing</w:t>
      </w:r>
      <w:r w:rsidRPr="009F2B43">
        <w:rPr>
          <w:sz w:val="14"/>
        </w:rPr>
        <w:t xml:space="preserve">, because I know the truth," </w:t>
      </w:r>
      <w:r w:rsidRPr="009F2B43">
        <w:rPr>
          <w:highlight w:val="cyan"/>
          <w:u w:val="single"/>
        </w:rPr>
        <w:t>Gorsuch said.</w:t>
      </w:r>
      <w:r>
        <w:rPr>
          <w:u w:val="single"/>
        </w:rPr>
        <w:t xml:space="preserve"> </w:t>
      </w:r>
      <w:r w:rsidRPr="009F2B43">
        <w:rPr>
          <w:sz w:val="14"/>
        </w:rPr>
        <w:t>When Gorsuch was asked if "anyone" included Trump himself, Gorsuch responded, "Anyone is anyone." Moments after Gorsuch made these remarks, Trump brought up the recent court decision blocking his revised travel ban at the National Republican Congressional Committee Dinner. "The courts are not helping us, that I have to tell you," Trump said. "It’s ridiculous. Somebody said I should not criticize judges, okay, I’ll criticize judges." During the hearing, Gorsuch also refused to say whether he'd support or undermine a travel ban barring citizens from six Muslim-majority countries from entering the United States. "</w:t>
      </w:r>
      <w:r w:rsidRPr="009F2B43">
        <w:rPr>
          <w:u w:val="single"/>
        </w:rPr>
        <w:t>I'm not going to say anything here that would give anybody any idea how I would rule in any case that could come before the Supreme Court or my court of the 10th Circuit</w:t>
      </w:r>
      <w:r w:rsidRPr="009F2B43">
        <w:rPr>
          <w:sz w:val="14"/>
        </w:rPr>
        <w:t xml:space="preserve">," </w:t>
      </w:r>
      <w:r w:rsidRPr="009F2B43">
        <w:rPr>
          <w:u w:val="single"/>
        </w:rPr>
        <w:t xml:space="preserve">Gorsuch said </w:t>
      </w:r>
      <w:proofErr w:type="gramStart"/>
      <w:r w:rsidRPr="009F2B43">
        <w:rPr>
          <w:u w:val="single"/>
        </w:rPr>
        <w:t>in reference to</w:t>
      </w:r>
      <w:proofErr w:type="gramEnd"/>
      <w:r w:rsidRPr="009F2B43">
        <w:rPr>
          <w:u w:val="single"/>
        </w:rPr>
        <w:t xml:space="preserve"> the travel ban.</w:t>
      </w:r>
      <w:r w:rsidRPr="009F2B43">
        <w:rPr>
          <w:sz w:val="14"/>
        </w:rPr>
        <w:t xml:space="preserve"> "</w:t>
      </w:r>
      <w:r w:rsidRPr="009F2B43">
        <w:rPr>
          <w:u w:val="single"/>
        </w:rPr>
        <w:t>It would be grossly improper of a judge to do that</w:t>
      </w:r>
      <w:r w:rsidRPr="009F2B43">
        <w:rPr>
          <w:sz w:val="14"/>
        </w:rPr>
        <w:t>." But Gorsuch stressed to Republican and Democratic members of the Senate Judiciary Committee that Trump's authority on national security matters is limited. "</w:t>
      </w:r>
      <w:r w:rsidRPr="009F2B43">
        <w:rPr>
          <w:b/>
          <w:highlight w:val="cyan"/>
          <w:u w:val="single"/>
        </w:rPr>
        <w:t>Nobody is above the law</w:t>
      </w:r>
      <w:r w:rsidRPr="009F2B43">
        <w:rPr>
          <w:highlight w:val="cyan"/>
          <w:u w:val="single"/>
        </w:rPr>
        <w:t xml:space="preserve"> in this country and that includes the president of the United States," Gorsuch said</w:t>
      </w:r>
      <w:r w:rsidRPr="009F2B43">
        <w:rPr>
          <w:sz w:val="14"/>
        </w:rPr>
        <w:t xml:space="preserve">, rejecting the idea that he is a surrogate for Trump or a </w:t>
      </w:r>
      <w:proofErr w:type="gramStart"/>
      <w:r w:rsidRPr="009F2B43">
        <w:rPr>
          <w:sz w:val="14"/>
        </w:rPr>
        <w:t>particular interest</w:t>
      </w:r>
      <w:proofErr w:type="gramEnd"/>
      <w:r w:rsidRPr="009F2B43">
        <w:rPr>
          <w:sz w:val="14"/>
        </w:rPr>
        <w:t xml:space="preserve"> group.</w:t>
      </w:r>
    </w:p>
    <w:p w:rsidR="00332B36" w:rsidRPr="00B84107" w:rsidRDefault="00332B36" w:rsidP="00332B36">
      <w:pPr>
        <w:pStyle w:val="Heading4"/>
        <w:rPr>
          <w:sz w:val="28"/>
        </w:rPr>
      </w:pPr>
      <w:r>
        <w:rPr>
          <w:sz w:val="28"/>
        </w:rPr>
        <w:t>Gorsuch and T</w:t>
      </w:r>
      <w:r w:rsidRPr="00B84107">
        <w:rPr>
          <w:sz w:val="28"/>
        </w:rPr>
        <w:t>rump aren’t tied</w:t>
      </w:r>
    </w:p>
    <w:p w:rsidR="00332B36" w:rsidRPr="00B84107" w:rsidRDefault="00332B36" w:rsidP="00332B36">
      <w:pPr>
        <w:rPr>
          <w:rStyle w:val="Style13ptBold"/>
          <w:sz w:val="28"/>
        </w:rPr>
      </w:pPr>
      <w:r w:rsidRPr="00B84107">
        <w:rPr>
          <w:rStyle w:val="Style13ptBold"/>
          <w:sz w:val="28"/>
        </w:rPr>
        <w:t xml:space="preserve">Hurley and Chung 3/21 </w:t>
      </w:r>
      <w:r w:rsidRPr="00B84107">
        <w:t xml:space="preserve">– (Lawrence Hurley and Andrew Chung , 3/21/17, “Trump's Supreme Court pick Neil Gorsuch said he would have no trouble ruling against the president,” Accessed 7/11/17, </w:t>
      </w:r>
      <w:hyperlink r:id="rId32" w:history="1">
        <w:r w:rsidRPr="00B84107">
          <w:t>https://www.aol.com/article/news/2017/03/21/supreme-court-nominee-gorsuch-ruling-trump/21904298/)</w:t>
        </w:r>
      </w:hyperlink>
      <w:r w:rsidRPr="00B84107">
        <w:t xml:space="preserve"> //</w:t>
      </w:r>
      <w:proofErr w:type="spellStart"/>
      <w:r w:rsidRPr="00B84107">
        <w:t>ak</w:t>
      </w:r>
      <w:proofErr w:type="spellEnd"/>
    </w:p>
    <w:p w:rsidR="00332B36" w:rsidRPr="00E92E2D" w:rsidRDefault="00332B36" w:rsidP="00332B36">
      <w:pPr>
        <w:rPr>
          <w:rStyle w:val="StyleUnderline"/>
        </w:rPr>
      </w:pPr>
      <w:r w:rsidRPr="00E92E2D">
        <w:rPr>
          <w:sz w:val="16"/>
        </w:rPr>
        <w:t xml:space="preserve">WASHINGTON, March 21 (Reuters) - Neil </w:t>
      </w:r>
      <w:r w:rsidRPr="0026042C">
        <w:rPr>
          <w:rStyle w:val="StyleUnderline"/>
          <w:highlight w:val="green"/>
        </w:rPr>
        <w:t>Gorsuch</w:t>
      </w:r>
      <w:r w:rsidRPr="00E92E2D">
        <w:rPr>
          <w:sz w:val="16"/>
        </w:rPr>
        <w:t xml:space="preserve">, President Donald Trump's U.S. Supreme Court pick, </w:t>
      </w:r>
      <w:r w:rsidRPr="0026042C">
        <w:rPr>
          <w:rStyle w:val="StyleUnderline"/>
          <w:highlight w:val="green"/>
        </w:rPr>
        <w:t>said</w:t>
      </w:r>
      <w:r w:rsidRPr="0026042C">
        <w:rPr>
          <w:rStyle w:val="StyleUnderline"/>
        </w:rPr>
        <w:t xml:space="preserve"> </w:t>
      </w:r>
      <w:r w:rsidRPr="00E92E2D">
        <w:rPr>
          <w:sz w:val="16"/>
        </w:rPr>
        <w:t xml:space="preserve">on Tuesday he </w:t>
      </w:r>
      <w:r w:rsidRPr="0026042C">
        <w:rPr>
          <w:rStyle w:val="StyleUnderline"/>
          <w:highlight w:val="green"/>
        </w:rPr>
        <w:t xml:space="preserve">would have no trouble ruling against the </w:t>
      </w:r>
      <w:r w:rsidRPr="00E92E2D">
        <w:rPr>
          <w:rStyle w:val="StyleUnderline"/>
          <w:highlight w:val="green"/>
        </w:rPr>
        <w:t>president as he tried to stake out his independence</w:t>
      </w:r>
      <w:r w:rsidRPr="00E92E2D">
        <w:rPr>
          <w:sz w:val="16"/>
        </w:rPr>
        <w:t xml:space="preserve"> amid concerns by Democrats that he would be beholden to the man who nominated him. With the ideological balance of the Supreme Court at stake, the Senate Judiciary Committee held the second day of its confirmation hearing for Gorsuch, a conservative federal appeals court judge from Colorado. </w:t>
      </w:r>
      <w:r w:rsidRPr="00E92E2D">
        <w:rPr>
          <w:rStyle w:val="StyleUnderline"/>
          <w:highlight w:val="green"/>
        </w:rPr>
        <w:t>Republicans, who control Congress, have praised Gorsuch</w:t>
      </w:r>
      <w:r w:rsidRPr="00E92E2D">
        <w:rPr>
          <w:sz w:val="16"/>
        </w:rPr>
        <w:t xml:space="preserve">, 49, </w:t>
      </w:r>
      <w:r w:rsidRPr="00E92E2D">
        <w:rPr>
          <w:rStyle w:val="StyleUnderline"/>
          <w:highlight w:val="green"/>
        </w:rPr>
        <w:t>as highly qualified for a lifetime appointment as a justice while Democrats have questioned his suitability.</w:t>
      </w:r>
      <w:r w:rsidRPr="00E92E2D">
        <w:rPr>
          <w:rStyle w:val="StyleUnderline"/>
        </w:rPr>
        <w:t xml:space="preserve"> </w:t>
      </w:r>
    </w:p>
    <w:p w:rsidR="00092E92" w:rsidRPr="001E09EE" w:rsidRDefault="00092E92" w:rsidP="00092E92">
      <w:pPr>
        <w:pStyle w:val="Heading3"/>
      </w:pPr>
      <w:r>
        <w:lastRenderedPageBreak/>
        <w:t xml:space="preserve">No link- Disability </w:t>
      </w:r>
      <w:proofErr w:type="spellStart"/>
      <w:r>
        <w:t>Aff</w:t>
      </w:r>
      <w:proofErr w:type="spellEnd"/>
    </w:p>
    <w:p w:rsidR="00092E92" w:rsidRDefault="00092E92" w:rsidP="00092E92">
      <w:pPr>
        <w:pStyle w:val="Heading4"/>
      </w:pPr>
      <w:r>
        <w:t xml:space="preserve">Specifically, disability rights in education are </w:t>
      </w:r>
      <w:r w:rsidRPr="00695C1F">
        <w:rPr>
          <w:u w:val="single"/>
        </w:rPr>
        <w:t>bipartisan</w:t>
      </w:r>
      <w:r>
        <w:t>- no link</w:t>
      </w:r>
    </w:p>
    <w:p w:rsidR="00092E92" w:rsidRPr="009B787F" w:rsidRDefault="00092E92" w:rsidP="00092E92">
      <w:r w:rsidRPr="009B787F">
        <w:rPr>
          <w:b/>
          <w:sz w:val="26"/>
          <w:szCs w:val="26"/>
        </w:rPr>
        <w:t>Perry 17</w:t>
      </w:r>
      <w:r>
        <w:t xml:space="preserve"> (March 22, David M., Pacific Standard </w:t>
      </w:r>
      <w:proofErr w:type="gramStart"/>
      <w:r>
        <w:t>Editor</w:t>
      </w:r>
      <w:proofErr w:type="gramEnd"/>
      <w:r>
        <w:t xml:space="preserve"> and Contributor, “Can Disability Rights Stay Partisan?”, Pacific Standard, </w:t>
      </w:r>
      <w:hyperlink r:id="rId33" w:history="1">
        <w:r w:rsidRPr="00EE30D2">
          <w:rPr>
            <w:rStyle w:val="Hyperlink"/>
          </w:rPr>
          <w:t>https://psmag.com/news/can-disability-rights-stay-bipartisan</w:t>
        </w:r>
      </w:hyperlink>
      <w:r>
        <w:t>) MFE</w:t>
      </w:r>
    </w:p>
    <w:p w:rsidR="00092E92" w:rsidRDefault="00092E92" w:rsidP="00092E92">
      <w:pPr>
        <w:rPr>
          <w:sz w:val="14"/>
        </w:rPr>
      </w:pPr>
      <w:proofErr w:type="spellStart"/>
      <w:r w:rsidRPr="009B787F">
        <w:rPr>
          <w:b/>
          <w:highlight w:val="cyan"/>
          <w:u w:val="single"/>
        </w:rPr>
        <w:t>Endrew</w:t>
      </w:r>
      <w:proofErr w:type="spellEnd"/>
      <w:r w:rsidRPr="009B787F">
        <w:rPr>
          <w:b/>
          <w:u w:val="single"/>
        </w:rPr>
        <w:t xml:space="preserve"> F</w:t>
      </w:r>
      <w:r w:rsidRPr="00695C1F">
        <w:rPr>
          <w:b/>
          <w:u w:val="single"/>
        </w:rPr>
        <w:t xml:space="preserve">. </w:t>
      </w:r>
      <w:r w:rsidRPr="009B787F">
        <w:rPr>
          <w:b/>
          <w:highlight w:val="cyan"/>
          <w:u w:val="single"/>
        </w:rPr>
        <w:t>v. Douglas</w:t>
      </w:r>
      <w:r w:rsidRPr="00695C1F">
        <w:rPr>
          <w:b/>
          <w:u w:val="single"/>
        </w:rPr>
        <w:t xml:space="preserve"> County </w:t>
      </w:r>
      <w:r w:rsidRPr="009B787F">
        <w:rPr>
          <w:b/>
          <w:highlight w:val="cyan"/>
          <w:u w:val="single"/>
        </w:rPr>
        <w:t>is the second 8–0 ruling in favor of disability rights from the current Supreme Court</w:t>
      </w:r>
      <w:r w:rsidRPr="009B787F">
        <w:rPr>
          <w:sz w:val="14"/>
        </w:rPr>
        <w:t xml:space="preserve">. As I reported for Pacific Standard, the court ruled in late February that disabled people who encountered discrimination in schools could sue under the Americans With Disabilities Act (ADA). At the time, I speculated, backed up by legal experts, that the language within that decision boded well for </w:t>
      </w:r>
      <w:proofErr w:type="spellStart"/>
      <w:r w:rsidRPr="009B787F">
        <w:rPr>
          <w:sz w:val="14"/>
        </w:rPr>
        <w:t>Endrew</w:t>
      </w:r>
      <w:proofErr w:type="spellEnd"/>
      <w:r w:rsidRPr="009B787F">
        <w:rPr>
          <w:sz w:val="14"/>
        </w:rPr>
        <w:t xml:space="preserve"> F. It did. </w:t>
      </w:r>
      <w:r w:rsidRPr="009B787F">
        <w:rPr>
          <w:b/>
          <w:highlight w:val="cyan"/>
          <w:u w:val="single"/>
        </w:rPr>
        <w:t>This is a sweeping decision — and a reminder of a key fact about disability rights</w:t>
      </w:r>
      <w:r w:rsidRPr="009B787F">
        <w:rPr>
          <w:b/>
          <w:u w:val="single"/>
        </w:rPr>
        <w:t xml:space="preserve"> and American politics: </w:t>
      </w:r>
      <w:r w:rsidRPr="009B787F">
        <w:rPr>
          <w:b/>
          <w:highlight w:val="cyan"/>
          <w:u w:val="single"/>
        </w:rPr>
        <w:t>There’s no reason they must be partisan</w:t>
      </w:r>
      <w:r w:rsidRPr="009B787F">
        <w:rPr>
          <w:b/>
          <w:u w:val="single"/>
        </w:rPr>
        <w:t>.</w:t>
      </w:r>
      <w:r>
        <w:rPr>
          <w:b/>
          <w:u w:val="single"/>
        </w:rPr>
        <w:t xml:space="preserve"> </w:t>
      </w:r>
      <w:r w:rsidRPr="009B787F">
        <w:rPr>
          <w:u w:val="single"/>
        </w:rPr>
        <w:t xml:space="preserve">The essence of this ruling is that, </w:t>
      </w:r>
      <w:r w:rsidRPr="009B787F">
        <w:rPr>
          <w:highlight w:val="cyan"/>
          <w:u w:val="single"/>
        </w:rPr>
        <w:t>for education to be education</w:t>
      </w:r>
      <w:r w:rsidRPr="009B787F">
        <w:rPr>
          <w:u w:val="single"/>
        </w:rPr>
        <w:t xml:space="preserve">, rather than warehousing or babysitting, </w:t>
      </w:r>
      <w:r w:rsidRPr="009B787F">
        <w:rPr>
          <w:highlight w:val="cyan"/>
          <w:u w:val="single"/>
        </w:rPr>
        <w:t>student learning should be significant</w:t>
      </w:r>
      <w:r w:rsidRPr="009B787F">
        <w:rPr>
          <w:u w:val="single"/>
        </w:rPr>
        <w:t xml:space="preserve">. </w:t>
      </w:r>
      <w:proofErr w:type="spellStart"/>
      <w:r w:rsidRPr="009B787F">
        <w:rPr>
          <w:u w:val="single"/>
        </w:rPr>
        <w:t>Endrew</w:t>
      </w:r>
      <w:proofErr w:type="spellEnd"/>
      <w:r w:rsidRPr="009B787F">
        <w:rPr>
          <w:sz w:val="14"/>
        </w:rPr>
        <w:t xml:space="preserve"> F., according to the complaint, </w:t>
      </w:r>
      <w:r w:rsidRPr="009B787F">
        <w:rPr>
          <w:u w:val="single"/>
        </w:rPr>
        <w:t xml:space="preserve">wasn’t learning in his public school. His IEP goals were pretty much the same each year, while his experience was marked by regular behavioral conflicts with staff and teachers. The school refused to change anything, </w:t>
      </w:r>
      <w:r w:rsidRPr="009B787F">
        <w:rPr>
          <w:sz w:val="14"/>
        </w:rPr>
        <w:t xml:space="preserve">arguing that they were complying with the law by offering a “more than de </w:t>
      </w:r>
      <w:proofErr w:type="spellStart"/>
      <w:r w:rsidRPr="009B787F">
        <w:rPr>
          <w:sz w:val="14"/>
        </w:rPr>
        <w:t>minimis</w:t>
      </w:r>
      <w:proofErr w:type="spellEnd"/>
      <w:r w:rsidRPr="009B787F">
        <w:rPr>
          <w:sz w:val="14"/>
        </w:rPr>
        <w:t xml:space="preserve">” standard of education. </w:t>
      </w:r>
      <w:proofErr w:type="gramStart"/>
      <w:r w:rsidRPr="009B787F">
        <w:rPr>
          <w:sz w:val="14"/>
        </w:rPr>
        <w:t>So</w:t>
      </w:r>
      <w:proofErr w:type="gramEnd"/>
      <w:r w:rsidRPr="009B787F">
        <w:rPr>
          <w:sz w:val="14"/>
        </w:rPr>
        <w:t xml:space="preserve"> the parents pulled him from school, enrolled in a private school, and watched </w:t>
      </w:r>
      <w:proofErr w:type="spellStart"/>
      <w:r w:rsidRPr="009B787F">
        <w:rPr>
          <w:sz w:val="14"/>
        </w:rPr>
        <w:t>Endrew</w:t>
      </w:r>
      <w:proofErr w:type="spellEnd"/>
      <w:r w:rsidRPr="009B787F">
        <w:rPr>
          <w:sz w:val="14"/>
        </w:rPr>
        <w:t xml:space="preserve"> learn. They sued to recoup the costs. As is usual in a Supreme Court decision, the justices did not rule on the specifics of </w:t>
      </w:r>
      <w:proofErr w:type="spellStart"/>
      <w:r w:rsidRPr="009B787F">
        <w:rPr>
          <w:sz w:val="14"/>
        </w:rPr>
        <w:t>Endrew’s</w:t>
      </w:r>
      <w:proofErr w:type="spellEnd"/>
      <w:r w:rsidRPr="009B787F">
        <w:rPr>
          <w:sz w:val="14"/>
        </w:rPr>
        <w:t xml:space="preserve"> experience (the parents’ claim was upheld at a lower court), but rather on how to interpret the relevant law. Roberts wrote: WHEN ALL IS SAID AND DONE, A STUDENT OFFERED AN EDUCATIONAL PROGRAM PROVIDING “MERELY MORE THAN DE MINIMIS” PROGRESS FROM YEAR TO YEAR CAN HARDLY BE SAID TO HAVE BEEN OFFERED AN EDUCATION AT ALL. FOR CHILDREN WITH DISABILITIES, RECEIVING INSTRUCTION THAT AIMS SO LOW WOULD BE TANTAMOUNT TO “SITTING IDLY ... AWAITING THE TIME WHEN THEY WERE OLD ENOUGH TO ‘DROP OUT.’” THE IDEA DEMANDS MORE</w:t>
      </w:r>
      <w:r w:rsidRPr="009B787F">
        <w:rPr>
          <w:u w:val="single"/>
        </w:rPr>
        <w:t xml:space="preserve">. IT REQUIRES AN EDUCATIONAL PROGRAM REASONABLY CALCULATED TO ENABLE A CHILD TO MAKE PROGRESS APPROPRIATE </w:t>
      </w:r>
      <w:proofErr w:type="gramStart"/>
      <w:r w:rsidRPr="009B787F">
        <w:rPr>
          <w:u w:val="single"/>
        </w:rPr>
        <w:t>IN LIGHT OF</w:t>
      </w:r>
      <w:proofErr w:type="gramEnd"/>
      <w:r w:rsidRPr="009B787F">
        <w:rPr>
          <w:u w:val="single"/>
        </w:rPr>
        <w:t xml:space="preserve"> THE CHILD’S CIRCUMSTANCES.</w:t>
      </w:r>
      <w:r>
        <w:rPr>
          <w:u w:val="single"/>
        </w:rPr>
        <w:t xml:space="preserve"> </w:t>
      </w:r>
      <w:r w:rsidRPr="009B787F">
        <w:rPr>
          <w:u w:val="single"/>
        </w:rPr>
        <w:t xml:space="preserve">Those are words calculated to gladden the hearts of every disabled student, parent, advocate, and teacher hungry for better resources. </w:t>
      </w:r>
      <w:r w:rsidRPr="009B787F">
        <w:rPr>
          <w:highlight w:val="cyan"/>
          <w:u w:val="single"/>
        </w:rPr>
        <w:t>They are going to be cited</w:t>
      </w:r>
      <w:r w:rsidRPr="009B787F">
        <w:rPr>
          <w:u w:val="single"/>
        </w:rPr>
        <w:t xml:space="preserve"> repeatedly in arbitration and court cases </w:t>
      </w:r>
      <w:r w:rsidRPr="009B787F">
        <w:rPr>
          <w:b/>
          <w:highlight w:val="cyan"/>
          <w:u w:val="single"/>
        </w:rPr>
        <w:t>for years to come</w:t>
      </w:r>
      <w:r w:rsidRPr="009B787F">
        <w:rPr>
          <w:sz w:val="14"/>
        </w:rPr>
        <w:t xml:space="preserve">. What’s more, </w:t>
      </w:r>
      <w:r w:rsidRPr="009B787F">
        <w:rPr>
          <w:highlight w:val="cyan"/>
          <w:u w:val="single"/>
        </w:rPr>
        <w:t>this is no</w:t>
      </w:r>
      <w:r w:rsidRPr="009B787F">
        <w:rPr>
          <w:sz w:val="14"/>
        </w:rPr>
        <w:t xml:space="preserve"> 5–3 </w:t>
      </w:r>
      <w:r w:rsidRPr="009B787F">
        <w:rPr>
          <w:highlight w:val="cyan"/>
          <w:u w:val="single"/>
        </w:rPr>
        <w:t xml:space="preserve">split decision, but a </w:t>
      </w:r>
      <w:r w:rsidRPr="009B787F">
        <w:rPr>
          <w:b/>
          <w:highlight w:val="cyan"/>
          <w:u w:val="single"/>
        </w:rPr>
        <w:t>unanimous declaration</w:t>
      </w:r>
      <w:r w:rsidRPr="009B787F">
        <w:rPr>
          <w:highlight w:val="cyan"/>
          <w:u w:val="single"/>
        </w:rPr>
        <w:t xml:space="preserve"> that education must be educative</w:t>
      </w:r>
      <w:r w:rsidRPr="009B787F">
        <w:rPr>
          <w:u w:val="single"/>
        </w:rPr>
        <w:t xml:space="preserve">, even </w:t>
      </w:r>
      <w:r w:rsidRPr="009B787F">
        <w:rPr>
          <w:highlight w:val="cyan"/>
          <w:u w:val="single"/>
        </w:rPr>
        <w:t>for disabled students, with nary a peep of dissent</w:t>
      </w:r>
      <w:r w:rsidRPr="009B787F">
        <w:rPr>
          <w:sz w:val="14"/>
        </w:rPr>
        <w:t>.</w:t>
      </w:r>
    </w:p>
    <w:p w:rsidR="00092E92" w:rsidRDefault="00092E92" w:rsidP="00092E92">
      <w:pPr>
        <w:pStyle w:val="Heading3"/>
      </w:pPr>
      <w:r>
        <w:lastRenderedPageBreak/>
        <w:t>Courts Link Turn- Wag the Dog</w:t>
      </w:r>
    </w:p>
    <w:p w:rsidR="00092E92" w:rsidRPr="005A1582" w:rsidRDefault="00092E92" w:rsidP="00092E92">
      <w:pPr>
        <w:pStyle w:val="Heading4"/>
      </w:pPr>
      <w:r>
        <w:t>Media spin ensures that Court rulings are publicly popular</w:t>
      </w:r>
    </w:p>
    <w:p w:rsidR="00092E92" w:rsidRPr="005A1582" w:rsidRDefault="00092E92" w:rsidP="00092E92">
      <w:proofErr w:type="spellStart"/>
      <w:r>
        <w:rPr>
          <w:rStyle w:val="Style13ptBold"/>
        </w:rPr>
        <w:t>Linos</w:t>
      </w:r>
      <w:proofErr w:type="spellEnd"/>
      <w:r>
        <w:rPr>
          <w:rStyle w:val="Style13ptBold"/>
        </w:rPr>
        <w:t xml:space="preserve"> et al 6/28 </w:t>
      </w:r>
      <w:r w:rsidRPr="005A1582">
        <w:t xml:space="preserve">(2017, Katerina, Berkeley Law School, Kimberly Twist, Ph.D. in 2015 from the Travers Department of Political Science at the University of California, Berkeley, “Controversial Supreme Court decisions change public opinion — in part because the media mostly report on them uncritically”, </w:t>
      </w:r>
      <w:r>
        <w:t xml:space="preserve">Washington Post, </w:t>
      </w:r>
      <w:hyperlink r:id="rId34" w:history="1">
        <w:r w:rsidRPr="005A1582">
          <w:rPr>
            <w:rStyle w:val="Hyperlink"/>
          </w:rPr>
          <w:t>https://www.washingtonpost.com/news/monkey-cage/wp/2017/06/28/controversial-supreme-court-decisions-change-public-opinion-in-part-because-the-media-mostly-report-on-them-uncritically/?utm_term=.bd2039a7087d</w:t>
        </w:r>
      </w:hyperlink>
      <w:r w:rsidRPr="005A1582">
        <w:t>) MFE</w:t>
      </w:r>
    </w:p>
    <w:p w:rsidR="00092E92" w:rsidRPr="005A1582" w:rsidRDefault="00092E92" w:rsidP="00092E92">
      <w:pPr>
        <w:rPr>
          <w:sz w:val="14"/>
        </w:rPr>
      </w:pPr>
      <w:r w:rsidRPr="005A1582">
        <w:rPr>
          <w:sz w:val="14"/>
        </w:rPr>
        <w:t xml:space="preserve">This week </w:t>
      </w:r>
      <w:r w:rsidRPr="00AA6C87">
        <w:rPr>
          <w:u w:val="single"/>
        </w:rPr>
        <w:t>the Supreme Court announced its most controversial decision of the year</w:t>
      </w:r>
      <w:r w:rsidRPr="005A1582">
        <w:rPr>
          <w:sz w:val="14"/>
        </w:rPr>
        <w:t xml:space="preserve">, allowing parts of President Trump’s immigration ban to go into effect and inviting oral arguments in the fall. </w:t>
      </w:r>
      <w:r w:rsidRPr="00AA6C87">
        <w:rPr>
          <w:u w:val="single"/>
        </w:rPr>
        <w:t>How might this decision affect public support for the president’s ban, and for his immigration agenda</w:t>
      </w:r>
      <w:r w:rsidRPr="005A1582">
        <w:rPr>
          <w:sz w:val="14"/>
        </w:rPr>
        <w:t xml:space="preserve">? In a recent article in the Journal of Legal Studies, we found </w:t>
      </w:r>
      <w:r w:rsidRPr="00AA6C87">
        <w:rPr>
          <w:u w:val="single"/>
        </w:rPr>
        <w:t xml:space="preserve">that </w:t>
      </w:r>
      <w:r w:rsidRPr="005A1582">
        <w:rPr>
          <w:highlight w:val="cyan"/>
          <w:u w:val="single"/>
        </w:rPr>
        <w:t>Supreme Court rulings can affect how ordinary Americans perceive the issues</w:t>
      </w:r>
      <w:r w:rsidRPr="00AA6C87">
        <w:rPr>
          <w:u w:val="single"/>
        </w:rPr>
        <w:t xml:space="preserve"> under consideration in those rulings</w:t>
      </w:r>
      <w:r w:rsidRPr="005A1582">
        <w:rPr>
          <w:sz w:val="14"/>
        </w:rPr>
        <w:t xml:space="preserve">. Why? </w:t>
      </w:r>
      <w:r w:rsidRPr="00AA6C87">
        <w:rPr>
          <w:u w:val="single"/>
        </w:rPr>
        <w:t>Because of the news media.</w:t>
      </w:r>
      <w:r>
        <w:rPr>
          <w:u w:val="single"/>
        </w:rPr>
        <w:t xml:space="preserve"> </w:t>
      </w:r>
      <w:r w:rsidRPr="00AA6C87">
        <w:rPr>
          <w:u w:val="single"/>
        </w:rPr>
        <w:t>Justices keep their distance from the public. The news media interpret for them.</w:t>
      </w:r>
      <w:r>
        <w:rPr>
          <w:u w:val="single"/>
        </w:rPr>
        <w:t xml:space="preserve"> </w:t>
      </w:r>
      <w:r w:rsidRPr="005A1582">
        <w:rPr>
          <w:sz w:val="14"/>
        </w:rPr>
        <w:t xml:space="preserve">Unlike presidents or members of Congress, justices do not speak directly to the public. Their decisions pass through media outlets, which must decide how to explain them. Therefore, </w:t>
      </w:r>
      <w:r w:rsidRPr="005A1582">
        <w:rPr>
          <w:highlight w:val="cyan"/>
          <w:u w:val="single"/>
        </w:rPr>
        <w:t>the</w:t>
      </w:r>
      <w:r w:rsidRPr="00AA6C87">
        <w:rPr>
          <w:u w:val="single"/>
        </w:rPr>
        <w:t xml:space="preserve"> messages used by </w:t>
      </w:r>
      <w:r w:rsidRPr="005A1582">
        <w:rPr>
          <w:highlight w:val="cyan"/>
          <w:u w:val="single"/>
        </w:rPr>
        <w:t>media</w:t>
      </w:r>
      <w:r w:rsidRPr="00AA6C87">
        <w:rPr>
          <w:u w:val="single"/>
        </w:rPr>
        <w:t>, and television news</w:t>
      </w:r>
      <w:r w:rsidRPr="005A1582">
        <w:rPr>
          <w:sz w:val="14"/>
        </w:rPr>
        <w:t xml:space="preserve"> </w:t>
      </w:r>
      <w:proofErr w:type="gramStart"/>
      <w:r w:rsidRPr="005A1582">
        <w:rPr>
          <w:sz w:val="14"/>
        </w:rPr>
        <w:t xml:space="preserve">in particular, </w:t>
      </w:r>
      <w:r w:rsidRPr="005A1582">
        <w:rPr>
          <w:b/>
          <w:highlight w:val="cyan"/>
          <w:u w:val="single"/>
        </w:rPr>
        <w:t>have</w:t>
      </w:r>
      <w:proofErr w:type="gramEnd"/>
      <w:r w:rsidRPr="005A1582">
        <w:rPr>
          <w:b/>
          <w:highlight w:val="cyan"/>
          <w:u w:val="single"/>
        </w:rPr>
        <w:t xml:space="preserve"> tremendous ability to shape how Americans respond to the Supreme Court</w:t>
      </w:r>
      <w:r w:rsidRPr="005A1582">
        <w:rPr>
          <w:sz w:val="14"/>
        </w:rPr>
        <w:t xml:space="preserve">. And </w:t>
      </w:r>
      <w:r w:rsidRPr="005A1582">
        <w:rPr>
          <w:highlight w:val="cyan"/>
          <w:u w:val="single"/>
        </w:rPr>
        <w:t>media outlets tend to be far more deferential in reporting on court decisions</w:t>
      </w:r>
      <w:r w:rsidRPr="005A1582">
        <w:rPr>
          <w:sz w:val="14"/>
        </w:rPr>
        <w:t xml:space="preserve"> than when reporting on Congress or the presidency. </w:t>
      </w:r>
      <w:r w:rsidRPr="005A1582">
        <w:rPr>
          <w:u w:val="single"/>
        </w:rPr>
        <w:t>They often treat a court decision as the final word, rather than the beginning of a debate</w:t>
      </w:r>
      <w:r w:rsidRPr="005A1582">
        <w:rPr>
          <w:sz w:val="14"/>
        </w:rPr>
        <w:t xml:space="preserve">. The ruling temporarily allows the administration to ban travelers from six mostly-Muslim countries from entering the country — unless those travelers have a “bona fide” connection to some person or entity in the United States, such as a family member or a job. [Will Trump’s new rules make it harder to get asylum in the U.S.? That will vary dramatically from one judge to the next.] </w:t>
      </w:r>
      <w:r w:rsidRPr="005A1582">
        <w:rPr>
          <w:highlight w:val="cyan"/>
          <w:u w:val="single"/>
        </w:rPr>
        <w:t>The</w:t>
      </w:r>
      <w:r w:rsidRPr="005A1582">
        <w:rPr>
          <w:u w:val="single"/>
        </w:rPr>
        <w:t xml:space="preserve"> news </w:t>
      </w:r>
      <w:r w:rsidRPr="005A1582">
        <w:rPr>
          <w:highlight w:val="cyan"/>
          <w:u w:val="single"/>
        </w:rPr>
        <w:t>media could</w:t>
      </w:r>
      <w:r w:rsidRPr="005A1582">
        <w:rPr>
          <w:sz w:val="14"/>
        </w:rPr>
        <w:t xml:space="preserve"> cover this in many ways. For example, they could </w:t>
      </w:r>
      <w:r w:rsidRPr="005A1582">
        <w:rPr>
          <w:b/>
          <w:highlight w:val="cyan"/>
          <w:u w:val="single"/>
        </w:rPr>
        <w:t>portray the ruling as a victory for the administration</w:t>
      </w:r>
      <w:r w:rsidRPr="005A1582">
        <w:rPr>
          <w:sz w:val="14"/>
        </w:rPr>
        <w:t xml:space="preserve">, </w:t>
      </w:r>
      <w:r w:rsidRPr="005A1582">
        <w:rPr>
          <w:u w:val="single"/>
        </w:rPr>
        <w:t>as a win for families looking to be reunited, as a question of national security or as an issue of fundamental rights.</w:t>
      </w:r>
      <w:r>
        <w:rPr>
          <w:u w:val="single"/>
        </w:rPr>
        <w:t xml:space="preserve"> </w:t>
      </w:r>
      <w:r w:rsidRPr="005A1582">
        <w:rPr>
          <w:sz w:val="14"/>
        </w:rPr>
        <w:t xml:space="preserve">Here’s how we did our research </w:t>
      </w:r>
      <w:proofErr w:type="gramStart"/>
      <w:r w:rsidRPr="005A1582">
        <w:rPr>
          <w:u w:val="single"/>
        </w:rPr>
        <w:t>To</w:t>
      </w:r>
      <w:proofErr w:type="gramEnd"/>
      <w:r w:rsidRPr="005A1582">
        <w:rPr>
          <w:u w:val="single"/>
        </w:rPr>
        <w:t xml:space="preserve"> understand how the news media report on the Supreme Court, we examined how evening news programs covered aspects of two 2012 Supreme Court rulings: the Affordable Care Act’s individual mandate, under consideration in National Federation of Independent Business v. Sebelius, and the controversial “show your papers” provision of Arizona’s immigration law, Senate Bill 10170, under consideration in Arizona v. United States. The six networks in our study were ABC, CBS, CNN, Fox News, MSNBC, and NBC.</w:t>
      </w:r>
      <w:r>
        <w:rPr>
          <w:u w:val="single"/>
        </w:rPr>
        <w:t xml:space="preserve"> </w:t>
      </w:r>
      <w:r w:rsidRPr="005A1582">
        <w:rPr>
          <w:sz w:val="14"/>
        </w:rPr>
        <w:t xml:space="preserve">We coded the extent to which these programs included messages — whether from hosts, guests, or politicians — that supported or criticized the majority opinions. Support included discussion about, for example, how the individual mandate would decrease the number of uninsured Americans or how the “show your papers” law could help keep the border secure. Criticism included discussion about the individual mandate as a tax or how the Arizona law could increase discriminatory racial profiling. [Trump’s travel ban is built on a law meant to ‘protect’ the U.S. from Jews and communists] Here’s what was striking: </w:t>
      </w:r>
      <w:r w:rsidRPr="005A1582">
        <w:rPr>
          <w:b/>
          <w:highlight w:val="cyan"/>
          <w:u w:val="single"/>
        </w:rPr>
        <w:t>The networks</w:t>
      </w:r>
      <w:r w:rsidRPr="005A1582">
        <w:rPr>
          <w:b/>
          <w:u w:val="single"/>
        </w:rPr>
        <w:t xml:space="preserve"> largely — or almost </w:t>
      </w:r>
      <w:r w:rsidRPr="005A1582">
        <w:rPr>
          <w:b/>
          <w:highlight w:val="cyan"/>
          <w:u w:val="single"/>
        </w:rPr>
        <w:t>exclusively — conveyed support for these court rulings</w:t>
      </w:r>
      <w:r w:rsidRPr="005A1582">
        <w:rPr>
          <w:sz w:val="14"/>
        </w:rPr>
        <w:t xml:space="preserve">. Of the 12 evening news programs in our study — two decisions, each reported on by six networks — nearly half covered the rulings with one-sided support, while the rest divided their coverage more evenly between support and criticism. Not once did we find one-sided negative coverage. Even when Fox covered the Obamacare decision, and when MSNBC covered the Arizona decision, each featured some arguments that supported the court majority. Supportive coverage boosted public support for controversial decisions </w:t>
      </w:r>
      <w:proofErr w:type="gramStart"/>
      <w:r w:rsidRPr="005A1582">
        <w:rPr>
          <w:sz w:val="14"/>
        </w:rPr>
        <w:t>To</w:t>
      </w:r>
      <w:proofErr w:type="gramEnd"/>
      <w:r w:rsidRPr="005A1582">
        <w:rPr>
          <w:sz w:val="14"/>
        </w:rPr>
        <w:t xml:space="preserve"> answer how </w:t>
      </w:r>
      <w:r w:rsidRPr="005A1582">
        <w:rPr>
          <w:b/>
          <w:u w:val="single"/>
        </w:rPr>
        <w:t>coverage affected public opinion</w:t>
      </w:r>
      <w:r w:rsidRPr="005A1582">
        <w:rPr>
          <w:sz w:val="14"/>
        </w:rPr>
        <w:t>, we paired this media study with a two-wave nationally representative survey. A few weeks before each ruling and in the days afterward, we asked respondents how strongly they supported or opposed the ACA’s individual mandate or the Arizona “papers” provision. We also asked respondents which evening news programs they watched, to see how those outlets’ media coverage shifted public opinion. Because viewers choose their news outlets, we coupled this research with an experiment in which we randomly assigned supportive and critical messages. Viewers who watched networks that covered the decisions supportively were likely to increase their support of the provisions. Viewers who watched networks that offered mixed coverage did not change their minds. [</w:t>
      </w:r>
      <w:proofErr w:type="gramStart"/>
      <w:r w:rsidRPr="005A1582">
        <w:rPr>
          <w:sz w:val="14"/>
        </w:rPr>
        <w:t>This is why</w:t>
      </w:r>
      <w:proofErr w:type="gramEnd"/>
      <w:r w:rsidRPr="005A1582">
        <w:rPr>
          <w:sz w:val="14"/>
        </w:rPr>
        <w:t xml:space="preserve"> so many Republicans are ready to ignore public opinion on health care] Those effects are significant. </w:t>
      </w:r>
      <w:r w:rsidRPr="005A1582">
        <w:rPr>
          <w:highlight w:val="cyan"/>
          <w:u w:val="single"/>
        </w:rPr>
        <w:t>Immediately after the court’s ACA ruling, support for the individual mandate jumped from 29 to 35 percent</w:t>
      </w:r>
      <w:r w:rsidRPr="005A1582">
        <w:rPr>
          <w:sz w:val="14"/>
        </w:rPr>
        <w:t xml:space="preserve"> among our respondents, who were representative of the U.S. population. That jump was even bigger among those who saw only supportive coverage. </w:t>
      </w:r>
    </w:p>
    <w:p w:rsidR="00092E92" w:rsidRPr="00DA363F" w:rsidRDefault="00092E92" w:rsidP="00092E92">
      <w:pPr>
        <w:rPr>
          <w:u w:val="single"/>
        </w:rPr>
      </w:pPr>
    </w:p>
    <w:sectPr w:rsidR="00092E92" w:rsidRPr="00DA36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0D426E"/>
    <w:multiLevelType w:val="hybridMultilevel"/>
    <w:tmpl w:val="91A25B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88770024"/>
    <w:docVar w:name="VerbatimVersion" w:val="5.1"/>
  </w:docVars>
  <w:rsids>
    <w:rsidRoot w:val="004A35FC"/>
    <w:rsid w:val="000139A3"/>
    <w:rsid w:val="00092E92"/>
    <w:rsid w:val="00100833"/>
    <w:rsid w:val="00104529"/>
    <w:rsid w:val="00105942"/>
    <w:rsid w:val="00107396"/>
    <w:rsid w:val="00144A4C"/>
    <w:rsid w:val="00176AB0"/>
    <w:rsid w:val="00177B7D"/>
    <w:rsid w:val="0018322D"/>
    <w:rsid w:val="001B5776"/>
    <w:rsid w:val="001E527A"/>
    <w:rsid w:val="001F78CE"/>
    <w:rsid w:val="00251FC7"/>
    <w:rsid w:val="002762E9"/>
    <w:rsid w:val="002855A7"/>
    <w:rsid w:val="002B146A"/>
    <w:rsid w:val="002B5E17"/>
    <w:rsid w:val="002C2BFE"/>
    <w:rsid w:val="00312559"/>
    <w:rsid w:val="00314A4A"/>
    <w:rsid w:val="00315690"/>
    <w:rsid w:val="00316B75"/>
    <w:rsid w:val="00325646"/>
    <w:rsid w:val="00332B36"/>
    <w:rsid w:val="003460F2"/>
    <w:rsid w:val="0038158C"/>
    <w:rsid w:val="003902BA"/>
    <w:rsid w:val="003A09E2"/>
    <w:rsid w:val="003B1737"/>
    <w:rsid w:val="003F1819"/>
    <w:rsid w:val="003F3E93"/>
    <w:rsid w:val="00407037"/>
    <w:rsid w:val="004605D6"/>
    <w:rsid w:val="004A35FC"/>
    <w:rsid w:val="004B4F27"/>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A70B4"/>
    <w:rsid w:val="007F5B66"/>
    <w:rsid w:val="00823A1C"/>
    <w:rsid w:val="00845B9D"/>
    <w:rsid w:val="00860984"/>
    <w:rsid w:val="008B3ECB"/>
    <w:rsid w:val="008B4E85"/>
    <w:rsid w:val="008C1B2E"/>
    <w:rsid w:val="0091627E"/>
    <w:rsid w:val="0091678C"/>
    <w:rsid w:val="0097032B"/>
    <w:rsid w:val="009D2EAD"/>
    <w:rsid w:val="009D54B2"/>
    <w:rsid w:val="009E1922"/>
    <w:rsid w:val="009F7ED2"/>
    <w:rsid w:val="00A93661"/>
    <w:rsid w:val="00A95652"/>
    <w:rsid w:val="00AC0AB8"/>
    <w:rsid w:val="00B26432"/>
    <w:rsid w:val="00B33C6D"/>
    <w:rsid w:val="00B4508F"/>
    <w:rsid w:val="00B55AD5"/>
    <w:rsid w:val="00B8057C"/>
    <w:rsid w:val="00BD6238"/>
    <w:rsid w:val="00BF593B"/>
    <w:rsid w:val="00BF773A"/>
    <w:rsid w:val="00BF7E81"/>
    <w:rsid w:val="00C13773"/>
    <w:rsid w:val="00C17CC8"/>
    <w:rsid w:val="00C83417"/>
    <w:rsid w:val="00C8372E"/>
    <w:rsid w:val="00C9604F"/>
    <w:rsid w:val="00CA19AA"/>
    <w:rsid w:val="00CC5298"/>
    <w:rsid w:val="00CD736E"/>
    <w:rsid w:val="00CD798D"/>
    <w:rsid w:val="00CE161E"/>
    <w:rsid w:val="00CE7A76"/>
    <w:rsid w:val="00CF59A8"/>
    <w:rsid w:val="00D325A9"/>
    <w:rsid w:val="00D36A8A"/>
    <w:rsid w:val="00D61409"/>
    <w:rsid w:val="00D6691E"/>
    <w:rsid w:val="00D71170"/>
    <w:rsid w:val="00DA1C92"/>
    <w:rsid w:val="00DA25D4"/>
    <w:rsid w:val="00DA6538"/>
    <w:rsid w:val="00DC5688"/>
    <w:rsid w:val="00DD16E1"/>
    <w:rsid w:val="00E15E75"/>
    <w:rsid w:val="00E5262C"/>
    <w:rsid w:val="00E83E7B"/>
    <w:rsid w:val="00EC7DC4"/>
    <w:rsid w:val="00ED30CF"/>
    <w:rsid w:val="00F02058"/>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86828"/>
  <w15:docId w15:val="{C5E23DA4-18F4-4249-A3FF-52A822050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92E92"/>
    <w:rPr>
      <w:rFonts w:ascii="Calibri" w:hAnsi="Calibri"/>
    </w:rPr>
  </w:style>
  <w:style w:type="paragraph" w:styleId="Heading1">
    <w:name w:val="heading 1"/>
    <w:aliases w:val="Pocket"/>
    <w:basedOn w:val="Normal"/>
    <w:next w:val="Normal"/>
    <w:link w:val="Heading1Char"/>
    <w:qFormat/>
    <w:rsid w:val="00092E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92E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92E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Spacing211,No Spacing12,no read,No Spacing2111,No Spacing4,No Spacing11111,No Spacing21,small space,Medium Grid 21,CD - Cite,ta,No Spacing111111,T,t,No Spacing5,Ta,Dont use,TAG,Card"/>
    <w:basedOn w:val="Normal"/>
    <w:next w:val="Normal"/>
    <w:link w:val="Heading4Char"/>
    <w:uiPriority w:val="3"/>
    <w:unhideWhenUsed/>
    <w:qFormat/>
    <w:rsid w:val="00092E9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92E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2E92"/>
  </w:style>
  <w:style w:type="character" w:customStyle="1" w:styleId="Heading1Char">
    <w:name w:val="Heading 1 Char"/>
    <w:aliases w:val="Pocket Char"/>
    <w:basedOn w:val="DefaultParagraphFont"/>
    <w:link w:val="Heading1"/>
    <w:rsid w:val="00092E9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92E9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92E9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Spacing211 Char,No Spacing12 Char,no read Char,No Spacing2111 Char,No Spacing4 Char,No Spacing11111 Char,No Spacing21 Char,CD - Cite Char"/>
    <w:basedOn w:val="DefaultParagraphFont"/>
    <w:link w:val="Heading4"/>
    <w:uiPriority w:val="3"/>
    <w:rsid w:val="00092E92"/>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Emphasis1"/>
    <w:uiPriority w:val="7"/>
    <w:qFormat/>
    <w:rsid w:val="00092E9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92E9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8."/>
    <w:basedOn w:val="DefaultParagraphFont"/>
    <w:uiPriority w:val="6"/>
    <w:qFormat/>
    <w:rsid w:val="00092E92"/>
    <w:rPr>
      <w:b w:val="0"/>
      <w:sz w:val="22"/>
      <w:u w:val="single"/>
    </w:rPr>
  </w:style>
  <w:style w:type="character" w:styleId="Hyperlink">
    <w:name w:val="Hyperlink"/>
    <w:aliases w:val="heading 1 (block title),Card Text,Important,Read,Internet Link,Analytic Text,Internet link,Char Char1,Heading 3 Char2,Heading 3 Char1 Char1,No Underline Char1,Text 7 Char1,Tags v 2 Char1,Char Char Char Char Char Char Char Char1,Card Char1"/>
    <w:basedOn w:val="DefaultParagraphFont"/>
    <w:uiPriority w:val="99"/>
    <w:unhideWhenUsed/>
    <w:rsid w:val="00092E92"/>
    <w:rPr>
      <w:color w:val="auto"/>
      <w:u w:val="none"/>
    </w:rPr>
  </w:style>
  <w:style w:type="character" w:styleId="FollowedHyperlink">
    <w:name w:val="FollowedHyperlink"/>
    <w:basedOn w:val="DefaultParagraphFont"/>
    <w:uiPriority w:val="99"/>
    <w:semiHidden/>
    <w:unhideWhenUsed/>
    <w:rsid w:val="00092E92"/>
    <w:rPr>
      <w:color w:val="auto"/>
      <w:u w:val="none"/>
    </w:rPr>
  </w:style>
  <w:style w:type="paragraph" w:styleId="BalloonText">
    <w:name w:val="Balloon Text"/>
    <w:basedOn w:val="Normal"/>
    <w:link w:val="BalloonTextChar"/>
    <w:uiPriority w:val="99"/>
    <w:semiHidden/>
    <w:unhideWhenUsed/>
    <w:rsid w:val="00C837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372E"/>
    <w:rPr>
      <w:rFonts w:ascii="Tahoma" w:hAnsi="Tahoma" w:cs="Tahoma"/>
      <w:sz w:val="16"/>
      <w:szCs w:val="16"/>
    </w:rPr>
  </w:style>
  <w:style w:type="character" w:customStyle="1" w:styleId="underline">
    <w:name w:val="underline"/>
    <w:qFormat/>
    <w:rsid w:val="00092E92"/>
    <w:rPr>
      <w:b/>
      <w:u w:val="single"/>
    </w:rPr>
  </w:style>
  <w:style w:type="paragraph" w:customStyle="1" w:styleId="Emphasis1">
    <w:name w:val="Emphasis1"/>
    <w:basedOn w:val="Normal"/>
    <w:link w:val="Emphasis"/>
    <w:uiPriority w:val="7"/>
    <w:rsid w:val="00F02058"/>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post.com/news/monkey-cage/wp/2017/06/28/controversial-supreme-court-decisions-change-public-opinion-in-part-because-the-media-mostly-report-on-them-uncritically/?utm_term=.1f70493a6084)" TargetMode="External"/><Relationship Id="rId13" Type="http://schemas.openxmlformats.org/officeDocument/2006/relationships/hyperlink" Target="http://www.washingtontimes.com/news/2017/may/25/jeff-sessions-supreme-court-ask-review-ruling-trum/" TargetMode="External"/><Relationship Id="rId18" Type="http://schemas.openxmlformats.org/officeDocument/2006/relationships/hyperlink" Target="http://scholarship.law.wm.edu/cgi/viewcontent.cgi?article=2671&amp;context=facpubs)" TargetMode="External"/><Relationship Id="rId26" Type="http://schemas.openxmlformats.org/officeDocument/2006/relationships/hyperlink" Target="http://www.slate.com/articles/news_and_politics/jurisprudence/2017/02/why_donald_trump_has_declared_war_on_the_judiciary.html)" TargetMode="External"/><Relationship Id="rId3" Type="http://schemas.openxmlformats.org/officeDocument/2006/relationships/styles" Target="styles.xml"/><Relationship Id="rId21" Type="http://schemas.openxmlformats.org/officeDocument/2006/relationships/hyperlink" Target="http://scholarship.law.wm.edu/cgi/viewcontent.cgi?article=2671&amp;context=facpubs)" TargetMode="External"/><Relationship Id="rId34" Type="http://schemas.openxmlformats.org/officeDocument/2006/relationships/hyperlink" Target="https://www.washingtonpost.com/news/monkey-cage/wp/2017/06/28/controversial-supreme-court-decisions-change-public-opinion-in-part-because-the-media-mostly-report-on-them-uncritically/?utm_term=.bd2039a7087d" TargetMode="External"/><Relationship Id="rId7" Type="http://schemas.openxmlformats.org/officeDocument/2006/relationships/hyperlink" Target="https://www.theatlantic.com/national/archive/2012/07/the-unfortunate-politicization-of-judicial-confirmation-hearings/259445/" TargetMode="External"/><Relationship Id="rId12" Type="http://schemas.openxmlformats.org/officeDocument/2006/relationships/hyperlink" Target="http://www.slate.com/articles/news_and_politics/jurisprudence/2017/05/neil_gorsuch_will_be_the_enduring_symbol_of_a_disastrous_presidency.html)" TargetMode="External"/><Relationship Id="rId17" Type="http://schemas.openxmlformats.org/officeDocument/2006/relationships/hyperlink" Target="https://www.bostonglobe.com/news/nation/2017/02/26/congress-returns-face-health-care-supreme-court-decisions/rTAye9mPkqVhPzhbsvJnvM/story.html)" TargetMode="External"/><Relationship Id="rId25" Type="http://schemas.openxmlformats.org/officeDocument/2006/relationships/hyperlink" Target="http://journals.cambridge.org.ezp-prod1.hul.harvard.edu/action/displayFulltext?type=6&amp;fid=1300748&amp;jid=PPS&amp;volumeId=5&amp;issueId=03&amp;aid=1300740&amp;fulltextType=RA&amp;fileId=S1537592707071484" TargetMode="External"/><Relationship Id="rId33" Type="http://schemas.openxmlformats.org/officeDocument/2006/relationships/hyperlink" Target="https://psmag.com/news/can-disability-rights-stay-bipartisan" TargetMode="External"/><Relationship Id="rId2" Type="http://schemas.openxmlformats.org/officeDocument/2006/relationships/numbering" Target="numbering.xml"/><Relationship Id="rId16" Type="http://schemas.openxmlformats.org/officeDocument/2006/relationships/hyperlink" Target="http://www.newyorker.com/news/news-desk/obama-and-gay-marriage-one-year-later" TargetMode="External"/><Relationship Id="rId20" Type="http://schemas.openxmlformats.org/officeDocument/2006/relationships/hyperlink" Target="http://www.allacademic.com/meta/p143265_index.html" TargetMode="External"/><Relationship Id="rId29" Type="http://schemas.openxmlformats.org/officeDocument/2006/relationships/hyperlink" Target="https://www.washingtonpost.com/news/the-fix/wp/2017/04/26/all-the-times-trump-personally-attacked-judges-and-why-his-tirades-are-worse-than-wrong/?utm_term=.808d10c91c68)" TargetMode="External"/><Relationship Id="rId1" Type="http://schemas.openxmlformats.org/officeDocument/2006/relationships/customXml" Target="../customXml/item1.xml"/><Relationship Id="rId6" Type="http://schemas.openxmlformats.org/officeDocument/2006/relationships/hyperlink" Target="https://www.omicsonline.org/open-access/is-anyone-listening-the-politicization-of-the-judiciary-and-the-loss-ofauthority-an-initial-assessment-2332-0761-1000217.pdf" TargetMode="External"/><Relationship Id="rId11" Type="http://schemas.openxmlformats.org/officeDocument/2006/relationships/hyperlink" Target="http://fox40.com/2017/04/10/trump-celebrates-supreme-court-success-with-gorsuch/)" TargetMode="External"/><Relationship Id="rId24" Type="http://schemas.openxmlformats.org/officeDocument/2006/relationships/hyperlink" Target="http://journals.cambridge.org.ezp-prod1.hul.harvard.edu/action/displayFulltext?type=6&amp;fid=1300748&amp;jid=PPS&amp;volumeId=5&amp;issueId=03&amp;aid=1300740&amp;fulltextType=RA&amp;fileId=S1537592707071484" TargetMode="External"/><Relationship Id="rId32" Type="http://schemas.openxmlformats.org/officeDocument/2006/relationships/hyperlink" Target="https://www.aol.com/article/news/2017/03/21/supreme-court-nominee-gorsuch-ruling-trump/21904298/)" TargetMode="External"/><Relationship Id="rId5" Type="http://schemas.openxmlformats.org/officeDocument/2006/relationships/webSettings" Target="webSettings.xml"/><Relationship Id="rId15" Type="http://schemas.openxmlformats.org/officeDocument/2006/relationships/hyperlink" Target="http://www.slate.com/blogs/outward/2015/07/01/supreme_court_gay_marriage_obama_s_decision_not_to_defend_doma_%20was_key.html" TargetMode="External"/><Relationship Id="rId23" Type="http://schemas.openxmlformats.org/officeDocument/2006/relationships/hyperlink" Target="http://journals.cambridge.org.ezp-prod1.hul.harvard.edu/action/displayFulltext?type=6&amp;fid=1300748&amp;jid=PPS&amp;volumeId=5&amp;issueId=03&amp;aid=1300740&amp;fulltextType=RA&amp;fileId=S1537592707071484" TargetMode="External"/><Relationship Id="rId28" Type="http://schemas.openxmlformats.org/officeDocument/2006/relationships/hyperlink" Target="https://www.washingtonpost.com/news/the-fix/wp/2017/04/26/all-the-times-trump-personally-attacked-judges-and-why-his-tirades-are-worse-than-wrong/?utm_term=.808d10c91c68)" TargetMode="External"/><Relationship Id="rId36" Type="http://schemas.openxmlformats.org/officeDocument/2006/relationships/theme" Target="theme/theme1.xml"/><Relationship Id="rId10" Type="http://schemas.openxmlformats.org/officeDocument/2006/relationships/hyperlink" Target="https://www.city-journal.org/html/supreme-court-was-politicized-long-ago-15119.html)" TargetMode="External"/><Relationship Id="rId19" Type="http://schemas.openxmlformats.org/officeDocument/2006/relationships/hyperlink" Target="http://www.scotusblog.com/2014/05/academic-highlight-congressional-overrides-of-supreme-court-decisions/)" TargetMode="External"/><Relationship Id="rId31" Type="http://schemas.openxmlformats.org/officeDocument/2006/relationships/hyperlink" Target="http://abcnews.go.com/Politics/republicans-praise-gorsuch-democrats-cast-doubt-supreme-court/story?id=46267503" TargetMode="External"/><Relationship Id="rId4" Type="http://schemas.openxmlformats.org/officeDocument/2006/relationships/settings" Target="settings.xml"/><Relationship Id="rId9" Type="http://schemas.openxmlformats.org/officeDocument/2006/relationships/hyperlink" Target="http://www.washingtonexaminer.com/like-him-or-not-trump-is-now-a-member-of-the-republican-family/article/2628200)" TargetMode="External"/><Relationship Id="rId14" Type="http://schemas.openxmlformats.org/officeDocument/2006/relationships/hyperlink" Target="https://usatoday30.usatoday.com/news/washington/judicial/2008-11-06-obamacourt_N.htm" TargetMode="External"/><Relationship Id="rId22" Type="http://schemas.openxmlformats.org/officeDocument/2006/relationships/hyperlink" Target="http://journals.cambridge.org.ezp-prod1.hul.harvard.edu/action/displayFulltext?type=6&amp;fid=1300748&amp;jid=PPS&amp;volumeId=5&amp;issueId=03&amp;aid=1300740&amp;fulltextType=RA&amp;fileId=S1537592707071484" TargetMode="External"/><Relationship Id="rId27" Type="http://schemas.openxmlformats.org/officeDocument/2006/relationships/hyperlink" Target="http://www.slate.com/articles/news_and_politics/jurisprudence/2017/02/why_donald_trump_has_declared_war_on_the_judiciary.html)" TargetMode="External"/><Relationship Id="rId30" Type="http://schemas.openxmlformats.org/officeDocument/2006/relationships/hyperlink" Target="https://www.nytimes.com/2017/02/06/opinion/president-trumps-real-fear-the-courts.html?mtrref=www.google.com&amp;assetType=opinion"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D28F47-9EE4-48D3-838D-D702889ED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26</Pages>
  <Words>14537</Words>
  <Characters>82862</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keywords>5.1.1</cp:keywords>
  <cp:lastModifiedBy>Jason</cp:lastModifiedBy>
  <cp:revision>8</cp:revision>
  <dcterms:created xsi:type="dcterms:W3CDTF">2017-07-11T19:47:00Z</dcterms:created>
  <dcterms:modified xsi:type="dcterms:W3CDTF">2017-07-11T23:47:00Z</dcterms:modified>
</cp:coreProperties>
</file>