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B54" w:rsidRDefault="00BD3B54" w:rsidP="00940F4D">
      <w:bookmarkStart w:id="0" w:name="_GoBack"/>
      <w:bookmarkEnd w:id="0"/>
    </w:p>
    <w:p w:rsidR="00A6528F" w:rsidRPr="00940F4D" w:rsidRDefault="00A6528F" w:rsidP="00940F4D"/>
    <w:p w:rsidR="00E23EBF" w:rsidRDefault="00E23EBF" w:rsidP="00E23EBF">
      <w:pPr>
        <w:pStyle w:val="Heading1"/>
      </w:pPr>
      <w:r>
        <w:t>Midterms  DA – NDI 6 Week 2017</w:t>
      </w:r>
    </w:p>
    <w:p w:rsidR="00E23EBF" w:rsidRDefault="00E23EBF" w:rsidP="00E23EBF">
      <w:pPr>
        <w:pStyle w:val="Heading2"/>
      </w:pPr>
      <w:r>
        <w:t xml:space="preserve">1NC </w:t>
      </w:r>
    </w:p>
    <w:p w:rsidR="00E9335B" w:rsidRDefault="00E23EBF" w:rsidP="00E9335B">
      <w:pPr>
        <w:pStyle w:val="Heading3"/>
      </w:pPr>
      <w:r>
        <w:t xml:space="preserve">Midterms DA 1NC </w:t>
      </w:r>
    </w:p>
    <w:p w:rsidR="00E9335B" w:rsidRDefault="00E9335B" w:rsidP="00E9335B">
      <w:pPr>
        <w:pStyle w:val="Heading4"/>
      </w:pPr>
      <w:r>
        <w:t xml:space="preserve">Democrats poised to make </w:t>
      </w:r>
      <w:r w:rsidRPr="00446494">
        <w:rPr>
          <w:u w:val="single"/>
        </w:rPr>
        <w:t>major gains in 2018</w:t>
      </w:r>
      <w:r>
        <w:t xml:space="preserve"> – the midterms will determine the success of the </w:t>
      </w:r>
      <w:r w:rsidRPr="00446494">
        <w:rPr>
          <w:u w:val="single"/>
        </w:rPr>
        <w:t>entire GOP agenda</w:t>
      </w:r>
      <w:r>
        <w:t xml:space="preserve"> – </w:t>
      </w:r>
      <w:r w:rsidRPr="00446494">
        <w:rPr>
          <w:u w:val="single"/>
        </w:rPr>
        <w:t>policy changes now</w:t>
      </w:r>
      <w:r>
        <w:t xml:space="preserve"> will dictate voter turnout </w:t>
      </w:r>
    </w:p>
    <w:p w:rsidR="00E9335B" w:rsidRDefault="00E9335B" w:rsidP="00E9335B">
      <w:r w:rsidRPr="00E64605">
        <w:t xml:space="preserve">Paul </w:t>
      </w:r>
      <w:r w:rsidRPr="00E64605">
        <w:rPr>
          <w:rStyle w:val="Style13ptBold"/>
        </w:rPr>
        <w:t>Waldman</w:t>
      </w:r>
      <w:r w:rsidRPr="00E64605">
        <w:t xml:space="preserve"> 3/14/</w:t>
      </w:r>
      <w:r w:rsidRPr="00E64605">
        <w:rPr>
          <w:rStyle w:val="Style13ptBold"/>
        </w:rPr>
        <w:t>17</w:t>
      </w:r>
      <w:r w:rsidR="00E64605">
        <w:t xml:space="preserve"> </w:t>
      </w:r>
      <w:r w:rsidRPr="00E64605">
        <w:t>senior writer with The American Prospect magazine and a blogger for The Washington Post</w:t>
      </w:r>
      <w:r w:rsidR="00E64605">
        <w:t xml:space="preserve"> </w:t>
      </w:r>
      <w:r w:rsidRPr="00E64605">
        <w:t>http://theweek.com/articles/685623/how-much-damage-republicans-before-2018</w:t>
      </w:r>
    </w:p>
    <w:p w:rsidR="00E9335B" w:rsidRPr="00E9335B" w:rsidRDefault="00E9335B" w:rsidP="00E9335B">
      <w:pPr>
        <w:rPr>
          <w:b/>
          <w:iCs/>
          <w:u w:val="single"/>
          <w:bdr w:val="single" w:sz="8" w:space="0" w:color="auto"/>
        </w:rPr>
      </w:pPr>
      <w:r w:rsidRPr="00563820">
        <w:rPr>
          <w:sz w:val="16"/>
        </w:rPr>
        <w:t xml:space="preserve">Self-aware </w:t>
      </w:r>
      <w:r w:rsidRPr="00AD19B5">
        <w:rPr>
          <w:rStyle w:val="StyleUnderline"/>
          <w:highlight w:val="cyan"/>
        </w:rPr>
        <w:t>Republicans</w:t>
      </w:r>
      <w:r w:rsidRPr="00563820">
        <w:rPr>
          <w:sz w:val="16"/>
        </w:rPr>
        <w:t xml:space="preserve"> in Congress </w:t>
      </w:r>
      <w:r w:rsidRPr="00AD19B5">
        <w:rPr>
          <w:rStyle w:val="StyleUnderline"/>
          <w:highlight w:val="cyan"/>
        </w:rPr>
        <w:t>are beginning to worry</w:t>
      </w:r>
      <w:r w:rsidRPr="00A7627A">
        <w:rPr>
          <w:rStyle w:val="StyleUnderline"/>
        </w:rPr>
        <w:t xml:space="preserve"> that </w:t>
      </w:r>
      <w:r w:rsidRPr="00AD19B5">
        <w:rPr>
          <w:rStyle w:val="StyleUnderline"/>
          <w:highlight w:val="cyan"/>
        </w:rPr>
        <w:t>they're headed for a disaster in</w:t>
      </w:r>
      <w:r w:rsidRPr="00A7627A">
        <w:rPr>
          <w:rStyle w:val="StyleUnderline"/>
        </w:rPr>
        <w:t xml:space="preserve"> the </w:t>
      </w:r>
      <w:r w:rsidRPr="00AD19B5">
        <w:rPr>
          <w:rStyle w:val="StyleUnderline"/>
          <w:highlight w:val="cyan"/>
        </w:rPr>
        <w:t>2018</w:t>
      </w:r>
      <w:r w:rsidRPr="00A7627A">
        <w:rPr>
          <w:rStyle w:val="StyleUnderline"/>
        </w:rPr>
        <w:t xml:space="preserve"> election</w:t>
      </w:r>
      <w:r w:rsidRPr="00563820">
        <w:rPr>
          <w:sz w:val="16"/>
        </w:rPr>
        <w:t xml:space="preserve">. </w:t>
      </w:r>
      <w:r w:rsidRPr="00AD19B5">
        <w:rPr>
          <w:rStyle w:val="StyleUnderline"/>
          <w:highlight w:val="cyan"/>
        </w:rPr>
        <w:t>They probably are</w:t>
      </w:r>
      <w:r w:rsidRPr="00A7627A">
        <w:rPr>
          <w:rStyle w:val="StyleUnderline"/>
        </w:rPr>
        <w:t xml:space="preserve">, both </w:t>
      </w:r>
      <w:r w:rsidRPr="00AD19B5">
        <w:rPr>
          <w:rStyle w:val="StyleUnderline"/>
          <w:highlight w:val="cyan"/>
        </w:rPr>
        <w:t xml:space="preserve">because of the </w:t>
      </w:r>
      <w:r w:rsidRPr="00AD19B5">
        <w:rPr>
          <w:rStyle w:val="Emphasis"/>
          <w:highlight w:val="cyan"/>
        </w:rPr>
        <w:t>unique circumstances of the moment</w:t>
      </w:r>
      <w:r w:rsidRPr="00AD19B5">
        <w:rPr>
          <w:rStyle w:val="StyleUnderline"/>
          <w:highlight w:val="cyan"/>
        </w:rPr>
        <w:t xml:space="preserve"> and the fact that midterm election disasters have become the norm for the president's party in recent years</w:t>
      </w:r>
      <w:r w:rsidRPr="00563820">
        <w:rPr>
          <w:sz w:val="16"/>
        </w:rPr>
        <w:t xml:space="preserve">. So if they've only got two years in complete control of the government, how much damage can they do? Or to put it another way (if you're a Republican), just how much greater will they make America? </w:t>
      </w:r>
      <w:r w:rsidRPr="00A7627A">
        <w:rPr>
          <w:rStyle w:val="Emphasis"/>
        </w:rPr>
        <w:t>First</w:t>
      </w:r>
      <w:r w:rsidRPr="00563820">
        <w:rPr>
          <w:sz w:val="16"/>
        </w:rPr>
        <w:t xml:space="preserve">, though, here's what I mean when I say that midterm disasters have become the norm. </w:t>
      </w:r>
      <w:r w:rsidRPr="00A7627A">
        <w:rPr>
          <w:rStyle w:val="StyleUnderline"/>
        </w:rPr>
        <w:t xml:space="preserve">The president's party almost always loses seats in midterms, because in an election where only about one out of every three voters shows up, </w:t>
      </w:r>
      <w:r w:rsidRPr="00AD19B5">
        <w:rPr>
          <w:rStyle w:val="StyleUnderline"/>
          <w:highlight w:val="cyan"/>
        </w:rPr>
        <w:t>the party that's more motivated will probably win</w:t>
      </w:r>
      <w:r w:rsidRPr="00A7627A">
        <w:rPr>
          <w:rStyle w:val="StyleUnderline"/>
        </w:rPr>
        <w:t xml:space="preserve">. </w:t>
      </w:r>
      <w:r w:rsidRPr="00AD19B5">
        <w:rPr>
          <w:rStyle w:val="StyleUnderline"/>
          <w:highlight w:val="cyan"/>
        </w:rPr>
        <w:t>No political motivation is stronger than anger, and the people who are ticked off at the president are almost inevitably going to feel more strongly than the ones who think he's doing a fine job</w:t>
      </w:r>
      <w:r w:rsidRPr="00563820">
        <w:rPr>
          <w:sz w:val="16"/>
        </w:rPr>
        <w:t xml:space="preserve">. </w:t>
      </w:r>
      <w:r w:rsidRPr="00A7627A">
        <w:rPr>
          <w:rStyle w:val="StyleUnderline"/>
        </w:rPr>
        <w:t>Look at recent midterm elections</w:t>
      </w:r>
      <w:r w:rsidRPr="00563820">
        <w:rPr>
          <w:sz w:val="16"/>
        </w:rPr>
        <w:t xml:space="preserve">. </w:t>
      </w:r>
      <w:r w:rsidRPr="00AD19B5">
        <w:rPr>
          <w:rStyle w:val="StyleUnderline"/>
          <w:highlight w:val="cyan"/>
        </w:rPr>
        <w:t>Republicans had a huge win in 2010, when the</w:t>
      </w:r>
      <w:r w:rsidRPr="00563820">
        <w:rPr>
          <w:sz w:val="16"/>
        </w:rPr>
        <w:t xml:space="preserve"> country was still mired in an economic crisis and their </w:t>
      </w:r>
      <w:r w:rsidRPr="00AD19B5">
        <w:rPr>
          <w:rStyle w:val="Emphasis"/>
          <w:sz w:val="26"/>
          <w:highlight w:val="cyan"/>
        </w:rPr>
        <w:t>base was angry about the wave of progressive legislation passed</w:t>
      </w:r>
      <w:r w:rsidRPr="00AD19B5">
        <w:rPr>
          <w:rStyle w:val="Emphasis"/>
          <w:sz w:val="26"/>
        </w:rPr>
        <w:t xml:space="preserve"> </w:t>
      </w:r>
      <w:r w:rsidRPr="00A7627A">
        <w:rPr>
          <w:rStyle w:val="Emphasis"/>
        </w:rPr>
        <w:t>in</w:t>
      </w:r>
      <w:r w:rsidRPr="00563820">
        <w:rPr>
          <w:sz w:val="16"/>
        </w:rPr>
        <w:t xml:space="preserve"> Barack </w:t>
      </w:r>
      <w:r w:rsidRPr="00A7627A">
        <w:rPr>
          <w:rStyle w:val="Emphasis"/>
        </w:rPr>
        <w:t>Obama's first two years</w:t>
      </w:r>
      <w:r w:rsidRPr="00563820">
        <w:rPr>
          <w:sz w:val="16"/>
        </w:rPr>
        <w:t xml:space="preserve">. But they had another huge win in 2014, when the economy was doing much better and the GOP-controlled House had already shut down any legislative action for years. It goes back farther than that. In 2006, with the Iraq War going poorly and George W. Bush's approval ratings low, Democrats seized control of both houses of Congress. In 2002, Republicans managed not to lose ground — but that election was a little over a year after the Sept. 11 attacks. Four years prior, the midterms happened at the end of the Republicans' ill-considered impeachment of Bill Clinton, which caused a public backlash that limited their gains. Four years prior to that was the earthquake of 1994. So four of the last six midterms were "wave" elections where at least one house of Congress changed hands, and the two exceptions were because of unique circumstances. That should be our baseline expectation if nothing extraordinary happens. Before we even consider the corner Republicans have backed themselves into by bungling their repeal of the Affordable Care Act, they'll be dragged down by a (probably) unpopular president while they face a left that is angry, animated, and organized. Even though they have a thin majority in the Senate and a healthy one in the House, it's actually the latter that is more at risk for the GOP. That's because they have an extraordinarily favorable Senate map in 2018. Democrats will be defending 25 seats (counting the Democratic-voting independents Bernie Sanders and Angus King), while Republicans will be defending only nine. And of those nine, only one (Nevada) is in a state that Hillary Clinton won last year. So if Democrats are going to take one of Congress' houses, it will probably be the House. If you're a Republican congressman, you might say to yourself, "If there's a wave election, I'm in trouble no matter what I do. So why don't we just go crazy? You never know when we'll get this chance again." That's a reasonable position to take, especially if you're a committed ideologue. </w:t>
      </w:r>
      <w:r w:rsidRPr="003270D3">
        <w:rPr>
          <w:rStyle w:val="Emphasis"/>
          <w:sz w:val="26"/>
          <w:highlight w:val="cyan"/>
        </w:rPr>
        <w:t>Repealing the ACA</w:t>
      </w:r>
      <w:r w:rsidRPr="003270D3">
        <w:rPr>
          <w:rStyle w:val="StyleUnderline"/>
          <w:sz w:val="26"/>
          <w:highlight w:val="cyan"/>
        </w:rPr>
        <w:t xml:space="preserve"> </w:t>
      </w:r>
      <w:r w:rsidRPr="00AD19B5">
        <w:rPr>
          <w:rStyle w:val="StyleUnderline"/>
          <w:highlight w:val="cyan"/>
        </w:rPr>
        <w:t>could be just the start. Republicans could</w:t>
      </w:r>
      <w:r w:rsidRPr="007E1263">
        <w:rPr>
          <w:rStyle w:val="StyleUnderline"/>
        </w:rPr>
        <w:t xml:space="preserve"> pass a major tax cut, </w:t>
      </w:r>
      <w:r w:rsidRPr="003270D3">
        <w:rPr>
          <w:rStyle w:val="Emphasis"/>
          <w:sz w:val="26"/>
          <w:highlight w:val="cyan"/>
        </w:rPr>
        <w:t>boost military spending</w:t>
      </w:r>
      <w:r w:rsidRPr="00AD19B5">
        <w:rPr>
          <w:rStyle w:val="StyleUnderline"/>
          <w:highlight w:val="cyan"/>
        </w:rPr>
        <w:t>, and take a chainsaw to all the parts of government they don't like.</w:t>
      </w:r>
      <w:r w:rsidRPr="00563820">
        <w:rPr>
          <w:sz w:val="16"/>
        </w:rPr>
        <w:t xml:space="preserve"> Indeed, we're hearing that the Trump administration's budget will do just that, going for </w:t>
      </w:r>
      <w:r w:rsidRPr="003270D3">
        <w:rPr>
          <w:rStyle w:val="Emphasis"/>
          <w:sz w:val="26"/>
          <w:highlight w:val="cyan"/>
        </w:rPr>
        <w:t>deep cuts in</w:t>
      </w:r>
      <w:r w:rsidRPr="003270D3">
        <w:rPr>
          <w:sz w:val="20"/>
        </w:rPr>
        <w:t xml:space="preserve"> </w:t>
      </w:r>
      <w:r w:rsidRPr="00563820">
        <w:rPr>
          <w:sz w:val="16"/>
        </w:rPr>
        <w:t xml:space="preserve">housing assistance, </w:t>
      </w:r>
      <w:r w:rsidRPr="003270D3">
        <w:rPr>
          <w:rStyle w:val="Emphasis"/>
          <w:sz w:val="26"/>
          <w:highlight w:val="cyan"/>
        </w:rPr>
        <w:t>diplomacy</w:t>
      </w:r>
      <w:r w:rsidRPr="007E1263">
        <w:rPr>
          <w:rStyle w:val="StyleUnderline"/>
        </w:rPr>
        <w:t>,</w:t>
      </w:r>
      <w:r w:rsidRPr="00563820">
        <w:rPr>
          <w:sz w:val="16"/>
        </w:rPr>
        <w:t xml:space="preserve"> legal services for the poor, arts funding, and a whole raft of other items Republicans never liked in the first place. Defunding Planned Parenthood is an opening move — why not try to pass a bill making abortion illegal, either directly or by regulating abortion clinics out of existence? You never know what the Supreme Court might look like by the time the legal challenges work their way up. Paul Ryan already has his Medicare privatization plan written, so why not move it through Congress? And how about instead of just installing a climate denier as head of the Environmental Protection Agency, you </w:t>
      </w:r>
      <w:r w:rsidRPr="003270D3">
        <w:rPr>
          <w:rStyle w:val="Emphasis"/>
          <w:sz w:val="26"/>
          <w:highlight w:val="cyan"/>
        </w:rPr>
        <w:t>eliminate the EPA</w:t>
      </w:r>
      <w:r w:rsidRPr="003270D3">
        <w:rPr>
          <w:sz w:val="20"/>
        </w:rPr>
        <w:t xml:space="preserve"> </w:t>
      </w:r>
      <w:r w:rsidRPr="00563820">
        <w:rPr>
          <w:sz w:val="16"/>
        </w:rPr>
        <w:t xml:space="preserve">altogether? </w:t>
      </w:r>
      <w:r w:rsidRPr="00AD19B5">
        <w:rPr>
          <w:rStyle w:val="Emphasis"/>
          <w:sz w:val="26"/>
          <w:highlight w:val="cyan"/>
        </w:rPr>
        <w:t>One reason that such a legislative orgy might not succeed is that the Democrats still have the filibuster in the Senate</w:t>
      </w:r>
      <w:r w:rsidRPr="007E1263">
        <w:rPr>
          <w:rStyle w:val="Emphasis"/>
          <w:sz w:val="26"/>
        </w:rPr>
        <w:t>, which means they can stop anything without a direct budgetary impact</w:t>
      </w:r>
      <w:r w:rsidRPr="00563820">
        <w:rPr>
          <w:sz w:val="16"/>
        </w:rPr>
        <w:t xml:space="preserve"> (bills that affect the budget can be passed through reconciliation, which only requires 50 votes). But if Republicans really thought this was an all-or-nothing moment, they could change Senate rules to eliminate the filibuster, then put all their legislation on a conveyor belt to the president's desk. Back in 2012, anti-tax activist Grover Norquist told Republicans that all they needed in a president was "a Republican with enough working digits to handle a pen" so he could sign the legislation Congress sent him. And that was a big reason why Republicans offered Donald Trump such loyalty in the 2016 election: Some may have had reservations about him, but he'd sign all those bills and advance their goals. Yet oddly enough, after waiting so long for this moment, Republicans in Congress have sent President Trump almost nothing apart from a bill to allow coal companies to dump ash in streams and a bill lifting the requirement for oil companies to report the payments they make to foreign governments. When it comes to laying waste to the government, they've barely gotten started. Compare that to Barack Obama's first term. By this time in his presidency, he had already signed the Lilly Ledbetter Fair Pay Act, an expansion of the Children's Health Insurance Program, a $787 billion stimulus bill, and an omnibus appropriations bill. In his first two years he'd go on to sign the Dodd-Frank financial reform, the repeal of "Don't Ask Don't Tell," an end to subsidies of banks for making student loans, an extension of unemployment benefits, a payroll tax cut, a strengthening of the food safety system, an expansion of Americorps, a bill allowing the FDA to regulate tobacco, higher nutrition standards, and more money for school lunches — and oh yeah, the Affordable Care Act. (There's a handy list of these and other accomplishments from Obama's first term here). You might be tempted to note that Democrats had a filibuster-proof supermajority of 60 seats in the Senate that allowed them to do that. But they only had 60 seats for seven months, between when the disputed Minnesota Senate race was finally resolved and Al Franken took office in July 2009, and when Ted Kennedy died and was replaced by Scott Brown in February 2010 after a special election. And it wasn't easy to hold all 60 votes, because they included conservatives like Nebraska's Ben Nelson and Connecticut's Joe Lieberman, who by then seemed to be driven only by his desire to make liberals miserable. Nevertheless, </w:t>
      </w:r>
      <w:r w:rsidRPr="00AD19B5">
        <w:rPr>
          <w:rStyle w:val="StyleUnderline"/>
          <w:highlight w:val="cyan"/>
        </w:rPr>
        <w:t>Democrats</w:t>
      </w:r>
      <w:r w:rsidRPr="00BC2A3C">
        <w:rPr>
          <w:rStyle w:val="StyleUnderline"/>
        </w:rPr>
        <w:t xml:space="preserve"> </w:t>
      </w:r>
      <w:r w:rsidRPr="00563820">
        <w:rPr>
          <w:sz w:val="16"/>
        </w:rPr>
        <w:t xml:space="preserve">still </w:t>
      </w:r>
      <w:r w:rsidRPr="00AD19B5">
        <w:rPr>
          <w:rStyle w:val="StyleUnderline"/>
          <w:highlight w:val="cyan"/>
        </w:rPr>
        <w:t>had more latitude than Republicans do now with their 52 Senate seats</w:t>
      </w:r>
      <w:r w:rsidRPr="00563820">
        <w:rPr>
          <w:sz w:val="16"/>
        </w:rPr>
        <w:t xml:space="preserve">. But Paul </w:t>
      </w:r>
      <w:r w:rsidRPr="00AD19B5">
        <w:rPr>
          <w:rStyle w:val="StyleUnderline"/>
          <w:highlight w:val="cyan"/>
        </w:rPr>
        <w:t>Ryan and</w:t>
      </w:r>
      <w:r w:rsidRPr="00563820">
        <w:rPr>
          <w:sz w:val="16"/>
        </w:rPr>
        <w:t xml:space="preserve"> Mitch </w:t>
      </w:r>
      <w:r w:rsidRPr="00AD19B5">
        <w:rPr>
          <w:rStyle w:val="StyleUnderline"/>
          <w:highlight w:val="cyan"/>
        </w:rPr>
        <w:t>McConnell are off to a</w:t>
      </w:r>
      <w:r w:rsidRPr="00BC2A3C">
        <w:rPr>
          <w:rStyle w:val="StyleUnderline"/>
        </w:rPr>
        <w:t xml:space="preserve">n awfully </w:t>
      </w:r>
      <w:r w:rsidRPr="00AD19B5">
        <w:rPr>
          <w:rStyle w:val="StyleUnderline"/>
          <w:highlight w:val="cyan"/>
        </w:rPr>
        <w:t>slow start</w:t>
      </w:r>
      <w:r w:rsidRPr="00563820">
        <w:rPr>
          <w:sz w:val="16"/>
        </w:rPr>
        <w:t xml:space="preserve">. Their first major initiative is looking like a disaster, and despite all those years of waiting, they don't seem to have their next moves lined up. It's possible they'll work up a head of steam and start passing one bill after another. But </w:t>
      </w:r>
      <w:r w:rsidRPr="00AD19B5">
        <w:rPr>
          <w:rStyle w:val="Emphasis"/>
          <w:highlight w:val="cyan"/>
        </w:rPr>
        <w:t>at the moment, they haven't made much progress on</w:t>
      </w:r>
      <w:r w:rsidRPr="00BC2A3C">
        <w:rPr>
          <w:rStyle w:val="Emphasis"/>
        </w:rPr>
        <w:t xml:space="preserve"> their goal of </w:t>
      </w:r>
      <w:r w:rsidRPr="00AD19B5">
        <w:rPr>
          <w:rStyle w:val="Emphasis"/>
          <w:highlight w:val="cyan"/>
        </w:rPr>
        <w:t>making all the Republican base's dreams come true.</w:t>
      </w:r>
    </w:p>
    <w:p w:rsidR="00E23EBF" w:rsidRDefault="00A42D84" w:rsidP="00E23EBF">
      <w:pPr>
        <w:pStyle w:val="Heading4"/>
      </w:pPr>
      <w:r>
        <w:t xml:space="preserve">Education is </w:t>
      </w:r>
      <w:r w:rsidR="00DD36B0">
        <w:t>key</w:t>
      </w:r>
      <w:r>
        <w:t xml:space="preserve"> issue </w:t>
      </w:r>
      <w:r w:rsidR="00DD36B0">
        <w:t xml:space="preserve">mobilizing anti-trump sentiment-the plan reduces base turnout in the midterms </w:t>
      </w:r>
    </w:p>
    <w:p w:rsidR="00E23EBF" w:rsidRDefault="00E23EBF" w:rsidP="00E23EBF">
      <w:r w:rsidRPr="00E64605">
        <w:rPr>
          <w:rStyle w:val="Style13ptBold"/>
        </w:rPr>
        <w:t>Budowsky</w:t>
      </w:r>
      <w:r w:rsidRPr="00E64605">
        <w:t xml:space="preserve"> 3/1/</w:t>
      </w:r>
      <w:r w:rsidRPr="00E64605">
        <w:rPr>
          <w:rStyle w:val="Style13ptBold"/>
        </w:rPr>
        <w:t>17</w:t>
      </w:r>
      <w:r w:rsidR="00E64605">
        <w:t xml:space="preserve"> </w:t>
      </w:r>
      <w:r w:rsidRPr="00E64605">
        <w:t>aide to former Sen. Lloyd Bentsen (D-Texas) and Rep. Bill Alexander (D-Ark.), then-chief deputy majority whip of the House. He holds an LL.M. in international financial law from the London School of Economics. He can be read on The Hill’s Contributors blog and reached at brentbbi@webtv.net.</w:t>
      </w:r>
      <w:r w:rsidR="00E64605">
        <w:t xml:space="preserve"> </w:t>
      </w:r>
      <w:r w:rsidRPr="00E64605">
        <w:t>http://thehill.com/opinion/brent-budowsky/321910-budowsky-anti-trump-wave-in-2018</w:t>
      </w:r>
      <w:r w:rsidR="00E64605">
        <w:t xml:space="preserve"> </w:t>
      </w:r>
      <w:r w:rsidRPr="00E64605">
        <w:t>Budowsky: Anti-Trump wave in 2018?</w:t>
      </w:r>
    </w:p>
    <w:p w:rsidR="00E23EBF" w:rsidRDefault="00E23EBF" w:rsidP="00E23EBF">
      <w:pPr>
        <w:rPr>
          <w:rStyle w:val="StyleUnderline"/>
        </w:rPr>
      </w:pPr>
      <w:r w:rsidRPr="00541E64">
        <w:rPr>
          <w:rStyle w:val="Emphasis"/>
          <w:highlight w:val="cyan"/>
        </w:rPr>
        <w:t>There is a high probability that in</w:t>
      </w:r>
      <w:r w:rsidRPr="00541E64">
        <w:rPr>
          <w:rStyle w:val="Emphasis"/>
        </w:rPr>
        <w:t xml:space="preserve"> the midterm elections of </w:t>
      </w:r>
      <w:r w:rsidRPr="00541E64">
        <w:rPr>
          <w:rStyle w:val="Emphasis"/>
          <w:highlight w:val="cyan"/>
        </w:rPr>
        <w:t>2018, a substantial wave of voters will turn out in</w:t>
      </w:r>
      <w:r w:rsidRPr="00541E64">
        <w:rPr>
          <w:rStyle w:val="Emphasis"/>
        </w:rPr>
        <w:t xml:space="preserve"> large and potentially </w:t>
      </w:r>
      <w:r w:rsidRPr="00541E64">
        <w:rPr>
          <w:rStyle w:val="Emphasis"/>
          <w:highlight w:val="cyan"/>
        </w:rPr>
        <w:t>unprecedented numbers to register their opposition to</w:t>
      </w:r>
      <w:r w:rsidRPr="00D36C0E">
        <w:rPr>
          <w:sz w:val="14"/>
        </w:rPr>
        <w:t xml:space="preserve"> President Donald </w:t>
      </w:r>
      <w:r w:rsidRPr="00541E64">
        <w:rPr>
          <w:rStyle w:val="Emphasis"/>
          <w:highlight w:val="cyan"/>
        </w:rPr>
        <w:t>Trump and</w:t>
      </w:r>
      <w:r w:rsidRPr="00541E64">
        <w:rPr>
          <w:rStyle w:val="Emphasis"/>
        </w:rPr>
        <w:t xml:space="preserve"> his supporters in </w:t>
      </w:r>
      <w:r w:rsidRPr="00541E64">
        <w:rPr>
          <w:rStyle w:val="Emphasis"/>
          <w:highlight w:val="cyan"/>
        </w:rPr>
        <w:t>the Republican House and Senate</w:t>
      </w:r>
      <w:r w:rsidRPr="00DC3C3C">
        <w:rPr>
          <w:rStyle w:val="StyleUnderline"/>
        </w:rPr>
        <w:t>.</w:t>
      </w:r>
      <w:r w:rsidRPr="00D36C0E">
        <w:rPr>
          <w:sz w:val="14"/>
        </w:rPr>
        <w:t xml:space="preserve"> </w:t>
      </w:r>
      <w:r w:rsidRPr="00541E64">
        <w:rPr>
          <w:rStyle w:val="StyleUnderline"/>
          <w:highlight w:val="cyan"/>
        </w:rPr>
        <w:t>Trump remains the most unpopular and distrusted new president in the history of presidential polling. Trump and Republicans in Congress are trapped together in a Gordian knot. Trump has political ownership of Republicans in Congress, and they have political ownership of him in the eyes of voters</w:t>
      </w:r>
      <w:r w:rsidRPr="00D36C0E">
        <w:rPr>
          <w:sz w:val="14"/>
        </w:rPr>
        <w:t xml:space="preserve">. It is important to understand the fundamental difference between presidential elections and midterm elections. A presidential election decides who will lead the nation, and in what big-picture direction. </w:t>
      </w:r>
      <w:r w:rsidRPr="00541E64">
        <w:rPr>
          <w:rStyle w:val="StyleUnderline"/>
          <w:highlight w:val="cyan"/>
        </w:rPr>
        <w:t>A midterm election</w:t>
      </w:r>
      <w:r w:rsidRPr="00D36C0E">
        <w:rPr>
          <w:sz w:val="14"/>
        </w:rPr>
        <w:t xml:space="preserve">, by contrast, </w:t>
      </w:r>
      <w:r w:rsidRPr="00541E64">
        <w:rPr>
          <w:rStyle w:val="StyleUnderline"/>
          <w:highlight w:val="cyan"/>
        </w:rPr>
        <w:t>is a “yes or no” referendum passing judgment on the party in power.</w:t>
      </w:r>
      <w:r w:rsidRPr="00D36C0E">
        <w:rPr>
          <w:sz w:val="14"/>
          <w:highlight w:val="cyan"/>
        </w:rPr>
        <w:t xml:space="preserve"> </w:t>
      </w:r>
      <w:r w:rsidRPr="00541E64">
        <w:rPr>
          <w:rStyle w:val="StyleUnderline"/>
          <w:highlight w:val="cyan"/>
        </w:rPr>
        <w:t>The last three midterm elections brought landslide wave victories for the “out” party</w:t>
      </w:r>
      <w:r w:rsidRPr="00D36C0E">
        <w:rPr>
          <w:sz w:val="14"/>
          <w:highlight w:val="cyan"/>
        </w:rPr>
        <w:t>. I</w:t>
      </w:r>
      <w:r w:rsidRPr="00D36C0E">
        <w:rPr>
          <w:sz w:val="14"/>
        </w:rPr>
        <w:t xml:space="preserve">n 2006, the wave election catapulted Democrats to power in Congress as a reaction against the presidency of George W. Bush. In 2010 and 2014, the wave elections similarly catapulted Republicans to power in Congress as a reaction against the presidency of Barack Obama. </w:t>
      </w:r>
      <w:r w:rsidRPr="00DC3C3C">
        <w:rPr>
          <w:rStyle w:val="StyleUnderline"/>
        </w:rPr>
        <w:t>Historically, the first midterm election of a new president almost always results in the party of that president losing seats in Congress</w:t>
      </w:r>
      <w:r w:rsidRPr="00D36C0E">
        <w:rPr>
          <w:sz w:val="14"/>
        </w:rPr>
        <w:t xml:space="preserve">. </w:t>
      </w:r>
      <w:r w:rsidRPr="00DC3C3C">
        <w:rPr>
          <w:rStyle w:val="StyleUnderline"/>
        </w:rPr>
        <w:t>The last three midterms have imposed extreme losses on the party of the incumbent president.</w:t>
      </w:r>
      <w:r>
        <w:rPr>
          <w:rStyle w:val="StyleUnderline"/>
        </w:rPr>
        <w:t xml:space="preserve"> </w:t>
      </w:r>
      <w:r w:rsidRPr="00DC3C3C">
        <w:rPr>
          <w:rStyle w:val="StyleUnderline"/>
        </w:rPr>
        <w:t>Because of the size and intensity of widespread public disapproval of Trump, which is unprecedented since the presidency of Richard Nixon, the odds favor the 2018 midterms following the pattern of elections</w:t>
      </w:r>
      <w:r w:rsidRPr="00D36C0E">
        <w:rPr>
          <w:sz w:val="14"/>
        </w:rPr>
        <w:t xml:space="preserve"> in 2006, 2010 and 2014. </w:t>
      </w:r>
      <w:r w:rsidRPr="00541E64">
        <w:rPr>
          <w:rStyle w:val="StyleUnderline"/>
          <w:highlight w:val="cyan"/>
        </w:rPr>
        <w:t>It is true that in the 2018 Senate elections, far more Democratic seats are in play than GOP seats,</w:t>
      </w:r>
      <w:r w:rsidRPr="00DC3C3C">
        <w:rPr>
          <w:rStyle w:val="StyleUnderline"/>
        </w:rPr>
        <w:t xml:space="preserve"> and that gerrymandering after the 2010 census gives Republicans an edge.</w:t>
      </w:r>
      <w:r>
        <w:rPr>
          <w:rStyle w:val="StyleUnderline"/>
        </w:rPr>
        <w:t xml:space="preserve"> </w:t>
      </w:r>
      <w:r w:rsidRPr="00541E64">
        <w:rPr>
          <w:rStyle w:val="StyleUnderline"/>
          <w:highlight w:val="cyan"/>
        </w:rPr>
        <w:t xml:space="preserve">But what makes wave elections different is that extremes in public opinion and extremes of voter intensity against incumbent presidents or parties override all other factors and lead to stunning upsets. </w:t>
      </w:r>
      <w:r w:rsidRPr="008E2734">
        <w:rPr>
          <w:rStyle w:val="Emphasis"/>
          <w:sz w:val="26"/>
          <w:highlight w:val="cyan"/>
        </w:rPr>
        <w:t>There will be an anti-Trump wave in 2018.</w:t>
      </w:r>
      <w:r w:rsidRPr="00D36C0E">
        <w:rPr>
          <w:sz w:val="14"/>
          <w:highlight w:val="cyan"/>
        </w:rPr>
        <w:t xml:space="preserve"> </w:t>
      </w:r>
      <w:r w:rsidRPr="008E2734">
        <w:rPr>
          <w:rStyle w:val="Emphasis"/>
          <w:sz w:val="26"/>
          <w:highlight w:val="cyan"/>
        </w:rPr>
        <w:t>The only question is whether it is a gigantic and titanic wave which, if current trends continue, as they probably will, is likel</w:t>
      </w:r>
      <w:r w:rsidRPr="00541E64">
        <w:rPr>
          <w:rStyle w:val="Emphasis"/>
          <w:highlight w:val="cyan"/>
        </w:rPr>
        <w:t>y</w:t>
      </w:r>
      <w:r w:rsidRPr="00DC3C3C">
        <w:rPr>
          <w:rStyle w:val="Emphasis"/>
        </w:rPr>
        <w:t>.</w:t>
      </w:r>
      <w:r w:rsidRPr="00D36C0E">
        <w:rPr>
          <w:sz w:val="14"/>
        </w:rPr>
        <w:t xml:space="preserve"> Words cannot fully express the magnitude of increased turnout from anti-Trump voters in 2018, many of whom feel continuing anger and rage about how Trump was elected with the support of a Russian dictator, after the grotesquely shameful intervention of the FBI director, followed by the attempt by Republicans to steal a Supreme Court seat by refusing to even consider the exceptionally qualified nominee of former President Obama. Nor can words fully express the increased turnout that is coming in 2018 from anti-Trump voters who angry, alarmed and fearful of a president and Republican Congress who are taking the nation in a far different direction than most voters supported in 2016. These voters are sickened and frightened by a president who foments racial and religious intolerance and calls political opponents and leading media the “enemies of the people,” mirroring language used by foreign dictators, not American presidents. </w:t>
      </w:r>
      <w:r w:rsidRPr="00DC3C3C">
        <w:rPr>
          <w:rStyle w:val="StyleUnderline"/>
        </w:rPr>
        <w:t>The Trump base, which represents less than 40 percent of voters, is radically at odds with the rest of the nation.</w:t>
      </w:r>
      <w:r>
        <w:rPr>
          <w:rStyle w:val="StyleUnderline"/>
        </w:rPr>
        <w:t xml:space="preserve"> </w:t>
      </w:r>
      <w:r w:rsidRPr="00D36C0E">
        <w:rPr>
          <w:sz w:val="14"/>
        </w:rPr>
        <w:t xml:space="preserve">Take ObamaCare. According to a new Marist poll, 60 percent of Americans want ObamaCare to remain as it is or become more progressive. Only 36 percent want ObamaCare repealed or made more conservative. </w:t>
      </w:r>
      <w:r w:rsidRPr="00DC3C3C">
        <w:rPr>
          <w:rStyle w:val="StyleUnderline"/>
        </w:rPr>
        <w:t>Take</w:t>
      </w:r>
      <w:r w:rsidRPr="00D36C0E">
        <w:rPr>
          <w:sz w:val="14"/>
        </w:rPr>
        <w:t xml:space="preserve"> immigration, tax cuts for the wealthy, </w:t>
      </w:r>
      <w:r w:rsidRPr="002C4BDC">
        <w:rPr>
          <w:rStyle w:val="Emphasis"/>
          <w:sz w:val="26"/>
          <w:highlight w:val="cyan"/>
        </w:rPr>
        <w:t xml:space="preserve">attacks </w:t>
      </w:r>
      <w:r w:rsidRPr="00D36C0E">
        <w:rPr>
          <w:rStyle w:val="Emphasis"/>
          <w:sz w:val="26"/>
          <w:highlight w:val="cyan"/>
        </w:rPr>
        <w:t>against</w:t>
      </w:r>
      <w:r w:rsidRPr="00D36C0E">
        <w:rPr>
          <w:rStyle w:val="Emphasis"/>
          <w:sz w:val="26"/>
        </w:rPr>
        <w:t xml:space="preserve"> </w:t>
      </w:r>
      <w:r w:rsidRPr="00D36C0E">
        <w:rPr>
          <w:sz w:val="14"/>
        </w:rPr>
        <w:t xml:space="preserve">climate change science, deregulation of big banks, </w:t>
      </w:r>
      <w:r w:rsidRPr="009323BC">
        <w:rPr>
          <w:rStyle w:val="Emphasis"/>
          <w:sz w:val="26"/>
          <w:highlight w:val="cyan"/>
        </w:rPr>
        <w:t>public education</w:t>
      </w:r>
      <w:r w:rsidRPr="00D36C0E">
        <w:rPr>
          <w:sz w:val="14"/>
        </w:rPr>
        <w:t xml:space="preserve"> and attacks against Medicare, Social Security and consumer protection — all </w:t>
      </w:r>
      <w:r w:rsidRPr="00541E64">
        <w:rPr>
          <w:rStyle w:val="Emphasis"/>
          <w:highlight w:val="cyan"/>
        </w:rPr>
        <w:t>issues where the majority stands with Democrats and against the Trump or GOP base</w:t>
      </w:r>
      <w:r w:rsidRPr="00D36C0E">
        <w:rPr>
          <w:sz w:val="14"/>
          <w:highlight w:val="cyan"/>
        </w:rPr>
        <w:t xml:space="preserve">. </w:t>
      </w:r>
      <w:r w:rsidRPr="008E2734">
        <w:rPr>
          <w:rStyle w:val="Emphasis"/>
          <w:sz w:val="26"/>
          <w:highlight w:val="cyan"/>
        </w:rPr>
        <w:t xml:space="preserve">If Republicans escalate their attacks against popular programs, the anti-Trump wave will swell to titanic heights </w:t>
      </w:r>
      <w:r w:rsidRPr="00541E64">
        <w:rPr>
          <w:rStyle w:val="Emphasis"/>
          <w:highlight w:val="cyan"/>
        </w:rPr>
        <w:t>and the Tea Party-like sieges at GOP town meetings will look like dinner parties in Georgetown by comparison</w:t>
      </w:r>
      <w:r w:rsidRPr="00DC3C3C">
        <w:rPr>
          <w:rStyle w:val="Emphasis"/>
        </w:rPr>
        <w:t>.</w:t>
      </w:r>
      <w:r>
        <w:rPr>
          <w:rStyle w:val="Emphasis"/>
        </w:rPr>
        <w:t xml:space="preserve"> </w:t>
      </w:r>
      <w:r w:rsidRPr="00DC3C3C">
        <w:rPr>
          <w:rStyle w:val="StyleUnderline"/>
        </w:rPr>
        <w:t>To paraphrase</w:t>
      </w:r>
      <w:r w:rsidRPr="00D36C0E">
        <w:rPr>
          <w:sz w:val="14"/>
        </w:rPr>
        <w:t xml:space="preserve"> James </w:t>
      </w:r>
      <w:r w:rsidRPr="00DC3C3C">
        <w:rPr>
          <w:rStyle w:val="StyleUnderline"/>
        </w:rPr>
        <w:t>Carville: it’s the turnout, stupid, that will bring the wave that will take back the country from Trump.</w:t>
      </w:r>
    </w:p>
    <w:p w:rsidR="00105100" w:rsidRPr="00105100" w:rsidRDefault="00105100" w:rsidP="00105100">
      <w:pPr>
        <w:pStyle w:val="Heading4"/>
        <w:rPr>
          <w:rStyle w:val="StyleUnderline"/>
          <w:sz w:val="32"/>
        </w:rPr>
      </w:pPr>
      <w:r w:rsidRPr="00105100">
        <w:rPr>
          <w:rStyle w:val="StyleUnderline"/>
          <w:sz w:val="32"/>
        </w:rPr>
        <w:t>&lt;INSERT IMPACT MODULE&gt;</w:t>
      </w:r>
    </w:p>
    <w:p w:rsidR="00105100" w:rsidRDefault="00105100" w:rsidP="00105100">
      <w:pPr>
        <w:pStyle w:val="Heading4"/>
        <w:rPr>
          <w:rStyle w:val="StyleUnderline"/>
        </w:rPr>
      </w:pPr>
    </w:p>
    <w:p w:rsidR="00CA5BB0" w:rsidRDefault="00CA5BB0" w:rsidP="00CA5BB0">
      <w:pPr>
        <w:pStyle w:val="Heading2"/>
      </w:pPr>
      <w:r>
        <w:t xml:space="preserve">Uniqueness </w:t>
      </w:r>
    </w:p>
    <w:p w:rsidR="00CA5BB0" w:rsidRPr="00CA5BB0" w:rsidRDefault="00CA5BB0" w:rsidP="008963E4">
      <w:pPr>
        <w:pStyle w:val="Heading3"/>
      </w:pPr>
      <w:r>
        <w:t xml:space="preserve">2NC Uniqueness Wall </w:t>
      </w:r>
    </w:p>
    <w:p w:rsidR="00CA5BB0" w:rsidRPr="00A51AAA" w:rsidRDefault="00CA5BB0" w:rsidP="00CA5BB0">
      <w:pPr>
        <w:pStyle w:val="Heading4"/>
        <w:rPr>
          <w:rStyle w:val="StyleUnderline"/>
          <w:rFonts w:asciiTheme="minorHAnsi" w:hAnsiTheme="minorHAnsi" w:cstheme="minorHAnsi"/>
          <w:sz w:val="26"/>
          <w:szCs w:val="26"/>
          <w:u w:val="none"/>
        </w:rPr>
      </w:pPr>
      <w:r w:rsidRPr="00A51AAA">
        <w:rPr>
          <w:rStyle w:val="StyleUnderline"/>
          <w:rFonts w:asciiTheme="minorHAnsi" w:hAnsiTheme="minorHAnsi" w:cstheme="minorHAnsi"/>
          <w:sz w:val="26"/>
          <w:szCs w:val="26"/>
          <w:u w:val="none"/>
        </w:rPr>
        <w:t xml:space="preserve">Democrats closing in election margin and trumps unpopularity guarantee midterm election. </w:t>
      </w:r>
    </w:p>
    <w:p w:rsidR="00CA5BB0" w:rsidRPr="00A51AAA" w:rsidRDefault="00CA5BB0" w:rsidP="00CA5BB0">
      <w:pPr>
        <w:rPr>
          <w:rFonts w:asciiTheme="minorHAnsi" w:hAnsiTheme="minorHAnsi" w:cstheme="minorHAnsi"/>
        </w:rPr>
      </w:pPr>
      <w:r w:rsidRPr="00A51AAA">
        <w:rPr>
          <w:rStyle w:val="Style13ptBold"/>
          <w:rFonts w:asciiTheme="minorHAnsi" w:hAnsiTheme="minorHAnsi" w:cstheme="minorHAnsi"/>
          <w:szCs w:val="26"/>
        </w:rPr>
        <w:t>Cardona 06/21/</w:t>
      </w:r>
      <w:r w:rsidRPr="00A51AAA">
        <w:rPr>
          <w:rStyle w:val="Style13ptBold"/>
          <w:rFonts w:asciiTheme="minorHAnsi" w:hAnsiTheme="minorHAnsi" w:cstheme="minorHAnsi"/>
          <w:b w:val="0"/>
          <w:szCs w:val="26"/>
        </w:rPr>
        <w:t>17</w:t>
      </w:r>
      <w:r w:rsidRPr="00A51AAA">
        <w:rPr>
          <w:rFonts w:asciiTheme="minorHAnsi" w:hAnsiTheme="minorHAnsi" w:cstheme="minorHAnsi"/>
          <w:sz w:val="24"/>
          <w:szCs w:val="24"/>
        </w:rPr>
        <w:t xml:space="preserve"> , </w:t>
      </w:r>
      <w:r w:rsidRPr="00A51AAA">
        <w:rPr>
          <w:rFonts w:asciiTheme="minorHAnsi" w:hAnsiTheme="minorHAnsi" w:cstheme="minorHAnsi"/>
        </w:rPr>
        <w:t>Opinion contributor  for The Hill, June 21</w:t>
      </w:r>
      <w:r w:rsidRPr="00A51AAA">
        <w:rPr>
          <w:rFonts w:asciiTheme="minorHAnsi" w:hAnsiTheme="minorHAnsi" w:cstheme="minorHAnsi"/>
          <w:vertAlign w:val="superscript"/>
        </w:rPr>
        <w:t>st</w:t>
      </w:r>
      <w:r w:rsidRPr="00A51AAA">
        <w:rPr>
          <w:rFonts w:asciiTheme="minorHAnsi" w:hAnsiTheme="minorHAnsi" w:cstheme="minorHAnsi"/>
        </w:rPr>
        <w:t xml:space="preserve"> 2017, Savor the flavor of Georgia win, GOP — midterms will be different, </w:t>
      </w:r>
      <w:hyperlink r:id="rId7" w:history="1">
        <w:r w:rsidRPr="00A51AAA">
          <w:rPr>
            <w:rStyle w:val="Hyperlink"/>
            <w:rFonts w:asciiTheme="minorHAnsi" w:hAnsiTheme="minorHAnsi" w:cstheme="minorHAnsi"/>
          </w:rPr>
          <w:t>http://thehill.com/blogs/pundits-blog/national-party-news/338865-savor-the-flavor-of-georgia-win-gop-midterms-will-be</w:t>
        </w:r>
      </w:hyperlink>
      <w:r w:rsidRPr="00A51AAA">
        <w:rPr>
          <w:rFonts w:asciiTheme="minorHAnsi" w:hAnsiTheme="minorHAnsi" w:cstheme="minorHAnsi"/>
        </w:rPr>
        <w:t xml:space="preserve"> </w:t>
      </w:r>
    </w:p>
    <w:p w:rsidR="00CA5BB0" w:rsidRDefault="00CA5BB0" w:rsidP="00CA5BB0">
      <w:pPr>
        <w:rPr>
          <w:rFonts w:asciiTheme="minorHAnsi" w:hAnsiTheme="minorHAnsi" w:cstheme="minorHAnsi"/>
        </w:rPr>
      </w:pPr>
      <w:r w:rsidRPr="00A51AAA">
        <w:rPr>
          <w:rFonts w:asciiTheme="minorHAnsi" w:hAnsiTheme="minorHAnsi" w:cstheme="minorHAnsi"/>
        </w:rPr>
        <w:t xml:space="preserve">Last night’s special election in </w:t>
      </w:r>
      <w:r w:rsidRPr="00A51AAA">
        <w:rPr>
          <w:rStyle w:val="StyleUnderline"/>
          <w:rFonts w:asciiTheme="minorHAnsi" w:hAnsiTheme="minorHAnsi" w:cstheme="minorHAnsi"/>
          <w:highlight w:val="yellow"/>
        </w:rPr>
        <w:t>Georgia's 6th Congressional District was a disappointing outcome for Democrats. But</w:t>
      </w:r>
      <w:r w:rsidRPr="00A51AAA">
        <w:rPr>
          <w:rFonts w:asciiTheme="minorHAnsi" w:hAnsiTheme="minorHAnsi" w:cstheme="minorHAnsi"/>
        </w:rPr>
        <w:t xml:space="preserve"> let’s put something to rest right here and now: </w:t>
      </w:r>
      <w:r w:rsidRPr="00A51AAA">
        <w:rPr>
          <w:rStyle w:val="StyleUnderline"/>
          <w:rFonts w:asciiTheme="minorHAnsi" w:hAnsiTheme="minorHAnsi" w:cstheme="minorHAnsi"/>
          <w:highlight w:val="yellow"/>
        </w:rPr>
        <w:t>Democrats are incredibly motivated, energized and hopeful for the opportunities</w:t>
      </w:r>
      <w:r w:rsidRPr="00A51AAA">
        <w:rPr>
          <w:rFonts w:asciiTheme="minorHAnsi" w:hAnsiTheme="minorHAnsi" w:cstheme="minorHAnsi"/>
        </w:rPr>
        <w:t xml:space="preserve"> we have </w:t>
      </w:r>
      <w:r w:rsidRPr="00A51AAA">
        <w:rPr>
          <w:rStyle w:val="StyleUnderline"/>
          <w:rFonts w:asciiTheme="minorHAnsi" w:hAnsiTheme="minorHAnsi" w:cstheme="minorHAnsi"/>
          <w:highlight w:val="yellow"/>
        </w:rPr>
        <w:t>in 2018. Republicans should be worried</w:t>
      </w:r>
      <w:r w:rsidRPr="00A51AAA">
        <w:rPr>
          <w:rFonts w:asciiTheme="minorHAnsi" w:hAnsiTheme="minorHAnsi" w:cstheme="minorHAnsi"/>
        </w:rPr>
        <w:t>. Contrary to most accounts, Democrats are not despondent. We are not giving up hope for 2018.</w:t>
      </w:r>
      <w:r w:rsidRPr="00A51AAA">
        <w:rPr>
          <w:rStyle w:val="StyleUnderline"/>
          <w:rFonts w:asciiTheme="minorHAnsi" w:hAnsiTheme="minorHAnsi" w:cstheme="minorHAnsi"/>
        </w:rPr>
        <w:t xml:space="preserve"> </w:t>
      </w:r>
      <w:r w:rsidRPr="00A51AAA">
        <w:rPr>
          <w:rStyle w:val="StyleUnderline"/>
          <w:rFonts w:asciiTheme="minorHAnsi" w:hAnsiTheme="minorHAnsi" w:cstheme="minorHAnsi"/>
          <w:highlight w:val="yellow"/>
        </w:rPr>
        <w:t>Special election results</w:t>
      </w:r>
      <w:r w:rsidRPr="00A51AAA">
        <w:rPr>
          <w:rFonts w:asciiTheme="minorHAnsi" w:hAnsiTheme="minorHAnsi" w:cstheme="minorHAnsi"/>
        </w:rPr>
        <w:t xml:space="preserve"> are not predictive of midterm elections, and these results</w:t>
      </w:r>
      <w:r w:rsidRPr="00A51AAA">
        <w:rPr>
          <w:rStyle w:val="StyleUnderline"/>
          <w:rFonts w:asciiTheme="minorHAnsi" w:hAnsiTheme="minorHAnsi" w:cstheme="minorHAnsi"/>
        </w:rPr>
        <w:t xml:space="preserve"> </w:t>
      </w:r>
      <w:r w:rsidRPr="00A51AAA">
        <w:rPr>
          <w:rStyle w:val="StyleUnderline"/>
          <w:rFonts w:asciiTheme="minorHAnsi" w:hAnsiTheme="minorHAnsi" w:cstheme="minorHAnsi"/>
          <w:highlight w:val="yellow"/>
        </w:rPr>
        <w:t>in no way indicate that the party is in disarray</w:t>
      </w:r>
      <w:r w:rsidRPr="00A51AAA">
        <w:rPr>
          <w:rStyle w:val="StyleUnderline"/>
          <w:rFonts w:asciiTheme="minorHAnsi" w:hAnsiTheme="minorHAnsi" w:cstheme="minorHAnsi"/>
        </w:rPr>
        <w:t>.</w:t>
      </w:r>
      <w:r w:rsidRPr="00A51AAA">
        <w:rPr>
          <w:rFonts w:asciiTheme="minorHAnsi" w:hAnsiTheme="minorHAnsi" w:cstheme="minorHAnsi"/>
        </w:rPr>
        <w:t xml:space="preserve"> There are so many factors that played a part in last night’s election. First and foremost, </w:t>
      </w:r>
      <w:r w:rsidRPr="00A51AAA">
        <w:rPr>
          <w:rStyle w:val="StyleUnderline"/>
          <w:rFonts w:asciiTheme="minorHAnsi" w:hAnsiTheme="minorHAnsi" w:cstheme="minorHAnsi"/>
          <w:highlight w:val="yellow"/>
        </w:rPr>
        <w:t>let’s remember that this is a district that should NEVER have been in contention. It is a ruby-red district held by Republicans since 1972</w:t>
      </w:r>
      <w:r w:rsidRPr="00A51AAA">
        <w:rPr>
          <w:rFonts w:asciiTheme="minorHAnsi" w:hAnsiTheme="minorHAnsi" w:cstheme="minorHAnsi"/>
        </w:rPr>
        <w:t xml:space="preserve">. Seven months ago, Republican Tom Price, Trump’s new Health secretary, won the district by 23 points. Karen Handel, the Republican running against Democrat </w:t>
      </w:r>
      <w:r w:rsidRPr="00A51AAA">
        <w:rPr>
          <w:rStyle w:val="StyleUnderline"/>
          <w:rFonts w:asciiTheme="minorHAnsi" w:hAnsiTheme="minorHAnsi" w:cstheme="minorHAnsi"/>
          <w:highlight w:val="yellow"/>
        </w:rPr>
        <w:t>Jon Ossoff, won by fewer than 4 points</w:t>
      </w:r>
      <w:r w:rsidRPr="00A51AAA">
        <w:rPr>
          <w:rStyle w:val="StyleUnderline"/>
          <w:rFonts w:asciiTheme="minorHAnsi" w:hAnsiTheme="minorHAnsi" w:cstheme="minorHAnsi"/>
        </w:rPr>
        <w:t>.</w:t>
      </w:r>
      <w:r w:rsidRPr="00A51AAA">
        <w:rPr>
          <w:rFonts w:asciiTheme="minorHAnsi" w:hAnsiTheme="minorHAnsi" w:cstheme="minorHAnsi"/>
        </w:rPr>
        <w:t xml:space="preserve"> As Sen. Chris Van Hollen (D-Md.) said, </w:t>
      </w:r>
      <w:r w:rsidRPr="00A51AAA">
        <w:rPr>
          <w:rStyle w:val="StyleUnderline"/>
          <w:rFonts w:asciiTheme="minorHAnsi" w:hAnsiTheme="minorHAnsi" w:cstheme="minorHAnsi"/>
        </w:rPr>
        <w:t>“</w:t>
      </w:r>
      <w:r w:rsidRPr="00A51AAA">
        <w:rPr>
          <w:rStyle w:val="StyleUnderline"/>
          <w:rFonts w:asciiTheme="minorHAnsi" w:hAnsiTheme="minorHAnsi" w:cstheme="minorHAnsi"/>
          <w:highlight w:val="yellow"/>
        </w:rPr>
        <w:t>Republicans should take cold comfort in their win in GA</w:t>
      </w:r>
      <w:r w:rsidRPr="00A51AAA">
        <w:rPr>
          <w:rStyle w:val="StyleUnderline"/>
          <w:rFonts w:asciiTheme="minorHAnsi" w:hAnsiTheme="minorHAnsi" w:cstheme="minorHAnsi"/>
        </w:rPr>
        <w:t>-</w:t>
      </w:r>
      <w:r w:rsidRPr="00A51AAA">
        <w:rPr>
          <w:rStyle w:val="StyleUnderline"/>
          <w:rFonts w:asciiTheme="minorHAnsi" w:hAnsiTheme="minorHAnsi" w:cstheme="minorHAnsi"/>
          <w:highlight w:val="yellow"/>
        </w:rPr>
        <w:t>06</w:t>
      </w:r>
      <w:r w:rsidRPr="00A51AAA">
        <w:rPr>
          <w:rFonts w:asciiTheme="minorHAnsi" w:hAnsiTheme="minorHAnsi" w:cstheme="minorHAnsi"/>
          <w:highlight w:val="yellow"/>
        </w:rPr>
        <w:t>.”</w:t>
      </w:r>
      <w:r w:rsidRPr="00A51AAA">
        <w:rPr>
          <w:rFonts w:asciiTheme="minorHAnsi" w:hAnsiTheme="minorHAnsi" w:cstheme="minorHAnsi"/>
        </w:rPr>
        <w:t xml:space="preserve"> Of course, Democrats would have liked to win. Moral victories come up short and empty. So let’s not claim a moral victory in GA-06. Let’s claim a legitimate victory in changing the electorate — Ossoff got thousands of new Democratic voters to come out for him who had never voted in a midterm election. Let’s claim a victory in making the Republicans spend millions in a race that should have been a yawner. Let’s claim a victory in running up the Democratic and Independent vote to the point where Newt Gingrich’s old seat was in play. While these victories will not add up to an additional Democratic seat in Congress, they will add to the universe of possibilities Democrats see in November 2018. According to the Cook Political Report’s Partisan Voting Index, there are 71 districts that are more competitive than GA-06. Democrats need to capture 24 seats to take control of the House. So, as gleeful as Republicans are Wednesday from their win Tuesday — and they should be — they should not let it go to their heads. </w:t>
      </w:r>
      <w:r w:rsidRPr="00A51AAA">
        <w:rPr>
          <w:rStyle w:val="StyleUnderline"/>
          <w:rFonts w:asciiTheme="minorHAnsi" w:hAnsiTheme="minorHAnsi" w:cstheme="minorHAnsi"/>
          <w:highlight w:val="yellow"/>
        </w:rPr>
        <w:t>Trump is at an all-time low at 36 percent approval in the latest CBS poll.</w:t>
      </w:r>
      <w:r w:rsidRPr="00A51AAA">
        <w:rPr>
          <w:rFonts w:asciiTheme="minorHAnsi" w:hAnsiTheme="minorHAnsi" w:cstheme="minorHAnsi"/>
        </w:rPr>
        <w:t xml:space="preserve"> His support among Republicans has fallen 11 percentage points since April.</w:t>
      </w:r>
      <w:r w:rsidRPr="00A51AAA">
        <w:rPr>
          <w:rStyle w:val="StyleUnderline"/>
          <w:rFonts w:asciiTheme="minorHAnsi" w:hAnsiTheme="minorHAnsi" w:cstheme="minorHAnsi"/>
        </w:rPr>
        <w:t xml:space="preserve"> </w:t>
      </w:r>
      <w:r w:rsidRPr="00A51AAA">
        <w:rPr>
          <w:rStyle w:val="StyleUnderline"/>
          <w:rFonts w:asciiTheme="minorHAnsi" w:hAnsiTheme="minorHAnsi" w:cstheme="minorHAnsi"/>
          <w:highlight w:val="yellow"/>
        </w:rPr>
        <w:t>Majorities of Americans believe he did something illegal or at least unethical with the Russians, and they overwhelmingly disapprove of how he has handled the Russia investigation.</w:t>
      </w:r>
      <w:r w:rsidRPr="00A51AAA">
        <w:rPr>
          <w:rFonts w:asciiTheme="minorHAnsi" w:hAnsiTheme="minorHAnsi" w:cstheme="minorHAnsi"/>
        </w:rPr>
        <w:t xml:space="preserve"> Don’t get me wrong, Dems clearly need to go back to see what they could have done better — if anything — even in this Georgia district that should be off-limits to any Democrat. That is the opportunity that I see for Democrats with the outcome of this election. It was close when a Democrat should not have even dreamed of winning. Let’s look at what worked and what didn’t,and apply that to the upcoming midterms. By all accounts, Ossoff ran a terrific campaign, aimed at local issues important to the voters of that district. He was not just anti-Trump. In fact, he rarely mentioned Trump during the run-off. Perhaps next time though, let’s make sure the candidate actually lives in the district. Maybe we find a candidate with a bit more experience. But more probable is that, at the end of the day, this district was just out of reach for Democrats — this time around. </w:t>
      </w:r>
    </w:p>
    <w:p w:rsidR="007529B9" w:rsidRPr="00EC57CD" w:rsidRDefault="007529B9" w:rsidP="007529B9">
      <w:pPr>
        <w:pStyle w:val="Heading4"/>
        <w:rPr>
          <w:rFonts w:asciiTheme="minorHAnsi" w:hAnsiTheme="minorHAnsi" w:cs="Arial"/>
          <w:szCs w:val="26"/>
        </w:rPr>
      </w:pPr>
      <w:r w:rsidRPr="00EC57CD">
        <w:rPr>
          <w:rFonts w:asciiTheme="minorHAnsi" w:hAnsiTheme="minorHAnsi" w:cs="Arial"/>
          <w:szCs w:val="26"/>
        </w:rPr>
        <w:t xml:space="preserve">Recent special elections prove Democrats are shorting the gap </w:t>
      </w:r>
    </w:p>
    <w:p w:rsidR="007529B9" w:rsidRPr="00EC57CD" w:rsidRDefault="007529B9" w:rsidP="007529B9">
      <w:pPr>
        <w:rPr>
          <w:rFonts w:asciiTheme="minorHAnsi" w:hAnsiTheme="minorHAnsi" w:cs="Arial"/>
        </w:rPr>
      </w:pPr>
      <w:r w:rsidRPr="001E690E">
        <w:rPr>
          <w:rFonts w:asciiTheme="minorHAnsi" w:hAnsiTheme="minorHAnsi" w:cs="Arial"/>
          <w:b/>
        </w:rPr>
        <w:t>SILVER 6/21</w:t>
      </w:r>
      <w:r w:rsidRPr="00EC57CD">
        <w:rPr>
          <w:rFonts w:asciiTheme="minorHAnsi" w:hAnsiTheme="minorHAnsi" w:cs="Arial"/>
        </w:rPr>
        <w:t>/17, Nate Silver is the founder and editor in chief of FiveThirtyEight., June 21</w:t>
      </w:r>
      <w:r w:rsidRPr="00EC57CD">
        <w:rPr>
          <w:rFonts w:asciiTheme="minorHAnsi" w:hAnsiTheme="minorHAnsi" w:cs="Arial"/>
          <w:vertAlign w:val="superscript"/>
        </w:rPr>
        <w:t>st</w:t>
      </w:r>
      <w:r w:rsidRPr="00EC57CD">
        <w:rPr>
          <w:rFonts w:asciiTheme="minorHAnsi" w:hAnsiTheme="minorHAnsi" w:cs="Arial"/>
        </w:rPr>
        <w:t xml:space="preserve"> 2017, Where Can Democrats Win?, </w:t>
      </w:r>
      <w:hyperlink r:id="rId8" w:history="1">
        <w:r w:rsidRPr="00EC57CD">
          <w:rPr>
            <w:rStyle w:val="Hyperlink"/>
            <w:rFonts w:asciiTheme="minorHAnsi" w:hAnsiTheme="minorHAnsi" w:cs="Arial"/>
          </w:rPr>
          <w:t>https://fivethirtyeight.com/features/where-can-democrats-win-georgia-6-ossoff-handel/</w:t>
        </w:r>
      </w:hyperlink>
      <w:r w:rsidRPr="00EC57CD">
        <w:rPr>
          <w:rFonts w:asciiTheme="minorHAnsi" w:hAnsiTheme="minorHAnsi" w:cs="Arial"/>
        </w:rPr>
        <w:t xml:space="preserve"> </w:t>
      </w:r>
    </w:p>
    <w:p w:rsidR="007529B9" w:rsidRPr="00EC57CD" w:rsidRDefault="007529B9" w:rsidP="007529B9">
      <w:pPr>
        <w:rPr>
          <w:rFonts w:asciiTheme="minorHAnsi" w:hAnsiTheme="minorHAnsi" w:cs="Arial"/>
          <w:sz w:val="16"/>
        </w:rPr>
      </w:pPr>
      <w:r w:rsidRPr="00EC57CD">
        <w:rPr>
          <w:rStyle w:val="StyleUnderline"/>
          <w:rFonts w:asciiTheme="minorHAnsi" w:hAnsiTheme="minorHAnsi" w:cs="Arial"/>
        </w:rPr>
        <w:t xml:space="preserve">The </w:t>
      </w:r>
      <w:r w:rsidRPr="00EC57CD">
        <w:rPr>
          <w:rStyle w:val="StyleUnderline"/>
          <w:rFonts w:asciiTheme="minorHAnsi" w:hAnsiTheme="minorHAnsi" w:cs="Arial"/>
          <w:highlight w:val="yellow"/>
        </w:rPr>
        <w:t>special election in Georgia’s 6th Congressional District on Tuesday night</w:t>
      </w:r>
      <w:r w:rsidRPr="00EC57CD">
        <w:rPr>
          <w:rStyle w:val="StyleUnderline"/>
          <w:rFonts w:asciiTheme="minorHAnsi" w:hAnsiTheme="minorHAnsi" w:cs="Arial"/>
        </w:rPr>
        <w:t xml:space="preserve">, where </w:t>
      </w:r>
      <w:r w:rsidRPr="00EC57CD">
        <w:rPr>
          <w:rStyle w:val="StyleUnderline"/>
          <w:rFonts w:asciiTheme="minorHAnsi" w:hAnsiTheme="minorHAnsi" w:cs="Arial"/>
          <w:highlight w:val="yellow"/>
        </w:rPr>
        <w:t>Republican Karen Handel defeated Democrat Jon Ossoff by just under 4 percentage points, will have plenty of near-term consequences</w:t>
      </w:r>
      <w:r w:rsidRPr="00EC57CD">
        <w:rPr>
          <w:rFonts w:asciiTheme="minorHAnsi" w:hAnsiTheme="minorHAnsi" w:cs="Arial"/>
          <w:sz w:val="16"/>
        </w:rPr>
        <w:t>. Republicans are in the midst of trying to pass a health care bill, and Handel’s win should give GOP members of Congress a confidence boost. Turnout was high in Georgia 6 — higher than in the 2014 midterms — and Republicans may take away the lesson that they can hold on to red-leaning districts by enacting their agenda and turning out their base, even in places where President Trump isn’t all that popular. Is that conclusion correct? Perhaps not, given the health care bill’s unpopularity. But GOP congressional leaders Mitch McConnell and Paul Ryan will take the momentum boost now and deal with the consequences next year. Meanwhile,</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Democrats are already engaging in a series of recriminations</w:t>
      </w:r>
      <w:r w:rsidRPr="00EC57CD">
        <w:rPr>
          <w:rStyle w:val="StyleUnderline"/>
          <w:rFonts w:asciiTheme="minorHAnsi" w:hAnsiTheme="minorHAnsi" w:cs="Arial"/>
        </w:rPr>
        <w:t xml:space="preserve"> about why Ossoff faded down the stretch run in Georgia, and whether they should have poured more resources into the special election in South Carolina’s 5th Congressional District instead. </w:t>
      </w:r>
      <w:r w:rsidRPr="00EC57CD">
        <w:rPr>
          <w:rFonts w:asciiTheme="minorHAnsi" w:hAnsiTheme="minorHAnsi" w:cs="Arial"/>
          <w:sz w:val="16"/>
        </w:rPr>
        <w:t xml:space="preserve">(In that election, also held on Tuesday, Democrat Archie Parnell lost by a surprisingly thin 3.2 percentage point margin — narrower than Ossoff’s 3.8-point loss.) Because Republicans used Nancy Pelosi to hammer away at Ossoff, some Democrats could also use the Georgia result to challenge Pelosi’s position as Minority Leader. There could furthermore be knock-on effects on Democratic recruiting and fundraising. </w:t>
      </w:r>
      <w:r w:rsidRPr="00EC57CD">
        <w:rPr>
          <w:rStyle w:val="StyleUnderline"/>
          <w:rFonts w:asciiTheme="minorHAnsi" w:hAnsiTheme="minorHAnsi" w:cs="Arial"/>
          <w:highlight w:val="yellow"/>
        </w:rPr>
        <w:t>But in terms of the implications for midterm elections in 2018, it’s much less clear that Republicans had a good night. For election forecasting purposes, the margins matter: that Ossoff and Parnell came fairly close to beating their opponents yields a different ithey’d been blown out.</w:t>
      </w:r>
      <w:r w:rsidRPr="00EC57CD">
        <w:rPr>
          <w:rFonts w:asciiTheme="minorHAnsi" w:hAnsiTheme="minorHAnsi" w:cs="Arial"/>
          <w:sz w:val="16"/>
          <w:highlight w:val="yellow"/>
        </w:rPr>
        <w:t xml:space="preserve"> </w:t>
      </w:r>
      <w:r w:rsidRPr="00EC57CD">
        <w:rPr>
          <w:rFonts w:asciiTheme="minorHAnsi" w:hAnsiTheme="minorHAnsi" w:cs="Arial"/>
          <w:sz w:val="16"/>
        </w:rPr>
        <w:t xml:space="preserve">And South Carolina is an important data point, just as Georgia was, even if it received a fraction of as much media attention. The earlier special elections in Kansas’s 4th Congressional District and in Montana’s at-large district provide useful information about the political environment also. </w:t>
      </w:r>
      <w:r w:rsidRPr="00EC57CD">
        <w:rPr>
          <w:rFonts w:asciiTheme="minorHAnsi" w:hAnsiTheme="minorHAnsi" w:cs="Arial"/>
          <w:highlight w:val="yellow"/>
          <w:u w:val="single"/>
        </w:rPr>
        <w:t>Democrats have gone 0-for-4 in these races</w:t>
      </w:r>
      <w:r w:rsidRPr="00EC57CD">
        <w:rPr>
          <w:rFonts w:asciiTheme="minorHAnsi" w:hAnsiTheme="minorHAnsi" w:cs="Arial"/>
          <w:u w:val="single"/>
        </w:rPr>
        <w:t xml:space="preserve">. From an emotional standpoint, the outcomes have been disheartening for Democrats. From an analytical standpoint, </w:t>
      </w:r>
      <w:r w:rsidRPr="00EC57CD">
        <w:rPr>
          <w:rFonts w:asciiTheme="minorHAnsi" w:hAnsiTheme="minorHAnsi" w:cs="Arial"/>
          <w:highlight w:val="yellow"/>
          <w:u w:val="single"/>
        </w:rPr>
        <w:t>however, they’ve ranged between “not bad” and “pretty great” for Democrats as compared with their results from</w:t>
      </w:r>
      <w:r w:rsidRPr="00EC57CD">
        <w:rPr>
          <w:rFonts w:asciiTheme="minorHAnsi" w:hAnsiTheme="minorHAnsi" w:cs="Arial"/>
          <w:u w:val="single"/>
        </w:rPr>
        <w:t xml:space="preserve"> the </w:t>
      </w:r>
      <w:r w:rsidRPr="00EC57CD">
        <w:rPr>
          <w:rFonts w:asciiTheme="minorHAnsi" w:hAnsiTheme="minorHAnsi" w:cs="Arial"/>
          <w:highlight w:val="yellow"/>
          <w:u w:val="single"/>
        </w:rPr>
        <w:t>2012, 2014 and 2016 elections</w:t>
      </w:r>
      <w:r w:rsidRPr="00EC57CD">
        <w:rPr>
          <w:rFonts w:asciiTheme="minorHAnsi" w:hAnsiTheme="minorHAnsi" w:cs="Arial"/>
          <w:u w:val="single"/>
        </w:rPr>
        <w:t xml:space="preserve"> — consistent </w:t>
      </w:r>
      <w:r w:rsidRPr="00EC57CD">
        <w:rPr>
          <w:rFonts w:asciiTheme="minorHAnsi" w:hAnsiTheme="minorHAnsi" w:cs="Arial"/>
          <w:highlight w:val="yellow"/>
          <w:u w:val="single"/>
        </w:rPr>
        <w:t>with the sorts of results Democrats would expect if they were on track to compete for the House next year</w:t>
      </w:r>
      <w:r w:rsidRPr="00EC57CD">
        <w:rPr>
          <w:rFonts w:asciiTheme="minorHAnsi" w:hAnsiTheme="minorHAnsi" w:cs="Arial"/>
          <w:sz w:val="16"/>
          <w:highlight w:val="yellow"/>
        </w:rPr>
        <w:t>.</w:t>
      </w:r>
    </w:p>
    <w:p w:rsidR="00CA5BB0" w:rsidRPr="00EC57CD" w:rsidRDefault="00CA5BB0" w:rsidP="00CA5BB0">
      <w:pPr>
        <w:pStyle w:val="Heading4"/>
        <w:rPr>
          <w:rStyle w:val="Style13ptBold"/>
          <w:rFonts w:asciiTheme="minorHAnsi" w:hAnsiTheme="minorHAnsi" w:cs="Arial"/>
          <w:b/>
          <w:szCs w:val="26"/>
        </w:rPr>
      </w:pPr>
      <w:r w:rsidRPr="00EC57CD">
        <w:rPr>
          <w:rStyle w:val="Style13ptBold"/>
          <w:rFonts w:asciiTheme="minorHAnsi" w:hAnsiTheme="minorHAnsi" w:cs="Arial"/>
          <w:b/>
          <w:szCs w:val="26"/>
        </w:rPr>
        <w:t xml:space="preserve">Democrats will win midterm now--- </w:t>
      </w:r>
      <w:r w:rsidRPr="00EC57CD">
        <w:rPr>
          <w:rStyle w:val="Style13ptBold"/>
          <w:rFonts w:asciiTheme="minorHAnsi" w:hAnsiTheme="minorHAnsi" w:cs="Arial"/>
          <w:b/>
          <w:szCs w:val="26"/>
          <w:u w:val="single"/>
        </w:rPr>
        <w:t>trump’s and congressional GOP unpopularity</w:t>
      </w:r>
      <w:r w:rsidRPr="00EC57CD">
        <w:rPr>
          <w:rStyle w:val="Style13ptBold"/>
          <w:rFonts w:asciiTheme="minorHAnsi" w:hAnsiTheme="minorHAnsi" w:cs="Arial"/>
          <w:b/>
          <w:szCs w:val="26"/>
        </w:rPr>
        <w:t xml:space="preserve"> ensure win.  </w:t>
      </w:r>
    </w:p>
    <w:p w:rsidR="00CA5BB0" w:rsidRPr="00EC57CD" w:rsidRDefault="00CA5BB0" w:rsidP="00CA5BB0">
      <w:pPr>
        <w:rPr>
          <w:rFonts w:asciiTheme="minorHAnsi" w:hAnsiTheme="minorHAnsi" w:cs="Arial"/>
        </w:rPr>
      </w:pPr>
      <w:r w:rsidRPr="00EC57CD">
        <w:rPr>
          <w:rStyle w:val="Style13ptBold"/>
          <w:rFonts w:asciiTheme="minorHAnsi" w:hAnsiTheme="minorHAnsi" w:cs="Arial"/>
          <w:sz w:val="22"/>
        </w:rPr>
        <w:t>Keefe and Weigel 6/25/</w:t>
      </w:r>
      <w:r w:rsidRPr="001E690E">
        <w:rPr>
          <w:rStyle w:val="Style13ptBold"/>
          <w:rFonts w:asciiTheme="minorHAnsi" w:hAnsiTheme="minorHAnsi" w:cs="Arial"/>
          <w:b w:val="0"/>
          <w:sz w:val="22"/>
        </w:rPr>
        <w:t>17</w:t>
      </w:r>
      <w:r w:rsidRPr="001E690E">
        <w:rPr>
          <w:rFonts w:asciiTheme="minorHAnsi" w:hAnsiTheme="minorHAnsi" w:cs="Arial"/>
        </w:rPr>
        <w:t>,</w:t>
      </w:r>
      <w:r w:rsidRPr="00EC57CD">
        <w:rPr>
          <w:rFonts w:asciiTheme="minorHAnsi" w:hAnsiTheme="minorHAnsi" w:cs="Arial"/>
        </w:rPr>
        <w:t xml:space="preserve"> Ed O'Keefe Reporter — Washington, D.C., Ed O'Keefe Reporter — Washington, D.C., June 25</w:t>
      </w:r>
      <w:r w:rsidRPr="00EC57CD">
        <w:rPr>
          <w:rFonts w:asciiTheme="minorHAnsi" w:hAnsiTheme="minorHAnsi" w:cs="Arial"/>
          <w:vertAlign w:val="superscript"/>
        </w:rPr>
        <w:t>th</w:t>
      </w:r>
      <w:r w:rsidRPr="00EC57CD">
        <w:rPr>
          <w:rFonts w:asciiTheme="minorHAnsi" w:hAnsiTheme="minorHAnsi" w:cs="Arial"/>
        </w:rPr>
        <w:t xml:space="preserve"> 2017, Politics, Democrats field a glut of House candidates in 2018 but remain divided on how to win, https://www.washingtonpost.com/politics/democrats-are-fielding-a-glut-of-house-candidates-in-2018-but-remain-divided-on-how-to-win/2017/06/25/35679f14-55bc-11e7-b38e-35fd8e0c288f_story.html?utm_term=.ce6d96ee55f7 </w:t>
      </w:r>
    </w:p>
    <w:p w:rsidR="00CA5BB0" w:rsidRDefault="00CA5BB0" w:rsidP="00CA5BB0">
      <w:pPr>
        <w:rPr>
          <w:rFonts w:asciiTheme="minorHAnsi" w:hAnsiTheme="minorHAnsi" w:cs="Arial"/>
          <w:sz w:val="16"/>
        </w:rPr>
      </w:pPr>
      <w:r w:rsidRPr="00EC57CD">
        <w:rPr>
          <w:rFonts w:asciiTheme="minorHAnsi" w:hAnsiTheme="minorHAnsi" w:cs="Arial"/>
          <w:sz w:val="16"/>
        </w:rPr>
        <w:t xml:space="preserve">DALLAS — </w:t>
      </w:r>
      <w:r w:rsidRPr="00EC57CD">
        <w:rPr>
          <w:rStyle w:val="StyleUnderline"/>
          <w:rFonts w:asciiTheme="minorHAnsi" w:hAnsiTheme="minorHAnsi" w:cs="Arial"/>
          <w:highlight w:val="yellow"/>
        </w:rPr>
        <w:t>The largest number of Democratic congressional candidates in decades is putting into play dozens of House districts across the country, raising the possibility of a bitterly contested midterm election cycle next year as the party and its activists try to take advantage of President Trump’s unpopularity to win a majority in the House</w:t>
      </w:r>
      <w:r w:rsidRPr="00EC57CD">
        <w:rPr>
          <w:rStyle w:val="StyleUnderline"/>
          <w:rFonts w:asciiTheme="minorHAnsi" w:hAnsiTheme="minorHAnsi" w:cs="Arial"/>
        </w:rPr>
        <w:t>.</w:t>
      </w:r>
      <w:r w:rsidRPr="00EC57CD">
        <w:rPr>
          <w:rFonts w:asciiTheme="minorHAnsi" w:hAnsiTheme="minorHAnsi" w:cs="Arial"/>
          <w:sz w:val="16"/>
        </w:rPr>
        <w:t xml:space="preserve"> Yet these candidates and their supporters are also waging a battle among themselves about what the Democratic Party should stand for. After a string of defeats in special elections this year, activists across the country are pitted against Washington-based leaders and strategists about what the message and the tactical plan should be to win the 24 seats needed to take control of the House</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Democrats</w:t>
      </w:r>
      <w:r w:rsidRPr="00EC57CD">
        <w:rPr>
          <w:rFonts w:asciiTheme="minorHAnsi" w:hAnsiTheme="minorHAnsi" w:cs="Arial"/>
          <w:sz w:val="16"/>
        </w:rPr>
        <w:t xml:space="preserve"> as well as independent observers </w:t>
      </w:r>
      <w:r w:rsidRPr="00EC57CD">
        <w:rPr>
          <w:rStyle w:val="StyleUnderline"/>
          <w:rFonts w:asciiTheme="minorHAnsi" w:hAnsiTheme="minorHAnsi" w:cs="Arial"/>
          <w:highlight w:val="yellow"/>
        </w:rPr>
        <w:t>believe that figure is attainable given historical trends, Trump’s and the congressional GOP’s sustained unpopularity and the ballooning number of candidates with gold-plated résumés willing to run</w:t>
      </w:r>
      <w:r w:rsidRPr="00EC57CD">
        <w:rPr>
          <w:rStyle w:val="StyleUnderline"/>
          <w:rFonts w:asciiTheme="minorHAnsi" w:hAnsiTheme="minorHAnsi" w:cs="Arial"/>
        </w:rPr>
        <w:t>.</w:t>
      </w:r>
      <w:r w:rsidRPr="00EC57CD">
        <w:rPr>
          <w:rFonts w:asciiTheme="minorHAnsi" w:hAnsiTheme="minorHAnsi" w:cs="Arial"/>
          <w:sz w:val="16"/>
        </w:rPr>
        <w:t xml:space="preserve"> What they don’t agree on is how to do it — by exciting the base with a liberal economic message and fiery candidates in the model of Sen. Bernie Sanders (I-Vt.), or by keeping the party’s doors open to moderates and independents with centrist contenders, ideally with business or military experience. Following this year’s losses, neither faction can say they’ve proved how to win. “I think there is a massive amount of demoralization with the American people with the Democratic Party, with the Republican Party,” Sanders said on “Meet the Press” on Sunday. “What the Democrats have got to say is that, ‘We will be on the side of the working class in this country.’ ” The battle over the path forward is raging across the country in dozens of races. </w:t>
      </w:r>
      <w:r w:rsidRPr="00EC57CD">
        <w:rPr>
          <w:rStyle w:val="StyleUnderline"/>
          <w:rFonts w:asciiTheme="minorHAnsi" w:hAnsiTheme="minorHAnsi" w:cs="Arial"/>
          <w:highlight w:val="yellow"/>
        </w:rPr>
        <w:t>Several districts</w:t>
      </w:r>
      <w:r w:rsidRPr="00EC57CD">
        <w:rPr>
          <w:rFonts w:asciiTheme="minorHAnsi" w:hAnsiTheme="minorHAnsi" w:cs="Arial"/>
          <w:sz w:val="16"/>
        </w:rPr>
        <w:t xml:space="preserve"> that had seen only token candidates, or no candidates at all, in the past </w:t>
      </w:r>
      <w:r w:rsidRPr="00EC57CD">
        <w:rPr>
          <w:rStyle w:val="StyleUnderline"/>
          <w:rFonts w:asciiTheme="minorHAnsi" w:hAnsiTheme="minorHAnsi" w:cs="Arial"/>
          <w:highlight w:val="yellow"/>
        </w:rPr>
        <w:t>are suddenly packed with mostly first-time Democratic contenders with a broad variety of backgrounds and qualifications</w:t>
      </w:r>
      <w:r w:rsidRPr="00EC57CD">
        <w:rPr>
          <w:rFonts w:asciiTheme="minorHAnsi" w:hAnsiTheme="minorHAnsi" w:cs="Arial"/>
          <w:sz w:val="16"/>
        </w:rPr>
        <w:t>. Among them: veteran Jason Crow in Colorado, stem-cell researcher Hans Keir­stead in California, Democratic State Sen. Jennifer Wexton in Northern Virginia, former gubernatorial aide Gareth Rhodes in Upstate New York and former sneaker company executive Chrissy Houlahan in Pennsylvania.</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Democrats can exceed their past performance in at least 70 House districts across the country controlled by Republicans, primarily because more Democrats registered to vote</w:t>
      </w:r>
      <w:r w:rsidRPr="00EC57CD">
        <w:rPr>
          <w:rFonts w:asciiTheme="minorHAnsi" w:hAnsiTheme="minorHAnsi" w:cs="Arial"/>
          <w:sz w:val="16"/>
          <w:highlight w:val="yellow"/>
        </w:rPr>
        <w:t>,</w:t>
      </w:r>
      <w:r w:rsidRPr="00EC57CD">
        <w:rPr>
          <w:rFonts w:asciiTheme="minorHAnsi" w:hAnsiTheme="minorHAnsi" w:cs="Arial"/>
          <w:sz w:val="16"/>
        </w:rPr>
        <w:t xml:space="preserve"> said Rep. Ben Ray Luján (D-N.M.), chairman of the Democratic Congressional Campaign Committee, in a memo to his colleagues last week.</w:t>
      </w:r>
    </w:p>
    <w:p w:rsidR="008963E4" w:rsidRPr="00EC57CD" w:rsidRDefault="008963E4" w:rsidP="008963E4">
      <w:pPr>
        <w:pStyle w:val="Heading4"/>
        <w:rPr>
          <w:rFonts w:asciiTheme="minorHAnsi" w:hAnsiTheme="minorHAnsi" w:cs="Arial"/>
          <w:szCs w:val="26"/>
        </w:rPr>
      </w:pPr>
      <w:r w:rsidRPr="00EC57CD">
        <w:rPr>
          <w:rFonts w:asciiTheme="minorHAnsi" w:hAnsiTheme="minorHAnsi" w:cs="Arial"/>
          <w:szCs w:val="26"/>
        </w:rPr>
        <w:t xml:space="preserve">Democrats will win the midterms- Trumps unpopularity and democrats surge in closing margin gaps insure win.   </w:t>
      </w:r>
    </w:p>
    <w:p w:rsidR="008963E4" w:rsidRPr="00EC57CD" w:rsidRDefault="008963E4" w:rsidP="008963E4">
      <w:pPr>
        <w:rPr>
          <w:rFonts w:asciiTheme="minorHAnsi" w:hAnsiTheme="minorHAnsi" w:cs="Arial"/>
        </w:rPr>
      </w:pPr>
      <w:r w:rsidRPr="00EC57CD">
        <w:rPr>
          <w:rStyle w:val="Style13ptBold"/>
          <w:rFonts w:asciiTheme="minorHAnsi" w:hAnsiTheme="minorHAnsi" w:cs="Arial"/>
          <w:sz w:val="22"/>
        </w:rPr>
        <w:t>Bendery 06/22/</w:t>
      </w:r>
      <w:r w:rsidRPr="001E690E">
        <w:rPr>
          <w:rStyle w:val="Style13ptBold"/>
          <w:rFonts w:asciiTheme="minorHAnsi" w:hAnsiTheme="minorHAnsi" w:cs="Arial"/>
          <w:b w:val="0"/>
          <w:sz w:val="22"/>
        </w:rPr>
        <w:t>17</w:t>
      </w:r>
      <w:r w:rsidRPr="00EC57CD">
        <w:rPr>
          <w:rFonts w:asciiTheme="minorHAnsi" w:hAnsiTheme="minorHAnsi" w:cs="Arial"/>
        </w:rPr>
        <w:t>, Jennifer Bendery has been a White House correspondent and congressional reporter for. She reported on Congress for four years for Roll Call, a Capitol Hill newspaper, and spent four years covering the Texas Legislature for GalleryWatch in Austin, TX. She also worked in book publishing for three years in San Francisco and was a health care policy reporter for two years in Providence, RI., June 22</w:t>
      </w:r>
      <w:r w:rsidRPr="00EC57CD">
        <w:rPr>
          <w:rFonts w:asciiTheme="minorHAnsi" w:hAnsiTheme="minorHAnsi" w:cs="Arial"/>
          <w:vertAlign w:val="superscript"/>
        </w:rPr>
        <w:t>nd</w:t>
      </w:r>
      <w:r w:rsidRPr="00EC57CD">
        <w:rPr>
          <w:rFonts w:asciiTheme="minorHAnsi" w:hAnsiTheme="minorHAnsi" w:cs="Arial"/>
        </w:rPr>
        <w:t xml:space="preserve"> 2017, Despite More Losses, Democrats Say They Can Win The House In 2018, </w:t>
      </w:r>
      <w:hyperlink r:id="rId9" w:history="1">
        <w:r w:rsidRPr="00EC57CD">
          <w:rPr>
            <w:rStyle w:val="Hyperlink"/>
            <w:rFonts w:asciiTheme="minorHAnsi" w:hAnsiTheme="minorHAnsi" w:cs="Arial"/>
          </w:rPr>
          <w:t>http://www.huffingtonpost.com/entry/house-democrats-win-2018_us_594c29f4e4b05c37bb754dd5</w:t>
        </w:r>
      </w:hyperlink>
      <w:r w:rsidRPr="00EC57CD">
        <w:rPr>
          <w:rFonts w:asciiTheme="minorHAnsi" w:hAnsiTheme="minorHAnsi" w:cs="Arial"/>
        </w:rPr>
        <w:t xml:space="preserve"> </w:t>
      </w:r>
    </w:p>
    <w:p w:rsidR="008963E4" w:rsidRPr="008963E4" w:rsidRDefault="008963E4" w:rsidP="008963E4">
      <w:pPr>
        <w:rPr>
          <w:rFonts w:asciiTheme="minorHAnsi" w:hAnsiTheme="minorHAnsi" w:cs="Arial"/>
          <w:u w:val="single"/>
        </w:rPr>
      </w:pPr>
      <w:r w:rsidRPr="00EC57CD">
        <w:rPr>
          <w:rFonts w:asciiTheme="minorHAnsi" w:hAnsiTheme="minorHAnsi" w:cs="Arial"/>
          <w:sz w:val="16"/>
        </w:rPr>
        <w:t>WASHINGTON ―</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House Democrats lost</w:t>
      </w:r>
      <w:r w:rsidRPr="00EC57CD">
        <w:rPr>
          <w:rFonts w:asciiTheme="minorHAnsi" w:hAnsiTheme="minorHAnsi" w:cs="Arial"/>
          <w:sz w:val="16"/>
        </w:rPr>
        <w:t xml:space="preserve"> two special elections this week, meaning they’ve lost </w:t>
      </w:r>
      <w:r w:rsidRPr="00EC57CD">
        <w:rPr>
          <w:rStyle w:val="StyleUnderline"/>
          <w:rFonts w:asciiTheme="minorHAnsi" w:hAnsiTheme="minorHAnsi" w:cs="Arial"/>
          <w:highlight w:val="yellow"/>
        </w:rPr>
        <w:t>four consecutive special elections</w:t>
      </w:r>
      <w:r w:rsidRPr="00EC57CD">
        <w:rPr>
          <w:rFonts w:asciiTheme="minorHAnsi" w:hAnsiTheme="minorHAnsi" w:cs="Arial"/>
          <w:sz w:val="16"/>
        </w:rPr>
        <w:t xml:space="preserve"> since Donald Trump became president</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But they’re still feeling good about taking control of the House in 2018</w:t>
      </w:r>
      <w:r w:rsidRPr="00EC57CD">
        <w:rPr>
          <w:rFonts w:asciiTheme="minorHAnsi" w:hAnsiTheme="minorHAnsi" w:cs="Arial"/>
          <w:sz w:val="16"/>
          <w:highlight w:val="yellow"/>
        </w:rPr>
        <w:t>.</w:t>
      </w:r>
      <w:r w:rsidRPr="00EC57CD">
        <w:rPr>
          <w:rFonts w:asciiTheme="minorHAnsi" w:hAnsiTheme="minorHAnsi" w:cs="Arial"/>
          <w:sz w:val="16"/>
        </w:rPr>
        <w:t xml:space="preserve"> “Momentum is real.</w:t>
      </w:r>
      <w:r w:rsidRPr="00EC57CD">
        <w:rPr>
          <w:rStyle w:val="StyleUnderline"/>
          <w:rFonts w:asciiTheme="minorHAnsi" w:hAnsiTheme="minorHAnsi" w:cs="Arial"/>
        </w:rPr>
        <w:t xml:space="preserve"> W</w:t>
      </w:r>
      <w:r w:rsidRPr="00EC57CD">
        <w:rPr>
          <w:rStyle w:val="StyleUnderline"/>
          <w:rFonts w:asciiTheme="minorHAnsi" w:hAnsiTheme="minorHAnsi" w:cs="Arial"/>
          <w:highlight w:val="yellow"/>
        </w:rPr>
        <w:t>e can win back the House in the fall</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said Rep</w:t>
      </w:r>
      <w:r w:rsidRPr="00EC57CD">
        <w:rPr>
          <w:rStyle w:val="StyleUnderline"/>
          <w:rFonts w:asciiTheme="minorHAnsi" w:hAnsiTheme="minorHAnsi" w:cs="Arial"/>
        </w:rPr>
        <w:t xml:space="preserve">. </w:t>
      </w:r>
      <w:r w:rsidRPr="00EC57CD">
        <w:rPr>
          <w:rFonts w:asciiTheme="minorHAnsi" w:hAnsiTheme="minorHAnsi" w:cs="Arial"/>
          <w:sz w:val="16"/>
        </w:rPr>
        <w:t>Ben Ray</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Lujan</w:t>
      </w:r>
      <w:r w:rsidRPr="00EC57CD">
        <w:rPr>
          <w:rFonts w:asciiTheme="minorHAnsi" w:hAnsiTheme="minorHAnsi" w:cs="Arial"/>
          <w:sz w:val="16"/>
        </w:rPr>
        <w:t xml:space="preserve"> (D-N.M.), who chairs the Democratic Congressional Campaign Committee. “History is on our side.” </w:t>
      </w:r>
      <w:r w:rsidRPr="00EC57CD">
        <w:rPr>
          <w:rStyle w:val="StyleUnderline"/>
          <w:rFonts w:asciiTheme="minorHAnsi" w:hAnsiTheme="minorHAnsi" w:cs="Arial"/>
          <w:highlight w:val="yellow"/>
        </w:rPr>
        <w:t>He told reporters</w:t>
      </w:r>
      <w:r w:rsidRPr="00EC57CD">
        <w:rPr>
          <w:rFonts w:asciiTheme="minorHAnsi" w:hAnsiTheme="minorHAnsi" w:cs="Arial"/>
          <w:sz w:val="16"/>
        </w:rPr>
        <w:t xml:space="preserve"> during a call Thursday that Democrats are primed for victory in 2018 </w:t>
      </w:r>
      <w:r w:rsidRPr="00EC57CD">
        <w:rPr>
          <w:rStyle w:val="StyleUnderline"/>
          <w:rFonts w:asciiTheme="minorHAnsi" w:hAnsiTheme="minorHAnsi" w:cs="Arial"/>
          <w:highlight w:val="yellow"/>
        </w:rPr>
        <w:t>despite this week’s defeats</w:t>
      </w:r>
      <w:r w:rsidRPr="00EC57CD">
        <w:rPr>
          <w:rFonts w:asciiTheme="minorHAnsi" w:hAnsiTheme="minorHAnsi" w:cs="Arial"/>
          <w:sz w:val="16"/>
        </w:rPr>
        <w:t xml:space="preserve">, which included Democrat Jon Ossoff’s high-profile race against Republican Karen Handel for Georgia’s 6th Congressional District. For starters, he said, </w:t>
      </w:r>
      <w:r w:rsidRPr="00EC57CD">
        <w:rPr>
          <w:rStyle w:val="StyleUnderline"/>
          <w:rFonts w:asciiTheme="minorHAnsi" w:hAnsiTheme="minorHAnsi" w:cs="Arial"/>
          <w:highlight w:val="yellow"/>
        </w:rPr>
        <w:t>Trump’s favorability is below 50 percent ― and, in some areas, even 40 percent.</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“No president that’s been below 50 percent has ever picked up seats in their first midterm,”</w:t>
      </w:r>
      <w:r w:rsidRPr="00EC57CD">
        <w:rPr>
          <w:rFonts w:asciiTheme="minorHAnsi" w:hAnsiTheme="minorHAnsi" w:cs="Arial"/>
          <w:sz w:val="16"/>
        </w:rPr>
        <w:t xml:space="preserve"> Lujan said. </w:t>
      </w:r>
      <w:r w:rsidRPr="00EC57CD">
        <w:rPr>
          <w:rStyle w:val="StyleUnderline"/>
          <w:rFonts w:asciiTheme="minorHAnsi" w:hAnsiTheme="minorHAnsi" w:cs="Arial"/>
          <w:highlight w:val="yellow"/>
        </w:rPr>
        <w:t>“We know the president’s approval rating will drag down Republicans going into 2018.”</w:t>
      </w:r>
      <w:r w:rsidRPr="00EC57CD">
        <w:rPr>
          <w:rFonts w:asciiTheme="minorHAnsi" w:hAnsiTheme="minorHAnsi" w:cs="Arial"/>
          <w:sz w:val="16"/>
        </w:rPr>
        <w:t xml:space="preserve"> House Democrats keep losing special elections in the Trump era. But DCCC chairman Ben Ray Lujan says </w:t>
      </w:r>
      <w:r w:rsidRPr="00EC57CD">
        <w:rPr>
          <w:rStyle w:val="StyleUnderline"/>
          <w:rFonts w:asciiTheme="minorHAnsi" w:hAnsiTheme="minorHAnsi" w:cs="Arial"/>
          <w:highlight w:val="yellow"/>
        </w:rPr>
        <w:t>the key is that Democrats are coming extremely close to winning in conservative districts.</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It doesn’t help Trump that he appears to have admitted he’s under federal investigation for possible obstruction of justice. And</w:t>
      </w:r>
      <w:r w:rsidRPr="00EC57CD">
        <w:rPr>
          <w:rFonts w:asciiTheme="minorHAnsi" w:hAnsiTheme="minorHAnsi" w:cs="Arial"/>
          <w:sz w:val="16"/>
        </w:rPr>
        <w:t xml:space="preserve"> he’s currently trying to </w:t>
      </w:r>
      <w:r w:rsidRPr="00EC57CD">
        <w:rPr>
          <w:rStyle w:val="StyleUnderline"/>
          <w:rFonts w:asciiTheme="minorHAnsi" w:hAnsiTheme="minorHAnsi" w:cs="Arial"/>
          <w:highlight w:val="yellow"/>
        </w:rPr>
        <w:t>usher an extremely unpopular bil</w:t>
      </w:r>
      <w:r w:rsidRPr="00EC57CD">
        <w:rPr>
          <w:rStyle w:val="StyleUnderline"/>
          <w:rFonts w:asciiTheme="minorHAnsi" w:hAnsiTheme="minorHAnsi" w:cs="Arial"/>
        </w:rPr>
        <w:t>l</w:t>
      </w:r>
      <w:r w:rsidRPr="00EC57CD">
        <w:rPr>
          <w:rFonts w:asciiTheme="minorHAnsi" w:hAnsiTheme="minorHAnsi" w:cs="Arial"/>
          <w:sz w:val="16"/>
        </w:rPr>
        <w:t xml:space="preserve"> through Congress that would strip health benefits from millions of people while cutting taxes for rich people. Beyond that, </w:t>
      </w:r>
      <w:r w:rsidRPr="00EC57CD">
        <w:rPr>
          <w:rStyle w:val="StyleUnderline"/>
          <w:rFonts w:asciiTheme="minorHAnsi" w:hAnsiTheme="minorHAnsi" w:cs="Arial"/>
          <w:highlight w:val="yellow"/>
        </w:rPr>
        <w:t>Democrats expect a surge in pick-up opportunities in the midterms</w:t>
      </w:r>
      <w:r w:rsidRPr="00EC57CD">
        <w:rPr>
          <w:rFonts w:asciiTheme="minorHAnsi" w:hAnsiTheme="minorHAnsi" w:cs="Arial"/>
          <w:sz w:val="16"/>
        </w:rPr>
        <w:t xml:space="preserve">. There are 71 Republican-held districts that have fewer GOP-leaning electorates than Georgia’s 6th District, which has long been a conservative stronghold, according to the Cook Political Report’s Partisan Voter Index. </w:t>
      </w:r>
      <w:r w:rsidRPr="00EC57CD">
        <w:rPr>
          <w:rStyle w:val="StyleUnderline"/>
          <w:rFonts w:asciiTheme="minorHAnsi" w:hAnsiTheme="minorHAnsi" w:cs="Arial"/>
          <w:highlight w:val="yellow"/>
        </w:rPr>
        <w:t>The fact that Ossoff lost by 3.8 percentage points when, per historical trends, he should have lost by more than 20 points, is a victory of sorts for Democrats.</w:t>
      </w:r>
      <w:r w:rsidRPr="00EC57CD">
        <w:rPr>
          <w:rStyle w:val="StyleUnderline"/>
          <w:rFonts w:asciiTheme="minorHAnsi" w:hAnsiTheme="minorHAnsi" w:cs="Arial"/>
        </w:rPr>
        <w:t xml:space="preserve"> </w:t>
      </w:r>
    </w:p>
    <w:p w:rsidR="008963E4" w:rsidRPr="00EC57CD" w:rsidRDefault="008963E4" w:rsidP="008963E4">
      <w:pPr>
        <w:pStyle w:val="Heading4"/>
        <w:rPr>
          <w:rFonts w:asciiTheme="minorHAnsi" w:hAnsiTheme="minorHAnsi" w:cs="Arial"/>
          <w:szCs w:val="26"/>
        </w:rPr>
      </w:pPr>
      <w:r w:rsidRPr="00EC57CD">
        <w:rPr>
          <w:rFonts w:asciiTheme="minorHAnsi" w:hAnsiTheme="minorHAnsi" w:cs="Arial"/>
          <w:szCs w:val="26"/>
        </w:rPr>
        <w:t>Democrats Win now---Anti-House sediment ensures victory.</w:t>
      </w:r>
    </w:p>
    <w:p w:rsidR="008963E4" w:rsidRPr="00EC57CD" w:rsidRDefault="008963E4" w:rsidP="008963E4">
      <w:pPr>
        <w:rPr>
          <w:rFonts w:asciiTheme="minorHAnsi" w:hAnsiTheme="minorHAnsi" w:cs="Arial"/>
        </w:rPr>
      </w:pPr>
      <w:bookmarkStart w:id="1" w:name="_Hlk486603197"/>
      <w:r w:rsidRPr="00EC57CD">
        <w:rPr>
          <w:rStyle w:val="Style13ptBold"/>
          <w:rFonts w:asciiTheme="minorHAnsi" w:hAnsiTheme="minorHAnsi" w:cs="Arial"/>
          <w:sz w:val="22"/>
        </w:rPr>
        <w:t>Kilgore 1/29</w:t>
      </w:r>
      <w:r>
        <w:rPr>
          <w:rFonts w:asciiTheme="minorHAnsi" w:hAnsiTheme="minorHAnsi" w:cs="Arial"/>
        </w:rPr>
        <w:t>/</w:t>
      </w:r>
      <w:r w:rsidRPr="00EC57CD">
        <w:rPr>
          <w:rFonts w:asciiTheme="minorHAnsi" w:hAnsiTheme="minorHAnsi" w:cs="Arial"/>
        </w:rPr>
        <w:t xml:space="preserve">17  ,Ed Kilgore is a Veteran Democratic wonk, political analyst, cracker expat; and worked for 3 governors, 1 senator, two DC think tanks; now political columnist for New York Magazine., January 29, 2017, Democrats’ Secret Weapon: Republicans Own Everything Now,  http://nymag.com/daily/intelligencer/2017/01/democrats-secret-weapon-republicans-own-everything-now.html </w:t>
      </w:r>
      <w:bookmarkEnd w:id="1"/>
    </w:p>
    <w:p w:rsidR="008963E4" w:rsidRPr="00EC57CD" w:rsidRDefault="008963E4" w:rsidP="008963E4">
      <w:pPr>
        <w:rPr>
          <w:rFonts w:asciiTheme="minorHAnsi" w:hAnsiTheme="minorHAnsi" w:cs="Arial"/>
          <w:sz w:val="16"/>
        </w:rPr>
      </w:pPr>
      <w:r w:rsidRPr="00EC57CD">
        <w:rPr>
          <w:rFonts w:asciiTheme="minorHAnsi" w:hAnsiTheme="minorHAnsi" w:cs="Arial"/>
          <w:sz w:val="16"/>
        </w:rPr>
        <w:t xml:space="preserve">Without question, </w:t>
      </w:r>
      <w:r w:rsidRPr="00EC57CD">
        <w:rPr>
          <w:rStyle w:val="StyleUnderline"/>
          <w:rFonts w:asciiTheme="minorHAnsi" w:hAnsiTheme="minorHAnsi" w:cs="Arial"/>
          <w:highlight w:val="yellow"/>
        </w:rPr>
        <w:t>January 20 was a depressing day for</w:t>
      </w:r>
      <w:r w:rsidRPr="00EC57CD">
        <w:rPr>
          <w:rStyle w:val="StyleUnderline"/>
          <w:rFonts w:asciiTheme="minorHAnsi" w:hAnsiTheme="minorHAnsi" w:cs="Arial"/>
        </w:rPr>
        <w:t xml:space="preserve"> </w:t>
      </w:r>
      <w:r w:rsidRPr="00EC57CD">
        <w:rPr>
          <w:rFonts w:asciiTheme="minorHAnsi" w:hAnsiTheme="minorHAnsi" w:cs="Arial"/>
          <w:sz w:val="16"/>
        </w:rPr>
        <w:t xml:space="preserve">left-of-center Americans generally, and </w:t>
      </w:r>
      <w:r w:rsidRPr="00EC57CD">
        <w:rPr>
          <w:rStyle w:val="StyleUnderline"/>
          <w:rFonts w:asciiTheme="minorHAnsi" w:hAnsiTheme="minorHAnsi" w:cs="Arial"/>
          <w:highlight w:val="yellow"/>
        </w:rPr>
        <w:t>Democrats</w:t>
      </w:r>
      <w:r w:rsidRPr="00EC57CD">
        <w:rPr>
          <w:rFonts w:asciiTheme="minorHAnsi" w:hAnsiTheme="minorHAnsi" w:cs="Arial"/>
          <w:sz w:val="16"/>
        </w:rPr>
        <w:t xml:space="preserve"> in particular. It’s a mistake to sugarcoat that fact, or to minimize the potentially disastrous implications of a President Trump and a radically conservative Republican Congress. </w:t>
      </w:r>
      <w:r w:rsidRPr="00EC57CD">
        <w:rPr>
          <w:rStyle w:val="StyleUnderline"/>
          <w:rFonts w:asciiTheme="minorHAnsi" w:hAnsiTheme="minorHAnsi" w:cs="Arial"/>
          <w:highlight w:val="yellow"/>
        </w:rPr>
        <w:t>But there is a silver lining for the Donkey Party</w:t>
      </w:r>
      <w:r w:rsidRPr="00EC57CD">
        <w:rPr>
          <w:rFonts w:asciiTheme="minorHAnsi" w:hAnsiTheme="minorHAnsi" w:cs="Arial"/>
          <w:sz w:val="16"/>
        </w:rPr>
        <w:t xml:space="preserve"> that could be a lot shinier than depressed Democrats realized when Donald Trump took the oath of office: At that moment, they handed off the terrible political burden of being held responsible for a status quo in Washington and in national life that sizable majorities of citizens simply don’t like. Even as some Clinton supporters probably could not help thinking of the Inauguration Day they had imagined and expected, they should remember that what they failed to secure was hardly a bowl of cherries. Consider this election-eve tableau from one of the many Doomed Democrats pieces floating around since November 8: Standing with some 30,000 people in front of Independence Hall in Philadelphia the night before the election watching Hillary Clinton speak, exhausted aides were already worrying about what would come next. They expected her to win, of course, but they knew President Clinton was going to get thrashed in the 2018 midterms — the races were tilted in Republicans’ favor, and that’s when they thought the backlash would really hit. </w:t>
      </w:r>
      <w:r w:rsidRPr="00EC57CD">
        <w:rPr>
          <w:rStyle w:val="StyleUnderline"/>
          <w:rFonts w:asciiTheme="minorHAnsi" w:hAnsiTheme="minorHAnsi" w:cs="Arial"/>
          <w:highlight w:val="yellow"/>
        </w:rPr>
        <w:t>The backlash, that is, to a decade of Democratic control of the White House. The control is gone, and with it, more than likely, the backlash. For the first time since 2006, Democrats can look forward to midterm elections without a sense of foreboding, given the long history of poor showings in nonpresidential contests for the presidential party</w:t>
      </w:r>
      <w:r w:rsidRPr="00EC57CD">
        <w:rPr>
          <w:rFonts w:asciiTheme="minorHAnsi" w:hAnsiTheme="minorHAnsi" w:cs="Arial"/>
          <w:sz w:val="16"/>
          <w:highlight w:val="yellow"/>
        </w:rPr>
        <w:t>.</w:t>
      </w:r>
      <w:r w:rsidRPr="00EC57CD">
        <w:rPr>
          <w:rFonts w:asciiTheme="minorHAnsi" w:hAnsiTheme="minorHAnsi" w:cs="Arial"/>
          <w:sz w:val="16"/>
        </w:rPr>
        <w:t xml:space="preserve"> And 2006 itself should offer solace. After all, George W. Bush brought a Republican Congress in with him in 2004 after a campaign in which he barely bothered to appeal to voters beyond his party’s base. Within two years, Karl Rove’s plans for an enduring GOP majority were in shambles, control of Congress was gone, and Bush’s approval ratings were at 40 percent and headed down. </w:t>
      </w:r>
      <w:r w:rsidRPr="00EC57CD">
        <w:rPr>
          <w:rStyle w:val="StyleUnderline"/>
          <w:rFonts w:asciiTheme="minorHAnsi" w:hAnsiTheme="minorHAnsi" w:cs="Arial"/>
          <w:highlight w:val="yellow"/>
        </w:rPr>
        <w:t>Given the already low popularity of Trump and the GOP — and for that matter, of much of their common agenda — a bad midterm is not at all hard to envision.</w:t>
      </w:r>
      <w:r w:rsidRPr="00EC57CD">
        <w:rPr>
          <w:rFonts w:asciiTheme="minorHAnsi" w:hAnsiTheme="minorHAnsi" w:cs="Arial"/>
          <w:sz w:val="16"/>
        </w:rPr>
        <w:t xml:space="preserve"> Yes, the GOP will benefit from a ridiculously positive Senate landscape in 2018. And yes, it will also continue to benefit, at both the U.S. House and state-legislative levels, from the effects of its overwhelming control of the last decennial redistricting cycle (though it’s worth noting the GOP was supposed to have had a “lock” on the House in the last decade, too, until it ended in 2006). But </w:t>
      </w:r>
      <w:r w:rsidRPr="00EC57CD">
        <w:rPr>
          <w:rStyle w:val="StyleUnderline"/>
          <w:rFonts w:asciiTheme="minorHAnsi" w:hAnsiTheme="minorHAnsi" w:cs="Arial"/>
          <w:highlight w:val="yellow"/>
        </w:rPr>
        <w:t>even if there are factors that might limit Democratic gains in 2018, significant gains are likely. Indeed, the anti–White House sentiment that usually fuels out-party performance in midterms</w:t>
      </w:r>
      <w:r w:rsidRPr="00EC57CD">
        <w:rPr>
          <w:rFonts w:asciiTheme="minorHAnsi" w:hAnsiTheme="minorHAnsi" w:cs="Arial"/>
          <w:sz w:val="16"/>
          <w:highlight w:val="yellow"/>
        </w:rPr>
        <w:t xml:space="preserve"> </w:t>
      </w:r>
      <w:r w:rsidRPr="00EC57CD">
        <w:rPr>
          <w:rFonts w:asciiTheme="minorHAnsi" w:hAnsiTheme="minorHAnsi" w:cs="Arial"/>
          <w:sz w:val="16"/>
        </w:rPr>
        <w:t xml:space="preserve">may be compounded two years from now by an underlying anti-Washington mood that could turn on Donald Trump with a special intensity. As one Democratic strategist recently suggested: </w:t>
      </w:r>
      <w:r w:rsidRPr="00EC57CD">
        <w:rPr>
          <w:rStyle w:val="StyleUnderline"/>
          <w:rFonts w:asciiTheme="minorHAnsi" w:hAnsiTheme="minorHAnsi" w:cs="Arial"/>
        </w:rPr>
        <w:t>“</w:t>
      </w:r>
      <w:r w:rsidRPr="00EC57CD">
        <w:rPr>
          <w:rStyle w:val="StyleUnderline"/>
          <w:rFonts w:asciiTheme="minorHAnsi" w:hAnsiTheme="minorHAnsi" w:cs="Arial"/>
          <w:highlight w:val="yellow"/>
        </w:rPr>
        <w:t>All those people who voted for both Obama and Trump look like reliable anti-Washington voters primed to boomerang against the GOP now that the other guys are in charge.</w:t>
      </w:r>
      <w:r w:rsidRPr="00EC57CD">
        <w:rPr>
          <w:rFonts w:asciiTheme="minorHAnsi" w:hAnsiTheme="minorHAnsi" w:cs="Arial"/>
          <w:sz w:val="16"/>
        </w:rPr>
        <w:t>” There is, however, one structural handicap Democrats have recently had in midterms</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Their coalition now depends heavily on precisely those voters who have been, since time immemorial, least likely to participate in nonpresidential elections: young and minority voters.</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Conversely, the Republican base skews older and whiter, and older and whiter voters are disproportionately more likely to show up for midterms</w:t>
      </w:r>
      <w:r w:rsidRPr="00EC57CD">
        <w:rPr>
          <w:rFonts w:asciiTheme="minorHAnsi" w:hAnsiTheme="minorHAnsi" w:cs="Arial"/>
          <w:sz w:val="16"/>
        </w:rPr>
        <w:t xml:space="preserve">. As President Obama recently said: “What I was able to do during my campaigns, I wasn’t able to do during midterms. I didn’t crack the code on that.” For Democrats, cracking the midterm code more than likely means generating the kind of serious grassroots mojo that will help motivate and then mobilize turnout. And that’s where Inauguration Day and the day just after it offered another bit of potential good news for Democrats: </w:t>
      </w:r>
      <w:r w:rsidRPr="00EC57CD">
        <w:rPr>
          <w:rStyle w:val="StyleUnderline"/>
          <w:rFonts w:asciiTheme="minorHAnsi" w:hAnsiTheme="minorHAnsi" w:cs="Arial"/>
          <w:highlight w:val="yellow"/>
        </w:rPr>
        <w:t>The massive marches and protests we are seeing make the progressive uprising against George W. Bush look like a sandbox temper tantrum</w:t>
      </w:r>
      <w:r w:rsidRPr="00EC57CD">
        <w:rPr>
          <w:rStyle w:val="StyleUnderline"/>
          <w:rFonts w:asciiTheme="minorHAnsi" w:hAnsiTheme="minorHAnsi" w:cs="Arial"/>
        </w:rPr>
        <w:t>.</w:t>
      </w:r>
      <w:r w:rsidRPr="00EC57CD">
        <w:rPr>
          <w:rFonts w:asciiTheme="minorHAnsi" w:hAnsiTheme="minorHAnsi" w:cs="Arial"/>
          <w:sz w:val="16"/>
        </w:rPr>
        <w:t xml:space="preserve"> That is only more true </w:t>
      </w:r>
      <w:r w:rsidRPr="00EC57CD">
        <w:rPr>
          <w:rStyle w:val="StyleUnderline"/>
          <w:rFonts w:asciiTheme="minorHAnsi" w:hAnsiTheme="minorHAnsi" w:cs="Arial"/>
          <w:highlight w:val="yellow"/>
        </w:rPr>
        <w:t>after this past weekend and the massive backlash against Trump’s temporary travel ban against seven Muslim countries.</w:t>
      </w:r>
      <w:r w:rsidRPr="00EC57CD">
        <w:rPr>
          <w:rFonts w:asciiTheme="minorHAnsi" w:hAnsiTheme="minorHAnsi" w:cs="Arial"/>
          <w:sz w:val="16"/>
        </w:rPr>
        <w:t xml:space="preserve"> There is nothing about Donald Trump (or Paul Ryan or Mitch McConnell) that suggests these protests will go away any time soon. And </w:t>
      </w:r>
      <w:r w:rsidRPr="00EC57CD">
        <w:rPr>
          <w:rStyle w:val="StyleUnderline"/>
          <w:rFonts w:asciiTheme="minorHAnsi" w:hAnsiTheme="minorHAnsi" w:cs="Arial"/>
          <w:highlight w:val="yellow"/>
        </w:rPr>
        <w:t>already, some Democratic thinkers can envision a passionate, if diffuse, grassroots movement emulating the tea party’s success eight years ago in channeling public fear and frustration into pressure on officeholders in both parties and into preparation for the midterms</w:t>
      </w:r>
      <w:r w:rsidRPr="00EC57CD">
        <w:rPr>
          <w:rStyle w:val="StyleUnderline"/>
          <w:rFonts w:asciiTheme="minorHAnsi" w:hAnsiTheme="minorHAnsi" w:cs="Arial"/>
        </w:rPr>
        <w:t>. I</w:t>
      </w:r>
      <w:r w:rsidRPr="00EC57CD">
        <w:rPr>
          <w:rFonts w:asciiTheme="minorHAnsi" w:hAnsiTheme="minorHAnsi" w:cs="Arial"/>
          <w:sz w:val="16"/>
        </w:rPr>
        <w:t xml:space="preserve">ndeed, this could be just what the donkey ordered: a relentless grassroots campaign of resistance to Trump and his allies, combined with a strategically and tactically flexible cadre of Democrats in Congress prepared to wage guerrilla warfare against GOP plans while staying alert to opportunities to exploit GOP divisions. Such divisions (not to mention confusion and disarray) are popping up everywhere, on issues ranging from defense spending to taxes to Obamacare. And the leadership of a lone-wolf eccentric like Donald Trump means they will probably continue to erupt. </w:t>
      </w:r>
    </w:p>
    <w:p w:rsidR="008963E4" w:rsidRPr="00EC57CD" w:rsidRDefault="008963E4" w:rsidP="008963E4">
      <w:pPr>
        <w:pStyle w:val="Heading4"/>
        <w:rPr>
          <w:rFonts w:asciiTheme="minorHAnsi" w:hAnsiTheme="minorHAnsi" w:cs="Arial"/>
          <w:szCs w:val="26"/>
        </w:rPr>
      </w:pPr>
      <w:r w:rsidRPr="00EC57CD">
        <w:rPr>
          <w:rFonts w:asciiTheme="minorHAnsi" w:hAnsiTheme="minorHAnsi" w:cs="Arial"/>
          <w:szCs w:val="26"/>
        </w:rPr>
        <w:t xml:space="preserve">Dems can win the election--- it’s close, but trumps unpopularity is good for democratic chances. </w:t>
      </w:r>
    </w:p>
    <w:p w:rsidR="008963E4" w:rsidRPr="00EC57CD" w:rsidRDefault="008963E4" w:rsidP="008963E4">
      <w:pPr>
        <w:rPr>
          <w:rFonts w:asciiTheme="minorHAnsi" w:hAnsiTheme="minorHAnsi" w:cs="Arial"/>
        </w:rPr>
      </w:pPr>
      <w:r w:rsidRPr="00EC57CD">
        <w:rPr>
          <w:rStyle w:val="Style13ptBold"/>
          <w:rFonts w:asciiTheme="minorHAnsi" w:hAnsiTheme="minorHAnsi" w:cs="Arial"/>
          <w:sz w:val="22"/>
        </w:rPr>
        <w:t>Savage 2/24/</w:t>
      </w:r>
      <w:r w:rsidRPr="00EC57CD">
        <w:rPr>
          <w:rFonts w:asciiTheme="minorHAnsi" w:hAnsiTheme="minorHAnsi" w:cs="Arial"/>
        </w:rPr>
        <w:t xml:space="preserve">17,  Stephanie savage focused her career from satirical fiction to secularist nonfiction, publishing articles in Skeptical Inquirer and multiple essays in Free Inquiry., How Trump May Hand the Midterm Election to the Democrats, February 24, 2017, </w:t>
      </w:r>
      <w:hyperlink r:id="rId10" w:history="1">
        <w:r w:rsidRPr="00EC57CD">
          <w:rPr>
            <w:rStyle w:val="Hyperlink"/>
            <w:rFonts w:asciiTheme="minorHAnsi" w:hAnsiTheme="minorHAnsi" w:cs="Arial"/>
          </w:rPr>
          <w:t>http://www.patheos.com/blogs/miraclegirl/2017/02/how-trump-may-hand-midterm-election-democrats/</w:t>
        </w:r>
      </w:hyperlink>
      <w:r w:rsidRPr="00EC57CD">
        <w:rPr>
          <w:rFonts w:asciiTheme="minorHAnsi" w:hAnsiTheme="minorHAnsi" w:cs="Arial"/>
        </w:rPr>
        <w:t xml:space="preserve"> </w:t>
      </w:r>
    </w:p>
    <w:p w:rsidR="008963E4" w:rsidRPr="00EC57CD" w:rsidRDefault="008963E4" w:rsidP="008963E4">
      <w:pPr>
        <w:rPr>
          <w:rFonts w:asciiTheme="minorHAnsi" w:hAnsiTheme="minorHAnsi" w:cs="Arial"/>
          <w:sz w:val="16"/>
        </w:rPr>
      </w:pPr>
      <w:r w:rsidRPr="00EC57CD">
        <w:rPr>
          <w:rFonts w:asciiTheme="minorHAnsi" w:hAnsiTheme="minorHAnsi" w:cs="Arial"/>
          <w:sz w:val="16"/>
        </w:rPr>
        <w:t xml:space="preserve">I’ve been talking up the possibility that </w:t>
      </w:r>
      <w:r w:rsidRPr="00EC57CD">
        <w:rPr>
          <w:rStyle w:val="StyleUnderline"/>
          <w:rFonts w:asciiTheme="minorHAnsi" w:hAnsiTheme="minorHAnsi" w:cs="Arial"/>
          <w:highlight w:val="yellow"/>
        </w:rPr>
        <w:t>the hot mess of the Trump presidency could be the secret sauce that allows Democrats to buck an unfavorable 2018 midterm election map and retake the Senate.</w:t>
      </w:r>
      <w:r w:rsidRPr="00EC57CD">
        <w:rPr>
          <w:rStyle w:val="StyleUnderline"/>
          <w:rFonts w:asciiTheme="minorHAnsi" w:hAnsiTheme="minorHAnsi" w:cs="Arial"/>
        </w:rPr>
        <w:t xml:space="preserve"> </w:t>
      </w:r>
      <w:r w:rsidRPr="00EC57CD">
        <w:rPr>
          <w:rFonts w:asciiTheme="minorHAnsi" w:hAnsiTheme="minorHAnsi" w:cs="Arial"/>
          <w:sz w:val="16"/>
        </w:rPr>
        <w:t xml:space="preserve">After all, they only need to regain three seats to overcome a vice presidential tie-breaking vote. But believe it or not, </w:t>
      </w:r>
      <w:r w:rsidRPr="00EC57CD">
        <w:rPr>
          <w:rStyle w:val="StyleUnderline"/>
          <w:rFonts w:asciiTheme="minorHAnsi" w:hAnsiTheme="minorHAnsi" w:cs="Arial"/>
          <w:highlight w:val="yellow"/>
        </w:rPr>
        <w:t>the Dem’s best chance might be in the Tea Party-steeped House, with its “healthy” GOP majority.</w:t>
      </w:r>
      <w:r w:rsidRPr="00EC57CD">
        <w:rPr>
          <w:rStyle w:val="StyleUnderline"/>
          <w:rFonts w:asciiTheme="minorHAnsi" w:hAnsiTheme="minorHAnsi" w:cs="Arial"/>
        </w:rPr>
        <w:t xml:space="preserve"> </w:t>
      </w:r>
      <w:r w:rsidRPr="00EC57CD">
        <w:rPr>
          <w:rFonts w:asciiTheme="minorHAnsi" w:hAnsiTheme="minorHAnsi" w:cs="Arial"/>
          <w:sz w:val="16"/>
        </w:rPr>
        <w:t>If we want to regain congressional power in the midterm election we should leave purity culture to the Religious Right. I’m happy to note that my state, California, could play an outsize role. Coincidentally</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Democrats need to retake 24 seats in the House–the exact same number of seats currently held by Republicans in states Hillary Clinton won. Of course, there are also 12 Democratic seats up for grabs in states won by Trump</w:t>
      </w:r>
      <w:r w:rsidRPr="00EC57CD">
        <w:rPr>
          <w:rStyle w:val="StyleUnderline"/>
          <w:rFonts w:asciiTheme="minorHAnsi" w:hAnsiTheme="minorHAnsi" w:cs="Arial"/>
        </w:rPr>
        <w:t xml:space="preserve">. </w:t>
      </w:r>
      <w:r w:rsidRPr="00EC57CD">
        <w:rPr>
          <w:rFonts w:asciiTheme="minorHAnsi" w:hAnsiTheme="minorHAnsi" w:cs="Arial"/>
          <w:sz w:val="16"/>
        </w:rPr>
        <w:t xml:space="preserve">The question remains which groups will vote to remove their current representative in the 2018 election. </w:t>
      </w:r>
      <w:r w:rsidRPr="00EC57CD">
        <w:rPr>
          <w:rStyle w:val="StyleUnderline"/>
          <w:rFonts w:asciiTheme="minorHAnsi" w:hAnsiTheme="minorHAnsi" w:cs="Arial"/>
          <w:highlight w:val="yellow"/>
        </w:rPr>
        <w:t>Incumbency is incredibly powerful. Still, presidents — even popular ones — historically tend to lose seats in their midterm election. And Donald Trump is already unpopular enough to possibly endanger the Republican majority</w:t>
      </w:r>
      <w:r w:rsidRPr="00EC57CD">
        <w:rPr>
          <w:rFonts w:asciiTheme="minorHAnsi" w:hAnsiTheme="minorHAnsi" w:cs="Arial"/>
          <w:sz w:val="16"/>
        </w:rPr>
        <w:t xml:space="preserve"> according to FiveThirtyEight.</w:t>
      </w:r>
    </w:p>
    <w:p w:rsidR="008963E4" w:rsidRPr="00AE7CC2" w:rsidRDefault="008963E4" w:rsidP="008963E4">
      <w:pPr>
        <w:pStyle w:val="Heading4"/>
        <w:rPr>
          <w:rStyle w:val="artpgbyline"/>
          <w:rFonts w:asciiTheme="minorHAnsi" w:hAnsiTheme="minorHAnsi" w:cs="Arial"/>
          <w:bCs/>
          <w:color w:val="000000" w:themeColor="text1"/>
          <w:szCs w:val="26"/>
        </w:rPr>
      </w:pPr>
      <w:r w:rsidRPr="00AE7CC2">
        <w:rPr>
          <w:rStyle w:val="artpgbyline"/>
          <w:rFonts w:asciiTheme="minorHAnsi" w:hAnsiTheme="minorHAnsi" w:cs="Arial"/>
          <w:bCs/>
          <w:color w:val="000000" w:themeColor="text1"/>
          <w:szCs w:val="26"/>
        </w:rPr>
        <w:t>It will be close, but Midterms in Democrats favor--- Metropolitan areas and popular agenda can get the edge</w:t>
      </w:r>
    </w:p>
    <w:p w:rsidR="008963E4" w:rsidRPr="00EC57CD" w:rsidRDefault="008963E4" w:rsidP="008963E4">
      <w:pPr>
        <w:rPr>
          <w:rStyle w:val="StyleUnderline"/>
          <w:rFonts w:asciiTheme="minorHAnsi" w:hAnsiTheme="minorHAnsi" w:cs="Arial"/>
        </w:rPr>
      </w:pPr>
      <w:r w:rsidRPr="00EC57CD">
        <w:rPr>
          <w:rStyle w:val="Style13ptBold"/>
          <w:rFonts w:asciiTheme="minorHAnsi" w:hAnsiTheme="minorHAnsi" w:cs="Arial"/>
          <w:sz w:val="22"/>
        </w:rPr>
        <w:t>Freeman 6/21/</w:t>
      </w:r>
      <w:r w:rsidRPr="001E690E">
        <w:rPr>
          <w:rStyle w:val="Style13ptBold"/>
          <w:rFonts w:asciiTheme="minorHAnsi" w:hAnsiTheme="minorHAnsi" w:cs="Arial"/>
          <w:b w:val="0"/>
          <w:sz w:val="22"/>
        </w:rPr>
        <w:t>17</w:t>
      </w:r>
      <w:r w:rsidRPr="00EC57CD">
        <w:rPr>
          <w:rStyle w:val="artpgdate"/>
          <w:rFonts w:asciiTheme="minorHAnsi" w:hAnsiTheme="minorHAnsi" w:cs="Arial"/>
          <w:color w:val="000000"/>
        </w:rPr>
        <w:t>, Brian Freeman is a writer for NEWSMAX and mainly writes about politics, June 21</w:t>
      </w:r>
      <w:r w:rsidRPr="00EC57CD">
        <w:rPr>
          <w:rStyle w:val="artpgdate"/>
          <w:rFonts w:asciiTheme="minorHAnsi" w:hAnsiTheme="minorHAnsi" w:cs="Arial"/>
          <w:color w:val="000000"/>
          <w:vertAlign w:val="superscript"/>
        </w:rPr>
        <w:t>st</w:t>
      </w:r>
      <w:r w:rsidRPr="00EC57CD">
        <w:rPr>
          <w:rStyle w:val="artpgdate"/>
          <w:rFonts w:asciiTheme="minorHAnsi" w:hAnsiTheme="minorHAnsi" w:cs="Arial"/>
          <w:color w:val="000000"/>
        </w:rPr>
        <w:t xml:space="preserve">  2016, GOP's 2018 Strategy: Continue Linking Dem Candidates to Pelosi, https://sites.google.com/site/northwesterndebateinstitute/home/six-week</w:t>
      </w:r>
    </w:p>
    <w:p w:rsidR="008963E4" w:rsidRDefault="008963E4" w:rsidP="008963E4">
      <w:pPr>
        <w:rPr>
          <w:rFonts w:asciiTheme="minorHAnsi" w:hAnsiTheme="minorHAnsi" w:cs="Arial"/>
          <w:sz w:val="16"/>
        </w:rPr>
      </w:pPr>
      <w:r w:rsidRPr="00EC57CD">
        <w:rPr>
          <w:rStyle w:val="StyleUnderline"/>
          <w:rFonts w:asciiTheme="minorHAnsi" w:hAnsiTheme="minorHAnsi" w:cs="Arial"/>
          <w:highlight w:val="yellow"/>
        </w:rPr>
        <w:t>Democrats must not only rely on an unpopular Republican president to do well in midterm elections, but also must present voters with an attractive agenda,</w:t>
      </w:r>
      <w:r w:rsidRPr="00EC57CD">
        <w:rPr>
          <w:rStyle w:val="StyleUnderline"/>
          <w:rFonts w:asciiTheme="minorHAnsi" w:hAnsiTheme="minorHAnsi" w:cs="Arial"/>
        </w:rPr>
        <w:t xml:space="preserve"> and find candidates who are a good fit for specific districts</w:t>
      </w:r>
      <w:r w:rsidRPr="00EC57CD">
        <w:rPr>
          <w:rFonts w:asciiTheme="minorHAnsi" w:hAnsiTheme="minorHAnsi" w:cs="Arial"/>
          <w:sz w:val="16"/>
        </w:rPr>
        <w:t xml:space="preserve">, according to Bruce Reed and Rahm Emanuel, who helped orchestrate the party's effort the last time Democrats won back the House in 2006. Writing in The Atlantic, </w:t>
      </w:r>
      <w:r w:rsidRPr="00EC57CD">
        <w:rPr>
          <w:rStyle w:val="StyleUnderline"/>
          <w:rFonts w:asciiTheme="minorHAnsi" w:hAnsiTheme="minorHAnsi" w:cs="Arial"/>
          <w:highlight w:val="yellow"/>
        </w:rPr>
        <w:t>the</w:t>
      </w:r>
      <w:r w:rsidRPr="00EC57CD">
        <w:rPr>
          <w:rStyle w:val="StyleUnderline"/>
          <w:rFonts w:asciiTheme="minorHAnsi" w:hAnsiTheme="minorHAnsi" w:cs="Arial"/>
        </w:rPr>
        <w:t xml:space="preserve"> two stressed </w:t>
      </w:r>
      <w:r w:rsidRPr="00EC57CD">
        <w:rPr>
          <w:rStyle w:val="StyleUnderline"/>
          <w:rFonts w:asciiTheme="minorHAnsi" w:hAnsiTheme="minorHAnsi" w:cs="Arial"/>
          <w:highlight w:val="yellow"/>
        </w:rPr>
        <w:t>Democrats need to formulate a strategy to convince voters the party is worthy of controlling the House again, because just saying no to President Donald Trump won't be enough</w:t>
      </w:r>
      <w:r w:rsidRPr="00EC57CD">
        <w:rPr>
          <w:rFonts w:asciiTheme="minorHAnsi" w:hAnsiTheme="minorHAnsi" w:cs="Arial"/>
          <w:sz w:val="16"/>
          <w:highlight w:val="yellow"/>
        </w:rPr>
        <w:t>.</w:t>
      </w:r>
      <w:r w:rsidRPr="00EC57CD">
        <w:rPr>
          <w:rFonts w:asciiTheme="minorHAnsi" w:hAnsiTheme="minorHAnsi" w:cs="Arial"/>
          <w:sz w:val="16"/>
        </w:rPr>
        <w:t xml:space="preserve"> Reed and Emanuel point out that although House control has only changed hands on three occasions in the last 60 years, each time (1994, 2006, 2010) was in midterm elections, with the president's party losing control</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Another natural advantage the Democrats have for 2018 is that the odds are with the opposition party,</w:t>
      </w:r>
      <w:r w:rsidRPr="00EC57CD">
        <w:rPr>
          <w:rStyle w:val="StyleUnderline"/>
          <w:rFonts w:asciiTheme="minorHAnsi" w:hAnsiTheme="minorHAnsi" w:cs="Arial"/>
        </w:rPr>
        <w:t xml:space="preserve"> because in the last 20 midterm elections the president's party has gained seats only twice</w:t>
      </w:r>
      <w:r w:rsidRPr="00EC57CD">
        <w:rPr>
          <w:rFonts w:asciiTheme="minorHAnsi" w:hAnsiTheme="minorHAnsi" w:cs="Arial"/>
          <w:sz w:val="16"/>
        </w:rPr>
        <w:t xml:space="preserve"> (1998 and 2002), a study by The American Presidency Project shows. Adding to this historical trend, Reed and Emanuel say </w:t>
      </w:r>
      <w:r w:rsidRPr="00EC57CD">
        <w:rPr>
          <w:rStyle w:val="StyleUnderline"/>
          <w:rFonts w:asciiTheme="minorHAnsi" w:hAnsiTheme="minorHAnsi" w:cs="Arial"/>
          <w:highlight w:val="yellow"/>
        </w:rPr>
        <w:t>Trump's low popularity figures, and his liability due to self-inflicted wounds, will give the Democratic base plenty of reasons for motivation even without a pep talk from the party leadership</w:t>
      </w:r>
      <w:r w:rsidRPr="00EC57CD">
        <w:rPr>
          <w:rStyle w:val="StyleUnderline"/>
          <w:rFonts w:asciiTheme="minorHAnsi" w:hAnsiTheme="minorHAnsi" w:cs="Arial"/>
        </w:rPr>
        <w:t>.</w:t>
      </w:r>
      <w:r w:rsidRPr="00EC57CD">
        <w:rPr>
          <w:rFonts w:asciiTheme="minorHAnsi" w:hAnsiTheme="minorHAnsi" w:cs="Arial"/>
          <w:sz w:val="16"/>
        </w:rPr>
        <w:t xml:space="preserve"> But they warn this will not be enough to secure victory, because "Democrats must channel their anger, not be defined by it," they explained and Dems "don't have to make 2018 a referendum on Trump's impeachment [as the GOP did with Bill Clinton in 1998, which then backfired]. "If they want to win the majority they need in order to hold Trump accountable, they'll do much better making the election a referendum on Trump's record." The authors cite 23 Republican incumbents are from mainstream</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metropolitan-area districts that Hillary Clinton won</w:t>
      </w:r>
      <w:r w:rsidRPr="00EC57CD">
        <w:rPr>
          <w:rFonts w:asciiTheme="minorHAnsi" w:hAnsiTheme="minorHAnsi" w:cs="Arial"/>
          <w:sz w:val="16"/>
        </w:rPr>
        <w:t xml:space="preserve"> and whose voters </w:t>
      </w:r>
      <w:r w:rsidRPr="00EC57CD">
        <w:rPr>
          <w:rStyle w:val="StyleUnderline"/>
          <w:rFonts w:asciiTheme="minorHAnsi" w:hAnsiTheme="minorHAnsi" w:cs="Arial"/>
          <w:highlight w:val="yellow"/>
        </w:rPr>
        <w:t>are unlikely to look favorably at a Trump agenda of cutting student aid, denying climate change, and getting rid of protections</w:t>
      </w:r>
      <w:r w:rsidRPr="00EC57CD">
        <w:rPr>
          <w:rStyle w:val="StyleUnderline"/>
          <w:rFonts w:asciiTheme="minorHAnsi" w:hAnsiTheme="minorHAnsi" w:cs="Arial"/>
        </w:rPr>
        <w:t xml:space="preserve"> </w:t>
      </w:r>
      <w:r w:rsidRPr="00EC57CD">
        <w:rPr>
          <w:rFonts w:asciiTheme="minorHAnsi" w:hAnsiTheme="minorHAnsi" w:cs="Arial"/>
          <w:sz w:val="16"/>
        </w:rPr>
        <w:t>for pre-existing conditions</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in healthcare</w:t>
      </w:r>
      <w:r w:rsidRPr="00EC57CD">
        <w:rPr>
          <w:rStyle w:val="StyleUnderline"/>
          <w:rFonts w:asciiTheme="minorHAnsi" w:hAnsiTheme="minorHAnsi" w:cs="Arial"/>
        </w:rPr>
        <w:t>.</w:t>
      </w:r>
      <w:r w:rsidRPr="00EC57CD">
        <w:rPr>
          <w:rFonts w:asciiTheme="minorHAnsi" w:hAnsiTheme="minorHAnsi" w:cs="Arial"/>
          <w:sz w:val="16"/>
        </w:rPr>
        <w:t xml:space="preserve"> But Reed and Emanuel emphasize these factors will not be enough unless </w:t>
      </w:r>
      <w:r w:rsidRPr="00EC57CD">
        <w:rPr>
          <w:rStyle w:val="StyleUnderline"/>
          <w:rFonts w:asciiTheme="minorHAnsi" w:hAnsiTheme="minorHAnsi" w:cs="Arial"/>
          <w:highlight w:val="yellow"/>
        </w:rPr>
        <w:t>Democratic candidates are found to appeal to specific winnable districts, even if those candidates are</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not necessarily popular with the national party's activist base</w:t>
      </w:r>
      <w:r w:rsidRPr="00EC57CD">
        <w:rPr>
          <w:rStyle w:val="StyleUnderline"/>
          <w:rFonts w:asciiTheme="minorHAnsi" w:hAnsiTheme="minorHAnsi" w:cs="Arial"/>
        </w:rPr>
        <w:t>.</w:t>
      </w:r>
      <w:r w:rsidRPr="00EC57CD">
        <w:rPr>
          <w:rFonts w:asciiTheme="minorHAnsi" w:hAnsiTheme="minorHAnsi" w:cs="Arial"/>
          <w:sz w:val="16"/>
        </w:rPr>
        <w:t xml:space="preserve"> This matching up of candidates to places where they could win is something the authors said they meticulously did in the successful 2006 effort and should be repeated for next year's election.</w:t>
      </w:r>
    </w:p>
    <w:p w:rsidR="003E2209" w:rsidRDefault="003E2209" w:rsidP="003E2209">
      <w:pPr>
        <w:pStyle w:val="Heading3"/>
      </w:pPr>
      <w:r>
        <w:t>AT: gerrymandering etc</w:t>
      </w:r>
    </w:p>
    <w:p w:rsidR="003E2209" w:rsidRDefault="003E2209" w:rsidP="003E2209">
      <w:pPr>
        <w:pStyle w:val="Heading4"/>
      </w:pPr>
      <w:r>
        <w:t xml:space="preserve">Democrats can make significant gains despite obstacles </w:t>
      </w:r>
    </w:p>
    <w:p w:rsidR="003E2209" w:rsidRPr="00550735" w:rsidRDefault="003E2209" w:rsidP="003E2209">
      <w:pPr>
        <w:rPr>
          <w:rStyle w:val="Style13ptBold"/>
        </w:rPr>
      </w:pPr>
      <w:r w:rsidRPr="00550735">
        <w:t>Ed</w:t>
      </w:r>
      <w:r>
        <w:rPr>
          <w:rStyle w:val="Style13ptBold"/>
        </w:rPr>
        <w:t xml:space="preserve"> Kilgore </w:t>
      </w:r>
      <w:r w:rsidRPr="00550735">
        <w:t>1/</w:t>
      </w:r>
      <w:r>
        <w:rPr>
          <w:rStyle w:val="Style13ptBold"/>
        </w:rPr>
        <w:t xml:space="preserve">17 </w:t>
      </w:r>
      <w:r w:rsidRPr="00550735">
        <w:t>Nymagazine</w:t>
      </w:r>
    </w:p>
    <w:p w:rsidR="003E2209" w:rsidRDefault="003E2209" w:rsidP="003E2209">
      <w:r>
        <w:t>http://nymag.com/daily/intelligencer/2017/01/democrats-secret-weapon-republicans-own-everything-now.html</w:t>
      </w:r>
    </w:p>
    <w:p w:rsidR="003E2209" w:rsidRDefault="003E2209" w:rsidP="003E2209">
      <w:r>
        <w:t>Democrats’ Secret Weapon: Republicans Own Everything Now</w:t>
      </w:r>
    </w:p>
    <w:p w:rsidR="003E2209" w:rsidRDefault="003E2209" w:rsidP="003E2209"/>
    <w:p w:rsidR="003E2209" w:rsidRDefault="003E2209" w:rsidP="003E2209">
      <w:r>
        <w:t xml:space="preserve">Without question, January 20 was a depressing day for left-of-center Americans generally, and Democrats in particular. It’s a mistake to sugarcoat that fact, or to minimize the potentially disastrous implications of a President Trump and a radically conservative Republican Congress. But there is a silver lining for the Donkey Party that could be a lot shinier than depressed Democrats realized when Donald Trump took the oath of office: At that moment, they handed off the terrible political burden of being held responsible for a status quo in Washington and in national life that sizable majorities of citizens simply don’t like. Even as some Clinton supporters probably could not help thinking of the Inauguration Day they had imagined and expected, they should remember that what they failed to secure was hardly a bowl of cherries. Consider this election-eve tableau from one of the many Doomed Democrats pieces floating around since November 8: Standing with some 30,000 people in front of Independence Hall in Philadelphia the night before the election watching Hillary Clinton speak, exhausted aides were already worrying about what would come next. They expected her to win, of course, but they knew President Clinton was going to get thrashed in the 2018 midterms — the races were tilted in Republicans’ favor, and that’s when they thought the backlash would really hit. The backlash, that is, to a decade of Democratic control of the White House. The control is gone, and with it, more than likely, the backlash. </w:t>
      </w:r>
      <w:r w:rsidRPr="00BF580E">
        <w:rPr>
          <w:rStyle w:val="StyleUnderline"/>
        </w:rPr>
        <w:t>For the first time since 2006, Democrats can look forward to midterm elections without a sense of foreboding</w:t>
      </w:r>
      <w:r>
        <w:t xml:space="preserve">, given the long history of poor showings in nonpresidential contests for the presidential party. </w:t>
      </w:r>
      <w:r w:rsidRPr="00BF580E">
        <w:rPr>
          <w:rStyle w:val="StyleUnderline"/>
        </w:rPr>
        <w:t>And 2006 itself should offer solace</w:t>
      </w:r>
      <w:r>
        <w:t xml:space="preserve">. After all, George W. </w:t>
      </w:r>
      <w:r w:rsidRPr="00BF580E">
        <w:rPr>
          <w:rStyle w:val="StyleUnderline"/>
        </w:rPr>
        <w:t>Bush brought a Republican Congress in with him in 2004</w:t>
      </w:r>
      <w:r>
        <w:t xml:space="preserve"> after a campaign in which he barely bothered to appeal to voters beyond his party’s base. </w:t>
      </w:r>
      <w:r w:rsidRPr="00BF580E">
        <w:rPr>
          <w:rStyle w:val="StyleUnderline"/>
        </w:rPr>
        <w:t>Within two years, Karl Rove’s plans for an enduring GOP majority were in shambles, control of Congress was gone, and Bush’s approval ratings were at 40 percent and headed down.</w:t>
      </w:r>
      <w:r>
        <w:rPr>
          <w:rStyle w:val="StyleUnderline"/>
        </w:rPr>
        <w:t xml:space="preserve"> </w:t>
      </w:r>
      <w:r w:rsidRPr="00BF580E">
        <w:rPr>
          <w:rStyle w:val="StyleUnderline"/>
        </w:rPr>
        <w:t>Given the already low popularity of Trump and the GOP</w:t>
      </w:r>
      <w:r>
        <w:t xml:space="preserve"> — and for that matter, of much of their common agenda — </w:t>
      </w:r>
      <w:r w:rsidRPr="00BF580E">
        <w:rPr>
          <w:rStyle w:val="StyleUnderline"/>
        </w:rPr>
        <w:t>a bad midterm is not at all hard to envision</w:t>
      </w:r>
      <w:r>
        <w:t xml:space="preserve">. Yes, </w:t>
      </w:r>
      <w:r w:rsidRPr="00BF580E">
        <w:rPr>
          <w:rStyle w:val="StyleUnderline"/>
        </w:rPr>
        <w:t xml:space="preserve">the GOP will benefit from a </w:t>
      </w:r>
      <w:r>
        <w:t xml:space="preserve">ridiculously </w:t>
      </w:r>
      <w:r w:rsidRPr="00844703">
        <w:rPr>
          <w:rStyle w:val="Emphasis"/>
        </w:rPr>
        <w:t>positive Senate landscape</w:t>
      </w:r>
      <w:r>
        <w:t xml:space="preserve"> in 2018. </w:t>
      </w:r>
      <w:r w:rsidRPr="00BF580E">
        <w:rPr>
          <w:rStyle w:val="StyleUnderline"/>
        </w:rPr>
        <w:t>And</w:t>
      </w:r>
      <w:r>
        <w:t xml:space="preserve"> yes, </w:t>
      </w:r>
      <w:r w:rsidRPr="00BF580E">
        <w:rPr>
          <w:rStyle w:val="StyleUnderline"/>
        </w:rPr>
        <w:t>it will</w:t>
      </w:r>
      <w:r>
        <w:t xml:space="preserve"> also continue to </w:t>
      </w:r>
      <w:r w:rsidRPr="00BF580E">
        <w:rPr>
          <w:rStyle w:val="StyleUnderline"/>
        </w:rPr>
        <w:t xml:space="preserve">benefit, </w:t>
      </w:r>
      <w:r>
        <w:t xml:space="preserve">at both the U.S. House and state-legislative levels, </w:t>
      </w:r>
      <w:r w:rsidRPr="00BF580E">
        <w:rPr>
          <w:rStyle w:val="StyleUnderline"/>
        </w:rPr>
        <w:t>from</w:t>
      </w:r>
      <w:r>
        <w:t xml:space="preserve"> the effects of its overwhelming control of the last decennial </w:t>
      </w:r>
      <w:r w:rsidRPr="00844703">
        <w:rPr>
          <w:rStyle w:val="Emphasis"/>
        </w:rPr>
        <w:t>redistricting</w:t>
      </w:r>
      <w:r w:rsidRPr="00BF580E">
        <w:rPr>
          <w:rStyle w:val="StyleUnderline"/>
        </w:rPr>
        <w:t xml:space="preserve"> </w:t>
      </w:r>
      <w:r>
        <w:t xml:space="preserve">cycle (though it’s worth noting the GOP was supposed to have had a “lock” on the House in the last decade, too, until it ended in 2006). </w:t>
      </w:r>
      <w:r w:rsidRPr="00BF580E">
        <w:rPr>
          <w:rStyle w:val="Emphasis"/>
        </w:rPr>
        <w:t>But even if there are factors that might limit Democratic gains in 2018, significant gains are likely</w:t>
      </w:r>
      <w:r>
        <w:t xml:space="preserve">. Indeed, </w:t>
      </w:r>
      <w:r w:rsidRPr="005A3EA9">
        <w:rPr>
          <w:rStyle w:val="StyleUnderline"/>
        </w:rPr>
        <w:t>the anti–White House sentiment that usually fuels out-party performance in midterms may be compounded two years from now by an underlying anti-Washington mood that could turn on</w:t>
      </w:r>
      <w:r>
        <w:t xml:space="preserve"> Donald </w:t>
      </w:r>
      <w:r w:rsidRPr="005A3EA9">
        <w:rPr>
          <w:rStyle w:val="StyleUnderline"/>
        </w:rPr>
        <w:t>Trump with a special intensity</w:t>
      </w:r>
      <w:r>
        <w:t xml:space="preserve">. As one Democratic strategist recently suggested: “All those people who voted for both Obama and Trump look like reliable anti-Washington voters primed to boomerang against the GOP now that the other guys are in charge.” There is, however, one structural handicap Democrats have recently had in midterms. </w:t>
      </w:r>
      <w:r w:rsidRPr="005A3EA9">
        <w:rPr>
          <w:rStyle w:val="StyleUnderline"/>
        </w:rPr>
        <w:t>Their coalition now depends heavily on</w:t>
      </w:r>
      <w:r>
        <w:t xml:space="preserve"> precisely those </w:t>
      </w:r>
      <w:r w:rsidRPr="005A3EA9">
        <w:rPr>
          <w:rStyle w:val="StyleUnderline"/>
        </w:rPr>
        <w:t>voters who have been</w:t>
      </w:r>
      <w:r>
        <w:t xml:space="preserve">, since time immemorial, </w:t>
      </w:r>
      <w:r w:rsidRPr="005A3EA9">
        <w:rPr>
          <w:rStyle w:val="StyleUnderline"/>
        </w:rPr>
        <w:t>least likely to participate in nonpresidential elections: young and minority voters</w:t>
      </w:r>
      <w:r>
        <w:t xml:space="preserve">. Conversely, the Republican base skews older and whiter, and older and whiter voters are disproportionately more likely to show up for midterms. As President Obama recently said: “What I was able to do during my campaigns, I wasn’t able to do during midterms. I didn’t crack the code on that.” </w:t>
      </w:r>
      <w:r w:rsidRPr="005A3EA9">
        <w:rPr>
          <w:rStyle w:val="StyleUnderline"/>
        </w:rPr>
        <w:t>For Democrats, cracking the midterm code</w:t>
      </w:r>
      <w:r>
        <w:t xml:space="preserve"> more than likely </w:t>
      </w:r>
      <w:r w:rsidRPr="005A3EA9">
        <w:rPr>
          <w:rStyle w:val="StyleUnderline"/>
        </w:rPr>
        <w:t>means generating the kind of serious grassroots mojo that will help motivate and then mobilize turnout</w:t>
      </w:r>
      <w:r>
        <w:t>. And that’s where Inauguration Day and the day just after it offered another bit of potential good news for Democrats: The massive marches and protests we are seeing make the progressive uprising against George W. Bush look like a sandbox temper tantrum. That is only more true after this past weekend and the massive backlash against Trump’s temporary travel ban against seven Muslim countries.</w:t>
      </w:r>
    </w:p>
    <w:p w:rsidR="00966AAB" w:rsidRDefault="00966AAB" w:rsidP="00966AAB">
      <w:pPr>
        <w:pStyle w:val="Heading3"/>
      </w:pPr>
      <w:r>
        <w:t xml:space="preserve">Key Time </w:t>
      </w:r>
    </w:p>
    <w:p w:rsidR="00966AAB" w:rsidRPr="005D074B" w:rsidRDefault="00966AAB" w:rsidP="00966AAB">
      <w:pPr>
        <w:pStyle w:val="Heading4"/>
        <w:rPr>
          <w:rFonts w:cs="Times New Roman"/>
        </w:rPr>
      </w:pPr>
      <w:r w:rsidRPr="005D074B">
        <w:rPr>
          <w:rFonts w:cs="Times New Roman"/>
        </w:rPr>
        <w:t xml:space="preserve">Timeframe </w:t>
      </w:r>
      <w:r w:rsidRPr="005D074B">
        <w:rPr>
          <w:rFonts w:cs="Times New Roman"/>
          <w:u w:val="single"/>
        </w:rPr>
        <w:t>matters</w:t>
      </w:r>
      <w:r w:rsidRPr="005D074B">
        <w:rPr>
          <w:rFonts w:cs="Times New Roman"/>
        </w:rPr>
        <w:t xml:space="preserve"> for the link – now is a </w:t>
      </w:r>
      <w:r w:rsidRPr="005D074B">
        <w:rPr>
          <w:rFonts w:cs="Times New Roman"/>
          <w:u w:val="single"/>
        </w:rPr>
        <w:t>pivotal</w:t>
      </w:r>
      <w:r w:rsidRPr="005D074B">
        <w:rPr>
          <w:rFonts w:cs="Times New Roman"/>
        </w:rPr>
        <w:t xml:space="preserve"> moment.</w:t>
      </w:r>
    </w:p>
    <w:p w:rsidR="00966AAB" w:rsidRPr="005D074B" w:rsidRDefault="00966AAB" w:rsidP="00966AAB">
      <w:r w:rsidRPr="005D074B">
        <w:rPr>
          <w:rStyle w:val="Style13ptBold"/>
        </w:rPr>
        <w:t>Sanders 6/13</w:t>
      </w:r>
      <w:r w:rsidRPr="005D074B">
        <w:t xml:space="preserve"> (Bernie, New York Times, “Bernie Sanders: How Democrats Can Stop Losing Elections”, JUNE 13, 2017, https://www.nytimes.com/2017/06/13/opinion/bernie-sanders-how-democrats-can-stop-losing-elections.html)</w:t>
      </w:r>
    </w:p>
    <w:p w:rsidR="00966AAB" w:rsidRPr="005D074B" w:rsidRDefault="00966AAB" w:rsidP="00966AAB">
      <w:pPr>
        <w:rPr>
          <w:u w:val="single"/>
        </w:rPr>
      </w:pPr>
      <w:r w:rsidRPr="005D074B">
        <w:rPr>
          <w:sz w:val="14"/>
        </w:rPr>
        <w:t xml:space="preserve">In 2016, the Democratic Party lost the presidency to possibly the least popular candidate in American history. In recent years, Democrats have also lost the Senate and House to right-wing Republicans whose extremist agenda is far removed from where most Americans are politically. Republicans now control almost two-thirds of governor’s offices and have gained about 1,000 seats in state legislatures in the past nine years. In 24 states, Democrats have almost no political influence at all. If these results are not a clear manifestation of a failed political strategy, I don’t know what is. For the sake of our country and the world, the Democratic Party, in a very fundamental way, must change direction. It has got to open its doors wide to working people and young people. It must become less dependent on wealthy contributors, and it must make clear to the working families of this country that, in these difficult times, it is prepared to stand up and fight for their rights. Without hesitation, it must take on the powerful corporate interests that dominate the economic and political life of the country. There are lessons to be learned from the recent campaign in Britain. The Conservatives there called the snap election with the full expectation that they would win a landslide. They didn’t. Against all predictions they lost 13 seats in Parliament while Jeremy Corbyn and the Labour Party won 32. </w:t>
      </w:r>
      <w:r w:rsidRPr="005D074B">
        <w:rPr>
          <w:u w:val="single"/>
        </w:rPr>
        <w:t xml:space="preserve">There is never one reason elections are won or lost, but there is widespread agreement that momentum shifted to Labour after it released a very progressive manifesto that generated much enthusiasm among young people and workers. </w:t>
      </w:r>
      <w:r w:rsidRPr="005D074B">
        <w:rPr>
          <w:sz w:val="14"/>
        </w:rPr>
        <w:t xml:space="preserve">One of the most interesting aspects of the election was the soaring turnout among voters 34 or younger. </w:t>
      </w:r>
      <w:r w:rsidRPr="005D074B">
        <w:rPr>
          <w:u w:val="single"/>
        </w:rPr>
        <w:t xml:space="preserve">The </w:t>
      </w:r>
      <w:r w:rsidRPr="00A430F6">
        <w:rPr>
          <w:highlight w:val="yellow"/>
          <w:u w:val="single"/>
        </w:rPr>
        <w:t>British elections should be a lesson for the Democratic Party</w:t>
      </w:r>
      <w:r w:rsidRPr="005D074B">
        <w:rPr>
          <w:u w:val="single"/>
        </w:rPr>
        <w:t xml:space="preserve">. </w:t>
      </w:r>
      <w:r w:rsidRPr="00A430F6">
        <w:rPr>
          <w:highlight w:val="yellow"/>
          <w:u w:val="single"/>
        </w:rPr>
        <w:t>We already have among the lowest voter turnout of any major country on earth.</w:t>
      </w:r>
      <w:r w:rsidRPr="005D074B">
        <w:rPr>
          <w:u w:val="single"/>
        </w:rPr>
        <w:t xml:space="preserve"> </w:t>
      </w:r>
      <w:r w:rsidRPr="00A430F6">
        <w:rPr>
          <w:highlight w:val="yellow"/>
          <w:u w:val="single"/>
        </w:rPr>
        <w:t>Democrats will not win if the 2018 midterm election turnout resembles the unbelievably low 36.7 percent of eligible voters who cast ballots in 2014.</w:t>
      </w:r>
      <w:r w:rsidRPr="005D074B">
        <w:rPr>
          <w:u w:val="single"/>
        </w:rPr>
        <w:t xml:space="preserve"> The </w:t>
      </w:r>
      <w:r w:rsidRPr="00A430F6">
        <w:rPr>
          <w:u w:val="single"/>
        </w:rPr>
        <w:t>Democrats must</w:t>
      </w:r>
      <w:r w:rsidRPr="005D074B">
        <w:rPr>
          <w:u w:val="single"/>
        </w:rPr>
        <w:t xml:space="preserve"> develop an agenda that speaks to the pain of tens of millions of families who are working longer hours for lower wages and to the young people who, unless we turn the economy around, will have a lower standard of living than their parents.</w:t>
      </w:r>
      <w:r w:rsidRPr="005D074B">
        <w:rPr>
          <w:sz w:val="14"/>
        </w:rPr>
        <w:t xml:space="preserve"> A vast majority of Americans understand that our current economic model is a dismal failure. Who can honestly defend the current grotesque level of inequality in which the top 1 percent owns more than the bottom 90 percent? Who thinks it’s right that, despite a significant increase in worker productivity, millions of Americans need two or three jobs to survive, while 52 percent of all new income goes to the top 1 percent? What person who claims to have a sense of morality can justify the fact that the richest people in our country have a life expectancy about 15 years longer than our poorest citizens? </w:t>
      </w:r>
      <w:r w:rsidRPr="005D074B">
        <w:rPr>
          <w:u w:val="single"/>
        </w:rPr>
        <w:t xml:space="preserve">While </w:t>
      </w:r>
      <w:r w:rsidRPr="00A430F6">
        <w:rPr>
          <w:highlight w:val="yellow"/>
          <w:u w:val="single"/>
        </w:rPr>
        <w:t>Democrats should appeal to moderate Republicans who are disgusted with the Trump presidency</w:t>
      </w:r>
      <w:r w:rsidRPr="005D074B">
        <w:rPr>
          <w:u w:val="single"/>
        </w:rPr>
        <w:t>, too many in our party cling to an overly cautious, centrist ideology. The party’s main thrust must be to make politics relevant to those who have given up on democracy and bring millions of new voters into the political process.</w:t>
      </w:r>
      <w:r w:rsidRPr="005D074B">
        <w:rPr>
          <w:sz w:val="14"/>
        </w:rPr>
        <w:t xml:space="preserve"> It must be prepared to take on the right-wing extremist ideology of the Koch brothers and the billionaire class, and fight for an economy and a government that work for all, not just the 1 percent. Donald Trump wants to throw 23 million Americans off health insurance. Democrats must guarantee health care to all as a right, through a Medicare-for-all, single-payer program. Mr. Trump wants to give enormous tax breaks to billionaires. Democrats must support a progressive tax system that demands that the very wealthy, Wall Street and large corporations begin paying their fair share of taxes. Mr. Trump wants to sell our infrastructure to Wall Street and foreign countries. Democrats must fight for a trillion-dollar public investment that creates over 13 million good-paying jobs. Mr. Trump has withdrawn the United States from the Paris Agreement on climate change. Democrats must take on the fossil fuel industry and accelerate our efforts to combat climate change by encouraging energy efficiency and the use of sustainable energy. </w:t>
      </w:r>
      <w:r w:rsidRPr="005D074B">
        <w:rPr>
          <w:u w:val="single"/>
        </w:rPr>
        <w:t>Mr</w:t>
      </w:r>
      <w:r w:rsidRPr="00A430F6">
        <w:rPr>
          <w:highlight w:val="yellow"/>
          <w:u w:val="single"/>
        </w:rPr>
        <w:t xml:space="preserve">. Trump has proposed deep cuts to higher education. </w:t>
      </w:r>
      <w:r w:rsidRPr="00A430F6">
        <w:rPr>
          <w:rStyle w:val="Emphasis"/>
          <w:highlight w:val="yellow"/>
        </w:rPr>
        <w:t>Democrats must make public colleges and universities tuition free, and substantially lower student debt.</w:t>
      </w:r>
      <w:r w:rsidRPr="005D074B">
        <w:rPr>
          <w:sz w:val="14"/>
        </w:rPr>
        <w:t xml:space="preserve"> Mr. Trump has doubled-down on our failed approach to crime that has resulted in the United States’ having more people in jail than any other country. </w:t>
      </w:r>
      <w:r w:rsidRPr="005D074B">
        <w:rPr>
          <w:u w:val="single"/>
        </w:rPr>
        <w:t xml:space="preserve">Democrats must reform a broken criminal justice system and invest in jobs and education for our young people, not more jails and incarceration. </w:t>
      </w:r>
      <w:r w:rsidRPr="005D074B">
        <w:rPr>
          <w:sz w:val="14"/>
        </w:rPr>
        <w:t xml:space="preserve">Mr. Trump has scapegoated and threatened the 11 million undocumented people in our country. Democrats must fight for comprehensive immigration reform and a path toward citizenship. </w:t>
      </w:r>
      <w:r w:rsidRPr="00A430F6">
        <w:rPr>
          <w:rStyle w:val="Emphasis"/>
          <w:highlight w:val="yellow"/>
        </w:rPr>
        <w:t>This is a pivotal moment in American history.</w:t>
      </w:r>
      <w:r w:rsidRPr="005D074B">
        <w:rPr>
          <w:sz w:val="14"/>
        </w:rPr>
        <w:t xml:space="preserve"> If the Democrats are prepared to rally grass-roots America in every state and to stand up to the greed of the billionaire class, the party will stop losing elections. </w:t>
      </w:r>
      <w:r w:rsidRPr="005D074B">
        <w:rPr>
          <w:u w:val="single"/>
        </w:rPr>
        <w:t xml:space="preserve">And </w:t>
      </w:r>
      <w:r w:rsidRPr="00A430F6">
        <w:rPr>
          <w:highlight w:val="yellow"/>
          <w:u w:val="single"/>
        </w:rPr>
        <w:t>it will create the kind of country the American people want and deserve.</w:t>
      </w:r>
    </w:p>
    <w:p w:rsidR="00966AAB" w:rsidRPr="00966AAB" w:rsidRDefault="00966AAB" w:rsidP="00966AAB"/>
    <w:p w:rsidR="003E2209" w:rsidRDefault="003E2209" w:rsidP="008963E4">
      <w:pPr>
        <w:rPr>
          <w:rFonts w:asciiTheme="minorHAnsi" w:hAnsiTheme="minorHAnsi" w:cs="Arial"/>
          <w:sz w:val="16"/>
        </w:rPr>
      </w:pPr>
    </w:p>
    <w:p w:rsidR="00286BD1" w:rsidRDefault="00286BD1" w:rsidP="00286BD1">
      <w:pPr>
        <w:pStyle w:val="Heading2"/>
      </w:pPr>
      <w:r>
        <w:t xml:space="preserve">Links </w:t>
      </w:r>
      <w:r w:rsidR="009C5F64">
        <w:t xml:space="preserve">and Internals </w:t>
      </w:r>
    </w:p>
    <w:p w:rsidR="00DD6F8B" w:rsidRDefault="00DD6F8B" w:rsidP="00DD6F8B">
      <w:pPr>
        <w:pStyle w:val="Heading2"/>
      </w:pPr>
      <w:r>
        <w:t>General - Link</w:t>
      </w:r>
    </w:p>
    <w:p w:rsidR="00DD6F8B" w:rsidRDefault="00DD6F8B" w:rsidP="00DD6F8B">
      <w:pPr>
        <w:pStyle w:val="Heading3"/>
        <w:rPr>
          <w:rFonts w:cs="Times New Roman"/>
        </w:rPr>
      </w:pPr>
      <w:r w:rsidRPr="005D074B">
        <w:rPr>
          <w:rFonts w:cs="Times New Roman"/>
        </w:rPr>
        <w:t xml:space="preserve">2NC – Education Link </w:t>
      </w:r>
    </w:p>
    <w:p w:rsidR="004F6FFF" w:rsidRPr="005D074B" w:rsidRDefault="004F6FFF" w:rsidP="004F6FFF">
      <w:pPr>
        <w:pStyle w:val="Heading4"/>
        <w:rPr>
          <w:rFonts w:cs="Times New Roman"/>
        </w:rPr>
      </w:pPr>
      <w:r w:rsidRPr="005D074B">
        <w:rPr>
          <w:rFonts w:cs="Times New Roman"/>
          <w:u w:val="single"/>
        </w:rPr>
        <w:t>Education is a hot mid-term issue</w:t>
      </w:r>
      <w:r w:rsidRPr="005D074B">
        <w:rPr>
          <w:rFonts w:cs="Times New Roman"/>
        </w:rPr>
        <w:t xml:space="preserve"> – it’ll make or break the results.</w:t>
      </w:r>
    </w:p>
    <w:p w:rsidR="004F6FFF" w:rsidRPr="005D074B" w:rsidRDefault="004F6FFF" w:rsidP="004F6FFF">
      <w:r w:rsidRPr="005D074B">
        <w:rPr>
          <w:rStyle w:val="Style13ptBold"/>
        </w:rPr>
        <w:t>Kerrigan 16</w:t>
      </w:r>
      <w:r w:rsidRPr="005D074B">
        <w:t xml:space="preserve"> (Chris, Report for Trident United Way, Trident United Way,  “EDUCATION IS KEY ISSUE FOR DECISION-MAKING IN MID-TERM ELECTIONS”, October 15, 2016, http://www.tuw.org/education-key-issue-decision-making-mid-term-elections)</w:t>
      </w:r>
    </w:p>
    <w:p w:rsidR="004F6FFF" w:rsidRPr="004F6FFF" w:rsidRDefault="004F6FFF" w:rsidP="004F6FFF">
      <w:pPr>
        <w:rPr>
          <w:b/>
          <w:iCs/>
          <w:u w:val="single"/>
          <w:bdr w:val="single" w:sz="8" w:space="0" w:color="auto"/>
        </w:rPr>
      </w:pPr>
      <w:r w:rsidRPr="005D074B">
        <w:rPr>
          <w:u w:val="single"/>
        </w:rPr>
        <w:t xml:space="preserve">Just about </w:t>
      </w:r>
      <w:r w:rsidRPr="00200037">
        <w:rPr>
          <w:highlight w:val="yellow"/>
          <w:u w:val="single"/>
        </w:rPr>
        <w:t>everywhere you look across the political landscape</w:t>
      </w:r>
      <w:r w:rsidRPr="005D074B">
        <w:rPr>
          <w:u w:val="single"/>
        </w:rPr>
        <w:t xml:space="preserve"> as the</w:t>
      </w:r>
      <w:r w:rsidRPr="005D074B">
        <w:rPr>
          <w:sz w:val="14"/>
        </w:rPr>
        <w:t xml:space="preserve"> November </w:t>
      </w:r>
      <w:r w:rsidRPr="005D074B">
        <w:rPr>
          <w:u w:val="single"/>
        </w:rPr>
        <w:t xml:space="preserve">election approaches, </w:t>
      </w:r>
      <w:r w:rsidRPr="00200037">
        <w:rPr>
          <w:highlight w:val="yellow"/>
          <w:u w:val="single"/>
        </w:rPr>
        <w:t>you’ll find talk about one major subject -- education</w:t>
      </w:r>
      <w:r w:rsidRPr="005D074B">
        <w:rPr>
          <w:sz w:val="14"/>
        </w:rPr>
        <w:t xml:space="preserve">. From gubernatorial candidates to two local referenda, </w:t>
      </w:r>
      <w:r w:rsidRPr="00200037">
        <w:rPr>
          <w:rStyle w:val="Emphasis"/>
          <w:highlight w:val="yellow"/>
        </w:rPr>
        <w:t>education is a hot topic</w:t>
      </w:r>
      <w:r w:rsidRPr="005D074B">
        <w:rPr>
          <w:sz w:val="14"/>
        </w:rPr>
        <w:t xml:space="preserve">. And </w:t>
      </w:r>
      <w:r w:rsidRPr="005D074B">
        <w:rPr>
          <w:u w:val="single"/>
        </w:rPr>
        <w:t xml:space="preserve">it should be, when you consider how education penetrates life from birth to death; it’s more than just what occurs from kindergarten to senior year in high school. With quality education being the engine for economic development and success in life, it is fitting that educational issues are on the policy front burner. </w:t>
      </w:r>
      <w:r w:rsidRPr="005D074B">
        <w:rPr>
          <w:sz w:val="14"/>
        </w:rPr>
        <w:t xml:space="preserve">Education, of course, begins at home -- even before a baby’s birth. High-quality prenatal care is vitally important for mothers to increase their odds of delivering a healthy baby who is ready to learn. Parents also play an important role in a child’s early education by reading to them, which boosts vocabulary skills and helps foster brain connections to facilitate learning. Research demonstrates that family environments are important in determining future educational achievement and skills development. Helpful early interventions, such as in-home parenting programs, can mitigate the effects of under-resourced family environments. In fact, the earlier we invest in a child’s education, the greater benefit that society receives, much like a family that invests early in retirement savings gets the advantage of compounded interest over time. Quality child care is another important educational necessity that makes it possible for parents to work and have confidence that their children’s learning is being nurtured. High quality early education “increases graduation rates by up to 16 percent -- and college attendance by more than 50 percent,” according to a 2011 study by the Partnership for Success. </w:t>
      </w:r>
      <w:r w:rsidRPr="005D074B">
        <w:rPr>
          <w:u w:val="single"/>
        </w:rPr>
        <w:t>Local investments in time also are paying off. Concentrated efforts by tri-county school districts have increased literacy skills.</w:t>
      </w:r>
      <w:r w:rsidRPr="005D074B">
        <w:rPr>
          <w:sz w:val="14"/>
        </w:rPr>
        <w:t xml:space="preserve"> Scores on state exit exams are improving, as shown with results in biology, U.S. history and English in the tri-county area. </w:t>
      </w:r>
      <w:r w:rsidRPr="005D074B">
        <w:rPr>
          <w:u w:val="single"/>
        </w:rPr>
        <w:t>Local school leaders cite successful partnerships between parents, teachers and administrators.</w:t>
      </w:r>
      <w:r w:rsidRPr="005D074B">
        <w:rPr>
          <w:sz w:val="14"/>
        </w:rPr>
        <w:t xml:space="preserve"> These collaborative efforts bring new strength to local education. By working together, </w:t>
      </w:r>
      <w:r w:rsidRPr="005D074B">
        <w:rPr>
          <w:u w:val="single"/>
        </w:rPr>
        <w:t xml:space="preserve">education advocates at Trident United Way and other organizations across the state have been successful in securing bipartisan support for education initiatives </w:t>
      </w:r>
      <w:r w:rsidRPr="005D074B">
        <w:rPr>
          <w:sz w:val="14"/>
        </w:rPr>
        <w:t xml:space="preserve">that have resulted in more than $75 million for early childhood education and literacy skills development. There is still work to be done but groups from Tri-County Cradle to Career, the Institute for Child Success, the City of Charleston, SC Children’s Trust, children’s hospitals and United Ways around the state are working to keep the issue on lawmakers’ agenda. </w:t>
      </w:r>
      <w:r w:rsidRPr="005D074B">
        <w:rPr>
          <w:u w:val="single"/>
        </w:rPr>
        <w:t xml:space="preserve">Not only is a community investment in education important for learners, but it’s important for the health of our community so we can meet the demand for new jobs. </w:t>
      </w:r>
      <w:r w:rsidRPr="00200037">
        <w:rPr>
          <w:highlight w:val="yellow"/>
          <w:u w:val="single"/>
        </w:rPr>
        <w:t>Developing a skilled workforce that’s ready for tomorrow’s jobs is the driving force behind multi-organizational collaborations</w:t>
      </w:r>
      <w:r w:rsidRPr="005D074B">
        <w:rPr>
          <w:u w:val="single"/>
        </w:rPr>
        <w:t>.</w:t>
      </w:r>
      <w:r w:rsidRPr="005D074B">
        <w:rPr>
          <w:sz w:val="14"/>
        </w:rPr>
        <w:t xml:space="preserve"> Jobs of the future in South Carolina will require more than a high school degree. From 2008-2018 jobs requiring post-secondary training will increase by 94,000, compared to just 40,000 for jobs requiring a high school diploma or less, according to a 2010 study. </w:t>
      </w:r>
      <w:r w:rsidRPr="00200037">
        <w:rPr>
          <w:highlight w:val="yellow"/>
          <w:u w:val="single"/>
        </w:rPr>
        <w:t>The</w:t>
      </w:r>
      <w:r w:rsidRPr="005D074B">
        <w:rPr>
          <w:u w:val="single"/>
        </w:rPr>
        <w:t xml:space="preserve"> </w:t>
      </w:r>
      <w:r w:rsidRPr="00200037">
        <w:rPr>
          <w:highlight w:val="yellow"/>
          <w:u w:val="single"/>
        </w:rPr>
        <w:t>responsibility for ensuring that education remains policy job number one</w:t>
      </w:r>
      <w:r w:rsidRPr="005D074B">
        <w:rPr>
          <w:u w:val="single"/>
        </w:rPr>
        <w:t xml:space="preserve"> </w:t>
      </w:r>
      <w:r w:rsidRPr="00200037">
        <w:rPr>
          <w:highlight w:val="yellow"/>
          <w:u w:val="single"/>
        </w:rPr>
        <w:t>doesn’t fall just on the state superintendent of education</w:t>
      </w:r>
      <w:r w:rsidRPr="005D074B">
        <w:rPr>
          <w:u w:val="single"/>
        </w:rPr>
        <w:t xml:space="preserve">, a college president or even a governor. </w:t>
      </w:r>
      <w:r w:rsidRPr="00200037">
        <w:rPr>
          <w:highlight w:val="yellow"/>
          <w:u w:val="single"/>
        </w:rPr>
        <w:t>It falls on each of us to elect pro-education representatives vying for local and state leadership roles.</w:t>
      </w:r>
      <w:r w:rsidRPr="005D074B">
        <w:rPr>
          <w:sz w:val="14"/>
        </w:rPr>
        <w:t xml:space="preserve"> There is nothing more critical to South Carolina’s economic future than to provide a high-quality education for every student in our state. By November 4, make sure you know where local and state candidates stand on issues that define educational success. Then </w:t>
      </w:r>
      <w:r w:rsidRPr="00200037">
        <w:rPr>
          <w:rStyle w:val="Emphasis"/>
          <w:highlight w:val="yellow"/>
        </w:rPr>
        <w:t>let your voice be heard at the polls.</w:t>
      </w:r>
    </w:p>
    <w:p w:rsidR="00DD6F8B" w:rsidRPr="005D074B" w:rsidRDefault="00DD6F8B" w:rsidP="00DD6F8B">
      <w:pPr>
        <w:pStyle w:val="Heading4"/>
        <w:rPr>
          <w:rFonts w:cs="Times New Roman"/>
        </w:rPr>
      </w:pPr>
      <w:r w:rsidRPr="005D074B">
        <w:rPr>
          <w:rFonts w:cs="Times New Roman"/>
        </w:rPr>
        <w:t xml:space="preserve">Education is a </w:t>
      </w:r>
      <w:r w:rsidRPr="005D074B">
        <w:rPr>
          <w:rFonts w:cs="Times New Roman"/>
          <w:u w:val="single"/>
        </w:rPr>
        <w:t>core</w:t>
      </w:r>
      <w:r w:rsidRPr="005D074B">
        <w:rPr>
          <w:rFonts w:cs="Times New Roman"/>
        </w:rPr>
        <w:t xml:space="preserve"> issue – Ossoff proves being anti-trump isn’t enough. </w:t>
      </w:r>
    </w:p>
    <w:p w:rsidR="00DD6F8B" w:rsidRPr="005D074B" w:rsidRDefault="00DD6F8B" w:rsidP="00DD6F8B">
      <w:r w:rsidRPr="005D074B">
        <w:rPr>
          <w:rStyle w:val="Style13ptBold"/>
        </w:rPr>
        <w:t>Bush 6/21</w:t>
      </w:r>
      <w:r w:rsidRPr="005D074B">
        <w:t xml:space="preserve"> (Daniel, Digital politics editor for PBS NewsHour, PBS, “5 important takeaways from Georgia’s record-breaking special election”, June 21, 2017, http://www.pbs.org/newshour/updates/5-important-takeaways-georgias-record-breaking-special-election/)</w:t>
      </w:r>
    </w:p>
    <w:p w:rsidR="00DD6F8B" w:rsidRPr="005D074B" w:rsidRDefault="00DD6F8B" w:rsidP="00DD6F8B">
      <w:pPr>
        <w:rPr>
          <w:sz w:val="14"/>
        </w:rPr>
      </w:pPr>
      <w:r w:rsidRPr="005D074B">
        <w:rPr>
          <w:u w:val="single"/>
        </w:rPr>
        <w:t xml:space="preserve">Just </w:t>
      </w:r>
      <w:r w:rsidRPr="00A430F6">
        <w:rPr>
          <w:highlight w:val="yellow"/>
          <w:u w:val="single"/>
        </w:rPr>
        <w:t>being anti-Trump isn’t enough</w:t>
      </w:r>
      <w:r w:rsidRPr="005D074B">
        <w:rPr>
          <w:sz w:val="14"/>
        </w:rPr>
        <w:t xml:space="preserve"> </w:t>
      </w:r>
      <w:r w:rsidRPr="005D074B">
        <w:rPr>
          <w:u w:val="single"/>
        </w:rPr>
        <w:t xml:space="preserve">Jon </w:t>
      </w:r>
      <w:r w:rsidRPr="00A430F6">
        <w:rPr>
          <w:highlight w:val="yellow"/>
          <w:u w:val="single"/>
        </w:rPr>
        <w:t>Ossoff</w:t>
      </w:r>
      <w:r w:rsidRPr="00A430F6">
        <w:rPr>
          <w:sz w:val="14"/>
          <w:highlight w:val="yellow"/>
        </w:rPr>
        <w:t>’s</w:t>
      </w:r>
      <w:r w:rsidRPr="005D074B">
        <w:rPr>
          <w:sz w:val="14"/>
        </w:rPr>
        <w:t xml:space="preserve"> campaign in Georgia’s Sixth Congressional District was not devoid of policy or substance. The Democrat </w:t>
      </w:r>
      <w:r w:rsidRPr="00A430F6">
        <w:rPr>
          <w:highlight w:val="yellow"/>
          <w:u w:val="single"/>
        </w:rPr>
        <w:t>called</w:t>
      </w:r>
      <w:r w:rsidRPr="005D074B">
        <w:rPr>
          <w:u w:val="single"/>
        </w:rPr>
        <w:t xml:space="preserve"> </w:t>
      </w:r>
      <w:r w:rsidRPr="00A430F6">
        <w:rPr>
          <w:highlight w:val="yellow"/>
          <w:u w:val="single"/>
        </w:rPr>
        <w:t>for</w:t>
      </w:r>
      <w:r w:rsidRPr="005D074B">
        <w:rPr>
          <w:u w:val="single"/>
        </w:rPr>
        <w:t xml:space="preserve"> more research and funding for the biotech sector, a reduction in wasteful government spending, and </w:t>
      </w:r>
      <w:r w:rsidRPr="00A430F6">
        <w:rPr>
          <w:highlight w:val="yellow"/>
          <w:u w:val="single"/>
        </w:rPr>
        <w:t>increased investment in education</w:t>
      </w:r>
      <w:r w:rsidRPr="005D074B">
        <w:rPr>
          <w:u w:val="single"/>
        </w:rPr>
        <w:t>, among other issues.</w:t>
      </w:r>
      <w:r w:rsidRPr="005D074B">
        <w:rPr>
          <w:sz w:val="14"/>
        </w:rPr>
        <w:t xml:space="preserve"> </w:t>
      </w:r>
      <w:r w:rsidRPr="00A430F6">
        <w:rPr>
          <w:highlight w:val="yellow"/>
          <w:u w:val="single"/>
        </w:rPr>
        <w:t>But at its core, Ossoff’s campaign</w:t>
      </w:r>
      <w:r w:rsidRPr="005D074B">
        <w:rPr>
          <w:sz w:val="14"/>
        </w:rPr>
        <w:t xml:space="preserve"> — for many of his supporters, donors and national Democrats — </w:t>
      </w:r>
      <w:r w:rsidRPr="00A430F6">
        <w:rPr>
          <w:highlight w:val="yellow"/>
          <w:u w:val="single"/>
        </w:rPr>
        <w:t>was about one thing and one thing only: opposing Trump.</w:t>
      </w:r>
      <w:r w:rsidRPr="005D074B">
        <w:rPr>
          <w:u w:val="single"/>
        </w:rPr>
        <w:t xml:space="preserve"> </w:t>
      </w:r>
      <w:r w:rsidRPr="00A430F6">
        <w:rPr>
          <w:highlight w:val="yellow"/>
          <w:u w:val="single"/>
        </w:rPr>
        <w:t>And that wasn’t enough. It rarely is.</w:t>
      </w:r>
      <w:r w:rsidRPr="005D074B">
        <w:rPr>
          <w:u w:val="single"/>
        </w:rPr>
        <w:t xml:space="preserve"> Voters like to feel that they’re voting for something or someone. Barack Obama ran against George W. Bush’s record in 2008, but his campaign also had a set of unifying principles, however vague they might have been, that gave his supporters something to rally around. The same thing goes for Trump.</w:t>
      </w:r>
      <w:r w:rsidRPr="005D074B">
        <w:rPr>
          <w:sz w:val="14"/>
        </w:rPr>
        <w:t xml:space="preserve"> Part of his message last year was that establishment politicians like Obama and Hillary Clinton had failed; but he also ran on a platform of economic populism that motivated his base to go to the polls.</w:t>
      </w:r>
    </w:p>
    <w:p w:rsidR="00DD6F8B" w:rsidRPr="005D074B" w:rsidRDefault="00DD6F8B" w:rsidP="00DD6F8B">
      <w:pPr>
        <w:pStyle w:val="Heading4"/>
        <w:rPr>
          <w:rFonts w:cs="Times New Roman"/>
        </w:rPr>
      </w:pPr>
      <w:r w:rsidRPr="005D074B">
        <w:rPr>
          <w:rFonts w:cs="Times New Roman"/>
        </w:rPr>
        <w:t>education matters much more in 2016 then 2014.</w:t>
      </w:r>
    </w:p>
    <w:p w:rsidR="00DD6F8B" w:rsidRPr="005D074B" w:rsidRDefault="00DD6F8B" w:rsidP="00DD6F8B">
      <w:r w:rsidRPr="005D074B">
        <w:rPr>
          <w:rStyle w:val="Style13ptBold"/>
        </w:rPr>
        <w:t>AEI 14</w:t>
      </w:r>
      <w:r w:rsidRPr="005D074B">
        <w:t xml:space="preserve"> (“What the midterm elections mean for education policy”, November 6, 2014, https://www.aei.org/events/midterm-elections-mean-education-policy/)</w:t>
      </w:r>
    </w:p>
    <w:p w:rsidR="00DD6F8B" w:rsidRPr="002B29ED" w:rsidRDefault="00DD6F8B" w:rsidP="00DD6F8B">
      <w:pPr>
        <w:rPr>
          <w:sz w:val="14"/>
        </w:rPr>
      </w:pPr>
      <w:r w:rsidRPr="005D074B">
        <w:rPr>
          <w:sz w:val="14"/>
        </w:rPr>
        <w:t xml:space="preserve">Event Summary </w:t>
      </w:r>
      <w:r w:rsidRPr="00A44C14">
        <w:rPr>
          <w:u w:val="single"/>
        </w:rPr>
        <w:t>What role did education play in the 2014 midterm elections</w:t>
      </w:r>
      <w:r w:rsidRPr="005D074B">
        <w:rPr>
          <w:u w:val="single"/>
        </w:rPr>
        <w:t xml:space="preserve">, and what’s next for education policymakers wishing to implement reform at the state and federal levels? </w:t>
      </w:r>
      <w:r w:rsidRPr="005D074B">
        <w:rPr>
          <w:sz w:val="14"/>
        </w:rPr>
        <w:t xml:space="preserve">Two days after the GOP’s victory, AEI’s education department hosted a panel discussion addressing how states will take the lead on education, and feel emboldened to do so, post-2014. </w:t>
      </w:r>
      <w:r w:rsidRPr="005D074B">
        <w:rPr>
          <w:u w:val="single"/>
        </w:rPr>
        <w:t xml:space="preserve">AEI’s Rick Hess began by noting the </w:t>
      </w:r>
      <w:r w:rsidRPr="00A44C14">
        <w:rPr>
          <w:highlight w:val="yellow"/>
          <w:u w:val="single"/>
        </w:rPr>
        <w:t>evolving role of the states and federal government, predicting that the US Department of Education will now face considerable difficulty in convincing states to buy into President</w:t>
      </w:r>
      <w:r w:rsidRPr="005D074B">
        <w:rPr>
          <w:sz w:val="14"/>
        </w:rPr>
        <w:t xml:space="preserve"> Obama</w:t>
      </w:r>
      <w:r w:rsidRPr="005D074B">
        <w:rPr>
          <w:u w:val="single"/>
        </w:rPr>
        <w:t>’s</w:t>
      </w:r>
      <w:r w:rsidRPr="005D074B">
        <w:rPr>
          <w:sz w:val="14"/>
        </w:rPr>
        <w:t xml:space="preserve"> </w:t>
      </w:r>
      <w:r w:rsidRPr="00A44C14">
        <w:rPr>
          <w:highlight w:val="yellow"/>
          <w:u w:val="single"/>
        </w:rPr>
        <w:t>waiver-heavy approach</w:t>
      </w:r>
      <w:r w:rsidRPr="005D074B">
        <w:rPr>
          <w:u w:val="single"/>
        </w:rPr>
        <w:t>.</w:t>
      </w:r>
      <w:r w:rsidRPr="005D074B">
        <w:rPr>
          <w:sz w:val="14"/>
        </w:rPr>
        <w:t xml:space="preserve"> Education Week’s Alyson Klein agreed that the </w:t>
      </w:r>
      <w:r w:rsidRPr="005D074B">
        <w:rPr>
          <w:u w:val="single"/>
        </w:rPr>
        <w:t>Common Core and teacher evaluation reforms have been marked with the “Obama stamp,”</w:t>
      </w:r>
      <w:r w:rsidRPr="005D074B">
        <w:rPr>
          <w:sz w:val="14"/>
        </w:rPr>
        <w:t xml:space="preserve"> although this could change in the future. Jeanne Allen of the Center for Education Reform continued by claiming that the elections will give Americans with reasonable objections to the Common Core the opportunity to voice their concerns. </w:t>
      </w:r>
      <w:r w:rsidRPr="005D074B">
        <w:rPr>
          <w:u w:val="single"/>
        </w:rPr>
        <w:t xml:space="preserve">Democrats for Education Reform’s Charles Barone then turned to the Elementary and Secondary Education Act (ESEA), predicting an ESEA reauthorization in the new Congress, while Bethany Little of the Education Counsel noted that such legislative action will be impossible if leaders come to the table with only their party’s agenda in mind. </w:t>
      </w:r>
      <w:r w:rsidRPr="005D074B">
        <w:rPr>
          <w:sz w:val="14"/>
        </w:rPr>
        <w:t xml:space="preserve">Looking ahead, </w:t>
      </w:r>
      <w:r w:rsidRPr="005D074B">
        <w:rPr>
          <w:rStyle w:val="Emphasis"/>
        </w:rPr>
        <w:t xml:space="preserve">Hess predicted that </w:t>
      </w:r>
      <w:r w:rsidRPr="00A44C14">
        <w:rPr>
          <w:rStyle w:val="Emphasis"/>
          <w:highlight w:val="yellow"/>
        </w:rPr>
        <w:t>education policy could play a greater role in 2016 than it did in 2014 if the issues register more for voters than matters such as foreign policy.</w:t>
      </w:r>
      <w:r w:rsidRPr="005D074B">
        <w:rPr>
          <w:sz w:val="14"/>
        </w:rPr>
        <w:t xml:space="preserve"> On issues such as prekindergarten, he expressed how Republicans have a critical opportunity to speak to the concerns of American families and what’s best for their children. –Elizabeth English Event Description The 2014 </w:t>
      </w:r>
      <w:r w:rsidRPr="00A44C14">
        <w:rPr>
          <w:highlight w:val="yellow"/>
          <w:u w:val="single"/>
        </w:rPr>
        <w:t>midterm elections are quickly approaching, with big implications for K–12 schools</w:t>
      </w:r>
      <w:r w:rsidRPr="005D074B">
        <w:rPr>
          <w:u w:val="single"/>
        </w:rPr>
        <w:t xml:space="preserve"> and higher education institutions around the country.</w:t>
      </w:r>
      <w:r w:rsidRPr="005D074B">
        <w:rPr>
          <w:sz w:val="14"/>
        </w:rPr>
        <w:t xml:space="preserve"> More than 40 states are currently rolling out the Common Core State Standards, teacher tenure lawsuits have been filed in California and New York, and the Obama administration recently announced a $250 million grant program to create and expand prekindergarten initiatives. In the postsecondary education realm, Democrats and Republicans alike have introduced bills to reform college repayment plans. </w:t>
      </w:r>
      <w:r w:rsidRPr="00A44C14">
        <w:rPr>
          <w:highlight w:val="yellow"/>
          <w:u w:val="single"/>
        </w:rPr>
        <w:t>During a time of politicized education debates ranging from curriculum and standards to early-childhood education, what will the midterm election results mean for state and federal education policies?</w:t>
      </w:r>
      <w:r w:rsidRPr="005D074B">
        <w:rPr>
          <w:sz w:val="14"/>
        </w:rPr>
        <w:t xml:space="preserve"> Two days after the elections, we welcome you to join us at AEI for a balanced discussion of state education initiatives, federal spending, and what the future may hold for policymakers wishing to implement education reform at the state and federal levels.</w:t>
      </w:r>
    </w:p>
    <w:p w:rsidR="00DD6F8B" w:rsidRPr="005D074B" w:rsidRDefault="00DD6F8B" w:rsidP="00DD6F8B">
      <w:pPr>
        <w:pStyle w:val="Heading4"/>
        <w:rPr>
          <w:rFonts w:cs="Times New Roman"/>
        </w:rPr>
      </w:pPr>
      <w:r w:rsidRPr="005D074B">
        <w:rPr>
          <w:rFonts w:cs="Times New Roman"/>
        </w:rPr>
        <w:t xml:space="preserve">Down ballots prove. </w:t>
      </w:r>
    </w:p>
    <w:p w:rsidR="00DD6F8B" w:rsidRPr="005D074B" w:rsidRDefault="00DD6F8B" w:rsidP="00DD6F8B">
      <w:r w:rsidRPr="005D074B">
        <w:rPr>
          <w:rStyle w:val="Style13ptBold"/>
        </w:rPr>
        <w:t xml:space="preserve">Robelen 16 </w:t>
      </w:r>
      <w:r w:rsidRPr="005D074B">
        <w:t>(Eric, Deputy director of the Education Writers Association and a former reporter and editor at Education Week, The Atlantic, “Education's Key Place in Down-Ballot Elections”, OCT 1, 2016, https://www.theatlantic.com/education/archive/2016/10/educations-key-place-in-down-ballot-elections/502490/)</w:t>
      </w:r>
    </w:p>
    <w:p w:rsidR="00DD6F8B" w:rsidRPr="005D074B" w:rsidRDefault="00DD6F8B" w:rsidP="00DD6F8B">
      <w:pPr>
        <w:rPr>
          <w:sz w:val="14"/>
        </w:rPr>
      </w:pPr>
      <w:r w:rsidRPr="005D074B">
        <w:rPr>
          <w:sz w:val="14"/>
        </w:rPr>
        <w:t xml:space="preserve">With so much attention focused on the campaign between Hillary Clinton and Donald Trump, voters could be forgiven for forgetting they’ll be asked to decide plenty more in November. And </w:t>
      </w:r>
      <w:r w:rsidRPr="005D074B">
        <w:rPr>
          <w:u w:val="single"/>
        </w:rPr>
        <w:t xml:space="preserve">the </w:t>
      </w:r>
      <w:r w:rsidRPr="00A44C14">
        <w:rPr>
          <w:highlight w:val="yellow"/>
          <w:u w:val="single"/>
        </w:rPr>
        <w:t>stakes are high for K-12 education in</w:t>
      </w:r>
      <w:r w:rsidRPr="005D074B">
        <w:rPr>
          <w:u w:val="single"/>
        </w:rPr>
        <w:t xml:space="preserve"> state-level </w:t>
      </w:r>
      <w:r w:rsidRPr="00A44C14">
        <w:rPr>
          <w:highlight w:val="yellow"/>
          <w:u w:val="single"/>
        </w:rPr>
        <w:t>elections</w:t>
      </w:r>
      <w:r w:rsidRPr="005D074B">
        <w:rPr>
          <w:u w:val="single"/>
        </w:rPr>
        <w:t>, including races for governor, state education chief, and legislative seats, plus ballot measures on education funding and charter schools.</w:t>
      </w:r>
      <w:r w:rsidRPr="005D074B">
        <w:rPr>
          <w:sz w:val="14"/>
        </w:rPr>
        <w:t xml:space="preserve"> </w:t>
      </w:r>
      <w:r w:rsidRPr="00A44C14">
        <w:rPr>
          <w:highlight w:val="yellow"/>
          <w:u w:val="single"/>
        </w:rPr>
        <w:t>In Massachusetts, a fierce campaign is being waged over whether to lift the state cap on opening more public charter schools</w:t>
      </w:r>
      <w:r w:rsidRPr="005D074B">
        <w:rPr>
          <w:u w:val="single"/>
        </w:rPr>
        <w:t>, with millions being spent on dueling TV advertisements.</w:t>
      </w:r>
      <w:r w:rsidRPr="005D074B">
        <w:rPr>
          <w:sz w:val="14"/>
        </w:rPr>
        <w:t xml:space="preserve"> </w:t>
      </w:r>
      <w:r w:rsidRPr="00A44C14">
        <w:rPr>
          <w:highlight w:val="yellow"/>
          <w:u w:val="single"/>
        </w:rPr>
        <w:t>Education is proving a key issue in</w:t>
      </w:r>
      <w:r w:rsidRPr="005D074B">
        <w:rPr>
          <w:u w:val="single"/>
        </w:rPr>
        <w:t xml:space="preserve"> governors’ </w:t>
      </w:r>
      <w:r w:rsidRPr="00A44C14">
        <w:rPr>
          <w:highlight w:val="yellow"/>
          <w:u w:val="single"/>
        </w:rPr>
        <w:t>contests in Indiana, Montana, and North Carolina</w:t>
      </w:r>
      <w:r w:rsidRPr="005D074B">
        <w:rPr>
          <w:u w:val="single"/>
        </w:rPr>
        <w:t>, to name a few</w:t>
      </w:r>
      <w:r w:rsidRPr="005D074B">
        <w:rPr>
          <w:sz w:val="14"/>
        </w:rPr>
        <w:t xml:space="preserve">. Plus, </w:t>
      </w:r>
      <w:r w:rsidRPr="005D074B">
        <w:rPr>
          <w:u w:val="single"/>
        </w:rPr>
        <w:t>state superintendents are on the November ballot in five states, including Indiana and Montana.</w:t>
      </w:r>
      <w:r w:rsidRPr="005D074B">
        <w:rPr>
          <w:sz w:val="14"/>
        </w:rPr>
        <w:t xml:space="preserve"> </w:t>
      </w:r>
      <w:r w:rsidRPr="005D074B">
        <w:rPr>
          <w:u w:val="single"/>
        </w:rPr>
        <w:t>Just this week, the candidates in the Indiana governor’s race engaged in their first debate. The topic? Education.</w:t>
      </w:r>
      <w:r w:rsidRPr="005D074B">
        <w:rPr>
          <w:sz w:val="14"/>
        </w:rPr>
        <w:t xml:space="preserve"> New life was injected into the race after Governor Mike Pence stepped down to join the GOP presidential ticket. The main contenders, Republican Lieutenant Governor Eric Holcomb and Democrat John Gregg, have differing views on school choice, expanding preschool, and student testing. * * * </w:t>
      </w:r>
      <w:r w:rsidRPr="005D074B">
        <w:rPr>
          <w:u w:val="single"/>
        </w:rPr>
        <w:t xml:space="preserve">State-level </w:t>
      </w:r>
      <w:r w:rsidRPr="00A44C14">
        <w:rPr>
          <w:highlight w:val="yellow"/>
          <w:u w:val="single"/>
        </w:rPr>
        <w:t>elections take on extra weight for education this year given</w:t>
      </w:r>
      <w:r w:rsidRPr="005D074B">
        <w:rPr>
          <w:u w:val="single"/>
        </w:rPr>
        <w:t xml:space="preserve"> that </w:t>
      </w:r>
      <w:r w:rsidRPr="00A44C14">
        <w:rPr>
          <w:highlight w:val="yellow"/>
          <w:u w:val="single"/>
        </w:rPr>
        <w:t>the</w:t>
      </w:r>
      <w:r w:rsidRPr="005D074B">
        <w:rPr>
          <w:u w:val="single"/>
        </w:rPr>
        <w:t xml:space="preserve"> fresh rewrite of the main federal K-12 education law—called the </w:t>
      </w:r>
      <w:r w:rsidRPr="00A44C14">
        <w:rPr>
          <w:highlight w:val="yellow"/>
          <w:u w:val="single"/>
        </w:rPr>
        <w:t>E</w:t>
      </w:r>
      <w:r w:rsidRPr="005D074B">
        <w:rPr>
          <w:u w:val="single"/>
        </w:rPr>
        <w:t xml:space="preserve">very </w:t>
      </w:r>
      <w:r w:rsidRPr="00A44C14">
        <w:rPr>
          <w:highlight w:val="yellow"/>
          <w:u w:val="single"/>
        </w:rPr>
        <w:t>S</w:t>
      </w:r>
      <w:r w:rsidRPr="005D074B">
        <w:rPr>
          <w:u w:val="single"/>
        </w:rPr>
        <w:t xml:space="preserve">tudent </w:t>
      </w:r>
      <w:r w:rsidRPr="00A44C14">
        <w:rPr>
          <w:highlight w:val="yellow"/>
          <w:u w:val="single"/>
        </w:rPr>
        <w:t>S</w:t>
      </w:r>
      <w:r w:rsidRPr="005D074B">
        <w:rPr>
          <w:u w:val="single"/>
        </w:rPr>
        <w:t xml:space="preserve">ucceeds </w:t>
      </w:r>
      <w:r w:rsidRPr="00A44C14">
        <w:rPr>
          <w:highlight w:val="yellow"/>
          <w:u w:val="single"/>
        </w:rPr>
        <w:t>A</w:t>
      </w:r>
      <w:r w:rsidRPr="005D074B">
        <w:rPr>
          <w:u w:val="single"/>
        </w:rPr>
        <w:t>ct—hands substantial authority back to states.</w:t>
      </w:r>
      <w:r w:rsidRPr="005D074B">
        <w:rPr>
          <w:sz w:val="14"/>
        </w:rPr>
        <w:t xml:space="preserve"> “The federal government has loosened the reins on testing issues, on state accountability systems,” said Andy Smarick, an education expert at the American Enterprise Institute, during an Education Writers Association panel on the elections last month. “Who’s going to be making these calls over the next several years?” asked Smarick, who was an education official under President George W. Bush and is now president of the Maryland state board of education. “Well, it’s going to be state boards of education, governors, state superintendents, state legislatures.” </w:t>
      </w:r>
      <w:r w:rsidRPr="005D074B">
        <w:rPr>
          <w:u w:val="single"/>
        </w:rPr>
        <w:t xml:space="preserve">Twelve governors’ races are in play this year, plus thousands of seats in state legislatures. </w:t>
      </w:r>
      <w:r w:rsidRPr="005D074B">
        <w:rPr>
          <w:sz w:val="14"/>
        </w:rPr>
        <w:t xml:space="preserve">Ballotpedia, a nonpartisan organization that tracks elections, ranked the top 20 state legislative chambers across the U.S.—of the 86 holding elections this year—that “might, realistically” see a change in party control. On the list were states including Colorado, Michigan, and New York. Lily Eskelsen García, the president of the National Education Association, said recently that her union is paying close attention to governors’ races, and singled out elections in Montana and North Carolina as examples. In Montana, Steve Bullock is “a Democratic governor who has really invested in public schools,” she said at the EWA elections forum. While in North Carolina, the NEA president is hoping Attorney General Roy Cooper, a Democrat, will unseat Republican Governor Pat McCrory. Eskelsen García argues that a </w:t>
      </w:r>
      <w:r w:rsidRPr="005D074B">
        <w:rPr>
          <w:u w:val="single"/>
        </w:rPr>
        <w:t xml:space="preserve">push by Governor McCrory for “huge tax cuts, with corporations not paying their fair share, and not investing in their public schools,” leaves him “very vulnerable to his Democratic challenger, who is talking about public-school funding.” </w:t>
      </w:r>
      <w:r w:rsidRPr="005D074B">
        <w:rPr>
          <w:sz w:val="14"/>
        </w:rPr>
        <w:t>But McCrory touts his record on education on his campaign website, including what he says are increases in state spending—including teacher pay raises—plus additional money for textbooks and a reading initiative. “This fall, it’s going to get ugly in Massachusetts.” “Governor Pat McCrory has made the rise of teacher pay a centerpiece of his bid for re-election,” WUNC reported in August. The news outlet finds that while the governor has overseen a substantial rise in educator salaries, the increases are not as dramatic as McCrory suggests, and in the governor’s first year in office, salaries actually declined. * * * The Massachusetts ballot measure, which would allow up to 12 new charter schools to open each year, has pitted teachers’ unions, school superintendents, and other charter critics against Republican Governor Charlie Baker, pro-charter advocacy groups, and others, including wealthy supporters from the business community in Massachusetts and beyond. As a story in Boston Magazine recently warned: “This fall, it’s going to get ugly in Massachusetts. We’re prepping for a projected $30 million public fight with all the attendant invective and hyperbole, so keep the kids away from the TV.” A top argument of critics is that charters drain money from local districts, while charter advocates say the state’s charter sector has a strong track record of improving education for disadvantaged children and that families deserve better options. The ballot measure comes as the long-contentious issue of charter schools has become even more charged amid calls from the NAACP and the Movement for Black Lives for a moratorium on opening more of the publicly funded, but independently operated, schools. The NAACP resolution, which awaits a final vote next month by leaders of the civil-rights organization, cites concerns that charters have increased segregation and fail to adequately represent the public, among other criticisms. A September poll by WBUR public radio in Boston found a majority of voters oppose raising the cap (with 48 percent opposed, compared with 42 percent in favor). And just this week, Massachusetts U.S. Senator Elizabeth Warren, who in the past has been a passionate advocate for school choice, said she would vote “no” on the charter question. “</w:t>
      </w:r>
      <w:r w:rsidRPr="00A44C14">
        <w:rPr>
          <w:highlight w:val="yellow"/>
          <w:u w:val="single"/>
        </w:rPr>
        <w:t>The ballot question … will be a telling test of the ability to sustain public support for charter growth in a heavily blue state</w:t>
      </w:r>
      <w:r w:rsidRPr="00A44C14">
        <w:rPr>
          <w:sz w:val="14"/>
          <w:highlight w:val="yellow"/>
        </w:rPr>
        <w:t>,”</w:t>
      </w:r>
      <w:r w:rsidRPr="005D074B">
        <w:rPr>
          <w:sz w:val="14"/>
        </w:rPr>
        <w:t xml:space="preserve"> said Martin West, a professor at the Harvard Graduate School of Education who previously was an adviser to Republican U.S. Senator Lamar Alexander. “Given the strong track record of Massachusetts charters, a setback there could energize charter opponents and suggest trouble for the movement elsewhere.” * * * Teachers’ unions are leading the charge on ballot measures in Maine and Oregon to beef up spending on education, Education Week reported this month. Oregon voters will decide whether to impose a 2.5 percent tax on corporate gross sales that exceed $25 million. In Maine, voters will weigh in on a levy adding a 3 percent surcharge on household income above $200,000. “Our tax code has been rigged in a way that overwhelmingly benefits the wealthiest Mainers,” John Kosinski, a lobbyist for the Maine Education Association, told Education Week. “We’re saying there’s a better way.” “</w:t>
      </w:r>
      <w:r w:rsidRPr="005D074B">
        <w:rPr>
          <w:u w:val="single"/>
        </w:rPr>
        <w:t>Our children cannot wait for a good education. They deserve a good education</w:t>
      </w:r>
      <w:r w:rsidRPr="005D074B">
        <w:rPr>
          <w:sz w:val="14"/>
        </w:rPr>
        <w:t xml:space="preserve">.” </w:t>
      </w:r>
      <w:r w:rsidRPr="005D074B">
        <w:rPr>
          <w:u w:val="single"/>
        </w:rPr>
        <w:t>A majority of Mainers support the ballot measure, according to a new poll conducted for the Portland Press Herald. The poll reveals a clear partisan split, with Republicans more likely to vote no.</w:t>
      </w:r>
      <w:r w:rsidRPr="005D074B">
        <w:rPr>
          <w:sz w:val="14"/>
        </w:rPr>
        <w:t xml:space="preserve"> Although much opposition is focused on the tax hike, some opponents say the ballot measure’s design is flawed and may not provide aid to schools and students who need it most. Among the critics is Jim Rier, a former Maine education commissioner. “If it passed, towns like Cape Elizabeth and Falmouth would get millions, while rural areas would see no benefit at all and would, in fact, find it even more challenging to recruit teachers to their districts,” Rier told the Bangor Daily News this month. Oklahoma voters will consider an increase in the state sales tax, with the bulk of the proceeds going toward teacher salaries. </w:t>
      </w:r>
      <w:r w:rsidRPr="005D074B">
        <w:rPr>
          <w:u w:val="single"/>
        </w:rPr>
        <w:t xml:space="preserve">In Georgia, Republican Governor Nathan Deal is pushing a ballot measure that would create a state Opportunity School District to take over “chronically failing” public schools. </w:t>
      </w:r>
      <w:r w:rsidRPr="005D074B">
        <w:rPr>
          <w:sz w:val="14"/>
        </w:rPr>
        <w:t>It picks up on an idea implemented in a few other states, including Louisiana and Tennessee. “</w:t>
      </w:r>
      <w:r w:rsidRPr="00A44C14">
        <w:rPr>
          <w:highlight w:val="yellow"/>
          <w:u w:val="single"/>
        </w:rPr>
        <w:t>Amendment 1 is nothing but a power grab</w:t>
      </w:r>
      <w:r w:rsidRPr="005D074B">
        <w:rPr>
          <w:sz w:val="14"/>
        </w:rPr>
        <w:t>,” opponents said in a recent ad. The Atlanta Journal-Constitution reported it was “a political takeover of our public schools by politicians and special interests.” But a new ad in favor brings in the voice of a Democratic state legislator to help make the case. “</w:t>
      </w:r>
      <w:r w:rsidRPr="005D074B">
        <w:rPr>
          <w:u w:val="single"/>
        </w:rPr>
        <w:t>Our children cannot wait for a good education. They deserve a good education</w:t>
      </w:r>
      <w:r w:rsidR="002B29ED">
        <w:rPr>
          <w:sz w:val="14"/>
        </w:rPr>
        <w:t>,” she says.</w:t>
      </w:r>
    </w:p>
    <w:p w:rsidR="00DD6F8B" w:rsidRPr="005D074B" w:rsidRDefault="00DD6F8B" w:rsidP="00DD6F8B">
      <w:pPr>
        <w:pStyle w:val="Heading4"/>
        <w:rPr>
          <w:rFonts w:cs="Times New Roman"/>
        </w:rPr>
      </w:pPr>
      <w:r w:rsidRPr="005D074B">
        <w:rPr>
          <w:rFonts w:cs="Times New Roman"/>
        </w:rPr>
        <w:t xml:space="preserve">Education is a huge issue in Nevada, Colorado, Hawaii, etc. </w:t>
      </w:r>
    </w:p>
    <w:p w:rsidR="00DD6F8B" w:rsidRPr="005D074B" w:rsidRDefault="00DD6F8B" w:rsidP="00DD6F8B">
      <w:r w:rsidRPr="005D074B">
        <w:rPr>
          <w:rStyle w:val="Style13ptBold"/>
        </w:rPr>
        <w:t>Peter 14</w:t>
      </w:r>
      <w:r w:rsidRPr="005D074B">
        <w:t xml:space="preserve"> (Rothberg, The Nation, “How Did Education Measures Fare in the Midterm Elections?”, NOVEMBER 5, 2014, https://www.thenation.com/article/how-did-education-measures-fare-midterm-elections/)</w:t>
      </w:r>
    </w:p>
    <w:p w:rsidR="00DD6F8B" w:rsidRPr="002B29ED" w:rsidRDefault="00DD6F8B" w:rsidP="00DD6F8B">
      <w:pPr>
        <w:rPr>
          <w:sz w:val="14"/>
        </w:rPr>
      </w:pPr>
      <w:r w:rsidRPr="005D074B">
        <w:rPr>
          <w:sz w:val="14"/>
        </w:rPr>
        <w:t xml:space="preserve">One of the few (non–dope smoking) silver linings of yesterday’s election was Tom Torlakson’s narrow victory over charter champion Marshall Tuck in the race for state superintendent of education in California. Tuck’s loss will slow down efforts in the Golden State to gut teacher tenure, divert more public money to charter schools and increase high-stakes testing. In most of the state school superintendent races beyond California (Arizona, Michigan, Oklahoma, Idaho, South Carolina), </w:t>
      </w:r>
      <w:r w:rsidRPr="005D074B">
        <w:rPr>
          <w:u w:val="single"/>
        </w:rPr>
        <w:t xml:space="preserve">Republican champions of neo-liberal corporate school reform won handily. Beyond the superintendent races, millions of voters in eleven states had the chance to vote on numerous education-related state initiatives, referendums and amendments. </w:t>
      </w:r>
      <w:r w:rsidRPr="0010204A">
        <w:rPr>
          <w:highlight w:val="yellow"/>
          <w:u w:val="single"/>
        </w:rPr>
        <w:t>The number of education measures this election cycle was dwarfed in comparison to 2012, but the initiatives will significantly impact school funding, class sizes, the use of technology, teacher evaluation and tenure systems</w:t>
      </w:r>
      <w:r w:rsidRPr="005D074B">
        <w:rPr>
          <w:u w:val="single"/>
        </w:rPr>
        <w:t>.</w:t>
      </w:r>
      <w:r w:rsidRPr="005D074B">
        <w:rPr>
          <w:sz w:val="14"/>
        </w:rPr>
        <w:t xml:space="preserve"> So how’d it go? It’s a pretty grim landscape, albeit with one significant positive for progressives from the great state of Missouri, where the proposal to enshrine value-added assessment of teachers into the state constitution failed. Amendment 3 would have ended teacher tenure and put teachers on renewable contracts, with future employment tied to test scores. </w:t>
      </w:r>
      <w:r w:rsidRPr="0010204A">
        <w:rPr>
          <w:highlight w:val="yellow"/>
          <w:u w:val="single"/>
        </w:rPr>
        <w:t>It went down by a large margin</w:t>
      </w:r>
      <w:r w:rsidRPr="005D074B">
        <w:rPr>
          <w:u w:val="single"/>
        </w:rPr>
        <w:t>.</w:t>
      </w:r>
      <w:r w:rsidRPr="005D074B">
        <w:rPr>
          <w:sz w:val="14"/>
        </w:rPr>
        <w:t xml:space="preserve"> </w:t>
      </w:r>
      <w:r w:rsidRPr="005D074B">
        <w:rPr>
          <w:u w:val="single"/>
        </w:rPr>
        <w:t xml:space="preserve">In other good news, </w:t>
      </w:r>
      <w:r w:rsidRPr="0010204A">
        <w:rPr>
          <w:highlight w:val="yellow"/>
          <w:u w:val="single"/>
        </w:rPr>
        <w:t>Illinois voters passed Question 3</w:t>
      </w:r>
      <w:r w:rsidRPr="005D074B">
        <w:rPr>
          <w:u w:val="single"/>
        </w:rPr>
        <w:t xml:space="preserve">, which will increase taxes on incomes greater than $1 million to help fund education; </w:t>
      </w:r>
      <w:r w:rsidRPr="0010204A">
        <w:rPr>
          <w:highlight w:val="yellow"/>
          <w:u w:val="single"/>
        </w:rPr>
        <w:t>In Hawaii, voters turned down a proposed amendment to the Hawaii Constitution that would have permitted the state to spend public money on private preschools</w:t>
      </w:r>
      <w:r w:rsidRPr="005D074B">
        <w:rPr>
          <w:u w:val="single"/>
        </w:rPr>
        <w:t xml:space="preserve">; </w:t>
      </w:r>
      <w:r w:rsidRPr="0010204A">
        <w:rPr>
          <w:highlight w:val="yellow"/>
          <w:u w:val="single"/>
        </w:rPr>
        <w:t>Seattle’s Proposition 1B</w:t>
      </w:r>
      <w:r w:rsidRPr="005D074B">
        <w:rPr>
          <w:u w:val="single"/>
        </w:rPr>
        <w:t xml:space="preserve">, which will institute a $58 million tax increase in the city to create a preschool program for 3- and 4-year-olds </w:t>
      </w:r>
      <w:r w:rsidRPr="0010204A">
        <w:rPr>
          <w:highlight w:val="yellow"/>
          <w:u w:val="single"/>
        </w:rPr>
        <w:t>passed by a wide margin</w:t>
      </w:r>
      <w:r w:rsidRPr="005D074B">
        <w:rPr>
          <w:u w:val="single"/>
        </w:rPr>
        <w:t xml:space="preserve">, and in </w:t>
      </w:r>
      <w:r w:rsidRPr="0010204A">
        <w:rPr>
          <w:highlight w:val="yellow"/>
          <w:u w:val="single"/>
        </w:rPr>
        <w:t>New York, Proposal 3,</w:t>
      </w:r>
      <w:r w:rsidRPr="005D074B">
        <w:rPr>
          <w:u w:val="single"/>
        </w:rPr>
        <w:t xml:space="preserve"> which </w:t>
      </w:r>
      <w:r w:rsidRPr="0010204A">
        <w:rPr>
          <w:highlight w:val="yellow"/>
          <w:u w:val="single"/>
        </w:rPr>
        <w:t>will authorize</w:t>
      </w:r>
      <w:r w:rsidRPr="005D074B">
        <w:rPr>
          <w:u w:val="single"/>
        </w:rPr>
        <w:t xml:space="preserve"> up to </w:t>
      </w:r>
      <w:r w:rsidRPr="0010204A">
        <w:rPr>
          <w:highlight w:val="yellow"/>
          <w:u w:val="single"/>
        </w:rPr>
        <w:t>$2 billion in state bonds for school capital projects</w:t>
      </w:r>
      <w:r w:rsidRPr="005D074B">
        <w:rPr>
          <w:u w:val="single"/>
        </w:rPr>
        <w:t xml:space="preserve"> in three categories: beefed up technology, new pre-K classrooms and the replacement of classroom trailers, narrowly passed. </w:t>
      </w:r>
      <w:r w:rsidRPr="005D074B">
        <w:rPr>
          <w:sz w:val="14"/>
        </w:rPr>
        <w:t xml:space="preserve">(Though critics have charged, rightly in my view, that this bill is a boondoggle for the Common Core curriculum, I supported it as a way to get more money into the public school system.) Now, the bad news. </w:t>
      </w:r>
      <w:r w:rsidRPr="0010204A">
        <w:rPr>
          <w:highlight w:val="yellow"/>
          <w:u w:val="single"/>
        </w:rPr>
        <w:t xml:space="preserve">Nevada voters turned down an education funding ballot measure that would have marginally increased taxes on large businesses in one of the most expensive ballot campaigns ever in the state. </w:t>
      </w:r>
      <w:r w:rsidRPr="0010204A">
        <w:rPr>
          <w:u w:val="single"/>
        </w:rPr>
        <w:t>Support for the measure largely came from teachers and unions frustrated that Nevada ranks near the bottom in the nation in per-pupil spending. That will now continue. In Colo</w:t>
      </w:r>
      <w:r w:rsidRPr="005D074B">
        <w:rPr>
          <w:u w:val="single"/>
        </w:rPr>
        <w:t>rado, voters approved Proposition 104, a measure that will require contract negotiations between school districts and employee unions to be held in public; and two anti-teacher incumbents held onto their seats on the State Board of Education in Tuesday’s election, leaving the board’s 4-3 Republican majority in place.</w:t>
      </w:r>
      <w:r w:rsidRPr="005D074B">
        <w:rPr>
          <w:sz w:val="14"/>
        </w:rPr>
        <w:t xml:space="preserve"> In Washington State, a bill that would have directed state lawmakers to increase education spending to help schools decrease class size and hire support staff went down in flames. Most damaging and depressing, in numerous states where education was a major campaign issue, extreme conservative governors were re-elected despite having presided over vast cuts to their states’ education budgets and repeated efforts to roll back the collective bargaining rights of teachers’ unions. Scott Walker in Wisconsin, Rick Scott in Florida and Sam Brownback in Kansas are the poster boys here. As I’ve been saying, this was the grimmest midterm election of my life.</w:t>
      </w:r>
    </w:p>
    <w:p w:rsidR="00DD6F8B" w:rsidRPr="005D074B" w:rsidRDefault="00DD6F8B" w:rsidP="00DD6F8B">
      <w:pPr>
        <w:pStyle w:val="Heading4"/>
        <w:rPr>
          <w:rFonts w:cs="Times New Roman"/>
        </w:rPr>
      </w:pPr>
      <w:r w:rsidRPr="005D074B">
        <w:rPr>
          <w:rFonts w:cs="Times New Roman"/>
          <w:u w:val="single"/>
        </w:rPr>
        <w:t>Education is a top issue</w:t>
      </w:r>
      <w:r w:rsidRPr="005D074B">
        <w:rPr>
          <w:rFonts w:cs="Times New Roman"/>
        </w:rPr>
        <w:t xml:space="preserve"> – Florida proves. </w:t>
      </w:r>
    </w:p>
    <w:p w:rsidR="00DD6F8B" w:rsidRPr="005D074B" w:rsidRDefault="00DD6F8B" w:rsidP="00DD6F8B">
      <w:r w:rsidRPr="005D074B">
        <w:rPr>
          <w:rStyle w:val="Style13ptBold"/>
        </w:rPr>
        <w:t>Solochek 6/26</w:t>
      </w:r>
      <w:r w:rsidRPr="005D074B">
        <w:t xml:space="preserve"> (Jeffrey, Times Staff Writer, TampaBay,“How important will education policy be in Florida's 2018 election cycle?”, June 26, 2017, http://www.tampabay.com/blogs/gradebook/how-important-will-education-policy-be-in-floridas-2018-election-cycle/2328479)</w:t>
      </w:r>
    </w:p>
    <w:p w:rsidR="00DD6F8B" w:rsidRPr="002B29ED" w:rsidRDefault="00DD6F8B" w:rsidP="00DD6F8B">
      <w:pPr>
        <w:rPr>
          <w:b/>
          <w:iCs/>
          <w:u w:val="single"/>
          <w:bdr w:val="single" w:sz="8" w:space="0" w:color="auto"/>
        </w:rPr>
      </w:pPr>
      <w:r w:rsidRPr="005D074B">
        <w:rPr>
          <w:u w:val="single"/>
        </w:rPr>
        <w:t xml:space="preserve">The </w:t>
      </w:r>
      <w:r w:rsidRPr="00A44C14">
        <w:rPr>
          <w:highlight w:val="yellow"/>
          <w:u w:val="single"/>
        </w:rPr>
        <w:t>recent fight over Florida's education budget and conforming bill</w:t>
      </w:r>
      <w:r w:rsidRPr="005D074B">
        <w:rPr>
          <w:u w:val="single"/>
        </w:rPr>
        <w:t xml:space="preserve"> </w:t>
      </w:r>
      <w:r w:rsidRPr="005D074B">
        <w:rPr>
          <w:sz w:val="14"/>
        </w:rPr>
        <w:t xml:space="preserve">(HB 7069) </w:t>
      </w:r>
      <w:r w:rsidRPr="00A44C14">
        <w:rPr>
          <w:highlight w:val="yellow"/>
          <w:u w:val="single"/>
        </w:rPr>
        <w:t>looks likely to carry over into the 2018 election campaign</w:t>
      </w:r>
      <w:r w:rsidRPr="005D074B">
        <w:rPr>
          <w:u w:val="single"/>
        </w:rPr>
        <w:t xml:space="preserve">, </w:t>
      </w:r>
      <w:r w:rsidRPr="00A44C14">
        <w:rPr>
          <w:highlight w:val="yellow"/>
          <w:u w:val="single"/>
        </w:rPr>
        <w:t>with some of the state's most high-profilie politicians already fashioning pointed messages on the issue</w:t>
      </w:r>
      <w:r w:rsidRPr="005D074B">
        <w:rPr>
          <w:u w:val="single"/>
        </w:rPr>
        <w:t>.</w:t>
      </w:r>
      <w:r w:rsidRPr="005D074B">
        <w:rPr>
          <w:sz w:val="14"/>
        </w:rPr>
        <w:t xml:space="preserve"> House Speaker Richard Corcoran, the driving force behind HB 7069, suggested on Twitter that the measure will loom large over the elections. Corcoran, considered a possible candidate for governor, also has launched a social media survey asking: "</w:t>
      </w:r>
      <w:r w:rsidRPr="005D074B">
        <w:rPr>
          <w:u w:val="single"/>
        </w:rPr>
        <w:t>When it comes to funding schools, should money go to where students are or go to existing facilities regardless of where students are?</w:t>
      </w:r>
      <w:r w:rsidRPr="005D074B">
        <w:rPr>
          <w:sz w:val="14"/>
        </w:rPr>
        <w:t xml:space="preserve">" The </w:t>
      </w:r>
      <w:r w:rsidRPr="005D074B">
        <w:rPr>
          <w:u w:val="single"/>
        </w:rPr>
        <w:t xml:space="preserve">responses have come from all sides, and the rhetoric has gotten pretty accusatory. The speaker isn't alone in highlighting the issue as key for Floridians. </w:t>
      </w:r>
      <w:r w:rsidRPr="005D074B">
        <w:rPr>
          <w:sz w:val="14"/>
        </w:rPr>
        <w:t xml:space="preserve">U.S. Sen. Bill Nelson, a Democrat facing a likely challenge from term-limted Gov. Rick Scott, recently sent out an email donation request that focused on education. </w:t>
      </w:r>
      <w:r w:rsidRPr="005D074B">
        <w:rPr>
          <w:u w:val="single"/>
        </w:rPr>
        <w:t>Nelson pointed to both Scott's support of HB 7069 and the education budget, as well as controversial U.S. Education Secretary Betsy DeVos (who considers Florida's choice model to have national promise), to court supporters. From the Nelson for Senate campaign: "Last month, U.S. Secretary of Education Betsy DeVos announced that she wants to cut over $9 billion from the Department of Education, including funding for arts, STEM and language classes.</w:t>
      </w:r>
      <w:r w:rsidRPr="005D074B">
        <w:rPr>
          <w:sz w:val="14"/>
        </w:rPr>
        <w:t xml:space="preserve"> "And just weeks ago, Gov. Rick Scott made his own devastating cuts to Florida's public schools - hurting students across the state, from kindergarten through college. "</w:t>
      </w:r>
      <w:r w:rsidRPr="005D074B">
        <w:rPr>
          <w:u w:val="single"/>
        </w:rPr>
        <w:t>These disastrous cuts are the exact opposite of what our students need. And I'm going to fight to protect the future of our public schools - both here in Florida and nationwide - but I want to hear from you."</w:t>
      </w:r>
      <w:r w:rsidRPr="005D074B">
        <w:rPr>
          <w:sz w:val="14"/>
        </w:rPr>
        <w:t xml:space="preserve"> </w:t>
      </w:r>
      <w:r w:rsidRPr="00A44C14">
        <w:rPr>
          <w:rStyle w:val="Emphasis"/>
          <w:highlight w:val="yellow"/>
        </w:rPr>
        <w:t>Usually, education doesn't rank in the top five of issues affecting voters. How long can this attention last?</w:t>
      </w:r>
    </w:p>
    <w:p w:rsidR="00DD6F8B" w:rsidRPr="005D074B" w:rsidRDefault="00DD6F8B" w:rsidP="00DD6F8B">
      <w:pPr>
        <w:pStyle w:val="Heading4"/>
        <w:rPr>
          <w:rFonts w:cs="Times New Roman"/>
        </w:rPr>
      </w:pPr>
      <w:r w:rsidRPr="005D074B">
        <w:rPr>
          <w:rFonts w:cs="Times New Roman"/>
          <w:u w:val="single"/>
        </w:rPr>
        <w:t>Previous</w:t>
      </w:r>
      <w:r w:rsidRPr="005D074B">
        <w:rPr>
          <w:rFonts w:cs="Times New Roman"/>
        </w:rPr>
        <w:t xml:space="preserve"> wins </w:t>
      </w:r>
      <w:r w:rsidRPr="005D074B">
        <w:rPr>
          <w:rFonts w:cs="Times New Roman"/>
          <w:u w:val="single"/>
        </w:rPr>
        <w:t>prove</w:t>
      </w:r>
      <w:r w:rsidRPr="005D074B">
        <w:rPr>
          <w:rFonts w:cs="Times New Roman"/>
        </w:rPr>
        <w:t xml:space="preserve"> education’s importance. </w:t>
      </w:r>
    </w:p>
    <w:p w:rsidR="00DD6F8B" w:rsidRPr="005D074B" w:rsidRDefault="00DD6F8B" w:rsidP="00DD6F8B">
      <w:r w:rsidRPr="005D074B">
        <w:rPr>
          <w:rStyle w:val="Style13ptBold"/>
        </w:rPr>
        <w:t>ACCRAO 14</w:t>
      </w:r>
      <w:r w:rsidRPr="005D074B">
        <w:t xml:space="preserve"> (“What do the midterm elections mean for education policy? (K12)”, 19 November, 2014, http://www.aacrao.org/resources/resources-detail-view/what-do-the-midterm-elections-mean-for-education-policy---k12-)</w:t>
      </w:r>
    </w:p>
    <w:p w:rsidR="00DD6F8B" w:rsidRPr="005D074B" w:rsidRDefault="00DD6F8B" w:rsidP="00DD6F8B">
      <w:pPr>
        <w:rPr>
          <w:rStyle w:val="Emphasis"/>
          <w:b w:val="0"/>
          <w:iCs w:val="0"/>
        </w:rPr>
      </w:pPr>
      <w:r w:rsidRPr="005D074B">
        <w:rPr>
          <w:sz w:val="14"/>
        </w:rPr>
        <w:t xml:space="preserve">The results of the 2014 midterm elections are in, but what they will mean for education policy or students is less certain. Panelists from across the political spectrum met at the American Enterprise Institutes and discussed the election results, state education initiatives, federal spending, and what the future may hold for policymakers wishing to implement education reform. Much of the conversation focused on K12 education, but the implications for higher education are also relevant. In the next issue of Connect, we'll explore </w:t>
      </w:r>
      <w:r w:rsidRPr="00A44C14">
        <w:rPr>
          <w:highlight w:val="yellow"/>
          <w:u w:val="single"/>
        </w:rPr>
        <w:t>what impact the elections might have on higher education.</w:t>
      </w:r>
      <w:r w:rsidRPr="005D074B">
        <w:rPr>
          <w:sz w:val="14"/>
        </w:rPr>
        <w:t xml:space="preserve"> The highlights, catalogued below, indicate some optimism for the next two years, but much more uncertainty. Sampling of questions and answers from the panel: How much of this election was just a bad night for Democrats broadly, and how much of it is the unions having the worse night specifically? Little: I’m not sure anyone suggested unions had the worst night. I do think this is a referendum on something much bigger than education. I would say don’t confuse the unions with the teachers. I think what happened should not be conflated with people not trusting their teachers. Allen: I think we can conflate them. I </w:t>
      </w:r>
      <w:r w:rsidRPr="005D074B">
        <w:rPr>
          <w:u w:val="single"/>
        </w:rPr>
        <w:t xml:space="preserve">think there is a bigger issue here, which is that we have a public and parents that don’t really understand the policy issues but they know what’s right and wrong. They don’t necessarily blame their teachers but they know something is not quite right and teachers are part of that. </w:t>
      </w:r>
      <w:r w:rsidRPr="005D074B">
        <w:rPr>
          <w:sz w:val="14"/>
        </w:rPr>
        <w:t xml:space="preserve">Unions used to say if you support your teachers, good things will happen; communities are not buying it any more. </w:t>
      </w:r>
      <w:r w:rsidRPr="00A44C14">
        <w:rPr>
          <w:rStyle w:val="Emphasis"/>
          <w:highlight w:val="yellow"/>
        </w:rPr>
        <w:t xml:space="preserve">Democrats for education reform did win </w:t>
      </w:r>
      <w:r w:rsidRPr="00A44C14">
        <w:rPr>
          <w:rStyle w:val="Emphasis"/>
        </w:rPr>
        <w:t>Tuesday</w:t>
      </w:r>
      <w:r w:rsidRPr="005D074B">
        <w:rPr>
          <w:rStyle w:val="Emphasis"/>
        </w:rPr>
        <w:t xml:space="preserve">. </w:t>
      </w:r>
      <w:r w:rsidRPr="005D074B">
        <w:rPr>
          <w:sz w:val="14"/>
        </w:rPr>
        <w:t xml:space="preserve">What did you take from those races? Barone: </w:t>
      </w:r>
      <w:r w:rsidRPr="00A44C14">
        <w:rPr>
          <w:highlight w:val="yellow"/>
          <w:u w:val="single"/>
        </w:rPr>
        <w:t>The lesson for democrats is that pragmatists win</w:t>
      </w:r>
      <w:r w:rsidRPr="005D074B">
        <w:rPr>
          <w:u w:val="single"/>
        </w:rPr>
        <w:t>.</w:t>
      </w:r>
      <w:r w:rsidRPr="005D074B">
        <w:rPr>
          <w:sz w:val="14"/>
        </w:rPr>
        <w:t xml:space="preserve"> The other thing is that the unions could get themselves out of this tomorrow if they wanted to. </w:t>
      </w:r>
      <w:r w:rsidRPr="00A44C14">
        <w:rPr>
          <w:highlight w:val="yellow"/>
          <w:u w:val="single"/>
        </w:rPr>
        <w:t>They have started taking positions that aren’t even in the best interests of their teachers. They aren’t locked into current positions. There have been wake up calls since NCLB but it’s not clear [that] they’ve learned their lesson.</w:t>
      </w:r>
      <w:r w:rsidRPr="005D074B">
        <w:rPr>
          <w:sz w:val="14"/>
        </w:rPr>
        <w:t xml:space="preserve"> Hess: Interesting point - 31 states have GOP governors, in almost every one of those, unions have identified themselves as the enemy in a very real way. That doesn’t make sense. What’s strange is that unions have allowed themselves to be on weak footing by making it a black and white issue. They could have said that they agree with some of the Congressional candidates about not being crazy about what the Obama administration has done on waivers. Unions could have used some of that common ground to their advantage but they didn’t. If you read the web platforms of some of the candidates for governor, 20/35 called for increased school spending. The unions could have been on even terms with folks, who now got elected and have no incentive to grant hearings to unions for the next 4 years. In cases where purple state governors pushed hard on reform and won, where do they go from here? Klein: They could run for President. That’s what I expect. Hess: Its either Walker or Kasich going to Des Moines, IA. Kasich got humbled by a referendum but he came back strong and won huge in Ohio this year. Walker has shown he can hold down the throttle and really get things done. </w:t>
      </w:r>
      <w:r w:rsidRPr="005D074B">
        <w:rPr>
          <w:u w:val="single"/>
        </w:rPr>
        <w:t xml:space="preserve">The most significant thing from these contests actually is that the message to upcoming republicans, which is different from education reform democrats, is that </w:t>
      </w:r>
      <w:r w:rsidRPr="00A44C14">
        <w:rPr>
          <w:highlight w:val="yellow"/>
          <w:u w:val="single"/>
        </w:rPr>
        <w:t>a republican won’t be caught in that two front war on education.</w:t>
      </w:r>
      <w:r w:rsidRPr="005D074B">
        <w:rPr>
          <w:u w:val="single"/>
        </w:rPr>
        <w:t xml:space="preserve"> I expect to see a lot of folks [starting to talk] about charters, vouchers, etc.</w:t>
      </w:r>
      <w:r w:rsidRPr="005D074B">
        <w:rPr>
          <w:sz w:val="14"/>
        </w:rPr>
        <w:t xml:space="preserve"> They are comforted that the union target painted on doesn’t mean a guaranteed loss. Also, the more candidates take on these issues, the harder it is for unions to take them on. Pivot to DC. Republican controlled Senate. What are implications of Lamar Alexander controlling Senate HELP committee? Little: Real opportunity to move forward with renewal of ESEA. Patty Murray could be good for the necessary bipartisanship middle ground if Lamar can prove it’s good for kids. As long as Republicans don’t get in their own way because they feel like their win demonstrates a mandate, there is potential for great progress. Klein: Murray is going to try very hard to move ESEA for folks back home. Looking forward, lame duck session. Education Sciences Reform Act (ESRA) passed the House and was approved by Senate HELP and then didn’t move, same with Charter School Bill HR10. Will either of those move now, later, or never? Klein: Most likely piece to move is the Child Care and Development Block Grant, currently waiting for conference. ESRA could move in lame duck. </w:t>
      </w:r>
      <w:r w:rsidRPr="005D074B">
        <w:rPr>
          <w:u w:val="single"/>
        </w:rPr>
        <w:t>Charter bill could be a back-up if ESEA can’t get an agreement</w:t>
      </w:r>
      <w:r w:rsidRPr="005D074B">
        <w:rPr>
          <w:sz w:val="14"/>
        </w:rPr>
        <w:t xml:space="preserve">. Allen: Lamar is a former governor, university president, secretary of education, this is unique. Should see more of him with or without Patty Murray. He’s a different style of leader and will be willing to go around to everyone to get support. Hess: Lots of lost institutional knowledge in Senators and their staff leaving, will take a while to regroup. Also, Republicans are going to want to spend time on ACA which is also in that committee. It still won’t be easy to pass legislation and only really have 14 month time window. Barone: ESEA passes next year, even with plot twists. First issue will be the budget: debate on student loan subsidies, prevent gainful employment regulations. That debate could “poison the bipartisanship well”. McConnell and Boehner put out an op-ed that talked about education, which generally means they intend to get it done. There will be a lot of uncertainty until the new folks get settled, and also because of the handful planning to run for president. All of this has to play out. Hess: Part of the sticking point is that Duncan has no desire to give up waivers in next 8months. I think the administration will be fine riding the waiver train to the end of term and leaving it to the next administration. Even if it gets through Congress it has to get past a potential veto by the president. Little: It can be done but takes time. It’s possible but hasn’t been done against a presidential election. Who are the moderate and the extremes? More extremes changes the tone of negotiation and makes it harder to find deals. Klein: Staggered and grades ban testing could determine the extent to which the administration gets involved. Allen: Democrats and Republicans just had a huge wake-up call in this election. Also, likely that strong governors on education will demand action and Congress can’t get in their way. There are going to be governors on the hill now asking Congress to follow them or help. It may lead to new agendas. What will the Department of Education do for the next two years? Klein: Most likely piece to move is the Child Care and Development Block Grant, currently waiting for conference. ESRA could move in lame duck. Charter bill could be a backup if ESEA can’t get an agreement. Hess: Not going to be able to convince smart, talented people to come in, no money to play with for initiatives like pre-k. They will be playing out the waiver train with Governors. There may be Congressional scrutiny on gainful employment and college accountability. Doesn’t look fun or rewarding. Little: They do have good people and if nothing will happen in Congress then the administration is where all the work will be. Governors need them, lots of opportunity for them. Last years of administration are about doubling down on priorities. They want to create a federal/state landscape they can leave. Allen: Tone will be different, [it will be one of] humility. Congress will call them out on anything the DoE does that isn’t directly in line with what they want. [It] will be largely a media game, but will be good for everyone. Barone: Anti-Obama will be in education debate, not expecting much roll back though. There are changes and adjustments but no one is dropping or scraping. RttT effects will be around even after money because people stepped up and did them. States came up with accountability systems because of waivers that they don’t know yet, so they won’t get rid of them till they know them better. It’s a legacy to be proud of. Klein: Staggered and grades ban testing could determine the extent to which the administration gets involved. Will there be a big push for education in 2016 as a main issue? Little: [It] hasn’t played majorly since Bush/Gore. There is a possibility for interesting things in education in 2016, but it depends on the candidates. Good possibilities. Allen: We cannot have a presidential election where education is not a major issue any more. Hess: Republicans are going to talk about education in 2016 no matter what. For the campaign, if foreign issues, ISIL and Ebola, are still a concern those could take the front seat. Unless people are good on the economy and the international scene is calm, then education may be an issue. Will there be a reauthorization of HEA in 2015? Barone: We should be expecting play through budget on HEA. Budget will be handled before policy discussion. Little: Path forward is clearer on HEA, but Klein is focused on ESEA, so it will take a long time to get to. Klein: It would be easier to get HEA through than ESEA. Hess: You only get one of the big three: ESEA, HEA, IDEA. Lots of attention with conservatives on college funding, so HEA has a chance. We believe that the budget will become hyper-partisan. If the Ryan budget gets passed they will need reconciliation on ESEA and ACA. That is also a path that would be devastating for education issues through appropriations. What should we expect? Little: Murray knows how to cut those deals and the possibility. Not sure fighting is good when it’s a political issue because it demonstrates a lack of ability to make a decision. Can we do something else that makes a difference for kids? Hess: The well is already going to be poisoned because there isn’t much of a likelihood of a president cutting deals on the issues Congress is raising. Reality is education stuff will get caught up in larger political tides. What can Rs focus on to get back to kitchen table issues? Hess: It’s crazy to say Pre-K doesn’t work or that you are against pre-K, it’s also crazy to layer K12 onto early childhood. It’s an opportunity for Republicans to challenge norms. In K12, Republicans can move from NCLB by addressing what feds did wrong while not ignoring what it did right. [This is an] opportunity to insist on transparency and comparability in space where fed can only write rules. In higher education [we must] commit to students not getting ripped but we don’t have confidence in fed micromanaging or in financial space. </w:t>
      </w:r>
      <w:r w:rsidRPr="005D074B">
        <w:rPr>
          <w:u w:val="single"/>
        </w:rPr>
        <w:t>What does it look like to talk about transparency and holding higher ed institutions accountable for investments from taxpayers? [There are] enormous opportunities to address this in a way that speaks to real concerns for real families.</w:t>
      </w:r>
    </w:p>
    <w:p w:rsidR="00DD6F8B" w:rsidRPr="005D074B" w:rsidRDefault="00DD6F8B" w:rsidP="00DD6F8B">
      <w:pPr>
        <w:pStyle w:val="Heading3"/>
        <w:rPr>
          <w:rFonts w:cs="Times New Roman"/>
        </w:rPr>
      </w:pPr>
      <w:r w:rsidRPr="005D074B">
        <w:rPr>
          <w:rFonts w:cs="Times New Roman"/>
        </w:rPr>
        <w:t>2NC – Trump/DeVos tie</w:t>
      </w:r>
    </w:p>
    <w:p w:rsidR="00DD6F8B" w:rsidRPr="005D074B" w:rsidRDefault="00DD6F8B" w:rsidP="00DD6F8B">
      <w:pPr>
        <w:pStyle w:val="Heading4"/>
        <w:rPr>
          <w:rFonts w:cs="Times New Roman"/>
        </w:rPr>
      </w:pPr>
      <w:r w:rsidRPr="005D074B">
        <w:rPr>
          <w:rFonts w:cs="Times New Roman"/>
          <w:u w:val="single"/>
        </w:rPr>
        <w:t>Trump and DeVos are tied</w:t>
      </w:r>
      <w:r w:rsidRPr="005D074B">
        <w:rPr>
          <w:rFonts w:cs="Times New Roman"/>
        </w:rPr>
        <w:t xml:space="preserve"> – they cooperate together </w:t>
      </w:r>
    </w:p>
    <w:p w:rsidR="00DD6F8B" w:rsidRPr="005D074B" w:rsidRDefault="00DD6F8B" w:rsidP="00DD6F8B">
      <w:r w:rsidRPr="005D074B">
        <w:rPr>
          <w:rStyle w:val="Style13ptBold"/>
        </w:rPr>
        <w:t>Spicklemire and Johnson 6/5</w:t>
      </w:r>
      <w:r w:rsidRPr="005D074B">
        <w:t xml:space="preserve"> (Kami, Education Campaign Manager at American Progress. Currently, she is also a fellow with the Institute for Educational Leadership’s Education Policy Fellowship Program. Prior to joining American Progress, she was the development coordinator at College Summit, a nonprofit that aims to increase access to college and career opportunities for low-income high school students. She holds a master of public affairs—with concentrations in policy analysis and nonprofit management—and a bachelor’s degree in nonprofit management from Indiana University’s School of Public and Environmental Affairs, Stephenie, Associate Campaign Director with the K-12 Education team at American Progress. In this capacity, she researches, develops, and writes policy recommendations aimed at elevating the teaching profession, Center for American Progress, “Are Trump and DeVos Waging a War on Teachers?”, June 5, 2017, https://www.americanprogress.org/issues/education/news/2017/06/05/433548/trump-devos-waging-war-teachers/)</w:t>
      </w:r>
    </w:p>
    <w:p w:rsidR="00DD6F8B" w:rsidRPr="002B29ED" w:rsidRDefault="00DD6F8B" w:rsidP="00DD6F8B">
      <w:pPr>
        <w:rPr>
          <w:u w:val="single"/>
        </w:rPr>
      </w:pPr>
      <w:r w:rsidRPr="005D074B">
        <w:rPr>
          <w:sz w:val="14"/>
        </w:rPr>
        <w:t xml:space="preserve">However, </w:t>
      </w:r>
      <w:r w:rsidRPr="005D074B">
        <w:rPr>
          <w:u w:val="single"/>
        </w:rPr>
        <w:t xml:space="preserve">Secretary </w:t>
      </w:r>
      <w:r w:rsidRPr="00200037">
        <w:rPr>
          <w:highlight w:val="yellow"/>
          <w:u w:val="single"/>
        </w:rPr>
        <w:t>DeVos and</w:t>
      </w:r>
      <w:r w:rsidRPr="005D074B">
        <w:rPr>
          <w:u w:val="single"/>
        </w:rPr>
        <w:t xml:space="preserve"> the </w:t>
      </w:r>
      <w:r w:rsidRPr="00200037">
        <w:rPr>
          <w:highlight w:val="yellow"/>
          <w:u w:val="single"/>
        </w:rPr>
        <w:t>Trump</w:t>
      </w:r>
      <w:r w:rsidRPr="005D074B">
        <w:rPr>
          <w:u w:val="single"/>
        </w:rPr>
        <w:t xml:space="preserve"> administration </w:t>
      </w:r>
      <w:r w:rsidRPr="00200037">
        <w:rPr>
          <w:highlight w:val="yellow"/>
          <w:u w:val="single"/>
        </w:rPr>
        <w:t>have proposed cutting support and training for new teachers as well as eliminating funds for</w:t>
      </w:r>
      <w:r w:rsidRPr="005D074B">
        <w:rPr>
          <w:u w:val="single"/>
        </w:rPr>
        <w:t xml:space="preserve"> professional </w:t>
      </w:r>
      <w:r w:rsidRPr="00200037">
        <w:rPr>
          <w:highlight w:val="yellow"/>
          <w:u w:val="single"/>
        </w:rPr>
        <w:t>learning opportunities</w:t>
      </w:r>
      <w:r w:rsidRPr="005D074B">
        <w:rPr>
          <w:u w:val="single"/>
        </w:rPr>
        <w:t xml:space="preserve"> in the budget.</w:t>
      </w:r>
      <w:r w:rsidRPr="005D074B">
        <w:rPr>
          <w:sz w:val="14"/>
        </w:rPr>
        <w:t xml:space="preserve"> It is impossible to support great teachers without investing time and resources into helping them achieve greatness. In fact, when </w:t>
      </w:r>
      <w:r w:rsidRPr="005D074B">
        <w:rPr>
          <w:u w:val="single"/>
        </w:rPr>
        <w:t xml:space="preserve">Secretary </w:t>
      </w:r>
      <w:r w:rsidRPr="00200037">
        <w:rPr>
          <w:highlight w:val="yellow"/>
          <w:u w:val="single"/>
        </w:rPr>
        <w:t>DeVos testified</w:t>
      </w:r>
      <w:r w:rsidRPr="005D074B">
        <w:rPr>
          <w:sz w:val="14"/>
        </w:rPr>
        <w:t xml:space="preserve"> before the House Appropriations Subcommittee on Labor, Health and Human Services, Education, and Related Agencies last month </w:t>
      </w:r>
      <w:r w:rsidRPr="00200037">
        <w:rPr>
          <w:highlight w:val="yellow"/>
          <w:u w:val="single"/>
        </w:rPr>
        <w:t>to defend Trump’s budget proposal</w:t>
      </w:r>
      <w:r w:rsidRPr="005D074B">
        <w:rPr>
          <w:sz w:val="14"/>
        </w:rPr>
        <w:t xml:space="preserve">, Rep. Rosa DeLauro (D-CT) raised this issue. Rep. DeLauro asked whether DeVos believed there is no use investing in teacher development, but DeVos dodged the question, stating that Title II was spread too thin to be effective. As a new report from the Learning Policy Institute demonstrates, however, investing in effective professional development is anything but unnecessary—it is crucial to teacher and student success. Conclusion In order to truly improve student outcomes, the federal government, along with states and districts, must invest in modernized systems that support and train the nation’s educators. However, </w:t>
      </w:r>
      <w:r w:rsidRPr="00200037">
        <w:rPr>
          <w:highlight w:val="yellow"/>
          <w:u w:val="single"/>
        </w:rPr>
        <w:t>Trump and DeVos seem determined to pull the rug out from underneath teachers and the districts that need the resources to adequately support them.</w:t>
      </w:r>
      <w:r w:rsidRPr="005D074B">
        <w:rPr>
          <w:u w:val="single"/>
        </w:rPr>
        <w:t xml:space="preserve"> Trump and DeVos must stop devaluing and disrespecting teachers and instead invest time and resources into elevating teachers as allies in the fight to provide an excellent education for all students.</w:t>
      </w:r>
    </w:p>
    <w:p w:rsidR="00DD6F8B" w:rsidRPr="005D074B" w:rsidRDefault="00DD6F8B" w:rsidP="00DD6F8B">
      <w:pPr>
        <w:pStyle w:val="Heading4"/>
        <w:rPr>
          <w:rFonts w:cs="Times New Roman"/>
        </w:rPr>
      </w:pPr>
      <w:r w:rsidRPr="005D074B">
        <w:rPr>
          <w:rFonts w:cs="Times New Roman"/>
        </w:rPr>
        <w:t>DeVos family has given Trump money!</w:t>
      </w:r>
    </w:p>
    <w:p w:rsidR="00DD6F8B" w:rsidRPr="005D074B" w:rsidRDefault="00DD6F8B" w:rsidP="00DD6F8B">
      <w:r w:rsidRPr="005D074B">
        <w:rPr>
          <w:rStyle w:val="Style13ptBold"/>
        </w:rPr>
        <w:t>Kim 5/31</w:t>
      </w:r>
      <w:r w:rsidRPr="005D074B">
        <w:t xml:space="preserve"> (Seung Min, assistant editor who covers Congress for POLITICO. Previously, she edited the Arena and served as a Web producer , Politico,“DeVos and family members donated to Trump judicial nominee”, 05/31/2017, http://www.politico.com/story/2017/05/31/devos-trump-donations-judicial-238999)</w:t>
      </w:r>
    </w:p>
    <w:p w:rsidR="00DD6F8B" w:rsidRPr="005D074B" w:rsidRDefault="00DD6F8B" w:rsidP="00DD6F8B">
      <w:pPr>
        <w:rPr>
          <w:sz w:val="14"/>
        </w:rPr>
      </w:pPr>
      <w:r w:rsidRPr="005D074B">
        <w:rPr>
          <w:u w:val="single"/>
        </w:rPr>
        <w:t xml:space="preserve">Betsy </w:t>
      </w:r>
      <w:r w:rsidRPr="00EE1FEA">
        <w:rPr>
          <w:highlight w:val="yellow"/>
          <w:u w:val="single"/>
        </w:rPr>
        <w:t>DeVos</w:t>
      </w:r>
      <w:r w:rsidRPr="005D074B">
        <w:rPr>
          <w:u w:val="single"/>
        </w:rPr>
        <w:t xml:space="preserve"> </w:t>
      </w:r>
      <w:r w:rsidRPr="00EE1FEA">
        <w:rPr>
          <w:highlight w:val="yellow"/>
          <w:u w:val="single"/>
        </w:rPr>
        <w:t>and</w:t>
      </w:r>
      <w:r w:rsidRPr="005D074B">
        <w:rPr>
          <w:u w:val="single"/>
        </w:rPr>
        <w:t xml:space="preserve"> extended </w:t>
      </w:r>
      <w:r w:rsidRPr="00EE1FEA">
        <w:rPr>
          <w:highlight w:val="yellow"/>
          <w:u w:val="single"/>
        </w:rPr>
        <w:t>members of the Education secretary's wealthy family have contributed at least $22,500 to</w:t>
      </w:r>
      <w:r w:rsidRPr="005D074B">
        <w:rPr>
          <w:u w:val="single"/>
        </w:rPr>
        <w:t xml:space="preserve"> </w:t>
      </w:r>
      <w:r w:rsidRPr="005D074B">
        <w:rPr>
          <w:sz w:val="14"/>
        </w:rPr>
        <w:t xml:space="preserve">one of </w:t>
      </w:r>
      <w:r w:rsidRPr="005D074B">
        <w:rPr>
          <w:u w:val="single"/>
        </w:rPr>
        <w:t xml:space="preserve">President Donald </w:t>
      </w:r>
      <w:r w:rsidRPr="00EE1FEA">
        <w:rPr>
          <w:highlight w:val="yellow"/>
          <w:u w:val="single"/>
        </w:rPr>
        <w:t>Trump’s judicial nominees</w:t>
      </w:r>
      <w:r w:rsidRPr="005D074B">
        <w:rPr>
          <w:u w:val="single"/>
        </w:rPr>
        <w:t xml:space="preserve"> for the judge's campaign for a state Supreme Court seat</w:t>
      </w:r>
      <w:r w:rsidRPr="005D074B">
        <w:rPr>
          <w:sz w:val="14"/>
        </w:rPr>
        <w:t xml:space="preserve">, according to a review of campaign finance records. </w:t>
      </w:r>
      <w:r w:rsidRPr="005D074B">
        <w:rPr>
          <w:u w:val="single"/>
        </w:rPr>
        <w:t>Michigan Supreme Court Justice Joan Larsen, whom Trump has nominated to the U.S. 6th Circuit Court of Appeals, collected $2,500 each from DeVos and eight relatives on Aug. 9, 2016, according to Michigan records.</w:t>
      </w:r>
      <w:r w:rsidRPr="005D074B">
        <w:rPr>
          <w:sz w:val="14"/>
        </w:rPr>
        <w:t xml:space="preserve"> </w:t>
      </w:r>
      <w:r w:rsidRPr="00EE1FEA">
        <w:rPr>
          <w:rStyle w:val="Emphasis"/>
          <w:highlight w:val="yellow"/>
        </w:rPr>
        <w:t>The donations were made several months before Trump nominated DeVos to be Education secretary.</w:t>
      </w:r>
      <w:r w:rsidRPr="005D074B">
        <w:rPr>
          <w:sz w:val="14"/>
        </w:rPr>
        <w:t xml:space="preserve"> Larsen was appointed to the state’s high court in 2015 and was formally elected last November. But Larsen’s profile rose nationally well before her victory to the Michigan court last fall, when then-candidate Trump named her to his short list of potential Supreme Court nominees during his presidential campaign. </w:t>
      </w:r>
      <w:r w:rsidRPr="00EE1FEA">
        <w:rPr>
          <w:highlight w:val="yellow"/>
          <w:u w:val="single"/>
        </w:rPr>
        <w:t>Members of the DeVos family who contributed</w:t>
      </w:r>
      <w:r w:rsidRPr="005D074B">
        <w:rPr>
          <w:u w:val="single"/>
        </w:rPr>
        <w:t xml:space="preserve"> to Larsen’s judicial campaign in Michigan </w:t>
      </w:r>
      <w:r w:rsidRPr="00EE1FEA">
        <w:rPr>
          <w:highlight w:val="yellow"/>
          <w:u w:val="single"/>
        </w:rPr>
        <w:t>included DeVos</w:t>
      </w:r>
      <w:r w:rsidRPr="005D074B">
        <w:rPr>
          <w:u w:val="single"/>
        </w:rPr>
        <w:t xml:space="preserve">; </w:t>
      </w:r>
      <w:r w:rsidRPr="00EE1FEA">
        <w:rPr>
          <w:highlight w:val="yellow"/>
          <w:u w:val="single"/>
        </w:rPr>
        <w:t>her husband</w:t>
      </w:r>
      <w:r w:rsidRPr="005D074B">
        <w:rPr>
          <w:u w:val="single"/>
        </w:rPr>
        <w:t xml:space="preserve"> Dick</w:t>
      </w:r>
      <w:r w:rsidRPr="005D074B">
        <w:rPr>
          <w:sz w:val="14"/>
        </w:rPr>
        <w:t>, who is president of investment firm The Windquest Group; D</w:t>
      </w:r>
      <w:r w:rsidRPr="005D074B">
        <w:rPr>
          <w:u w:val="single"/>
        </w:rPr>
        <w:t xml:space="preserve">ick </w:t>
      </w:r>
      <w:r w:rsidRPr="00EE1FEA">
        <w:rPr>
          <w:highlight w:val="yellow"/>
          <w:u w:val="single"/>
        </w:rPr>
        <w:t>DeVos’ parents</w:t>
      </w:r>
      <w:r w:rsidRPr="005D074B">
        <w:rPr>
          <w:u w:val="single"/>
        </w:rPr>
        <w:t xml:space="preserve">, Richard and Helen; </w:t>
      </w:r>
      <w:r w:rsidRPr="00EE1FEA">
        <w:rPr>
          <w:highlight w:val="yellow"/>
          <w:u w:val="single"/>
        </w:rPr>
        <w:t>Dan</w:t>
      </w:r>
      <w:r w:rsidRPr="005D074B">
        <w:rPr>
          <w:u w:val="single"/>
        </w:rPr>
        <w:t xml:space="preserve"> DeVos, Betsy </w:t>
      </w:r>
      <w:r w:rsidRPr="00EE1FEA">
        <w:rPr>
          <w:highlight w:val="yellow"/>
          <w:u w:val="single"/>
        </w:rPr>
        <w:t>DeVos’ brother-in-law and his wife</w:t>
      </w:r>
      <w:r w:rsidRPr="005D074B">
        <w:rPr>
          <w:u w:val="single"/>
        </w:rPr>
        <w:t xml:space="preserve">, Pamella; </w:t>
      </w:r>
      <w:r w:rsidRPr="00EE1FEA">
        <w:rPr>
          <w:highlight w:val="yellow"/>
          <w:u w:val="single"/>
        </w:rPr>
        <w:t>another brother-in-law</w:t>
      </w:r>
      <w:r w:rsidRPr="005D074B">
        <w:rPr>
          <w:u w:val="single"/>
        </w:rPr>
        <w:t xml:space="preserve">, Doug DeVos, </w:t>
      </w:r>
      <w:r w:rsidRPr="00EE1FEA">
        <w:rPr>
          <w:highlight w:val="yellow"/>
          <w:u w:val="single"/>
        </w:rPr>
        <w:t>and his wife</w:t>
      </w:r>
      <w:r w:rsidRPr="005D074B">
        <w:rPr>
          <w:u w:val="single"/>
        </w:rPr>
        <w:t xml:space="preserve">, Maria; </w:t>
      </w:r>
      <w:r w:rsidRPr="00EE1FEA">
        <w:rPr>
          <w:highlight w:val="yellow"/>
          <w:u w:val="single"/>
        </w:rPr>
        <w:t>and sister-in-law Suzanne Cheryl DeVos</w:t>
      </w:r>
      <w:r w:rsidRPr="005D074B">
        <w:rPr>
          <w:u w:val="single"/>
        </w:rPr>
        <w:t xml:space="preserve">. </w:t>
      </w:r>
      <w:r w:rsidRPr="005D074B">
        <w:rPr>
          <w:sz w:val="14"/>
        </w:rPr>
        <w:t>The family’s patriarch, Richard DeVos, co-founded Amway, the global direct-sales company. "</w:t>
      </w:r>
      <w:r w:rsidRPr="005D074B">
        <w:rPr>
          <w:u w:val="single"/>
        </w:rPr>
        <w:t>Betsy DeVos and her family's donations to fellow far-right Republicans like Joan Larsen are a bright flashing sign to Donald Trump that Larsen is a hard-line conservative who will back Trump's extreme policies from the bench</w:t>
      </w:r>
      <w:r w:rsidRPr="005D074B">
        <w:rPr>
          <w:sz w:val="14"/>
        </w:rPr>
        <w:t>,” said Kevin McAlister, a spokesman for the Democratic opposition research group American Bridge, which flagged the donations to POLITICO. “</w:t>
      </w:r>
      <w:r w:rsidRPr="005D074B">
        <w:rPr>
          <w:u w:val="single"/>
        </w:rPr>
        <w:t>DeVos' donations to Senate Republicans helped grease the wheels to her confirmation and now, the DeVos family contributions to Trump's judicial pick are helping to get her one step closer to a lifetime seat on the 6th Circuit that will be dangerous to working families.</w:t>
      </w:r>
      <w:r w:rsidRPr="005D074B">
        <w:rPr>
          <w:sz w:val="14"/>
        </w:rPr>
        <w:t xml:space="preserve">" Morning Education A daily dose of education policy news — weekday mornings, in your inbox. Email Your email… Sign Up By signing up you agree to receive email newsletters or alerts from POLITICO. You can unsubscribe at any time. Officials at the White House and at Education Department did not return requests seeking comment. </w:t>
      </w:r>
      <w:r w:rsidRPr="005D074B">
        <w:rPr>
          <w:u w:val="single"/>
        </w:rPr>
        <w:t xml:space="preserve">Betsy DeVos’ deep well of campaign contributions to Republican candidates and conservative causes became one of several flash points during her contentious confirmation battle. During her hearing, </w:t>
      </w:r>
      <w:r w:rsidRPr="00EE1FEA">
        <w:rPr>
          <w:highlight w:val="yellow"/>
          <w:u w:val="single"/>
        </w:rPr>
        <w:t>DeVos said it was “possible” that her family has made $200 million in campaign contributions over time</w:t>
      </w:r>
      <w:r w:rsidRPr="00EE1FEA">
        <w:rPr>
          <w:sz w:val="14"/>
          <w:highlight w:val="yellow"/>
        </w:rPr>
        <w:t>,</w:t>
      </w:r>
      <w:r w:rsidRPr="005D074B">
        <w:rPr>
          <w:sz w:val="14"/>
        </w:rPr>
        <w:t xml:space="preserve"> while liberal groups pressured GOP senators who had gotten checks from the DeVos clan to recuse themselves from voting on her confirmation. None did, but DeVos was narrowly confirmed to lead the Education Department only after Vice President Mike Pence cast a tie-breaking vote. Two Senate Republicans — Susan Collins of Maine and Lisa Murkowski of Alaska — opposed DeVos in her confirmation vote in February. The battle over Larsen has yet to begin in earnest in the Senate, which handed Trump an early win with the confirmation of Neil Gorsuch to the Supreme Court in April and installed Amul Thapar, the first of Trump’s nominees to the lower courts, just last week. Larsen was among 10 judicial nominees announced by the White House earlier this month. Democratic senators actually have more leverage against Larsen’s nomination than other judicial candidates, since she hails from a state represented by two Democrats who could try and block her confirmation proceedings through the so-called blue-slip rule. The Senate Judiciary Committee has traditionally not scheduled hearings for judicial nominees until both home-state senators return a blue slip to the committee — giving the in-state duo effective veto power. Rep. Don Beyer, D-Va., speaks about President Donald Trump's first 100 days, during a media availability on Capitol Hill, Tuesday, April 25, 2017 in Washington. (AP Photo/Alex Brandon) House Democrats: Revoke Kushner’s security clearance By KYLE CHENEY But that may change. Senate Republicans this year have already signaled that they are less willing to abide by the blue-slip rule for circuit court nominees, who would sit on a court that spans several states, rather than for district court candidates who represent a single state. Larsen has been nominated for the 6th Circuit, which is based in Cincinnati and hears appellate cases from Michigan, Ohio, Kentucky and Tennessee. Whether Michigan's senators — Debbie Stabenow and Gary Peters, who are both Democrats — will try and block proceedings for Larsen isn't yet determined. An aide to Stabenow said the senator has not yet received Larsen’s paperwork, while a spokeswoman for Peters said the senator had not made a decision. Larsen, who clerked for the late Supreme Court Justice Antonin Scalia, has also served as an adjunct professor at the University of Michigan Law School and in the Office of Legal Counsel at the Justice Department under former President George W. Bush.</w:t>
      </w:r>
    </w:p>
    <w:p w:rsidR="00DD6F8B" w:rsidRPr="005D074B" w:rsidRDefault="00DD6F8B" w:rsidP="00DD6F8B">
      <w:pPr>
        <w:rPr>
          <w:sz w:val="14"/>
        </w:rPr>
      </w:pPr>
    </w:p>
    <w:p w:rsidR="00DD6F8B" w:rsidRPr="005D074B" w:rsidRDefault="00DD6F8B" w:rsidP="00DD6F8B">
      <w:pPr>
        <w:pStyle w:val="Heading4"/>
        <w:rPr>
          <w:rFonts w:cs="Times New Roman"/>
        </w:rPr>
      </w:pPr>
      <w:r w:rsidRPr="005D074B">
        <w:rPr>
          <w:rFonts w:cs="Times New Roman"/>
        </w:rPr>
        <w:t xml:space="preserve">This card is straight rhetorical fire. </w:t>
      </w:r>
    </w:p>
    <w:p w:rsidR="00DD6F8B" w:rsidRPr="005D074B" w:rsidRDefault="00DD6F8B" w:rsidP="00DD6F8B">
      <w:r w:rsidRPr="005D074B">
        <w:rPr>
          <w:rStyle w:val="Style13ptBold"/>
        </w:rPr>
        <w:t>Waldman 17</w:t>
      </w:r>
      <w:r w:rsidRPr="005D074B">
        <w:t xml:space="preserve"> (Paul, senior writer with The American Prospect magazine and a blogger for The Washington Post. His writing has appeared in dozens of newspapers, magazines, and web sites, and he is the author or co-author of four books on media and politics ,“How much longer can Republicans defend Trump over Russia?”, March 3, 2017, </w:t>
      </w:r>
      <w:hyperlink r:id="rId11" w:history="1">
        <w:r w:rsidRPr="005D074B">
          <w:rPr>
            <w:rStyle w:val="Hyperlink"/>
          </w:rPr>
          <w:t>http://theweek.com/articles/683374/how-much-longer-republicans-defend-trump-over-russia)</w:t>
        </w:r>
      </w:hyperlink>
      <w:r w:rsidRPr="005D074B">
        <w:t xml:space="preserve"> </w:t>
      </w:r>
    </w:p>
    <w:p w:rsidR="00DD6F8B" w:rsidRPr="005D074B" w:rsidRDefault="00DD6F8B" w:rsidP="00DD6F8B">
      <w:pPr>
        <w:rPr>
          <w:sz w:val="14"/>
        </w:rPr>
      </w:pPr>
      <w:r w:rsidRPr="005D074B">
        <w:rPr>
          <w:sz w:val="14"/>
        </w:rPr>
        <w:t xml:space="preserve">But the pressure is growing. The Sessions story broke late Wednesday, and throughout the day Thursday more and more members of Congress — not just Democrats as you'd expect, but Republicans, too — publicly called on Sessions to recuse himself from any investigation into the ties between Russia and the Trump campaign. He acquiesced on Thursday afternoon and now won't oversee any investigations into Trump's 2016 campaign. That's all well and good, but it was really the absolute minimum he could have done. Indeed, the </w:t>
      </w:r>
      <w:r w:rsidRPr="005D074B">
        <w:rPr>
          <w:u w:val="single"/>
        </w:rPr>
        <w:t xml:space="preserve">idea that Sessions, Trump's first endorser in the Senate and his key policy adviser throughout the campaign, could objectively guide an investigation into that campaign was ludicrous on its face, even before we learned of his own Russia ties. </w:t>
      </w:r>
      <w:r w:rsidRPr="005D074B">
        <w:rPr>
          <w:rStyle w:val="Emphasis"/>
        </w:rPr>
        <w:t>But recusal is easy.</w:t>
      </w:r>
      <w:r w:rsidRPr="005D074B">
        <w:rPr>
          <w:sz w:val="14"/>
        </w:rPr>
        <w:t xml:space="preserve"> </w:t>
      </w:r>
      <w:r w:rsidRPr="005D074B">
        <w:rPr>
          <w:u w:val="single"/>
        </w:rPr>
        <w:t xml:space="preserve">As of now </w:t>
      </w:r>
      <w:r w:rsidRPr="0010204A">
        <w:rPr>
          <w:highlight w:val="yellow"/>
          <w:u w:val="single"/>
        </w:rPr>
        <w:t>there aren't any Republicans agreeing with Democrats that this ever-widening scandal requires an independent commission</w:t>
      </w:r>
      <w:r w:rsidRPr="005D074B">
        <w:rPr>
          <w:u w:val="single"/>
        </w:rPr>
        <w:t xml:space="preserve"> like the one that investigated the Sept. 11 attacks, a commission that won't be run by Republicans as worried about their own preservation as about getting to the truth.</w:t>
      </w:r>
      <w:r w:rsidRPr="005D074B">
        <w:rPr>
          <w:sz w:val="14"/>
        </w:rPr>
        <w:t xml:space="preserve"> MORE PERSPECTIVES ERICA GRIEDER The GOP's 'Better Care' act is better than you think DAMON LINKER A legal victory for Trump For now, </w:t>
      </w:r>
      <w:r w:rsidRPr="0010204A">
        <w:rPr>
          <w:rStyle w:val="Emphasis"/>
          <w:highlight w:val="yellow"/>
        </w:rPr>
        <w:t>Republicans are still worried about how this or any Trump administration scandal might affect them</w:t>
      </w:r>
      <w:r w:rsidRPr="005D074B">
        <w:rPr>
          <w:rStyle w:val="Emphasis"/>
        </w:rPr>
        <w:t>.</w:t>
      </w:r>
      <w:r w:rsidRPr="005D074B">
        <w:rPr>
          <w:sz w:val="14"/>
        </w:rPr>
        <w:t xml:space="preserve"> </w:t>
      </w:r>
      <w:r w:rsidRPr="0010204A">
        <w:rPr>
          <w:highlight w:val="yellow"/>
          <w:u w:val="single"/>
        </w:rPr>
        <w:t>Their fates are tied to the White House.</w:t>
      </w:r>
      <w:r w:rsidRPr="005D074B">
        <w:rPr>
          <w:u w:val="single"/>
        </w:rPr>
        <w:t xml:space="preserve"> </w:t>
      </w:r>
      <w:r w:rsidRPr="0010204A">
        <w:rPr>
          <w:highlight w:val="yellow"/>
          <w:u w:val="single"/>
        </w:rPr>
        <w:t>An electorate angry at the president is what produces big midterm losses,</w:t>
      </w:r>
      <w:r w:rsidRPr="005D074B">
        <w:rPr>
          <w:u w:val="single"/>
        </w:rPr>
        <w:t xml:space="preserve"> the kind where a member can get swept out of office through no fault of his own. So </w:t>
      </w:r>
      <w:r w:rsidRPr="0010204A">
        <w:rPr>
          <w:highlight w:val="yellow"/>
          <w:u w:val="single"/>
        </w:rPr>
        <w:t>anything they can do to help Trump also helps themselves. That means they have every incentive to want this scandal to just go away</w:t>
      </w:r>
      <w:r w:rsidRPr="005D074B">
        <w:rPr>
          <w:u w:val="single"/>
        </w:rPr>
        <w:t>.</w:t>
      </w:r>
      <w:r w:rsidRPr="005D074B">
        <w:rPr>
          <w:sz w:val="14"/>
        </w:rPr>
        <w:t xml:space="preserve"> At some point, though, that calculation could change. There might come a day when Trump's standing has fallen so far that their only hope to avoid getting his stench all over them is to speak out against him. But we haven't reached that point yet; </w:t>
      </w:r>
      <w:r w:rsidRPr="005D074B">
        <w:rPr>
          <w:u w:val="single"/>
        </w:rPr>
        <w:t xml:space="preserve">they still serve their own interests more by helping him than by distancing themselves from him. </w:t>
      </w:r>
      <w:r w:rsidRPr="005D074B">
        <w:rPr>
          <w:sz w:val="14"/>
        </w:rPr>
        <w:t xml:space="preserve">Right now we have no idea what might be the answer to the question lying at the heart of the Russia scandal: Why? Why is Trump so solicitous of Vladimir Putin, why do so many of his people have ties to Russia, why are those ties so suspicious and so desperately denied? What exactly is behind all this? There's no way to know whether that question will ever be answered to our satisfaction. But we can be pretty sure there are more revelations to come. </w:t>
      </w:r>
      <w:r w:rsidRPr="005D074B">
        <w:rPr>
          <w:u w:val="single"/>
        </w:rPr>
        <w:t>And things will get more and more uncomfortable for every Republican in Congress.</w:t>
      </w:r>
    </w:p>
    <w:p w:rsidR="00DD6F8B" w:rsidRPr="005D074B" w:rsidRDefault="00DD6F8B" w:rsidP="00DD6F8B">
      <w:pPr>
        <w:rPr>
          <w:sz w:val="14"/>
        </w:rPr>
      </w:pPr>
    </w:p>
    <w:p w:rsidR="00DD6F8B" w:rsidRDefault="00DD6F8B" w:rsidP="00DD6F8B">
      <w:pPr>
        <w:rPr>
          <w:rStyle w:val="StyleUnderline"/>
        </w:rPr>
      </w:pPr>
    </w:p>
    <w:p w:rsidR="00DD6F8B" w:rsidRPr="005D074B" w:rsidRDefault="00DD6F8B" w:rsidP="00DD6F8B">
      <w:pPr>
        <w:pStyle w:val="Heading3"/>
        <w:rPr>
          <w:rFonts w:cs="Times New Roman"/>
        </w:rPr>
      </w:pPr>
      <w:r w:rsidRPr="005D074B">
        <w:rPr>
          <w:rFonts w:cs="Times New Roman"/>
        </w:rPr>
        <w:t xml:space="preserve">2NC – GOP/Trump Tied </w:t>
      </w:r>
    </w:p>
    <w:p w:rsidR="00DD6F8B" w:rsidRPr="005D074B" w:rsidRDefault="00DD6F8B" w:rsidP="00DD6F8B">
      <w:pPr>
        <w:pStyle w:val="Heading4"/>
        <w:rPr>
          <w:rFonts w:cs="Times New Roman"/>
        </w:rPr>
      </w:pPr>
      <w:r w:rsidRPr="005D074B">
        <w:rPr>
          <w:rFonts w:cs="Times New Roman"/>
          <w:u w:val="single"/>
        </w:rPr>
        <w:t>Trump tied to GOP</w:t>
      </w:r>
      <w:r w:rsidRPr="005D074B">
        <w:rPr>
          <w:rFonts w:cs="Times New Roman"/>
        </w:rPr>
        <w:t xml:space="preserve"> – it’s embedded in midterms.</w:t>
      </w:r>
    </w:p>
    <w:p w:rsidR="00DD6F8B" w:rsidRPr="005D074B" w:rsidRDefault="00DD6F8B" w:rsidP="00DD6F8B">
      <w:r w:rsidRPr="005D074B">
        <w:rPr>
          <w:rStyle w:val="Style13ptBold"/>
        </w:rPr>
        <w:t>Budowsky 3/1</w:t>
      </w:r>
      <w:r w:rsidRPr="005D074B">
        <w:t xml:space="preserve"> (Brent, an aide to former Sen. Lloyd Bentsen (D-Texas) and Rep. Bill Alexander (D-Ark.), then-chief deputy majority whip of the House. He holds an LL.M. in international financial law from the London School of Economics an aide to former Sen. Lloyd Bentsen (D-Texas) and Rep. Bill Alexander (D-Ark.), then-chief deputy majority whip of the House. He holds an LL.M. in international financial law from the London School of Economics, The Hill, “Budowsky: Anti-Trump wave in 2018?”, 03/01/17, http://thehill.com/opinion/brent-budowsky/321910-budowsky-anti-trump-wave-in-2018)</w:t>
      </w:r>
    </w:p>
    <w:p w:rsidR="00DD6F8B" w:rsidRPr="005D074B" w:rsidRDefault="00DD6F8B" w:rsidP="00DD6F8B">
      <w:pPr>
        <w:rPr>
          <w:sz w:val="14"/>
        </w:rPr>
      </w:pPr>
      <w:r w:rsidRPr="00200037">
        <w:rPr>
          <w:highlight w:val="yellow"/>
          <w:u w:val="single"/>
        </w:rPr>
        <w:t>There is a high probability that in</w:t>
      </w:r>
      <w:r w:rsidRPr="005D074B">
        <w:rPr>
          <w:u w:val="single"/>
        </w:rPr>
        <w:t xml:space="preserve"> the midterm elections of </w:t>
      </w:r>
      <w:r w:rsidRPr="00200037">
        <w:rPr>
          <w:highlight w:val="yellow"/>
          <w:u w:val="single"/>
        </w:rPr>
        <w:t>2018</w:t>
      </w:r>
      <w:r w:rsidRPr="005D074B">
        <w:rPr>
          <w:u w:val="single"/>
        </w:rPr>
        <w:t xml:space="preserve">, </w:t>
      </w:r>
      <w:r w:rsidRPr="00200037">
        <w:rPr>
          <w:highlight w:val="yellow"/>
          <w:u w:val="single"/>
        </w:rPr>
        <w:t>a substantial wave of voters will turn out in</w:t>
      </w:r>
      <w:r w:rsidRPr="005D074B">
        <w:rPr>
          <w:u w:val="single"/>
        </w:rPr>
        <w:t xml:space="preserve"> large and potentially </w:t>
      </w:r>
      <w:r w:rsidRPr="00200037">
        <w:rPr>
          <w:highlight w:val="yellow"/>
          <w:u w:val="single"/>
        </w:rPr>
        <w:t>unprecedented numbers</w:t>
      </w:r>
      <w:r w:rsidRPr="005D074B">
        <w:rPr>
          <w:u w:val="single"/>
        </w:rPr>
        <w:t xml:space="preserve"> t</w:t>
      </w:r>
      <w:r w:rsidRPr="00200037">
        <w:rPr>
          <w:highlight w:val="yellow"/>
          <w:u w:val="single"/>
        </w:rPr>
        <w:t>o register their opposition to</w:t>
      </w:r>
      <w:r w:rsidRPr="005D074B">
        <w:rPr>
          <w:u w:val="single"/>
        </w:rPr>
        <w:t xml:space="preserve"> President Donald </w:t>
      </w:r>
      <w:r w:rsidRPr="00200037">
        <w:rPr>
          <w:highlight w:val="yellow"/>
          <w:u w:val="single"/>
        </w:rPr>
        <w:t>Trump and his supporters in the Republican House and Senate</w:t>
      </w:r>
      <w:r w:rsidRPr="005D074B">
        <w:rPr>
          <w:u w:val="single"/>
        </w:rPr>
        <w:t xml:space="preserve">. </w:t>
      </w:r>
      <w:r w:rsidRPr="005D074B">
        <w:rPr>
          <w:sz w:val="14"/>
        </w:rPr>
        <w:t xml:space="preserve">Trump remains the most unpopular and distrusted new president in the history of presidential polling. </w:t>
      </w:r>
      <w:r w:rsidRPr="00200037">
        <w:rPr>
          <w:rStyle w:val="Emphasis"/>
          <w:highlight w:val="yellow"/>
        </w:rPr>
        <w:t>Trump and Republicans in Congress are trapped together in a Gordian knot.</w:t>
      </w:r>
      <w:r w:rsidRPr="005D074B">
        <w:rPr>
          <w:sz w:val="14"/>
        </w:rPr>
        <w:t xml:space="preserve"> </w:t>
      </w:r>
      <w:r w:rsidRPr="00200037">
        <w:rPr>
          <w:rStyle w:val="Emphasis"/>
          <w:highlight w:val="yellow"/>
        </w:rPr>
        <w:t>Trump has political ownership of Republicans in Congress, and they have political ownership of him in the eyes of voters.</w:t>
      </w:r>
      <w:r w:rsidRPr="005D074B">
        <w:rPr>
          <w:rStyle w:val="Emphasis"/>
        </w:rPr>
        <w:t xml:space="preserve"> </w:t>
      </w:r>
      <w:r w:rsidRPr="005D074B">
        <w:rPr>
          <w:u w:val="single"/>
        </w:rPr>
        <w:t>It is important to understand the fundamental difference between presidential elections and midterm elections.</w:t>
      </w:r>
      <w:r w:rsidRPr="005D074B">
        <w:rPr>
          <w:sz w:val="14"/>
        </w:rPr>
        <w:t xml:space="preserve"> A presidential election decides who will lead the nation, and in what big-picture direction. </w:t>
      </w:r>
      <w:r w:rsidRPr="005D074B">
        <w:rPr>
          <w:u w:val="single"/>
        </w:rPr>
        <w:t xml:space="preserve">A </w:t>
      </w:r>
      <w:r w:rsidRPr="00200037">
        <w:rPr>
          <w:highlight w:val="yellow"/>
          <w:u w:val="single"/>
        </w:rPr>
        <w:t>midterm election</w:t>
      </w:r>
      <w:r w:rsidRPr="005D074B">
        <w:rPr>
          <w:u w:val="single"/>
        </w:rPr>
        <w:t>, by contrast</w:t>
      </w:r>
      <w:r w:rsidRPr="00200037">
        <w:rPr>
          <w:highlight w:val="yellow"/>
          <w:u w:val="single"/>
        </w:rPr>
        <w:t>, is a “yes or no” referendum passing judgment on the party in power.</w:t>
      </w:r>
      <w:r w:rsidRPr="005D074B">
        <w:rPr>
          <w:sz w:val="14"/>
        </w:rPr>
        <w:t xml:space="preserve"> </w:t>
      </w:r>
    </w:p>
    <w:p w:rsidR="00DD6F8B" w:rsidRPr="005D074B" w:rsidRDefault="00DD6F8B" w:rsidP="00DD6F8B"/>
    <w:p w:rsidR="00DD6F8B" w:rsidRPr="005D074B" w:rsidRDefault="00DD6F8B" w:rsidP="00DD6F8B">
      <w:pPr>
        <w:pStyle w:val="Heading4"/>
        <w:rPr>
          <w:rFonts w:cs="Times New Roman"/>
        </w:rPr>
      </w:pPr>
      <w:r w:rsidRPr="005D074B">
        <w:rPr>
          <w:rFonts w:cs="Times New Roman"/>
          <w:u w:val="single"/>
        </w:rPr>
        <w:t>Trump and GOP are tied</w:t>
      </w:r>
      <w:r w:rsidRPr="005D074B">
        <w:rPr>
          <w:rFonts w:cs="Times New Roman"/>
        </w:rPr>
        <w:t xml:space="preserve"> – failure of healthcare act proves.</w:t>
      </w:r>
    </w:p>
    <w:p w:rsidR="00DD6F8B" w:rsidRPr="005D074B" w:rsidRDefault="00DD6F8B" w:rsidP="00DD6F8B">
      <w:r w:rsidRPr="005D074B">
        <w:rPr>
          <w:rStyle w:val="Style13ptBold"/>
        </w:rPr>
        <w:t>Gilbert 17</w:t>
      </w:r>
      <w:r w:rsidRPr="005D074B">
        <w:t xml:space="preserve"> (Craig, Journal Sentinel's Washington Bureau Chief and writes the Wisconsin Voter blog about politics and elections , “</w:t>
      </w:r>
      <w:r w:rsidRPr="005D074B">
        <w:rPr>
          <w:rStyle w:val="StyleUnderline"/>
        </w:rPr>
        <w:t xml:space="preserve">Paul </w:t>
      </w:r>
      <w:r w:rsidRPr="00200037">
        <w:rPr>
          <w:rStyle w:val="StyleUnderline"/>
          <w:highlight w:val="yellow"/>
        </w:rPr>
        <w:t>Ryan's standing in GOP tied more than ever to Donald Trump</w:t>
      </w:r>
      <w:r w:rsidRPr="005D074B">
        <w:t>”, March 28, 2017, http://www.jsonline.com/story/news/blogs/wisconsin-voter/2017/03/28/paul-ryan-standing-gop-tied-more-than-ever-donald-trump/99736662/)</w:t>
      </w:r>
    </w:p>
    <w:p w:rsidR="00DD6F8B" w:rsidRPr="005D074B" w:rsidRDefault="00DD6F8B" w:rsidP="00DD6F8B">
      <w:pPr>
        <w:rPr>
          <w:sz w:val="14"/>
        </w:rPr>
      </w:pPr>
      <w:r w:rsidRPr="005D074B">
        <w:rPr>
          <w:sz w:val="14"/>
        </w:rPr>
        <w:t xml:space="preserve">WASHINGTON - As damaging as it was, </w:t>
      </w:r>
      <w:r w:rsidRPr="005D074B">
        <w:rPr>
          <w:u w:val="single"/>
        </w:rPr>
        <w:t xml:space="preserve">Paul Ryan’s failure to pass a health care bill last week would have been an even bigger political nightmare for the House speaker had it prompted a sharp and open break with President Donald Trump. </w:t>
      </w:r>
      <w:r w:rsidRPr="005D074B">
        <w:rPr>
          <w:sz w:val="14"/>
        </w:rPr>
        <w:t xml:space="preserve">But so far </w:t>
      </w:r>
      <w:r w:rsidRPr="00200037">
        <w:rPr>
          <w:highlight w:val="yellow"/>
          <w:u w:val="single"/>
        </w:rPr>
        <w:t>Trump</w:t>
      </w:r>
      <w:r w:rsidRPr="005D074B">
        <w:rPr>
          <w:sz w:val="14"/>
        </w:rPr>
        <w:t xml:space="preserve"> (unlike some of his supporters) </w:t>
      </w:r>
      <w:r w:rsidRPr="00200037">
        <w:rPr>
          <w:highlight w:val="yellow"/>
          <w:u w:val="single"/>
        </w:rPr>
        <w:t>has publicly stood by Ryan after a setback embarrassing to both men</w:t>
      </w:r>
      <w:r w:rsidRPr="005D074B">
        <w:rPr>
          <w:u w:val="single"/>
        </w:rPr>
        <w:t>.</w:t>
      </w:r>
      <w:r w:rsidRPr="005D074B">
        <w:rPr>
          <w:sz w:val="14"/>
        </w:rPr>
        <w:t xml:space="preserve"> A year’s worth of polling in Wisconsin underscores just how critical the Trump relationship has become to Ryan’s standing inside his own party. For the first time, </w:t>
      </w:r>
      <w:r w:rsidRPr="00200037">
        <w:rPr>
          <w:highlight w:val="yellow"/>
          <w:u w:val="single"/>
        </w:rPr>
        <w:t>Trump is more popular than Ryan with Republican voters</w:t>
      </w:r>
      <w:r w:rsidRPr="005D074B">
        <w:rPr>
          <w:sz w:val="14"/>
        </w:rPr>
        <w:t xml:space="preserve"> in the speaker’s home state, according to a recent survey by the Marquette University Law School taken before Ryan pulled his health care bill. That’s a mammoth change from a year ago, when Trump lagged far behind Ryan with GOP voters in Wisconsin. The polling shows that Ryan’s popularity with Republicans back home has shifted as his relationship with Trump has evolved. When the two were openly at odds last summer and fall, Ryan’s ratings in his party worsened. But since Trump’s election as president, the two have largely refrained from criticizing each other, and Ryan’s ratings have risen. These shifts are part of a broader, polarizing trend among Wisconsin voters at the outset of the Trump presidency. </w:t>
      </w:r>
      <w:r w:rsidRPr="005D074B">
        <w:rPr>
          <w:u w:val="single"/>
        </w:rPr>
        <w:t xml:space="preserve">The gap between how Democrats and Republicans feel about Trump has grown since last year. </w:t>
      </w:r>
      <w:r w:rsidRPr="005D074B">
        <w:rPr>
          <w:sz w:val="14"/>
        </w:rPr>
        <w:t xml:space="preserve">And the same is true of Ryan, who has been the state’s least polarizing politician in recent years. The latest poll shows </w:t>
      </w:r>
      <w:r w:rsidRPr="00200037">
        <w:rPr>
          <w:highlight w:val="yellow"/>
          <w:u w:val="single"/>
        </w:rPr>
        <w:t>Ryan</w:t>
      </w:r>
      <w:r w:rsidRPr="005D074B">
        <w:rPr>
          <w:sz w:val="14"/>
        </w:rPr>
        <w:t xml:space="preserve"> has become a more divisive political figure in his home state, while </w:t>
      </w:r>
      <w:r w:rsidRPr="00200037">
        <w:rPr>
          <w:highlight w:val="yellow"/>
          <w:u w:val="single"/>
        </w:rPr>
        <w:t>working closely with Trump</w:t>
      </w:r>
      <w:r w:rsidRPr="005D074B">
        <w:rPr>
          <w:u w:val="single"/>
        </w:rPr>
        <w:t xml:space="preserve"> </w:t>
      </w:r>
      <w:r w:rsidRPr="005D074B">
        <w:rPr>
          <w:sz w:val="14"/>
        </w:rPr>
        <w:t xml:space="preserve">under unified GOP rule in Washington. The speaker’s ratings have improved within his own party, but they have gotten that much worse outside his party's base — among Democrats, liberals and moderates. The Wisconsin polling is a revealing window into the impact Trump is having on key figures in the GOP. Because Marquette polls frequently, its surveys capture several distinct phases in the Trump-Ryan relationship since the beginning of last year: Phase one (Trump’s struggles with the GOP base). In late 2015 and early 2016, Trump had huge negatives with Republican voters in Wisconsin, culminating in his decisive defeat in the April 5 Wisconsin primary. Ryan broke with Trump over several issues during the early nominating fight, including his proposed Muslim ban. But that didn’t hurt Ryan’s standing with GOP voters back home because of Trump’s unpopularity. In a Marquette poll released one year ago, Trump was viewed favorably by 36% of Wisconsin Republicans and unfavorably by 51%, for a “net favorability” rating of minus 15 points in his own party. Ryan had a net favorability rating of plus 62 points: He was viewed favorably by 76% of Wisconsin Republicans and unfavorably by just 14%. Phase two (Trump’s rise among Republicans). Trump’s march toward the GOP nomination and his general election fight with Democrat Hillary Clinton coincided with a major uptick in his GOP ratings. But the Trump-Ryan relationship remained troubled. Ryan refused to endorse Trump in early May. Trump sniped at Ryan and praised his little-known congressional primary opponent last August. Ryan uninvited Trump to Wisconsin after the October release of the “Access Hollywood” tape showing Trump bragging years earlier about groping women. But the intraparty politics was shifting during this time. As the nominee, Trump commanded much more support from GOP voters. In Wisconsin, his net favorability rating rose from minus 15 in the spring of 2016 to plus 40 in the fall. The feuding between Trump and Ryan had no impact on Ryan's easy GOP primary victory. But it coincided with a decline last fall in Ryan’s standing with Wisconsin Republicans. The speaker’s net favorability rating with GOP voters dropped from 76% in July to 46% at the end of October. In a poll just before the November election, 21% of Wisconsin Republicans had a negative view of Ryan. That doesn’t sound like a big number. But it was three times higher than Ryan’s average negative rating among GOP voters in Marquette’s surveys dating back to 2012. Phase three (Republican voters unify behind Trump). In the poll released a week ago by Marquette (its first since Trump took office), the president was viewed favorably by 89% of Wisconsin Republicans and unfavorably by 6%. That’s a seismic shift from a year earlier when more Republicans in Wisconsin viewed him negatively than positively. In a state where Trump suffered a big primary loss and clashed repeatedly with party leaders last year, he’s now as popular with GOP voters (83% net favorability) as Gov. Scott Walker, and slightly more popular than Ryan (73%). Since Trump got elected, his relationship with the speaker has been much warmer, marked by almost none of the public jabs or chilliness that characterized it last spring, summer and fall. Ryan has mostly steered clear of criticizing Trump falsehoods or dwelling on disagreements. Trump has publicly praised Ryan. And this warmer phase in the relationship has coincided with notable shifts in Ryan’s polling numbers back home. The speaker’s overall popularity rating hasn’t changed much. He was viewed positively by 45% of registered voters and negatively by 38% in Marquette’s March poll. But perceptions of Ryan among key subgroups have changed, as his image has further polarized along political lines. Between October 2016 and March 2017, Ryan’s net favorability rating improved by 27 points among Republicans in Wisconsin. And it declined by 25 points among Democrats. It got even better among conservatives, and got even worse among liberals. For the first time in more than five years of Marquette surveys, Ryan now has a negative rating among self-described moderates in Wisconsin (41% view him favorably, 45% unfavorably). This is a reversal of the trend last year, when Ryan — as an occasional Trump critic — gained support back home from moderates, independents, Democrats and liberals. The speaker's favorability among Democrats wasn’t high — peaking at 29% last August — but it was far higher in Wisconsin than that of any other well-known Republican. In the latest poll, Ryan’s favorability among Democrats dropped to 16%. Politically, this is hardly a bad trade-off for Ryan. As House speaker, it is much more important to him to maximize his support from GOP voters than to “over-perform” with Democrats, liberals or even moderates. But </w:t>
      </w:r>
      <w:r w:rsidRPr="005D074B">
        <w:rPr>
          <w:rStyle w:val="Emphasis"/>
        </w:rPr>
        <w:t xml:space="preserve">the polling suggests that </w:t>
      </w:r>
      <w:r w:rsidRPr="00200037">
        <w:rPr>
          <w:rStyle w:val="Emphasis"/>
          <w:highlight w:val="yellow"/>
        </w:rPr>
        <w:t>Ryan’s standing in his own party is tied more closely than ever to his relationship with Trump</w:t>
      </w:r>
      <w:r w:rsidRPr="005D074B">
        <w:rPr>
          <w:rStyle w:val="Emphasis"/>
        </w:rPr>
        <w:t xml:space="preserve">, the dominant and volatile leader of the GOP. </w:t>
      </w:r>
      <w:r w:rsidRPr="005D074B">
        <w:rPr>
          <w:u w:val="single"/>
        </w:rPr>
        <w:t>T</w:t>
      </w:r>
      <w:r w:rsidRPr="005D074B">
        <w:rPr>
          <w:rStyle w:val="Emphasis"/>
        </w:rPr>
        <w:t xml:space="preserve">heir relationship could sour again, especially if there are further setbacks in Congress. </w:t>
      </w:r>
      <w:r w:rsidRPr="005D074B">
        <w:rPr>
          <w:sz w:val="14"/>
        </w:rPr>
        <w:t>And if that happens, it could be very damaging to Ryan, even in his own state, where his popularity among Republicans has been unquestioned.</w:t>
      </w:r>
    </w:p>
    <w:p w:rsidR="00DD6F8B" w:rsidRPr="005D074B" w:rsidRDefault="00DD6F8B" w:rsidP="00DD6F8B"/>
    <w:p w:rsidR="00DD6F8B" w:rsidRPr="005D074B" w:rsidRDefault="00DD6F8B" w:rsidP="00DD6F8B">
      <w:pPr>
        <w:pStyle w:val="Heading4"/>
        <w:rPr>
          <w:rFonts w:cs="Times New Roman"/>
        </w:rPr>
      </w:pPr>
      <w:r w:rsidRPr="005D074B">
        <w:rPr>
          <w:rFonts w:cs="Times New Roman"/>
          <w:u w:val="single"/>
        </w:rPr>
        <w:t>GOP and Trump are tied</w:t>
      </w:r>
      <w:r w:rsidRPr="005D074B">
        <w:rPr>
          <w:rFonts w:cs="Times New Roman"/>
        </w:rPr>
        <w:t xml:space="preserve"> – Clinton campaign proves. </w:t>
      </w:r>
    </w:p>
    <w:p w:rsidR="00DD6F8B" w:rsidRPr="005D074B" w:rsidRDefault="00DD6F8B" w:rsidP="00DD6F8B">
      <w:pPr>
        <w:rPr>
          <w:rStyle w:val="Hyperlink"/>
        </w:rPr>
      </w:pPr>
      <w:r w:rsidRPr="005D074B">
        <w:rPr>
          <w:rStyle w:val="Style13ptBold"/>
        </w:rPr>
        <w:t>Graham 16</w:t>
      </w:r>
      <w:r w:rsidRPr="005D074B">
        <w:t xml:space="preserve"> (David A., Reporter for The Atlantic, “Will Democrats Lash Congressional Republicans to a Sinking Trump?”, OCT 18, 2016, </w:t>
      </w:r>
      <w:hyperlink r:id="rId12" w:history="1">
        <w:r w:rsidRPr="005D074B">
          <w:rPr>
            <w:rStyle w:val="Hyperlink"/>
          </w:rPr>
          <w:t>https://www.theatlantic.com/politics/archive/2016/10/tying-republicans-to-trump/504482/)</w:t>
        </w:r>
      </w:hyperlink>
    </w:p>
    <w:p w:rsidR="00DD6F8B" w:rsidRPr="005D074B" w:rsidRDefault="00DD6F8B" w:rsidP="00DD6F8B">
      <w:pPr>
        <w:rPr>
          <w:sz w:val="14"/>
        </w:rPr>
      </w:pPr>
      <w:r w:rsidRPr="00200037">
        <w:rPr>
          <w:rStyle w:val="Emphasis"/>
        </w:rPr>
        <w:t>The path has been vertiginous, nauseating, and scary</w:t>
      </w:r>
      <w:r w:rsidRPr="005D074B">
        <w:rPr>
          <w:rStyle w:val="Emphasis"/>
        </w:rPr>
        <w:t>, and the side effects may last for years to come, but it looks increasingly likely that Democrats will control the White House on January 21.</w:t>
      </w:r>
      <w:r w:rsidRPr="005D074B">
        <w:rPr>
          <w:sz w:val="14"/>
        </w:rPr>
        <w:t xml:space="preserve"> But that prize will mean a lot less if a President Hillary Clinton can’t get her policies, and appointees, through Congress. Look no further than Senator John McCain’s promise on Tuesday that a Republican Senate would block any Clinton Supreme Court nominee. McCain later withdrew the remark, but his comments make clear how much difference control of Capitol Hill could make to Clinton’s success. </w:t>
      </w:r>
      <w:r w:rsidRPr="005D074B">
        <w:rPr>
          <w:u w:val="single"/>
        </w:rPr>
        <w:t>Figuring out how to best use the Trump campaign’s chaotic, divisive approach as a lever to win a Democratic Congress remains a quandary for Democrats.</w:t>
      </w:r>
      <w:r w:rsidRPr="005D074B">
        <w:rPr>
          <w:sz w:val="14"/>
        </w:rPr>
        <w:t xml:space="preserve"> </w:t>
      </w:r>
      <w:r w:rsidRPr="005D074B">
        <w:rPr>
          <w:u w:val="single"/>
        </w:rPr>
        <w:t xml:space="preserve">Earlier in the campaign, many </w:t>
      </w:r>
      <w:r w:rsidRPr="0010204A">
        <w:rPr>
          <w:highlight w:val="yellow"/>
          <w:u w:val="single"/>
        </w:rPr>
        <w:t>top figures seemed to</w:t>
      </w:r>
      <w:r w:rsidRPr="005D074B">
        <w:rPr>
          <w:u w:val="single"/>
        </w:rPr>
        <w:t xml:space="preserve"> view </w:t>
      </w:r>
      <w:r w:rsidRPr="0010204A">
        <w:rPr>
          <w:highlight w:val="yellow"/>
          <w:u w:val="single"/>
        </w:rPr>
        <w:t>ty</w:t>
      </w:r>
      <w:r w:rsidRPr="005D074B">
        <w:rPr>
          <w:u w:val="single"/>
        </w:rPr>
        <w:t xml:space="preserve">ing </w:t>
      </w:r>
      <w:r w:rsidRPr="0010204A">
        <w:rPr>
          <w:highlight w:val="yellow"/>
          <w:u w:val="single"/>
        </w:rPr>
        <w:t>Trump to the Republican Party</w:t>
      </w:r>
      <w:r w:rsidRPr="005D074B">
        <w:rPr>
          <w:u w:val="single"/>
        </w:rPr>
        <w:t xml:space="preserve"> as a winning move, suggesting that he was simply a blunter, less refined version of the same old Republican Party of the Obama years.</w:t>
      </w:r>
      <w:r w:rsidRPr="005D074B">
        <w:rPr>
          <w:sz w:val="14"/>
        </w:rPr>
        <w:t xml:space="preserve"> In April, for example, Clinton said, “</w:t>
      </w:r>
      <w:r w:rsidRPr="0010204A">
        <w:rPr>
          <w:rStyle w:val="Emphasis"/>
          <w:highlight w:val="yellow"/>
        </w:rPr>
        <w:t>It’s not just Donald Trump or Ted Cruz. What they are saying is what most of the Republican elected officials believe.</w:t>
      </w:r>
      <w:r w:rsidRPr="005D074B">
        <w:rPr>
          <w:sz w:val="14"/>
        </w:rPr>
        <w:t xml:space="preserve">” But as BuzzFeed points out, the Democratic nominee has seldom made any comment like that since. </w:t>
      </w:r>
      <w:r w:rsidRPr="005D074B">
        <w:rPr>
          <w:u w:val="single"/>
        </w:rPr>
        <w:t xml:space="preserve">One </w:t>
      </w:r>
      <w:r w:rsidRPr="0010204A">
        <w:rPr>
          <w:u w:val="single"/>
        </w:rPr>
        <w:t>reason</w:t>
      </w:r>
      <w:r w:rsidRPr="005D074B">
        <w:rPr>
          <w:u w:val="single"/>
        </w:rPr>
        <w:t xml:space="preserve"> for that was that Trump became more and more strident—insinuating that President Obama was a traitor, attacking a federal judge for his heritage, accusing Ted Cruz’s father of conspiring to assassinate JFK—it became harder to portray Trump as simply another Republican.</w:t>
      </w:r>
      <w:r w:rsidRPr="005D074B">
        <w:rPr>
          <w:sz w:val="14"/>
        </w:rPr>
        <w:t xml:space="preserve"> Clinton decided to run with that. In a hacked message revealed by WikiLeaks, DNC staffers discussed how </w:t>
      </w:r>
      <w:r w:rsidRPr="005D074B">
        <w:rPr>
          <w:u w:val="single"/>
        </w:rPr>
        <w:t>the Clinton campaign had made a strategic decision to try to decouple Trump from the rest of the GOP, calculating that the risks of normalizing Trump by making him seem like just another Republican outweighed the benefits of collateral damage Trump might to do other Republicans</w:t>
      </w:r>
      <w:r w:rsidRPr="005D074B">
        <w:rPr>
          <w:sz w:val="14"/>
        </w:rPr>
        <w:t xml:space="preserve">. </w:t>
      </w:r>
      <w:r w:rsidRPr="0010204A">
        <w:rPr>
          <w:rStyle w:val="Emphasis"/>
          <w:highlight w:val="yellow"/>
        </w:rPr>
        <w:t>Clinton dialed back her rhetoric. She began courting Republican endorsements</w:t>
      </w:r>
      <w:r w:rsidRPr="005D074B">
        <w:rPr>
          <w:rStyle w:val="Emphasis"/>
        </w:rPr>
        <w:t>.</w:t>
      </w:r>
      <w:r w:rsidRPr="005D074B">
        <w:rPr>
          <w:sz w:val="14"/>
        </w:rPr>
        <w:t xml:space="preserve"> Former GOP officials who had decided to back her got prominent billing at the Democratic National Convention in July, which struck a patriotic, perhaps jingoistic pose that seemed custom-made to appeal to wavering conservatives. That worked, to a degree. Dozens of Republicans, including former senators, congressmen, and cabinet members, announced they would back Clinton. A host of staunchly Republican newspapers endorsed her, in some cases making it their first Democratic endorsement in decades—or ever. But while Clinton has built her formidable lead, that hasn’t translated into a predicted Democratic landslide in the House and Senate. On the Senate side, FiveThirtyEight gives a nearly three-in-four chance of Democratic control. The Upshot offers a more sober 60 percent chance. But there are peculiar results on the board. Clinton holds a solid lead in New Hampshire, but Democrat Maggie Hassan has been unable to break away from Senator Kelly Ayotte. Pennsylvania’s Pat Toomey was thought to be one of the most vulnerable Republicans in the chamber, but he’s keeping the race close, too. (If Democrats had recruited stronger candidates, they might be doing better in the Ohio Senate race and winning in the North Carolina contest.) The House side offers less hope for progressives. Although Democrats now hold a sizable lead on the generic ballot (i.e., “Would you vote for a Democrat or a Republican for U.S. House?”), their odds of actually winning the chamber remain slim, for reasons that include the big Republican edge now, gerrymandering, and Democrats being disadvantageously packed into urban districts. So what are Democrats to do? </w:t>
      </w:r>
      <w:r w:rsidRPr="005D074B">
        <w:rPr>
          <w:u w:val="single"/>
        </w:rPr>
        <w:t>Clinton’s overtures to Trump-hating Republicans have largely disappeared, and it’s reasonable to assume that they already achieved their maximum impact.</w:t>
      </w:r>
      <w:r w:rsidRPr="005D074B">
        <w:rPr>
          <w:sz w:val="14"/>
        </w:rPr>
        <w:t xml:space="preserve"> But they haven’t been replaced by a coherent new strategy. That’s visible in a pair of stories Tuesday. Ruby Cramer and Nathaniel Meyersohn report on how Clinton seems determined to hold back on the GOP. Alex Seitz-Wald, meanwhile, reports that Clinton aides are plotting a more aggressive message. Any friction between these two storylines seems to indicate continued lack of agreement, not inaccurate reporting. The man to watch here is Obama, because even as Clinton holds back the president is speaking more aggressively. </w:t>
      </w:r>
      <w:r w:rsidRPr="005D074B">
        <w:rPr>
          <w:u w:val="single"/>
        </w:rPr>
        <w:t xml:space="preserve">But while some reports have portrayed this as a full return to the approach from spring, a close look at what Obama’s saying demonstrates that he’s attempting a sort of hybrid approach, both </w:t>
      </w:r>
      <w:r w:rsidRPr="0010204A">
        <w:rPr>
          <w:rStyle w:val="Emphasis"/>
          <w:highlight w:val="yellow"/>
        </w:rPr>
        <w:t>tying</w:t>
      </w:r>
      <w:r w:rsidRPr="0010204A">
        <w:rPr>
          <w:highlight w:val="yellow"/>
          <w:u w:val="single"/>
        </w:rPr>
        <w:t xml:space="preserve"> Republicans to Trump</w:t>
      </w:r>
      <w:r w:rsidRPr="005D074B">
        <w:rPr>
          <w:u w:val="single"/>
        </w:rPr>
        <w:t xml:space="preserve"> but also creating a certain amount of distance.</w:t>
      </w:r>
      <w:r w:rsidRPr="005D074B">
        <w:rPr>
          <w:sz w:val="14"/>
        </w:rPr>
        <w:t xml:space="preserve"> In Greensboro, North Carolina, last week, for example, </w:t>
      </w:r>
      <w:r w:rsidRPr="0010204A">
        <w:rPr>
          <w:highlight w:val="yellow"/>
          <w:u w:val="single"/>
        </w:rPr>
        <w:t>Obama</w:t>
      </w:r>
      <w:r w:rsidRPr="005D074B">
        <w:rPr>
          <w:u w:val="single"/>
        </w:rPr>
        <w:t xml:space="preserve"> said</w:t>
      </w:r>
      <w:r w:rsidRPr="005D074B">
        <w:rPr>
          <w:sz w:val="14"/>
        </w:rPr>
        <w:t xml:space="preserve"> he does not believe that every Republican elected official thinks the way Donald Trump does .… The overwhelming majority of Republicans, they love their families, they love this country. They’re good and decent people doing all kinds of good things.” Yet he </w:t>
      </w:r>
      <w:r w:rsidRPr="005D074B">
        <w:rPr>
          <w:rStyle w:val="Emphasis"/>
        </w:rPr>
        <w:t xml:space="preserve">also </w:t>
      </w:r>
      <w:r w:rsidRPr="0010204A">
        <w:rPr>
          <w:rStyle w:val="Emphasis"/>
          <w:highlight w:val="yellow"/>
        </w:rPr>
        <w:t>held them partly accountable for Trump</w:t>
      </w:r>
      <w:r w:rsidRPr="005D074B">
        <w:rPr>
          <w:sz w:val="14"/>
        </w:rPr>
        <w:t xml:space="preserve">, and he prodded them to publicly break with the Republican nominee: Over the last eight, 10, depending on however long you want to say, if you’ve been only about obstruction, if in order to score political points, you tell your voter base crazy stuff—like I wasn’t born here, or that I’m a Muslim, or that—well, it’s just a long list—and you just repeat it over and over again, and so that your only agenda is negative, and you just make up facts—so if 99 percent of scientists say the planet is getting warmer and this is something you should worry about, and then you bring a snowball into </w:t>
      </w:r>
      <w:r w:rsidRPr="005D074B">
        <w:rPr>
          <w:u w:val="single"/>
        </w:rPr>
        <w:t>the Senate</w:t>
      </w:r>
      <w:r w:rsidRPr="005D074B">
        <w:rPr>
          <w:sz w:val="14"/>
        </w:rPr>
        <w:t xml:space="preserve"> chambers and say it was snowing outside so you must be wrong—using that as evidence to dispute scientists, that over time what happens is that you produce a nominee who is all about obstruction and insults, and makes up his own facts. Now, I don’t think that’s how the majority of Republicans think, but this is the habits that you get into that create this kind of nominee. There are some reasons to think that </w:t>
      </w:r>
      <w:r w:rsidRPr="005D074B">
        <w:rPr>
          <w:u w:val="single"/>
        </w:rPr>
        <w:t>going full-bore on connecting Trump with Republicans</w:t>
      </w:r>
      <w:r w:rsidRPr="005D074B">
        <w:rPr>
          <w:sz w:val="14"/>
        </w:rPr>
        <w:t xml:space="preserve"> could be risky. As much as Democrats would like to convince voters who can’t vote for Trump that they shouldn’t vote for Republican candidates downballot either, Clinton’s chances at having a Democratic Senate depend partly on ticket-splitters, too. The chances of Clinton winning, say, Missouri or Indiana are vanishingly remote, but Democratic Senate candidates Jason Kander and Evan Bayh both have a decent shot at victory. On Monday, the Clinton campaign announced that it’s investing in both of those states, as part of a push to expand the map. There’s a risk of backfire there. Meanwhile, the widening feud between high-profile Republicans and the Trump campaign makes it harder to argue that they’re all peas in the same pod. Much has been made of Paul Ryan’s dilemma. The speaker of the House announced last week that in the wake of the tape in which Trump boasts about sexually assaulting women, he would no longer defend Trump, and would concentrate on helping preserve the House. Ryan is in a bind: He doesn’t want to be seen as condoning Trump, but a total split with him could alienate Trump voters and imperil the House. (Obama mocked Ryan, though not by name, in Greensboro. “Now you’ve got people saying, well, we strongly disapprove, we really disagree, we find those comments disgusting, but we’re still endorsing him, we still think he should be president—that doesn’t make sense to me,” he said.) Monday night, Trump renewed his periodic attacks on Ryan ahead of an interview in Green Bay, Wisconsin. Trump suggested Ryan doesn’t want him to win. “Maybe he wants to run in four years or maybe he doesn’t know how to win … Maybe he just doesn’t know how to win. I mean, who can really know. But I know I’m in his territory and they are all screaming for Trump," Trump told ABC’s Tom Llamas. “I don’t want to be knocking Paul Ryan. I think he could be more supportive to the Republican nominee.” But maybe there’s a silver lining for the speaker in all of this. Trump’s continued feud with him helps to create a separation between himself and the nominee even without Ryan having to withdraw his endorsement. He can have his cake and eat it too. While some Trump fans love his brawl with the GOP establishment, his more strategically minded supporters wring their hands nervously, concerned that he can’t win while fighting with Republican leaders. If you proceed from the assumption that Trump isn’t going to win anyway, however, the feud starts to look more like a blessing in disguise, granting downballot Republicans some distance from their toxic nominee. That, in turn, makes </w:t>
      </w:r>
      <w:r w:rsidRPr="0010204A">
        <w:rPr>
          <w:highlight w:val="yellow"/>
          <w:u w:val="single"/>
        </w:rPr>
        <w:t>Democrats’</w:t>
      </w:r>
      <w:r w:rsidRPr="005D074B">
        <w:rPr>
          <w:u w:val="single"/>
        </w:rPr>
        <w:t xml:space="preserve"> </w:t>
      </w:r>
      <w:r w:rsidRPr="0010204A">
        <w:rPr>
          <w:highlight w:val="yellow"/>
          <w:u w:val="single"/>
        </w:rPr>
        <w:t>decision</w:t>
      </w:r>
      <w:r w:rsidRPr="005D074B">
        <w:rPr>
          <w:sz w:val="14"/>
        </w:rPr>
        <w:t xml:space="preserve"> on whether </w:t>
      </w:r>
      <w:r w:rsidRPr="0010204A">
        <w:rPr>
          <w:highlight w:val="yellow"/>
          <w:u w:val="single"/>
        </w:rPr>
        <w:t>to connect them to Trump</w:t>
      </w:r>
      <w:r w:rsidRPr="005D074B">
        <w:rPr>
          <w:sz w:val="14"/>
        </w:rPr>
        <w:t>, and how best to do it, even harder.</w:t>
      </w:r>
    </w:p>
    <w:p w:rsidR="00DD6F8B" w:rsidRPr="005D074B" w:rsidRDefault="00DD6F8B" w:rsidP="00DD6F8B"/>
    <w:p w:rsidR="00DD6F8B" w:rsidRPr="005D074B" w:rsidRDefault="00DD6F8B" w:rsidP="00DD6F8B">
      <w:pPr>
        <w:pStyle w:val="Heading3"/>
        <w:rPr>
          <w:rFonts w:cs="Times New Roman"/>
        </w:rPr>
      </w:pPr>
      <w:r w:rsidRPr="005D074B">
        <w:rPr>
          <w:rFonts w:cs="Times New Roman"/>
        </w:rPr>
        <w:t xml:space="preserve">2NC – Agency Link </w:t>
      </w:r>
    </w:p>
    <w:p w:rsidR="00DD6F8B" w:rsidRPr="005D074B" w:rsidRDefault="00DD6F8B" w:rsidP="00DD6F8B">
      <w:pPr>
        <w:pStyle w:val="Heading4"/>
        <w:rPr>
          <w:rFonts w:cs="Times New Roman"/>
        </w:rPr>
      </w:pPr>
      <w:r w:rsidRPr="005D074B">
        <w:rPr>
          <w:rFonts w:cs="Times New Roman"/>
          <w:u w:val="single"/>
        </w:rPr>
        <w:t>Trump is tied to the agencies</w:t>
      </w:r>
      <w:r w:rsidRPr="005D074B">
        <w:rPr>
          <w:rFonts w:cs="Times New Roman"/>
        </w:rPr>
        <w:t xml:space="preserve"> – cabinet confirmations prove. </w:t>
      </w:r>
    </w:p>
    <w:p w:rsidR="00DD6F8B" w:rsidRPr="005D074B" w:rsidRDefault="00DD6F8B" w:rsidP="00DD6F8B">
      <w:r w:rsidRPr="005D074B">
        <w:rPr>
          <w:rStyle w:val="Style13ptBold"/>
        </w:rPr>
        <w:t>Sonam 6/18</w:t>
      </w:r>
      <w:r w:rsidRPr="005D074B">
        <w:t xml:space="preserve"> (Sonam, News reporter at Business Insider. She attended Rutgers University and majored in Economics with a minor in Political Science , Business Insider, “Why Trump's White House is embroiled in a hiring crisis”, Jun. 18, 2017, </w:t>
      </w:r>
      <w:hyperlink r:id="rId13" w:anchor="trumps-nominees-have-had-to-wait-far-longer-than-obamas-bushs-and-clintons-1)" w:history="1">
        <w:r w:rsidRPr="005D074B">
          <w:rPr>
            <w:rStyle w:val="Hyperlink"/>
          </w:rPr>
          <w:t>http://www.businessinsider.com/why-trump-white-house-in-hiring-crisis-positions-unfilled-2017-6/#trumps-nominees-have-had-to-wait-far-longer-than-obamas-bushs-and-clintons-1)</w:t>
        </w:r>
      </w:hyperlink>
      <w:r w:rsidRPr="005D074B">
        <w:t xml:space="preserve"> </w:t>
      </w:r>
    </w:p>
    <w:p w:rsidR="00DD6F8B" w:rsidRPr="005D074B" w:rsidRDefault="00DD6F8B" w:rsidP="00DD6F8B">
      <w:pPr>
        <w:rPr>
          <w:sz w:val="14"/>
        </w:rPr>
      </w:pPr>
      <w:r w:rsidRPr="005D074B">
        <w:rPr>
          <w:sz w:val="14"/>
        </w:rPr>
        <w:t xml:space="preserve">According to The Washington Post, </w:t>
      </w:r>
      <w:r w:rsidRPr="005D074B">
        <w:rPr>
          <w:u w:val="single"/>
        </w:rPr>
        <w:t xml:space="preserve">Trump's Cabinet nominees had to wait 25 days between being officially nominated and being voted on by the Senate. </w:t>
      </w:r>
      <w:r w:rsidRPr="005D074B">
        <w:rPr>
          <w:sz w:val="14"/>
        </w:rPr>
        <w:t xml:space="preserve">On the other hand, </w:t>
      </w:r>
      <w:r w:rsidRPr="005D074B">
        <w:rPr>
          <w:u w:val="single"/>
        </w:rPr>
        <w:t>President Barack Obama's nominees had a median wait time of two days, President George W. Bush's waited zero days, and President Bill Clinton's waited one day.</w:t>
      </w:r>
      <w:r w:rsidRPr="005D074B">
        <w:rPr>
          <w:sz w:val="14"/>
        </w:rPr>
        <w:t xml:space="preserve"> </w:t>
      </w:r>
      <w:r w:rsidRPr="005D074B">
        <w:rPr>
          <w:rStyle w:val="Emphasis"/>
        </w:rPr>
        <w:t xml:space="preserve">A </w:t>
      </w:r>
      <w:r w:rsidRPr="00A430F6">
        <w:rPr>
          <w:rStyle w:val="Emphasis"/>
          <w:highlight w:val="yellow"/>
        </w:rPr>
        <w:t>number of Trump's nominees faced a steep uphill climb during their confirmation hearings</w:t>
      </w:r>
      <w:r w:rsidRPr="005D074B">
        <w:rPr>
          <w:rStyle w:val="Emphasis"/>
        </w:rPr>
        <w:t>.</w:t>
      </w:r>
      <w:r w:rsidRPr="005D074B">
        <w:rPr>
          <w:sz w:val="14"/>
        </w:rPr>
        <w:t xml:space="preserve"> </w:t>
      </w:r>
      <w:r w:rsidRPr="005D074B">
        <w:rPr>
          <w:u w:val="single"/>
        </w:rPr>
        <w:t xml:space="preserve">Secretary of State Rex </w:t>
      </w:r>
      <w:r w:rsidRPr="00A430F6">
        <w:rPr>
          <w:highlight w:val="yellow"/>
          <w:u w:val="single"/>
        </w:rPr>
        <w:t>Tillerson and</w:t>
      </w:r>
      <w:r w:rsidRPr="005D074B">
        <w:rPr>
          <w:u w:val="single"/>
        </w:rPr>
        <w:t xml:space="preserve"> Attorney General Jeff </w:t>
      </w:r>
      <w:r w:rsidRPr="00A430F6">
        <w:rPr>
          <w:highlight w:val="yellow"/>
          <w:u w:val="single"/>
        </w:rPr>
        <w:t>Sessions faced</w:t>
      </w:r>
      <w:r w:rsidRPr="005D074B">
        <w:rPr>
          <w:u w:val="single"/>
        </w:rPr>
        <w:t xml:space="preserve"> particularly </w:t>
      </w:r>
      <w:r w:rsidRPr="00A430F6">
        <w:rPr>
          <w:highlight w:val="yellow"/>
          <w:u w:val="single"/>
        </w:rPr>
        <w:t>sharp questioning from congressional Democrats</w:t>
      </w:r>
      <w:r w:rsidRPr="005D074B">
        <w:rPr>
          <w:u w:val="single"/>
        </w:rPr>
        <w:t xml:space="preserve"> for their past conduct, and </w:t>
      </w:r>
      <w:r w:rsidRPr="00A430F6">
        <w:rPr>
          <w:highlight w:val="yellow"/>
          <w:u w:val="single"/>
        </w:rPr>
        <w:t>Secretary of Education Betsy DeVos' nomination nearly failed after two Republican senators voted against her, leading to a 50-50 stalemate. In the end, Vice President Mike Pence had to cast the tie-breaking vote to confirm DeVos</w:t>
      </w:r>
      <w:r w:rsidRPr="005D074B">
        <w:rPr>
          <w:u w:val="single"/>
        </w:rPr>
        <w:t>.</w:t>
      </w:r>
      <w:r w:rsidRPr="005D074B">
        <w:rPr>
          <w:sz w:val="14"/>
        </w:rPr>
        <w:t xml:space="preserve"> Recent news stories suggesting that the congressional and FBI investigations may now reach some top White House officials may deter potential nominees from joining the administration, Politico reported in May. The Trump-Russia story has gained even more steam since then, following </w:t>
      </w:r>
      <w:r w:rsidRPr="005D074B">
        <w:rPr>
          <w:u w:val="single"/>
        </w:rPr>
        <w:t>Trump's abrupt decision to fire FBI director James Comey, a slew of media reports that raised questions about the president's and his associates' ties to Russia</w:t>
      </w:r>
      <w:r w:rsidRPr="005D074B">
        <w:rPr>
          <w:sz w:val="14"/>
        </w:rPr>
        <w:t>, and Comey's bombshell testimony before the Senate earlier this month. A number of potential nominees are having second thoughts as the continuing investigations threaten to derail Trump's agenda, four people close to prospective nominees told Politico. Others echoed similar sentiments to The Washington Post in a story published Saturday. An attorney who represents potential executive branch nominees also told Politico that three clients said they were not interested in working for Trump after former FBI director Robert Mueller was appointed as a special prosecutor to spearhead the FBI's Russia probe. "</w:t>
      </w:r>
      <w:r w:rsidRPr="005D074B">
        <w:rPr>
          <w:u w:val="single"/>
        </w:rPr>
        <w:t>There's no doubt in my mind that people are being very cautious, to put it mildly</w:t>
      </w:r>
      <w:r w:rsidRPr="005D074B">
        <w:rPr>
          <w:sz w:val="14"/>
        </w:rPr>
        <w:t>," the attorney said. If people continue to drop out from consideration, "you're going to have a situation where they're going to have trouble getting A-list of even B-list people to sign up," the lawyer added.</w:t>
      </w:r>
    </w:p>
    <w:p w:rsidR="00DD6F8B" w:rsidRPr="005D074B" w:rsidRDefault="00DD6F8B" w:rsidP="00DD6F8B"/>
    <w:p w:rsidR="00DD6F8B" w:rsidRPr="005D074B" w:rsidRDefault="00DD6F8B" w:rsidP="00DD6F8B">
      <w:pPr>
        <w:pStyle w:val="Heading4"/>
        <w:rPr>
          <w:rFonts w:cs="Times New Roman"/>
        </w:rPr>
      </w:pPr>
      <w:r w:rsidRPr="005D074B">
        <w:rPr>
          <w:rFonts w:cs="Times New Roman"/>
          <w:u w:val="single"/>
        </w:rPr>
        <w:t>Trump is tied to the agencies</w:t>
      </w:r>
      <w:r w:rsidRPr="005D074B">
        <w:rPr>
          <w:rFonts w:cs="Times New Roman"/>
        </w:rPr>
        <w:t xml:space="preserve"> – XO 13771 proves. </w:t>
      </w:r>
    </w:p>
    <w:p w:rsidR="00DD6F8B" w:rsidRPr="005D074B" w:rsidRDefault="00DD6F8B" w:rsidP="00DD6F8B">
      <w:r w:rsidRPr="005D074B">
        <w:rPr>
          <w:rStyle w:val="Style13ptBold"/>
        </w:rPr>
        <w:t>Slesinger and Weissman 6/27</w:t>
      </w:r>
      <w:r w:rsidRPr="005D074B">
        <w:t xml:space="preserve"> (Scott, Robert, Regulatory Review, “Ordering Agencies to Violate the Law”, Jun 27, 2017, https://www.theregreview.org/2017/06/27/slesinger-weissman-ordering-agencies-violate-law/)</w:t>
      </w:r>
    </w:p>
    <w:p w:rsidR="00DD6F8B" w:rsidRPr="005D074B" w:rsidRDefault="00DD6F8B" w:rsidP="00DD6F8B">
      <w:pPr>
        <w:rPr>
          <w:sz w:val="14"/>
        </w:rPr>
      </w:pPr>
      <w:r w:rsidRPr="005D074B">
        <w:rPr>
          <w:sz w:val="14"/>
        </w:rPr>
        <w:t xml:space="preserve">There is nothing “premature” about judicial review of an </w:t>
      </w:r>
      <w:r w:rsidRPr="005D074B">
        <w:rPr>
          <w:u w:val="single"/>
        </w:rPr>
        <w:t>executive order that paralyzes federal agencies’ ability to implement duly-enacted statutes</w:t>
      </w:r>
      <w:r w:rsidRPr="005D074B">
        <w:rPr>
          <w:sz w:val="14"/>
        </w:rPr>
        <w:t xml:space="preserve">. And that is what Executive Order 13,771 does. The order prohibits agencies from issuing new significant regulations unless they repeal at least two other regulations to offset the new rule’s costs. </w:t>
      </w:r>
      <w:r w:rsidRPr="005D074B">
        <w:rPr>
          <w:u w:val="single"/>
        </w:rPr>
        <w:t>Complying with that direction requires agencies to violate the law</w:t>
      </w:r>
      <w:r w:rsidRPr="005D074B">
        <w:rPr>
          <w:rStyle w:val="StyleUnderline"/>
        </w:rPr>
        <w:t xml:space="preserve">. For this reason, </w:t>
      </w:r>
      <w:r w:rsidRPr="00A430F6">
        <w:rPr>
          <w:rStyle w:val="StyleUnderline"/>
          <w:highlight w:val="yellow"/>
        </w:rPr>
        <w:t>the executive order itself violates the constitutional separation of powers doctrine and the President’s duty to “take care that the laws be faithfully executed.”</w:t>
      </w:r>
      <w:r w:rsidRPr="005D074B">
        <w:rPr>
          <w:sz w:val="14"/>
        </w:rPr>
        <w:t xml:space="preserve"> Batkins’ protest that no agency has yet issued a significant regulation during the Trump Administration illustrates rather than dispels the problem: the executive order prevents federal agencies from acting to implement statutory safeguards. Take the U.S. Environmental Protection Agency’s (EPA) recent delays in protecting Americans from mercury. Mercury is a potent neurotoxin. Under President Barack Obama, EPA finalized a rule to reduce mercury discharges from dental offices to protect the health of our citizens and our waterways. The Obama EPA even sent the signed rule to the Office of the Federal Register for publication. But the rule was not printed in the Federal Register before President Donald Trump took office, and </w:t>
      </w:r>
      <w:r w:rsidRPr="005D074B">
        <w:rPr>
          <w:u w:val="single"/>
        </w:rPr>
        <w:t xml:space="preserve">an </w:t>
      </w:r>
      <w:r w:rsidRPr="00A430F6">
        <w:rPr>
          <w:highlight w:val="yellow"/>
          <w:u w:val="single"/>
        </w:rPr>
        <w:t>EPA</w:t>
      </w:r>
      <w:r w:rsidRPr="005D074B">
        <w:rPr>
          <w:u w:val="single"/>
        </w:rPr>
        <w:t xml:space="preserve"> official later announced that the rule has been “</w:t>
      </w:r>
      <w:r w:rsidRPr="00A430F6">
        <w:rPr>
          <w:highlight w:val="yellow"/>
          <w:u w:val="single"/>
        </w:rPr>
        <w:t>tied up</w:t>
      </w:r>
      <w:r w:rsidRPr="005D074B">
        <w:rPr>
          <w:u w:val="single"/>
        </w:rPr>
        <w:t xml:space="preserve">” </w:t>
      </w:r>
      <w:r w:rsidRPr="00A430F6">
        <w:rPr>
          <w:highlight w:val="yellow"/>
          <w:u w:val="single"/>
        </w:rPr>
        <w:t>by Executive Order 13,771</w:t>
      </w:r>
      <w:r w:rsidRPr="005D074B">
        <w:rPr>
          <w:u w:val="single"/>
        </w:rPr>
        <w:t>.</w:t>
      </w:r>
      <w:r w:rsidRPr="005D074B">
        <w:rPr>
          <w:sz w:val="14"/>
        </w:rPr>
        <w:t xml:space="preserve"> EPA then refused to publish the rule until Public Citizen, the Natural Resources Defense Council (NRDC), and Communication Workers of America sued over Executive Order 13,771, and NRDC separately sued EPA over the mercury rule. </w:t>
      </w:r>
      <w:r w:rsidRPr="005D074B">
        <w:rPr>
          <w:u w:val="single"/>
        </w:rPr>
        <w:t xml:space="preserve">Although not every agency will be so forthcoming in admitting the executive order’s impact, similar failures to timely adopt needed new safeguards are playing out across the executive branch. </w:t>
      </w:r>
      <w:r w:rsidRPr="005D074B">
        <w:rPr>
          <w:sz w:val="14"/>
        </w:rPr>
        <w:t xml:space="preserve">Although Batkins notes that Canada “operated regulatory budgets without abandoning clean air or water standards,” he disregards a critical difference between the Canadian approach and Executive Order 13,771: Canada’s approach applies only to administrative burdens of compliance, not to the underlying clean water or air requirements. In any event, Canada’s policy choices say nothing about what the U.S. Constitution requires. Batkins’ argument that the plaintiffs challenging Executive Order 13,771 lack standing to do so ignores abundant judicial precedent that recognizes injuries from unlawfully withheld agency action. When EPA or any other agency fails to establish needed public health protections, that failure injures people—including NRDC, Public Citizen, Communications Workers of America and our members. Article III requires nothing more. Batkins is correct that prior executive orders have asked agencies to eliminate outdated rules, but none has tried to block federal agencies from issuing a new rule unless the agency eliminated two; none directed agencies to cut unrelated rules to reduce unrelated costs; and none required agencies to meet arbitrary regulatory cost caps that Congress has never authorized. And there is no statute that allows the President to set up such intra- and inter-agency regulatory trading requirements. That defect remains even if the only rules cut were “paperwork” rules, as Batkins optimistically hypothesizes. How many paperwork rules will have to be repealed to cover the cost of protecting our waterways or air from pollution? It is not remotely plausible that the total costs of health, consumer, and environmental safeguards will be offset by trimming paperwork. Executive Order 13,771’s incantation of the phrase “unless prohibited by law” does not save it. As we have seen repeatedly, what the Trump Administration considers prohibited by law is not the same as what the law prohibits. </w:t>
      </w:r>
      <w:r w:rsidRPr="005D074B">
        <w:rPr>
          <w:u w:val="single"/>
        </w:rPr>
        <w:t xml:space="preserve">No defender of Executive Order 13,771 has identified a single statute that allows an agency to make regulatory decisions based on the criteria that the executive order mandates. Bills to allow what the executive order requires have been introduced in Congress, but none have passed. Whatever the </w:t>
      </w:r>
      <w:r w:rsidRPr="00A430F6">
        <w:rPr>
          <w:highlight w:val="yellow"/>
          <w:u w:val="single"/>
        </w:rPr>
        <w:t>executive order’s fig-leaf phrase “unless prohibited by law” means, its direction to agencies to not adopt new rules unless the agencies comply with its ultra vires requirements remains illegal.</w:t>
      </w:r>
      <w:r w:rsidRPr="005D074B">
        <w:rPr>
          <w:u w:val="single"/>
        </w:rPr>
        <w:t xml:space="preserve"> Whatever else might have changed with President Trump’s inauguration, </w:t>
      </w:r>
      <w:r w:rsidRPr="00A430F6">
        <w:rPr>
          <w:highlight w:val="yellow"/>
          <w:u w:val="single"/>
        </w:rPr>
        <w:t>the job of telling the President “what the law is” remains “emphatically the province and duty of the judicial department.”</w:t>
      </w:r>
      <w:r w:rsidRPr="005D074B">
        <w:rPr>
          <w:u w:val="single"/>
        </w:rPr>
        <w:t xml:space="preserve"> </w:t>
      </w:r>
      <w:r w:rsidRPr="005D074B">
        <w:rPr>
          <w:sz w:val="14"/>
        </w:rPr>
        <w:t>As we explained in our original essay, Executive Order 13,771’s requirement that agencies consider regulatory costs, divorced from regulatory benefits, elevates rhetoric above rationality. The order is bad policy, unconstitutional on its face, and presently harming NRDC, Public Citizen, Communications Workers of America, and our members.</w:t>
      </w:r>
    </w:p>
    <w:p w:rsidR="00DD6F8B" w:rsidRPr="005D074B" w:rsidRDefault="00DD6F8B" w:rsidP="00DD6F8B">
      <w:pPr>
        <w:pStyle w:val="Heading3"/>
        <w:rPr>
          <w:rFonts w:cs="Times New Roman"/>
        </w:rPr>
      </w:pPr>
      <w:r>
        <w:rPr>
          <w:rFonts w:cs="Times New Roman"/>
        </w:rPr>
        <w:t>*</w:t>
      </w:r>
      <w:r w:rsidRPr="005D074B">
        <w:rPr>
          <w:rFonts w:cs="Times New Roman"/>
        </w:rPr>
        <w:t>2NC – Progressive Link</w:t>
      </w:r>
    </w:p>
    <w:p w:rsidR="00DD6F8B" w:rsidRPr="005D074B" w:rsidRDefault="00DD6F8B" w:rsidP="00DD6F8B">
      <w:pPr>
        <w:pStyle w:val="Heading4"/>
        <w:rPr>
          <w:rFonts w:cs="Times New Roman"/>
        </w:rPr>
      </w:pPr>
      <w:r w:rsidRPr="005D074B">
        <w:rPr>
          <w:rFonts w:cs="Times New Roman"/>
        </w:rPr>
        <w:t xml:space="preserve">Progressive policies will be the </w:t>
      </w:r>
      <w:r w:rsidRPr="005D074B">
        <w:rPr>
          <w:rFonts w:cs="Times New Roman"/>
          <w:u w:val="single"/>
        </w:rPr>
        <w:t>litmus test</w:t>
      </w:r>
      <w:r w:rsidRPr="005D074B">
        <w:rPr>
          <w:rFonts w:cs="Times New Roman"/>
        </w:rPr>
        <w:t xml:space="preserve"> for the future elections.</w:t>
      </w:r>
    </w:p>
    <w:p w:rsidR="00DD6F8B" w:rsidRPr="005D074B" w:rsidRDefault="00DD6F8B" w:rsidP="00DD6F8B">
      <w:r w:rsidRPr="005D074B">
        <w:rPr>
          <w:rStyle w:val="Style13ptBold"/>
        </w:rPr>
        <w:t>Nichols 6/15</w:t>
      </w:r>
      <w:r w:rsidRPr="005D074B">
        <w:t xml:space="preserve"> (John, Pioneering political blogger, writes about politics for The Nation as its national-affairs correspondent. His posts have been circulated internationally, quoted in numerous books, and mentioned in debates on the floor of Congress. Nichols is a contributing writer for The Progressive and In These Times and the associate editor of the Capital Times, the daily newspaper in Madison, Wisconsin. His articles have appeared in The New York Times, Chicago Tribune, and dozens of other newspapers. Nichols is a frequent guest on radio and television programs as a commentator on politics and media issues. He was featured in Robert Greenwald’s documentary Outfoxed, and in Joan Sekler’s Unprecedented, Matt Kohn’s Call It Democracy, and Robert Pappas’s Orwell Rolls in His Grave. The keynote speaker at the 2004 Congress of the International Federation of Journalists in Athens, Nichols has been a featured presenter at conventions, conferences, and public forums on media issues sponsored by the Federal Communications Commission, the Congressional Progressive Caucus, Consumers International, the Future of Music Coalition, the AFL-CIO, the Rainbow/PUSH Coalition, the Newspaper Guild [CWA], and dozens of other organizations. Nichols is the author of Horsemen of the Trumpocalypse: A Field Guide to the Most Dangerous People in America, forthcoming from Nation Books this fall, as well as The Genius of Impeachment (New Press); a critically acclaimed analysis of the Florida recount fight of 2000, Jews for Buchanan (New Press); and a best-selling biography of former vice president Dick Cheney, Dick: The Man Who is President (New Press), which has recently been published in French and Arabic. He edited Against the Beast: A Documentary History of American Opposition to Empire (Nation Books), of which historian Howard Zinn said: “At exactly the time when we need it most, John Nichols gives us a special gift—a collection of writings, speeches, poems, and songs from throughout American history—that reminds us that our revulsion to war and empire has a long and noble tradition in this country.” With Robert W. McChesney, Nichols has co-authored the books It’s the Media, Stupid! (Seven Stories), Our Media, Not Theirs (Seven Stories), Tragedy and Farce: How the American Media Sell Wars, Spin Elections, and Destroy Democracy (The New Press), The Death and Life of American Journalism (Nation Books), Uprising: How Wisconsin Renewed the Politics of Protest, from Madison to Wall Street (Nation Books), and their latest, People Get Ready: The Fight Against a Jobless Economy and a Citizenless Democracy (Nation Books, March 2016). McChesney and Nichols are the co-founders of Free Press, a media-reform network, which organized the 2003 and 2005 National Conferences on Media Reform. Of Nichols, author Gore Vidal says: “Of all the giant slayers now afoot in the great American desert, John Nichols’s sword is the sharpest.” “A Progressive Electoral Wave Is Sweeping the Country”, JUNE 15, 2017, https://www.thenation.com/article/a-progressive-electoral-wave-is-sweeping-the-country/)</w:t>
      </w:r>
    </w:p>
    <w:p w:rsidR="00DD6F8B" w:rsidRPr="005D074B" w:rsidRDefault="00DD6F8B" w:rsidP="00DD6F8B">
      <w:pPr>
        <w:rPr>
          <w:sz w:val="14"/>
        </w:rPr>
      </w:pPr>
      <w:r w:rsidRPr="005D074B">
        <w:rPr>
          <w:u w:val="single"/>
        </w:rPr>
        <w:t xml:space="preserve">With a clenched fist held high and the promise of a “movement of the people,” Chokwe Antar Lumumba asked the voters of Jackson, Mississippi, to elect him as their mayor in a race he pledged would lead to the transformation of a Deep South city in a deep-red state. Victory for his civil-rights-inspired, labor-backed campaign for economic and social justice would “send shock waves around the world,” </w:t>
      </w:r>
      <w:r w:rsidRPr="005D074B">
        <w:rPr>
          <w:sz w:val="14"/>
        </w:rPr>
        <w:t xml:space="preserve">said the 34-year-old human-rights lawyer as he vowed to make Jackson “the most progressive city in the country.” </w:t>
      </w:r>
      <w:r w:rsidRPr="005D074B">
        <w:rPr>
          <w:rStyle w:val="Emphasis"/>
        </w:rPr>
        <w:t>Too radical? Too bold? Not at all.</w:t>
      </w:r>
      <w:r w:rsidRPr="005D074B">
        <w:rPr>
          <w:sz w:val="14"/>
        </w:rPr>
        <w:t xml:space="preserve"> Backed by a coalition that included veteran activists who fought segregation, along with newcomers who got their first taste of politics in Bernie Sanders’s 2016 presidential campaign, </w:t>
      </w:r>
      <w:r w:rsidRPr="005D074B">
        <w:rPr>
          <w:u w:val="single"/>
        </w:rPr>
        <w:t>Lumumba won 55 percent of the vote in a May Democratic primary that saw him oust the centrist incumbent mayor and sweep past several other senior political figures in Mississippi’s largest city.</w:t>
      </w:r>
      <w:r w:rsidRPr="005D074B">
        <w:rPr>
          <w:sz w:val="14"/>
        </w:rPr>
        <w:t xml:space="preserve"> A month later, he secured a stunning 93 percent of the vote in a general election that drew one of the highest turnouts the city has seen in years. That victory renewed a radical experiment in community-guided governance and cooperative economics that his father, the veteran radical activist Chokwe Lumumba Sr., began during a brief mayoral term that ended with the senior Lumumba’s untimely death just eight months after his own 2013 election as mayor. Governing magazine speculates that the younger Lumumba’s tenure “may offer striking evidence of a nationwide trend: strongly progressive policies being pushed in big cities, even in deep red states.” That’s true. Unfortunately, Lumumba’s June 6 win didn’t get anything close to the media attention accorded a handful of special elections for US House seats in districts that are so solidly Republican that Donald Trump was comfortable plucking congressmen from them to fill out his cabinet. This is the frustrating part of Lumumba’s “shock waves around the world” calculus: His election should have sent a shock wave. </w:t>
      </w:r>
      <w:r w:rsidRPr="005D074B">
        <w:rPr>
          <w:u w:val="single"/>
        </w:rPr>
        <w:t>The same holds true for the election of progressives in local races from Cincinnati to St. Louis to South Fulton, Georgia, in a season of resistance that began with the Women’s March on Washington and mass protests against President Trump’s Muslim ban but has quickly moved to polling places across the country.</w:t>
      </w:r>
      <w:r w:rsidRPr="005D074B">
        <w:rPr>
          <w:sz w:val="14"/>
        </w:rPr>
        <w:t xml:space="preserve"> </w:t>
      </w:r>
      <w:r w:rsidRPr="005D074B">
        <w:rPr>
          <w:u w:val="single"/>
        </w:rPr>
        <w:t>The list of victories thus far on this year’s long calendar of contests—mayoral, City Council, state legislative, and even statewide—is striking. Many of them are unprecedented, and most are linked by a growing recognition on the part of national progressive groups and local activists that the greatest resistance not just to Trump and House Speaker Paul Ryan but to right-wing governors could well come from the cities and states where the day-to-day work of governing is done.</w:t>
      </w:r>
      <w:r w:rsidRPr="005D074B">
        <w:rPr>
          <w:sz w:val="14"/>
        </w:rPr>
        <w:t xml:space="preserve"> Municipal resistance is crucial because these Republican governors often do the bidding of the Koch brothers and the corporate-sponsored American Legislative Exchange Council. “</w:t>
      </w:r>
      <w:r w:rsidRPr="005D074B">
        <w:rPr>
          <w:rStyle w:val="Emphasis"/>
        </w:rPr>
        <w:t>Our nation will only change from the grassroots up.</w:t>
      </w:r>
      <w:r w:rsidRPr="005D074B">
        <w:rPr>
          <w:sz w:val="14"/>
        </w:rPr>
        <w:t xml:space="preserve">” —Dan Cantor, national director of the Working Families Party Inspired not merely by their opposition to Trump but in many cases by the experience of the Sanders campaign, these next-generation progressive candidates—often running with the backing of Our Revolution, the national group developed by Sanders backers—share a belief that effective opposition begins with saying “no” but never ends there. They recognize that an alternative vision can be proposed and put into practice in communities where taxes are levied, services are delivered, commitments to fight climate change are made, resolutions to establish sanctuary cities are adopted, and questions about poverty, privatization, and policing are addressed. “Our nation will only change from the grassroots up,” says Dan Cantor, national director of the Working Families Party, which backed Lumumba as well as the progressive winners of a hotly contested primary for Philadelphia district attorney, a statewide race for the top education post in Wisconsin, and a New York election that saw a Trump-backing GOP district pick a resistance-preaching union activist for an open legislative seat. </w:t>
      </w:r>
      <w:r w:rsidRPr="005D074B">
        <w:rPr>
          <w:u w:val="single"/>
        </w:rPr>
        <w:t xml:space="preserve">Cantor is right to suggest that these victories make a powerful case that a new resistance-and-renewal politics is sending a signal to conservative Republicans and cautious Democrats alike about the ability of bold progressive populists to win in every part of the country. That’s why it is so worrisome that these electoral shock waves have been crashing against the wall of ignorance and indifference that surrounds a Trump-obsessed Washington media. </w:t>
      </w:r>
      <w:r w:rsidRPr="005D074B">
        <w:rPr>
          <w:sz w:val="14"/>
        </w:rPr>
        <w:t xml:space="preserve">Even before the 2016 elections, the national media were far too focused on Beltway intrigues. </w:t>
      </w:r>
      <w:r w:rsidRPr="005D074B">
        <w:rPr>
          <w:u w:val="single"/>
        </w:rPr>
        <w:t xml:space="preserve">When the Trump-centric punditocracy hang on the 45th president’s every tweet, election results that cannot be tied directly to what’s happening in Washington barely exist in their eyes. </w:t>
      </w:r>
      <w:r w:rsidRPr="005D074B">
        <w:rPr>
          <w:sz w:val="14"/>
        </w:rPr>
        <w:t xml:space="preserve">This is a damaging phenomenon: </w:t>
      </w:r>
      <w:r w:rsidRPr="005D074B">
        <w:rPr>
          <w:u w:val="single"/>
        </w:rPr>
        <w:t>Even in an era of rapidly evolving social media, the validation that comes from traditional media coverage should not be underestimated. In the none-too-distant past, things changed because down-ballot races were closely monitored for evidence of the zeitgeist</w:t>
      </w:r>
      <w:r w:rsidRPr="005D074B">
        <w:rPr>
          <w:sz w:val="14"/>
        </w:rPr>
        <w:t>; the tangible signs of electoral progress for civil-rights campaigners in the late 1960s came initially in the form of election results for the mayoralties in places like Gary, Indiana, and Cleveland, and they inspired the next wave of campaigns in cities like Atlanta and New Orleans. City Council elections in Berkeley, Madison, and Ann Arbor in the early 1970s revealed the political potency of radical movements and lowered voting ages, just as Harvey Milk’s 1977 election to the San Francisco Board of Supervisors told us that LGBTQ Americans were transforming urban politics. And a remarkable series of election results in 1983, beginning with Harold Washington’s election as mayor of Chicago, signaled the rise of a “rainbow coalition” that would inspire not just the Reverend Jesse Jackson but a young community organizer named Barack Obama. Lumumba’s big win in Jackson and similar breakthrough victories across the country are powerful indications of today’s emerging resistance. His overwhelming primary victory occurred on the same day that progressive Cincinnati Councilwoman Yvette Simpson shocked even herself when her “power of we” campaign finished first (ahead of a conservative incumbent) in that city’s mayoral primary. Annie Weinberg, electoral director of Democracy for America, which has waded into dozens of down-ballot contests, said the message is clear: “</w:t>
      </w:r>
      <w:r w:rsidRPr="005D074B">
        <w:rPr>
          <w:u w:val="single"/>
        </w:rPr>
        <w:t>In 2017, voters are ready to make cities everywhere into bastions of resistance to the Trump regime by electing bold progressive leaders who run on, and are committed to fighting for, racial and economic justice.</w:t>
      </w:r>
      <w:r w:rsidRPr="005D074B">
        <w:rPr>
          <w:sz w:val="14"/>
        </w:rPr>
        <w:t xml:space="preserve">” Weinberg’s point was confirmed on May 16, when Philadelphia Democrats nominated veteran civil-rights lawyer Lawrence Krasner for district attorney. Krasner, who had defended Occupy Philadelphia and Black Lives Matter protesters, beat a crowded field of contenders with a campaign that promised to make the City of Brotherly Love a model for criminal-justice reform. Along with victories last year by Cook County State’s Attorney Kim Foxx in Chicago and Orange-Osceola State Attorney Aramis Ayala in Orlando, Florida, Krasner’s win reflects the political appeal of new approaches to policing—ones first voiced by protesters on the streets of American cities, and that the Trump administration and too many politicians in both parties continue to callously dismiss. The headline of a Philadelphia Daily News column by Will Bunch announced: </w:t>
      </w:r>
      <w:r w:rsidRPr="005D074B">
        <w:rPr>
          <w:rStyle w:val="Emphasis"/>
        </w:rPr>
        <w:t>This wasn’t just a primary victory. This was a revolution.</w:t>
      </w:r>
      <w:r w:rsidRPr="005D074B">
        <w:rPr>
          <w:sz w:val="14"/>
        </w:rPr>
        <w:t xml:space="preserve"> The columnist saw in Krasner’s victory “nothing less than the stirrings of a whole different kind of revolution from the city that gave America the Declaration of Independence and the Bill of Rights—a revolution aimed at finally undoing a draconian justice regime that had turned the Cradle of Liberty into a death-penalty capital and the poster child for mass incarceration.” Many recent progressive victors were Bernie Sanders supporters or Sanders DNC delegates last year. </w:t>
      </w:r>
      <w:r w:rsidRPr="005D074B">
        <w:rPr>
          <w:u w:val="single"/>
        </w:rPr>
        <w:t>A similarly revolutionary result came in St. Louis on April 4, when Natalie Vowell won a citywide school-board seat with an intersectional campaign that focused not just on education policy but addressed the housing, employment, and criminal-justice issues that often determine whether students succeed.</w:t>
      </w:r>
      <w:r w:rsidRPr="005D074B">
        <w:rPr>
          <w:sz w:val="14"/>
        </w:rPr>
        <w:t xml:space="preserve"> A </w:t>
      </w:r>
      <w:r w:rsidRPr="005D074B">
        <w:rPr>
          <w:u w:val="single"/>
        </w:rPr>
        <w:t>Sanders delegate</w:t>
      </w:r>
      <w:r w:rsidRPr="005D074B">
        <w:rPr>
          <w:sz w:val="14"/>
        </w:rPr>
        <w:t xml:space="preserve"> to the 2016 Democratic National Convention, Vowell </w:t>
      </w:r>
      <w:r w:rsidRPr="005D074B">
        <w:rPr>
          <w:u w:val="single"/>
        </w:rPr>
        <w:t>promised to “empower parents across the economic spectrum and stop equating poverty with apathy.”</w:t>
      </w:r>
      <w:r w:rsidRPr="005D074B">
        <w:rPr>
          <w:sz w:val="14"/>
        </w:rPr>
        <w:t xml:space="preserve"> </w:t>
      </w:r>
      <w:r w:rsidRPr="005D074B">
        <w:rPr>
          <w:rStyle w:val="Emphasis"/>
        </w:rPr>
        <w:t xml:space="preserve">Developing detailed platforms that recognize the links between local, state, and national issues has characterized these recent victories. </w:t>
      </w:r>
      <w:r w:rsidRPr="005D074B">
        <w:rPr>
          <w:u w:val="single"/>
        </w:rPr>
        <w:t>Winning candidates have made opposing Trump a local issue, with commitments to defend immigrants and fill the void created by federal budget cuts; but they have also rejected the austerity, deregulation, privatization, and intolerance of statehouse Republicans.</w:t>
      </w:r>
      <w:r w:rsidRPr="005D074B">
        <w:rPr>
          <w:sz w:val="14"/>
        </w:rPr>
        <w:t xml:space="preserve"> For example, Dylan Parker is a 28-year-old diesel mechanic and member of the Quad Cities chapter of the Democratic Socialists of America. In 2016, Parker was a Sanders delegate; in early April of this year, he was elected to the City Council of Rock Island, Illinois, with a campaign that updated the “sewer socialist” municipal politics of the 1930s by focusing on providing universal high-speed Internet access and expanding Rock Island’s publicly owned hydroelectric power plant. Two weeks later, another DSA member, khalid kamau (who lowercases his name in the Yoruba tradition that emphasizes community over the individual), was elected to the City Council of South Fulton, Georgia. A Black Lives Matter and Fight for $15 organizer and also a Sanders delegate, kamau campaigned on a bold economic and social-justice vision that seeks to make the newly incorporated community of South Fulton “the largest progressive city in the South.” In Scott Walker’s Wisconsin, April voting saw Superintendent of Public Instruction Tony Evers win a statewide nonpartisan race after being targeted by conservative backers of the “school choice” schemes favored by Education Secretary Betsy DeVos. While his challenger embraced DeVos and called her selection a “positive development” for education, </w:t>
      </w:r>
      <w:r w:rsidRPr="005D074B">
        <w:rPr>
          <w:u w:val="single"/>
        </w:rPr>
        <w:t xml:space="preserve">Evers challenged the Trump appointee’s promotion of “taxpayer-subsidized parochial or private schools that are part of the choice program” and said DeVos should be paying attention to public-school students. “We need her to be an advocate for those kids,” explained the teachers’ union ally, who calls for the increased funding of public education, especially for schools serving African-American, Latino, and rural students. Evers won 70 percent of the vote in a state that narrowly backed Trump last fall. </w:t>
      </w:r>
    </w:p>
    <w:p w:rsidR="00DD6F8B" w:rsidRPr="005D074B" w:rsidRDefault="00DD6F8B" w:rsidP="00DD6F8B">
      <w:pPr>
        <w:pStyle w:val="Heading3"/>
        <w:rPr>
          <w:rFonts w:cs="Times New Roman"/>
        </w:rPr>
      </w:pPr>
      <w:r w:rsidRPr="005D074B">
        <w:rPr>
          <w:rFonts w:cs="Times New Roman"/>
        </w:rPr>
        <w:t xml:space="preserve">2NC – Uniqueness </w:t>
      </w:r>
    </w:p>
    <w:p w:rsidR="00DD6F8B" w:rsidRPr="005D074B" w:rsidRDefault="00DD6F8B" w:rsidP="00DD6F8B">
      <w:pPr>
        <w:pStyle w:val="Heading4"/>
        <w:rPr>
          <w:rFonts w:cs="Times New Roman"/>
        </w:rPr>
      </w:pPr>
      <w:r w:rsidRPr="005D074B">
        <w:rPr>
          <w:rFonts w:cs="Times New Roman"/>
        </w:rPr>
        <w:t xml:space="preserve">Democrats reinvigorating </w:t>
      </w:r>
      <w:r w:rsidRPr="005D074B">
        <w:rPr>
          <w:rFonts w:cs="Times New Roman"/>
          <w:u w:val="single"/>
        </w:rPr>
        <w:t>Latinos, African-Americans, Muslims, and feminists</w:t>
      </w:r>
      <w:r w:rsidRPr="005D074B">
        <w:rPr>
          <w:rFonts w:cs="Times New Roman"/>
        </w:rPr>
        <w:t xml:space="preserve"> are key. </w:t>
      </w:r>
    </w:p>
    <w:p w:rsidR="00DD6F8B" w:rsidRPr="005D074B" w:rsidRDefault="00DD6F8B" w:rsidP="00DD6F8B">
      <w:r w:rsidRPr="005D074B">
        <w:rPr>
          <w:rStyle w:val="Style13ptBold"/>
        </w:rPr>
        <w:t>Parton 17</w:t>
      </w:r>
      <w:r w:rsidRPr="005D074B">
        <w:t xml:space="preserve"> (Heather Digby, winner of the 2014 Hillman Prize for Opinion and Analysis Journalism, Salon, “Forget About 'Reaching out' to Trump Voters, Democrats—That's a Pointless, Self-Destructive Strategy”, February 24, 2017, http://www.alternet.org/news-amp-politics/forget-about-reaching-out-trump-voters-democrats-thats-pointless-self-destructive)</w:t>
      </w:r>
    </w:p>
    <w:p w:rsidR="00DD6F8B" w:rsidRPr="005D074B" w:rsidRDefault="00DD6F8B" w:rsidP="00DD6F8B">
      <w:pPr>
        <w:rPr>
          <w:u w:val="single"/>
        </w:rPr>
      </w:pPr>
      <w:r w:rsidRPr="005D074B">
        <w:rPr>
          <w:sz w:val="14"/>
        </w:rPr>
        <w:t xml:space="preserve">I am generally reluctant to wade into the interminable internecine </w:t>
      </w:r>
      <w:r w:rsidRPr="005D074B">
        <w:rPr>
          <w:u w:val="single"/>
        </w:rPr>
        <w:t>Democrat</w:t>
      </w:r>
      <w:r w:rsidRPr="005D074B">
        <w:rPr>
          <w:sz w:val="14"/>
        </w:rPr>
        <w:t xml:space="preserve">ic Party battles. My focus at the moment is on </w:t>
      </w:r>
      <w:r w:rsidRPr="005D074B">
        <w:rPr>
          <w:u w:val="single"/>
        </w:rPr>
        <w:t>try</w:t>
      </w:r>
      <w:r w:rsidRPr="005D074B">
        <w:rPr>
          <w:sz w:val="14"/>
        </w:rPr>
        <w:t xml:space="preserve">ing </w:t>
      </w:r>
      <w:r w:rsidRPr="005D074B">
        <w:rPr>
          <w:u w:val="single"/>
        </w:rPr>
        <w:t>to document the atrocities of President Donald Trump</w:t>
      </w:r>
      <w:r w:rsidRPr="005D074B">
        <w:rPr>
          <w:sz w:val="14"/>
        </w:rPr>
        <w:t xml:space="preserve"> and there are only so many hours in the day. There are legions of armchair strategists out there willing to fight and argue over it, so I doubt my two cents are needed in any case. My feeling right now is the same as it always is — that </w:t>
      </w:r>
      <w:r w:rsidRPr="00636542">
        <w:rPr>
          <w:rStyle w:val="Emphasis"/>
          <w:highlight w:val="yellow"/>
        </w:rPr>
        <w:t>we should elect more progressives to office wherever possible</w:t>
      </w:r>
      <w:r w:rsidRPr="005D074B">
        <w:rPr>
          <w:sz w:val="14"/>
        </w:rPr>
        <w:t xml:space="preserve">. </w:t>
      </w:r>
      <w:r w:rsidRPr="005D074B">
        <w:rPr>
          <w:u w:val="single"/>
        </w:rPr>
        <w:t>Trying to game out the future with any precision at the moment seems like a fool’s errand under this erratic, unstable, volatile administration.</w:t>
      </w:r>
    </w:p>
    <w:p w:rsidR="00DD6F8B" w:rsidRPr="005D074B" w:rsidRDefault="00DD6F8B" w:rsidP="00DD6F8B">
      <w:pPr>
        <w:rPr>
          <w:u w:val="single"/>
        </w:rPr>
      </w:pPr>
      <w:r w:rsidRPr="005D074B">
        <w:rPr>
          <w:sz w:val="14"/>
        </w:rPr>
        <w:t xml:space="preserve">Nonetheless I must admit that I find myself chafing at the constant drumbeat that I must be willing to “reach out” to Trump voters and summon up empathy for their plight. This New York Times article, which has been passed all over social media and commented upon by virtually every liberal pundit in the country, is just the latest in the genre. </w:t>
      </w:r>
      <w:r w:rsidRPr="005D074B">
        <w:rPr>
          <w:u w:val="single"/>
        </w:rPr>
        <w:t xml:space="preserve">An intrepid reporter journeys deep into the heart of </w:t>
      </w:r>
      <w:r w:rsidRPr="00636542">
        <w:rPr>
          <w:highlight w:val="yellow"/>
          <w:u w:val="single"/>
        </w:rPr>
        <w:t>Trumpland</w:t>
      </w:r>
      <w:r w:rsidRPr="005D074B">
        <w:rPr>
          <w:u w:val="single"/>
        </w:rPr>
        <w:t xml:space="preserve"> and finds out that its d</w:t>
      </w:r>
      <w:r w:rsidRPr="00636542">
        <w:rPr>
          <w:highlight w:val="yellow"/>
          <w:u w:val="single"/>
        </w:rPr>
        <w:t>enizens are just all-American folks who are fit to be tied that they’re being tarred as bigots, and it’s just not fair.</w:t>
      </w:r>
      <w:r w:rsidRPr="005D074B">
        <w:rPr>
          <w:u w:val="single"/>
        </w:rPr>
        <w:t xml:space="preserve"> The upshot of this particular article was that anti-Trump protesters were pushing these fundamentally decent people away with their resistance and that they really need to cool it if they expect to win over these voters at the polls.</w:t>
      </w:r>
    </w:p>
    <w:p w:rsidR="00DD6F8B" w:rsidRPr="005D074B" w:rsidRDefault="00DD6F8B" w:rsidP="00DD6F8B">
      <w:pPr>
        <w:rPr>
          <w:sz w:val="14"/>
        </w:rPr>
      </w:pPr>
      <w:r w:rsidRPr="005D074B">
        <w:rPr>
          <w:sz w:val="14"/>
        </w:rPr>
        <w:t>I have no doubt that many Trump voters have good qualities and in their average daily interactions with people they are probably as polite and decent as can be. But their politics are, I’m sorry to say, deplorable. I cannot find it in myself to go out of my way to try to feel much sympathy for people who don’t think the following is out of bounds:</w:t>
      </w:r>
    </w:p>
    <w:p w:rsidR="00DD6F8B" w:rsidRPr="005D074B" w:rsidRDefault="00DD6F8B" w:rsidP="00DD6F8B">
      <w:pPr>
        <w:rPr>
          <w:sz w:val="14"/>
        </w:rPr>
      </w:pPr>
      <w:r w:rsidRPr="005D074B">
        <w:rPr>
          <w:u w:val="single"/>
        </w:rPr>
        <w:t xml:space="preserve">I’m going to go out on a limb and guess that </w:t>
      </w:r>
      <w:r w:rsidRPr="00636542">
        <w:rPr>
          <w:highlight w:val="yellow"/>
          <w:u w:val="single"/>
        </w:rPr>
        <w:t>unless feminists are ironing his shirt or making him some cookies, he’s not all that interested in anything they have to say, so trying to “reach” him is going to be a waste of breath.</w:t>
      </w:r>
      <w:r w:rsidRPr="005D074B">
        <w:rPr>
          <w:u w:val="single"/>
        </w:rPr>
        <w:t xml:space="preserve"> </w:t>
      </w:r>
      <w:r w:rsidRPr="005D074B">
        <w:rPr>
          <w:sz w:val="14"/>
        </w:rPr>
        <w:t>The same goes for the people surrounding him who clearly thought that was just fine and passed this vulgar misogyny on to their kids:</w:t>
      </w:r>
    </w:p>
    <w:p w:rsidR="00DD6F8B" w:rsidRPr="005D074B" w:rsidRDefault="00DD6F8B" w:rsidP="00DD6F8B">
      <w:pPr>
        <w:rPr>
          <w:sz w:val="14"/>
        </w:rPr>
      </w:pPr>
      <w:r w:rsidRPr="005D074B">
        <w:rPr>
          <w:u w:val="single"/>
        </w:rPr>
        <w:t xml:space="preserve">I suspect that </w:t>
      </w:r>
      <w:r w:rsidRPr="00636542">
        <w:rPr>
          <w:highlight w:val="yellow"/>
          <w:u w:val="single"/>
        </w:rPr>
        <w:t>most Latinos, African-Americans and American Muslims also feel their “outreach” might not be welcome</w:t>
      </w:r>
      <w:r w:rsidRPr="005D074B">
        <w:rPr>
          <w:u w:val="single"/>
        </w:rPr>
        <w:t xml:space="preserve">. Moreover, </w:t>
      </w:r>
      <w:r w:rsidRPr="00636542">
        <w:rPr>
          <w:highlight w:val="yellow"/>
          <w:u w:val="single"/>
        </w:rPr>
        <w:t>people whose lives are being directly affected by the horrific policies for which these Trump voters cheered and clapped during the campaign should really not be asked to do it</w:t>
      </w:r>
      <w:r w:rsidRPr="005D074B">
        <w:rPr>
          <w:u w:val="single"/>
        </w:rPr>
        <w:t xml:space="preserve">. </w:t>
      </w:r>
      <w:r w:rsidRPr="005D074B">
        <w:rPr>
          <w:sz w:val="14"/>
        </w:rPr>
        <w:t>It’s insulting and cruel, not to mention downright dangerous in some cases. If members of the Democratic coalition must show empathy toward these voters and try to persuade them that they have made the wrong choice, it probably should be done by members of the one group that doesn’t seem to offend these folks: white males. Luckily, there are a lot of them out there who can take on this task.</w:t>
      </w:r>
    </w:p>
    <w:p w:rsidR="00DD6F8B" w:rsidRPr="005D074B" w:rsidRDefault="00DD6F8B" w:rsidP="00DD6F8B">
      <w:pPr>
        <w:rPr>
          <w:sz w:val="14"/>
        </w:rPr>
      </w:pPr>
      <w:r w:rsidRPr="005D074B">
        <w:rPr>
          <w:sz w:val="14"/>
        </w:rPr>
        <w:t>But all of this raises the fundamental question of whether it’s even necessary. Obviously, the Democrats have fallen short and need to do something to start winning majorities in the Congress and the presidency. There have been thousands of articles and posts written about whether they should try to boost the turnout of the party’s base, appeal to nonvoters, approach moderate Republicans or attempt to convert Trump voters. Many in the press seem obsessed with the last activity and pay little attention to the other approaches.</w:t>
      </w:r>
    </w:p>
    <w:p w:rsidR="00DD6F8B" w:rsidRPr="005D074B" w:rsidRDefault="00DD6F8B" w:rsidP="00DD6F8B">
      <w:pPr>
        <w:rPr>
          <w:sz w:val="14"/>
        </w:rPr>
      </w:pPr>
      <w:r w:rsidRPr="005D074B">
        <w:rPr>
          <w:sz w:val="14"/>
        </w:rPr>
        <w:t>A piece by Paul Waldman in The American Prospect made a persuasive argument as to why Democrats shouldn’t bother with Trump voters, at least not yet. He described various types of Republicans such as the major Trump fans who wear those awful T-shirts, the party regulars who figured Trump would at least give them a conservative Supreme Court and cut their taxes and the “what the hell” voters who just took a flyer on disruption and change. He said if Democrats are going to reach out to Trump voters, those in the last group are the most likely to be amenable to outreach.</w:t>
      </w:r>
    </w:p>
    <w:p w:rsidR="00DD6F8B" w:rsidRPr="005D074B" w:rsidRDefault="00DD6F8B" w:rsidP="00DD6F8B">
      <w:pPr>
        <w:rPr>
          <w:sz w:val="14"/>
        </w:rPr>
      </w:pPr>
      <w:r w:rsidRPr="005D074B">
        <w:rPr>
          <w:sz w:val="14"/>
        </w:rPr>
        <w:t>But Waldman explained that trying to appeal to any of those people is the last thing Democrats should do if they are seeking to create a wave election in 2018:</w:t>
      </w:r>
    </w:p>
    <w:p w:rsidR="00DD6F8B" w:rsidRPr="005D074B" w:rsidRDefault="00DD6F8B" w:rsidP="00DD6F8B">
      <w:pPr>
        <w:rPr>
          <w:u w:val="single"/>
        </w:rPr>
      </w:pPr>
      <w:r w:rsidRPr="005D074B">
        <w:rPr>
          <w:u w:val="single"/>
        </w:rPr>
        <w:t xml:space="preserve">Right now, the </w:t>
      </w:r>
      <w:r w:rsidRPr="00636542">
        <w:rPr>
          <w:highlight w:val="yellow"/>
          <w:u w:val="single"/>
        </w:rPr>
        <w:t>Democrats’ constituents are feeling horrified, terrified, and generally pissed off.</w:t>
      </w:r>
      <w:r w:rsidRPr="005D074B">
        <w:rPr>
          <w:u w:val="single"/>
        </w:rPr>
        <w:t xml:space="preserve"> </w:t>
      </w:r>
      <w:r w:rsidRPr="00636542">
        <w:rPr>
          <w:highlight w:val="yellow"/>
          <w:u w:val="single"/>
        </w:rPr>
        <w:t>Which is</w:t>
      </w:r>
      <w:r w:rsidRPr="005D074B">
        <w:rPr>
          <w:u w:val="single"/>
        </w:rPr>
        <w:t xml:space="preserve"> just </w:t>
      </w:r>
      <w:r w:rsidRPr="00636542">
        <w:rPr>
          <w:highlight w:val="yellow"/>
          <w:u w:val="single"/>
        </w:rPr>
        <w:t>what produces the kind of midterm election they need</w:t>
      </w:r>
      <w:r w:rsidRPr="005D074B">
        <w:rPr>
          <w:u w:val="single"/>
        </w:rPr>
        <w:t>.</w:t>
      </w:r>
    </w:p>
    <w:p w:rsidR="00DD6F8B" w:rsidRPr="005D074B" w:rsidRDefault="00DD6F8B" w:rsidP="00DD6F8B">
      <w:pPr>
        <w:rPr>
          <w:sz w:val="14"/>
        </w:rPr>
      </w:pPr>
      <w:r w:rsidRPr="005D074B">
        <w:rPr>
          <w:sz w:val="14"/>
        </w:rPr>
        <w:t xml:space="preserve">That’s because </w:t>
      </w:r>
      <w:r w:rsidRPr="00636542">
        <w:rPr>
          <w:rStyle w:val="Emphasis"/>
          <w:highlight w:val="yellow"/>
        </w:rPr>
        <w:t>midterm elections are all about enthusiasm</w:t>
      </w:r>
      <w:r w:rsidRPr="005D074B">
        <w:rPr>
          <w:sz w:val="14"/>
        </w:rPr>
        <w:t xml:space="preserve"> — </w:t>
      </w:r>
      <w:r w:rsidRPr="00636542">
        <w:rPr>
          <w:highlight w:val="yellow"/>
          <w:u w:val="single"/>
        </w:rPr>
        <w:t>which</w:t>
      </w:r>
      <w:r w:rsidRPr="005D074B">
        <w:rPr>
          <w:u w:val="single"/>
        </w:rPr>
        <w:t xml:space="preserve"> almost </w:t>
      </w:r>
      <w:r w:rsidRPr="00636542">
        <w:rPr>
          <w:highlight w:val="yellow"/>
          <w:u w:val="single"/>
        </w:rPr>
        <w:t>always means anger.</w:t>
      </w:r>
      <w:r w:rsidRPr="005D074B">
        <w:rPr>
          <w:u w:val="single"/>
        </w:rPr>
        <w:t xml:space="preserve"> </w:t>
      </w:r>
      <w:r w:rsidRPr="00636542">
        <w:rPr>
          <w:highlight w:val="yellow"/>
          <w:u w:val="single"/>
        </w:rPr>
        <w:t>It’s the reason the president’s party usually loses seats in midterm elections: because the people who are angry enough to increase their turnout are the ones who dislike the president</w:t>
      </w:r>
      <w:r w:rsidRPr="005D074B">
        <w:rPr>
          <w:u w:val="single"/>
        </w:rPr>
        <w:t xml:space="preserve">. </w:t>
      </w:r>
      <w:r w:rsidRPr="005D074B">
        <w:rPr>
          <w:sz w:val="14"/>
        </w:rPr>
        <w:t>Turnout in recent midterms has been in the 30s, meaning that nearly two-thirds of voters decide to stay home when there’s no presidential race. So it’s all a question of which voters get to the polls.</w:t>
      </w:r>
    </w:p>
    <w:p w:rsidR="00DD6F8B" w:rsidRPr="005D074B" w:rsidRDefault="00DD6F8B" w:rsidP="00DD6F8B">
      <w:pPr>
        <w:rPr>
          <w:u w:val="single"/>
        </w:rPr>
      </w:pPr>
      <w:r w:rsidRPr="005D074B">
        <w:rPr>
          <w:sz w:val="14"/>
        </w:rPr>
        <w:t xml:space="preserve">That’s why right now, </w:t>
      </w:r>
      <w:r w:rsidRPr="00636542">
        <w:rPr>
          <w:highlight w:val="yellow"/>
          <w:u w:val="single"/>
        </w:rPr>
        <w:t>if Democrats</w:t>
      </w:r>
      <w:r w:rsidRPr="005D074B">
        <w:rPr>
          <w:u w:val="single"/>
        </w:rPr>
        <w:t xml:space="preserve"> </w:t>
      </w:r>
      <w:r w:rsidRPr="00636542">
        <w:rPr>
          <w:highlight w:val="yellow"/>
          <w:u w:val="single"/>
        </w:rPr>
        <w:t>want to win</w:t>
      </w:r>
      <w:r w:rsidRPr="005D074B">
        <w:rPr>
          <w:u w:val="single"/>
        </w:rPr>
        <w:t xml:space="preserve"> in 2018, they </w:t>
      </w:r>
      <w:r w:rsidRPr="00636542">
        <w:rPr>
          <w:highlight w:val="yellow"/>
          <w:u w:val="single"/>
        </w:rPr>
        <w:t>need to highlight the things that will get their own voters</w:t>
      </w:r>
      <w:r w:rsidRPr="005D074B">
        <w:rPr>
          <w:u w:val="single"/>
        </w:rPr>
        <w:t xml:space="preserve"> as </w:t>
      </w:r>
      <w:r w:rsidRPr="00636542">
        <w:rPr>
          <w:highlight w:val="yellow"/>
          <w:u w:val="single"/>
        </w:rPr>
        <w:t>worked up about Trump</w:t>
      </w:r>
      <w:r w:rsidRPr="005D074B">
        <w:rPr>
          <w:u w:val="single"/>
        </w:rPr>
        <w:t xml:space="preserve"> as possible</w:t>
      </w:r>
      <w:r w:rsidRPr="005D074B">
        <w:rPr>
          <w:sz w:val="14"/>
        </w:rPr>
        <w:t xml:space="preserve">: </w:t>
      </w:r>
      <w:r w:rsidRPr="005D074B">
        <w:rPr>
          <w:rStyle w:val="Emphasis"/>
        </w:rPr>
        <w:t xml:space="preserve">his </w:t>
      </w:r>
      <w:r w:rsidRPr="00636542">
        <w:rPr>
          <w:rStyle w:val="Emphasis"/>
          <w:highlight w:val="yellow"/>
        </w:rPr>
        <w:t>scary appointees</w:t>
      </w:r>
      <w:r w:rsidRPr="005D074B">
        <w:rPr>
          <w:rStyle w:val="Emphasis"/>
        </w:rPr>
        <w:t xml:space="preserve">, his retrograde </w:t>
      </w:r>
      <w:r w:rsidRPr="00636542">
        <w:rPr>
          <w:rStyle w:val="Emphasis"/>
          <w:highlight w:val="yellow"/>
        </w:rPr>
        <w:t>executive actions</w:t>
      </w:r>
      <w:r w:rsidRPr="005D074B">
        <w:rPr>
          <w:rStyle w:val="Emphasis"/>
        </w:rPr>
        <w:t xml:space="preserve">, his </w:t>
      </w:r>
      <w:r w:rsidRPr="00636542">
        <w:rPr>
          <w:rStyle w:val="Emphasis"/>
          <w:highlight w:val="yellow"/>
        </w:rPr>
        <w:t>constant lies</w:t>
      </w:r>
      <w:r w:rsidRPr="005D074B">
        <w:rPr>
          <w:rStyle w:val="Emphasis"/>
        </w:rPr>
        <w:t xml:space="preserve">, his </w:t>
      </w:r>
      <w:r w:rsidRPr="00636542">
        <w:rPr>
          <w:rStyle w:val="Emphasis"/>
          <w:highlight w:val="yellow"/>
        </w:rPr>
        <w:t>self-dealing and corruption</w:t>
      </w:r>
      <w:r w:rsidRPr="005D074B">
        <w:rPr>
          <w:rStyle w:val="Emphasis"/>
        </w:rPr>
        <w:t xml:space="preserve">, </w:t>
      </w:r>
      <w:r w:rsidRPr="00636542">
        <w:rPr>
          <w:rStyle w:val="Emphasis"/>
          <w:highlight w:val="yellow"/>
        </w:rPr>
        <w:t>and</w:t>
      </w:r>
      <w:r w:rsidRPr="005D074B">
        <w:rPr>
          <w:rStyle w:val="Emphasis"/>
        </w:rPr>
        <w:t xml:space="preserve"> the </w:t>
      </w:r>
      <w:r w:rsidRPr="00636542">
        <w:rPr>
          <w:rStyle w:val="Emphasis"/>
          <w:highlight w:val="yellow"/>
        </w:rPr>
        <w:t>tremendous damage he and Republicans in Congress are preparing to do</w:t>
      </w:r>
      <w:r w:rsidRPr="005D074B">
        <w:rPr>
          <w:sz w:val="14"/>
        </w:rPr>
        <w:t xml:space="preserve">. In other words, </w:t>
      </w:r>
      <w:r w:rsidRPr="005D074B">
        <w:rPr>
          <w:u w:val="single"/>
        </w:rPr>
        <w:t>Democrats need to be as partisan as possible, and forget about “reaching out.”</w:t>
      </w:r>
    </w:p>
    <w:p w:rsidR="00DD6F8B" w:rsidRPr="005D074B" w:rsidRDefault="00DD6F8B" w:rsidP="00DD6F8B">
      <w:pPr>
        <w:rPr>
          <w:sz w:val="14"/>
        </w:rPr>
      </w:pPr>
      <w:r w:rsidRPr="005D074B">
        <w:rPr>
          <w:sz w:val="14"/>
        </w:rPr>
        <w:t>He suggested that after the midterms will be the time to look to those “change” voters because by then Trump will have shown that he doesn’t have the magical powers necessary to turn back the clock to before the 1960s, and a few of them might decide they want to try “change” again or will just stay home.</w:t>
      </w:r>
    </w:p>
    <w:p w:rsidR="00DD6F8B" w:rsidRPr="005D074B" w:rsidRDefault="00DD6F8B" w:rsidP="00DD6F8B">
      <w:pPr>
        <w:rPr>
          <w:sz w:val="14"/>
        </w:rPr>
      </w:pPr>
      <w:r w:rsidRPr="005D074B">
        <w:rPr>
          <w:sz w:val="14"/>
        </w:rPr>
        <w:t>One of the most difficult aspects of dealing with someone like Trump is that he’s so personally and politically erratic it’s hard to know how to plan the opposition in advance. But it is safe to say he won’t be able to deliver on most of his promises — and what he will deliver is unlikely to be popular with anyone other than his diehard fans.</w:t>
      </w:r>
    </w:p>
    <w:p w:rsidR="00DD6F8B" w:rsidRPr="005D074B" w:rsidRDefault="00DD6F8B" w:rsidP="00DD6F8B">
      <w:r w:rsidRPr="005D074B">
        <w:rPr>
          <w:sz w:val="14"/>
        </w:rPr>
        <w:t xml:space="preserve">In the meantime, the most important order of business is to do everything necessary to take back the Congress in 2018 and stop him from doing his worst. </w:t>
      </w:r>
      <w:r w:rsidRPr="00636542">
        <w:rPr>
          <w:rStyle w:val="Emphasis"/>
          <w:highlight w:val="yellow"/>
        </w:rPr>
        <w:t>Trying to appease Trump voters is exactly the wrong strategy</w:t>
      </w:r>
      <w:r w:rsidRPr="005D074B">
        <w:rPr>
          <w:rStyle w:val="Emphasis"/>
        </w:rPr>
        <w:t xml:space="preserve">. </w:t>
      </w:r>
      <w:r w:rsidRPr="005D074B">
        <w:rPr>
          <w:u w:val="single"/>
        </w:rPr>
        <w:t>It only threatens to throw cold water on all the building energy that will get Democrats, independents and anyone else who is appalled by this presidency out to the polls.</w:t>
      </w:r>
    </w:p>
    <w:p w:rsidR="00DD6F8B" w:rsidRPr="005D074B" w:rsidRDefault="00DD6F8B" w:rsidP="00DD6F8B"/>
    <w:p w:rsidR="00DD6F8B" w:rsidRPr="005D074B" w:rsidRDefault="00DD6F8B" w:rsidP="00DD6F8B">
      <w:pPr>
        <w:pStyle w:val="Heading4"/>
        <w:rPr>
          <w:rFonts w:cs="Times New Roman"/>
        </w:rPr>
      </w:pPr>
      <w:r w:rsidRPr="005D074B">
        <w:rPr>
          <w:rFonts w:cs="Times New Roman"/>
        </w:rPr>
        <w:t>Trump believes education is state right</w:t>
      </w:r>
    </w:p>
    <w:p w:rsidR="00DD6F8B" w:rsidRPr="005D074B" w:rsidRDefault="00DD6F8B" w:rsidP="00DD6F8B">
      <w:r w:rsidRPr="005D074B">
        <w:rPr>
          <w:rStyle w:val="Style13ptBold"/>
        </w:rPr>
        <w:t>Hansen, Mann, and Valant 5/02</w:t>
      </w:r>
      <w:r w:rsidRPr="005D074B">
        <w:t xml:space="preserve"> (Michael, The Herman and George R. Brown Chair and Director - Brown Center on Education Policy Senior Fellow - Governance Studies , Elizabeth, Fellow - Governance Studies, Brown Center on Education Policy, Jon, Fellow - Governance Studies, Brown Center on Education Policy, “Reflecting on education policy during Trump’s first 100 days–and predicting what’s next”, May 2, 2017, </w:t>
      </w:r>
      <w:hyperlink r:id="rId14" w:history="1">
        <w:r w:rsidRPr="005D074B">
          <w:rPr>
            <w:rStyle w:val="Hyperlink"/>
          </w:rPr>
          <w:t>https://www.brookings.edu/blog/brown-center-chalkboard/2017/05/02/reflecting-on-education-policy-during-trumps-first-100-days-and-predicting-whats-next/)</w:t>
        </w:r>
      </w:hyperlink>
    </w:p>
    <w:p w:rsidR="00DD6F8B" w:rsidRPr="005D074B" w:rsidRDefault="00DD6F8B" w:rsidP="00DD6F8B">
      <w:pPr>
        <w:rPr>
          <w:rStyle w:val="Emphasis"/>
        </w:rPr>
      </w:pPr>
      <w:r w:rsidRPr="005D074B">
        <w:rPr>
          <w:u w:val="single"/>
        </w:rPr>
        <w:t xml:space="preserve">The “skinny </w:t>
      </w:r>
      <w:r w:rsidRPr="00636542">
        <w:rPr>
          <w:highlight w:val="yellow"/>
          <w:u w:val="single"/>
        </w:rPr>
        <w:t>budget</w:t>
      </w:r>
      <w:r w:rsidRPr="005D074B">
        <w:rPr>
          <w:u w:val="single"/>
        </w:rPr>
        <w:t xml:space="preserve">” </w:t>
      </w:r>
      <w:r w:rsidRPr="00636542">
        <w:rPr>
          <w:highlight w:val="yellow"/>
          <w:u w:val="single"/>
        </w:rPr>
        <w:t>that Trump</w:t>
      </w:r>
      <w:r w:rsidRPr="005D074B">
        <w:rPr>
          <w:u w:val="single"/>
        </w:rPr>
        <w:t xml:space="preserve"> initially </w:t>
      </w:r>
      <w:r w:rsidRPr="00636542">
        <w:rPr>
          <w:highlight w:val="yellow"/>
          <w:u w:val="single"/>
        </w:rPr>
        <w:t>proposed</w:t>
      </w:r>
      <w:r w:rsidRPr="005D074B">
        <w:rPr>
          <w:u w:val="single"/>
        </w:rPr>
        <w:t xml:space="preserve"> also </w:t>
      </w:r>
      <w:r w:rsidRPr="00636542">
        <w:rPr>
          <w:highlight w:val="yellow"/>
          <w:u w:val="single"/>
        </w:rPr>
        <w:t xml:space="preserve">reflects his perception of </w:t>
      </w:r>
      <w:r w:rsidRPr="00636542">
        <w:rPr>
          <w:rStyle w:val="Emphasis"/>
          <w:highlight w:val="yellow"/>
        </w:rPr>
        <w:t>education as primarily a state and local responsibility rather than a federal responsibility</w:t>
      </w:r>
      <w:r w:rsidRPr="00636542">
        <w:rPr>
          <w:highlight w:val="yellow"/>
          <w:u w:val="single"/>
        </w:rPr>
        <w:t>.</w:t>
      </w:r>
      <w:r w:rsidRPr="005D074B">
        <w:rPr>
          <w:sz w:val="14"/>
        </w:rPr>
        <w:t xml:space="preserve"> For example, </w:t>
      </w:r>
      <w:r w:rsidRPr="005D074B">
        <w:rPr>
          <w:u w:val="single"/>
        </w:rPr>
        <w:t xml:space="preserve">Trump’s original budget proposed </w:t>
      </w:r>
      <w:r w:rsidRPr="00636542">
        <w:rPr>
          <w:highlight w:val="yellow"/>
          <w:u w:val="single"/>
        </w:rPr>
        <w:t>cutting the Education Department’s funding by 13.5 percent ($9.2 billion)</w:t>
      </w:r>
      <w:r w:rsidRPr="005D074B">
        <w:rPr>
          <w:u w:val="single"/>
        </w:rPr>
        <w:t>.</w:t>
      </w:r>
      <w:r w:rsidRPr="005D074B">
        <w:rPr>
          <w:sz w:val="14"/>
        </w:rPr>
        <w:t xml:space="preserve"> With the budget process unfolding in fits and starts—and the current congressional budget agreement more generous toward education programs (and Democratic priorities) than Trump’s proposal—</w:t>
      </w:r>
      <w:r w:rsidRPr="00636542">
        <w:rPr>
          <w:highlight w:val="yellow"/>
          <w:u w:val="single"/>
        </w:rPr>
        <w:t>the fate of specific programs that Trump</w:t>
      </w:r>
      <w:r w:rsidRPr="005D074B">
        <w:rPr>
          <w:u w:val="single"/>
        </w:rPr>
        <w:t xml:space="preserve"> initially </w:t>
      </w:r>
      <w:r w:rsidRPr="00636542">
        <w:rPr>
          <w:highlight w:val="yellow"/>
          <w:u w:val="single"/>
        </w:rPr>
        <w:t>proposed cutting remains unclear</w:t>
      </w:r>
      <w:r w:rsidRPr="005D074B">
        <w:rPr>
          <w:u w:val="single"/>
        </w:rPr>
        <w:t xml:space="preserve">. </w:t>
      </w:r>
      <w:r w:rsidRPr="005D074B">
        <w:rPr>
          <w:sz w:val="14"/>
        </w:rPr>
        <w:t xml:space="preserve">However, the current spending bill to fund the government through September would decrease research funding for the department’s Institute of Education Sciences by $12.7 million. </w:t>
      </w:r>
      <w:r w:rsidRPr="00636542">
        <w:rPr>
          <w:highlight w:val="yellow"/>
          <w:u w:val="single"/>
        </w:rPr>
        <w:t>The D</w:t>
      </w:r>
      <w:r w:rsidRPr="005D074B">
        <w:rPr>
          <w:u w:val="single"/>
        </w:rPr>
        <w:t xml:space="preserve">epartment </w:t>
      </w:r>
      <w:r w:rsidRPr="00636542">
        <w:rPr>
          <w:highlight w:val="yellow"/>
          <w:u w:val="single"/>
        </w:rPr>
        <w:t>o</w:t>
      </w:r>
      <w:r w:rsidRPr="005D074B">
        <w:rPr>
          <w:u w:val="single"/>
        </w:rPr>
        <w:t xml:space="preserve">f </w:t>
      </w:r>
      <w:r w:rsidRPr="00636542">
        <w:rPr>
          <w:highlight w:val="yellow"/>
          <w:u w:val="single"/>
        </w:rPr>
        <w:t>E</w:t>
      </w:r>
      <w:r w:rsidRPr="005D074B">
        <w:rPr>
          <w:u w:val="single"/>
        </w:rPr>
        <w:t xml:space="preserve">ducation has also </w:t>
      </w:r>
      <w:r w:rsidRPr="00636542">
        <w:rPr>
          <w:highlight w:val="yellow"/>
          <w:u w:val="single"/>
        </w:rPr>
        <w:t>sought guidance for conducting a “reduction in force” for its own employees.</w:t>
      </w:r>
      <w:r w:rsidRPr="00636542">
        <w:rPr>
          <w:sz w:val="14"/>
          <w:highlight w:val="yellow"/>
        </w:rPr>
        <w:t xml:space="preserve"> </w:t>
      </w:r>
      <w:r w:rsidRPr="00636542">
        <w:rPr>
          <w:rStyle w:val="Emphasis"/>
          <w:highlight w:val="yellow"/>
        </w:rPr>
        <w:t>Together, these signs point toward a decreased federal footprint in education.</w:t>
      </w:r>
    </w:p>
    <w:p w:rsidR="00DD6F8B" w:rsidRPr="005D074B" w:rsidRDefault="00DD6F8B" w:rsidP="00DD6F8B">
      <w:pPr>
        <w:rPr>
          <w:rStyle w:val="Emphasis"/>
        </w:rPr>
      </w:pPr>
    </w:p>
    <w:p w:rsidR="00DD6F8B" w:rsidRPr="005D074B" w:rsidRDefault="00DD6F8B" w:rsidP="00DD6F8B">
      <w:pPr>
        <w:pStyle w:val="Heading4"/>
        <w:rPr>
          <w:rFonts w:cs="Times New Roman"/>
        </w:rPr>
      </w:pPr>
      <w:r w:rsidRPr="005D074B">
        <w:rPr>
          <w:rFonts w:cs="Times New Roman"/>
        </w:rPr>
        <w:t xml:space="preserve">Trump is </w:t>
      </w:r>
      <w:r w:rsidRPr="005D074B">
        <w:rPr>
          <w:rFonts w:cs="Times New Roman"/>
          <w:u w:val="single"/>
        </w:rPr>
        <w:t>gutting</w:t>
      </w:r>
      <w:r w:rsidRPr="005D074B">
        <w:rPr>
          <w:rFonts w:cs="Times New Roman"/>
        </w:rPr>
        <w:t xml:space="preserve"> federal aid for education. </w:t>
      </w:r>
    </w:p>
    <w:p w:rsidR="00DD6F8B" w:rsidRPr="005D074B" w:rsidRDefault="00DD6F8B" w:rsidP="00DD6F8B">
      <w:r w:rsidRPr="005D074B">
        <w:rPr>
          <w:rStyle w:val="Style13ptBold"/>
        </w:rPr>
        <w:t>Toppo 4/26</w:t>
      </w:r>
      <w:r w:rsidRPr="005D074B">
        <w:t xml:space="preserve"> (https://www.usatoday.com/story/news/2017/04/26/trump-orders-devos-get-rid-overreaching-mandates-schools/100941802/)</w:t>
      </w:r>
    </w:p>
    <w:p w:rsidR="00DD6F8B" w:rsidRPr="005D074B" w:rsidRDefault="00DD6F8B" w:rsidP="00DD6F8B">
      <w:pPr>
        <w:rPr>
          <w:u w:val="single"/>
        </w:rPr>
      </w:pPr>
      <w:r w:rsidRPr="00636542">
        <w:rPr>
          <w:highlight w:val="yellow"/>
          <w:u w:val="single"/>
        </w:rPr>
        <w:t>Trump</w:t>
      </w:r>
      <w:r w:rsidRPr="005D074B">
        <w:rPr>
          <w:sz w:val="14"/>
        </w:rPr>
        <w:t xml:space="preserve">, like many Republicans, </w:t>
      </w:r>
      <w:r w:rsidRPr="005D074B">
        <w:rPr>
          <w:u w:val="single"/>
        </w:rPr>
        <w:t xml:space="preserve">has </w:t>
      </w:r>
      <w:r w:rsidRPr="00636542">
        <w:rPr>
          <w:highlight w:val="yellow"/>
          <w:u w:val="single"/>
        </w:rPr>
        <w:t>vowed to shrink the Education Department’s role in how schools</w:t>
      </w:r>
      <w:r w:rsidRPr="005D074B">
        <w:rPr>
          <w:u w:val="single"/>
        </w:rPr>
        <w:t xml:space="preserve"> and colleges </w:t>
      </w:r>
      <w:r w:rsidRPr="00636542">
        <w:rPr>
          <w:highlight w:val="yellow"/>
          <w:u w:val="single"/>
        </w:rPr>
        <w:t>operate</w:t>
      </w:r>
      <w:r w:rsidRPr="005D074B">
        <w:rPr>
          <w:sz w:val="14"/>
        </w:rPr>
        <w:t xml:space="preserve">. </w:t>
      </w:r>
      <w:r w:rsidRPr="005D074B">
        <w:rPr>
          <w:u w:val="single"/>
        </w:rPr>
        <w:t xml:space="preserve">The </w:t>
      </w:r>
      <w:r w:rsidRPr="00636542">
        <w:rPr>
          <w:highlight w:val="yellow"/>
          <w:u w:val="single"/>
        </w:rPr>
        <w:t>new order gives DeVos about 10 months to review regulations and guidance.</w:t>
      </w:r>
      <w:r w:rsidRPr="005D074B">
        <w:rPr>
          <w:u w:val="single"/>
        </w:rPr>
        <w:t xml:space="preserve"> </w:t>
      </w:r>
      <w:r w:rsidRPr="005D074B">
        <w:rPr>
          <w:sz w:val="14"/>
        </w:rPr>
        <w:t xml:space="preserve">The review will be led by a task force headed by Robert Eitel, a senior counselor to DeVos, Goad said. </w:t>
      </w:r>
      <w:r w:rsidRPr="00636542">
        <w:rPr>
          <w:highlight w:val="yellow"/>
          <w:u w:val="single"/>
        </w:rPr>
        <w:t>Republicans</w:t>
      </w:r>
      <w:r w:rsidRPr="005D074B">
        <w:rPr>
          <w:u w:val="single"/>
        </w:rPr>
        <w:t xml:space="preserve"> have long </w:t>
      </w:r>
      <w:r w:rsidRPr="00636542">
        <w:rPr>
          <w:highlight w:val="yellow"/>
          <w:u w:val="single"/>
        </w:rPr>
        <w:t>complained that the federal government overreaches in regulating schools</w:t>
      </w:r>
      <w:r w:rsidRPr="005D074B">
        <w:rPr>
          <w:u w:val="single"/>
        </w:rPr>
        <w:t xml:space="preserve"> </w:t>
      </w:r>
      <w:r w:rsidRPr="005D074B">
        <w:rPr>
          <w:sz w:val="14"/>
        </w:rPr>
        <w:t xml:space="preserve">— a complaint that they said was especially relevant during the eight years of President Obama’s administration. Almost from the beginning, Obama held out billions of dollars in federal stimulus cash that came with requirements that states adopt new “college- and career-ready” academic standards, among other measures. In response, most states adopted Common Core standards. But Obama also loosened regulations late in his second term. The Every Student Succeeds Act (ESSA), which he signed in 2015, reduced the federal role in K-12 education, handing control of many aspects of schooling back to states and school districts. Observers have noted, with irony, that the ESSA law, in limiting federal authority, actually prohibits Trump from abolishing Common Core, a key campaign pledge. The standards remain in place in about 35 states and the District of Columbia. Conservatives have also complained that Obama’s Education Department pushed too hard on civil rights for transgender and minority students, among others, and forced colleges to rethink how they handle campus sexual assault. “Since our founding, education was intended to be under state and local control,” Goad said. “In recent years, however, too many in Washington have advanced top-down mandates that take away autonomy and limit the options available to educators, administrators, and parents.” Goad said </w:t>
      </w:r>
      <w:r w:rsidRPr="005D074B">
        <w:rPr>
          <w:u w:val="single"/>
        </w:rPr>
        <w:t xml:space="preserve">Wednesday’s </w:t>
      </w:r>
      <w:r w:rsidRPr="00636542">
        <w:rPr>
          <w:highlight w:val="yellow"/>
          <w:u w:val="single"/>
        </w:rPr>
        <w:t>executive order “puts an end to this overreach,” giving DeVos</w:t>
      </w:r>
      <w:r w:rsidRPr="005D074B">
        <w:rPr>
          <w:u w:val="single"/>
        </w:rPr>
        <w:t xml:space="preserve"> the </w:t>
      </w:r>
      <w:r w:rsidRPr="00636542">
        <w:rPr>
          <w:highlight w:val="yellow"/>
          <w:u w:val="single"/>
        </w:rPr>
        <w:t>power “to modify anything that is inconsistent with federal law</w:t>
      </w:r>
      <w:r w:rsidRPr="005D074B">
        <w:rPr>
          <w:u w:val="single"/>
        </w:rPr>
        <w:t>,” though he admitted that she is already empowered to do that.</w:t>
      </w:r>
    </w:p>
    <w:p w:rsidR="00DD6F8B" w:rsidRPr="005D074B" w:rsidRDefault="00DD6F8B" w:rsidP="00DD6F8B">
      <w:pPr>
        <w:rPr>
          <w:u w:val="single"/>
        </w:rPr>
      </w:pPr>
    </w:p>
    <w:p w:rsidR="00DD6F8B" w:rsidRPr="00215989" w:rsidRDefault="00DD6F8B" w:rsidP="00DD6F8B">
      <w:pPr>
        <w:pStyle w:val="Heading2"/>
      </w:pPr>
      <w:r>
        <w:t>2NC – Natives Link</w:t>
      </w:r>
    </w:p>
    <w:p w:rsidR="00DD6F8B" w:rsidRDefault="00DD6F8B" w:rsidP="00DD6F8B">
      <w:pPr>
        <w:pStyle w:val="Heading3"/>
      </w:pPr>
      <w:r>
        <w:t xml:space="preserve">2NC – Generic </w:t>
      </w:r>
    </w:p>
    <w:p w:rsidR="00DD6F8B" w:rsidRPr="008F6881" w:rsidRDefault="00DD6F8B" w:rsidP="00DD6F8B">
      <w:pPr>
        <w:pStyle w:val="Heading4"/>
      </w:pPr>
      <w:r>
        <w:t xml:space="preserve">Natives are becoming </w:t>
      </w:r>
      <w:r>
        <w:rPr>
          <w:u w:val="single"/>
        </w:rPr>
        <w:t>key</w:t>
      </w:r>
      <w:r>
        <w:t xml:space="preserve"> players in </w:t>
      </w:r>
      <w:r>
        <w:rPr>
          <w:u w:val="single"/>
        </w:rPr>
        <w:t>national</w:t>
      </w:r>
      <w:r>
        <w:t xml:space="preserve"> elections – empirics prove. </w:t>
      </w:r>
    </w:p>
    <w:p w:rsidR="00DD6F8B" w:rsidRPr="00881752" w:rsidRDefault="00DD6F8B" w:rsidP="00DD6F8B">
      <w:r w:rsidRPr="00BD4112">
        <w:rPr>
          <w:rStyle w:val="Style13ptBold"/>
        </w:rPr>
        <w:t>Worden 14</w:t>
      </w:r>
      <w:r>
        <w:t xml:space="preserve"> (Dennis, </w:t>
      </w:r>
      <w:r w:rsidRPr="008E7B5E">
        <w:t>legislative director for the Native American Contractors Association and a Coeur d' Alene Tribal member. He is with the Center for Global Policy Solutions Greenhouse with The OpEd Project</w:t>
      </w:r>
      <w:r>
        <w:t>, TruthOut,“</w:t>
      </w:r>
      <w:r w:rsidRPr="00881752">
        <w:t>A Campaign Prime</w:t>
      </w:r>
      <w:r>
        <w:t xml:space="preserve">r: Native American Voters Count”, </w:t>
      </w:r>
      <w:r w:rsidRPr="004E2307">
        <w:t>September 13, 2014</w:t>
      </w:r>
      <w:r>
        <w:t xml:space="preserve">, </w:t>
      </w:r>
      <w:r w:rsidRPr="00881752">
        <w:t>http://www.truth-out.org/opinion/item/26166-a-campaign-primer-native-american-voters-count</w:t>
      </w:r>
      <w:r>
        <w:t>)</w:t>
      </w:r>
    </w:p>
    <w:p w:rsidR="00DD6F8B" w:rsidRPr="000A51AE" w:rsidRDefault="00DD6F8B" w:rsidP="00DD6F8B">
      <w:pPr>
        <w:rPr>
          <w:sz w:val="14"/>
        </w:rPr>
      </w:pPr>
      <w:r w:rsidRPr="000A51AE">
        <w:rPr>
          <w:sz w:val="14"/>
        </w:rPr>
        <w:t>Back in session and gearing up for campaigns before the November midterm elections, the political coverage will likely focus on two aspects of a Congressional race: who will win and who will vote.</w:t>
      </w:r>
    </w:p>
    <w:p w:rsidR="00DD6F8B" w:rsidRDefault="00DD6F8B" w:rsidP="00DD6F8B">
      <w:pPr>
        <w:rPr>
          <w:u w:val="single"/>
        </w:rPr>
      </w:pPr>
      <w:r w:rsidRPr="000A51AE">
        <w:rPr>
          <w:u w:val="single"/>
        </w:rPr>
        <w:t>We can look forward to more fill-in-the-blank, predictable reporting. It usually goes like this: Will this candidate win? And will women, Latinos, blacks, labor, the Tea Party or youth turn out to vote for the candidate?</w:t>
      </w:r>
    </w:p>
    <w:p w:rsidR="00DD6F8B" w:rsidRDefault="00DD6F8B" w:rsidP="00DD6F8B">
      <w:pPr>
        <w:rPr>
          <w:rStyle w:val="Emphasis"/>
        </w:rPr>
      </w:pPr>
      <w:r w:rsidRPr="000A51AE">
        <w:rPr>
          <w:sz w:val="14"/>
        </w:rPr>
        <w:t xml:space="preserve">Yet in this year's election campaign, </w:t>
      </w:r>
      <w:r w:rsidRPr="000A51AE">
        <w:rPr>
          <w:u w:val="single"/>
        </w:rPr>
        <w:t>one crucial voting bloc that is slowly gaining attention for its role in key races is the Native American vote.</w:t>
      </w:r>
      <w:r w:rsidRPr="000A51AE">
        <w:rPr>
          <w:sz w:val="14"/>
        </w:rPr>
        <w:t xml:space="preserve"> </w:t>
      </w:r>
      <w:r w:rsidRPr="000A51AE">
        <w:rPr>
          <w:u w:val="single"/>
        </w:rPr>
        <w:t xml:space="preserve">Particularly in close contests in Western states, </w:t>
      </w:r>
      <w:r w:rsidRPr="000A51AE">
        <w:rPr>
          <w:rStyle w:val="Emphasis"/>
        </w:rPr>
        <w:t>the Native vote can swing a victory one way or another.</w:t>
      </w:r>
    </w:p>
    <w:p w:rsidR="00DD6F8B" w:rsidRDefault="00DD6F8B" w:rsidP="00DD6F8B">
      <w:pPr>
        <w:rPr>
          <w:rStyle w:val="Emphasis"/>
        </w:rPr>
      </w:pPr>
      <w:r w:rsidRPr="000A51AE">
        <w:rPr>
          <w:u w:val="single"/>
        </w:rPr>
        <w:t xml:space="preserve">For many political pundits, the Native voting bloc is also one of the least understood, or perhaps the least appreciated.But as Native Americans gain a larger voice politically, </w:t>
      </w:r>
      <w:r w:rsidRPr="000A51AE">
        <w:rPr>
          <w:rStyle w:val="Emphasis"/>
        </w:rPr>
        <w:t>the issues important to this group should also gain more attention by those in Congress.</w:t>
      </w:r>
    </w:p>
    <w:p w:rsidR="00DD6F8B" w:rsidRDefault="00DD6F8B" w:rsidP="00DD6F8B">
      <w:pPr>
        <w:rPr>
          <w:rStyle w:val="Emphasis"/>
        </w:rPr>
      </w:pPr>
      <w:r w:rsidRPr="000A51AE">
        <w:rPr>
          <w:sz w:val="14"/>
        </w:rPr>
        <w:t xml:space="preserve">It makes sense that the Native vote has not attracted the scrutiny of the political establishment so far. Even as recently as the 2010 census, </w:t>
      </w:r>
      <w:r w:rsidRPr="000A51AE">
        <w:rPr>
          <w:u w:val="single"/>
        </w:rPr>
        <w:t xml:space="preserve">Native Americans comprise 5.2 million of the country's </w:t>
      </w:r>
      <w:r w:rsidRPr="000A51AE">
        <w:rPr>
          <w:sz w:val="14"/>
        </w:rPr>
        <w:t xml:space="preserve">308 million </w:t>
      </w:r>
      <w:r w:rsidRPr="000A51AE">
        <w:rPr>
          <w:u w:val="single"/>
        </w:rPr>
        <w:t>people</w:t>
      </w:r>
      <w:r w:rsidRPr="000A51AE">
        <w:rPr>
          <w:sz w:val="14"/>
        </w:rPr>
        <w:t xml:space="preserve">. These numbers, especially when divided among the 50 states, would seem to dilute their political impact on elections. However, </w:t>
      </w:r>
      <w:r w:rsidRPr="000A51AE">
        <w:rPr>
          <w:u w:val="single"/>
        </w:rPr>
        <w:t xml:space="preserve">especially in states with high concentrations of Native voters, </w:t>
      </w:r>
      <w:r w:rsidRPr="000A51AE">
        <w:rPr>
          <w:rStyle w:val="Emphasis"/>
        </w:rPr>
        <w:t>the impact of this constituency on elections is palpable.</w:t>
      </w:r>
    </w:p>
    <w:p w:rsidR="00DD6F8B" w:rsidRPr="000A51AE" w:rsidRDefault="00DD6F8B" w:rsidP="00DD6F8B">
      <w:pPr>
        <w:rPr>
          <w:sz w:val="14"/>
        </w:rPr>
      </w:pPr>
      <w:r w:rsidRPr="000A51AE">
        <w:rPr>
          <w:sz w:val="14"/>
        </w:rPr>
        <w:t>Even more than numbers, you can look to history for the lack of attention to Native issues and Native voters. For decades, many Americans viewed Native Americans as a relic of the past (or as sports mascots). Natives were not considered citizens - and thus could not vote in elections - until 1924, just 90 years ago. It was not until 1948 that Natives could vote in every state. By the time Natives could vote most of the United States already viewed Indians as a people of the past. If Indians were not viewed as part of modern America how can they influence modern American politics? Where people did recognize the existence of Natives, the reality of poverty, small numbers of registered voters or lack of political influence, resulted in a political environment where these votes were largely ignored.</w:t>
      </w:r>
    </w:p>
    <w:p w:rsidR="00DD6F8B" w:rsidRDefault="00DD6F8B" w:rsidP="00DD6F8B">
      <w:pPr>
        <w:rPr>
          <w:rStyle w:val="Emphasis"/>
        </w:rPr>
      </w:pPr>
      <w:r w:rsidRPr="000A51AE">
        <w:rPr>
          <w:u w:val="single"/>
        </w:rPr>
        <w:t xml:space="preserve">Still, over the last 15 years, Natives have developed their economies, registered voters and engaged more fully in the political and policy process. </w:t>
      </w:r>
      <w:r w:rsidRPr="000A51AE">
        <w:rPr>
          <w:rStyle w:val="Emphasis"/>
        </w:rPr>
        <w:t>The results have been dramatic.</w:t>
      </w:r>
    </w:p>
    <w:p w:rsidR="00DD6F8B" w:rsidRDefault="00DD6F8B" w:rsidP="00DD6F8B">
      <w:pPr>
        <w:rPr>
          <w:u w:val="single"/>
        </w:rPr>
      </w:pPr>
      <w:r w:rsidRPr="000A51AE">
        <w:rPr>
          <w:u w:val="single"/>
        </w:rPr>
        <w:t xml:space="preserve">In some Western states, </w:t>
      </w:r>
      <w:r w:rsidRPr="000A51AE">
        <w:rPr>
          <w:rStyle w:val="Emphasis"/>
        </w:rPr>
        <w:t xml:space="preserve">the Native vote can decide the outcome of an election. </w:t>
      </w:r>
      <w:r w:rsidRPr="000A51AE">
        <w:rPr>
          <w:u w:val="single"/>
        </w:rPr>
        <w:t xml:space="preserve">Just ask former Sen. Slade Gorton (R-Washington). In 2000, he was unseated by Sen. Maria Cantwell (D-Washington) in part because tribes viewed Gorton as so anti-tribal that they decided to unite against him. </w:t>
      </w:r>
    </w:p>
    <w:p w:rsidR="00DD6F8B" w:rsidRDefault="00DD6F8B" w:rsidP="00DD6F8B">
      <w:pPr>
        <w:rPr>
          <w:u w:val="single"/>
        </w:rPr>
      </w:pPr>
      <w:r w:rsidRPr="000A51AE">
        <w:rPr>
          <w:sz w:val="14"/>
        </w:rPr>
        <w:t>Since then, tribes and political parties have slowly and quietly engaged Natives in tight races to support pro-tribal candidates</w:t>
      </w:r>
      <w:r w:rsidRPr="000A51AE">
        <w:rPr>
          <w:u w:val="single"/>
        </w:rPr>
        <w:t>. Sen. Jon Tester (D-Montana) may owe his two terms in the Senate to tribal communities. Sen. Lisa Murkowski's (R-Alaska) historic write-in campaign during the general election largely was the result of Native voters who were fearful of what Republican candidate Joe Miller's vote would bring to their communities. Sen. Heidi Heitkamp (D-Washington) also focused on Native turnout for her successful election.</w:t>
      </w:r>
    </w:p>
    <w:p w:rsidR="00DD6F8B" w:rsidRDefault="00DD6F8B" w:rsidP="00DD6F8B">
      <w:pPr>
        <w:rPr>
          <w:u w:val="single"/>
        </w:rPr>
      </w:pPr>
      <w:r w:rsidRPr="000A51AE">
        <w:rPr>
          <w:u w:val="single"/>
        </w:rPr>
        <w:t>This year, Sen. Mark Begich (D-Alaska) implemented a massive voter turnout machine across thousands of miles focused on Natives who live in isolated villages.</w:t>
      </w:r>
    </w:p>
    <w:p w:rsidR="00DD6F8B" w:rsidRPr="000A51AE" w:rsidRDefault="00DD6F8B" w:rsidP="00DD6F8B">
      <w:pPr>
        <w:rPr>
          <w:sz w:val="14"/>
        </w:rPr>
      </w:pPr>
      <w:r w:rsidRPr="000A51AE">
        <w:rPr>
          <w:rStyle w:val="Emphasis"/>
        </w:rPr>
        <w:t>Both parties are learning the Native vote is not partisan.</w:t>
      </w:r>
      <w:r w:rsidRPr="000A51AE">
        <w:rPr>
          <w:sz w:val="14"/>
        </w:rPr>
        <w:t xml:space="preserve"> The two tribal citizens serving in the House are both Republicans: Reps. Tom Cole (R-Oklahoma) and Markwayne Mullin (R-Oklahoma).</w:t>
      </w:r>
    </w:p>
    <w:p w:rsidR="00DD6F8B" w:rsidRPr="000A51AE" w:rsidRDefault="00DD6F8B" w:rsidP="00DD6F8B">
      <w:pPr>
        <w:rPr>
          <w:sz w:val="14"/>
        </w:rPr>
      </w:pPr>
      <w:r w:rsidRPr="000A51AE">
        <w:rPr>
          <w:sz w:val="14"/>
        </w:rPr>
        <w:t xml:space="preserve">Many who may vote for Begich will also likely vote for Rep. Don Young (R-Alaska), the dean of the Republican conference in the House. The National Republican Senatorial Committee appointed Murkowski to lead outreach to tribal communities, and Cole leads a similar effort for House Republicans. </w:t>
      </w:r>
    </w:p>
    <w:p w:rsidR="00DD6F8B" w:rsidRPr="000A51AE" w:rsidRDefault="00DD6F8B" w:rsidP="00DD6F8B">
      <w:pPr>
        <w:rPr>
          <w:sz w:val="14"/>
        </w:rPr>
      </w:pPr>
      <w:r w:rsidRPr="000A51AE">
        <w:rPr>
          <w:sz w:val="14"/>
        </w:rPr>
        <w:t xml:space="preserve">To be sure, more campaigns and party operatives understand the importance of the Native vote, but it is questionable if the broader political establishment and political media truly understands and appreciates the impact the Native vote has had on federal elections since 2000. </w:t>
      </w:r>
    </w:p>
    <w:p w:rsidR="00DD6F8B" w:rsidRPr="000A51AE" w:rsidRDefault="00DD6F8B" w:rsidP="00DD6F8B">
      <w:pPr>
        <w:rPr>
          <w:rStyle w:val="Emphasis"/>
        </w:rPr>
      </w:pPr>
      <w:r w:rsidRPr="000A51AE">
        <w:rPr>
          <w:u w:val="single"/>
        </w:rPr>
        <w:t>As more and more Native Americans vote, particularly in key races, politicians must engage on these issues at a policy level, not only when they are asking for votes.</w:t>
      </w:r>
      <w:r w:rsidRPr="000A51AE">
        <w:rPr>
          <w:sz w:val="14"/>
        </w:rPr>
        <w:t xml:space="preserve"> </w:t>
      </w:r>
      <w:r w:rsidRPr="000A51AE">
        <w:rPr>
          <w:rStyle w:val="Emphasis"/>
        </w:rPr>
        <w:t>Native issues can no longer be an ancillary product of Congress, but must be addressed regularly and with meaning.</w:t>
      </w:r>
    </w:p>
    <w:p w:rsidR="00DD6F8B" w:rsidRDefault="00DD6F8B" w:rsidP="00DD6F8B">
      <w:pPr>
        <w:pStyle w:val="Heading3"/>
      </w:pPr>
      <w:r>
        <w:t xml:space="preserve">2NC – Arizona Module </w:t>
      </w:r>
    </w:p>
    <w:p w:rsidR="00DD6F8B" w:rsidRPr="00496051" w:rsidRDefault="00DD6F8B" w:rsidP="00DD6F8B">
      <w:pPr>
        <w:pStyle w:val="Heading4"/>
      </w:pPr>
      <w:r>
        <w:t>Arizona 1</w:t>
      </w:r>
      <w:r w:rsidRPr="00496051">
        <w:rPr>
          <w:vertAlign w:val="superscript"/>
        </w:rPr>
        <w:t>st</w:t>
      </w:r>
      <w:r>
        <w:t xml:space="preserve"> District </w:t>
      </w:r>
      <w:r>
        <w:rPr>
          <w:u w:val="single"/>
        </w:rPr>
        <w:t>demonstrates</w:t>
      </w:r>
      <w:r>
        <w:t xml:space="preserve"> Native issues is </w:t>
      </w:r>
      <w:r>
        <w:rPr>
          <w:u w:val="single"/>
        </w:rPr>
        <w:t>A Priori</w:t>
      </w:r>
    </w:p>
    <w:p w:rsidR="00DD6F8B" w:rsidRDefault="00DD6F8B" w:rsidP="00DD6F8B">
      <w:r w:rsidRPr="00496051">
        <w:rPr>
          <w:rStyle w:val="Style13ptBold"/>
        </w:rPr>
        <w:t>Kilgore et al. 17</w:t>
      </w:r>
      <w:r>
        <w:t xml:space="preserve"> (</w:t>
      </w:r>
      <w:r w:rsidRPr="00496051">
        <w:t>Ed Kilgore, Eric Benson, Morgan Kinney, Jordan Larson, Amelia Schonbek, Isaac Shub, and Matt Stieb</w:t>
      </w:r>
      <w:r>
        <w:t>, New York, “</w:t>
      </w:r>
      <w:r w:rsidRPr="00496051">
        <w:t>Will This Midterm Be Dif</w:t>
      </w:r>
      <w:r>
        <w:t xml:space="preserve">ferent From All Other Midterms?”, April 2, 2017, </w:t>
      </w:r>
      <w:hyperlink r:id="rId15" w:history="1">
        <w:r w:rsidRPr="00A96395">
          <w:rPr>
            <w:rStyle w:val="Hyperlink"/>
          </w:rPr>
          <w:t>http://nymag.com/daily/intelligencer/2017/04/what-democrats-need-to-do-to-take-congress-in-2018.html)</w:t>
        </w:r>
      </w:hyperlink>
    </w:p>
    <w:p w:rsidR="00DD6F8B" w:rsidRPr="00496051" w:rsidRDefault="00DD6F8B" w:rsidP="00DD6F8B">
      <w:pPr>
        <w:rPr>
          <w:u w:val="single"/>
        </w:rPr>
      </w:pPr>
      <w:r w:rsidRPr="00496051">
        <w:rPr>
          <w:u w:val="single"/>
        </w:rPr>
        <w:t>AZ-1st District (D)</w:t>
      </w:r>
    </w:p>
    <w:p w:rsidR="00DD6F8B" w:rsidRPr="00496051" w:rsidRDefault="00DD6F8B" w:rsidP="00DD6F8B">
      <w:pPr>
        <w:rPr>
          <w:sz w:val="14"/>
        </w:rPr>
      </w:pPr>
      <w:r w:rsidRPr="00496051">
        <w:rPr>
          <w:sz w:val="14"/>
        </w:rPr>
        <w:t>Tom O’Halleran</w:t>
      </w:r>
    </w:p>
    <w:p w:rsidR="00DD6F8B" w:rsidRPr="00496051" w:rsidRDefault="00DD6F8B" w:rsidP="00DD6F8B">
      <w:pPr>
        <w:rPr>
          <w:sz w:val="14"/>
        </w:rPr>
      </w:pPr>
      <w:r w:rsidRPr="00496051">
        <w:rPr>
          <w:sz w:val="14"/>
        </w:rPr>
        <w:t>Age: 71</w:t>
      </w:r>
    </w:p>
    <w:p w:rsidR="00DD6F8B" w:rsidRDefault="00DD6F8B" w:rsidP="00DD6F8B">
      <w:pPr>
        <w:rPr>
          <w:u w:val="single"/>
        </w:rPr>
      </w:pPr>
      <w:r w:rsidRPr="00496051">
        <w:rPr>
          <w:sz w:val="14"/>
        </w:rPr>
        <w:t xml:space="preserve">The district </w:t>
      </w:r>
      <w:r w:rsidRPr="00496051">
        <w:rPr>
          <w:u w:val="single"/>
        </w:rPr>
        <w:t>poses two major hurdles for any Republican challenger</w:t>
      </w:r>
      <w:r w:rsidRPr="00496051">
        <w:rPr>
          <w:sz w:val="14"/>
        </w:rPr>
        <w:t xml:space="preserve">: its </w:t>
      </w:r>
      <w:r w:rsidRPr="00496051">
        <w:rPr>
          <w:u w:val="single"/>
        </w:rPr>
        <w:t>massive size</w:t>
      </w:r>
      <w:r w:rsidRPr="00496051">
        <w:rPr>
          <w:sz w:val="14"/>
        </w:rPr>
        <w:t xml:space="preserve"> (bigger than Illinois), and the </w:t>
      </w:r>
      <w:r w:rsidRPr="00496051">
        <w:rPr>
          <w:u w:val="single"/>
        </w:rPr>
        <w:t>largest Native American population of any district</w:t>
      </w:r>
      <w:r w:rsidRPr="00496051">
        <w:rPr>
          <w:sz w:val="14"/>
        </w:rPr>
        <w:t xml:space="preserve">, a demographic that skews Democratic. But </w:t>
      </w:r>
      <w:r w:rsidRPr="00496051">
        <w:rPr>
          <w:u w:val="single"/>
        </w:rPr>
        <w:t>local Republicans are rallying around Carlyle Begay, a Navajo Nation member and Trump’s adviser on Indian Affairs, who could sway voters in a district that has gone Republican in the last five presidential elections.</w:t>
      </w:r>
    </w:p>
    <w:p w:rsidR="00DD6F8B" w:rsidRDefault="00DD6F8B" w:rsidP="00DD6F8B">
      <w:pPr>
        <w:rPr>
          <w:u w:val="single"/>
        </w:rPr>
      </w:pPr>
    </w:p>
    <w:p w:rsidR="00DD6F8B" w:rsidRPr="00412F71" w:rsidRDefault="00DD6F8B" w:rsidP="00DD6F8B">
      <w:pPr>
        <w:pStyle w:val="Heading4"/>
      </w:pPr>
      <w:r>
        <w:t xml:space="preserve">It’s the </w:t>
      </w:r>
      <w:r>
        <w:rPr>
          <w:u w:val="single"/>
        </w:rPr>
        <w:t>lynchpin</w:t>
      </w:r>
      <w:r>
        <w:t xml:space="preserve"> of the election. </w:t>
      </w:r>
    </w:p>
    <w:p w:rsidR="00DD6F8B" w:rsidRPr="008E4F1A" w:rsidRDefault="00DD6F8B" w:rsidP="00DD6F8B">
      <w:r w:rsidRPr="008E4F1A">
        <w:rPr>
          <w:rStyle w:val="Style13ptBold"/>
        </w:rPr>
        <w:t>Lachman 14</w:t>
      </w:r>
      <w:r w:rsidRPr="008E4F1A">
        <w:t xml:space="preserve"> (Samantha, Huffington Post, “Key Congressional Races May Hinge On Support From Native Americans, Alaska Natives”, 08/28/2014, http://www.huffingtonpost.com/2014/08/28/elections-native-americans_n_5698346.html)</w:t>
      </w:r>
    </w:p>
    <w:p w:rsidR="00DD6F8B" w:rsidRPr="008E4F1A" w:rsidRDefault="00DD6F8B" w:rsidP="00DD6F8B">
      <w:pPr>
        <w:rPr>
          <w:rStyle w:val="Emphasis"/>
        </w:rPr>
      </w:pPr>
      <w:r w:rsidRPr="008E4F1A">
        <w:rPr>
          <w:rStyle w:val="Emphasis"/>
        </w:rPr>
        <w:t>Arizona-1</w:t>
      </w:r>
    </w:p>
    <w:p w:rsidR="00DD6F8B" w:rsidRPr="00412F71" w:rsidRDefault="00DD6F8B" w:rsidP="00DD6F8B">
      <w:pPr>
        <w:rPr>
          <w:sz w:val="14"/>
        </w:rPr>
      </w:pPr>
      <w:r w:rsidRPr="00412F71">
        <w:rPr>
          <w:sz w:val="14"/>
        </w:rPr>
        <w:t xml:space="preserve">Kirkpatrick was born on the Fort Apache reservation, where she grew up speaking both English and Apache. </w:t>
      </w:r>
      <w:r w:rsidRPr="008E4F1A">
        <w:rPr>
          <w:u w:val="single"/>
        </w:rPr>
        <w:t>Native Americans make up 25 percent of the district’s population.</w:t>
      </w:r>
    </w:p>
    <w:p w:rsidR="00DD6F8B" w:rsidRPr="00412F71" w:rsidRDefault="00DD6F8B" w:rsidP="00DD6F8B">
      <w:pPr>
        <w:rPr>
          <w:sz w:val="14"/>
        </w:rPr>
      </w:pPr>
      <w:r w:rsidRPr="00412F71">
        <w:rPr>
          <w:sz w:val="14"/>
        </w:rPr>
        <w:t>“Ann’s got really deep ties to rural Arizona and specifically to tribal areas,” campaign spokesman D. B. Mitchell told The Huffington Post.</w:t>
      </w:r>
    </w:p>
    <w:p w:rsidR="00DD6F8B" w:rsidRPr="008E4F1A" w:rsidRDefault="00DD6F8B" w:rsidP="00DD6F8B">
      <w:pPr>
        <w:rPr>
          <w:u w:val="single"/>
        </w:rPr>
      </w:pPr>
      <w:r w:rsidRPr="008E4F1A">
        <w:rPr>
          <w:u w:val="single"/>
        </w:rPr>
        <w:t>While rancher Gary Kiehne, state House Speaker Andy Tobin and state Rep. Adam Kwasman were embroiled in a close primary contest, Kirkpatrick got an early start reaching out to Native American voters. Her campaign put up two radio ads in Navajo, an acknowledgment that after she lost her seat in 2010, support from Native Americans was instrumental in her comeback victory in 2012.</w:t>
      </w:r>
    </w:p>
    <w:p w:rsidR="00DD6F8B" w:rsidRPr="00412F71" w:rsidRDefault="00DD6F8B" w:rsidP="00DD6F8B">
      <w:pPr>
        <w:rPr>
          <w:sz w:val="14"/>
        </w:rPr>
      </w:pPr>
      <w:r w:rsidRPr="00412F71">
        <w:rPr>
          <w:sz w:val="14"/>
        </w:rPr>
        <w:t>Tobin, who has a slight lead over Kiehne after Tuesday night’s primary, did not respond to a request for comment about how he would reach out to Native American communities leading up to the general election.</w:t>
      </w:r>
    </w:p>
    <w:p w:rsidR="00DD6F8B" w:rsidRDefault="00DD6F8B" w:rsidP="00DD6F8B">
      <w:r w:rsidRPr="00412F71">
        <w:rPr>
          <w:sz w:val="14"/>
        </w:rPr>
        <w:t xml:space="preserve">“She really pays attention to Native American needs within her district,” Coconino County Supervisor Lena Fowler said of Kirkpatrick. “She’s been instrumental in bringing attention to some of the needs on Navajo Nation — veterans needs, senior needs, health care. </w:t>
      </w:r>
      <w:r w:rsidRPr="008E4F1A">
        <w:rPr>
          <w:rStyle w:val="Emphasis"/>
        </w:rPr>
        <w:t>These are issues that have been long-lingering.</w:t>
      </w:r>
      <w:r w:rsidRPr="00412F71">
        <w:rPr>
          <w:sz w:val="14"/>
        </w:rPr>
        <w:t>”</w:t>
      </w:r>
    </w:p>
    <w:p w:rsidR="00DD6F8B" w:rsidRDefault="00DD6F8B" w:rsidP="00DD6F8B"/>
    <w:p w:rsidR="00DD6F8B" w:rsidRDefault="00DD6F8B" w:rsidP="00DD6F8B">
      <w:pPr>
        <w:pStyle w:val="Heading3"/>
      </w:pPr>
      <w:r>
        <w:t xml:space="preserve">2NC – Montana Module </w:t>
      </w:r>
    </w:p>
    <w:p w:rsidR="00DD6F8B" w:rsidRPr="00E72B8D" w:rsidRDefault="00DD6F8B" w:rsidP="00DD6F8B">
      <w:pPr>
        <w:pStyle w:val="Heading4"/>
      </w:pPr>
      <w:r>
        <w:t xml:space="preserve">Lewis is gaining momentum because of his </w:t>
      </w:r>
      <w:r>
        <w:rPr>
          <w:u w:val="single"/>
        </w:rPr>
        <w:t>support</w:t>
      </w:r>
      <w:r>
        <w:t xml:space="preserve"> for the </w:t>
      </w:r>
      <w:r>
        <w:rPr>
          <w:u w:val="single"/>
        </w:rPr>
        <w:t>natives</w:t>
      </w:r>
      <w:r>
        <w:t xml:space="preserve">. </w:t>
      </w:r>
    </w:p>
    <w:p w:rsidR="00DD6F8B" w:rsidRDefault="00DD6F8B" w:rsidP="00DD6F8B">
      <w:r w:rsidRPr="008E4F1A">
        <w:rPr>
          <w:rStyle w:val="Style13ptBold"/>
        </w:rPr>
        <w:t>Lachman 14</w:t>
      </w:r>
      <w:r w:rsidRPr="008E4F1A">
        <w:t xml:space="preserve"> (Samantha, Huffington Post, “Key Congressional Races May Hinge On Support From Native Americans, Alaska Natives”, 08/28/2014, http://www.huffingtonpost.com/2014/08/28/elections-native-americans_n_5698346.html)</w:t>
      </w:r>
    </w:p>
    <w:p w:rsidR="00DD6F8B" w:rsidRDefault="00DD6F8B" w:rsidP="00DD6F8B">
      <w:pPr>
        <w:rPr>
          <w:rStyle w:val="Emphasis"/>
        </w:rPr>
      </w:pPr>
      <w:r w:rsidRPr="003A7521">
        <w:rPr>
          <w:rStyle w:val="Emphasis"/>
        </w:rPr>
        <w:t>Montana’s At-Large House District</w:t>
      </w:r>
    </w:p>
    <w:p w:rsidR="00DD6F8B" w:rsidRDefault="00DD6F8B" w:rsidP="00DD6F8B">
      <w:pPr>
        <w:rPr>
          <w:u w:val="single"/>
        </w:rPr>
      </w:pPr>
      <w:r w:rsidRPr="00E72B8D">
        <w:rPr>
          <w:u w:val="single"/>
        </w:rPr>
        <w:t xml:space="preserve">Lewis, a Democrat who served as state director for former Sen. Max Baucus (D-Mont.), seems well aware of the </w:t>
      </w:r>
      <w:r w:rsidRPr="00E72B8D">
        <w:rPr>
          <w:rStyle w:val="Emphasis"/>
        </w:rPr>
        <w:t>importance of reaching out to Native Americans</w:t>
      </w:r>
      <w:r w:rsidRPr="00E72B8D">
        <w:rPr>
          <w:u w:val="single"/>
        </w:rPr>
        <w:t>.</w:t>
      </w:r>
    </w:p>
    <w:p w:rsidR="00DD6F8B" w:rsidRDefault="00DD6F8B" w:rsidP="00DD6F8B">
      <w:pPr>
        <w:rPr>
          <w:u w:val="single"/>
        </w:rPr>
      </w:pPr>
      <w:r w:rsidRPr="00E72B8D">
        <w:rPr>
          <w:sz w:val="14"/>
        </w:rPr>
        <w:t xml:space="preserve">Beyond </w:t>
      </w:r>
      <w:r w:rsidRPr="00E72B8D">
        <w:rPr>
          <w:u w:val="single"/>
        </w:rPr>
        <w:t>including an “Indian Country“ section on his website, he’s visited powwows and written an op-ed to highlight the challenges rural communities face when voting.</w:t>
      </w:r>
    </w:p>
    <w:p w:rsidR="00DD6F8B" w:rsidRDefault="00DD6F8B" w:rsidP="00DD6F8B">
      <w:pPr>
        <w:rPr>
          <w:rStyle w:val="Emphasis"/>
        </w:rPr>
      </w:pPr>
      <w:r w:rsidRPr="00E72B8D">
        <w:rPr>
          <w:u w:val="single"/>
        </w:rPr>
        <w:t xml:space="preserve">Though the GOP has controlled the seat for 20 years, </w:t>
      </w:r>
      <w:r w:rsidRPr="00E72B8D">
        <w:rPr>
          <w:rStyle w:val="Emphasis"/>
        </w:rPr>
        <w:t>Lewis’ supporters think his interactions with Native American communities will put him within striking distance.</w:t>
      </w:r>
    </w:p>
    <w:p w:rsidR="00DD6F8B" w:rsidRPr="00E72B8D" w:rsidRDefault="00DD6F8B" w:rsidP="00DD6F8B">
      <w:pPr>
        <w:rPr>
          <w:sz w:val="14"/>
        </w:rPr>
      </w:pPr>
      <w:r w:rsidRPr="00E72B8D">
        <w:rPr>
          <w:sz w:val="14"/>
        </w:rPr>
        <w:t>“</w:t>
      </w:r>
      <w:r w:rsidRPr="00E72B8D">
        <w:rPr>
          <w:rStyle w:val="Emphasis"/>
        </w:rPr>
        <w:t>The Native people are excited about Lewis</w:t>
      </w:r>
      <w:r w:rsidRPr="00E72B8D">
        <w:rPr>
          <w:sz w:val="14"/>
        </w:rPr>
        <w:t xml:space="preserve">,” James Steele, the Montana Indian Democrats Council board president and a resident of the Flathead reservation, told The Huffington Post. “His outreach has been warmly received. </w:t>
      </w:r>
      <w:r w:rsidRPr="00E72B8D">
        <w:rPr>
          <w:u w:val="single"/>
        </w:rPr>
        <w:t>I think he’s doing very well with his campaign efforts in terms of his community</w:t>
      </w:r>
      <w:r w:rsidRPr="00E72B8D">
        <w:rPr>
          <w:sz w:val="14"/>
        </w:rPr>
        <w:t>.”</w:t>
      </w:r>
    </w:p>
    <w:p w:rsidR="00DD6F8B" w:rsidRPr="00E72B8D" w:rsidRDefault="00DD6F8B" w:rsidP="00DD6F8B">
      <w:pPr>
        <w:rPr>
          <w:sz w:val="14"/>
        </w:rPr>
      </w:pPr>
      <w:r w:rsidRPr="00E72B8D">
        <w:rPr>
          <w:sz w:val="14"/>
        </w:rPr>
        <w:t xml:space="preserve">“The unemployment rate [on reservations] is always higher than the national average,” Steele said. “That’s always a big one, the economy. </w:t>
      </w:r>
      <w:r w:rsidRPr="00E72B8D">
        <w:rPr>
          <w:u w:val="single"/>
        </w:rPr>
        <w:t xml:space="preserve">We need jobs for Indian people and I think [Lewis] has presented an open ear, a willingness to listen and I think that’s helping him a lot. </w:t>
      </w:r>
      <w:r w:rsidRPr="00E72B8D">
        <w:rPr>
          <w:sz w:val="14"/>
        </w:rPr>
        <w:t>His personality is very down-to-earth.”</w:t>
      </w:r>
    </w:p>
    <w:p w:rsidR="00DD6F8B" w:rsidRPr="00E72B8D" w:rsidRDefault="00DD6F8B" w:rsidP="00DD6F8B">
      <w:pPr>
        <w:rPr>
          <w:sz w:val="14"/>
        </w:rPr>
      </w:pPr>
      <w:r w:rsidRPr="00E72B8D">
        <w:rPr>
          <w:sz w:val="14"/>
        </w:rPr>
        <w:t>Zinke, a former state senator and Navy SEAL, is pushing back against the narrative that Lewis is the friendlier candidate to Native Americans. He’s attended the Indian Days celebration on the Blackfeet reservation and the Crow Agency’s Crow Fair.</w:t>
      </w:r>
    </w:p>
    <w:p w:rsidR="00DD6F8B" w:rsidRPr="00E72B8D" w:rsidRDefault="00DD6F8B" w:rsidP="00DD6F8B">
      <w:pPr>
        <w:rPr>
          <w:sz w:val="14"/>
        </w:rPr>
      </w:pPr>
      <w:r w:rsidRPr="00E72B8D">
        <w:rPr>
          <w:sz w:val="14"/>
        </w:rPr>
        <w:t>But at an event in March, Zinke made comments that could be interpreted as disparaging towards Native Americans.</w:t>
      </w:r>
    </w:p>
    <w:p w:rsidR="00DD6F8B" w:rsidRPr="00E72B8D" w:rsidRDefault="00DD6F8B" w:rsidP="00DD6F8B">
      <w:pPr>
        <w:rPr>
          <w:sz w:val="14"/>
        </w:rPr>
      </w:pPr>
      <w:r w:rsidRPr="00E72B8D">
        <w:rPr>
          <w:sz w:val="14"/>
        </w:rPr>
        <w:t>“</w:t>
      </w:r>
      <w:r w:rsidRPr="00E72B8D">
        <w:rPr>
          <w:u w:val="single"/>
        </w:rPr>
        <w:t>Some of the Indian reservations, you know, nowhere is more apparent, the dependence on the government</w:t>
      </w:r>
      <w:r w:rsidRPr="00E72B8D">
        <w:rPr>
          <w:sz w:val="14"/>
        </w:rPr>
        <w:t>,” he said. “</w:t>
      </w:r>
      <w:r w:rsidRPr="00E72B8D">
        <w:rPr>
          <w:u w:val="single"/>
        </w:rPr>
        <w:t>You know, more than some of the tribes that have a 70 percent unemployment rate. And then so, you know, you go back to, you want to feed someone, you need to teach a person how to fish.</w:t>
      </w:r>
      <w:r w:rsidRPr="00E72B8D">
        <w:rPr>
          <w:sz w:val="14"/>
        </w:rPr>
        <w:t>”</w:t>
      </w:r>
    </w:p>
    <w:p w:rsidR="00DD6F8B" w:rsidRPr="00030FED" w:rsidRDefault="00DD6F8B" w:rsidP="00DD6F8B">
      <w:r w:rsidRPr="00E72B8D">
        <w:rPr>
          <w:sz w:val="14"/>
        </w:rPr>
        <w:t>Zinke spokeswoman Shelby DeMars said in an email that the main difference between the two candidates involves support for coal development.</w:t>
      </w:r>
    </w:p>
    <w:p w:rsidR="00DD6F8B" w:rsidRDefault="00DD6F8B" w:rsidP="00DD6F8B">
      <w:pPr>
        <w:pStyle w:val="Heading2"/>
      </w:pPr>
      <w:r>
        <w:t>2NC – School Lunches Link</w:t>
      </w:r>
    </w:p>
    <w:p w:rsidR="00DD6F8B" w:rsidRDefault="00DD6F8B" w:rsidP="00DD6F8B">
      <w:pPr>
        <w:pStyle w:val="Heading3"/>
      </w:pPr>
      <w:r>
        <w:t xml:space="preserve">2NC – Generic </w:t>
      </w:r>
    </w:p>
    <w:p w:rsidR="00DD6F8B" w:rsidRPr="00320C9D" w:rsidRDefault="00DD6F8B" w:rsidP="00DD6F8B">
      <w:pPr>
        <w:pStyle w:val="Heading4"/>
      </w:pPr>
      <w:r>
        <w:t xml:space="preserve">School lunch programs have </w:t>
      </w:r>
      <w:r>
        <w:rPr>
          <w:u w:val="single"/>
        </w:rPr>
        <w:t>massive public support</w:t>
      </w:r>
      <w:r>
        <w:t xml:space="preserve"> – over 85%.</w:t>
      </w:r>
    </w:p>
    <w:p w:rsidR="00DD6F8B" w:rsidRDefault="00DD6F8B" w:rsidP="00DD6F8B">
      <w:r w:rsidRPr="00711CED">
        <w:rPr>
          <w:rStyle w:val="Style13ptBold"/>
        </w:rPr>
        <w:t>Reincke 15</w:t>
      </w:r>
      <w:r>
        <w:t xml:space="preserve"> (Kathy, W.K. Kellogg Foundation, “</w:t>
      </w:r>
      <w:r w:rsidRPr="00711CED">
        <w:t>Poll: Nine out of 10 Americans wa</w:t>
      </w:r>
      <w:r>
        <w:t xml:space="preserve">nt to keep school meals healthy”, Aug.18, </w:t>
      </w:r>
      <w:r w:rsidRPr="00711CED">
        <w:t>2015</w:t>
      </w:r>
      <w:r>
        <w:t xml:space="preserve">, </w:t>
      </w:r>
      <w:hyperlink r:id="rId16" w:history="1">
        <w:r w:rsidRPr="00A96395">
          <w:rPr>
            <w:rStyle w:val="Hyperlink"/>
          </w:rPr>
          <w:t>https://www.wkkf.org/news-and-media/article/2015/08/poll-nine-out-of-10-americans-want-to-keep-school-meals-healthy)</w:t>
        </w:r>
      </w:hyperlink>
    </w:p>
    <w:p w:rsidR="00DD6F8B" w:rsidRPr="000E2D93" w:rsidRDefault="00DD6F8B" w:rsidP="00DD6F8B">
      <w:pPr>
        <w:rPr>
          <w:sz w:val="14"/>
        </w:rPr>
      </w:pPr>
      <w:r w:rsidRPr="000E2D93">
        <w:rPr>
          <w:sz w:val="14"/>
        </w:rPr>
        <w:t xml:space="preserve">BATTLE CREEK, MICH. – A </w:t>
      </w:r>
      <w:r w:rsidRPr="000E2D93">
        <w:rPr>
          <w:u w:val="single"/>
        </w:rPr>
        <w:t>new national survey</w:t>
      </w:r>
      <w:r w:rsidRPr="000E2D93">
        <w:rPr>
          <w:sz w:val="14"/>
        </w:rPr>
        <w:t xml:space="preserve"> commissioned by the W.K. Kellogg Foundation (WKKF) </w:t>
      </w:r>
      <w:r w:rsidRPr="000E2D93">
        <w:rPr>
          <w:u w:val="single"/>
        </w:rPr>
        <w:t>shows that people in the United States</w:t>
      </w:r>
      <w:r w:rsidRPr="000E2D93">
        <w:rPr>
          <w:sz w:val="14"/>
        </w:rPr>
        <w:t xml:space="preserve"> </w:t>
      </w:r>
      <w:r w:rsidRPr="000E2D93">
        <w:rPr>
          <w:rStyle w:val="Emphasis"/>
        </w:rPr>
        <w:t>overwhelmingly support current efforts to keep school meals healthy</w:t>
      </w:r>
      <w:r w:rsidRPr="000E2D93">
        <w:rPr>
          <w:sz w:val="14"/>
        </w:rPr>
        <w:t>. Among the key findings:</w:t>
      </w:r>
    </w:p>
    <w:p w:rsidR="00DD6F8B" w:rsidRPr="000E2D93" w:rsidRDefault="00DD6F8B" w:rsidP="00DD6F8B">
      <w:pPr>
        <w:rPr>
          <w:u w:val="single"/>
        </w:rPr>
      </w:pPr>
      <w:r w:rsidRPr="000E2D93">
        <w:rPr>
          <w:u w:val="single"/>
        </w:rPr>
        <w:t>86 percent support today’s school nutrition standards, which are helping more than 31 million kids get their daily nutrition through healthy school meals;</w:t>
      </w:r>
    </w:p>
    <w:p w:rsidR="00DD6F8B" w:rsidRPr="000E2D93" w:rsidRDefault="00DD6F8B" w:rsidP="00DD6F8B">
      <w:pPr>
        <w:rPr>
          <w:sz w:val="14"/>
        </w:rPr>
      </w:pPr>
      <w:r w:rsidRPr="000E2D93">
        <w:rPr>
          <w:rStyle w:val="Emphasis"/>
        </w:rPr>
        <w:t>88 percent support government-funded farm to school programs</w:t>
      </w:r>
      <w:r w:rsidRPr="000E2D93">
        <w:rPr>
          <w:sz w:val="14"/>
        </w:rPr>
        <w:t xml:space="preserve">, </w:t>
      </w:r>
      <w:r w:rsidRPr="000E2D93">
        <w:rPr>
          <w:u w:val="single"/>
        </w:rPr>
        <w:t>which help supply school cafeterias with local, fresh produce</w:t>
      </w:r>
      <w:r w:rsidRPr="000E2D93">
        <w:rPr>
          <w:sz w:val="14"/>
        </w:rPr>
        <w:t>.</w:t>
      </w:r>
    </w:p>
    <w:p w:rsidR="00DD6F8B" w:rsidRPr="000E2D93" w:rsidRDefault="00DD6F8B" w:rsidP="00DD6F8B">
      <w:pPr>
        <w:rPr>
          <w:sz w:val="14"/>
        </w:rPr>
      </w:pPr>
      <w:r w:rsidRPr="000E2D93">
        <w:rPr>
          <w:sz w:val="14"/>
        </w:rPr>
        <w:t xml:space="preserve">“Our </w:t>
      </w:r>
      <w:r w:rsidRPr="000E2D93">
        <w:rPr>
          <w:u w:val="single"/>
        </w:rPr>
        <w:t>survey found that people in the U.S. overwhelmingly support strong nutrition standards and believe school meals are healthier and on the right track because of these standards</w:t>
      </w:r>
      <w:r w:rsidRPr="000E2D93">
        <w:rPr>
          <w:sz w:val="14"/>
        </w:rPr>
        <w:t>,” said La June Montgomery Tabron, president and CEO of the W.K. Kellogg Foundation.</w:t>
      </w:r>
    </w:p>
    <w:p w:rsidR="00DD6F8B" w:rsidRPr="000E2D93" w:rsidRDefault="00DD6F8B" w:rsidP="00DD6F8B">
      <w:pPr>
        <w:rPr>
          <w:sz w:val="14"/>
        </w:rPr>
      </w:pPr>
      <w:r w:rsidRPr="000E2D93">
        <w:rPr>
          <w:sz w:val="14"/>
        </w:rPr>
        <w:t>“Today, 67 percent of Americans say the nutritional quality of food served in public school cafeterias is excellent or good, which is up 41 percent from a national survey we conducted in 2010, before the standards were adopted,” she said.</w:t>
      </w:r>
    </w:p>
    <w:p w:rsidR="00DD6F8B" w:rsidRPr="000E2D93" w:rsidRDefault="00DD6F8B" w:rsidP="00DD6F8B">
      <w:pPr>
        <w:rPr>
          <w:sz w:val="14"/>
        </w:rPr>
      </w:pPr>
      <w:r w:rsidRPr="000E2D93">
        <w:rPr>
          <w:sz w:val="14"/>
        </w:rPr>
        <w:t>The survey shows people in the U.S. believe the nutrition standards are instrumental in maintaining and improving the nutritional quality of school food and supporting children’s health:</w:t>
      </w:r>
    </w:p>
    <w:p w:rsidR="00DD6F8B" w:rsidRPr="00944B31" w:rsidRDefault="00DD6F8B" w:rsidP="00DD6F8B">
      <w:pPr>
        <w:rPr>
          <w:u w:val="single"/>
        </w:rPr>
      </w:pPr>
      <w:r w:rsidRPr="00944B31">
        <w:rPr>
          <w:u w:val="single"/>
        </w:rPr>
        <w:t>86 percent say the nutrition requirements should stay the same or be strengthened;</w:t>
      </w:r>
    </w:p>
    <w:p w:rsidR="00DD6F8B" w:rsidRPr="00944B31" w:rsidRDefault="00DD6F8B" w:rsidP="00DD6F8B">
      <w:pPr>
        <w:rPr>
          <w:u w:val="single"/>
        </w:rPr>
      </w:pPr>
      <w:r w:rsidRPr="00944B31">
        <w:rPr>
          <w:u w:val="single"/>
        </w:rPr>
        <w:t>93 percent say it’s very important or somewhat important to serve nutritious foods in school to support children’s health and ensure children are ready to learn and be successful.</w:t>
      </w:r>
    </w:p>
    <w:p w:rsidR="00DD6F8B" w:rsidRPr="000E2D93" w:rsidRDefault="00DD6F8B" w:rsidP="00DD6F8B">
      <w:pPr>
        <w:rPr>
          <w:sz w:val="14"/>
        </w:rPr>
      </w:pPr>
      <w:r w:rsidRPr="000E2D93">
        <w:rPr>
          <w:sz w:val="14"/>
        </w:rPr>
        <w:t>The poll also surveyed views on farm to school programs, which bring food from local farms into school cafeterias and teach children about nutrition. Nearly 90 percent of those surveyed strongly support or somewhat support increasing government funding for farm to school programming.</w:t>
      </w:r>
    </w:p>
    <w:p w:rsidR="00DD6F8B" w:rsidRPr="000E2D93" w:rsidRDefault="00DD6F8B" w:rsidP="00DD6F8B">
      <w:pPr>
        <w:rPr>
          <w:sz w:val="14"/>
        </w:rPr>
      </w:pPr>
      <w:r w:rsidRPr="000E2D93">
        <w:rPr>
          <w:sz w:val="14"/>
        </w:rPr>
        <w:t>“Kids eat what they know – and today more than 23 million students are learning about healthy food and local farms in the classroom and cafeteria through farm to school activities,” said Anupama Joshi, executive director of the National Farm to School Network. "Farm to school not only has a significant impact on building a generation of healthy eaters, but also creates economic opportunities for farmers and supports vibrant communities. It is so exciting to see the broad public support for this win-win approach."</w:t>
      </w:r>
    </w:p>
    <w:p w:rsidR="00DD6F8B" w:rsidRPr="000E2D93" w:rsidRDefault="00DD6F8B" w:rsidP="00DD6F8B">
      <w:pPr>
        <w:rPr>
          <w:sz w:val="14"/>
        </w:rPr>
      </w:pPr>
      <w:r w:rsidRPr="000E2D93">
        <w:rPr>
          <w:sz w:val="14"/>
        </w:rPr>
        <w:t>The survey showed strong support for healthy practices both in and out of school settings.</w:t>
      </w:r>
    </w:p>
    <w:p w:rsidR="00DD6F8B" w:rsidRPr="000E2D93" w:rsidRDefault="00DD6F8B" w:rsidP="00DD6F8B">
      <w:pPr>
        <w:rPr>
          <w:u w:val="single"/>
        </w:rPr>
      </w:pPr>
      <w:r w:rsidRPr="000E2D93">
        <w:rPr>
          <w:sz w:val="14"/>
        </w:rPr>
        <w:t xml:space="preserve">Nine out of 10 people surveyed said the federal recommendations known as the Dietary Guidelines for Americans should promote water as a preferred beverage choice. Even more – </w:t>
      </w:r>
      <w:r w:rsidRPr="000E2D93">
        <w:rPr>
          <w:u w:val="single"/>
        </w:rPr>
        <w:t>91 percent – said ensuring kids have access to safe drinking water and encouraging them to consume more water is the number one or a high priority for improving the health and well-being of students.</w:t>
      </w:r>
    </w:p>
    <w:p w:rsidR="00DD6F8B" w:rsidRPr="000E2D93" w:rsidRDefault="00DD6F8B" w:rsidP="00DD6F8B">
      <w:pPr>
        <w:rPr>
          <w:sz w:val="14"/>
        </w:rPr>
      </w:pPr>
      <w:r w:rsidRPr="000E2D93">
        <w:rPr>
          <w:sz w:val="14"/>
        </w:rPr>
        <w:t xml:space="preserve">“We’re learning that kids’ need for water is often overlooked or taken for granted,” Montgomery Tabron said. "It shouldn’t be. </w:t>
      </w:r>
      <w:r w:rsidRPr="000E2D93">
        <w:rPr>
          <w:u w:val="single"/>
        </w:rPr>
        <w:t>Good hydration improves cognitive function, and recommending water as the beverage of choice can help in the fight against childhood obesity</w:t>
      </w:r>
      <w:r w:rsidRPr="000E2D93">
        <w:rPr>
          <w:sz w:val="14"/>
        </w:rPr>
        <w:t xml:space="preserve">." </w:t>
      </w:r>
    </w:p>
    <w:p w:rsidR="00DD6F8B" w:rsidRPr="000E2D93" w:rsidRDefault="00DD6F8B" w:rsidP="00DD6F8B">
      <w:pPr>
        <w:rPr>
          <w:sz w:val="14"/>
        </w:rPr>
      </w:pPr>
      <w:r w:rsidRPr="000E2D93">
        <w:rPr>
          <w:sz w:val="14"/>
        </w:rPr>
        <w:t>Additionally, 84 percent of those surveyed said they strongly or partly agree that sustainable agriculture should be part of the Dietary Guidelines for Americans.</w:t>
      </w:r>
    </w:p>
    <w:p w:rsidR="00DD6F8B" w:rsidRPr="000E2D93" w:rsidRDefault="00DD6F8B" w:rsidP="00DD6F8B">
      <w:pPr>
        <w:rPr>
          <w:sz w:val="14"/>
        </w:rPr>
      </w:pPr>
      <w:r w:rsidRPr="000E2D93">
        <w:rPr>
          <w:sz w:val="14"/>
        </w:rPr>
        <w:t>Complete poll results are available online at wkkf.org/2015SchoolFoodPoll. The poll is being discussed on social media with the hashtag #KeepKidsHealthy.</w:t>
      </w:r>
    </w:p>
    <w:p w:rsidR="00DD6F8B" w:rsidRDefault="00DD6F8B" w:rsidP="00DD6F8B">
      <w:r w:rsidRPr="000E2D93">
        <w:rPr>
          <w:sz w:val="14"/>
        </w:rPr>
        <w:t>The survey was conducted by LJR Custom Strategies of 1,200 randomly selected adults across the U.S. using landline or mobile phones from May 17-27, 2015. It has a margin of error of plus or minus 2.9 percent.</w:t>
      </w:r>
    </w:p>
    <w:p w:rsidR="00DD6F8B" w:rsidRDefault="00DD6F8B" w:rsidP="00DD6F8B"/>
    <w:p w:rsidR="00DD6F8B" w:rsidRDefault="00DD6F8B" w:rsidP="00DD6F8B">
      <w:pPr>
        <w:pStyle w:val="Heading4"/>
      </w:pPr>
      <w:r>
        <w:t xml:space="preserve">Public support continues to grow for school lunches – Obama, Tom Vilsack, SNA, etc. </w:t>
      </w:r>
    </w:p>
    <w:p w:rsidR="00DD6F8B" w:rsidRPr="00726834" w:rsidRDefault="00DD6F8B" w:rsidP="00DD6F8B">
      <w:r w:rsidRPr="00726834">
        <w:rPr>
          <w:rStyle w:val="Style13ptBold"/>
        </w:rPr>
        <w:t>USDA 6/1</w:t>
      </w:r>
      <w:r>
        <w:t xml:space="preserve"> (“</w:t>
      </w:r>
      <w:r w:rsidRPr="00D035EB">
        <w:rPr>
          <w:rStyle w:val="Emphasis"/>
        </w:rPr>
        <w:t>Support for Healthy Meals Standards Continues to Grow</w:t>
      </w:r>
      <w:r>
        <w:t xml:space="preserve">”, </w:t>
      </w:r>
      <w:r w:rsidRPr="00726834">
        <w:t>06/01/2017</w:t>
      </w:r>
      <w:r>
        <w:t xml:space="preserve">, </w:t>
      </w:r>
      <w:r w:rsidRPr="00726834">
        <w:t>https://www.fns.usda.gov/pressrelease/2014/012714</w:t>
      </w:r>
      <w:r>
        <w:t>)</w:t>
      </w:r>
    </w:p>
    <w:p w:rsidR="00DD6F8B" w:rsidRPr="00D035EB" w:rsidRDefault="00DD6F8B" w:rsidP="00DD6F8B">
      <w:pPr>
        <w:rPr>
          <w:sz w:val="16"/>
        </w:rPr>
      </w:pPr>
      <w:r w:rsidRPr="00944B31">
        <w:rPr>
          <w:u w:val="single"/>
        </w:rPr>
        <w:t xml:space="preserve">In 2010, Congress passed the Healthy, Hunger-Free Kids Act with bipartisan support to help ensure every American child has to the nutritious food they need to perform well in school and grow into healthy adults. </w:t>
      </w:r>
      <w:r w:rsidRPr="00D035EB">
        <w:rPr>
          <w:sz w:val="16"/>
        </w:rPr>
        <w:t>With one-third of American children obese or overweight, the law was designed to help reduce America's childhood obesity epidemic and cut down on other health risks for America's children. The Healthy, Hungry Free Kids Act helps schools across the country produce balanced meals that meet basic health standards based on recommendations from the Institute of Medicine.</w:t>
      </w:r>
    </w:p>
    <w:p w:rsidR="00DD6F8B" w:rsidRPr="00D035EB" w:rsidRDefault="00DD6F8B" w:rsidP="00DD6F8B">
      <w:pPr>
        <w:rPr>
          <w:sz w:val="16"/>
        </w:rPr>
      </w:pPr>
      <w:r w:rsidRPr="00D035EB">
        <w:rPr>
          <w:sz w:val="16"/>
        </w:rPr>
        <w:t xml:space="preserve">Now, </w:t>
      </w:r>
      <w:r w:rsidRPr="00D035EB">
        <w:rPr>
          <w:u w:val="single"/>
        </w:rPr>
        <w:t>just as childhood obesity rates are finally starting to level off, House Republicans are trying to rollback healthy meal standards and undermine efforts to provide kids with more nutritious food.</w:t>
      </w:r>
      <w:r w:rsidRPr="00D035EB">
        <w:rPr>
          <w:sz w:val="16"/>
        </w:rPr>
        <w:t xml:space="preserve"> But </w:t>
      </w:r>
      <w:r w:rsidRPr="00D035EB">
        <w:rPr>
          <w:rStyle w:val="Emphasis"/>
        </w:rPr>
        <w:t xml:space="preserve">more and more leaders are voicing strong support </w:t>
      </w:r>
      <w:r w:rsidRPr="00D035EB">
        <w:rPr>
          <w:u w:val="single"/>
        </w:rPr>
        <w:t xml:space="preserve">for keeping healthy meals in schools, including: the American Medical Association, the American Academy of Pediatrics, the Parent Teacher Association and teachers' organizations, retired generals concerned about our country's military readiness, newspaper editorial boards across the country, 19 past presidents of the School Nutrition Association, and many others </w:t>
      </w:r>
      <w:r w:rsidRPr="00D035EB">
        <w:rPr>
          <w:sz w:val="16"/>
        </w:rPr>
        <w:t>are all voicing strong support for healthy school meals.</w:t>
      </w:r>
    </w:p>
    <w:p w:rsidR="00DD6F8B" w:rsidRPr="00D035EB" w:rsidRDefault="00DD6F8B" w:rsidP="00DD6F8B">
      <w:pPr>
        <w:rPr>
          <w:sz w:val="16"/>
        </w:rPr>
      </w:pPr>
      <w:r w:rsidRPr="00D035EB">
        <w:rPr>
          <w:sz w:val="16"/>
        </w:rPr>
        <w:t>Here's what others are saying about the need to keep healthy meals for kids in America's schools:</w:t>
      </w:r>
    </w:p>
    <w:p w:rsidR="00DD6F8B" w:rsidRPr="00D035EB" w:rsidRDefault="00DD6F8B" w:rsidP="00DD6F8B">
      <w:pPr>
        <w:rPr>
          <w:sz w:val="16"/>
        </w:rPr>
      </w:pPr>
      <w:r w:rsidRPr="00D035EB">
        <w:rPr>
          <w:rStyle w:val="Emphasis"/>
        </w:rPr>
        <w:t>First Lady of the United States Michelle Obama</w:t>
      </w:r>
      <w:r w:rsidRPr="00D035EB">
        <w:rPr>
          <w:sz w:val="16"/>
        </w:rPr>
        <w:t>:</w:t>
      </w:r>
    </w:p>
    <w:p w:rsidR="00DD6F8B" w:rsidRPr="00D035EB" w:rsidRDefault="00DD6F8B" w:rsidP="00DD6F8B">
      <w:pPr>
        <w:rPr>
          <w:sz w:val="16"/>
        </w:rPr>
      </w:pPr>
      <w:r w:rsidRPr="00D035EB">
        <w:rPr>
          <w:sz w:val="16"/>
        </w:rPr>
        <w:t xml:space="preserve">"When we began our Let's Move! initiative four years ago, we set one simple but ambitious goal: to end the epidemic of childhood obesity in a generation so that kids born today will grow up healthy... Back in 2010, Congress passed the Healthy, Hunger-Free Kids Act, which set higher nutritional standards for school lunches, also based on recommendations from the Institute of Medicine. Today, </w:t>
      </w:r>
      <w:r w:rsidRPr="00D035EB">
        <w:rPr>
          <w:u w:val="single"/>
        </w:rPr>
        <w:t>90 percent of schools report that they are meeting these new standards</w:t>
      </w:r>
      <w:r w:rsidRPr="00D035EB">
        <w:rPr>
          <w:sz w:val="16"/>
        </w:rPr>
        <w:t xml:space="preserve">. </w:t>
      </w:r>
      <w:r w:rsidRPr="00D035EB">
        <w:rPr>
          <w:u w:val="single"/>
        </w:rPr>
        <w:t xml:space="preserve">As a result, kids are now getting more fruits, vegetables, whole grains and other foods they need to be healthy. This is a big win for parents who are working hard to serve their kids balanced meals at home and don't want their efforts undermined during the day at school. </w:t>
      </w:r>
      <w:r w:rsidRPr="00D035EB">
        <w:rPr>
          <w:sz w:val="16"/>
        </w:rPr>
        <w:t>And it's a big win for all of us since we spend more than $10 billion a year on school lunches and should not be spending those hard-earned taxpayer dollars on junk food for our children." – Opinion column, The Campaign for Junk Food, May 28, 2014</w:t>
      </w:r>
    </w:p>
    <w:p w:rsidR="00DD6F8B" w:rsidRPr="00D035EB" w:rsidRDefault="00DD6F8B" w:rsidP="00DD6F8B">
      <w:pPr>
        <w:rPr>
          <w:sz w:val="16"/>
        </w:rPr>
      </w:pPr>
      <w:r w:rsidRPr="00D035EB">
        <w:rPr>
          <w:rStyle w:val="Emphasis"/>
        </w:rPr>
        <w:t>Secretary of Agriculture Tom Vilsack and former Bush Administration Secretary of Agriculture Ann Veneman</w:t>
      </w:r>
      <w:r w:rsidRPr="00D035EB">
        <w:rPr>
          <w:sz w:val="16"/>
        </w:rPr>
        <w:t>:</w:t>
      </w:r>
    </w:p>
    <w:p w:rsidR="00DD6F8B" w:rsidRPr="00D035EB" w:rsidRDefault="00DD6F8B" w:rsidP="00DD6F8B">
      <w:pPr>
        <w:rPr>
          <w:sz w:val="16"/>
        </w:rPr>
      </w:pPr>
      <w:r w:rsidRPr="00D035EB">
        <w:rPr>
          <w:sz w:val="16"/>
        </w:rPr>
        <w:t>"Four years ago, Congress, in a strong bipartisan effort, committed to America's children that they would enjoy healthier and more nutritious meals at school. Sadly</w:t>
      </w:r>
      <w:r w:rsidRPr="00D035EB">
        <w:rPr>
          <w:u w:val="single"/>
        </w:rPr>
        <w:t>, just as we are beginning to see the Healthy, Hunger-Free Kids Act of 2010 succeed, some in Congress want to step back from that commitment. Now is not the time to backpedal on a healthier future for our kids.</w:t>
      </w:r>
      <w:r w:rsidRPr="00D035EB">
        <w:rPr>
          <w:sz w:val="16"/>
        </w:rPr>
        <w:t xml:space="preserve"> Two-thirds of adults and one-third of American children are overweight or obese. </w:t>
      </w:r>
      <w:r w:rsidRPr="00D035EB">
        <w:rPr>
          <w:u w:val="single"/>
        </w:rPr>
        <w:t>The cost of treating obesity-related illnesses is $190.2 billion per year, dragging down our economy and increasing budget deficits. If nothing changes, this generation of children will be the first to live shorter lives than their parents.</w:t>
      </w:r>
      <w:r w:rsidRPr="00D035EB">
        <w:rPr>
          <w:sz w:val="16"/>
        </w:rPr>
        <w:t>" – Jointly authored opinion column, Don't Play Politics with Children's Health, The Hill</w:t>
      </w:r>
    </w:p>
    <w:p w:rsidR="00DD6F8B" w:rsidRPr="00D035EB" w:rsidRDefault="00DD6F8B" w:rsidP="00DD6F8B">
      <w:pPr>
        <w:rPr>
          <w:sz w:val="16"/>
        </w:rPr>
      </w:pPr>
      <w:r w:rsidRPr="00D035EB">
        <w:rPr>
          <w:rStyle w:val="Emphasis"/>
        </w:rPr>
        <w:t>School Nutrition Association Past Presidents Initiative</w:t>
      </w:r>
      <w:r w:rsidRPr="00D035EB">
        <w:rPr>
          <w:sz w:val="16"/>
        </w:rPr>
        <w:t xml:space="preserve"> (19 former presidents of the School Nutrition Association, in a letter to Congress):</w:t>
      </w:r>
    </w:p>
    <w:p w:rsidR="00DD6F8B" w:rsidRPr="00D035EB" w:rsidRDefault="00DD6F8B" w:rsidP="00DD6F8B">
      <w:pPr>
        <w:rPr>
          <w:sz w:val="16"/>
        </w:rPr>
      </w:pPr>
      <w:r w:rsidRPr="00D035EB">
        <w:rPr>
          <w:sz w:val="16"/>
        </w:rPr>
        <w:t xml:space="preserve">"We the undersigned past presidents of the School Nutrition Association, understand that major change takes time and a commitment to the goal that prompted the change. We believe most communities and schools want school nutrition programs that help children learn to enjoy healthy foods. </w:t>
      </w:r>
      <w:r w:rsidRPr="00D035EB">
        <w:rPr>
          <w:u w:val="single"/>
        </w:rPr>
        <w:t>We are confident that the broad public support for HHFKA and USDA's demonstrated willingness to work with school leaders to solve implementation issues will prevail and create stronger school nutrition programs.</w:t>
      </w:r>
      <w:r w:rsidRPr="00D035EB">
        <w:rPr>
          <w:sz w:val="16"/>
        </w:rPr>
        <w:t>"</w:t>
      </w:r>
    </w:p>
    <w:p w:rsidR="00DD6F8B" w:rsidRPr="00D035EB" w:rsidRDefault="00DD6F8B" w:rsidP="00DD6F8B">
      <w:pPr>
        <w:rPr>
          <w:sz w:val="16"/>
        </w:rPr>
      </w:pPr>
      <w:r w:rsidRPr="00D035EB">
        <w:rPr>
          <w:rStyle w:val="Emphasis"/>
        </w:rPr>
        <w:t>Mission: Readiness</w:t>
      </w:r>
      <w:r w:rsidRPr="00D035EB">
        <w:rPr>
          <w:sz w:val="16"/>
        </w:rPr>
        <w:t>:</w:t>
      </w:r>
    </w:p>
    <w:p w:rsidR="00DD6F8B" w:rsidRPr="00D035EB" w:rsidRDefault="00DD6F8B" w:rsidP="00DD6F8B">
      <w:pPr>
        <w:rPr>
          <w:sz w:val="16"/>
        </w:rPr>
      </w:pPr>
      <w:r w:rsidRPr="00D035EB">
        <w:rPr>
          <w:sz w:val="16"/>
        </w:rPr>
        <w:t>"We all know that obesity rates among children have increased dramatically in recent decades. This is not only a serious health concern for these children, it has also affected who can join the military: more than one in five young Americans is too overweight to enlist; and being overweight or obese is the leading medical reason why young adults cannot join the military...We are at an important juncture. Schools are capable of serving healthier foods and the vast majority are already doing so. Congress should resist efforts to derail continued implementation of science-based nutrition guidelines for school meals and snacks. Together, we can make sure that America's child obesity crisis does not become a national security crisis." – Retired Major General Tracy Strevey, Jr., MD, former Commander of U.S. Army Health Services Command</w:t>
      </w:r>
    </w:p>
    <w:p w:rsidR="00DD6F8B" w:rsidRPr="00D035EB" w:rsidRDefault="00DD6F8B" w:rsidP="00DD6F8B">
      <w:pPr>
        <w:rPr>
          <w:sz w:val="16"/>
        </w:rPr>
      </w:pPr>
      <w:r w:rsidRPr="00D035EB">
        <w:rPr>
          <w:rStyle w:val="Emphasis"/>
        </w:rPr>
        <w:t>National Parent Teacher Association</w:t>
      </w:r>
      <w:r w:rsidRPr="00D035EB">
        <w:rPr>
          <w:sz w:val="16"/>
        </w:rPr>
        <w:t>:</w:t>
      </w:r>
    </w:p>
    <w:p w:rsidR="00DD6F8B" w:rsidRPr="00D035EB" w:rsidRDefault="00DD6F8B" w:rsidP="00DD6F8B">
      <w:pPr>
        <w:rPr>
          <w:sz w:val="16"/>
        </w:rPr>
      </w:pPr>
      <w:r w:rsidRPr="00D035EB">
        <w:rPr>
          <w:sz w:val="16"/>
        </w:rPr>
        <w:t>"Implementation of provisions included in the last reauthorization of the Child Nutrition Act - the 2010 Healthy, Hunger-Free Kids Act - continues to be a top priority for National PTA. The law dramatically improves the quality of the National School Lunch and Breakfast Programs, increases the reimbursement rate for meals served, supports community efforts to reduce childhood hunger, establishes nutrition standards for all foods sold in schools, and includes improvements to strengthen Local Wellness Policies (LWPs)." – Otha Thornton, President</w:t>
      </w:r>
    </w:p>
    <w:p w:rsidR="00DD6F8B" w:rsidRPr="00D035EB" w:rsidRDefault="00DD6F8B" w:rsidP="00DD6F8B">
      <w:pPr>
        <w:rPr>
          <w:sz w:val="16"/>
        </w:rPr>
      </w:pPr>
      <w:r w:rsidRPr="00D035EB">
        <w:rPr>
          <w:rStyle w:val="Emphasis"/>
        </w:rPr>
        <w:t>National Education Association</w:t>
      </w:r>
      <w:r w:rsidRPr="00D035EB">
        <w:rPr>
          <w:sz w:val="16"/>
        </w:rPr>
        <w:t>:</w:t>
      </w:r>
    </w:p>
    <w:p w:rsidR="00DD6F8B" w:rsidRPr="00D035EB" w:rsidRDefault="00DD6F8B" w:rsidP="00DD6F8B">
      <w:pPr>
        <w:rPr>
          <w:sz w:val="16"/>
        </w:rPr>
      </w:pPr>
      <w:r w:rsidRPr="00D035EB">
        <w:rPr>
          <w:sz w:val="16"/>
        </w:rPr>
        <w:t>"National Education Association strongly supports the school meal nutrition standards in the Healthy Hunger-Free Kids Act. These common-sense requirements are essential to ensuring all children a healthy and successful start in life, particularly those whose families cannot afford to provide fresh fruits and vegetables and other healthy foods at home on a regular basis. The benefits and cost-savings to our children and our nation in the long-run will be significant." – Dennis Van Roekel, President</w:t>
      </w:r>
    </w:p>
    <w:p w:rsidR="00DD6F8B" w:rsidRPr="00D035EB" w:rsidRDefault="00DD6F8B" w:rsidP="00DD6F8B">
      <w:pPr>
        <w:rPr>
          <w:sz w:val="16"/>
        </w:rPr>
      </w:pPr>
      <w:r w:rsidRPr="00D035EB">
        <w:rPr>
          <w:rStyle w:val="Emphasis"/>
        </w:rPr>
        <w:t>Academy of Nutrition and Dietetics</w:t>
      </w:r>
      <w:r w:rsidRPr="00D035EB">
        <w:rPr>
          <w:sz w:val="16"/>
        </w:rPr>
        <w:t>:</w:t>
      </w:r>
    </w:p>
    <w:p w:rsidR="00DD6F8B" w:rsidRPr="00D035EB" w:rsidRDefault="00DD6F8B" w:rsidP="00DD6F8B">
      <w:pPr>
        <w:rPr>
          <w:sz w:val="16"/>
        </w:rPr>
      </w:pPr>
      <w:r w:rsidRPr="00D035EB">
        <w:rPr>
          <w:sz w:val="16"/>
        </w:rPr>
        <w:t>"After only one year post-implementation, 90 percent of schools are meeting the new lunch standards. But with change comes challenges, and the Healthy, Hunger-Free Kids Act was no exception. There is now a debate in the House to make changes to impede this progress. With the positive results, we have seen already, let's work together to help the remaining schools cross the finish line." – President, Sonja L Connor, MS, RDN, LD, President-Elect, Evelyn F Crayton, EdD, RDN, LDN, Past President, Dr. Glenna R McCollum, MPH, RDN and Chief Executive Officer, Patricia M Babjak, GSLIS</w:t>
      </w:r>
    </w:p>
    <w:p w:rsidR="00DD6F8B" w:rsidRPr="00D035EB" w:rsidRDefault="00DD6F8B" w:rsidP="00DD6F8B">
      <w:pPr>
        <w:rPr>
          <w:sz w:val="16"/>
        </w:rPr>
      </w:pPr>
      <w:r w:rsidRPr="00D035EB">
        <w:rPr>
          <w:rStyle w:val="Emphasis"/>
        </w:rPr>
        <w:t>American Medical Association</w:t>
      </w:r>
      <w:r w:rsidRPr="00D035EB">
        <w:rPr>
          <w:sz w:val="16"/>
        </w:rPr>
        <w:t>:</w:t>
      </w:r>
    </w:p>
    <w:p w:rsidR="00DD6F8B" w:rsidRPr="00D035EB" w:rsidRDefault="00DD6F8B" w:rsidP="00DD6F8B">
      <w:pPr>
        <w:rPr>
          <w:sz w:val="16"/>
        </w:rPr>
      </w:pPr>
      <w:r w:rsidRPr="00D035EB">
        <w:rPr>
          <w:sz w:val="16"/>
        </w:rPr>
        <w:t>"Obesity, diabetes, and cardiovascular disease are very real challenges facing far too many of our kids and the American Medical Association supports ongoing steps to improve their overall health and nutrition, including healthier school meals and reduced consumption of sugar sweetened beverages. Congress should not undermine the Institute of Medicine's science-based standards that were developed to ensure kids are eating healthy food while in school. Schools should be safe zones where kids learn healthy habits based on the best available science, and not undermined by politics or corporate influence." – Ardis Dee Hoven, President</w:t>
      </w:r>
    </w:p>
    <w:p w:rsidR="00DD6F8B" w:rsidRPr="00D035EB" w:rsidRDefault="00DD6F8B" w:rsidP="00DD6F8B">
      <w:pPr>
        <w:rPr>
          <w:sz w:val="16"/>
        </w:rPr>
      </w:pPr>
      <w:r w:rsidRPr="00D035EB">
        <w:rPr>
          <w:rStyle w:val="Emphasis"/>
        </w:rPr>
        <w:t>American Academy of Pediatrics</w:t>
      </w:r>
      <w:r w:rsidRPr="00D035EB">
        <w:rPr>
          <w:sz w:val="16"/>
        </w:rPr>
        <w:t>:</w:t>
      </w:r>
    </w:p>
    <w:p w:rsidR="00DD6F8B" w:rsidRPr="00D035EB" w:rsidRDefault="00DD6F8B" w:rsidP="00DD6F8B">
      <w:pPr>
        <w:rPr>
          <w:sz w:val="16"/>
        </w:rPr>
      </w:pPr>
      <w:r w:rsidRPr="00D035EB">
        <w:rPr>
          <w:sz w:val="16"/>
        </w:rPr>
        <w:t>"On behalf of the American Academy of Pediatrics (AAP), a non-profit professional organization of 62,000 primary care pediatricians, pediatric medical subspecialists, and pediatric surgical specialists dedicated to the health, safety, and well-being of infants, children, adolescents, and young adults, I write to urge you to maintain the nutritional standards and scientific integrity of the school meals program and the Special Supplemental Nutrition Program for Women, Infants, and Children, or WIC." – James M. Perrin, MD, FAAP, President</w:t>
      </w:r>
    </w:p>
    <w:p w:rsidR="00DD6F8B" w:rsidRPr="00D035EB" w:rsidRDefault="00DD6F8B" w:rsidP="00DD6F8B">
      <w:pPr>
        <w:rPr>
          <w:sz w:val="16"/>
        </w:rPr>
      </w:pPr>
      <w:r w:rsidRPr="00D035EB">
        <w:rPr>
          <w:rStyle w:val="Emphasis"/>
        </w:rPr>
        <w:t>American Heart Association/American Stroke Association</w:t>
      </w:r>
      <w:r w:rsidRPr="00D035EB">
        <w:rPr>
          <w:sz w:val="16"/>
        </w:rPr>
        <w:t>:</w:t>
      </w:r>
    </w:p>
    <w:p w:rsidR="00DD6F8B" w:rsidRPr="00D035EB" w:rsidRDefault="00DD6F8B" w:rsidP="00DD6F8B">
      <w:pPr>
        <w:rPr>
          <w:sz w:val="16"/>
        </w:rPr>
      </w:pPr>
      <w:r w:rsidRPr="00D035EB">
        <w:rPr>
          <w:sz w:val="16"/>
        </w:rPr>
        <w:t>On behalf of the American Heart Association/American Stroke Association and its more than 22 million volunteers, I am writing to express our strong support for the school food nutrition standards set forth by the Healthy, Hunger-Free Kids Act. We vigorously opposed any attempt to eliminate or roll back policies such as the whole grain and sodium standards, fruits and vegetable servings, and Smart Snacks implementation. Delaying or even abolishing these standards puts our children's health in jeopardy and sets them on an early path to heart disease, stroke, disability, and early death. – Nancy Brown, CEO</w:t>
      </w:r>
    </w:p>
    <w:p w:rsidR="00DD6F8B" w:rsidRPr="00D035EB" w:rsidRDefault="00DD6F8B" w:rsidP="00DD6F8B">
      <w:pPr>
        <w:rPr>
          <w:sz w:val="16"/>
        </w:rPr>
      </w:pPr>
      <w:r w:rsidRPr="00D035EB">
        <w:rPr>
          <w:rStyle w:val="Emphasis"/>
        </w:rPr>
        <w:t>American Cancer Society Cancer Action Network</w:t>
      </w:r>
      <w:r w:rsidRPr="00D035EB">
        <w:rPr>
          <w:sz w:val="16"/>
        </w:rPr>
        <w:t>:</w:t>
      </w:r>
    </w:p>
    <w:p w:rsidR="00DD6F8B" w:rsidRPr="00D035EB" w:rsidRDefault="00DD6F8B" w:rsidP="00DD6F8B">
      <w:pPr>
        <w:rPr>
          <w:sz w:val="16"/>
        </w:rPr>
      </w:pPr>
      <w:r w:rsidRPr="00D035EB">
        <w:rPr>
          <w:sz w:val="16"/>
        </w:rPr>
        <w:t>For decades, Congress has wisely ensured that federal child nutrition programs have been guided by science. ACS CAN, along with 100 national organizations and many more state and local groups, oppose attempts to use the appropriations process to change or weaken the federal child nutrition programs, including the proposed school meal waivers and changes to the WIC program requirements. We believe that the federal child nutrition programs should be guided by science, rather than politics. – Chris Hansen, President</w:t>
      </w:r>
    </w:p>
    <w:p w:rsidR="00DD6F8B" w:rsidRPr="00D035EB" w:rsidRDefault="00DD6F8B" w:rsidP="00DD6F8B">
      <w:pPr>
        <w:rPr>
          <w:sz w:val="16"/>
        </w:rPr>
      </w:pPr>
      <w:r w:rsidRPr="00D035EB">
        <w:rPr>
          <w:rStyle w:val="Emphasis"/>
        </w:rPr>
        <w:t>Alliance for a Healthier Generation</w:t>
      </w:r>
      <w:r w:rsidRPr="00D035EB">
        <w:rPr>
          <w:sz w:val="16"/>
        </w:rPr>
        <w:t>:</w:t>
      </w:r>
    </w:p>
    <w:p w:rsidR="00DD6F8B" w:rsidRPr="00D035EB" w:rsidRDefault="00DD6F8B" w:rsidP="00DD6F8B">
      <w:pPr>
        <w:rPr>
          <w:sz w:val="16"/>
        </w:rPr>
      </w:pPr>
      <w:r w:rsidRPr="00D035EB">
        <w:rPr>
          <w:sz w:val="16"/>
        </w:rPr>
        <w:t>As we soon close out the 2013 – 2014 school year, we should be celebrating-not rolling back-the great progress that schools have made toward implementing the USDA's school nutrition standards. Nationwide, we know that over 90% of schools are meeting or exceeding the nutrition standards for school meals established in 2012. This is a significant win for the health of our children and proof that positive change is possible. – Howell Wechsler, CEO</w:t>
      </w:r>
    </w:p>
    <w:p w:rsidR="00DD6F8B" w:rsidRPr="00D035EB" w:rsidRDefault="00DD6F8B" w:rsidP="00DD6F8B">
      <w:pPr>
        <w:rPr>
          <w:sz w:val="16"/>
        </w:rPr>
      </w:pPr>
      <w:r w:rsidRPr="00D035EB">
        <w:rPr>
          <w:rStyle w:val="Emphasis"/>
        </w:rPr>
        <w:t>Trust for America's Health</w:t>
      </w:r>
      <w:r w:rsidRPr="00D035EB">
        <w:rPr>
          <w:sz w:val="16"/>
        </w:rPr>
        <w:t>:</w:t>
      </w:r>
    </w:p>
    <w:p w:rsidR="00DD6F8B" w:rsidRPr="00D035EB" w:rsidRDefault="00DD6F8B" w:rsidP="00DD6F8B">
      <w:pPr>
        <w:rPr>
          <w:sz w:val="16"/>
        </w:rPr>
      </w:pPr>
      <w:r w:rsidRPr="00D035EB">
        <w:rPr>
          <w:sz w:val="16"/>
        </w:rPr>
        <w:t>"We urge Congress to oppose any provisions that would attempt to roll back school nutrition standards-and, in so doing, decrease access to healthy foods like whole grains, fruits and vegetables and increase the consumption of salt, sugar and fat. With more than 90 percent of participating schools reporting success in meeting nutrition standards set forth by the Healthy, Hunger-Free Kids Act, for the first time in decades, children are eating healthier at school." – Jeffrey Levi, PhD, Executive Director</w:t>
      </w:r>
    </w:p>
    <w:p w:rsidR="00DD6F8B" w:rsidRPr="00D035EB" w:rsidRDefault="00DD6F8B" w:rsidP="00DD6F8B">
      <w:pPr>
        <w:rPr>
          <w:sz w:val="16"/>
        </w:rPr>
      </w:pPr>
      <w:r w:rsidRPr="00D035EB">
        <w:rPr>
          <w:rStyle w:val="Emphasis"/>
        </w:rPr>
        <w:t>United Fresh Produce Association</w:t>
      </w:r>
      <w:r w:rsidRPr="00D035EB">
        <w:rPr>
          <w:sz w:val="16"/>
        </w:rPr>
        <w:t>:</w:t>
      </w:r>
    </w:p>
    <w:p w:rsidR="00DD6F8B" w:rsidRPr="00D035EB" w:rsidRDefault="00DD6F8B" w:rsidP="00DD6F8B">
      <w:pPr>
        <w:rPr>
          <w:sz w:val="16"/>
        </w:rPr>
      </w:pPr>
      <w:r w:rsidRPr="00D035EB">
        <w:rPr>
          <w:sz w:val="16"/>
        </w:rPr>
        <w:t>"The fresh produce industry stands ready to support school foodservice directors in implementing the fruit and vegetable requirements. Serving one-half cup of fruits and vegetables, in ways that kids love and want to eat, is one goal that we are already accomplishing together. We commit to providing school foodservice directors with technical assistance, training in produce procurement and handling, and sharing best practices of what's working in thousands of schools across the country. This should not be a partisan issue for rancorous debate. We can all stand together to put the health of America's children first, while giving schools the technical support they need to comply with these very basic standards. Please do not vote to cut out one-half cup of fruits and vegetables from school meals. Without at least one serving of a fruit or vegetable, I don't believe we could even call it a meal. We urge you to support any amendments in the full Committee that would preserve these critical nutrition standards." – Thomas E. Stenzel, President and CEO</w:t>
      </w:r>
    </w:p>
    <w:p w:rsidR="00DD6F8B" w:rsidRPr="00D035EB" w:rsidRDefault="00DD6F8B" w:rsidP="00DD6F8B">
      <w:pPr>
        <w:rPr>
          <w:sz w:val="16"/>
        </w:rPr>
      </w:pPr>
      <w:r w:rsidRPr="00D035EB">
        <w:rPr>
          <w:rStyle w:val="Emphasis"/>
        </w:rPr>
        <w:t>American Federation of Teachers</w:t>
      </w:r>
      <w:r w:rsidRPr="00D035EB">
        <w:rPr>
          <w:sz w:val="16"/>
        </w:rPr>
        <w:t>:</w:t>
      </w:r>
    </w:p>
    <w:p w:rsidR="00DD6F8B" w:rsidRPr="00D035EB" w:rsidRDefault="00DD6F8B" w:rsidP="00DD6F8B">
      <w:pPr>
        <w:rPr>
          <w:sz w:val="16"/>
        </w:rPr>
      </w:pPr>
      <w:r w:rsidRPr="00D035EB">
        <w:rPr>
          <w:sz w:val="16"/>
        </w:rPr>
        <w:t>"Our kids come first. That is why communities, parents, food service workers, and educators came together, demanded change, and supported access to healthier meals for all students. These standards are now in place and are working. The American Federation of Teachers is proud to stand with first lady Michelle Obama, advocates, parents, food service workers, teachers, school support staff and communities against any roll back of the current nutrition standards for school meals." – Randi Weingarten, President</w:t>
      </w:r>
    </w:p>
    <w:p w:rsidR="00DD6F8B" w:rsidRPr="00D035EB" w:rsidRDefault="00DD6F8B" w:rsidP="00DD6F8B">
      <w:pPr>
        <w:rPr>
          <w:sz w:val="16"/>
        </w:rPr>
      </w:pPr>
      <w:r w:rsidRPr="00D035EB">
        <w:rPr>
          <w:rStyle w:val="Emphasis"/>
        </w:rPr>
        <w:t>Members of the Faith Community</w:t>
      </w:r>
      <w:r w:rsidRPr="00D035EB">
        <w:rPr>
          <w:sz w:val="16"/>
        </w:rPr>
        <w:t>:</w:t>
      </w:r>
    </w:p>
    <w:p w:rsidR="00DD6F8B" w:rsidRPr="00D035EB" w:rsidRDefault="00DD6F8B" w:rsidP="00DD6F8B">
      <w:pPr>
        <w:rPr>
          <w:sz w:val="16"/>
        </w:rPr>
      </w:pPr>
      <w:r w:rsidRPr="00D035EB">
        <w:rPr>
          <w:sz w:val="16"/>
        </w:rPr>
        <w:t>"As members of the faith community, we write to express our opposition to efforts to revise federal child nutrition programs through the appropriations process and urge you to ensure these nutrition programs continue to be based on the best available nutritional science, not special or political interests." – 18 Members of the Faith Community</w:t>
      </w:r>
    </w:p>
    <w:p w:rsidR="00DD6F8B" w:rsidRPr="00D035EB" w:rsidRDefault="00DD6F8B" w:rsidP="00DD6F8B">
      <w:pPr>
        <w:rPr>
          <w:sz w:val="16"/>
        </w:rPr>
      </w:pPr>
      <w:r w:rsidRPr="00D035EB">
        <w:rPr>
          <w:rStyle w:val="Emphasis"/>
        </w:rPr>
        <w:t>The New York Times</w:t>
      </w:r>
      <w:r w:rsidRPr="00D035EB">
        <w:rPr>
          <w:sz w:val="16"/>
        </w:rPr>
        <w:t>:</w:t>
      </w:r>
    </w:p>
    <w:p w:rsidR="00DD6F8B" w:rsidRPr="00D035EB" w:rsidRDefault="00DD6F8B" w:rsidP="00DD6F8B">
      <w:pPr>
        <w:rPr>
          <w:sz w:val="16"/>
        </w:rPr>
      </w:pPr>
      <w:r w:rsidRPr="00D035EB">
        <w:rPr>
          <w:sz w:val="16"/>
        </w:rPr>
        <w:t>"Republicans on a powerful House committee have balked at requiring all schools to serve healthy lunches in the coming school year. The action drew a well-deserved rebuke from the first lady, Michelle Obama, who has focused public attention on combating obesity among young people through exercise and better nutrition. Let's hope the Senate holds out against such inanity... The guidelines are not all that difficult to meet; 90 percent of the nation's schools have been able to do so." – Editorial, Bad Food in School Cafeterias, June 1, 2014</w:t>
      </w:r>
    </w:p>
    <w:p w:rsidR="00DD6F8B" w:rsidRPr="00D035EB" w:rsidRDefault="00DD6F8B" w:rsidP="00DD6F8B">
      <w:pPr>
        <w:rPr>
          <w:sz w:val="16"/>
        </w:rPr>
      </w:pPr>
      <w:r w:rsidRPr="00D035EB">
        <w:rPr>
          <w:rStyle w:val="Emphasis"/>
        </w:rPr>
        <w:t>The Washington Post</w:t>
      </w:r>
      <w:r w:rsidRPr="00D035EB">
        <w:rPr>
          <w:sz w:val="16"/>
        </w:rPr>
        <w:t>:</w:t>
      </w:r>
    </w:p>
    <w:p w:rsidR="00DD6F8B" w:rsidRPr="00D035EB" w:rsidRDefault="00DD6F8B" w:rsidP="00DD6F8B">
      <w:pPr>
        <w:rPr>
          <w:sz w:val="16"/>
        </w:rPr>
      </w:pPr>
      <w:r w:rsidRPr="00D035EB">
        <w:rPr>
          <w:sz w:val="16"/>
        </w:rPr>
        <w:t>"The Federal government spends more than $10 billion a year on the National School Lunch Program, which serves more than 30 million students in kindergarten through 12th grade. For that, taxpayers should expect schools not to feed their children junk. That was the reasonable logic behind a 2010 law requiring stronger federal standards on school lunches - a law that Republicans in the House just voted to undercut... Given that a third of American children and teenagers are overweight or obese, this initiative is common sense... Ripping a hole in the law would be a mistake." – Editorial, GOP Would Allow Schools to Opt Out of Nutritional Standards for Students' Lunches May 20, 2014</w:t>
      </w:r>
    </w:p>
    <w:p w:rsidR="00DD6F8B" w:rsidRPr="00D035EB" w:rsidRDefault="00DD6F8B" w:rsidP="00DD6F8B">
      <w:pPr>
        <w:rPr>
          <w:sz w:val="16"/>
        </w:rPr>
      </w:pPr>
      <w:r w:rsidRPr="00D035EB">
        <w:rPr>
          <w:rStyle w:val="Emphasis"/>
        </w:rPr>
        <w:t>USA Today</w:t>
      </w:r>
      <w:r w:rsidRPr="00D035EB">
        <w:rPr>
          <w:sz w:val="16"/>
        </w:rPr>
        <w:t>:</w:t>
      </w:r>
    </w:p>
    <w:p w:rsidR="00DD6F8B" w:rsidRDefault="00DD6F8B" w:rsidP="00DD6F8B">
      <w:r w:rsidRPr="00D035EB">
        <w:rPr>
          <w:sz w:val="16"/>
        </w:rPr>
        <w:t>"This would be a major, and unnecessary, step backward in the effort to make school lunches healthier. Any legitimate problems should be fixable with minor adjustments and some flexibility from the U.S. Department of Agriculture. There's no need for congressional involvement." – Editorial, Food Fight in Congress Threatens Our Kids May 29, 2014</w:t>
      </w:r>
    </w:p>
    <w:p w:rsidR="00DD6F8B" w:rsidRPr="00FA4DFA" w:rsidRDefault="00DD6F8B" w:rsidP="00DD6F8B"/>
    <w:p w:rsidR="00DD6F8B" w:rsidRDefault="00DD6F8B" w:rsidP="00DD6F8B">
      <w:pPr>
        <w:pStyle w:val="Heading2"/>
      </w:pPr>
      <w:r>
        <w:t>2NC – STEM Link</w:t>
      </w:r>
    </w:p>
    <w:p w:rsidR="00DD6F8B" w:rsidRPr="004E0D91" w:rsidRDefault="00DD6F8B" w:rsidP="00DD6F8B">
      <w:pPr>
        <w:pStyle w:val="Heading3"/>
      </w:pPr>
      <w:r>
        <w:t xml:space="preserve">2NC – Generic </w:t>
      </w:r>
    </w:p>
    <w:p w:rsidR="00DD6F8B" w:rsidRPr="00DA5AE1" w:rsidRDefault="00DD6F8B" w:rsidP="00DD6F8B">
      <w:pPr>
        <w:pStyle w:val="Heading4"/>
      </w:pPr>
      <w:r>
        <w:t xml:space="preserve">STEM has </w:t>
      </w:r>
      <w:r>
        <w:rPr>
          <w:u w:val="single"/>
        </w:rPr>
        <w:t>public support</w:t>
      </w:r>
      <w:r>
        <w:t>.</w:t>
      </w:r>
    </w:p>
    <w:p w:rsidR="00DD6F8B" w:rsidRDefault="00DD6F8B" w:rsidP="00DD6F8B">
      <w:r w:rsidRPr="00065179">
        <w:rPr>
          <w:rStyle w:val="Style13ptBold"/>
        </w:rPr>
        <w:t>Frameworks institute No Date</w:t>
      </w:r>
      <w:r>
        <w:t xml:space="preserve"> (</w:t>
      </w:r>
      <w:r w:rsidRPr="00065179">
        <w:t>http://www.frameworksinstitute.org/pubs/mm/STEM/page2.html</w:t>
      </w:r>
      <w:r>
        <w:t>_</w:t>
      </w:r>
    </w:p>
    <w:p w:rsidR="00DD6F8B" w:rsidRDefault="00DD6F8B" w:rsidP="00DD6F8B">
      <w:pPr>
        <w:rPr>
          <w:u w:val="single"/>
        </w:rPr>
      </w:pPr>
      <w:r w:rsidRPr="00DA5AE1">
        <w:rPr>
          <w:sz w:val="14"/>
        </w:rPr>
        <w:t>In many ways, the case for Science, Technology, Engineering, and Math (</w:t>
      </w:r>
      <w:r w:rsidRPr="006E26C7">
        <w:rPr>
          <w:u w:val="single"/>
        </w:rPr>
        <w:t>STEM</w:t>
      </w:r>
      <w:r w:rsidRPr="00DA5AE1">
        <w:rPr>
          <w:sz w:val="14"/>
        </w:rPr>
        <w:t xml:space="preserve">) </w:t>
      </w:r>
      <w:r w:rsidRPr="006E26C7">
        <w:rPr>
          <w:u w:val="single"/>
        </w:rPr>
        <w:t>education should be a no-brainer.</w:t>
      </w:r>
      <w:r w:rsidRPr="00DA5AE1">
        <w:rPr>
          <w:sz w:val="14"/>
        </w:rPr>
        <w:t xml:space="preserve"> Unlike other subjects where Americans — in this most pragmatic of cultures — struggle to see the benefits that education reform holds for the “real world,” </w:t>
      </w:r>
      <w:r w:rsidRPr="006E26C7">
        <w:rPr>
          <w:u w:val="single"/>
        </w:rPr>
        <w:t>everyday life surrounds us with obvious STEM applications. Many of our country’s most pressing problems — from addressing climate change to redesigning cities for sustainability to containing the spread of diseases — all depend visibly on STEM knowledge.</w:t>
      </w:r>
      <w:r w:rsidRPr="00DA5AE1">
        <w:rPr>
          <w:sz w:val="14"/>
        </w:rPr>
        <w:t xml:space="preserve"> Historical exemplars — from the launch of Sputnik to the birth of the Internet — easily come to mind. STEM careers routinely compensate well above other occupations, and the old stigma of STEM nerdiness has now been canonized as cool, in pop culture hits from “The Big Bang Theory” to “The Matrix,” as well as other elements of “hacker” culture. </w:t>
      </w:r>
      <w:r w:rsidRPr="006E26C7">
        <w:rPr>
          <w:u w:val="single"/>
        </w:rPr>
        <w:t>All of these factors would seemingly prompt widespread public support for reforms to improve STEM education in and out of school.</w:t>
      </w:r>
    </w:p>
    <w:p w:rsidR="00DD6F8B" w:rsidRPr="00DA5AE1" w:rsidRDefault="00DD6F8B" w:rsidP="00DD6F8B">
      <w:pPr>
        <w:rPr>
          <w:sz w:val="14"/>
        </w:rPr>
      </w:pPr>
      <w:r w:rsidRPr="00DA5AE1">
        <w:rPr>
          <w:sz w:val="14"/>
        </w:rPr>
        <w:t xml:space="preserve">However, as research in the social and cognitive sciences has long demonstrated, </w:t>
      </w:r>
      <w:r w:rsidRPr="00DA5AE1">
        <w:rPr>
          <w:u w:val="single"/>
        </w:rPr>
        <w:t>what matters to implementation of meaningful policies is not necessarily how much people think about an issue, but how they think about an issue.</w:t>
      </w:r>
      <w:r w:rsidRPr="00DA5AE1">
        <w:rPr>
          <w:sz w:val="14"/>
        </w:rPr>
        <w:t xml:space="preserve"> As researchers found in studying Americans’ propensity for action on global warming, “The cultural models available to understand global warming lead to ineffective personal actions and support for ineffective policies, regardless of the level of personal commitment to environmental problems.”1 Is STEM another issue in which the way that Americans think about what is needed undermines their support for effective solutions?</w:t>
      </w:r>
    </w:p>
    <w:p w:rsidR="00DD6F8B" w:rsidRPr="00DA5AE1" w:rsidRDefault="00DD6F8B" w:rsidP="00DD6F8B">
      <w:pPr>
        <w:rPr>
          <w:sz w:val="14"/>
        </w:rPr>
      </w:pPr>
      <w:r w:rsidRPr="00DA5AE1">
        <w:rPr>
          <w:sz w:val="14"/>
        </w:rPr>
        <w:t>Clues to how well the “pictures in people’s heads”2 are driving meaningful change can be found in the practices currently in operation. Thus far, the documented salience of STEM appears to have yielded little fruit. “Today’s K-12 science classrooms generally reflect neither the calls for more fully developed inquiry experiences in national science standards nor the research evidence on how students learn science,” concludes the National Research Council of the National Academies in an early study.3 Similar deficiencies were noted for other STEM fields, including mathematics and engineering. Twenty-first century competencies in STEM subjects, they asserted, will require integration into broader education reforms that pay attention to the constraints on learning embedded in current educational structures. Now, a new study from the National Academy of Sciences finds even more reason to pay attention to STEM in informal environments, as “there is growing evidence that opportunities to learn STEM outside of school directly affect what is possible inside classrooms, just as what happens in classrooms affects out-of-school learning.”4</w:t>
      </w:r>
    </w:p>
    <w:p w:rsidR="00DD6F8B" w:rsidRPr="00DA5AE1" w:rsidRDefault="00DD6F8B" w:rsidP="00DD6F8B">
      <w:pPr>
        <w:rPr>
          <w:sz w:val="16"/>
        </w:rPr>
      </w:pPr>
      <w:r w:rsidRPr="00DA5AE1">
        <w:rPr>
          <w:sz w:val="14"/>
        </w:rPr>
        <w:t xml:space="preserve">This MessageMemo is directed toward creating an evidentiary base to identify the most effective ways of communicating about </w:t>
      </w:r>
      <w:r w:rsidRPr="00DA5AE1">
        <w:rPr>
          <w:u w:val="single"/>
        </w:rPr>
        <w:t>STEM education</w:t>
      </w:r>
      <w:r w:rsidRPr="00DA5AE1">
        <w:rPr>
          <w:sz w:val="14"/>
        </w:rPr>
        <w:t xml:space="preserve">, with a particular focus on informal learning. The strategies detailed here </w:t>
      </w:r>
      <w:r w:rsidRPr="00DA5AE1">
        <w:rPr>
          <w:u w:val="single"/>
        </w:rPr>
        <w:t>have been tested for their ability to improve public understanding and increase support for key reforms in this domain.</w:t>
      </w:r>
      <w:r w:rsidRPr="00DA5AE1">
        <w:rPr>
          <w:sz w:val="14"/>
        </w:rPr>
        <w:t xml:space="preserve"> Here, we summarize an extensive body of empirical research that shows the power of a robust explanatory communication strategy in deepening public understanding about STEM in both informal and formal contexts. Indeed, this research strongly suggests that the key to advancing STEM on the nation’s policy agenda lies in part in strengthening the explanatory case for STEM learning. This research was conducted by the FrameWorks Institute and sponsored by the Noyce Foundation.</w:t>
      </w:r>
    </w:p>
    <w:p w:rsidR="00DD6F8B" w:rsidRDefault="00DD6F8B" w:rsidP="00DD6F8B">
      <w:pPr>
        <w:pStyle w:val="Heading2"/>
      </w:pPr>
      <w:r>
        <w:t>2NC – Right to Education Link</w:t>
      </w:r>
    </w:p>
    <w:p w:rsidR="00DD6F8B" w:rsidRDefault="00DD6F8B" w:rsidP="00DD6F8B">
      <w:pPr>
        <w:pStyle w:val="Heading3"/>
      </w:pPr>
      <w:r>
        <w:t>2NC – Trump Linked to SCOTUS</w:t>
      </w:r>
    </w:p>
    <w:p w:rsidR="00DD6F8B" w:rsidRPr="0090301C" w:rsidRDefault="00DD6F8B" w:rsidP="00DD6F8B">
      <w:pPr>
        <w:pStyle w:val="Heading4"/>
      </w:pPr>
      <w:r>
        <w:t xml:space="preserve">Gorsuch will be an </w:t>
      </w:r>
      <w:r>
        <w:rPr>
          <w:u w:val="single"/>
        </w:rPr>
        <w:t>extension</w:t>
      </w:r>
      <w:r>
        <w:t xml:space="preserve"> of Trump – anything the court rules on will then be </w:t>
      </w:r>
      <w:r>
        <w:rPr>
          <w:u w:val="single"/>
        </w:rPr>
        <w:t>directly tied to Trump</w:t>
      </w:r>
      <w:r>
        <w:t xml:space="preserve">. </w:t>
      </w:r>
    </w:p>
    <w:p w:rsidR="00DD6F8B" w:rsidRDefault="00DD6F8B" w:rsidP="00DD6F8B">
      <w:r w:rsidRPr="007A7131">
        <w:rPr>
          <w:rStyle w:val="Style13ptBold"/>
        </w:rPr>
        <w:t>Caldwell 17</w:t>
      </w:r>
      <w:r>
        <w:t xml:space="preserve"> (Leigh Ann, Reporter for NBC News, NBC News, “</w:t>
      </w:r>
      <w:r w:rsidRPr="00DB5436">
        <w:t>Dems’ Fight Over Gorsuch Could Result in</w:t>
      </w:r>
      <w:r>
        <w:t xml:space="preserve"> GOP Launching ‘Nuclear Option’”, </w:t>
      </w:r>
      <w:r w:rsidRPr="00DB5436">
        <w:t>MAR 21 2017</w:t>
      </w:r>
      <w:r>
        <w:t xml:space="preserve">, </w:t>
      </w:r>
      <w:hyperlink r:id="rId17" w:history="1">
        <w:r w:rsidRPr="00A96395">
          <w:rPr>
            <w:rStyle w:val="Hyperlink"/>
          </w:rPr>
          <w:t>http://www.nbcnews.com/politics/congress/dems-fight-over-gorsuch-could-result-gop-launching-nuclear-option-n736036)</w:t>
        </w:r>
      </w:hyperlink>
    </w:p>
    <w:p w:rsidR="00DD6F8B" w:rsidRPr="0090301C" w:rsidRDefault="00DD6F8B" w:rsidP="00DD6F8B">
      <w:pPr>
        <w:rPr>
          <w:sz w:val="16"/>
        </w:rPr>
      </w:pPr>
      <w:r w:rsidRPr="0090301C">
        <w:rPr>
          <w:sz w:val="16"/>
        </w:rPr>
        <w:t>An Independent Judiciary</w:t>
      </w:r>
    </w:p>
    <w:p w:rsidR="00DD6F8B" w:rsidRDefault="00DD6F8B" w:rsidP="00DD6F8B">
      <w:pPr>
        <w:rPr>
          <w:u w:val="single"/>
        </w:rPr>
      </w:pPr>
      <w:r w:rsidRPr="003F7BBD">
        <w:rPr>
          <w:u w:val="single"/>
        </w:rPr>
        <w:t xml:space="preserve">Trump’s attacks on the judiciary has complicated things for </w:t>
      </w:r>
      <w:r w:rsidRPr="0090301C">
        <w:rPr>
          <w:sz w:val="16"/>
        </w:rPr>
        <w:t xml:space="preserve">his nominee. While </w:t>
      </w:r>
      <w:r w:rsidRPr="003F7BBD">
        <w:rPr>
          <w:u w:val="single"/>
        </w:rPr>
        <w:t>Gorsuch</w:t>
      </w:r>
      <w:r w:rsidRPr="0090301C">
        <w:rPr>
          <w:sz w:val="16"/>
        </w:rPr>
        <w:t xml:space="preserve">, currently a judge on the 10th circuit court, has been preparing for the confirmation process, </w:t>
      </w:r>
      <w:r w:rsidRPr="003F7BBD">
        <w:rPr>
          <w:rStyle w:val="Emphasis"/>
        </w:rPr>
        <w:t>Trump has made comments that appear to diminish the crucial role of the judiciary overall.</w:t>
      </w:r>
      <w:r w:rsidRPr="0090301C">
        <w:rPr>
          <w:sz w:val="16"/>
        </w:rPr>
        <w:t xml:space="preserve"> Gorsuch has called those attacks “disheartening,” but </w:t>
      </w:r>
      <w:r w:rsidRPr="003F7BBD">
        <w:rPr>
          <w:u w:val="single"/>
        </w:rPr>
        <w:t xml:space="preserve">Sen. Richard Blumenthal, D-Conn., who is one of Gorsuch’s most outspoken critics, said that </w:t>
      </w:r>
      <w:r w:rsidRPr="003F7BBD">
        <w:rPr>
          <w:rStyle w:val="Emphasis"/>
        </w:rPr>
        <w:t>the nominee has yet to prove that he would truly act independently from the president</w:t>
      </w:r>
      <w:r w:rsidRPr="003F7BBD">
        <w:rPr>
          <w:u w:val="single"/>
        </w:rPr>
        <w:t>.</w:t>
      </w:r>
    </w:p>
    <w:p w:rsidR="00DD6F8B" w:rsidRPr="0090301C" w:rsidRDefault="00DD6F8B" w:rsidP="00DD6F8B">
      <w:pPr>
        <w:rPr>
          <w:sz w:val="16"/>
        </w:rPr>
      </w:pPr>
      <w:r w:rsidRPr="0090301C">
        <w:rPr>
          <w:sz w:val="16"/>
        </w:rPr>
        <w:t>"We meet this week in a looming constitutional crisis,” Blumenthal said during his opening statement before the Senate Judiciary Committee Monday. “Just hours ago, not far from here, the director of the FBI revealed that his agency is investigating potential ties between Pres. Trump's associates and Russian meddling in our election. The possibility of the Supreme Court needing to enforce a subpoena against the president is no longer idle speculation."</w:t>
      </w:r>
    </w:p>
    <w:p w:rsidR="00DD6F8B" w:rsidRPr="0090301C" w:rsidRDefault="00DD6F8B" w:rsidP="00DD6F8B">
      <w:pPr>
        <w:rPr>
          <w:sz w:val="16"/>
        </w:rPr>
      </w:pPr>
      <w:r w:rsidRPr="0090301C">
        <w:rPr>
          <w:sz w:val="16"/>
        </w:rPr>
        <w:t>Related: Neil Gorsuch Presents Himself as a Consensus Builder as Hearings Begin</w:t>
      </w:r>
    </w:p>
    <w:p w:rsidR="00DD6F8B" w:rsidRDefault="00DD6F8B" w:rsidP="00DD6F8B">
      <w:pPr>
        <w:rPr>
          <w:rStyle w:val="StyleUnderline"/>
        </w:rPr>
      </w:pPr>
      <w:r w:rsidRPr="003F7BBD">
        <w:rPr>
          <w:rStyle w:val="StyleUnderline"/>
        </w:rPr>
        <w:t>Even one Republican senator has voiced concerns about Gorsuch’s independence from Trump and the executive branch.</w:t>
      </w:r>
    </w:p>
    <w:p w:rsidR="00DD6F8B" w:rsidRDefault="00DD6F8B" w:rsidP="00DD6F8B">
      <w:r w:rsidRPr="0090301C">
        <w:rPr>
          <w:sz w:val="16"/>
        </w:rPr>
        <w:t>“</w:t>
      </w:r>
      <w:r w:rsidRPr="0090301C">
        <w:rPr>
          <w:u w:val="single"/>
        </w:rPr>
        <w:t xml:space="preserve">I’m interested mostly in his view about the separation of powers,” Sen. Jeff Flake, R-Arizona, told reporters </w:t>
      </w:r>
      <w:r w:rsidRPr="0090301C">
        <w:rPr>
          <w:sz w:val="16"/>
        </w:rPr>
        <w:t>as he walked into the hearing room in a Senate office building Monday morning.</w:t>
      </w:r>
    </w:p>
    <w:p w:rsidR="00DD6F8B" w:rsidRPr="00635861" w:rsidRDefault="00DD6F8B" w:rsidP="00DD6F8B"/>
    <w:p w:rsidR="00DD6F8B" w:rsidRPr="00390B4F" w:rsidRDefault="00DD6F8B" w:rsidP="00DD6F8B">
      <w:pPr>
        <w:pStyle w:val="Heading4"/>
      </w:pPr>
      <w:r>
        <w:t xml:space="preserve">Democrats support for Gorsuch is </w:t>
      </w:r>
      <w:r>
        <w:rPr>
          <w:u w:val="single"/>
        </w:rPr>
        <w:t>based</w:t>
      </w:r>
      <w:r>
        <w:t xml:space="preserve"> off of </w:t>
      </w:r>
      <w:r>
        <w:rPr>
          <w:u w:val="single"/>
        </w:rPr>
        <w:t>midterms</w:t>
      </w:r>
      <w:r>
        <w:t xml:space="preserve">. </w:t>
      </w:r>
    </w:p>
    <w:p w:rsidR="00DD6F8B" w:rsidRPr="00557D92" w:rsidRDefault="00DD6F8B" w:rsidP="00DD6F8B">
      <w:r w:rsidRPr="00BC4DBA">
        <w:rPr>
          <w:rStyle w:val="Style13ptBold"/>
        </w:rPr>
        <w:t xml:space="preserve">Sheth 17 </w:t>
      </w:r>
      <w:r>
        <w:t xml:space="preserve">(Sonam, Business Insider, </w:t>
      </w:r>
      <w:r w:rsidRPr="00557D92">
        <w:t>news reporter at Business Insider. She attended Rutgers University and majored in Economics with a minor in Political Science. She previously wrote for CNBC before joining the news team at BI</w:t>
      </w:r>
      <w:r>
        <w:t>, “</w:t>
      </w:r>
      <w:r w:rsidRPr="00557D92">
        <w:t>Democrats can't agree whether to fight Trump’s Supreme Court nominee's confirmation</w:t>
      </w:r>
      <w:r>
        <w:t xml:space="preserve">”, </w:t>
      </w:r>
      <w:r w:rsidRPr="00557D92">
        <w:t>Mar. 21, 2017</w:t>
      </w:r>
      <w:r>
        <w:t xml:space="preserve">, </w:t>
      </w:r>
      <w:hyperlink r:id="rId18" w:history="1">
        <w:r w:rsidRPr="00A96395">
          <w:rPr>
            <w:rStyle w:val="Hyperlink"/>
          </w:rPr>
          <w:t>http://www.businessinsider.com/democrats-at-war-over-neil-gorsuch-confirmation-2017-3)</w:t>
        </w:r>
      </w:hyperlink>
    </w:p>
    <w:p w:rsidR="00DD6F8B" w:rsidRPr="009C3AE9" w:rsidRDefault="00DD6F8B" w:rsidP="00DD6F8B">
      <w:pPr>
        <w:rPr>
          <w:sz w:val="14"/>
        </w:rPr>
      </w:pPr>
      <w:r w:rsidRPr="009C3AE9">
        <w:rPr>
          <w:sz w:val="14"/>
        </w:rPr>
        <w:t>Democrats are decided on one thing when it comes to the confirmation of Neil Gorsuch, President Trump's Supreme Court nominee: they are undecided.</w:t>
      </w:r>
    </w:p>
    <w:p w:rsidR="00DD6F8B" w:rsidRDefault="00DD6F8B" w:rsidP="00DD6F8B">
      <w:pPr>
        <w:rPr>
          <w:u w:val="single"/>
        </w:rPr>
      </w:pPr>
      <w:r w:rsidRPr="009C3AE9">
        <w:rPr>
          <w:u w:val="single"/>
        </w:rPr>
        <w:t xml:space="preserve">While some Democratic senators are in favor of an all-out opposition to Gorsuch's confirmation, other senators have been more tentative, in particular because some are up for re-election in states that swung towards Trump in November. </w:t>
      </w:r>
    </w:p>
    <w:p w:rsidR="00DD6F8B" w:rsidRDefault="00DD6F8B" w:rsidP="00DD6F8B">
      <w:pPr>
        <w:rPr>
          <w:u w:val="single"/>
        </w:rPr>
      </w:pPr>
      <w:r w:rsidRPr="009C3AE9">
        <w:rPr>
          <w:u w:val="single"/>
        </w:rPr>
        <w:t>North Dakota senator Heidi Heitkamp told Politico last week that Democrats "should be open to supporting any nominee."</w:t>
      </w:r>
    </w:p>
    <w:p w:rsidR="00DD6F8B" w:rsidRPr="009C3AE9" w:rsidRDefault="00DD6F8B" w:rsidP="00DD6F8B">
      <w:pPr>
        <w:rPr>
          <w:sz w:val="14"/>
        </w:rPr>
      </w:pPr>
      <w:r w:rsidRPr="009C3AE9">
        <w:rPr>
          <w:u w:val="single"/>
        </w:rPr>
        <w:t>Heitkamp is up for re-election in 2018 and North Dakota voted heavily for Trump in November.</w:t>
      </w:r>
      <w:r w:rsidRPr="009C3AE9">
        <w:rPr>
          <w:sz w:val="14"/>
        </w:rPr>
        <w:t xml:space="preserve"> When asked whether she was facing pressure from liberals and progressive groups to oppose Gorsuch, Heitkamp issued a sharp rebuke: "I get pressure from the left all the time. I wasn’t sent here to respond to pressure."</w:t>
      </w:r>
    </w:p>
    <w:p w:rsidR="00DD6F8B" w:rsidRDefault="00DD6F8B" w:rsidP="00DD6F8B">
      <w:pPr>
        <w:rPr>
          <w:u w:val="single"/>
        </w:rPr>
      </w:pPr>
      <w:r w:rsidRPr="009C3AE9">
        <w:rPr>
          <w:u w:val="single"/>
        </w:rPr>
        <w:t>West Virginia senator Joe Manchin has also urged Democrats to consider Gorsuch. Manchin is up for re-election in 2018 as well and West Virginia voted heavily for Trump</w:t>
      </w:r>
    </w:p>
    <w:p w:rsidR="00DD6F8B" w:rsidRPr="009C3AE9" w:rsidRDefault="00DD6F8B" w:rsidP="00DD6F8B">
      <w:pPr>
        <w:rPr>
          <w:sz w:val="14"/>
        </w:rPr>
      </w:pPr>
      <w:r w:rsidRPr="009C3AE9">
        <w:rPr>
          <w:sz w:val="14"/>
        </w:rPr>
        <w:t xml:space="preserve">"You need nine members. It doesn’t work with eight," Manchin told Politico. "I understand the Democrats being so upset. I understand it. … That doesn’t make it right to go along with eight. If you think [Republicans] are going to give you a center-left [judge], they’re not! Come to grips with it." </w:t>
      </w:r>
    </w:p>
    <w:p w:rsidR="00DD6F8B" w:rsidRPr="009C3AE9" w:rsidRDefault="00DD6F8B" w:rsidP="00DD6F8B">
      <w:pPr>
        <w:rPr>
          <w:sz w:val="14"/>
        </w:rPr>
      </w:pPr>
      <w:r w:rsidRPr="009C3AE9">
        <w:rPr>
          <w:sz w:val="14"/>
        </w:rPr>
        <w:t>Manchin said that he is "truly and totally concerned" that, if Democrats mount a filibuster during Gorsuch's confirmation process, Republicans will change Senate rules and eliminate the filibuster, a move known as the "nuclear option." Eliminating the filibuster would allow the Senate to proceed on a floor vote.</w:t>
      </w:r>
    </w:p>
    <w:p w:rsidR="00DD6F8B" w:rsidRPr="009C3AE9" w:rsidRDefault="00DD6F8B" w:rsidP="00DD6F8B">
      <w:pPr>
        <w:rPr>
          <w:sz w:val="14"/>
        </w:rPr>
      </w:pPr>
      <w:r w:rsidRPr="009C3AE9">
        <w:rPr>
          <w:sz w:val="14"/>
        </w:rPr>
        <w:t xml:space="preserve">Manchin previously voted against Democrats' move to eliminate the filibuster for executive branch and judicial appointments outside the Supreme Court in 2013. </w:t>
      </w:r>
    </w:p>
    <w:p w:rsidR="00DD6F8B" w:rsidRPr="009C3AE9" w:rsidRDefault="00DD6F8B" w:rsidP="00DD6F8B">
      <w:pPr>
        <w:rPr>
          <w:sz w:val="14"/>
        </w:rPr>
      </w:pPr>
      <w:r w:rsidRPr="009C3AE9">
        <w:rPr>
          <w:sz w:val="14"/>
        </w:rPr>
        <w:t>Republicans currently control the Senate with 52 seats, and a simple majority of 51 would be needed to confirm Gorsuch during a floor vote.</w:t>
      </w:r>
    </w:p>
    <w:p w:rsidR="00DD6F8B" w:rsidRPr="009C3AE9" w:rsidRDefault="00DD6F8B" w:rsidP="00DD6F8B">
      <w:pPr>
        <w:rPr>
          <w:sz w:val="14"/>
        </w:rPr>
      </w:pPr>
      <w:r w:rsidRPr="009C3AE9">
        <w:rPr>
          <w:sz w:val="14"/>
        </w:rPr>
        <w:t>Richard Blumenthal</w:t>
      </w:r>
    </w:p>
    <w:p w:rsidR="00DD6F8B" w:rsidRPr="009C3AE9" w:rsidRDefault="00DD6F8B" w:rsidP="00DD6F8B">
      <w:pPr>
        <w:rPr>
          <w:sz w:val="14"/>
        </w:rPr>
      </w:pPr>
      <w:r w:rsidRPr="009C3AE9">
        <w:rPr>
          <w:sz w:val="14"/>
        </w:rPr>
        <w:t>Sen. Richard Blumenthal.CBS</w:t>
      </w:r>
    </w:p>
    <w:p w:rsidR="00DD6F8B" w:rsidRPr="009C3AE9" w:rsidRDefault="00DD6F8B" w:rsidP="00DD6F8B">
      <w:pPr>
        <w:rPr>
          <w:sz w:val="14"/>
        </w:rPr>
      </w:pPr>
      <w:r w:rsidRPr="009C3AE9">
        <w:rPr>
          <w:sz w:val="14"/>
        </w:rPr>
        <w:t>Other senate Democrats have been more openly skeptical.</w:t>
      </w:r>
    </w:p>
    <w:p w:rsidR="00DD6F8B" w:rsidRPr="009C3AE9" w:rsidRDefault="00DD6F8B" w:rsidP="00DD6F8B">
      <w:pPr>
        <w:rPr>
          <w:sz w:val="14"/>
        </w:rPr>
      </w:pPr>
      <w:r w:rsidRPr="009C3AE9">
        <w:rPr>
          <w:sz w:val="14"/>
        </w:rPr>
        <w:t xml:space="preserve">Connecticut senator Richard Blumenthal, who sits on the Senate Judiciary Committee, has criticized Gorsuch for his stance on workers' rights, consumer protection, women's healthcare, privacy, and other issues that he believed were cause to worry about Gorsuch's judicial philosophy. He also expressed concern about the fact that conservative groups like the Heritage Foundation and the Federalist Society lobbied Trump to nominate Gorsuch. </w:t>
      </w:r>
    </w:p>
    <w:p w:rsidR="00DD6F8B" w:rsidRPr="009C3AE9" w:rsidRDefault="00DD6F8B" w:rsidP="00DD6F8B">
      <w:pPr>
        <w:rPr>
          <w:sz w:val="14"/>
        </w:rPr>
      </w:pPr>
      <w:r w:rsidRPr="009C3AE9">
        <w:rPr>
          <w:sz w:val="14"/>
        </w:rPr>
        <w:t>Blumenthal said on CNN Monday that the Democrats would use every tool at their disposal to prevent Gorsuch from filling the late Justice Scalia's seat. Blumenthal is not up for re-election until 2022 and serves in traditionally-blue Connecticut.</w:t>
      </w:r>
    </w:p>
    <w:p w:rsidR="00DD6F8B" w:rsidRDefault="00DD6F8B" w:rsidP="00DD6F8B">
      <w:pPr>
        <w:rPr>
          <w:u w:val="single"/>
        </w:rPr>
      </w:pPr>
      <w:r w:rsidRPr="009C3AE9">
        <w:rPr>
          <w:u w:val="single"/>
        </w:rPr>
        <w:t xml:space="preserve">Senate Minority Leader Chuck Schumer has expressed similar opposition to Gorsuch, tweeting last week that "Judge Gorsuch’s decisions had negative real-life implications for working Americans." </w:t>
      </w:r>
    </w:p>
    <w:p w:rsidR="00DD6F8B" w:rsidRPr="009C3AE9" w:rsidRDefault="00DD6F8B" w:rsidP="00DD6F8B">
      <w:pPr>
        <w:rPr>
          <w:sz w:val="14"/>
        </w:rPr>
      </w:pPr>
      <w:r w:rsidRPr="009C3AE9">
        <w:rPr>
          <w:sz w:val="14"/>
        </w:rPr>
        <w:t xml:space="preserve">Shortly after Gorsuch's confirmation hearing began, the New York senator tweeted, "It is not only acceptable to ask a SCOTUS nominee questions &amp; expect specific answers; it is necessary. Time for Judge Gorsuch to do so." He followed the tweet with a number of statements from constituents who were sharply critical of the judge's views. </w:t>
      </w:r>
    </w:p>
    <w:p w:rsidR="00DD6F8B" w:rsidRPr="009C3AE9" w:rsidRDefault="00DD6F8B" w:rsidP="00DD6F8B">
      <w:pPr>
        <w:rPr>
          <w:sz w:val="14"/>
        </w:rPr>
      </w:pPr>
      <w:r w:rsidRPr="009C3AE9">
        <w:rPr>
          <w:sz w:val="14"/>
        </w:rPr>
        <w:t>Schumer has also questioned Gorsuch's judicial independence, writing in a New York Times op-ed, "</w:t>
      </w:r>
      <w:r w:rsidRPr="009C3AE9">
        <w:rPr>
          <w:u w:val="single"/>
        </w:rPr>
        <w:t>A truly independent judge would have the fortitude to condemn the president’s remarks, not just express disapproval, and to do it publicly.</w:t>
      </w:r>
      <w:r w:rsidRPr="009C3AE9">
        <w:rPr>
          <w:sz w:val="14"/>
        </w:rPr>
        <w:t xml:space="preserve">" </w:t>
      </w:r>
    </w:p>
    <w:p w:rsidR="00DD6F8B" w:rsidRDefault="00DD6F8B" w:rsidP="00DD6F8B">
      <w:r w:rsidRPr="009C3AE9">
        <w:rPr>
          <w:sz w:val="14"/>
        </w:rPr>
        <w:t>"</w:t>
      </w:r>
      <w:r w:rsidRPr="009C3AE9">
        <w:rPr>
          <w:u w:val="single"/>
        </w:rPr>
        <w:t>The White House’s assertion that Judge Gorsuch’s private remarks were not aimed at Mr. Trump only raises concerns about his independence,</w:t>
      </w:r>
      <w:r w:rsidRPr="009C3AE9">
        <w:rPr>
          <w:sz w:val="14"/>
        </w:rPr>
        <w:t xml:space="preserve">" Schumer continued. </w:t>
      </w:r>
    </w:p>
    <w:p w:rsidR="00DD6F8B" w:rsidRDefault="00DD6F8B" w:rsidP="00DD6F8B"/>
    <w:p w:rsidR="00DD6F8B" w:rsidRPr="00635861" w:rsidRDefault="00DD6F8B" w:rsidP="00DD6F8B">
      <w:pPr>
        <w:pStyle w:val="Heading4"/>
      </w:pPr>
      <w:r>
        <w:t xml:space="preserve">Gorsuch’s nomination effects the </w:t>
      </w:r>
      <w:r>
        <w:rPr>
          <w:u w:val="single"/>
        </w:rPr>
        <w:t>entirety</w:t>
      </w:r>
      <w:r w:rsidRPr="00635861">
        <w:t xml:space="preserve"> of Trump’s agenda.</w:t>
      </w:r>
    </w:p>
    <w:p w:rsidR="00DD6F8B" w:rsidRDefault="00DD6F8B" w:rsidP="00DD6F8B">
      <w:r w:rsidRPr="00A643E6">
        <w:rPr>
          <w:rStyle w:val="Style13ptBold"/>
        </w:rPr>
        <w:t>Przybyla 17</w:t>
      </w:r>
      <w:r>
        <w:t xml:space="preserve"> (Heidi M., reporter and analyst for USA Today, USA Today, “</w:t>
      </w:r>
      <w:r w:rsidRPr="007A7131">
        <w:t>Democrats use Trump's populism against him in fight over Gorsuch nomination</w:t>
      </w:r>
      <w:r>
        <w:t xml:space="preserve">”, </w:t>
      </w:r>
      <w:r w:rsidRPr="007A7131">
        <w:t>April 5, 2017</w:t>
      </w:r>
      <w:r>
        <w:t xml:space="preserve">, </w:t>
      </w:r>
      <w:hyperlink r:id="rId19" w:history="1">
        <w:r w:rsidRPr="00A96395">
          <w:rPr>
            <w:rStyle w:val="Hyperlink"/>
          </w:rPr>
          <w:t>https://www.usatoday.com/story/news/politics/2017/04/05/democrats-use-trumps-populism-against-him-fight-over-gorsuch-nomination/100052604/)</w:t>
        </w:r>
      </w:hyperlink>
    </w:p>
    <w:p w:rsidR="00DD6F8B" w:rsidRPr="00635861" w:rsidRDefault="00DD6F8B" w:rsidP="00DD6F8B">
      <w:pPr>
        <w:rPr>
          <w:sz w:val="14"/>
        </w:rPr>
      </w:pPr>
      <w:r w:rsidRPr="00635861">
        <w:rPr>
          <w:sz w:val="14"/>
        </w:rPr>
        <w:t xml:space="preserve">WASHINGTON — </w:t>
      </w:r>
      <w:r w:rsidRPr="00635861">
        <w:rPr>
          <w:u w:val="single"/>
        </w:rPr>
        <w:t>Sen. Jon Tester’s opposition to Donald Trump’s Supreme Court nominee, Neil Gorsuch, is probably the clearest indication of how Democrats are stalling the president's agenda by turning his populist 2016 campaign message back on him.</w:t>
      </w:r>
    </w:p>
    <w:p w:rsidR="00DD6F8B" w:rsidRPr="00635861" w:rsidRDefault="00DD6F8B" w:rsidP="00DD6F8B">
      <w:pPr>
        <w:rPr>
          <w:sz w:val="14"/>
        </w:rPr>
      </w:pPr>
      <w:r w:rsidRPr="00635861">
        <w:rPr>
          <w:sz w:val="14"/>
        </w:rPr>
        <w:t>The Democrat from Montana, which Trump won by 20 points, should feel intense pressure to cooperate with Trump on something as basic as a court nominee.</w:t>
      </w:r>
    </w:p>
    <w:p w:rsidR="00DD6F8B" w:rsidRPr="00635861" w:rsidRDefault="00DD6F8B" w:rsidP="00DD6F8B">
      <w:pPr>
        <w:rPr>
          <w:sz w:val="14"/>
        </w:rPr>
      </w:pPr>
      <w:r w:rsidRPr="00635861">
        <w:rPr>
          <w:sz w:val="14"/>
        </w:rPr>
        <w:t>Instead, several Democrats representing states that Trump won are calculating that Gorsuch’s record on labor and employment issues — and his support for campaign finance rules favoring corporations — is so out of step with their voters that they are opposing him. "They've seen what happens when you start treating corporations like people, because they have no soul like people do," Tester said of his voters.</w:t>
      </w:r>
    </w:p>
    <w:p w:rsidR="00DD6F8B" w:rsidRPr="00635861" w:rsidRDefault="00DD6F8B" w:rsidP="00DD6F8B">
      <w:pPr>
        <w:rPr>
          <w:sz w:val="14"/>
        </w:rPr>
      </w:pPr>
      <w:r w:rsidRPr="00635861">
        <w:rPr>
          <w:sz w:val="14"/>
        </w:rPr>
        <w:t>In Montana, cultural aversion to corporate abuses and dark money runs deep. During the Gilded Age of "copper kings" more than 100 years ago, when powerful mining companies directed massive civil rights violations, Montanans decided that corporations shouldn't have the same rights as people, said Tester. “It’s pretty fundamental in everybody’s head in Montana,” he said.</w:t>
      </w:r>
    </w:p>
    <w:p w:rsidR="00DD6F8B" w:rsidRPr="00635861" w:rsidRDefault="00DD6F8B" w:rsidP="00DD6F8B">
      <w:pPr>
        <w:rPr>
          <w:sz w:val="14"/>
        </w:rPr>
      </w:pPr>
      <w:r w:rsidRPr="00635861">
        <w:rPr>
          <w:sz w:val="14"/>
        </w:rPr>
        <w:t>Gorsuch's record is "very bad" when it comes to treating corporations like people, he said. For instance, in the 2014 Hobby Lobby case, Gorsuch supported a ruling that essentially said corporations are people with religious rights, among a number that favored corporations over workers and consumers.</w:t>
      </w:r>
    </w:p>
    <w:p w:rsidR="00DD6F8B" w:rsidRPr="00635861" w:rsidRDefault="00DD6F8B" w:rsidP="00DD6F8B">
      <w:pPr>
        <w:rPr>
          <w:sz w:val="14"/>
        </w:rPr>
      </w:pPr>
      <w:r w:rsidRPr="00635861">
        <w:rPr>
          <w:sz w:val="14"/>
        </w:rPr>
        <w:t>It is because of Democrats like Tester — Republicans hold just 52 seats — that Senate Majority Leader Mitch McConnell cannot muster the 60 votes needed to approve Gorsuch’s nomination. That is likely to drive Republicans to scrap Senate rules to lower the threshold and force him through. There are seven Democrats representing states won by President Trump last year who are up for re-election voting against Gorsuch, also including Sen. Bill Nelson of Florida and Debbie Stabenow of Michigan.</w:t>
      </w:r>
    </w:p>
    <w:p w:rsidR="00DD6F8B" w:rsidRPr="00635861" w:rsidRDefault="00DD6F8B" w:rsidP="00DD6F8B">
      <w:pPr>
        <w:rPr>
          <w:sz w:val="14"/>
        </w:rPr>
      </w:pPr>
      <w:r w:rsidRPr="00635861">
        <w:rPr>
          <w:sz w:val="14"/>
        </w:rPr>
        <w:t>Sen. Claire McCaskill, D-Mo., echoed Tester in a recent post on Medium in which she said she could not support Gorsuch because his opinions "reveal a rigid ideology that always puts the little guy under the boot of corporations." She also cited the Citizens United Supreme Court ruling that decided corporations and unions could spend unlimited amounts of money on political activities.</w:t>
      </w:r>
    </w:p>
    <w:p w:rsidR="00DD6F8B" w:rsidRPr="00635861" w:rsidRDefault="00DD6F8B" w:rsidP="00DD6F8B">
      <w:pPr>
        <w:rPr>
          <w:sz w:val="14"/>
        </w:rPr>
      </w:pPr>
      <w:r w:rsidRPr="00635861">
        <w:rPr>
          <w:sz w:val="14"/>
        </w:rPr>
        <w:t>Sen. Claire McCaskill, D-Mo.</w:t>
      </w:r>
    </w:p>
    <w:p w:rsidR="00DD6F8B" w:rsidRPr="00635861" w:rsidRDefault="00DD6F8B" w:rsidP="00DD6F8B">
      <w:pPr>
        <w:rPr>
          <w:sz w:val="14"/>
        </w:rPr>
      </w:pPr>
      <w:r w:rsidRPr="00635861">
        <w:rPr>
          <w:sz w:val="14"/>
        </w:rPr>
        <w:t>Sen. Claire McCaskill, D-Mo. (Photo: Pablo Martinez Monsivais, AP)</w:t>
      </w:r>
    </w:p>
    <w:p w:rsidR="00DD6F8B" w:rsidRPr="00635861" w:rsidRDefault="00DD6F8B" w:rsidP="00DD6F8B">
      <w:pPr>
        <w:rPr>
          <w:u w:val="single"/>
        </w:rPr>
      </w:pPr>
      <w:r w:rsidRPr="00635861">
        <w:rPr>
          <w:u w:val="single"/>
        </w:rPr>
        <w:t>Gorsuch is the latest example of how Democrats are casting their opposition as a reaction to Trump's abandonment of his campaign populism that extends to a Cabinet stocked with millionaires and billionaires. If Trump's election marked a realignment of U.S. politics, anger over corporate influence buying was what united both Trump's passionate base and the progressive left. What it means is minimal political risk for Democrats who defy legislation, or in this case a Supreme Court nominee, seen as favoring corporations and wealthy donors.</w:t>
      </w:r>
    </w:p>
    <w:p w:rsidR="00DD6F8B" w:rsidRDefault="00DD6F8B" w:rsidP="00DD6F8B"/>
    <w:p w:rsidR="00DD6F8B" w:rsidRDefault="00DD6F8B" w:rsidP="00DD6F8B">
      <w:pPr>
        <w:pStyle w:val="Heading3"/>
      </w:pPr>
      <w:r>
        <w:t>Court decision affects elections</w:t>
      </w:r>
    </w:p>
    <w:p w:rsidR="00DD6F8B" w:rsidRPr="00715034" w:rsidRDefault="00DD6F8B" w:rsidP="00DD6F8B">
      <w:pPr>
        <w:pStyle w:val="Heading4"/>
      </w:pPr>
      <w:r>
        <w:t xml:space="preserve">Supreme Court was a </w:t>
      </w:r>
      <w:r>
        <w:rPr>
          <w:u w:val="single"/>
        </w:rPr>
        <w:t>huge</w:t>
      </w:r>
      <w:r>
        <w:t xml:space="preserve"> topic for the 2016 presidential race.</w:t>
      </w:r>
    </w:p>
    <w:p w:rsidR="00DD6F8B" w:rsidRDefault="00DD6F8B" w:rsidP="00DD6F8B">
      <w:r w:rsidRPr="002B2552">
        <w:rPr>
          <w:rStyle w:val="Style13ptBold"/>
        </w:rPr>
        <w:t>de Vogue 16</w:t>
      </w:r>
      <w:r>
        <w:t xml:space="preserve"> (Ariane, Reporter for CNN, CNN, </w:t>
      </w:r>
      <w:r w:rsidRPr="002B2552">
        <w:t xml:space="preserve">How </w:t>
      </w:r>
      <w:r w:rsidRPr="00E61A17">
        <w:rPr>
          <w:u w:val="single"/>
        </w:rPr>
        <w:t>the Supreme Court could affect the 2016 election</w:t>
      </w:r>
      <w:r>
        <w:t xml:space="preserve">, </w:t>
      </w:r>
      <w:r w:rsidRPr="002B2552">
        <w:t>January 8, 2016</w:t>
      </w:r>
      <w:r>
        <w:t xml:space="preserve">, </w:t>
      </w:r>
      <w:hyperlink r:id="rId20" w:history="1">
        <w:r w:rsidRPr="00A96395">
          <w:rPr>
            <w:rStyle w:val="Hyperlink"/>
          </w:rPr>
          <w:t>http://www.cnn.com/2016/01/08/politics/supreme-court-abortion-contraception-immigration-election/index.html)</w:t>
        </w:r>
      </w:hyperlink>
    </w:p>
    <w:p w:rsidR="00DD6F8B" w:rsidRDefault="00DD6F8B" w:rsidP="00DD6F8B">
      <w:pPr>
        <w:rPr>
          <w:rStyle w:val="Emphasis"/>
        </w:rPr>
      </w:pPr>
      <w:r w:rsidRPr="00FD5FFE">
        <w:rPr>
          <w:sz w:val="14"/>
        </w:rPr>
        <w:t xml:space="preserve"> (CNN)As much as the </w:t>
      </w:r>
      <w:r w:rsidRPr="00E61A17">
        <w:rPr>
          <w:u w:val="single"/>
        </w:rPr>
        <w:t>Supreme Court</w:t>
      </w:r>
      <w:r w:rsidRPr="00FD5FFE">
        <w:rPr>
          <w:sz w:val="14"/>
        </w:rPr>
        <w:t xml:space="preserve"> justices dislike political labels, its </w:t>
      </w:r>
      <w:r w:rsidRPr="00E61A17">
        <w:rPr>
          <w:u w:val="single"/>
        </w:rPr>
        <w:t>rulings will undoubtedly thrust it into the center of the presidential race with decisions coming up on</w:t>
      </w:r>
      <w:r w:rsidRPr="00FD5FFE">
        <w:rPr>
          <w:sz w:val="14"/>
        </w:rPr>
        <w:t xml:space="preserve"> </w:t>
      </w:r>
      <w:r w:rsidRPr="00E61A17">
        <w:rPr>
          <w:rStyle w:val="Emphasis"/>
        </w:rPr>
        <w:t xml:space="preserve">abortion, contraceptive coverage, affirmative action, organized labor, voting rights and </w:t>
      </w:r>
      <w:r w:rsidRPr="00FD5FFE">
        <w:rPr>
          <w:sz w:val="14"/>
        </w:rPr>
        <w:t>possibly</w:t>
      </w:r>
      <w:r w:rsidRPr="00E61A17">
        <w:rPr>
          <w:rStyle w:val="Emphasis"/>
        </w:rPr>
        <w:t xml:space="preserve"> immigration.</w:t>
      </w:r>
    </w:p>
    <w:p w:rsidR="00DD6F8B" w:rsidRPr="00715034" w:rsidRDefault="00DD6F8B" w:rsidP="00DD6F8B">
      <w:pPr>
        <w:rPr>
          <w:u w:val="single"/>
        </w:rPr>
      </w:pPr>
      <w:r w:rsidRPr="002B24E9">
        <w:rPr>
          <w:u w:val="single"/>
        </w:rPr>
        <w:t>The decisions are likely to reverberate on the campaign trail as candidates use them to remind voters of a presidential election truism</w:t>
      </w:r>
      <w:r w:rsidRPr="00FD5FFE">
        <w:rPr>
          <w:sz w:val="14"/>
        </w:rPr>
        <w:t xml:space="preserve">: </w:t>
      </w:r>
      <w:r w:rsidRPr="002B24E9">
        <w:rPr>
          <w:rStyle w:val="Emphasis"/>
        </w:rPr>
        <w:t xml:space="preserve">The winner will likely get to nominate several justices over the next few years. </w:t>
      </w:r>
      <w:r w:rsidRPr="00715034">
        <w:rPr>
          <w:u w:val="single"/>
        </w:rPr>
        <w:t>Three justices</w:t>
      </w:r>
      <w:r w:rsidRPr="00FD5FFE">
        <w:rPr>
          <w:sz w:val="14"/>
        </w:rPr>
        <w:t xml:space="preserve"> -- the liberal Ruth Bader Ginsburg; conservative Antonin Scalia; and Anthony Kennedy, often a swing vote on key social issues -- </w:t>
      </w:r>
      <w:r w:rsidRPr="00715034">
        <w:rPr>
          <w:u w:val="single"/>
        </w:rPr>
        <w:t>will be 80 or older by Election Day.</w:t>
      </w:r>
    </w:p>
    <w:p w:rsidR="00DD6F8B" w:rsidRPr="00FD5FFE" w:rsidRDefault="00DD6F8B" w:rsidP="00DD6F8B">
      <w:pPr>
        <w:rPr>
          <w:sz w:val="14"/>
        </w:rPr>
      </w:pPr>
      <w:r w:rsidRPr="00715034">
        <w:rPr>
          <w:u w:val="single"/>
        </w:rPr>
        <w:t>Republican Sen. Ted Cruz has often cited the importance of the court in his speeches, as he appeals to conservatives who might be unhappy with recent rulings on Obamacare and same-sex marriage.</w:t>
      </w:r>
      <w:r w:rsidRPr="00FD5FFE">
        <w:rPr>
          <w:sz w:val="14"/>
        </w:rPr>
        <w:t xml:space="preserve"> "</w:t>
      </w:r>
      <w:r w:rsidRPr="00715034">
        <w:rPr>
          <w:rStyle w:val="Emphasis"/>
        </w:rPr>
        <w:t>You know, we have a Supreme Court right now that is an activist, fundamentally illegitimate court</w:t>
      </w:r>
      <w:r w:rsidRPr="00FD5FFE">
        <w:rPr>
          <w:sz w:val="14"/>
        </w:rPr>
        <w:t>," he told an audience in Rock Rapids, Iowa, on Wednesday.</w:t>
      </w:r>
    </w:p>
    <w:p w:rsidR="00DD6F8B" w:rsidRPr="00FD5FFE" w:rsidRDefault="00DD6F8B" w:rsidP="00DD6F8B">
      <w:pPr>
        <w:rPr>
          <w:sz w:val="14"/>
        </w:rPr>
      </w:pPr>
      <w:r w:rsidRPr="00715034">
        <w:rPr>
          <w:u w:val="single"/>
        </w:rPr>
        <w:t>Cruz believes that the nomination of Chief Justice John Roberts by President George W. Bush was a mistake, especially after Roberts voted in favor of the Affordable Care Act.</w:t>
      </w:r>
      <w:r w:rsidRPr="00FD5FFE">
        <w:rPr>
          <w:sz w:val="14"/>
        </w:rPr>
        <w:t xml:space="preserve"> "</w:t>
      </w:r>
      <w:r w:rsidRPr="00715034">
        <w:rPr>
          <w:rStyle w:val="Emphasis"/>
        </w:rPr>
        <w:t>A handful of judges rewrote Obamacare</w:t>
      </w:r>
      <w:r w:rsidRPr="00FD5FFE">
        <w:rPr>
          <w:sz w:val="14"/>
        </w:rPr>
        <w:t>," Cruz said, "in order to force that failed law on millions of Americans."</w:t>
      </w:r>
    </w:p>
    <w:p w:rsidR="00DD6F8B" w:rsidRPr="00FD5FFE" w:rsidRDefault="00DD6F8B" w:rsidP="00DD6F8B">
      <w:pPr>
        <w:rPr>
          <w:sz w:val="14"/>
        </w:rPr>
      </w:pPr>
      <w:r w:rsidRPr="00FD5FFE">
        <w:rPr>
          <w:sz w:val="14"/>
        </w:rPr>
        <w:t>This term also highlights the difference just one justice can make on the bench.</w:t>
      </w:r>
    </w:p>
    <w:p w:rsidR="00DD6F8B" w:rsidRPr="00FD5FFE" w:rsidRDefault="00DD6F8B" w:rsidP="00DD6F8B">
      <w:pPr>
        <w:rPr>
          <w:sz w:val="14"/>
        </w:rPr>
      </w:pPr>
      <w:r w:rsidRPr="00FD5FFE">
        <w:rPr>
          <w:sz w:val="14"/>
        </w:rPr>
        <w:t>When it considers the cases on affirmative action and abortion, for instance, it will be discussing court precedent crafted in part by Justice Sandra Day O'Connor. She retired from the bench in 2006 and was ultimately replaced by Justice Samuel Alito, who could vote to chip away at those precedents.</w:t>
      </w:r>
    </w:p>
    <w:p w:rsidR="00DD6F8B" w:rsidRPr="00FD5FFE" w:rsidRDefault="00DD6F8B" w:rsidP="00DD6F8B">
      <w:pPr>
        <w:rPr>
          <w:sz w:val="14"/>
        </w:rPr>
      </w:pPr>
      <w:r w:rsidRPr="00FD5FFE">
        <w:rPr>
          <w:sz w:val="14"/>
        </w:rPr>
        <w:t>"It's a fascinating moment because we are entering 2016, and the court has the potential to place itself in the heart of the political debate that we are having in the country," said Neera Tanden, president of the left-leaning Center for American Progress. The court is poised to rule on cases this term that are the "building blocks" of the progressive movement, she said.</w:t>
      </w:r>
    </w:p>
    <w:p w:rsidR="00DD6F8B" w:rsidRPr="00715034" w:rsidRDefault="00DD6F8B" w:rsidP="00DD6F8B">
      <w:pPr>
        <w:rPr>
          <w:u w:val="single"/>
        </w:rPr>
      </w:pPr>
      <w:r w:rsidRPr="00715034">
        <w:rPr>
          <w:u w:val="single"/>
        </w:rPr>
        <w:t>Here are the cases the court is considering that could play a big role in the presidential race:</w:t>
      </w:r>
    </w:p>
    <w:p w:rsidR="00DD6F8B" w:rsidRPr="00715034" w:rsidRDefault="00DD6F8B" w:rsidP="00DD6F8B">
      <w:pPr>
        <w:rPr>
          <w:rStyle w:val="Emphasis"/>
        </w:rPr>
      </w:pPr>
      <w:r w:rsidRPr="00715034">
        <w:rPr>
          <w:rStyle w:val="Emphasis"/>
        </w:rPr>
        <w:t>Abortion</w:t>
      </w:r>
    </w:p>
    <w:p w:rsidR="00DD6F8B" w:rsidRPr="00FD5FFE" w:rsidRDefault="00DD6F8B" w:rsidP="00DD6F8B">
      <w:pPr>
        <w:rPr>
          <w:sz w:val="14"/>
        </w:rPr>
      </w:pPr>
      <w:r w:rsidRPr="00FD5FFE">
        <w:rPr>
          <w:sz w:val="14"/>
        </w:rPr>
        <w:t>In March, the court will hear the first major case on abortion rights since 2007.</w:t>
      </w:r>
    </w:p>
    <w:p w:rsidR="00DD6F8B" w:rsidRPr="00FD5FFE" w:rsidRDefault="00DD6F8B" w:rsidP="00DD6F8B">
      <w:pPr>
        <w:rPr>
          <w:sz w:val="14"/>
        </w:rPr>
      </w:pPr>
      <w:r w:rsidRPr="00FD5FFE">
        <w:rPr>
          <w:sz w:val="14"/>
        </w:rPr>
        <w:t>At issue are key parts of Texas' 2013 abortion law that requires that doctors who perform abortions have admitting privileges at a nearby hospital and mandates that clinics upgrade their facilities to hospital-like standards.</w:t>
      </w:r>
    </w:p>
    <w:p w:rsidR="00DD6F8B" w:rsidRPr="00FD5FFE" w:rsidRDefault="00DD6F8B" w:rsidP="00DD6F8B">
      <w:pPr>
        <w:rPr>
          <w:sz w:val="14"/>
        </w:rPr>
      </w:pPr>
      <w:r w:rsidRPr="00FD5FFE">
        <w:rPr>
          <w:sz w:val="14"/>
        </w:rPr>
        <w:t>Abortion rights supporters say the law is one of the strictest in the nation and that if the Supreme Court agrees with a lower court's decision and allows two provisions of the law to go into effect, the number of available clinics in the state is expected to fall to about 10. Supporters of the law argue it's meant to protect women's health. Other states have similar legislation percolating through the lower courts.</w:t>
      </w:r>
    </w:p>
    <w:p w:rsidR="00DD6F8B" w:rsidRPr="00715034" w:rsidRDefault="00DD6F8B" w:rsidP="00DD6F8B">
      <w:pPr>
        <w:rPr>
          <w:u w:val="single"/>
        </w:rPr>
      </w:pPr>
      <w:r w:rsidRPr="00715034">
        <w:rPr>
          <w:u w:val="single"/>
        </w:rPr>
        <w:t>Abortion is always an issue that can fire up base voters on both sides, and a ruling would likely come in late June, just as the general election battle heats up.</w:t>
      </w:r>
    </w:p>
    <w:p w:rsidR="00DD6F8B" w:rsidRPr="00FD5FFE" w:rsidRDefault="00DD6F8B" w:rsidP="00DD6F8B">
      <w:pPr>
        <w:rPr>
          <w:sz w:val="14"/>
        </w:rPr>
      </w:pPr>
      <w:r w:rsidRPr="00FD5FFE">
        <w:rPr>
          <w:sz w:val="14"/>
        </w:rPr>
        <w:t>Contraceptive mandate</w:t>
      </w:r>
    </w:p>
    <w:p w:rsidR="00DD6F8B" w:rsidRPr="00FD5FFE" w:rsidRDefault="00DD6F8B" w:rsidP="00DD6F8B">
      <w:pPr>
        <w:rPr>
          <w:sz w:val="14"/>
        </w:rPr>
      </w:pPr>
      <w:r w:rsidRPr="00FD5FFE">
        <w:rPr>
          <w:sz w:val="14"/>
        </w:rPr>
        <w:t>For the fourth time, the court will hear a challenge targeting the Affordable Care Act. The latest case concerns a challenge from religious nonprofit groups, including the Little Sisters of the Poor, to the so-called contraceptive mandate.</w:t>
      </w:r>
    </w:p>
    <w:p w:rsidR="00DD6F8B" w:rsidRPr="00FD5FFE" w:rsidRDefault="00DD6F8B" w:rsidP="00DD6F8B">
      <w:pPr>
        <w:rPr>
          <w:sz w:val="14"/>
        </w:rPr>
      </w:pPr>
      <w:r w:rsidRPr="00FD5FFE">
        <w:rPr>
          <w:sz w:val="14"/>
        </w:rPr>
        <w:t>That's the requirement that demands group health plans provide a full range of contraceptive coverage to women at no cost. It's a follow-on to the Hobby Lobby case, where in 2014, the court sided with closely held for-profit companies that objected to providing certain contraceptives.</w:t>
      </w:r>
    </w:p>
    <w:p w:rsidR="00DD6F8B" w:rsidRPr="00FD5FFE" w:rsidRDefault="00DD6F8B" w:rsidP="00DD6F8B">
      <w:pPr>
        <w:rPr>
          <w:sz w:val="14"/>
        </w:rPr>
      </w:pPr>
      <w:r w:rsidRPr="00FD5FFE">
        <w:rPr>
          <w:sz w:val="14"/>
        </w:rPr>
        <w:t>It's another ruling that could come in late June.</w:t>
      </w:r>
    </w:p>
    <w:p w:rsidR="00DD6F8B" w:rsidRPr="00FD5FFE" w:rsidRDefault="00DD6F8B" w:rsidP="00DD6F8B">
      <w:pPr>
        <w:rPr>
          <w:sz w:val="14"/>
        </w:rPr>
      </w:pPr>
      <w:r w:rsidRPr="00FD5FFE">
        <w:rPr>
          <w:sz w:val="14"/>
        </w:rPr>
        <w:t>Immigration</w:t>
      </w:r>
    </w:p>
    <w:p w:rsidR="00DD6F8B" w:rsidRPr="00FD5FFE" w:rsidRDefault="00DD6F8B" w:rsidP="00DD6F8B">
      <w:pPr>
        <w:rPr>
          <w:sz w:val="14"/>
        </w:rPr>
      </w:pPr>
      <w:r w:rsidRPr="00FD5FFE">
        <w:rPr>
          <w:sz w:val="14"/>
        </w:rPr>
        <w:t>This month, the court is expected to announce whether it will wade into the dispute concerning President Barack Obama's executive actions on immigration.</w:t>
      </w:r>
    </w:p>
    <w:p w:rsidR="00DD6F8B" w:rsidRPr="00FD5FFE" w:rsidRDefault="00DD6F8B" w:rsidP="00DD6F8B">
      <w:pPr>
        <w:rPr>
          <w:sz w:val="14"/>
        </w:rPr>
      </w:pPr>
      <w:r w:rsidRPr="00FD5FFE">
        <w:rPr>
          <w:sz w:val="14"/>
        </w:rPr>
        <w:t>Texas and 25 other states are challenging the programs that would allow millions of undocumented immigrants to apply for programs that could make them eligible for work authorization and some associated benefits. Lower courts have so far sided with Texas and temporarily frozen the programs from going into effect.</w:t>
      </w:r>
    </w:p>
    <w:p w:rsidR="00DD6F8B" w:rsidRPr="00FD5FFE" w:rsidRDefault="00DD6F8B" w:rsidP="00DD6F8B">
      <w:pPr>
        <w:rPr>
          <w:sz w:val="14"/>
        </w:rPr>
      </w:pPr>
      <w:r w:rsidRPr="00FD5FFE">
        <w:rPr>
          <w:sz w:val="14"/>
        </w:rPr>
        <w:t>The Obama administration hopes the court will take up the issue this term and reverse the lower court to green light the programs before the next election, but the timing, should the court agree, will be very tight.</w:t>
      </w:r>
    </w:p>
    <w:p w:rsidR="00DD6F8B" w:rsidRDefault="00DD6F8B" w:rsidP="00DD6F8B">
      <w:pPr>
        <w:rPr>
          <w:rStyle w:val="Emphasis"/>
        </w:rPr>
      </w:pPr>
      <w:r w:rsidRPr="00FD5FFE">
        <w:rPr>
          <w:rStyle w:val="Emphasis"/>
        </w:rPr>
        <w:t>Affirmative action</w:t>
      </w:r>
    </w:p>
    <w:p w:rsidR="00DD6F8B" w:rsidRPr="00FD5FFE" w:rsidRDefault="00DD6F8B" w:rsidP="00DD6F8B">
      <w:pPr>
        <w:rPr>
          <w:sz w:val="14"/>
        </w:rPr>
      </w:pPr>
      <w:r w:rsidRPr="00FD5FFE">
        <w:rPr>
          <w:sz w:val="14"/>
        </w:rPr>
        <w:t>CNN's Chris Cillizza cuts through the political spin and tells you what you need to know. By subscribing, you agree to our privacy policy.</w:t>
      </w:r>
    </w:p>
    <w:p w:rsidR="00DD6F8B" w:rsidRPr="00FD5FFE" w:rsidRDefault="00DD6F8B" w:rsidP="00DD6F8B">
      <w:pPr>
        <w:rPr>
          <w:sz w:val="14"/>
        </w:rPr>
      </w:pPr>
      <w:r w:rsidRPr="00FD5FFE">
        <w:rPr>
          <w:sz w:val="14"/>
        </w:rPr>
        <w:t>In December, the court seemed divided on a major affirmative action case challenging the race-conscious admissions plan at the University of Texas, with supporters of the school fearful that the the justices are poised to curtail the use of race as one factor in admissions.</w:t>
      </w:r>
    </w:p>
    <w:p w:rsidR="00DD6F8B" w:rsidRPr="00FD5FFE" w:rsidRDefault="00DD6F8B" w:rsidP="00DD6F8B">
      <w:pPr>
        <w:rPr>
          <w:sz w:val="14"/>
        </w:rPr>
      </w:pPr>
      <w:r w:rsidRPr="00FD5FFE">
        <w:rPr>
          <w:sz w:val="14"/>
        </w:rPr>
        <w:t>All eyes will be on Kennedy, the Ronald Reagan nominee who is often the deciding vote in tight cases. He has supported a government interest in diversity but has yet to rule in favor of an affirmative action plan.</w:t>
      </w:r>
    </w:p>
    <w:p w:rsidR="00DD6F8B" w:rsidRPr="00FD5FFE" w:rsidRDefault="00DD6F8B" w:rsidP="00DD6F8B">
      <w:pPr>
        <w:rPr>
          <w:sz w:val="14"/>
        </w:rPr>
      </w:pPr>
      <w:r w:rsidRPr="00FD5FFE">
        <w:rPr>
          <w:sz w:val="14"/>
        </w:rPr>
        <w:t>Supreme Court divided in University of Texas affirmative action case</w:t>
      </w:r>
    </w:p>
    <w:p w:rsidR="00DD6F8B" w:rsidRPr="00FD5FFE" w:rsidRDefault="00DD6F8B" w:rsidP="00DD6F8B">
      <w:pPr>
        <w:rPr>
          <w:sz w:val="14"/>
        </w:rPr>
      </w:pPr>
      <w:r w:rsidRPr="00FD5FFE">
        <w:rPr>
          <w:sz w:val="14"/>
        </w:rPr>
        <w:t>Scalia's comments at oral arguments, however, have grabbed most of the attention. Scalia, referencing friend-of -the court briefs that argued that affirmative action in higher education could do more harm than good for some minority applicants, started a political storm when he said, "There are those who contend that it does not benefit African-Americans to get them into the University of Texas where they do not do well, as opposed to having them go to a less-advanced school."</w:t>
      </w:r>
    </w:p>
    <w:p w:rsidR="00DD6F8B" w:rsidRPr="00FD5FFE" w:rsidRDefault="00DD6F8B" w:rsidP="00DD6F8B">
      <w:pPr>
        <w:rPr>
          <w:rStyle w:val="Emphasis"/>
        </w:rPr>
      </w:pPr>
      <w:r w:rsidRPr="00FD5FFE">
        <w:rPr>
          <w:rStyle w:val="Emphasis"/>
        </w:rPr>
        <w:t>Voting rights</w:t>
      </w:r>
    </w:p>
    <w:p w:rsidR="00DD6F8B" w:rsidRPr="00FD5FFE" w:rsidRDefault="00DD6F8B" w:rsidP="00DD6F8B">
      <w:pPr>
        <w:rPr>
          <w:sz w:val="14"/>
        </w:rPr>
      </w:pPr>
      <w:r w:rsidRPr="00FD5FFE">
        <w:rPr>
          <w:sz w:val="14"/>
        </w:rPr>
        <w:t>The court heard another big case in December challenging the "one person, one vote" doctrine in a dispute that could change the way that states draw their legislative lines. The principle dates back to the Earl Warren court when the justices held that legislative districts must be drawn so they are equal in population.</w:t>
      </w:r>
    </w:p>
    <w:p w:rsidR="00DD6F8B" w:rsidRPr="00FD5FFE" w:rsidRDefault="00DD6F8B" w:rsidP="00DD6F8B">
      <w:pPr>
        <w:rPr>
          <w:sz w:val="14"/>
        </w:rPr>
      </w:pPr>
      <w:r w:rsidRPr="00FD5FFE">
        <w:rPr>
          <w:sz w:val="14"/>
        </w:rPr>
        <w:t>The court, however, never defined whether the doctrine applies to the general population or the voting population. The plaintiffs in the case, supported by the conservative group Project on Fair Representation, argue that their vote is being diluted in relation to voters in other districts that have similar numbers of people but fewer eligible voters.</w:t>
      </w:r>
    </w:p>
    <w:p w:rsidR="00DD6F8B" w:rsidRPr="00FD5FFE" w:rsidRDefault="00DD6F8B" w:rsidP="00DD6F8B">
      <w:pPr>
        <w:rPr>
          <w:sz w:val="14"/>
        </w:rPr>
      </w:pPr>
      <w:r w:rsidRPr="00FD5FFE">
        <w:rPr>
          <w:sz w:val="14"/>
        </w:rPr>
        <w:t>Civil rights groups are watching the case carefully, fearful that if the court rules with the plaintiffs, it could shift power from urban areas -- and from districts that tend to vote Democratic and include a higher percentage of individuals not eligible to vote such as noncitizens, released felons and children -- to rural areas that tend to vote Republican.</w:t>
      </w:r>
    </w:p>
    <w:p w:rsidR="00DD6F8B" w:rsidRPr="00FD5FFE" w:rsidRDefault="00DD6F8B" w:rsidP="00DD6F8B">
      <w:pPr>
        <w:rPr>
          <w:rStyle w:val="Emphasis"/>
        </w:rPr>
      </w:pPr>
      <w:r w:rsidRPr="00FD5FFE">
        <w:rPr>
          <w:rStyle w:val="Emphasis"/>
        </w:rPr>
        <w:t>Labor unions</w:t>
      </w:r>
    </w:p>
    <w:p w:rsidR="00DD6F8B" w:rsidRPr="00FD5FFE" w:rsidRDefault="00DD6F8B" w:rsidP="00DD6F8B">
      <w:pPr>
        <w:rPr>
          <w:sz w:val="14"/>
        </w:rPr>
      </w:pPr>
      <w:r w:rsidRPr="00FD5FFE">
        <w:rPr>
          <w:sz w:val="14"/>
        </w:rPr>
        <w:t>This month, justices will hear arguments in a case that could weaken the coffers of public sector unions and threaten thousands of contracts between unions and governments across the country.</w:t>
      </w:r>
    </w:p>
    <w:p w:rsidR="00DD6F8B" w:rsidRPr="00FD5FFE" w:rsidRDefault="00DD6F8B" w:rsidP="00DD6F8B">
      <w:pPr>
        <w:rPr>
          <w:sz w:val="14"/>
        </w:rPr>
      </w:pPr>
      <w:r w:rsidRPr="00FD5FFE">
        <w:rPr>
          <w:sz w:val="14"/>
        </w:rPr>
        <w:t>The challenge is brought by a group of public school teachers in California who argue that the court should rule that compelling so-called "agency fees" from nonmembers violates the First Amendment.</w:t>
      </w:r>
    </w:p>
    <w:p w:rsidR="00DD6F8B" w:rsidRPr="00FD5FFE" w:rsidRDefault="00DD6F8B" w:rsidP="00DD6F8B">
      <w:pPr>
        <w:rPr>
          <w:sz w:val="14"/>
        </w:rPr>
      </w:pPr>
      <w:r w:rsidRPr="00FD5FFE">
        <w:rPr>
          <w:sz w:val="14"/>
        </w:rPr>
        <w:t>Court precedent holds that while a public sector union can't demand money from nonunion members for political or ideological spending, it can require those employees to pay for workplace bargaining such as wages, grievance processing and workplace conditions.</w:t>
      </w:r>
    </w:p>
    <w:p w:rsidR="00DD6F8B" w:rsidRDefault="00DD6F8B" w:rsidP="00DD6F8B">
      <w:r w:rsidRPr="00FD5FFE">
        <w:rPr>
          <w:sz w:val="14"/>
        </w:rPr>
        <w:t>In the past, Alito has hinted it's time to overturn precedent, but Justice Elena Kagan and others have strenuously defended it.</w:t>
      </w:r>
    </w:p>
    <w:p w:rsidR="00DD6F8B" w:rsidRDefault="00DD6F8B" w:rsidP="00DD6F8B"/>
    <w:p w:rsidR="00DD6F8B" w:rsidRPr="00D43756" w:rsidRDefault="00DD6F8B" w:rsidP="00DD6F8B">
      <w:pPr>
        <w:pStyle w:val="Heading4"/>
      </w:pPr>
      <w:r>
        <w:t xml:space="preserve">SCOTUS rulings </w:t>
      </w:r>
      <w:r>
        <w:rPr>
          <w:u w:val="single"/>
        </w:rPr>
        <w:t>generate</w:t>
      </w:r>
      <w:r>
        <w:t xml:space="preserve"> conversation into the public that </w:t>
      </w:r>
      <w:r>
        <w:rPr>
          <w:u w:val="single"/>
        </w:rPr>
        <w:t>steal</w:t>
      </w:r>
      <w:r>
        <w:t xml:space="preserve"> the main issues of the election.</w:t>
      </w:r>
    </w:p>
    <w:p w:rsidR="00DD6F8B" w:rsidRDefault="00DD6F8B" w:rsidP="00DD6F8B">
      <w:r w:rsidRPr="00BA3F4B">
        <w:rPr>
          <w:rStyle w:val="Style13ptBold"/>
        </w:rPr>
        <w:t>Gonzales 15</w:t>
      </w:r>
      <w:r>
        <w:t xml:space="preserve"> (Nathan L., Reporter for Roll Call, Roll Call, “</w:t>
      </w:r>
      <w:r w:rsidRPr="00BA3F4B">
        <w:t xml:space="preserve">4 </w:t>
      </w:r>
      <w:r w:rsidRPr="00172B48">
        <w:rPr>
          <w:u w:val="single"/>
        </w:rPr>
        <w:t>Court Cases That Could Impact the 2016 Elections</w:t>
      </w:r>
      <w:r>
        <w:t xml:space="preserve">”, </w:t>
      </w:r>
      <w:r w:rsidRPr="00BA3F4B">
        <w:t>Dec 3, 2015</w:t>
      </w:r>
      <w:r>
        <w:t xml:space="preserve">, </w:t>
      </w:r>
      <w:hyperlink r:id="rId21" w:history="1">
        <w:r w:rsidRPr="00A96395">
          <w:rPr>
            <w:rStyle w:val="Hyperlink"/>
          </w:rPr>
          <w:t>http://www.rollcall.com/news/home/4-court-cases-impact-2016-elections)</w:t>
        </w:r>
      </w:hyperlink>
    </w:p>
    <w:p w:rsidR="00DD6F8B" w:rsidRPr="00E64860" w:rsidRDefault="00DD6F8B" w:rsidP="00DD6F8B">
      <w:pPr>
        <w:rPr>
          <w:sz w:val="14"/>
        </w:rPr>
      </w:pPr>
      <w:r w:rsidRPr="00172B48">
        <w:rPr>
          <w:u w:val="single"/>
        </w:rPr>
        <w:t>Breaking news can be hard to predict, except when it’s tied to a controversial court case</w:t>
      </w:r>
      <w:r w:rsidRPr="00E64860">
        <w:rPr>
          <w:sz w:val="14"/>
        </w:rPr>
        <w:t xml:space="preserve">. </w:t>
      </w:r>
    </w:p>
    <w:p w:rsidR="00DD6F8B" w:rsidRPr="00E64860" w:rsidRDefault="00DD6F8B" w:rsidP="00DD6F8B">
      <w:pPr>
        <w:rPr>
          <w:sz w:val="14"/>
        </w:rPr>
      </w:pPr>
      <w:r w:rsidRPr="00D43756">
        <w:rPr>
          <w:u w:val="single"/>
        </w:rPr>
        <w:t xml:space="preserve">Candidates and consultants spend their time, energy and dollars staying on message — trying to focus voters on winning issues. But </w:t>
      </w:r>
      <w:r w:rsidRPr="00D43756">
        <w:rPr>
          <w:rStyle w:val="Emphasis"/>
        </w:rPr>
        <w:t>breaking news</w:t>
      </w:r>
      <w:r w:rsidRPr="00D43756">
        <w:rPr>
          <w:u w:val="single"/>
        </w:rPr>
        <w:t xml:space="preserve">, even something such as a court decision that can be anticipated, </w:t>
      </w:r>
      <w:r w:rsidRPr="00D43756">
        <w:rPr>
          <w:rStyle w:val="Emphasis"/>
        </w:rPr>
        <w:t>often derails those plans by interjecting a subject that wasn’t in the campaign prospectus into the national conversation.</w:t>
      </w:r>
      <w:r w:rsidRPr="00E64860">
        <w:rPr>
          <w:sz w:val="14"/>
        </w:rPr>
        <w:t xml:space="preserve"> It’s far too early to declare which issues will be decisive in the 2016 elections, but </w:t>
      </w:r>
      <w:r w:rsidRPr="00D43756">
        <w:rPr>
          <w:rStyle w:val="Emphasis"/>
        </w:rPr>
        <w:t xml:space="preserve">a handful of court cases are likely to become news throughout the next year. </w:t>
      </w:r>
      <w:r w:rsidRPr="00E64860">
        <w:rPr>
          <w:sz w:val="14"/>
        </w:rPr>
        <w:t xml:space="preserve">That would force candidates for president, the Senate, and the House to respond, creating opportunities for them to shine — or to say something controversial, even stupid. </w:t>
      </w:r>
    </w:p>
    <w:p w:rsidR="00DD6F8B" w:rsidRPr="00E64860" w:rsidRDefault="00DD6F8B" w:rsidP="00DD6F8B">
      <w:pPr>
        <w:rPr>
          <w:sz w:val="14"/>
        </w:rPr>
      </w:pPr>
      <w:r w:rsidRPr="00E64860">
        <w:rPr>
          <w:sz w:val="14"/>
        </w:rPr>
        <w:t xml:space="preserve">Of course these news events could be trumped by bigger breaking news, such as another terrorist attack. </w:t>
      </w:r>
    </w:p>
    <w:p w:rsidR="00DD6F8B" w:rsidRDefault="00DD6F8B" w:rsidP="00DD6F8B">
      <w:pPr>
        <w:rPr>
          <w:u w:val="single"/>
        </w:rPr>
      </w:pPr>
      <w:r w:rsidRPr="00D43756">
        <w:rPr>
          <w:u w:val="single"/>
        </w:rPr>
        <w:t>The Supreme Court’s decision on Whole Woman’s Health v. Cole will have policy and political implications, considering many Democrats believe conservatives who oppose legal abortion are using health standards at abortion clinics as a Trojan horse to restrict access to abortion services.</w:t>
      </w:r>
      <w:r>
        <w:rPr>
          <w:u w:val="single"/>
        </w:rPr>
        <w:t xml:space="preserve"> </w:t>
      </w:r>
    </w:p>
    <w:p w:rsidR="00DD6F8B" w:rsidRPr="00E64860" w:rsidRDefault="00DD6F8B" w:rsidP="00DD6F8B">
      <w:pPr>
        <w:rPr>
          <w:sz w:val="14"/>
        </w:rPr>
      </w:pPr>
      <w:r w:rsidRPr="00E64860">
        <w:rPr>
          <w:sz w:val="14"/>
        </w:rPr>
        <w:t xml:space="preserve">The Supreme Court will decide whether a lower court’s decision places an “undue burden” on women in Texas seeking an abortion, because the law's stricter standards for clinics would reduce their number and increase the distance many women would have to travel to obtain an abortion. SCOTUSblog has much more detailed analysis of the case. </w:t>
      </w:r>
    </w:p>
    <w:p w:rsidR="00DD6F8B" w:rsidRPr="00E64860" w:rsidRDefault="00DD6F8B" w:rsidP="00DD6F8B">
      <w:pPr>
        <w:rPr>
          <w:sz w:val="14"/>
        </w:rPr>
      </w:pPr>
      <w:r w:rsidRPr="00D43756">
        <w:rPr>
          <w:u w:val="single"/>
        </w:rPr>
        <w:t>But no matter what the justices decide, the court’s decision will make abortion something to talk about, at least briefly.</w:t>
      </w:r>
      <w:r w:rsidRPr="00E64860">
        <w:rPr>
          <w:sz w:val="14"/>
        </w:rPr>
        <w:t xml:space="preserve"> Democrats are emboldened by their party’s positioning on the issue, last year’s Colorado Senate race notwithstanding. But both sides will likely try to rally their bases in the wake of the decision. </w:t>
      </w:r>
    </w:p>
    <w:p w:rsidR="00DD6F8B" w:rsidRPr="00E64860" w:rsidRDefault="00DD6F8B" w:rsidP="00DD6F8B">
      <w:pPr>
        <w:rPr>
          <w:sz w:val="14"/>
        </w:rPr>
      </w:pPr>
      <w:r w:rsidRPr="00E64860">
        <w:rPr>
          <w:sz w:val="14"/>
        </w:rPr>
        <w:t xml:space="preserve">The </w:t>
      </w:r>
      <w:r w:rsidRPr="005B024A">
        <w:rPr>
          <w:u w:val="single"/>
        </w:rPr>
        <w:t>Supreme Court is also set to hear Personhuballah v. Alcorn , involving redistricting in Virginia. Redistricting isn’t as polarizing as abortion, but it’s inherently political.</w:t>
      </w:r>
      <w:r w:rsidRPr="00E64860">
        <w:rPr>
          <w:sz w:val="14"/>
        </w:rPr>
        <w:t xml:space="preserve"> </w:t>
      </w:r>
    </w:p>
    <w:p w:rsidR="00DD6F8B" w:rsidRPr="00E64860" w:rsidRDefault="00DD6F8B" w:rsidP="00DD6F8B">
      <w:pPr>
        <w:rPr>
          <w:sz w:val="14"/>
        </w:rPr>
      </w:pPr>
      <w:r w:rsidRPr="00E64860">
        <w:rPr>
          <w:sz w:val="14"/>
        </w:rPr>
        <w:t xml:space="preserve">The court will review whether Virginia lawmakers improperly “packed” minority voters into Democratic Rep. Robert C. Scott’s district at the expense of their influence elsewhere in the state, as explained by The Washington Post . </w:t>
      </w:r>
    </w:p>
    <w:p w:rsidR="00DD6F8B" w:rsidRPr="00E64860" w:rsidRDefault="00DD6F8B" w:rsidP="00DD6F8B">
      <w:pPr>
        <w:rPr>
          <w:sz w:val="14"/>
        </w:rPr>
      </w:pPr>
      <w:r w:rsidRPr="00E64860">
        <w:rPr>
          <w:sz w:val="14"/>
        </w:rPr>
        <w:t xml:space="preserve">In the near term, the ruling could turn GOP Rep. J. Randy Forbes’ district into a Democratic seat, although the timing is complicated with a March 31 filing deadline, as pointed out in Simone Pathe’s Roll Call piece . But a decision could have an impact beyond Virginia if Democrats use it as a precedent to challenge maps in other states on the same grounds. </w:t>
      </w:r>
    </w:p>
    <w:p w:rsidR="00DD6F8B" w:rsidRPr="00E64860" w:rsidRDefault="00DD6F8B" w:rsidP="00DD6F8B">
      <w:pPr>
        <w:rPr>
          <w:sz w:val="14"/>
        </w:rPr>
      </w:pPr>
      <w:r w:rsidRPr="00E64860">
        <w:rPr>
          <w:sz w:val="14"/>
        </w:rPr>
        <w:t>Want insight more often?</w:t>
      </w:r>
      <w:r w:rsidRPr="00E64860">
        <w:rPr>
          <w:rFonts w:ascii="MS Mincho" w:eastAsia="MS Mincho" w:hAnsi="MS Mincho" w:cs="MS Mincho"/>
          <w:sz w:val="14"/>
        </w:rPr>
        <w:t> </w:t>
      </w:r>
      <w:r w:rsidRPr="00E64860">
        <w:rPr>
          <w:sz w:val="14"/>
        </w:rPr>
        <w:t>Get Roll Call in your inbox</w:t>
      </w:r>
    </w:p>
    <w:p w:rsidR="00DD6F8B" w:rsidRPr="00E64860" w:rsidRDefault="00DD6F8B" w:rsidP="00DD6F8B">
      <w:pPr>
        <w:rPr>
          <w:sz w:val="14"/>
        </w:rPr>
      </w:pPr>
      <w:r w:rsidRPr="00E64860">
        <w:rPr>
          <w:sz w:val="14"/>
        </w:rPr>
        <w:t>email address</w:t>
      </w:r>
    </w:p>
    <w:p w:rsidR="00DD6F8B" w:rsidRPr="00E64860" w:rsidRDefault="00DD6F8B" w:rsidP="00DD6F8B">
      <w:pPr>
        <w:rPr>
          <w:sz w:val="14"/>
        </w:rPr>
      </w:pPr>
      <w:r w:rsidRPr="00E64860">
        <w:rPr>
          <w:sz w:val="14"/>
        </w:rPr>
        <w:t xml:space="preserve">“Both cases are likely to be argued in late February or March,” according to SCOTUSblog editor/reporter Amy Howe, “Obviously there’s no way to know for sure, but </w:t>
      </w:r>
      <w:r w:rsidRPr="005B024A">
        <w:rPr>
          <w:u w:val="single"/>
        </w:rPr>
        <w:t>both issues are sufficiently contentious (especially abortion) that I can easily see waiting for decisions until June.</w:t>
      </w:r>
      <w:r w:rsidRPr="00E64860">
        <w:rPr>
          <w:sz w:val="14"/>
        </w:rPr>
        <w:t xml:space="preserve">” </w:t>
      </w:r>
    </w:p>
    <w:p w:rsidR="00DD6F8B" w:rsidRDefault="00DD6F8B" w:rsidP="00DD6F8B">
      <w:pPr>
        <w:rPr>
          <w:u w:val="single"/>
        </w:rPr>
      </w:pPr>
      <w:r w:rsidRPr="005B024A">
        <w:rPr>
          <w:u w:val="single"/>
        </w:rPr>
        <w:t>Before next summer, a series of court cases in Baltimore could interject issues of race, inequality, and police brutality into the national conversation.</w:t>
      </w:r>
      <w:r>
        <w:rPr>
          <w:u w:val="single"/>
        </w:rPr>
        <w:t xml:space="preserve"> </w:t>
      </w:r>
    </w:p>
    <w:p w:rsidR="00DD6F8B" w:rsidRPr="00E64860" w:rsidRDefault="00DD6F8B" w:rsidP="00DD6F8B">
      <w:pPr>
        <w:rPr>
          <w:sz w:val="14"/>
        </w:rPr>
      </w:pPr>
      <w:r w:rsidRPr="00E64860">
        <w:rPr>
          <w:sz w:val="14"/>
        </w:rPr>
        <w:t xml:space="preserve">On Monday, jury selection began in State v. William Porter, one of the police officers facing criminal charges surrounding the death of Freddie Gray, who was fatally injured while in police custody, which sparked rioting in Charm City. Porter, who has pleaded not guilty, is charged with manslaughter, second-degree assault, misconduct in office and reckless endangerment. </w:t>
      </w:r>
    </w:p>
    <w:p w:rsidR="00DD6F8B" w:rsidRPr="00E64860" w:rsidRDefault="00DD6F8B" w:rsidP="00DD6F8B">
      <w:pPr>
        <w:rPr>
          <w:sz w:val="14"/>
        </w:rPr>
      </w:pPr>
      <w:r w:rsidRPr="00E64860">
        <w:rPr>
          <w:sz w:val="14"/>
        </w:rPr>
        <w:t xml:space="preserve">The trial could last a few weeks, according to The Baltimore Sun , but it’s just the first of six, separate, consecutive trials . The others are scheduled to begin between the beginning of January and the beginning of March. </w:t>
      </w:r>
    </w:p>
    <w:p w:rsidR="00DD6F8B" w:rsidRPr="00E64860" w:rsidRDefault="00DD6F8B" w:rsidP="00DD6F8B">
      <w:pPr>
        <w:rPr>
          <w:sz w:val="14"/>
        </w:rPr>
      </w:pPr>
      <w:r w:rsidRPr="00E64860">
        <w:rPr>
          <w:sz w:val="14"/>
        </w:rPr>
        <w:t xml:space="preserve">Depending on the verdicts, there is the potential for more protests and rioting, and candidates could be asked to comment on the pictures and events that capture cable news channels. </w:t>
      </w:r>
    </w:p>
    <w:p w:rsidR="00DD6F8B" w:rsidRPr="00E64860" w:rsidRDefault="00DD6F8B" w:rsidP="00DD6F8B">
      <w:pPr>
        <w:rPr>
          <w:sz w:val="14"/>
        </w:rPr>
      </w:pPr>
      <w:r w:rsidRPr="00E64860">
        <w:rPr>
          <w:sz w:val="14"/>
        </w:rPr>
        <w:t xml:space="preserve">Republicans hope a local case in Union County, Illinois, will boost the party’s prospects of holding the majority in the Senate. </w:t>
      </w:r>
    </w:p>
    <w:p w:rsidR="00DD6F8B" w:rsidRPr="00E64860" w:rsidRDefault="00DD6F8B" w:rsidP="00DD6F8B">
      <w:pPr>
        <w:rPr>
          <w:sz w:val="14"/>
        </w:rPr>
      </w:pPr>
      <w:r w:rsidRPr="00E64860">
        <w:rPr>
          <w:sz w:val="14"/>
        </w:rPr>
        <w:t xml:space="preserve">Democratic Rep. Tammy Duckworth is listed as a defendant in a case , Butler et al. v. Duckworth et al., that stems from her time as head of the state Department of Veterans Affairs. </w:t>
      </w:r>
    </w:p>
    <w:p w:rsidR="00DD6F8B" w:rsidRPr="00E64860" w:rsidRDefault="00DD6F8B" w:rsidP="00DD6F8B">
      <w:pPr>
        <w:rPr>
          <w:sz w:val="14"/>
        </w:rPr>
      </w:pPr>
      <w:r w:rsidRPr="00E64860">
        <w:rPr>
          <w:sz w:val="14"/>
        </w:rPr>
        <w:t xml:space="preserve">The complaint alleges workplace retaliation by two employees of a southern Illinois veterans home, as explained by The Chicago Tribune . The suit was dismissed by a federal judge in 2008 as a "garden variety workplace case," refiled in state court and dismissed again, but then narrowed and brought back a third time. </w:t>
      </w:r>
    </w:p>
    <w:p w:rsidR="00DD6F8B" w:rsidRPr="00E64860" w:rsidRDefault="00DD6F8B" w:rsidP="00DD6F8B">
      <w:pPr>
        <w:rPr>
          <w:sz w:val="14"/>
        </w:rPr>
      </w:pPr>
      <w:r w:rsidRPr="00E64860">
        <w:rPr>
          <w:sz w:val="14"/>
        </w:rPr>
        <w:t xml:space="preserve">Duckworth denies treating the employees unfairly, but the trial is set to begin April 4, just a couple weeks after the March 15 primary. </w:t>
      </w:r>
    </w:p>
    <w:p w:rsidR="00DD6F8B" w:rsidRPr="00E64860" w:rsidRDefault="00DD6F8B" w:rsidP="00DD6F8B">
      <w:pPr>
        <w:rPr>
          <w:sz w:val="14"/>
        </w:rPr>
      </w:pPr>
      <w:r w:rsidRPr="00E64860">
        <w:rPr>
          <w:sz w:val="14"/>
        </w:rPr>
        <w:t xml:space="preserve">Republicans dream of Duckworth taking the stand and hope the trial is a game-changer for GOP Sen. Mark S. Kirk, who is seeking a second term and is the most vulnerable senator in the country. </w:t>
      </w:r>
    </w:p>
    <w:p w:rsidR="00DD6F8B" w:rsidRPr="00E64860" w:rsidRDefault="00DD6F8B" w:rsidP="00DD6F8B">
      <w:pPr>
        <w:rPr>
          <w:sz w:val="14"/>
        </w:rPr>
      </w:pPr>
      <w:r w:rsidRPr="00E64860">
        <w:rPr>
          <w:sz w:val="14"/>
        </w:rPr>
        <w:t xml:space="preserve">The Rothenberg &amp; Gonzales Political Report /Roll Call rate the Illinois Senate race as Tossup/Tilt Democratic, but that might understate Kirk’s challenge as a Republican running for re-election in a Democratic state in a presidential year. </w:t>
      </w:r>
    </w:p>
    <w:p w:rsidR="00DD6F8B" w:rsidRPr="00E64860" w:rsidRDefault="00DD6F8B" w:rsidP="00DD6F8B">
      <w:pPr>
        <w:rPr>
          <w:sz w:val="14"/>
        </w:rPr>
      </w:pPr>
      <w:r w:rsidRPr="00E64860">
        <w:rPr>
          <w:sz w:val="14"/>
        </w:rPr>
        <w:t xml:space="preserve">Democrats are very confident in their standing in the race and are counting Illinois as the first step on their path back to the majority. If Kirk wins because of Duckworth’s demise, Democrats would need to defeat another, stronger Republican incumbent elsewhere to have any chance of winning back the Senate. But at this point, the case looks like a long-shot to change the dynamic enough to boost Kirk’s prospects. </w:t>
      </w:r>
    </w:p>
    <w:p w:rsidR="00DD6F8B" w:rsidRPr="00E64860" w:rsidRDefault="00DD6F8B" w:rsidP="00DD6F8B">
      <w:pPr>
        <w:rPr>
          <w:sz w:val="14"/>
        </w:rPr>
      </w:pPr>
      <w:r w:rsidRPr="00E64860">
        <w:rPr>
          <w:sz w:val="14"/>
        </w:rPr>
        <w:t xml:space="preserve">There are at least a couple of other cases that could be decided next year, though most of their impact could come after 2016. For example, the court may decide to take up cases on immigration , campaign finance , and voter identification . </w:t>
      </w:r>
    </w:p>
    <w:p w:rsidR="00DD6F8B" w:rsidRPr="00E64860" w:rsidRDefault="00DD6F8B" w:rsidP="00DD6F8B">
      <w:pPr>
        <w:rPr>
          <w:sz w:val="14"/>
        </w:rPr>
      </w:pPr>
      <w:r w:rsidRPr="00E64860">
        <w:rPr>
          <w:sz w:val="14"/>
        </w:rPr>
        <w:t xml:space="preserve">The Supreme Court already has Evenwel v. Abbott on the docket for next year. According to SCOTUSblog, the case will answer whether the "one-person, one-vote" principle require states to use voter population, as opposed to total population, when drawing state legislative districts. </w:t>
      </w:r>
    </w:p>
    <w:p w:rsidR="00DD6F8B" w:rsidRPr="00E64860" w:rsidRDefault="00DD6F8B" w:rsidP="00DD6F8B">
      <w:pPr>
        <w:rPr>
          <w:sz w:val="14"/>
        </w:rPr>
      </w:pPr>
      <w:r w:rsidRPr="00E64860">
        <w:rPr>
          <w:sz w:val="14"/>
        </w:rPr>
        <w:t xml:space="preserve">“If the court in Evenwel simply reaffirms that states can use total population, the case will be no big deal,” said Rick Hasen of Election Law Blog. “But if the Court upsets things and requires the use of total voters in drawing districts, it would shift power away from cities and Democrats and toward rural areas and Republicans, at least in states with large Latino populations.” </w:t>
      </w:r>
    </w:p>
    <w:p w:rsidR="00DD6F8B" w:rsidRPr="001F3025" w:rsidRDefault="00DD6F8B" w:rsidP="00DD6F8B">
      <w:pPr>
        <w:rPr>
          <w:b/>
          <w:iCs/>
          <w:u w:val="single"/>
          <w:bdr w:val="single" w:sz="8" w:space="0" w:color="auto"/>
        </w:rPr>
      </w:pPr>
      <w:r w:rsidRPr="00E64860">
        <w:rPr>
          <w:sz w:val="14"/>
        </w:rPr>
        <w:t>“</w:t>
      </w:r>
      <w:r w:rsidRPr="00E64860">
        <w:rPr>
          <w:u w:val="single"/>
        </w:rPr>
        <w:t>That would have great long-term impact on representation</w:t>
      </w:r>
      <w:r w:rsidRPr="00E64860">
        <w:rPr>
          <w:sz w:val="14"/>
        </w:rPr>
        <w:t>,” Hasen explained, “</w:t>
      </w:r>
      <w:r w:rsidRPr="00E64860">
        <w:rPr>
          <w:u w:val="single"/>
        </w:rPr>
        <w:t>but short term it could make the court itself an issue in the campaign.</w:t>
      </w:r>
      <w:r w:rsidRPr="00E64860">
        <w:rPr>
          <w:sz w:val="14"/>
        </w:rPr>
        <w:t xml:space="preserve">” </w:t>
      </w:r>
      <w:r w:rsidRPr="00E64860">
        <w:rPr>
          <w:rStyle w:val="Emphasis"/>
        </w:rPr>
        <w:t>Breaking news can be hard to predict, except when it’s tied to a controversial court case.</w:t>
      </w:r>
      <w:r>
        <w:rPr>
          <w:rStyle w:val="Emphasis"/>
        </w:rPr>
        <w:t xml:space="preserve"> </w:t>
      </w:r>
    </w:p>
    <w:p w:rsidR="00DD6F8B" w:rsidRPr="00DD6F8B" w:rsidRDefault="00DD6F8B" w:rsidP="00DD6F8B"/>
    <w:p w:rsidR="009C5F64" w:rsidRDefault="009C5F64" w:rsidP="009C5F64">
      <w:pPr>
        <w:pStyle w:val="Heading3"/>
      </w:pPr>
      <w:r>
        <w:t xml:space="preserve">AT: Can’t Predict/Too Far off/Key Time </w:t>
      </w:r>
    </w:p>
    <w:p w:rsidR="009C5F64" w:rsidRDefault="009C5F64" w:rsidP="009C5F64">
      <w:pPr>
        <w:pStyle w:val="Heading4"/>
      </w:pPr>
      <w:r>
        <w:t xml:space="preserve">Now is the key time – </w:t>
      </w:r>
      <w:r w:rsidRPr="001045FD">
        <w:rPr>
          <w:u w:val="single"/>
        </w:rPr>
        <w:t>special elections over the next few months</w:t>
      </w:r>
      <w:r>
        <w:t xml:space="preserve"> could help determine overall recruitment for 2018</w:t>
      </w:r>
    </w:p>
    <w:p w:rsidR="009C5F64" w:rsidRPr="00D47FEC" w:rsidRDefault="009C5F64" w:rsidP="009C5F64">
      <w:pPr>
        <w:rPr>
          <w:b/>
          <w:bCs/>
          <w:sz w:val="26"/>
        </w:rPr>
      </w:pPr>
      <w:r w:rsidRPr="00BF091A">
        <w:t>Mark</w:t>
      </w:r>
      <w:r>
        <w:rPr>
          <w:rStyle w:val="Style13ptBold"/>
        </w:rPr>
        <w:t xml:space="preserve"> Barabak 3/20   </w:t>
      </w:r>
      <w:r w:rsidRPr="00BF091A">
        <w:t xml:space="preserve">LA Times </w:t>
      </w:r>
    </w:p>
    <w:p w:rsidR="009C5F64" w:rsidRDefault="009C5F64" w:rsidP="009C5F64">
      <w:r>
        <w:t>http://www.latimes.com/politics/la-na-pol-house-control-midterms-2017-story.html</w:t>
      </w:r>
    </w:p>
    <w:p w:rsidR="009C5F64" w:rsidRDefault="009C5F64" w:rsidP="009C5F64">
      <w:r>
        <w:t>Can Democrats claw their way back to power in the House? They're counting on Trump to help</w:t>
      </w:r>
    </w:p>
    <w:p w:rsidR="009C5F64" w:rsidRDefault="009C5F64" w:rsidP="009C5F64">
      <w:r>
        <w:t>Paul Ryan and President Trump</w:t>
      </w:r>
    </w:p>
    <w:p w:rsidR="009C5F64" w:rsidRDefault="009C5F64" w:rsidP="009C5F64"/>
    <w:p w:rsidR="009C5F64" w:rsidRDefault="009C5F64" w:rsidP="009C5F64">
      <w:pPr>
        <w:rPr>
          <w:sz w:val="16"/>
        </w:rPr>
      </w:pPr>
      <w:r w:rsidRPr="00771B96">
        <w:rPr>
          <w:sz w:val="16"/>
        </w:rPr>
        <w:t xml:space="preserve">Looking at the numbers, </w:t>
      </w:r>
      <w:r w:rsidRPr="00771B96">
        <w:rPr>
          <w:rStyle w:val="StyleUnderline"/>
          <w:highlight w:val="cyan"/>
        </w:rPr>
        <w:t>Democrat</w:t>
      </w:r>
      <w:r w:rsidRPr="00771B96">
        <w:rPr>
          <w:rStyle w:val="StyleUnderline"/>
        </w:rPr>
        <w:t>s</w:t>
      </w:r>
      <w:r w:rsidRPr="00771B96">
        <w:rPr>
          <w:sz w:val="16"/>
        </w:rPr>
        <w:t xml:space="preserve"> seem to </w:t>
      </w:r>
      <w:r w:rsidRPr="00771B96">
        <w:rPr>
          <w:rStyle w:val="StyleUnderline"/>
          <w:highlight w:val="cyan"/>
        </w:rPr>
        <w:t>have a better chance seizing control of the Senate in 2018</w:t>
      </w:r>
      <w:r w:rsidRPr="00771B96">
        <w:rPr>
          <w:sz w:val="16"/>
        </w:rPr>
        <w:t xml:space="preserve"> than winning a majority and clawing their way back to power in the House. Republicans hold a mere 52-48 Senate majority while outnumbering Democrats in the House by 44 seats, with five vacancies. But elections are not about mathematics, or determined by probability. Though Democrats need to win just three seats to take over the Senate, the lay of the political landscape appears to strongly favor Republicans, who are defending nine seats in the 2018 midterm elections, compared to more than twice that — 25 — for Democrats. In the House, Democrats need a gain in the neighborhood of 24 seats to take control.There are about 50 seats, give or take, that appear reasonably competitive. That suggests at least a decent chance that power could shift. </w:t>
      </w:r>
      <w:r w:rsidRPr="00771B96">
        <w:rPr>
          <w:rStyle w:val="Emphasis"/>
          <w:highlight w:val="cyan"/>
        </w:rPr>
        <w:t>The most important factor will be President Trump and his standing with voters</w:t>
      </w:r>
      <w:r w:rsidRPr="00771B96">
        <w:rPr>
          <w:sz w:val="16"/>
        </w:rPr>
        <w:t xml:space="preserve"> by the time November 2018 rolls around. Although he won’t be up for reelection until 2020</w:t>
      </w:r>
      <w:r w:rsidRPr="00771B96">
        <w:rPr>
          <w:rStyle w:val="Emphasis"/>
        </w:rPr>
        <w:t xml:space="preserve">, </w:t>
      </w:r>
      <w:r w:rsidRPr="00771B96">
        <w:rPr>
          <w:rStyle w:val="Emphasis"/>
          <w:highlight w:val="cyan"/>
        </w:rPr>
        <w:t>his policies</w:t>
      </w:r>
      <w:r w:rsidRPr="00771B96">
        <w:rPr>
          <w:sz w:val="16"/>
        </w:rPr>
        <w:t xml:space="preserve"> and performance </w:t>
      </w:r>
      <w:r w:rsidRPr="00771B96">
        <w:rPr>
          <w:rStyle w:val="Emphasis"/>
          <w:highlight w:val="cyan"/>
        </w:rPr>
        <w:t>will be very much on the ballot</w:t>
      </w:r>
      <w:r w:rsidRPr="00771B96">
        <w:rPr>
          <w:rStyle w:val="Emphasis"/>
        </w:rPr>
        <w:t xml:space="preserve"> </w:t>
      </w:r>
      <w:r w:rsidRPr="00771B96">
        <w:rPr>
          <w:sz w:val="16"/>
        </w:rPr>
        <w:t xml:space="preserve">in the midterm election. (For some, his super-sized personality will also be factor.) Remind me again, when is election day in 2018? On Nov. 6. How many House seats will be up? Unlike in the Senate, where roughly a third of members face reelection every six years, all 435 House seats will be on the ballot. But only about 50 or so are competitive? Well, that could change, especially if Trump’s subpar approval numbers fall even further. But for all the talk of voter anger and the widespread contempt for Congress registered in opinion polls, the overwhelmingly majority of incumbents will be sent back to Washington — most without having to break a sweat. Nice work if you can get it! Indeed. In many states, politicians did a masterful job drawing congressional boundaries that effectively eliminate serious competition, by loading up districts with voters who can be counted on to vote for one party or the other. Also, the growing inclination of people to live among like-minded peers means that most Republicans and Democrats represent districts that tilt strongly toward one or the other major party. That said, there are 23 Republicans representing districts that Democrat Hillary Clinton carried in 2016, and 12 Democrats sitting in districts that Trump won. Here's why the 2018 Senate election will be crucial for President Trump and his Democratic foes » Isn’t it right about now you bring up historical trends? Yup, and here we go: The president’s party has lost seats in 18 of the last 20 midterm elections, with an average loss of 33 seats in that time. When’s the last time we had a midterm election with a Republican president? Wow, really down in the weeds, aren’t you? That would be 2006 — which happens to be the year Democrats won control of the House after being in the minority for 12 years. So that’s promising for Democrats, isn’t it? Yes, but. In this age of Trump, all the usual assumptions and historical patterns have to be taken with that proverbial shaker of salt. Democrats were convinced he would not only lose the White House but prove a major drag on down-ballot candidates. They even entertained visions of a 30-seat House pickup giving them the majority after November. But Democrats won only six seats and, of course, were wrong about who’d be sitting in the White House right now. But the dynamics of midterm election are different, no? One would think so. Typically, the midpoint of a president’s term is a chance for voters to weigh in with a progress report of sorts. And, human nature being what it is, the frustrated and discontented are more likely to muster themselves to vote than those who are happy and contented. That’s why the president’s party almost always loses seats. Holy-moly, I’m on the edge of my seat! </w:t>
      </w:r>
      <w:r w:rsidRPr="00771B96">
        <w:rPr>
          <w:rStyle w:val="StyleUnderline"/>
        </w:rPr>
        <w:t>Do we really have to wait until November 2018 to see what happens</w:t>
      </w:r>
      <w:r w:rsidRPr="00771B96">
        <w:rPr>
          <w:sz w:val="16"/>
        </w:rPr>
        <w:t xml:space="preserve">? </w:t>
      </w:r>
      <w:r w:rsidRPr="00771B96">
        <w:rPr>
          <w:rStyle w:val="Emphasis"/>
        </w:rPr>
        <w:t xml:space="preserve">Yes, but. </w:t>
      </w:r>
      <w:r w:rsidRPr="00771B96">
        <w:rPr>
          <w:rStyle w:val="Emphasis"/>
          <w:sz w:val="26"/>
          <w:highlight w:val="cyan"/>
        </w:rPr>
        <w:t>There are a handful of special elections in the next few months</w:t>
      </w:r>
      <w:r w:rsidRPr="00771B96">
        <w:rPr>
          <w:sz w:val="20"/>
        </w:rPr>
        <w:t xml:space="preserve"> </w:t>
      </w:r>
      <w:r w:rsidRPr="00771B96">
        <w:rPr>
          <w:sz w:val="16"/>
        </w:rPr>
        <w:t xml:space="preserve">to fill vacant House seats and while there’s a serious danger of over-interpreting the results, the outcome could offer a few clues. In Los Angeles, nearly two dozen candidates are vying to replace state Atty. Gen Xavier Becerra in a district that is virtually certain to elect a Democrat on June 6. (The primary election is April 4.) Similarly, in Montana, Kansas and South Carolina, Republicans seem very likely to hang onto the seats that Ryan Zinke, Mike Pompeo and Mick Mulvaney, respectively, gave up to join the Trump administration. The most intriguing of the contests is taking place in Georgia, in a suburban Atlanta district that Trump barely won. The incumbent, Tom Price, stepped down to become secretary of Health and Human Services. If Democrats could snatch the seat away, or even keep the contest relatively close, that could offer a huge psychological boost. Yeah, but psychology doesn’t win elections any more than probability. True enough. But </w:t>
      </w:r>
      <w:r w:rsidRPr="00771B96">
        <w:rPr>
          <w:rStyle w:val="StyleUnderline"/>
          <w:highlight w:val="cyan"/>
        </w:rPr>
        <w:t>a strong Democratic showing would suggest</w:t>
      </w:r>
      <w:r w:rsidRPr="00771B96">
        <w:rPr>
          <w:rStyle w:val="StyleUnderline"/>
        </w:rPr>
        <w:t xml:space="preserve"> the </w:t>
      </w:r>
      <w:r w:rsidRPr="007E2D05">
        <w:rPr>
          <w:rStyle w:val="Emphasis"/>
          <w:highlight w:val="cyan"/>
        </w:rPr>
        <w:t>oppositional energy</w:t>
      </w:r>
      <w:r w:rsidRPr="00771B96">
        <w:rPr>
          <w:rStyle w:val="StyleUnderline"/>
        </w:rPr>
        <w:t xml:space="preserve"> that has manifested itself at town halls and street protests </w:t>
      </w:r>
      <w:r w:rsidRPr="00771B96">
        <w:rPr>
          <w:rStyle w:val="StyleUnderline"/>
          <w:highlight w:val="cyan"/>
        </w:rPr>
        <w:t xml:space="preserve">could translate into a </w:t>
      </w:r>
      <w:r w:rsidRPr="00771B96">
        <w:rPr>
          <w:rStyle w:val="Emphasis"/>
          <w:sz w:val="26"/>
          <w:highlight w:val="cyan"/>
        </w:rPr>
        <w:t>strong turnout in the midterm election</w:t>
      </w:r>
      <w:r w:rsidRPr="00771B96">
        <w:rPr>
          <w:sz w:val="16"/>
        </w:rPr>
        <w:t xml:space="preserve">. And </w:t>
      </w:r>
      <w:r w:rsidRPr="00771B96">
        <w:rPr>
          <w:rStyle w:val="StyleUnderline"/>
          <w:highlight w:val="cyan"/>
        </w:rPr>
        <w:t>that</w:t>
      </w:r>
      <w:r w:rsidRPr="00771B96">
        <w:rPr>
          <w:rStyle w:val="StyleUnderline"/>
        </w:rPr>
        <w:t>,</w:t>
      </w:r>
      <w:r w:rsidRPr="00771B96">
        <w:rPr>
          <w:sz w:val="16"/>
        </w:rPr>
        <w:t xml:space="preserve"> in turn, </w:t>
      </w:r>
      <w:r w:rsidRPr="00771B96">
        <w:rPr>
          <w:rStyle w:val="Emphasis"/>
          <w:highlight w:val="cyan"/>
        </w:rPr>
        <w:t>could encourage prospective Democrats</w:t>
      </w:r>
      <w:r w:rsidRPr="00771B96">
        <w:rPr>
          <w:rStyle w:val="StyleUnderline"/>
        </w:rPr>
        <w:t xml:space="preserve"> to take the plunge and run </w:t>
      </w:r>
      <w:r w:rsidRPr="00771B96">
        <w:rPr>
          <w:rStyle w:val="StyleUnderline"/>
          <w:highlight w:val="cyan"/>
        </w:rPr>
        <w:t>in 2018;</w:t>
      </w:r>
      <w:r w:rsidRPr="00771B96">
        <w:rPr>
          <w:sz w:val="16"/>
          <w:highlight w:val="cyan"/>
        </w:rPr>
        <w:t xml:space="preserve"> </w:t>
      </w:r>
      <w:r w:rsidRPr="00771B96">
        <w:rPr>
          <w:rStyle w:val="Emphasis"/>
          <w:sz w:val="26"/>
          <w:highlight w:val="cyan"/>
        </w:rPr>
        <w:t>right now is prime recruiting time</w:t>
      </w:r>
      <w:r w:rsidRPr="00771B96">
        <w:rPr>
          <w:rStyle w:val="Emphasis"/>
          <w:sz w:val="26"/>
        </w:rPr>
        <w:t>.</w:t>
      </w:r>
      <w:r>
        <w:rPr>
          <w:rStyle w:val="Emphasis"/>
          <w:sz w:val="26"/>
        </w:rPr>
        <w:t xml:space="preserve"> </w:t>
      </w:r>
      <w:r w:rsidRPr="00771B96">
        <w:rPr>
          <w:sz w:val="16"/>
        </w:rPr>
        <w:t xml:space="preserve">I'm marking my calendar! When is that Georgia election? </w:t>
      </w:r>
      <w:r w:rsidRPr="00771B96">
        <w:rPr>
          <w:rStyle w:val="Emphasis"/>
          <w:sz w:val="26"/>
          <w:highlight w:val="cyan"/>
        </w:rPr>
        <w:t>The first round takes place on April 18</w:t>
      </w:r>
      <w:r w:rsidRPr="00771B96">
        <w:rPr>
          <w:sz w:val="16"/>
        </w:rPr>
        <w:t>. If no candidate receives a majority, the top two finishers, regardless of party, will advance to a runoff on June 20.</w:t>
      </w:r>
    </w:p>
    <w:p w:rsidR="009C5F64" w:rsidRDefault="009C5F64" w:rsidP="009C5F64">
      <w:pPr>
        <w:pStyle w:val="Heading4"/>
      </w:pPr>
      <w:r>
        <w:rPr>
          <w:u w:val="single"/>
        </w:rPr>
        <w:t xml:space="preserve">Sustained engagement </w:t>
      </w:r>
      <w:r>
        <w:t>by activists is key to rebuild the party and win in 2018.</w:t>
      </w:r>
    </w:p>
    <w:p w:rsidR="009C5F64" w:rsidRPr="003E00C0" w:rsidRDefault="009C5F64" w:rsidP="009C5F64">
      <w:r w:rsidRPr="003E00C0">
        <w:rPr>
          <w:rStyle w:val="Style13ptBold"/>
        </w:rPr>
        <w:t>Skocpol 2017</w:t>
      </w:r>
      <w:r>
        <w:t xml:space="preserve"> Theda, </w:t>
      </w:r>
      <w:r w:rsidRPr="003E00C0">
        <w:t>professor of government and sociology at Harvard University</w:t>
      </w:r>
      <w:r>
        <w:t xml:space="preserve">, </w:t>
      </w:r>
      <w:r w:rsidRPr="003E00C0">
        <w:t>http://www.vox.com/the-big-idea/2017/1/5/14176156/rebuild-democratic-party-dnc-strategy</w:t>
      </w:r>
    </w:p>
    <w:p w:rsidR="009C5F64" w:rsidRDefault="009C5F64" w:rsidP="009C5F64">
      <w:pPr>
        <w:rPr>
          <w:sz w:val="16"/>
        </w:rPr>
      </w:pPr>
      <w:r w:rsidRPr="00906660">
        <w:rPr>
          <w:highlight w:val="cyan"/>
          <w:u w:val="single"/>
        </w:rPr>
        <w:t>Effective political organization</w:t>
      </w:r>
      <w:r w:rsidRPr="003E00C0">
        <w:rPr>
          <w:u w:val="single"/>
        </w:rPr>
        <w:t xml:space="preserve"> in America is always centered in and across the states</w:t>
      </w:r>
      <w:r w:rsidRPr="003E00C0">
        <w:rPr>
          <w:sz w:val="16"/>
        </w:rPr>
        <w:t xml:space="preserve"> — and that middle level of organization is what Democrats must reinforce. </w:t>
      </w:r>
      <w:r w:rsidRPr="003E00C0">
        <w:rPr>
          <w:b/>
          <w:u w:val="single"/>
        </w:rPr>
        <w:t xml:space="preserve">They </w:t>
      </w:r>
      <w:r w:rsidRPr="00906660">
        <w:rPr>
          <w:b/>
          <w:highlight w:val="cyan"/>
          <w:u w:val="single"/>
        </w:rPr>
        <w:t>must embrace a year-round, face-to-face organizational style</w:t>
      </w:r>
      <w:r w:rsidRPr="003E00C0">
        <w:rPr>
          <w:sz w:val="16"/>
        </w:rPr>
        <w:t xml:space="preserve">. Devising poll-tested messages and delivering them through television and radio ads and social media is no longer enough, if it ever was. </w:t>
      </w:r>
      <w:r w:rsidRPr="00906660">
        <w:rPr>
          <w:highlight w:val="cyan"/>
          <w:u w:val="single"/>
        </w:rPr>
        <w:t>Only people on the ground can network</w:t>
      </w:r>
      <w:r w:rsidRPr="003E00C0">
        <w:rPr>
          <w:u w:val="single"/>
        </w:rPr>
        <w:t xml:space="preserve"> and engage in respectful two-way conversations</w:t>
      </w:r>
      <w:r w:rsidRPr="003E00C0">
        <w:rPr>
          <w:sz w:val="16"/>
        </w:rPr>
        <w:t xml:space="preserve">. A new DNC head must put big resources into state parties and prod them to give year-round support to local supporters who can inject themselves into ongoing conversations everywhere, not just on MSNBC or in big cities. Furthermore, the new DNC head will have to find ways to replicate most innovative and effective state party strategies — like those devised in New Hampshire and Nevada, swing states that performed well for the Democrats. Old formulas for reinforcing time servers in state parties will not work. Organize locally to oppose the Trump GOP What can ordinary rank-and-file Democrats and their allies do? They can express opinions to the roughly 447 (mostly state-level) party leaders who will select a new DNC head in late February — but should not wait until then to mobilize locally. </w:t>
      </w:r>
      <w:r w:rsidRPr="00906660">
        <w:rPr>
          <w:b/>
          <w:highlight w:val="cyan"/>
          <w:u w:val="single"/>
        </w:rPr>
        <w:t>The Tea Party</w:t>
      </w:r>
      <w:r w:rsidRPr="003E00C0">
        <w:rPr>
          <w:u w:val="single"/>
        </w:rPr>
        <w:t xml:space="preserve"> example of 2009-’10 </w:t>
      </w:r>
      <w:r w:rsidRPr="00906660">
        <w:rPr>
          <w:b/>
          <w:highlight w:val="cyan"/>
          <w:u w:val="single"/>
        </w:rPr>
        <w:t>shows how effective</w:t>
      </w:r>
      <w:r w:rsidRPr="003E00C0">
        <w:rPr>
          <w:b/>
          <w:u w:val="single"/>
        </w:rPr>
        <w:t xml:space="preserve"> largely spontaneous, </w:t>
      </w:r>
      <w:r w:rsidRPr="00906660">
        <w:rPr>
          <w:b/>
          <w:highlight w:val="cyan"/>
          <w:u w:val="single"/>
        </w:rPr>
        <w:t xml:space="preserve">grassroots local groups can be </w:t>
      </w:r>
      <w:r w:rsidRPr="00906660">
        <w:rPr>
          <w:highlight w:val="cyan"/>
          <w:u w:val="single"/>
        </w:rPr>
        <w:t>in</w:t>
      </w:r>
      <w:r w:rsidRPr="003E00C0">
        <w:rPr>
          <w:u w:val="single"/>
        </w:rPr>
        <w:t xml:space="preserve"> challenging an incoming president’s agenda and </w:t>
      </w:r>
      <w:r w:rsidRPr="00906660">
        <w:rPr>
          <w:highlight w:val="cyan"/>
          <w:u w:val="single"/>
        </w:rPr>
        <w:t>shifting political conversations</w:t>
      </w:r>
      <w:r w:rsidRPr="003E00C0">
        <w:rPr>
          <w:u w:val="single"/>
        </w:rPr>
        <w:t xml:space="preserve"> at all levels</w:t>
      </w:r>
      <w:r w:rsidRPr="003E00C0">
        <w:rPr>
          <w:sz w:val="16"/>
        </w:rPr>
        <w:t xml:space="preserve">. As Vanessa Williamson and I documented in our book The Tea Party and the Remaking of Republican Conservatism, </w:t>
      </w:r>
      <w:r w:rsidRPr="003E00C0">
        <w:rPr>
          <w:u w:val="single"/>
        </w:rPr>
        <w:t xml:space="preserve">roughly a quarter of a million conservative citizen activists managed to use largely voluntary methods and shoestring resources to create some </w:t>
      </w:r>
      <w:r w:rsidRPr="00906660">
        <w:rPr>
          <w:u w:val="single"/>
        </w:rPr>
        <w:t>900</w:t>
      </w:r>
      <w:r w:rsidRPr="003E00C0">
        <w:rPr>
          <w:u w:val="single"/>
        </w:rPr>
        <w:t xml:space="preserve"> regularly meeting </w:t>
      </w:r>
      <w:r w:rsidRPr="00906660">
        <w:rPr>
          <w:highlight w:val="cyan"/>
          <w:u w:val="single"/>
        </w:rPr>
        <w:t>local Tea Party groups</w:t>
      </w:r>
      <w:r w:rsidRPr="003E00C0">
        <w:rPr>
          <w:sz w:val="16"/>
        </w:rPr>
        <w:t xml:space="preserve"> from 2009 through 2011. </w:t>
      </w:r>
      <w:r w:rsidRPr="003E00C0">
        <w:rPr>
          <w:u w:val="single"/>
        </w:rPr>
        <w:t>Those groups</w:t>
      </w:r>
      <w:r w:rsidRPr="003E00C0">
        <w:rPr>
          <w:sz w:val="16"/>
        </w:rPr>
        <w:t xml:space="preserve">, agitated against Obama administration reforms, took over or </w:t>
      </w:r>
      <w:r w:rsidRPr="00906660">
        <w:rPr>
          <w:highlight w:val="cyan"/>
          <w:u w:val="single"/>
        </w:rPr>
        <w:t>influenced</w:t>
      </w:r>
      <w:r w:rsidRPr="003E00C0">
        <w:rPr>
          <w:u w:val="single"/>
        </w:rPr>
        <w:t xml:space="preserve"> local Republican </w:t>
      </w:r>
      <w:r w:rsidRPr="00906660">
        <w:rPr>
          <w:highlight w:val="cyan"/>
          <w:u w:val="single"/>
        </w:rPr>
        <w:t>Party committees, and pushed</w:t>
      </w:r>
      <w:r w:rsidRPr="003E00C0">
        <w:rPr>
          <w:u w:val="single"/>
        </w:rPr>
        <w:t xml:space="preserve"> state and national elected </w:t>
      </w:r>
      <w:r w:rsidRPr="00906660">
        <w:rPr>
          <w:highlight w:val="cyan"/>
          <w:u w:val="single"/>
        </w:rPr>
        <w:t>representatives</w:t>
      </w:r>
      <w:r w:rsidRPr="003E00C0">
        <w:rPr>
          <w:u w:val="single"/>
        </w:rPr>
        <w:t xml:space="preserve"> to oppose changes they did not want. What made these Tea Party activists different from</w:t>
      </w:r>
      <w:r w:rsidRPr="003E00C0">
        <w:rPr>
          <w:sz w:val="16"/>
        </w:rPr>
        <w:t xml:space="preserve"> liberal professional advocates or </w:t>
      </w:r>
      <w:r w:rsidRPr="003E00C0">
        <w:rPr>
          <w:u w:val="single"/>
        </w:rPr>
        <w:t>Occupy</w:t>
      </w:r>
      <w:r w:rsidRPr="003E00C0">
        <w:rPr>
          <w:sz w:val="16"/>
        </w:rPr>
        <w:t xml:space="preserve"> Wall Street protestors </w:t>
      </w:r>
      <w:r w:rsidRPr="003E00C0">
        <w:rPr>
          <w:u w:val="single"/>
        </w:rPr>
        <w:t>was their use of the machinery of party politics</w:t>
      </w:r>
      <w:r w:rsidRPr="003E00C0">
        <w:rPr>
          <w:sz w:val="16"/>
        </w:rPr>
        <w:t xml:space="preserve"> — and the exertion of pressure on representatives from local districts. Tea Partiers did not just run urban demonstrations, posture for media outlets, or make appeals to Washington DC. Recently, a group of former Democratic congressional staffers has drawn insights from the Tea Party experience to prepare “Indivisible: A Practical Guide for Resisting the Trump Agenda.” This offers practical advice to local citizen volunteers who want to form groups to agitate against the Trump-GOP agenda and pressure legislators to oppose or delay such damaging measures as Obamacare repeal, tax cuts for the rich, anti-immigrant measures, dismantling of environmental protections, and privatization of Medicare and Social Security. Turning out for town halls and contacting local congressional offices are the keys, these authors wisely say. I would only add that local groups can also work to make Trump policies and their deleterious consequences visible by writing letters to editors, speaking to local associations and church groups, and talking with their friends and neighbors. In turn, </w:t>
      </w:r>
      <w:r w:rsidRPr="00906660">
        <w:rPr>
          <w:highlight w:val="cyan"/>
          <w:u w:val="single"/>
        </w:rPr>
        <w:t>local volunteer efforts can become excellent points of contact for</w:t>
      </w:r>
      <w:r w:rsidRPr="003E00C0">
        <w:rPr>
          <w:u w:val="single"/>
        </w:rPr>
        <w:t xml:space="preserve"> beefed-up statewide Democratic </w:t>
      </w:r>
      <w:r w:rsidRPr="00906660">
        <w:rPr>
          <w:highlight w:val="cyan"/>
          <w:u w:val="single"/>
        </w:rPr>
        <w:t>Party organizations</w:t>
      </w:r>
      <w:r w:rsidRPr="003E00C0">
        <w:rPr>
          <w:sz w:val="16"/>
        </w:rPr>
        <w:t>.</w:t>
      </w:r>
    </w:p>
    <w:p w:rsidR="009C5F64" w:rsidRPr="009C5F64" w:rsidRDefault="009C5F64" w:rsidP="009C5F64"/>
    <w:p w:rsidR="00DA1489" w:rsidRDefault="00DA1489" w:rsidP="00DA1489">
      <w:pPr>
        <w:pStyle w:val="Heading3"/>
      </w:pPr>
      <w:r>
        <w:t xml:space="preserve">No Turns – Base key </w:t>
      </w:r>
    </w:p>
    <w:p w:rsidR="00DA1489" w:rsidRDefault="00DA1489" w:rsidP="00DA1489">
      <w:pPr>
        <w:pStyle w:val="Heading4"/>
      </w:pPr>
      <w:r>
        <w:t xml:space="preserve">Mobilizing dem turnout is the key internal link – they can’t win a turn – that’s Waldman </w:t>
      </w:r>
    </w:p>
    <w:p w:rsidR="00DA1489" w:rsidRPr="00C272FB" w:rsidRDefault="00DA1489" w:rsidP="00DA1489">
      <w:pPr>
        <w:pStyle w:val="Heading4"/>
      </w:pPr>
      <w:r>
        <w:t xml:space="preserve">No turns-base turnout key to dem chances in midterms </w:t>
      </w:r>
    </w:p>
    <w:p w:rsidR="00DA1489" w:rsidRPr="00C272FB" w:rsidRDefault="00DA1489" w:rsidP="00DA1489">
      <w:pPr>
        <w:rPr>
          <w:rStyle w:val="Style13ptBold"/>
        </w:rPr>
      </w:pPr>
      <w:r w:rsidRPr="00C272FB">
        <w:t xml:space="preserve">Heather </w:t>
      </w:r>
      <w:r>
        <w:rPr>
          <w:rStyle w:val="Style13ptBold"/>
        </w:rPr>
        <w:t xml:space="preserve">Parton </w:t>
      </w:r>
      <w:r w:rsidRPr="00C272FB">
        <w:t>2/24</w:t>
      </w:r>
      <w:r>
        <w:rPr>
          <w:rStyle w:val="Style13ptBold"/>
        </w:rPr>
        <w:t xml:space="preserve">/17  </w:t>
      </w:r>
      <w:r w:rsidRPr="00C272FB">
        <w:t>Salon Writer</w:t>
      </w:r>
    </w:p>
    <w:p w:rsidR="00DA1489" w:rsidRDefault="00DA1489" w:rsidP="00DA1489">
      <w:r>
        <w:t>http://www.alternet.org/news-amp-politics/forget-about-reaching-out-trump-voters-democrats-thats-pointless-self-destructive</w:t>
      </w:r>
    </w:p>
    <w:p w:rsidR="00DA1489" w:rsidRDefault="00DA1489" w:rsidP="00DA1489">
      <w:r>
        <w:t>Forget About 'Reaching out' to Trump Voters, Democrats—That's a Pointless, Self-Destructive Strategy</w:t>
      </w:r>
    </w:p>
    <w:p w:rsidR="00DA1489" w:rsidRDefault="00DA1489" w:rsidP="00DA1489"/>
    <w:p w:rsidR="00DA1489" w:rsidRPr="009A3737" w:rsidRDefault="00DA1489" w:rsidP="00DA1489">
      <w:r>
        <w:t xml:space="preserve">I suspect that most Latinos, African-Americans and American Muslims also feel their “outreach” might not be welcome. Moreover, people whose lives are being directly affected by the horrific policies for which these Trump voters cheered and clapped during the campaign should really not be asked to do it. It’s insulting and cruel, not to mention downright dangerous in some cases. If members of the Democratic coalition must show empathy toward these voters and try to persuade them that they have made the wrong choice, it probably should be done by members of the one group that doesn’t seem to offend these folks: white males. Luckily, there are a lot of them out there who can take on this task. But all of this raises the fundamental question of whether it’s even necessary. Obviously, the Democrats have fallen short and need to do something to start winning majorities in the Congress and the presidency. There have been thousands of articles and posts written about whether they should try to boost the turnout of the party’s base, appeal to nonvoters, approach moderate Republicans or attempt to convert Trump voters. Many in the press seem obsessed with the last activity and pay little attention to the other approaches. A piece [9] by Paul </w:t>
      </w:r>
      <w:r w:rsidRPr="003B12CB">
        <w:rPr>
          <w:rStyle w:val="StyleUnderline"/>
        </w:rPr>
        <w:t>Waldman</w:t>
      </w:r>
      <w:r>
        <w:t xml:space="preserve"> in The American Prospect </w:t>
      </w:r>
      <w:r w:rsidRPr="003B12CB">
        <w:rPr>
          <w:rStyle w:val="StyleUnderline"/>
        </w:rPr>
        <w:t>made a persuasive argument as to why Democrats shouldn’t bother with Trump voters</w:t>
      </w:r>
      <w:r>
        <w:t xml:space="preserve">, at least not yet. He described various types of Republicans such as the major Trump fans who wear those awful T-shirts, the party regulars who figured Trump would at least give them a conservative Supreme Court and cut their taxes and the “what the hell” voters who just took a flyer on disruption and change. He said if Democrats are going to reach out to Trump voters, those in the last group are the most likely to be amenable to outreach. But Waldman explained that </w:t>
      </w:r>
      <w:r w:rsidRPr="003B12CB">
        <w:rPr>
          <w:rStyle w:val="StyleUnderline"/>
        </w:rPr>
        <w:t xml:space="preserve">trying to appeal to any of those people is the last thing Democrats should do if they are seeking to create a </w:t>
      </w:r>
      <w:r w:rsidRPr="003B12CB">
        <w:rPr>
          <w:rStyle w:val="Emphasis"/>
        </w:rPr>
        <w:t>wave election in 2018:</w:t>
      </w:r>
      <w:r>
        <w:t xml:space="preserve"> Right now, the </w:t>
      </w:r>
      <w:r w:rsidRPr="003B12CB">
        <w:rPr>
          <w:rStyle w:val="Emphasis"/>
        </w:rPr>
        <w:t>Democrats’ constituents are feeling horrified, terrified, and generally pissed off. Which is just what produces the kind of midterm election they need</w:t>
      </w:r>
      <w:r>
        <w:t xml:space="preserve">. That’s because </w:t>
      </w:r>
      <w:r w:rsidRPr="003B12CB">
        <w:rPr>
          <w:rStyle w:val="Emphasis"/>
        </w:rPr>
        <w:t>midterm elections are all about enthusiasm</w:t>
      </w:r>
      <w:r>
        <w:t xml:space="preserve"> — which almost always means anger. </w:t>
      </w:r>
      <w:r w:rsidRPr="003B12CB">
        <w:rPr>
          <w:rStyle w:val="StyleUnderline"/>
        </w:rPr>
        <w:t>It’s the reason the president’s party usually loses seats in midterm elections: because the people who are angry enough to increase their turnout are the ones who dislike the president. Turnout in recent midterms has been in the 30s, meaning that nearly two-thirds of voters decide to stay home when there’s no presidential race. So it’s all a question of which voters get to the polls.</w:t>
      </w:r>
      <w:r>
        <w:t xml:space="preserve"> </w:t>
      </w:r>
      <w:r w:rsidRPr="003B12CB">
        <w:rPr>
          <w:rStyle w:val="StyleUnderline"/>
        </w:rPr>
        <w:t>That’s why right now, if Democrats want to win in 2018, they need to highlight the things that will get their own voters as worked up about Trump as possible</w:t>
      </w:r>
      <w:r>
        <w:t>: his scary appointees, his retrograde executive actions, his constant lies, his self-dealing and corruption, and the tremendous damage he and Republicans in Congress are preparing to do. In other words, Democrats need to be as partisan as possible, and forget about “reaching out.” He suggested that after the midterms will be the time to look to those “change” voters because by then Trump will have shown that he doesn’t have the magical powers necessary to turn back the clock to before the 1960s, and a few of them might decide they want to try “change” again or will just stay home. One of the most difficult aspects of dealing with someone like Trump is that he’s so personally and politically erratic it’s hard to know how to plan the opposition in advance. But it is safe to say he won’t be able to deliver on most of his promises — and what he will deliver is unlikely to be popular with anyone other than his diehard fans. In the meantime, the most important order of business is to do everything necessary to take back the Congress in 2018 and stop him from doing his worst. Trying to appease Trump voters is exactly the wrong strategy. It only threatens to throw cold water on all the building energy that will get Democrats, independents and anyone else who is appalled by this presidency out to the polls.</w:t>
      </w:r>
    </w:p>
    <w:p w:rsidR="00DA1489" w:rsidRPr="00DA1489" w:rsidRDefault="00DA1489" w:rsidP="00DA1489"/>
    <w:p w:rsidR="00286BD1" w:rsidRDefault="00286BD1" w:rsidP="00286BD1">
      <w:pPr>
        <w:pStyle w:val="Heading3"/>
      </w:pPr>
      <w:r>
        <w:t xml:space="preserve">Education 2NC Link </w:t>
      </w:r>
    </w:p>
    <w:p w:rsidR="00286BD1" w:rsidRPr="005D074B" w:rsidRDefault="00286BD1" w:rsidP="00286BD1">
      <w:pPr>
        <w:pStyle w:val="Heading4"/>
        <w:rPr>
          <w:rFonts w:cs="Times New Roman"/>
        </w:rPr>
      </w:pPr>
      <w:r w:rsidRPr="005D074B">
        <w:rPr>
          <w:rFonts w:cs="Times New Roman"/>
          <w:u w:val="single"/>
        </w:rPr>
        <w:t>Education is a hot mid-term issue</w:t>
      </w:r>
      <w:r w:rsidRPr="005D074B">
        <w:rPr>
          <w:rFonts w:cs="Times New Roman"/>
        </w:rPr>
        <w:t xml:space="preserve"> – it’ll make or break the results.</w:t>
      </w:r>
    </w:p>
    <w:p w:rsidR="00286BD1" w:rsidRPr="005D074B" w:rsidRDefault="00286BD1" w:rsidP="00286BD1">
      <w:r w:rsidRPr="005D074B">
        <w:rPr>
          <w:rStyle w:val="Style13ptBold"/>
        </w:rPr>
        <w:t>Kerrigan 16</w:t>
      </w:r>
      <w:r w:rsidRPr="005D074B">
        <w:t xml:space="preserve"> (Chris, Report for Trident United Way, Trident United Way,  “EDUCATION IS KEY ISSUE FOR DECISION-MAKING IN MID-TERM ELECTIONS”, October 15, 2016, http://www.tuw.org/education-key-issue-decision-making-mid-term-elections)</w:t>
      </w:r>
    </w:p>
    <w:p w:rsidR="00286BD1" w:rsidRDefault="00286BD1" w:rsidP="00286BD1">
      <w:pPr>
        <w:rPr>
          <w:rStyle w:val="Emphasis"/>
        </w:rPr>
      </w:pPr>
      <w:r w:rsidRPr="005D074B">
        <w:rPr>
          <w:u w:val="single"/>
        </w:rPr>
        <w:t xml:space="preserve">Just about </w:t>
      </w:r>
      <w:r w:rsidRPr="00200037">
        <w:rPr>
          <w:highlight w:val="yellow"/>
          <w:u w:val="single"/>
        </w:rPr>
        <w:t>everywhere you look across the political landscape</w:t>
      </w:r>
      <w:r w:rsidRPr="005D074B">
        <w:rPr>
          <w:u w:val="single"/>
        </w:rPr>
        <w:t xml:space="preserve"> as the</w:t>
      </w:r>
      <w:r w:rsidRPr="005D074B">
        <w:rPr>
          <w:sz w:val="14"/>
        </w:rPr>
        <w:t xml:space="preserve"> November </w:t>
      </w:r>
      <w:r w:rsidRPr="005D074B">
        <w:rPr>
          <w:u w:val="single"/>
        </w:rPr>
        <w:t xml:space="preserve">election approaches, </w:t>
      </w:r>
      <w:r w:rsidRPr="00200037">
        <w:rPr>
          <w:highlight w:val="yellow"/>
          <w:u w:val="single"/>
        </w:rPr>
        <w:t>you’ll find talk about one major subject -- education</w:t>
      </w:r>
      <w:r w:rsidRPr="005D074B">
        <w:rPr>
          <w:sz w:val="14"/>
        </w:rPr>
        <w:t xml:space="preserve">. From gubernatorial candidates to two local referenda, </w:t>
      </w:r>
      <w:r w:rsidRPr="00200037">
        <w:rPr>
          <w:rStyle w:val="Emphasis"/>
          <w:highlight w:val="yellow"/>
        </w:rPr>
        <w:t>education is a hot topic</w:t>
      </w:r>
      <w:r w:rsidRPr="005D074B">
        <w:rPr>
          <w:sz w:val="14"/>
        </w:rPr>
        <w:t xml:space="preserve">. And </w:t>
      </w:r>
      <w:r w:rsidRPr="005D074B">
        <w:rPr>
          <w:u w:val="single"/>
        </w:rPr>
        <w:t xml:space="preserve">it should be, when you consider how education penetrates life from birth to death; it’s more than just what occurs from kindergarten to senior year in high school. With quality education being the engine for economic development and success in life, it is fitting that educational issues are on the policy front burner. </w:t>
      </w:r>
      <w:r w:rsidRPr="005D074B">
        <w:rPr>
          <w:sz w:val="14"/>
        </w:rPr>
        <w:t xml:space="preserve">Education, of course, begins at home -- even before a baby’s birth. High-quality prenatal care is vitally important for mothers to increase their odds of delivering a healthy baby who is ready to learn. Parents also play an important role in a child’s early education by reading to them, which boosts vocabulary skills and helps foster brain connections to facilitate learning. Research demonstrates that family environments are important in determining future educational achievement and skills development. Helpful early interventions, such as in-home parenting programs, can mitigate the effects of under-resourced family environments. In fact, the earlier we invest in a child’s education, the greater benefit that society receives, much like a family that invests early in retirement savings gets the advantage of compounded interest over time. Quality child care is another important educational necessity that makes it possible for parents to work and have confidence that their children’s learning is being nurtured. High quality early education “increases graduation rates by up to 16 percent -- and college attendance by more than 50 percent,” according to a 2011 study by the Partnership for Success. </w:t>
      </w:r>
      <w:r w:rsidRPr="005D074B">
        <w:rPr>
          <w:u w:val="single"/>
        </w:rPr>
        <w:t>Local investments in time also are paying off. Concentrated efforts by tri-county school districts have increased literacy skills.</w:t>
      </w:r>
      <w:r w:rsidRPr="005D074B">
        <w:rPr>
          <w:sz w:val="14"/>
        </w:rPr>
        <w:t xml:space="preserve"> Scores on state exit exams are improving, as shown with results in biology, U.S. history and English in the tri-county area. </w:t>
      </w:r>
      <w:r w:rsidRPr="005D074B">
        <w:rPr>
          <w:u w:val="single"/>
        </w:rPr>
        <w:t>Local school leaders cite successful partnerships between parents, teachers and administrators.</w:t>
      </w:r>
      <w:r w:rsidRPr="005D074B">
        <w:rPr>
          <w:sz w:val="14"/>
        </w:rPr>
        <w:t xml:space="preserve"> These collaborative efforts bring new strength to local education. By working together, </w:t>
      </w:r>
      <w:r w:rsidRPr="005D074B">
        <w:rPr>
          <w:u w:val="single"/>
        </w:rPr>
        <w:t xml:space="preserve">education advocates at Trident United Way and other organizations across the state have been successful in securing bipartisan support for education initiatives </w:t>
      </w:r>
      <w:r w:rsidRPr="005D074B">
        <w:rPr>
          <w:sz w:val="14"/>
        </w:rPr>
        <w:t xml:space="preserve">that have resulted in more than $75 million for early childhood education and literacy skills development. There is still work to be done but groups from Tri-County Cradle to Career, the Institute for Child Success, the City of Charleston, SC Children’s Trust, children’s hospitals and United Ways around the state are working to keep the issue on lawmakers’ agenda. </w:t>
      </w:r>
      <w:r w:rsidRPr="005D074B">
        <w:rPr>
          <w:u w:val="single"/>
        </w:rPr>
        <w:t xml:space="preserve">Not only is a community investment in education important for learners, but it’s important for the health of our community so we can meet the demand for new jobs. </w:t>
      </w:r>
      <w:r w:rsidRPr="00200037">
        <w:rPr>
          <w:highlight w:val="yellow"/>
          <w:u w:val="single"/>
        </w:rPr>
        <w:t>Developing a skilled workforce that’s ready for tomorrow’s jobs is the driving force behind multi-organizational collaborations</w:t>
      </w:r>
      <w:r w:rsidRPr="005D074B">
        <w:rPr>
          <w:u w:val="single"/>
        </w:rPr>
        <w:t>.</w:t>
      </w:r>
      <w:r w:rsidRPr="005D074B">
        <w:rPr>
          <w:sz w:val="14"/>
        </w:rPr>
        <w:t xml:space="preserve"> Jobs of the future in South Carolina will require more than a high school degree. From 2008-2018 jobs requiring post-secondary training will increase by 94,000, compared to just 40,000 for jobs requiring a high school diploma or less, according to a 2010 study. </w:t>
      </w:r>
      <w:r w:rsidRPr="00200037">
        <w:rPr>
          <w:highlight w:val="yellow"/>
          <w:u w:val="single"/>
        </w:rPr>
        <w:t>The</w:t>
      </w:r>
      <w:r w:rsidRPr="005D074B">
        <w:rPr>
          <w:u w:val="single"/>
        </w:rPr>
        <w:t xml:space="preserve"> </w:t>
      </w:r>
      <w:r w:rsidRPr="00200037">
        <w:rPr>
          <w:highlight w:val="yellow"/>
          <w:u w:val="single"/>
        </w:rPr>
        <w:t>responsibility for ensuring that education remains policy job number one</w:t>
      </w:r>
      <w:r w:rsidRPr="005D074B">
        <w:rPr>
          <w:u w:val="single"/>
        </w:rPr>
        <w:t xml:space="preserve"> </w:t>
      </w:r>
      <w:r w:rsidRPr="00200037">
        <w:rPr>
          <w:highlight w:val="yellow"/>
          <w:u w:val="single"/>
        </w:rPr>
        <w:t>doesn’t fall just on the state superintendent of education</w:t>
      </w:r>
      <w:r w:rsidRPr="005D074B">
        <w:rPr>
          <w:u w:val="single"/>
        </w:rPr>
        <w:t xml:space="preserve">, a college president or even a governor. </w:t>
      </w:r>
      <w:r w:rsidRPr="00200037">
        <w:rPr>
          <w:highlight w:val="yellow"/>
          <w:u w:val="single"/>
        </w:rPr>
        <w:t>It falls on each of us to elect pro-education representatives vying for local and state leadership roles.</w:t>
      </w:r>
      <w:r w:rsidRPr="005D074B">
        <w:rPr>
          <w:sz w:val="14"/>
        </w:rPr>
        <w:t xml:space="preserve"> There is nothing more critical to South Carolina’s economic future than to provide a high-quality education for every student in our state. By November 4, make sure you know where local and state candidates stand on issues that define educational success. Then </w:t>
      </w:r>
      <w:r w:rsidRPr="00200037">
        <w:rPr>
          <w:rStyle w:val="Emphasis"/>
          <w:highlight w:val="yellow"/>
        </w:rPr>
        <w:t>let your voice be heard at the polls.</w:t>
      </w:r>
    </w:p>
    <w:p w:rsidR="00823413" w:rsidRPr="00823413" w:rsidRDefault="00823413" w:rsidP="00823413">
      <w:pPr>
        <w:pStyle w:val="Heading3"/>
      </w:pPr>
      <w:r w:rsidRPr="00823413">
        <w:t xml:space="preserve">Climate Link 2NC </w:t>
      </w:r>
    </w:p>
    <w:p w:rsidR="00823413" w:rsidRDefault="00823413" w:rsidP="00823413">
      <w:pPr>
        <w:pStyle w:val="Heading4"/>
      </w:pPr>
      <w:r w:rsidRPr="008A0881">
        <w:rPr>
          <w:u w:val="single"/>
        </w:rPr>
        <w:t>Climate policy is the key issue</w:t>
      </w:r>
      <w:r>
        <w:t xml:space="preserve"> – the plan hurts dem turnout in the midterms </w:t>
      </w:r>
    </w:p>
    <w:p w:rsidR="00823413" w:rsidRDefault="00823413" w:rsidP="00823413">
      <w:r>
        <w:t xml:space="preserve">Kyle </w:t>
      </w:r>
      <w:r w:rsidRPr="004E5C18">
        <w:rPr>
          <w:rStyle w:val="Style13ptBold"/>
        </w:rPr>
        <w:t xml:space="preserve">Meng </w:t>
      </w:r>
      <w:r>
        <w:t xml:space="preserve"> 11/18/</w:t>
      </w:r>
      <w:r w:rsidRPr="004E5C18">
        <w:rPr>
          <w:rStyle w:val="Style13ptBold"/>
        </w:rPr>
        <w:t>16</w:t>
      </w:r>
      <w:r>
        <w:t xml:space="preserve"> assistant professor of environmental science and management and of economics at the University of California–Santa Barbara.</w:t>
      </w:r>
    </w:p>
    <w:p w:rsidR="00823413" w:rsidRDefault="00823413" w:rsidP="00823413">
      <w:r>
        <w:t>President Trump Might Be Exactly What the Climate Movement Needs</w:t>
      </w:r>
    </w:p>
    <w:p w:rsidR="00823413" w:rsidRDefault="00823413" w:rsidP="00823413">
      <w:r>
        <w:t>He’ll give them something concrete to fight</w:t>
      </w:r>
    </w:p>
    <w:p w:rsidR="00823413" w:rsidRDefault="00823413" w:rsidP="00823413"/>
    <w:p w:rsidR="00823413" w:rsidRDefault="00823413" w:rsidP="00823413">
      <w:pPr>
        <w:rPr>
          <w:sz w:val="16"/>
        </w:rPr>
      </w:pPr>
      <w:r w:rsidRPr="004449A3">
        <w:rPr>
          <w:rStyle w:val="StyleUnderline"/>
          <w:highlight w:val="cyan"/>
        </w:rPr>
        <w:t>All signs suggest</w:t>
      </w:r>
      <w:r w:rsidRPr="004449A3">
        <w:rPr>
          <w:sz w:val="16"/>
        </w:rPr>
        <w:t xml:space="preserve"> that a Donald </w:t>
      </w:r>
      <w:r w:rsidRPr="004449A3">
        <w:rPr>
          <w:rStyle w:val="StyleUnderline"/>
          <w:highlight w:val="cyan"/>
        </w:rPr>
        <w:t>Trump</w:t>
      </w:r>
      <w:r w:rsidRPr="004449A3">
        <w:rPr>
          <w:sz w:val="16"/>
        </w:rPr>
        <w:t xml:space="preserve"> presidency </w:t>
      </w:r>
      <w:r w:rsidRPr="004449A3">
        <w:rPr>
          <w:rStyle w:val="Emphasis"/>
          <w:highlight w:val="cyan"/>
        </w:rPr>
        <w:t>will be disastrous for the climate</w:t>
      </w:r>
      <w:r w:rsidRPr="004449A3">
        <w:rPr>
          <w:sz w:val="16"/>
        </w:rPr>
        <w:t xml:space="preserve">. During the campaign, Trump repeatedly called climate change, perhaps one of the most significant threats facing humanity, a “hoax.” He vowed to renege on U.S. commitments to the Paris Climate Agreement, undo Obama’s Clean Power Plan, and dismantle the EPA. </w:t>
      </w:r>
      <w:r w:rsidRPr="004449A3">
        <w:rPr>
          <w:rStyle w:val="Emphasis"/>
          <w:highlight w:val="cyan"/>
        </w:rPr>
        <w:t>Decisions made so far in this transitional period do not indicate anything different</w:t>
      </w:r>
      <w:r w:rsidRPr="004449A3">
        <w:rPr>
          <w:sz w:val="16"/>
        </w:rPr>
        <w:t xml:space="preserve">. Trump has assembled an energy and environment team that includes a climate-denier to head the EPA transition and executives from major fracking and oil companies. On the surface, this spells disaster for efforts to prevent dangerous climate change. However, it need not be. In fact, </w:t>
      </w:r>
      <w:r w:rsidRPr="004449A3">
        <w:rPr>
          <w:rStyle w:val="Emphasis"/>
          <w:sz w:val="26"/>
          <w:highlight w:val="cyan"/>
        </w:rPr>
        <w:t>Trump’s presidency may just provide the jolt the climate movement needs to move policy forward</w:t>
      </w:r>
      <w:r w:rsidRPr="004449A3">
        <w:rPr>
          <w:rStyle w:val="Emphasis"/>
          <w:sz w:val="26"/>
        </w:rPr>
        <w:t>.</w:t>
      </w:r>
      <w:r>
        <w:rPr>
          <w:rStyle w:val="Emphasis"/>
          <w:sz w:val="26"/>
        </w:rPr>
        <w:t xml:space="preserve"> </w:t>
      </w:r>
      <w:r w:rsidRPr="004449A3">
        <w:rPr>
          <w:sz w:val="16"/>
        </w:rPr>
        <w:t xml:space="preserve">Social scientists have long known why climate policy is so hard to enact. The costs of reducing emissions are immediate and borne by a small, organized group of industries. The benefits, however, are less tangible and diffusely shared across the entire population. This makes collective action in favor of climate policy difficult. Indeed, despite the majority of Americans’ concern over climate change, it is still not commonly discussed amongst the electorate. It is now evident that the environmental momentum that brought Obama into the presidency in 2008 was not strong enough to produce lasting climate policy. National legislation got as far as the Waxman-Markey bill, the first climate policy to pass either house of Congress when the House approved it in the summer of 2009. That bill was then derailed when the Democrats lost their lock on the Senate, following the death of Ted Kennedy and election of Republican Scott Brown. The subsequent rise of the populist Tea Party movement and the Republican takeover of the House in 2010 meant that national climate legislation would not reappear during Obama’s presidency. In the face of such headwinds, since 2010, Obama’s climate policy shifted to focus on rule-making via executive orders rather than legislation. The Clean Power Plan is one such example, essentially shoe-horning 21st-century climate policy into existing 20th-century environmental legislation. Such executive action was always going to be subject to extensive legal challenges, regardless of the party that took the White House in 2016. But with Trump victorious, it is now vulnerable to being scrapped altogether. </w:t>
      </w:r>
      <w:r w:rsidRPr="00CE4107">
        <w:rPr>
          <w:rStyle w:val="StyleUnderline"/>
        </w:rPr>
        <w:t>Trump</w:t>
      </w:r>
      <w:r w:rsidRPr="004449A3">
        <w:rPr>
          <w:sz w:val="16"/>
        </w:rPr>
        <w:t xml:space="preserve">’s presidency </w:t>
      </w:r>
      <w:r w:rsidRPr="00CE4107">
        <w:rPr>
          <w:rStyle w:val="StyleUnderline"/>
        </w:rPr>
        <w:t>may just provide the jolt the climate movement needs to move policy forward</w:t>
      </w:r>
      <w:r w:rsidRPr="004449A3">
        <w:rPr>
          <w:sz w:val="16"/>
        </w:rPr>
        <w:t xml:space="preserve">. Where do we go from here? Perhaps recent populist movements can provide a valuable lesson for climate policy. For much of the late 1990s and early 2000s, the climate movement focused on building a coalition between environmental groups and major companies in the electricity, oil, and manufacturing sectors, believing this to be key in unlocking national climate legislation. This led to the formation of the U.S. Climate Action Partnership, which provided a unified voice across industry and environmental groups on climate policy in the early days of Obama’s presidency. But this top-down strategy, much like those for other issues of our time, overlooked the rising discontent resulting from decades of manufacturing contraction, middle-class wage stagnation, and increasing income inequality. Those forces ultimately killed national climate legislation in 2010 and have continued to gather strength, leading to Trump’s presidential victory. </w:t>
      </w:r>
      <w:r w:rsidRPr="004449A3">
        <w:rPr>
          <w:rStyle w:val="StyleUnderline"/>
        </w:rPr>
        <w:t>It may be time for advocates of climate policy to focus more on connecting with people</w:t>
      </w:r>
      <w:r w:rsidRPr="004449A3">
        <w:rPr>
          <w:sz w:val="16"/>
        </w:rPr>
        <w:t xml:space="preserve">. </w:t>
      </w:r>
      <w:r w:rsidRPr="004449A3">
        <w:rPr>
          <w:rStyle w:val="StyleUnderline"/>
        </w:rPr>
        <w:t>This is a good time to do it—awareness about how climate change could affect people has grown since 2008.</w:t>
      </w:r>
      <w:r w:rsidRPr="004449A3">
        <w:rPr>
          <w:sz w:val="16"/>
        </w:rPr>
        <w:t xml:space="preserve"> Even before last week’s election result, climate change was increasingly becoming a part of the national debate on economic opportunity and inequality. The efforts of Bernie Sanders and groups like 350.org have shown that climate change can find populist momentum of its own. And it must find bipartisan support. Every major environmental legislation in U.S. history was enacted with bipartisan support following major threats to the environment. It is in both parties’ interest to address this crisis. Today, that threat appears ever more immediate. </w:t>
      </w:r>
      <w:r w:rsidRPr="00CE4107">
        <w:rPr>
          <w:rStyle w:val="StyleUnderline"/>
        </w:rPr>
        <w:t>The president</w:t>
      </w:r>
      <w:r w:rsidRPr="004449A3">
        <w:rPr>
          <w:sz w:val="16"/>
        </w:rPr>
        <w:t xml:space="preserve">-elect has </w:t>
      </w:r>
      <w:r w:rsidRPr="00CE4107">
        <w:rPr>
          <w:rStyle w:val="StyleUnderline"/>
        </w:rPr>
        <w:t>said he wants to dismantle the EPA</w:t>
      </w:r>
      <w:r w:rsidRPr="004449A3">
        <w:rPr>
          <w:sz w:val="16"/>
        </w:rPr>
        <w:t xml:space="preserve">, an act that would threaten the progress made on clean air and water achieved across the country over the past four decades. His denial of the existence of climate change runs counter to recent record highs in global temperature and increasing evidence of the local economic impacts of climate change across the U.S. His decision to pull out of the Paris Agreement could incite international backlash with adverse U.S. economic consequences—for instance, it could cause France to impose a carbon tax on imported American goods. </w:t>
      </w:r>
      <w:r w:rsidRPr="00CE4107">
        <w:rPr>
          <w:rStyle w:val="StyleUnderline"/>
        </w:rPr>
        <w:t xml:space="preserve">Such </w:t>
      </w:r>
      <w:r w:rsidRPr="004449A3">
        <w:rPr>
          <w:rStyle w:val="Emphasis"/>
          <w:highlight w:val="cyan"/>
        </w:rPr>
        <w:t>moves by</w:t>
      </w:r>
      <w:r w:rsidRPr="00CE4107">
        <w:rPr>
          <w:rStyle w:val="StyleUnderline"/>
        </w:rPr>
        <w:t xml:space="preserve"> a </w:t>
      </w:r>
      <w:r w:rsidRPr="004449A3">
        <w:rPr>
          <w:rStyle w:val="Emphasis"/>
          <w:highlight w:val="cyan"/>
        </w:rPr>
        <w:t>Trump</w:t>
      </w:r>
      <w:r w:rsidRPr="00CE4107">
        <w:rPr>
          <w:rStyle w:val="StyleUnderline"/>
        </w:rPr>
        <w:t xml:space="preserve"> administration </w:t>
      </w:r>
      <w:r w:rsidRPr="004449A3">
        <w:rPr>
          <w:rStyle w:val="StyleUnderline"/>
          <w:highlight w:val="cyan"/>
        </w:rPr>
        <w:t>could trigger broad populist support for climate policy</w:t>
      </w:r>
      <w:r w:rsidRPr="00CE4107">
        <w:rPr>
          <w:rStyle w:val="StyleUnderline"/>
        </w:rPr>
        <w:t xml:space="preserve"> that, to date, has yet to emerge.</w:t>
      </w:r>
      <w:r w:rsidRPr="004449A3">
        <w:rPr>
          <w:sz w:val="16"/>
        </w:rPr>
        <w:t xml:space="preserve"> </w:t>
      </w:r>
      <w:r w:rsidRPr="00CE4107">
        <w:rPr>
          <w:rStyle w:val="StyleUnderline"/>
        </w:rPr>
        <w:t>There are hints that this is already happening</w:t>
      </w:r>
      <w:r w:rsidRPr="004449A3">
        <w:rPr>
          <w:sz w:val="16"/>
        </w:rPr>
        <w:t xml:space="preserve">. </w:t>
      </w:r>
      <w:r w:rsidRPr="004449A3">
        <w:rPr>
          <w:rStyle w:val="StyleUnderline"/>
          <w:highlight w:val="cyan"/>
        </w:rPr>
        <w:t xml:space="preserve">In the week since Trump’s election, many environmental organizations have received </w:t>
      </w:r>
      <w:r w:rsidRPr="004449A3">
        <w:rPr>
          <w:rStyle w:val="Emphasis"/>
          <w:highlight w:val="cyan"/>
        </w:rPr>
        <w:t>record-breaking numbers of donations</w:t>
      </w:r>
      <w:r w:rsidRPr="004449A3">
        <w:rPr>
          <w:sz w:val="16"/>
          <w:highlight w:val="cyan"/>
        </w:rPr>
        <w:t>.</w:t>
      </w:r>
      <w:r w:rsidRPr="004449A3">
        <w:rPr>
          <w:sz w:val="16"/>
        </w:rPr>
        <w:t xml:space="preserve"> Many came from first-time donors; in fact, in just the past week, one group received gifts from as many new donors as it usually gets in an entire year. Indeed, the passion shown in Sanders rallies does not appear to be withering. Rather, </w:t>
      </w:r>
      <w:r w:rsidRPr="004449A3">
        <w:rPr>
          <w:rStyle w:val="Emphasis"/>
          <w:sz w:val="26"/>
          <w:highlight w:val="cyan"/>
        </w:rPr>
        <w:t>it could gather strength in the coming months as people rally around Trump’s anti-environmental policies</w:t>
      </w:r>
      <w:r w:rsidRPr="004449A3">
        <w:rPr>
          <w:sz w:val="16"/>
          <w:highlight w:val="cyan"/>
        </w:rPr>
        <w:t xml:space="preserve">. </w:t>
      </w:r>
      <w:r w:rsidRPr="004449A3">
        <w:rPr>
          <w:rStyle w:val="StyleUnderline"/>
          <w:highlight w:val="cyan"/>
        </w:rPr>
        <w:t xml:space="preserve">Just as the Tea Party changed U.S. politics in 2010, </w:t>
      </w:r>
      <w:r w:rsidRPr="004449A3">
        <w:rPr>
          <w:rStyle w:val="Emphasis"/>
          <w:sz w:val="26"/>
          <w:highlight w:val="cyan"/>
        </w:rPr>
        <w:t>climate change can also be a defining issue, changing the political landscape for the 2018 midterm elections</w:t>
      </w:r>
      <w:r w:rsidRPr="00CE4107">
        <w:rPr>
          <w:rStyle w:val="Emphasis"/>
          <w:sz w:val="26"/>
        </w:rPr>
        <w:t>.</w:t>
      </w:r>
      <w:r>
        <w:rPr>
          <w:rStyle w:val="Emphasis"/>
          <w:sz w:val="26"/>
        </w:rPr>
        <w:t xml:space="preserve"> </w:t>
      </w:r>
      <w:r w:rsidRPr="004449A3">
        <w:rPr>
          <w:sz w:val="16"/>
        </w:rPr>
        <w:t>In that sense, 2016 can finally set the stage for the climate policy that has always been needed—stringent, lasting national climate legislation that puts the U.S. and the world on track to avoiding dangerous climate change.</w:t>
      </w:r>
    </w:p>
    <w:p w:rsidR="007760A5" w:rsidRDefault="007760A5" w:rsidP="007760A5">
      <w:pPr>
        <w:pStyle w:val="Heading2"/>
      </w:pPr>
      <w:r>
        <w:t>Impacts</w:t>
      </w:r>
    </w:p>
    <w:p w:rsidR="006155F5" w:rsidRDefault="006155F5" w:rsidP="006155F5">
      <w:pPr>
        <w:pStyle w:val="Heading3"/>
      </w:pPr>
      <w:r>
        <w:t>Turns Education 2NC</w:t>
      </w:r>
    </w:p>
    <w:p w:rsidR="006155F5" w:rsidRDefault="006155F5" w:rsidP="006155F5">
      <w:pPr>
        <w:pStyle w:val="Heading4"/>
      </w:pPr>
      <w:r>
        <w:t xml:space="preserve">Trump agenda wrecks education </w:t>
      </w:r>
    </w:p>
    <w:p w:rsidR="006155F5" w:rsidRPr="00BD3B54" w:rsidRDefault="006155F5" w:rsidP="006155F5">
      <w:pPr>
        <w:rPr>
          <w:rStyle w:val="Style13ptBold"/>
        </w:rPr>
      </w:pPr>
      <w:r w:rsidRPr="00BD3B54">
        <w:t>Alia</w:t>
      </w:r>
      <w:r>
        <w:rPr>
          <w:rStyle w:val="Style13ptBold"/>
        </w:rPr>
        <w:t xml:space="preserve"> Wong </w:t>
      </w:r>
      <w:r w:rsidRPr="00BD3B54">
        <w:t>5/23/</w:t>
      </w:r>
      <w:r>
        <w:rPr>
          <w:rStyle w:val="Style13ptBold"/>
        </w:rPr>
        <w:t xml:space="preserve">17 The Atlantic </w:t>
      </w:r>
    </w:p>
    <w:p w:rsidR="006155F5" w:rsidRDefault="006155F5" w:rsidP="006155F5">
      <w:r>
        <w:t>Trump’s Education Budget Takes Aim at the Working Class</w:t>
      </w:r>
    </w:p>
    <w:p w:rsidR="006155F5" w:rsidRDefault="006155F5" w:rsidP="006155F5">
      <w:r>
        <w:t>The president wants to cut funding for programs such as career and technical education and redirect that money toward school choice.</w:t>
      </w:r>
    </w:p>
    <w:p w:rsidR="006155F5" w:rsidRDefault="006155F5" w:rsidP="006155F5">
      <w:r>
        <w:t>https://www.theatlantic.com/education/archive/2017/05/trumps-education-budget-takes-aim-at-the-working-class/527718/</w:t>
      </w:r>
    </w:p>
    <w:p w:rsidR="006155F5" w:rsidRDefault="006155F5" w:rsidP="006155F5">
      <w:r>
        <w:t xml:space="preserve">Many of the spending goals outlined in Donald Trump’s proposed education budget reflect his campaign rhetoric. </w:t>
      </w:r>
      <w:r w:rsidRPr="000F5B59">
        <w:rPr>
          <w:rStyle w:val="Emphasis"/>
        </w:rPr>
        <w:t>The president</w:t>
      </w:r>
      <w:r>
        <w:t xml:space="preserve">, who </w:t>
      </w:r>
      <w:r w:rsidRPr="000F5B59">
        <w:rPr>
          <w:rStyle w:val="Emphasis"/>
        </w:rPr>
        <w:t>has long called for reducing the federal government’s role in schools</w:t>
      </w:r>
      <w:r>
        <w:t xml:space="preserve"> and universities, </w:t>
      </w:r>
      <w:r w:rsidRPr="000F5B59">
        <w:rPr>
          <w:rStyle w:val="Emphasis"/>
        </w:rPr>
        <w:t>wants to cut the Education Department’s funding by $9 billion</w:t>
      </w:r>
      <w:r>
        <w:t>, or 13 percent of the budget approved by Congress last month. The few areas that would see a boost pertain to school choice, an idea that Trump and Education Secretary Betsy DeVos have repeatedly touted as a top priority. In the White House’s spending proposal, hundreds of millions of the dollars would go toward charter-school and voucher initiatives, while another $1 billion in grants would encourage states to adopt school-choice policies.</w:t>
      </w:r>
    </w:p>
    <w:p w:rsidR="006155F5" w:rsidRDefault="006155F5" w:rsidP="006155F5">
      <w:r>
        <w:t xml:space="preserve">But other aspects of Trump’s funding plan fly in the face of his past statements on education, raising confusion about his priorities. </w:t>
      </w:r>
      <w:r w:rsidRPr="000F5B59">
        <w:rPr>
          <w:rStyle w:val="StyleUnderline"/>
        </w:rPr>
        <w:t xml:space="preserve">He wants to cut state grants for career and technical education </w:t>
      </w:r>
      <w:r>
        <w:t>(CTE), for example, by $166 million, and nearly halve funding for the roughly $1 billion federal work-study program. Both CTE and work-study are education models that enjoy broad bipartisan support and are particularly palatable to Republicans and the white, working-class voters who clinched Trump’s election. Tellingly, there’s little consensus between Trump’s spending proposal and the bipartisan appropriations bill unveiled by Congress earlier this month.</w:t>
      </w:r>
    </w:p>
    <w:p w:rsidR="006155F5" w:rsidRDefault="006155F5" w:rsidP="006155F5">
      <w:r w:rsidRPr="000F5B59">
        <w:rPr>
          <w:rStyle w:val="StyleUnderline"/>
        </w:rPr>
        <w:t>Trump’s education budget</w:t>
      </w:r>
      <w:r>
        <w:t xml:space="preserve">, which was published Tuesday as part of full spending plan’s release, </w:t>
      </w:r>
      <w:r w:rsidRPr="000F5B59">
        <w:rPr>
          <w:rStyle w:val="Emphasis"/>
        </w:rPr>
        <w:t>would eliminate more than two dozen programs</w:t>
      </w:r>
      <w:r>
        <w:t>. The budget “reflects a series of tough choices we have had to make when assessing the best use of taxpayer money,” DeVos said in a statement. “It ensures funding for programs with proven results for students while taking a hard look at programs that sound nice but simply haven’t yielded the desired outcomes.”</w:t>
      </w:r>
    </w:p>
    <w:p w:rsidR="006155F5" w:rsidRDefault="006155F5" w:rsidP="006155F5">
      <w:r>
        <w:t>The final version reiterates many of the funding priorities outlined in the  “skinny”—i.e., preliminary—budget released in March, which had already made it clear that Trump wanted to get rid of the relatively small education programs that, in the eyes of the administration, lack the evidence and reach needed to prove they’re worthy of investment. The congressional deal struck at the beginning of this month to keep the government running into September, on the other hand, maintains level funding for many of the education programs Trump wants to do away with or trim down.</w:t>
      </w:r>
    </w:p>
    <w:p w:rsidR="006155F5" w:rsidRDefault="006155F5" w:rsidP="006155F5">
      <w:r>
        <w:t>Tamara Hiler, a senior policy adviser at the centrist think tank Third Way, described the White House budget as “tone deaf,” pointing to the $1.3 billion program that provides grants to states for career and technical education as an example. “The fact that [Trump] would want to move money away from … career and technical education into something that is not even going to benefit many of his voters is befuddling,” she said, alluding to the limited access to school choice in the rural communities that helped secure the president’s victory.</w:t>
      </w:r>
    </w:p>
    <w:p w:rsidR="006155F5" w:rsidRDefault="006155F5" w:rsidP="006155F5">
      <w:r>
        <w:t>Indeed, CTE dovetails neatly with Trump’s “Make America Great Again” message, and with his campaign promise to prioritize workforce development and job creation in the United States. Take his priorities around infrastructure: CTE is helping to grow the workforce that’s key to making those goals a reality, from programs in design and engineering to those in construction and manufacturing. “These are the very elements of the rebuilding-America agenda,” said Kimberly Green, the director of the advocacy group Advance CTE, and “are the very things CTE programs help prepare people for successful careers in.” DeVos for her part emphasized the importance of CTE throughout her confirmation hearing—perhaps because it serves as an effective example of school choice.</w:t>
      </w:r>
    </w:p>
    <w:p w:rsidR="006155F5" w:rsidRDefault="006155F5" w:rsidP="006155F5">
      <w:r>
        <w:t>Once known as vocational education, CTE today is often marketed as a practical, skills-focused path into the workforce for high-schoolers, particularly those who aren’t interested in the traditional college experience. Research on its impact is mixed, though recent studies suggest that program quality is improving—and that it’s a worthwhile option for students who are drawn to technical fields, including those who might otherwise be at risk for dropping out. A study published last year by the right-leaning Fordham Institute, for example, found that students in Arkansas who participated in a concentrated CTE program were more likely to graduate from high school than otherwise identical students who didn’t participate in such a program.</w:t>
      </w:r>
    </w:p>
    <w:p w:rsidR="006155F5" w:rsidRDefault="006155F5" w:rsidP="006155F5">
      <w:r>
        <w:t>State grants for CTE were established as part of a 1984 law known as the Perkins Act, which was enacted in an effort to improve the quality of trade-focused education in the country. Today, the law helps states expand and enhance career and technical programs, supporting investments in things like professional development and facility updates; the grants also include strict accountability provisions aimed at ensuring quality. Last week—coincidentally the same day that The Washington Post first reported on a leaked version of Trump’s education budget—the House Education and the Workforce committee unanimously approved a bill seeking reauthorization of the law.</w:t>
      </w:r>
    </w:p>
    <w:p w:rsidR="006155F5" w:rsidRDefault="006155F5" w:rsidP="006155F5">
      <w:r>
        <w:t>“In one sense it makes sense to me politically that the small-government arm of the Republican party would be focused on reducing overall federal expenditures, especially in places like education that are supposed to be reserved for the state,” said Shaun Dougherty, a CTE researcher and education-policy professor at the University of Connecticut who authored the Fordham Institute report. “On the other hand, they’ve talked up career and technical education as a way in which the marketplace can interface with public education to improve labor-market preparation as well as educational outcomes.”</w:t>
      </w:r>
    </w:p>
    <w:p w:rsidR="006155F5" w:rsidRDefault="006155F5" w:rsidP="006155F5">
      <w:r>
        <w:t>While the proposed CTE-grant reductions are relatively small, amounting to 15 percent of current levels, advocates say they’d significantly undermine efforts to expand such opportunities despite ever-growing demand. In most states, according to Dougherty, Perkins grants account for the second-largest source of CTE funding. Congress’s spending deal, for its part, keeps funding for the grants at existing levels.</w:t>
      </w:r>
    </w:p>
    <w:p w:rsidR="006155F5" w:rsidRDefault="006155F5" w:rsidP="006155F5">
      <w:r>
        <w:t>“Honestly, work-study is one of the most Republican-friendly higher-ed spending programs we have.”</w:t>
      </w:r>
    </w:p>
    <w:p w:rsidR="006155F5" w:rsidRDefault="006155F5" w:rsidP="006155F5">
      <w:r>
        <w:t>The federal work-study program resembles CTE in that it speaks to the Republican ethos that hard work is the key to prosperity, framing experiences focused on real-world skills development as just as educational as those focused on academic learning. “Honestly, work-study is one of the most Republican-friendly higher-ed spending programs we have,” Hiler said, “because you’re basically asking folks to work their way through college.”</w:t>
      </w:r>
    </w:p>
    <w:p w:rsidR="006155F5" w:rsidRDefault="006155F5" w:rsidP="006155F5">
      <w:r>
        <w:t>According to Judith Scott-Clayton, an associate professor of education and economics at Columbia who’s conducted extensive research on Federal Work-Study, it was created in the 1960s largely on the grounds that students would get help paying for college in exchange for providing their school labor. Congress didn’t cut any funding for federal work-study in its latest appropriations agreement.</w:t>
      </w:r>
    </w:p>
    <w:p w:rsidR="006155F5" w:rsidRDefault="006155F5" w:rsidP="006155F5">
      <w:r>
        <w:t>At its current funding levels, the federal work-study program supports about one in every 10 full-time, first-year undergraduates—or 700,000 students total—annually, according to a 2015 study by researchers at Columbia University’s Community College Research Center. It subsidizes up to 75 percent of the wages eligible students receive working for on-campus jobs.</w:t>
      </w:r>
    </w:p>
    <w:p w:rsidR="006155F5" w:rsidRDefault="006155F5" w:rsidP="006155F5">
      <w:r>
        <w:t>Although empirical evidence on the program’s outcomes is limited and imperfect, the findings outlined in the 2015 Columbia University study make a good case for continued funding. Students who participate are more likely than those who don’t to graduate and have a job after college, for example, and it provides needy students with a job that’s required to accommodate their academic needs—the employer even needs to sign an agreement acknowledging that academics come first, according to Scott-Clayton.</w:t>
      </w:r>
    </w:p>
    <w:p w:rsidR="006155F5" w:rsidRDefault="006155F5" w:rsidP="006155F5">
      <w:r>
        <w:t>Interestingly, much of the criticism of the program has come from those on the left who say its distribution formula disproportionately favors the wealthy, something the administration highlighted in its rationale for reducing funding. The students who tend to reap its greatest academic benefits—those who attend public institutions, are poor, and would work regardless of whether they had access to the subsidies—are least likely to receive the aid. That’s in part because the funding formula bases a given college’s grant amount primarily on what the institution received in previous years rather than on proven need; in turn, it tends to favor established, expensive institutions.</w:t>
      </w:r>
    </w:p>
    <w:p w:rsidR="006155F5" w:rsidRDefault="006155F5" w:rsidP="006155F5">
      <w:r>
        <w:t>A research brief Scott-Clayton co-published earlier this year found that a third of dependent undergraduates attending private, four-year institutions received work-study benefits, compared to just 2 percent of their peers at community colleges and 7 percent of those at public, four-year colleges. Some worry that, depending on how the budgeting is structured, the proposed cuts would skew the program even more toward institutions that serve small numbers of low-income students.</w:t>
      </w:r>
    </w:p>
    <w:p w:rsidR="006155F5" w:rsidRDefault="006155F5" w:rsidP="006155F5">
      <w:r>
        <w:t>“It would be very sad to see the program get abandoned before there’s been a really serious effort both to address the distribution of funds across institutions and also to rethink how the program is designed,” Scott-Clayton said.</w:t>
      </w:r>
    </w:p>
    <w:p w:rsidR="006155F5" w:rsidRDefault="006155F5" w:rsidP="006155F5">
      <w:r>
        <w:t>The proposed reductions to the work-study program echo a larger effort on the part of the White House to streamline and pare down federal financial aid, a realm that policymakers across the political spectrum agree is in need of simplification. But advocates argue that simply eliminating or drastically reducing certain programs could be devastating for current borrowers.</w:t>
      </w:r>
    </w:p>
    <w:p w:rsidR="006155F5" w:rsidRDefault="006155F5" w:rsidP="006155F5">
      <w:r>
        <w:t>Scott-Clayton highlighted the proposal to eliminate Public Service Loan Forgiveness as particularly worrisome. As part of the program, which was enacted in 2007, college graduates who work for qualified nonprofit or government employers in fields such as social work and teaching are eligible for loan forgiveness after a decade; nearly 553,000 people are currently on track to have their loans forgiven, the first cohort of which would receive their benefits this year.</w:t>
      </w:r>
    </w:p>
    <w:p w:rsidR="006155F5" w:rsidRDefault="006155F5" w:rsidP="006155F5">
      <w:r w:rsidRPr="000F5B59">
        <w:rPr>
          <w:rStyle w:val="Emphasis"/>
        </w:rPr>
        <w:t>Among the myriad areas that would also face cuts: summer and after-school programs, efforts focused on teacher training and reducing class sizes, and arts education</w:t>
      </w:r>
      <w:r>
        <w:t>. Two of the department’s largest K-12 expenditures—Title I, which supports low-income children, and special education—would remain funded at existing levels, as would historically black colleges and universities. Trump’s plan also retains year-round Pell grants—an option that Congress, in what the Center for American Progress has described as “the biggest policy win for higher-education advocates on both sides of the aisle,” is restoring in its omnibus appropriations bill.</w:t>
      </w:r>
    </w:p>
    <w:p w:rsidR="006155F5" w:rsidRDefault="006155F5" w:rsidP="006155F5">
      <w:r>
        <w:t>Ultimately, advocates of the programs Trump wants to trim acknowledge that the chances of the president getting his spending priorities realized are slim. Commenting on the skinny budget back in March, Republican Senator Lamar Alexander, the chairman of the Health, Education, Labor, and Pensions committee, made a point of reminding the public that Congress is in charge of passing appropriations bills.</w:t>
      </w:r>
    </w:p>
    <w:p w:rsidR="006155F5" w:rsidRDefault="006155F5" w:rsidP="006155F5">
      <w:r>
        <w:t>“It’s very clear that [Trump] has even less pull with the Republican caucus than he did even a few weeks ago,” Hiler said. “They ignored him then, and it seems like they would have no hesitancy in ignoring him now.”</w:t>
      </w:r>
    </w:p>
    <w:p w:rsidR="006155F5" w:rsidRPr="000F5B59" w:rsidRDefault="006155F5" w:rsidP="006155F5"/>
    <w:p w:rsidR="006155F5" w:rsidRPr="00A51AAA" w:rsidRDefault="006155F5" w:rsidP="006155F5"/>
    <w:p w:rsidR="00E90DA6" w:rsidRDefault="00E90DA6" w:rsidP="00E90DA6">
      <w:pPr>
        <w:pStyle w:val="Heading3"/>
      </w:pPr>
      <w:r>
        <w:t xml:space="preserve">Trade Module </w:t>
      </w:r>
    </w:p>
    <w:p w:rsidR="00E90DA6" w:rsidRPr="0074412D" w:rsidRDefault="00E90DA6" w:rsidP="00E90DA6">
      <w:pPr>
        <w:pStyle w:val="Heading4"/>
      </w:pPr>
      <w:r>
        <w:t xml:space="preserve">GOP gains unlock Trump agenda-triggers wave of protectionism </w:t>
      </w:r>
    </w:p>
    <w:p w:rsidR="00E90DA6" w:rsidRDefault="00E90DA6" w:rsidP="00E90DA6">
      <w:r w:rsidRPr="00F17843">
        <w:rPr>
          <w:rStyle w:val="Style13ptBold"/>
        </w:rPr>
        <w:t>F</w:t>
      </w:r>
      <w:r>
        <w:rPr>
          <w:rStyle w:val="Style13ptBold"/>
        </w:rPr>
        <w:t xml:space="preserve">I </w:t>
      </w:r>
      <w:r w:rsidRPr="00F17843">
        <w:rPr>
          <w:rStyle w:val="Style13ptBold"/>
        </w:rPr>
        <w:t>17</w:t>
      </w:r>
      <w:r>
        <w:t xml:space="preserve"> (Fisher Investments is a fee-only investment adviser serving institutional and private clients globally - </w:t>
      </w:r>
      <w:r w:rsidRPr="00F17843">
        <w:rPr>
          <w:i/>
        </w:rPr>
        <w:t>A New Flavor of Gridlock</w:t>
      </w:r>
      <w:r>
        <w:t xml:space="preserve"> - http://www.marketminder.com/a/fisher-investments-a-new-flavor-of-gridlock/896b05d2-04f8-4338-9ce3-043ae6cbff31.aspx)</w:t>
      </w:r>
    </w:p>
    <w:p w:rsidR="00E90DA6" w:rsidRDefault="00E90DA6" w:rsidP="00E90DA6">
      <w:pPr>
        <w:rPr>
          <w:rStyle w:val="StyleUnderline"/>
        </w:rPr>
      </w:pPr>
      <w:r w:rsidRPr="00AD6EC1">
        <w:rPr>
          <w:rStyle w:val="StyleUnderline"/>
          <w:highlight w:val="green"/>
        </w:rPr>
        <w:t>The effort to</w:t>
      </w:r>
      <w:r w:rsidRPr="0074412D">
        <w:rPr>
          <w:rStyle w:val="StyleUnderline"/>
        </w:rPr>
        <w:t xml:space="preserve"> “repeal and </w:t>
      </w:r>
      <w:r w:rsidRPr="00AD6EC1">
        <w:rPr>
          <w:rStyle w:val="StyleUnderline"/>
          <w:highlight w:val="green"/>
        </w:rPr>
        <w:t>replace</w:t>
      </w:r>
      <w:r w:rsidRPr="0074412D">
        <w:rPr>
          <w:rStyle w:val="StyleUnderline"/>
        </w:rPr>
        <w:t xml:space="preserve">” </w:t>
      </w:r>
      <w:r w:rsidRPr="00AD6EC1">
        <w:rPr>
          <w:rStyle w:val="StyleUnderline"/>
          <w:highlight w:val="green"/>
        </w:rPr>
        <w:t>the</w:t>
      </w:r>
      <w:r w:rsidRPr="0074412D">
        <w:rPr>
          <w:rStyle w:val="StyleUnderline"/>
        </w:rPr>
        <w:t xml:space="preserve"> Affordable Care Act </w:t>
      </w:r>
      <w:r w:rsidRPr="00AD6EC1">
        <w:rPr>
          <w:rStyle w:val="StyleUnderline"/>
          <w:highlight w:val="green"/>
        </w:rPr>
        <w:t>(ACA) provides an early look at the roadblocks Trump</w:t>
      </w:r>
      <w:r w:rsidRPr="0074412D">
        <w:rPr>
          <w:rStyle w:val="StyleUnderline"/>
        </w:rPr>
        <w:t xml:space="preserve"> likely </w:t>
      </w:r>
      <w:r w:rsidRPr="00AD6EC1">
        <w:rPr>
          <w:rStyle w:val="StyleUnderline"/>
          <w:highlight w:val="green"/>
        </w:rPr>
        <w:t>encounters</w:t>
      </w:r>
      <w:r w:rsidRPr="0074412D">
        <w:rPr>
          <w:rStyle w:val="StyleUnderline"/>
        </w:rPr>
        <w:t xml:space="preserve">. </w:t>
      </w:r>
      <w:r>
        <w:t xml:space="preserve">It was the GOP’s flagship campaign pledge—with near-uniform support—yet the effort is already floundering, and not just because Democrats are putting up a fight. </w:t>
      </w:r>
      <w:r w:rsidRPr="00AD6EC1">
        <w:rPr>
          <w:rStyle w:val="StyleUnderline"/>
          <w:highlight w:val="green"/>
        </w:rPr>
        <w:t>Congress did cross one hurdle</w:t>
      </w:r>
      <w:r w:rsidRPr="0074412D">
        <w:rPr>
          <w:rStyle w:val="StyleUnderline"/>
        </w:rPr>
        <w:t xml:space="preserve"> a couple weeks ago, passing a budget that theoretically enables them to defund the ACA without a filibuster</w:t>
      </w:r>
      <w:r>
        <w:t xml:space="preserve">. </w:t>
      </w:r>
      <w:r w:rsidRPr="00AD6EC1">
        <w:rPr>
          <w:rStyle w:val="StyleUnderline"/>
          <w:highlight w:val="green"/>
        </w:rPr>
        <w:t>But that doesn’t guarantee said defunding actually happens</w:t>
      </w:r>
      <w:r>
        <w:t xml:space="preserve">. Even if it does, the law remains in place—personal mandate, employer mandate and all the rest. </w:t>
      </w:r>
      <w:r w:rsidRPr="0074412D">
        <w:rPr>
          <w:rStyle w:val="StyleUnderline"/>
        </w:rPr>
        <w:t xml:space="preserve">The actual repealing and replacing is much more difficult, and </w:t>
      </w:r>
      <w:r w:rsidRPr="00AD6EC1">
        <w:rPr>
          <w:rStyle w:val="StyleUnderline"/>
          <w:highlight w:val="green"/>
        </w:rPr>
        <w:t>Republicans haven't unified</w:t>
      </w:r>
      <w:r w:rsidRPr="0074412D">
        <w:rPr>
          <w:rStyle w:val="StyleUnderline"/>
        </w:rPr>
        <w:t xml:space="preserve"> around one approach.</w:t>
      </w:r>
      <w:r>
        <w:t xml:space="preserve"> Some—including Trump—want to simultaneously repeal and replace the ACA in short order. Others want to do both in one fell swoop, but take more time. Still others wanted to pass a repeal law now that takes effect later, once they hash out the replacement. Several Republican governors oppose moving too quickly, which matters, as states are big players in the implementation. Meanwhile, voter support for the ACA is rising, with only 30% favoring a wholesale repeal (down from 40% in November) and 56% preferring some tweaks. The likelihood this moves swiftly is exceedingly low. </w:t>
      </w:r>
      <w:r w:rsidRPr="00AD6EC1">
        <w:rPr>
          <w:rStyle w:val="StyleUnderline"/>
          <w:highlight w:val="green"/>
        </w:rPr>
        <w:t>There are</w:t>
      </w:r>
      <w:r w:rsidRPr="0074412D">
        <w:rPr>
          <w:rStyle w:val="StyleUnderline"/>
        </w:rPr>
        <w:t xml:space="preserve"> plenty of </w:t>
      </w:r>
      <w:r w:rsidRPr="00AD6EC1">
        <w:rPr>
          <w:rStyle w:val="StyleUnderline"/>
          <w:highlight w:val="green"/>
        </w:rPr>
        <w:t>other places where</w:t>
      </w:r>
      <w:r w:rsidRPr="0074412D">
        <w:rPr>
          <w:rStyle w:val="StyleUnderline"/>
        </w:rPr>
        <w:t xml:space="preserve"> intraparty </w:t>
      </w:r>
      <w:r w:rsidRPr="00AD6EC1">
        <w:rPr>
          <w:rStyle w:val="Emphasis"/>
          <w:highlight w:val="green"/>
        </w:rPr>
        <w:t>gridlock could</w:t>
      </w:r>
      <w:r w:rsidRPr="00CC7C9B">
        <w:rPr>
          <w:rStyle w:val="Emphasis"/>
        </w:rPr>
        <w:t xml:space="preserve"> easily </w:t>
      </w:r>
      <w:r w:rsidRPr="00AD6EC1">
        <w:rPr>
          <w:rStyle w:val="Emphasis"/>
          <w:highlight w:val="green"/>
        </w:rPr>
        <w:t>stall or neuter Trump’s plans</w:t>
      </w:r>
      <w:r>
        <w:t xml:space="preserve">. For example, Trump campaigned on a $1 trillion infrastructure-focused fiscal stimulus program—something Congressional budget hawks aren’t thrilled about. Trump already trimmed the target amount by nearly half, to $550 billion, but this may still face roadblocks. Intraparty opposition to prescription drug price caps or Medicare negotiation is high. </w:t>
      </w:r>
      <w:r w:rsidRPr="004202C6">
        <w:rPr>
          <w:rStyle w:val="StyleUnderline"/>
        </w:rPr>
        <w:t xml:space="preserve">Immigration policy is a political minefield. </w:t>
      </w:r>
      <w:r>
        <w:t xml:space="preserve">Taxes, too. President </w:t>
      </w:r>
      <w:r w:rsidRPr="0074412D">
        <w:rPr>
          <w:rStyle w:val="StyleUnderline"/>
        </w:rPr>
        <w:t>Trump also favors a simpler corporate tax code with lower rates, which lawmakers tend to shy away from once they realize it means closing their constituents’ favorite loopholes.</w:t>
      </w:r>
      <w:r>
        <w:t xml:space="preserve"> If we didn’t see “grand bargains” when Congress and the president had more goodwill, it’s difficult to imagine them miraculously happening now. </w:t>
      </w:r>
      <w:r w:rsidRPr="00AD6EC1">
        <w:rPr>
          <w:rStyle w:val="StyleUnderline"/>
          <w:highlight w:val="green"/>
        </w:rPr>
        <w:t>Even on trade,</w:t>
      </w:r>
      <w:r w:rsidRPr="0074412D">
        <w:rPr>
          <w:rStyle w:val="StyleUnderline"/>
        </w:rPr>
        <w:t xml:space="preserve"> where the president wields more authority, </w:t>
      </w:r>
      <w:r w:rsidRPr="00AD6EC1">
        <w:rPr>
          <w:rStyle w:val="StyleUnderline"/>
          <w:highlight w:val="green"/>
        </w:rPr>
        <w:t>big change isn’t a given</w:t>
      </w:r>
      <w:r w:rsidRPr="00AD6EC1">
        <w:rPr>
          <w:highlight w:val="green"/>
        </w:rPr>
        <w:t>.</w:t>
      </w:r>
      <w:r>
        <w:t xml:space="preserve"> Mike Lee (R-UT) introduced a bill to curb the president’s trade authority last week.[iii] Even without that, </w:t>
      </w:r>
      <w:r w:rsidRPr="0074412D">
        <w:rPr>
          <w:rStyle w:val="StyleUnderline"/>
        </w:rPr>
        <w:t>most sweeping new tariffs likely require legislation, and there is significant Republican opposition</w:t>
      </w:r>
      <w:r>
        <w:t xml:space="preserve">. John McCain (R-AZ), John Cornyn (R-TX) and Ben Sasse (R-NE) spoke out against protectionism and new tariffs this week. Representatives of constituencies where trade brings jobs won’t cave easily. Swamps are difficult, if not impossible to drain. Those who try generally end up stuck in the quagmire. The same probably happens to Trump. Rhetoric and jawboning might still affect short-term sentiment towards Health Care or other stocks. </w:t>
      </w:r>
      <w:r w:rsidRPr="0074412D">
        <w:rPr>
          <w:rStyle w:val="StyleUnderline"/>
        </w:rPr>
        <w:t xml:space="preserve">But </w:t>
      </w:r>
      <w:r w:rsidRPr="00AD6EC1">
        <w:rPr>
          <w:rStyle w:val="StyleUnderline"/>
          <w:highlight w:val="green"/>
        </w:rPr>
        <w:t>the sort of fundamental change that would materially change the outlook for a given sector requires legislation</w:t>
      </w:r>
      <w:r w:rsidRPr="0074412D">
        <w:rPr>
          <w:rStyle w:val="StyleUnderline"/>
        </w:rPr>
        <w:t xml:space="preserve">, which seems set to get stuck in the morass. So whether you cheer or fear his proposals, he probably accomplishes less than envisioned.  </w:t>
      </w:r>
    </w:p>
    <w:p w:rsidR="00E90DA6" w:rsidRDefault="00E90DA6" w:rsidP="00E90DA6">
      <w:pPr>
        <w:pStyle w:val="Heading4"/>
        <w:rPr>
          <w:rStyle w:val="StyleUnderline"/>
          <w:sz w:val="26"/>
          <w:szCs w:val="26"/>
          <w:u w:val="none"/>
        </w:rPr>
      </w:pPr>
      <w:r>
        <w:rPr>
          <w:rStyle w:val="StyleUnderline"/>
          <w:sz w:val="26"/>
          <w:szCs w:val="26"/>
          <w:u w:val="none"/>
        </w:rPr>
        <w:t xml:space="preserve">That causes global trade wars </w:t>
      </w:r>
    </w:p>
    <w:p w:rsidR="00E90DA6" w:rsidRPr="00723C94" w:rsidRDefault="00E90DA6" w:rsidP="00E90DA6">
      <w:r w:rsidRPr="00723C94">
        <w:rPr>
          <w:rStyle w:val="Style13ptBold"/>
        </w:rPr>
        <w:t>Bryan and Holodny 16</w:t>
      </w:r>
      <w:r>
        <w:t xml:space="preserve"> (Bob Bryan is a policy reporter at Business Insider. He graduated from the University of North Carolina at Chapel Hill with degrees in journalism and political science and Elena Holodny works at Business Insider, covering economics, geopolitics, and markets. She graduated from Columbia in 2014 with a degree in economics - </w:t>
      </w:r>
      <w:r w:rsidRPr="00723C94">
        <w:rPr>
          <w:i/>
        </w:rPr>
        <w:t>One of Trump's major economic polices could lead to a 'global recession'</w:t>
      </w:r>
      <w:r>
        <w:t xml:space="preserve"> - http://www.businessinsider.com/trump-trade-policy-lead-to-global-recession-2016-11)</w:t>
      </w:r>
    </w:p>
    <w:p w:rsidR="00E90DA6" w:rsidRPr="00723C94" w:rsidRDefault="00E90DA6" w:rsidP="00E90DA6">
      <w:pPr>
        <w:rPr>
          <w:u w:val="single"/>
        </w:rPr>
      </w:pPr>
      <w:r w:rsidRPr="00AD6EC1">
        <w:rPr>
          <w:rStyle w:val="StyleUnderline"/>
          <w:highlight w:val="green"/>
        </w:rPr>
        <w:t>There is one of Trump's</w:t>
      </w:r>
      <w:r w:rsidRPr="00886A6C">
        <w:rPr>
          <w:rStyle w:val="StyleUnderline"/>
        </w:rPr>
        <w:t xml:space="preserve"> economic </w:t>
      </w:r>
      <w:r w:rsidRPr="00AD6EC1">
        <w:rPr>
          <w:rStyle w:val="StyleUnderline"/>
          <w:highlight w:val="green"/>
        </w:rPr>
        <w:t>policies</w:t>
      </w:r>
      <w:r w:rsidRPr="00886A6C">
        <w:rPr>
          <w:rStyle w:val="StyleUnderline"/>
        </w:rPr>
        <w:t xml:space="preserve">, however, </w:t>
      </w:r>
      <w:r w:rsidRPr="00AD6EC1">
        <w:rPr>
          <w:rStyle w:val="StyleUnderline"/>
          <w:highlight w:val="green"/>
        </w:rPr>
        <w:t>that seems to be viewed as a negative</w:t>
      </w:r>
      <w:r w:rsidRPr="00886A6C">
        <w:rPr>
          <w:rStyle w:val="StyleUnderline"/>
        </w:rPr>
        <w:t xml:space="preserve">: </w:t>
      </w:r>
      <w:r w:rsidRPr="00AD6EC1">
        <w:rPr>
          <w:rStyle w:val="Emphasis"/>
          <w:highlight w:val="green"/>
        </w:rPr>
        <w:t>his protectionist agenda</w:t>
      </w:r>
      <w:r w:rsidRPr="004202C6">
        <w:rPr>
          <w:rStyle w:val="Emphasis"/>
        </w:rPr>
        <w:t xml:space="preserve"> when it comes to trade.</w:t>
      </w:r>
      <w:r>
        <w:rPr>
          <w:rStyle w:val="StyleUnderline"/>
        </w:rPr>
        <w:t xml:space="preserve"> </w:t>
      </w:r>
      <w:r w:rsidRPr="00AD6EC1">
        <w:rPr>
          <w:rStyle w:val="StyleUnderline"/>
          <w:highlight w:val="green"/>
        </w:rPr>
        <w:t>Trump</w:t>
      </w:r>
      <w:r w:rsidRPr="00723C94">
        <w:rPr>
          <w:rStyle w:val="StyleUnderline"/>
        </w:rPr>
        <w:t xml:space="preserve"> made the free trade debate one of the central topics of his campaign after </w:t>
      </w:r>
      <w:r w:rsidRPr="00AD6EC1">
        <w:rPr>
          <w:rStyle w:val="StyleUnderline"/>
          <w:highlight w:val="green"/>
        </w:rPr>
        <w:t>criticizing</w:t>
      </w:r>
      <w:r w:rsidRPr="00723C94">
        <w:rPr>
          <w:rStyle w:val="StyleUnderline"/>
        </w:rPr>
        <w:t xml:space="preserve"> </w:t>
      </w:r>
      <w:r w:rsidRPr="00AD6EC1">
        <w:rPr>
          <w:rStyle w:val="StyleUnderline"/>
          <w:highlight w:val="green"/>
        </w:rPr>
        <w:t>China, Mexico, and Japan. He suggested</w:t>
      </w:r>
      <w:r w:rsidRPr="00723C94">
        <w:rPr>
          <w:rStyle w:val="StyleUnderline"/>
        </w:rPr>
        <w:t xml:space="preserve"> putting a </w:t>
      </w:r>
      <w:r w:rsidRPr="00AD6EC1">
        <w:rPr>
          <w:rStyle w:val="StyleUnderline"/>
          <w:highlight w:val="green"/>
        </w:rPr>
        <w:t>45% tariff on Chinese imports</w:t>
      </w:r>
      <w:r w:rsidRPr="00723C94">
        <w:rPr>
          <w:rStyle w:val="StyleUnderline"/>
        </w:rPr>
        <w:t xml:space="preserve">, said </w:t>
      </w:r>
      <w:r w:rsidRPr="00AD6EC1">
        <w:rPr>
          <w:rStyle w:val="StyleUnderline"/>
          <w:highlight w:val="green"/>
        </w:rPr>
        <w:t>he would declare China</w:t>
      </w:r>
      <w:r w:rsidRPr="00723C94">
        <w:rPr>
          <w:rStyle w:val="StyleUnderline"/>
        </w:rPr>
        <w:t xml:space="preserve"> </w:t>
      </w:r>
      <w:r w:rsidRPr="00AD6EC1">
        <w:rPr>
          <w:rStyle w:val="StyleUnderline"/>
          <w:highlight w:val="green"/>
        </w:rPr>
        <w:t>a currency manipulator</w:t>
      </w:r>
      <w:r w:rsidRPr="00723C94">
        <w:rPr>
          <w:rStyle w:val="StyleUnderline"/>
        </w:rPr>
        <w:t xml:space="preserve"> on his first day in office, proposed </w:t>
      </w:r>
      <w:r w:rsidRPr="00AD6EC1">
        <w:rPr>
          <w:rStyle w:val="StyleUnderline"/>
          <w:highlight w:val="green"/>
        </w:rPr>
        <w:t>taxing imports from Mexico</w:t>
      </w:r>
      <w:r w:rsidRPr="00723C94">
        <w:rPr>
          <w:rStyle w:val="StyleUnderline"/>
        </w:rPr>
        <w:t>, argued in favor of "</w:t>
      </w:r>
      <w:r w:rsidRPr="00AD6EC1">
        <w:rPr>
          <w:rStyle w:val="StyleUnderline"/>
          <w:highlight w:val="green"/>
        </w:rPr>
        <w:t>ripping up" trade deals</w:t>
      </w:r>
      <w:r w:rsidRPr="00886A6C">
        <w:t>, and called the Trans-Pacific Partnership, or TPP, "a rape of our country."</w:t>
      </w:r>
      <w:r>
        <w:t xml:space="preserve"> </w:t>
      </w:r>
      <w:r w:rsidRPr="00AD6EC1">
        <w:rPr>
          <w:rStyle w:val="StyleUnderline"/>
          <w:highlight w:val="green"/>
        </w:rPr>
        <w:t>If Trump were to pursue these policies</w:t>
      </w:r>
      <w:r w:rsidRPr="00723C94">
        <w:rPr>
          <w:rStyle w:val="StyleUnderline"/>
        </w:rPr>
        <w:t xml:space="preserve">, Willem Buiter, chief economist at Citi, wrote in a note to clients </w:t>
      </w:r>
      <w:r w:rsidRPr="004202C6">
        <w:rPr>
          <w:rStyle w:val="Emphasis"/>
        </w:rPr>
        <w:t xml:space="preserve">that </w:t>
      </w:r>
      <w:r w:rsidRPr="00AD6EC1">
        <w:rPr>
          <w:rStyle w:val="Emphasis"/>
          <w:highlight w:val="green"/>
        </w:rPr>
        <w:t>it might spark a global trade war,</w:t>
      </w:r>
      <w:r w:rsidRPr="004202C6">
        <w:rPr>
          <w:rStyle w:val="Emphasis"/>
        </w:rPr>
        <w:t xml:space="preserve"> "</w:t>
      </w:r>
      <w:r w:rsidRPr="00AD6EC1">
        <w:rPr>
          <w:rStyle w:val="Emphasis"/>
          <w:highlight w:val="green"/>
        </w:rPr>
        <w:t>which could easily trigger a global recession</w:t>
      </w:r>
      <w:r w:rsidRPr="004202C6">
        <w:rPr>
          <w:rStyle w:val="Emphasis"/>
        </w:rPr>
        <w:t xml:space="preserve">." </w:t>
      </w:r>
      <w:r w:rsidRPr="00723C94">
        <w:rPr>
          <w:rStyle w:val="StyleUnderline"/>
        </w:rPr>
        <w:t>The Deutsche Bank research house view also addressed the negative risks of the Trump trade agenda</w:t>
      </w:r>
      <w:r w:rsidRPr="00886A6C">
        <w:t>.</w:t>
      </w:r>
      <w:r w:rsidRPr="00723C94">
        <w:rPr>
          <w:rStyle w:val="StyleUnderline"/>
        </w:rPr>
        <w:t xml:space="preserve"> A team from the firm wrote in a note on Friday that "</w:t>
      </w:r>
      <w:r w:rsidRPr="00AD6EC1">
        <w:rPr>
          <w:rStyle w:val="StyleUnderline"/>
          <w:highlight w:val="green"/>
        </w:rPr>
        <w:t>the biggest threat to growth is a possible protectionist turn</w:t>
      </w:r>
      <w:r w:rsidRPr="00723C94">
        <w:rPr>
          <w:rStyle w:val="StyleUnderline"/>
        </w:rPr>
        <w:t>, which could depress global trade and even trigger trade wars."</w:t>
      </w:r>
      <w:r>
        <w:t xml:space="preserve"> </w:t>
      </w:r>
      <w:r w:rsidRPr="00723C94">
        <w:rPr>
          <w:rStyle w:val="StyleUnderline"/>
        </w:rPr>
        <w:t>Though the extent of Trump's anti-trade agenda are unknown</w:t>
      </w:r>
      <w:r w:rsidRPr="00AD6EC1">
        <w:rPr>
          <w:rStyle w:val="StyleUnderline"/>
          <w:highlight w:val="green"/>
        </w:rPr>
        <w:t xml:space="preserve">, if he chooses to pursue it, </w:t>
      </w:r>
      <w:r w:rsidRPr="00AD6EC1">
        <w:rPr>
          <w:rStyle w:val="Emphasis"/>
          <w:highlight w:val="green"/>
        </w:rPr>
        <w:t>there would likely be significant consequences</w:t>
      </w:r>
      <w:r w:rsidRPr="00AD6EC1">
        <w:rPr>
          <w:rStyle w:val="StyleUnderline"/>
          <w:highlight w:val="green"/>
        </w:rPr>
        <w:t>.</w:t>
      </w:r>
    </w:p>
    <w:p w:rsidR="00E90DA6" w:rsidRPr="00886A6C" w:rsidRDefault="00E90DA6" w:rsidP="00E90DA6">
      <w:r w:rsidRPr="00886A6C">
        <w:t>A macroeconomic drag</w:t>
      </w:r>
    </w:p>
    <w:p w:rsidR="00E90DA6" w:rsidRDefault="00E90DA6" w:rsidP="00E90DA6">
      <w:r w:rsidRPr="00886A6C">
        <w:t>Most analysts have interpreted Trump's statements on "winning" trade deals and taxes on imports to mean that he would increase tariffs from countries like China and Mexico.</w:t>
      </w:r>
      <w:r>
        <w:t xml:space="preserve"> </w:t>
      </w:r>
      <w:r w:rsidRPr="00723C94">
        <w:rPr>
          <w:rStyle w:val="StyleUnderline"/>
        </w:rPr>
        <w:t>In a note to clients, Michael Gapen, a chief US economist at Barclays, laid out just how much the economic drag from even slightly increased tariffs on imports from those two countries have on US GDP growth.</w:t>
      </w:r>
      <w:r>
        <w:rPr>
          <w:rStyle w:val="StyleUnderline"/>
        </w:rPr>
        <w:t xml:space="preserve"> </w:t>
      </w:r>
      <w:r w:rsidRPr="00886A6C">
        <w:t>Assuming a 15% tariff on Chinese imports and a 7% tariff on Mexican imports — modestly above their current levels of 2-10% depending on the good — Gapen estimated that the US would see a haircut of 0.5% from annual GDP growth in just the next year.</w:t>
      </w:r>
      <w:r>
        <w:t xml:space="preserve"> Meanwhile, Buiter said that Citi estimates trade and other policy uncertainties could be a 1% drag on US GDP over the next year. </w:t>
      </w:r>
      <w:r w:rsidRPr="00723C94">
        <w:rPr>
          <w:rStyle w:val="StyleUnderline"/>
        </w:rPr>
        <w:t>And should the president-elect eventually decide to follow through with any of these policies, the US risks retaliatory measures from other countries.</w:t>
      </w:r>
      <w:r>
        <w:rPr>
          <w:rStyle w:val="StyleUnderline"/>
        </w:rPr>
        <w:t xml:space="preserve"> </w:t>
      </w:r>
      <w:r w:rsidRPr="00723C94">
        <w:rPr>
          <w:rStyle w:val="StyleUnderline"/>
        </w:rPr>
        <w:t>"If tariffs are more punitive and lead to a public trade spat with China, markets will get nervous, especially if a sharp, retaliatory, [Chinese yuan] depreciation looks like a realistic response</w:t>
      </w:r>
      <w:r>
        <w:t xml:space="preserve">," according to Ajay Rajadhyaksha, head of macro research. (For what it's worth, the People's Bank of China fixed the yuan at its lowest level in six years on Thursday amid worries Trump could name China as a currency manipulator, according to Bloomberg.) </w:t>
      </w:r>
      <w:r w:rsidRPr="00723C94">
        <w:rPr>
          <w:rStyle w:val="StyleUnderline"/>
        </w:rPr>
        <w:t>If this pattern is followed by other countries, it could lead to a spiral or litigation at the World Trade Organization, further offering downside risk.</w:t>
      </w:r>
      <w:r>
        <w:rPr>
          <w:rStyle w:val="StyleUnderline"/>
        </w:rPr>
        <w:t xml:space="preserve"> </w:t>
      </w:r>
      <w:r>
        <w:t xml:space="preserve">"Depending on the specific measures, </w:t>
      </w:r>
      <w:r w:rsidRPr="00723C94">
        <w:rPr>
          <w:rStyle w:val="StyleUnderline"/>
        </w:rPr>
        <w:t>retaliatory action from elsewhere could be expected, while the risk of trade and currency wars could grow</w:t>
      </w:r>
      <w:r>
        <w:t>," said Janet Henry, chief global economist at HSBC. Making it more expensive for consumers As for how this affects individual Americans, an increase in tariffs could be passed through by companies in the form of higher prices. Parts for consumer items are made abroad. And so, increasing tariffs could make it more expensive to import these parts for goods. In order to protect corporate profits and margins, companies could hike prices – which is not ideal for consumers. A crucial thing to consider here is that this type of price increase is not caused by the virtuous wage and price increase cycle, but rather an exogenous shock to prices without a boost to the labor market. In English, that means that while parts manufactured in China instantly becomes more expensive for Americans under tariffs, wages do not necessarily go up the corresponding amount to offset this cost increase. Theoretically, companies could avoid tariffs by producing more in the US. The problem here is, however, that labor is more expensive in America, so even if companies bring production to the US, the increased labor costs could push up prices, too.</w:t>
      </w:r>
    </w:p>
    <w:p w:rsidR="00E90DA6" w:rsidRPr="00723C94" w:rsidRDefault="00E90DA6" w:rsidP="00E90DA6">
      <w:pPr>
        <w:rPr>
          <w:sz w:val="12"/>
          <w:szCs w:val="12"/>
        </w:rPr>
      </w:pPr>
      <w:r w:rsidRPr="00723C94">
        <w:rPr>
          <w:sz w:val="12"/>
          <w:szCs w:val="12"/>
        </w:rPr>
        <w:t xml:space="preserve">A 'nail in the coffin' of the post-WWII economic order </w:t>
      </w:r>
    </w:p>
    <w:p w:rsidR="00E90DA6" w:rsidRPr="00723C94" w:rsidRDefault="00E90DA6" w:rsidP="00E90DA6">
      <w:pPr>
        <w:rPr>
          <w:sz w:val="12"/>
          <w:szCs w:val="12"/>
        </w:rPr>
      </w:pPr>
      <w:r w:rsidRPr="00723C94">
        <w:rPr>
          <w:sz w:val="12"/>
          <w:szCs w:val="12"/>
        </w:rPr>
        <w:t>Not only could Trump's moves impact everyday consumers in the US, but it could upend the trend in macroeconomic polices that have been in place for more than half a century. As Buiter notes, these policies have increased worldwide prosperity and positive developments for the US. From the Citi economist's note (emphasis added): "We stress the potential multipliers of changes in the US position on international trade: the US has been the champion of free trade and open borders for decades. A retreat from globalization by the US would likely lead to reciprocal actions from other countries, and reinforce the latest shift towards de- globalization and could be another nail in the coffin of the liberal global economic world order that has supported prosperity since 1948." Taking it a step further, now that Trump has been elected president, the possibility of the TPP, the landmark free-trade agreement that aims to slash tariffs and promote economic growth among 12 nations in the Pacific Rim — excluding China, passing has effectively dropped to nil. (On Friday, Reuters reported that Obama's administration suspended its efforts to win congressional approval for the deal before Trump takes office, adding that its fate was up to the president-elect and Republican lawmakers.) And that could have major implications for the future of the economic and geopolitical order in the Asia Pacific given that the deal is arguably more about the United States' long-term position in Asia than about the near-term financial advantages. Notably, Japanese Prime Minister Shinzo Abe called Trump on Wednesday evening (or Thursday morning in Japan) to arrange a meeting for the upcoming week. The New York Times reports that Abe will be "seeking to gauge the sincerity of Mr. Trump’s campaign rhetoric on Japan" and will also likely want to address the TPP — which is now closer to ratification in Japan after being approved by the lower house of Parliament.</w:t>
      </w:r>
    </w:p>
    <w:p w:rsidR="00E90DA6" w:rsidRPr="00723C94" w:rsidRDefault="00E90DA6" w:rsidP="00E90DA6">
      <w:pPr>
        <w:rPr>
          <w:sz w:val="12"/>
          <w:szCs w:val="12"/>
        </w:rPr>
      </w:pPr>
      <w:r w:rsidRPr="00723C94">
        <w:rPr>
          <w:sz w:val="12"/>
          <w:szCs w:val="12"/>
        </w:rPr>
        <w:t>Americans want jobs</w:t>
      </w:r>
    </w:p>
    <w:p w:rsidR="00E90DA6" w:rsidRPr="00723C94" w:rsidRDefault="00E90DA6" w:rsidP="00E90DA6">
      <w:pPr>
        <w:rPr>
          <w:sz w:val="12"/>
          <w:szCs w:val="12"/>
        </w:rPr>
      </w:pPr>
      <w:r w:rsidRPr="00723C94">
        <w:rPr>
          <w:rStyle w:val="StyleUnderline"/>
          <w:sz w:val="12"/>
          <w:szCs w:val="12"/>
        </w:rPr>
        <w:t>Mainstream economists virtually all agree that free trade is "good" for an economy in the long-run</w:t>
      </w:r>
      <w:r w:rsidRPr="00723C94">
        <w:rPr>
          <w:sz w:val="12"/>
          <w:szCs w:val="12"/>
        </w:rPr>
        <w:t xml:space="preserve"> (even though within an economy there will be some people who benefit less, particularly in the short-term), while trade-restrictive measures hurt consumers. However, voters across developed economies believe that free trade actually hurts their countries, which is likely a reflection of their personal experiences. Stateside, 89% of Americans think that the loss of US jobs to China is a somewhat or very serious issue, according to Pew Research statistics previously cited by Bank of America Merrill Lynch's Ethan S. Harris and Lisa C. Berlin. Moreover, only 46% of Americans think NAFTA was good for the economy. But it's not just Americans dreaming of a manufacturing comeback; for example, Japanese farmers have been staunchly against the TPP deal. There actually is some empirical evidence to back up those grievances. Back in January, labor economists David Autor, David Dorn, and Gordon Hanson published a paper showing that increased trade with China actually caused some big problems for US workers. From the paper's meaty abstract (emphasis ours): "China's emergence as a great economic power has induced an epochal shift in patterns of world trade. Simultaneously, it has challenged much of the received empirical wisdom about how labor markets adjust to trade shocks. Alongside the heralded consumer benefits of expanded trade are substantial adjustment costs and distributional consequences. ... Adjustment in local labor markets is remarkably slow, with wages and labor-force participation rates remaining depressed and unemployment rates remaining elevated for at least a full decade after the China trade shock commences. Exposed workers experience greater job churning and reduced lifetime income. At the national level, employment has fallen in U.S. industries more exposed to import competition, as expected, but offsetting employment gains in other industries have yet to materialize." Moreover, most of the economic gains from globalization have been for the middle class in emerging markets — not the middle class in developed markets, such as the US. Below is one of the more popular charts illustrating this, from economist Branko Milanovic, via Bank of America Merrill Lynch's Ajay Singh Kapur and Ritesh Samadhiya back in June. And so, Trump's policy proposals look attractive to some voters. However, although both Trump and Hillary Clinton zeroed in on workers' anxieties over job losses during their campaigns, it's important to note that at least some of America's job losses are not due to trade, but rather due to automation. And crucially, automation has not only hits manufacturing, but also affects jobs that require advanced degrees, such as neuroradiology. "From a political perspective, I don't think the focus on trade is misplaced. It's effective. Because it has an 'other,'" Alexander Kazan, strategist at Eurasia Group, said in a video for the Eurasia Group Foundation. "When you talk about technology, it's much more amorphous. It's this sense that we all lose. So I think politically it's less effective."</w:t>
      </w:r>
    </w:p>
    <w:p w:rsidR="00E90DA6" w:rsidRDefault="00E90DA6" w:rsidP="00E90DA6">
      <w:pPr>
        <w:rPr>
          <w:sz w:val="12"/>
          <w:szCs w:val="12"/>
        </w:rPr>
      </w:pPr>
      <w:r w:rsidRPr="00723C94">
        <w:rPr>
          <w:sz w:val="12"/>
          <w:szCs w:val="12"/>
        </w:rPr>
        <w:t>Depends on how much is done</w:t>
      </w:r>
      <w:r>
        <w:rPr>
          <w:sz w:val="12"/>
          <w:szCs w:val="12"/>
        </w:rPr>
        <w:t xml:space="preserve"> </w:t>
      </w:r>
    </w:p>
    <w:p w:rsidR="00E90DA6" w:rsidRDefault="00E90DA6" w:rsidP="00E90DA6">
      <w:r w:rsidRPr="00723C94">
        <w:rPr>
          <w:rStyle w:val="Emphasis"/>
        </w:rPr>
        <w:t>Ultimately</w:t>
      </w:r>
      <w:r w:rsidRPr="00AD6EC1">
        <w:rPr>
          <w:rStyle w:val="Emphasis"/>
          <w:highlight w:val="green"/>
        </w:rPr>
        <w:t>, a lot will depend on how much Trump can</w:t>
      </w:r>
      <w:r w:rsidRPr="00723C94">
        <w:rPr>
          <w:rStyle w:val="Emphasis"/>
        </w:rPr>
        <w:t xml:space="preserve"> and will actually </w:t>
      </w:r>
      <w:r w:rsidRPr="00AD6EC1">
        <w:rPr>
          <w:rStyle w:val="Emphasis"/>
          <w:highlight w:val="green"/>
        </w:rPr>
        <w:t>try to pass when he steps into the Oval Office</w:t>
      </w:r>
      <w:r w:rsidRPr="00723C94">
        <w:rPr>
          <w:rStyle w:val="Emphasis"/>
        </w:rPr>
        <w:t>.</w:t>
      </w:r>
      <w:r>
        <w:rPr>
          <w:rStyle w:val="Emphasis"/>
        </w:rPr>
        <w:t xml:space="preserve"> </w:t>
      </w:r>
      <w:r>
        <w:t>Due to his lack of policy experience, some observers say its unclear how much of the anti-trade rhetoric Trump genuinely intends to carry out. Additionally, there is a strong contingent within Trump's own party that is supportive of free trade, as they recognize the economic benefits; the more moderate factions of the Republican and Democratic parties can slow down Trump's proposed agenda. Gapen and Barclays, however, wrote that some aspects such as modestly raising tariffs or directing the Treasury to label a country a currency manipulator fall under executive privilege. As an end note, for what it's worth, a Trump policy adviser appeared to walk back some of Trump's more assertive anti-trade rhetoric after he was elected.</w:t>
      </w:r>
    </w:p>
    <w:p w:rsidR="00E90DA6" w:rsidRDefault="00E90DA6" w:rsidP="00E90DA6">
      <w:pPr>
        <w:pStyle w:val="Heading4"/>
      </w:pPr>
      <w:r>
        <w:t xml:space="preserve">Protectionism causes global great power war </w:t>
      </w:r>
    </w:p>
    <w:p w:rsidR="00E90DA6" w:rsidRDefault="00E90DA6" w:rsidP="00E90DA6">
      <w:r>
        <w:t xml:space="preserve">Nouriel </w:t>
      </w:r>
      <w:r w:rsidRPr="009B5ECF">
        <w:rPr>
          <w:rStyle w:val="Style13ptBold"/>
        </w:rPr>
        <w:t>Roubini 17</w:t>
      </w:r>
      <w:r>
        <w:t xml:space="preserve">, professor at NYU’s Stern School of Business and Chairman of Roubini Macro Associates, was Senior Economist for International Affairs in the White House's Council of Economic Advisers during the Clinton Administration, 1/2/17, ““America First” and Global Conflict Next,” </w:t>
      </w:r>
      <w:hyperlink r:id="rId22" w:history="1">
        <w:r w:rsidRPr="00064781">
          <w:rPr>
            <w:rStyle w:val="Hyperlink"/>
          </w:rPr>
          <w:t>https://www.project-syndicate.org/commentary/trump-isolationism-undermines-peace-worldwide-by-nouriel-roubini-2017-01</w:t>
        </w:r>
      </w:hyperlink>
    </w:p>
    <w:p w:rsidR="00E90DA6" w:rsidRPr="006A5D9B" w:rsidRDefault="00E90DA6" w:rsidP="00E90DA6">
      <w:pPr>
        <w:rPr>
          <w:sz w:val="16"/>
        </w:rPr>
      </w:pPr>
      <w:r w:rsidRPr="006A5D9B">
        <w:rPr>
          <w:sz w:val="16"/>
        </w:rPr>
        <w:t xml:space="preserve">Trump, however, may pursue populist, anti-globalization, and protectionist </w:t>
      </w:r>
      <w:r w:rsidRPr="00AD6EC1">
        <w:rPr>
          <w:rStyle w:val="StyleUnderline"/>
          <w:highlight w:val="green"/>
        </w:rPr>
        <w:t>policies that hinder trade</w:t>
      </w:r>
      <w:r w:rsidRPr="006A5D9B">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rsidR="00E90DA6" w:rsidRPr="006A5D9B" w:rsidRDefault="00E90DA6" w:rsidP="00E90DA6">
      <w:pPr>
        <w:rPr>
          <w:sz w:val="16"/>
        </w:rPr>
      </w:pPr>
      <w:r w:rsidRPr="006A5D9B">
        <w:rPr>
          <w:sz w:val="16"/>
        </w:rPr>
        <w:t xml:space="preserve">When the US pursued similar policies in the 1920s and 1930s, it </w:t>
      </w:r>
      <w:r w:rsidRPr="00AD6EC1">
        <w:rPr>
          <w:rStyle w:val="Emphasis"/>
          <w:highlight w:val="green"/>
        </w:rPr>
        <w:t>helped sow</w:t>
      </w:r>
      <w:r w:rsidRPr="006A5D9B">
        <w:rPr>
          <w:rStyle w:val="Emphasis"/>
        </w:rPr>
        <w:t xml:space="preserve"> the </w:t>
      </w:r>
      <w:r w:rsidRPr="00AD6EC1">
        <w:rPr>
          <w:rStyle w:val="Emphasis"/>
          <w:highlight w:val="green"/>
        </w:rPr>
        <w:t>seeds of World War II</w:t>
      </w:r>
      <w:r w:rsidRPr="00AD6EC1">
        <w:rPr>
          <w:rStyle w:val="StyleUnderline"/>
          <w:highlight w:val="green"/>
        </w:rPr>
        <w:t>. Protectionism</w:t>
      </w:r>
      <w:r w:rsidRPr="006A5D9B">
        <w:rPr>
          <w:sz w:val="16"/>
        </w:rPr>
        <w:t xml:space="preserve"> – starting with the Smoot-Hawley Tariff, which affected thousands of imported goods – </w:t>
      </w:r>
      <w:r w:rsidRPr="00AD6EC1">
        <w:rPr>
          <w:rStyle w:val="StyleUnderline"/>
          <w:highlight w:val="green"/>
        </w:rPr>
        <w:t>triggered retaliatory trade</w:t>
      </w:r>
      <w:r w:rsidRPr="006A5D9B">
        <w:rPr>
          <w:rStyle w:val="StyleUnderline"/>
        </w:rPr>
        <w:t xml:space="preserve"> and currency </w:t>
      </w:r>
      <w:r w:rsidRPr="00AD6EC1">
        <w:rPr>
          <w:rStyle w:val="StyleUnderline"/>
          <w:highlight w:val="green"/>
        </w:rPr>
        <w:t>wars</w:t>
      </w:r>
      <w:r w:rsidRPr="006A5D9B">
        <w:rPr>
          <w:rStyle w:val="StyleUnderline"/>
        </w:rPr>
        <w:t xml:space="preserve"> that worsened the Great Depression</w:t>
      </w:r>
      <w:r w:rsidRPr="006A5D9B">
        <w:rPr>
          <w:sz w:val="16"/>
        </w:rPr>
        <w:t xml:space="preserve">. More important, </w:t>
      </w:r>
      <w:r w:rsidRPr="00AD6EC1">
        <w:rPr>
          <w:rStyle w:val="StyleUnderline"/>
          <w:highlight w:val="green"/>
        </w:rPr>
        <w:t>American isolationism</w:t>
      </w:r>
      <w:r w:rsidRPr="006A5D9B">
        <w:rPr>
          <w:sz w:val="16"/>
        </w:rPr>
        <w:t xml:space="preserve"> – based on a false belief that the US was safely protected by two oceans – </w:t>
      </w:r>
      <w:r w:rsidRPr="00AD6EC1">
        <w:rPr>
          <w:rStyle w:val="StyleUnderline"/>
          <w:highlight w:val="green"/>
        </w:rPr>
        <w:t>allowed</w:t>
      </w:r>
      <w:r w:rsidRPr="006A5D9B">
        <w:rPr>
          <w:sz w:val="16"/>
        </w:rPr>
        <w:t xml:space="preserve"> Nazi </w:t>
      </w:r>
      <w:r w:rsidRPr="00AD6EC1">
        <w:rPr>
          <w:rStyle w:val="StyleUnderline"/>
          <w:highlight w:val="green"/>
        </w:rPr>
        <w:t>Germany and</w:t>
      </w:r>
      <w:r w:rsidRPr="006A5D9B">
        <w:rPr>
          <w:sz w:val="16"/>
        </w:rPr>
        <w:t xml:space="preserve"> Imperial </w:t>
      </w:r>
      <w:r w:rsidRPr="00AD6EC1">
        <w:rPr>
          <w:rStyle w:val="StyleUnderline"/>
          <w:highlight w:val="green"/>
        </w:rPr>
        <w:t>Japan to</w:t>
      </w:r>
      <w:r w:rsidRPr="006A5D9B">
        <w:rPr>
          <w:sz w:val="16"/>
        </w:rPr>
        <w:t xml:space="preserve"> wage aggressive war and </w:t>
      </w:r>
      <w:r w:rsidRPr="00AD6EC1">
        <w:rPr>
          <w:rStyle w:val="Emphasis"/>
          <w:highlight w:val="green"/>
        </w:rPr>
        <w:t>threaten the</w:t>
      </w:r>
      <w:r w:rsidRPr="006A5D9B">
        <w:rPr>
          <w:rStyle w:val="Emphasis"/>
        </w:rPr>
        <w:t xml:space="preserve"> entire </w:t>
      </w:r>
      <w:r w:rsidRPr="00AD6EC1">
        <w:rPr>
          <w:rStyle w:val="Emphasis"/>
          <w:highlight w:val="green"/>
        </w:rPr>
        <w:t>world</w:t>
      </w:r>
      <w:r w:rsidRPr="006A5D9B">
        <w:rPr>
          <w:sz w:val="16"/>
        </w:rPr>
        <w:t>. With the attack on Pearl Harbor in December 1941, the US was finally forced to take its head out of the sand.</w:t>
      </w:r>
    </w:p>
    <w:p w:rsidR="00E90DA6" w:rsidRPr="006A5D9B" w:rsidRDefault="00E90DA6" w:rsidP="00E90DA6">
      <w:pPr>
        <w:rPr>
          <w:sz w:val="16"/>
        </w:rPr>
      </w:pPr>
      <w:r w:rsidRPr="00AD6EC1">
        <w:rPr>
          <w:rStyle w:val="StyleUnderline"/>
          <w:highlight w:val="green"/>
        </w:rPr>
        <w:t>Today</w:t>
      </w:r>
      <w:r w:rsidRPr="006A5D9B">
        <w:rPr>
          <w:sz w:val="16"/>
        </w:rPr>
        <w:t xml:space="preserve">, too, a US turn to isolationism and the </w:t>
      </w:r>
      <w:r w:rsidRPr="00AD6EC1">
        <w:rPr>
          <w:rStyle w:val="StyleUnderline"/>
          <w:highlight w:val="green"/>
        </w:rPr>
        <w:t>pursuit of strictly US</w:t>
      </w:r>
      <w:r w:rsidRPr="006A5D9B">
        <w:rPr>
          <w:rStyle w:val="StyleUnderline"/>
        </w:rPr>
        <w:t xml:space="preserve"> national </w:t>
      </w:r>
      <w:r w:rsidRPr="00AD6EC1">
        <w:rPr>
          <w:rStyle w:val="StyleUnderline"/>
          <w:highlight w:val="green"/>
        </w:rPr>
        <w:t>interests may</w:t>
      </w:r>
      <w:r w:rsidRPr="006A5D9B">
        <w:rPr>
          <w:sz w:val="16"/>
        </w:rPr>
        <w:t xml:space="preserve"> eventually </w:t>
      </w:r>
      <w:r w:rsidRPr="00AD6EC1">
        <w:rPr>
          <w:rStyle w:val="Emphasis"/>
          <w:highlight w:val="green"/>
        </w:rPr>
        <w:t>lead to</w:t>
      </w:r>
      <w:r w:rsidRPr="006A5D9B">
        <w:rPr>
          <w:rStyle w:val="Emphasis"/>
        </w:rPr>
        <w:t xml:space="preserve"> a </w:t>
      </w:r>
      <w:r w:rsidRPr="00AD6EC1">
        <w:rPr>
          <w:rStyle w:val="Emphasis"/>
          <w:highlight w:val="green"/>
        </w:rPr>
        <w:t>global conflict</w:t>
      </w:r>
      <w:r w:rsidRPr="006A5D9B">
        <w:rPr>
          <w:sz w:val="16"/>
        </w:rPr>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rsidR="00E90DA6" w:rsidRPr="006A5D9B" w:rsidRDefault="00E90DA6" w:rsidP="00E90DA6">
      <w:pPr>
        <w:rPr>
          <w:sz w:val="10"/>
          <w:szCs w:val="10"/>
        </w:rPr>
      </w:pPr>
      <w:r w:rsidRPr="006A5D9B">
        <w:rPr>
          <w:sz w:val="10"/>
          <w:szCs w:val="10"/>
        </w:rPr>
        <w:t>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w:t>
      </w:r>
    </w:p>
    <w:p w:rsidR="00E90DA6" w:rsidRPr="006A5D9B" w:rsidRDefault="00E90DA6" w:rsidP="00E90DA6">
      <w:pPr>
        <w:rPr>
          <w:sz w:val="10"/>
          <w:szCs w:val="10"/>
        </w:rPr>
      </w:pPr>
      <w:r w:rsidRPr="006A5D9B">
        <w:rPr>
          <w:sz w:val="10"/>
          <w:szCs w:val="10"/>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rsidR="00E90DA6" w:rsidRPr="006A5D9B" w:rsidRDefault="00E90DA6" w:rsidP="00E90DA6">
      <w:pPr>
        <w:rPr>
          <w:sz w:val="10"/>
          <w:szCs w:val="10"/>
        </w:rPr>
      </w:pPr>
      <w:r w:rsidRPr="006A5D9B">
        <w:rPr>
          <w:sz w:val="10"/>
          <w:szCs w:val="10"/>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rsidR="00E90DA6" w:rsidRPr="006A5D9B" w:rsidRDefault="00E90DA6" w:rsidP="00E90DA6">
      <w:pPr>
        <w:rPr>
          <w:sz w:val="10"/>
          <w:szCs w:val="10"/>
        </w:rPr>
      </w:pPr>
      <w:r w:rsidRPr="006A5D9B">
        <w:rPr>
          <w:sz w:val="10"/>
          <w:szCs w:val="10"/>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rsidR="00E90DA6" w:rsidRPr="006A5D9B" w:rsidRDefault="00E90DA6" w:rsidP="00E90DA6">
      <w:pPr>
        <w:rPr>
          <w:sz w:val="10"/>
          <w:szCs w:val="10"/>
        </w:rPr>
      </w:pPr>
      <w:r w:rsidRPr="006A5D9B">
        <w:rPr>
          <w:sz w:val="10"/>
          <w:szCs w:val="10"/>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rsidR="00E90DA6" w:rsidRPr="006A5D9B" w:rsidRDefault="00E90DA6" w:rsidP="00E90DA6">
      <w:pPr>
        <w:rPr>
          <w:sz w:val="16"/>
        </w:rPr>
      </w:pPr>
      <w:r w:rsidRPr="006A5D9B">
        <w:rPr>
          <w:rStyle w:val="StyleUnderline"/>
        </w:rPr>
        <w:t>As in the 1930s, when protectionist</w:t>
      </w:r>
      <w:r w:rsidRPr="006A5D9B">
        <w:rPr>
          <w:sz w:val="16"/>
        </w:rPr>
        <w:t xml:space="preserve"> and isolationist </w:t>
      </w:r>
      <w:r w:rsidRPr="006A5D9B">
        <w:rPr>
          <w:rStyle w:val="StyleUnderline"/>
        </w:rPr>
        <w:t>US policies hampered global economic growth and trade, and created</w:t>
      </w:r>
      <w:r w:rsidRPr="006A5D9B">
        <w:rPr>
          <w:sz w:val="16"/>
        </w:rPr>
        <w:t xml:space="preserve"> the </w:t>
      </w:r>
      <w:r w:rsidRPr="006A5D9B">
        <w:rPr>
          <w:rStyle w:val="StyleUnderline"/>
        </w:rPr>
        <w:t>conditions for rising</w:t>
      </w:r>
      <w:r w:rsidRPr="006A5D9B">
        <w:rPr>
          <w:sz w:val="16"/>
        </w:rPr>
        <w:t xml:space="preserve"> revisionist </w:t>
      </w:r>
      <w:r w:rsidRPr="006A5D9B">
        <w:rPr>
          <w:rStyle w:val="StyleUnderline"/>
        </w:rPr>
        <w:t xml:space="preserve">powers to start a </w:t>
      </w:r>
      <w:r w:rsidRPr="006A5D9B">
        <w:rPr>
          <w:rStyle w:val="Emphasis"/>
        </w:rPr>
        <w:t>world war</w:t>
      </w:r>
      <w:r w:rsidRPr="006A5D9B">
        <w:rPr>
          <w:rStyle w:val="StyleUnderline"/>
        </w:rPr>
        <w:t>, similar policy impulses could set the stage for new powers to challenge and undermine the American-led international order</w:t>
      </w:r>
      <w:r w:rsidRPr="006A5D9B">
        <w:rPr>
          <w:sz w:val="16"/>
        </w:rPr>
        <w:t xml:space="preserve">. </w:t>
      </w:r>
      <w:r w:rsidRPr="00AD6EC1">
        <w:rPr>
          <w:rStyle w:val="StyleUnderline"/>
          <w:highlight w:val="green"/>
        </w:rPr>
        <w:t>An isolationist Trump</w:t>
      </w:r>
      <w:r w:rsidRPr="006A5D9B">
        <w:rPr>
          <w:rStyle w:val="StyleUnderline"/>
        </w:rPr>
        <w:t xml:space="preserve"> administration </w:t>
      </w:r>
      <w:r w:rsidRPr="00AD6EC1">
        <w:rPr>
          <w:rStyle w:val="StyleUnderline"/>
          <w:highlight w:val="green"/>
        </w:rPr>
        <w:t>may</w:t>
      </w:r>
      <w:r w:rsidRPr="006A5D9B">
        <w:rPr>
          <w:sz w:val="16"/>
        </w:rPr>
        <w:t xml:space="preserve"> see the wide oceans to its east and west, and </w:t>
      </w:r>
      <w:r w:rsidRPr="00AD6EC1">
        <w:rPr>
          <w:rStyle w:val="StyleUnderline"/>
          <w:highlight w:val="green"/>
        </w:rPr>
        <w:t>think</w:t>
      </w:r>
      <w:r w:rsidRPr="006A5D9B">
        <w:rPr>
          <w:sz w:val="16"/>
        </w:rPr>
        <w:t xml:space="preserve"> that increasingly ambitious powers such as </w:t>
      </w:r>
      <w:r w:rsidRPr="00AD6EC1">
        <w:rPr>
          <w:rStyle w:val="StyleUnderline"/>
          <w:highlight w:val="green"/>
        </w:rPr>
        <w:t>Russia, China, and Iran pose no</w:t>
      </w:r>
      <w:r w:rsidRPr="006A5D9B">
        <w:rPr>
          <w:rStyle w:val="StyleUnderline"/>
        </w:rPr>
        <w:t xml:space="preserve"> direct </w:t>
      </w:r>
      <w:r w:rsidRPr="00AD6EC1">
        <w:rPr>
          <w:rStyle w:val="StyleUnderline"/>
          <w:highlight w:val="green"/>
        </w:rPr>
        <w:t>threat</w:t>
      </w:r>
      <w:r w:rsidRPr="006A5D9B">
        <w:rPr>
          <w:sz w:val="16"/>
        </w:rPr>
        <w:t xml:space="preserve"> to the homeland.</w:t>
      </w:r>
    </w:p>
    <w:p w:rsidR="00E90DA6" w:rsidRDefault="00E90DA6" w:rsidP="00E90DA6">
      <w:r w:rsidRPr="006A5D9B">
        <w:rPr>
          <w:rStyle w:val="StyleUnderline"/>
        </w:rPr>
        <w:t>But the US is still a global economic and financial power in a deeply interconnected world</w:t>
      </w:r>
      <w:r w:rsidRPr="006A5D9B">
        <w:rPr>
          <w:sz w:val="16"/>
        </w:rPr>
        <w:t xml:space="preserve">. If </w:t>
      </w:r>
      <w:r w:rsidRPr="00AD6EC1">
        <w:rPr>
          <w:rStyle w:val="StyleUnderline"/>
          <w:highlight w:val="green"/>
        </w:rPr>
        <w:t>left unchecked, these</w:t>
      </w:r>
      <w:r w:rsidRPr="006A5D9B">
        <w:rPr>
          <w:rStyle w:val="StyleUnderline"/>
        </w:rPr>
        <w:t xml:space="preserve"> countries </w:t>
      </w:r>
      <w:r w:rsidRPr="00AD6EC1">
        <w:rPr>
          <w:rStyle w:val="StyleUnderline"/>
          <w:highlight w:val="green"/>
        </w:rPr>
        <w:t>will</w:t>
      </w:r>
      <w:r w:rsidRPr="006A5D9B">
        <w:rPr>
          <w:sz w:val="16"/>
        </w:rPr>
        <w:t xml:space="preserve"> eventually be able to </w:t>
      </w:r>
      <w:r w:rsidRPr="00AD6EC1">
        <w:rPr>
          <w:rStyle w:val="Emphasis"/>
          <w:highlight w:val="green"/>
        </w:rPr>
        <w:t>threaten core US economic and security interests</w:t>
      </w:r>
      <w:r w:rsidRPr="006A5D9B">
        <w:rPr>
          <w:sz w:val="16"/>
        </w:rPr>
        <w:t xml:space="preserve"> – at home and abroad – </w:t>
      </w:r>
      <w:r w:rsidRPr="00AD6EC1">
        <w:rPr>
          <w:rStyle w:val="StyleUnderline"/>
          <w:highlight w:val="green"/>
        </w:rPr>
        <w:t>especially if they expand</w:t>
      </w:r>
      <w:r w:rsidRPr="006A5D9B">
        <w:rPr>
          <w:rStyle w:val="StyleUnderline"/>
        </w:rPr>
        <w:t xml:space="preserve"> their </w:t>
      </w:r>
      <w:r w:rsidRPr="00AD6EC1">
        <w:rPr>
          <w:rStyle w:val="Emphasis"/>
          <w:highlight w:val="green"/>
        </w:rPr>
        <w:t>nuclear</w:t>
      </w:r>
      <w:r w:rsidRPr="006A5D9B">
        <w:rPr>
          <w:sz w:val="16"/>
        </w:rPr>
        <w:t xml:space="preserve"> and cyberwarfare </w:t>
      </w:r>
      <w:r w:rsidRPr="00AD6EC1">
        <w:rPr>
          <w:rStyle w:val="Emphasis"/>
          <w:highlight w:val="green"/>
        </w:rPr>
        <w:t>capacities</w:t>
      </w:r>
      <w:r w:rsidRPr="006A5D9B">
        <w:rPr>
          <w:sz w:val="16"/>
        </w:rPr>
        <w:t xml:space="preserve">. The historical record is clear: </w:t>
      </w:r>
      <w:r w:rsidRPr="00AD6EC1">
        <w:rPr>
          <w:rStyle w:val="StyleUnderline"/>
          <w:highlight w:val="green"/>
        </w:rPr>
        <w:t>protectionism</w:t>
      </w:r>
      <w:r w:rsidRPr="006A5D9B">
        <w:rPr>
          <w:rStyle w:val="StyleUnderline"/>
        </w:rPr>
        <w:t xml:space="preserve">, isolationism, </w:t>
      </w:r>
      <w:r w:rsidRPr="00AD6EC1">
        <w:rPr>
          <w:rStyle w:val="StyleUnderline"/>
          <w:highlight w:val="green"/>
        </w:rPr>
        <w:t>and “America first” policies are a</w:t>
      </w:r>
      <w:r w:rsidRPr="006A5D9B">
        <w:rPr>
          <w:rStyle w:val="StyleUnderline"/>
        </w:rPr>
        <w:t xml:space="preserve"> </w:t>
      </w:r>
      <w:r w:rsidRPr="006A5D9B">
        <w:rPr>
          <w:rStyle w:val="Emphasis"/>
        </w:rPr>
        <w:t xml:space="preserve">recipe for </w:t>
      </w:r>
      <w:r w:rsidRPr="00AD6EC1">
        <w:rPr>
          <w:rStyle w:val="Emphasis"/>
          <w:highlight w:val="green"/>
        </w:rPr>
        <w:t>economic and military disaster</w:t>
      </w:r>
      <w:r>
        <w:t>.</w:t>
      </w:r>
    </w:p>
    <w:p w:rsidR="00E90DA6" w:rsidRDefault="00E90DA6" w:rsidP="00E90DA6">
      <w:pPr>
        <w:pStyle w:val="Heading3"/>
      </w:pPr>
      <w:r>
        <w:t xml:space="preserve">Isolationism Module </w:t>
      </w:r>
    </w:p>
    <w:p w:rsidR="00E90DA6" w:rsidRPr="00206655" w:rsidRDefault="00E90DA6" w:rsidP="00E90DA6">
      <w:pPr>
        <w:pStyle w:val="Heading4"/>
      </w:pPr>
      <w:r>
        <w:t xml:space="preserve">Democrat gains key to stave off Isolationism </w:t>
      </w:r>
    </w:p>
    <w:p w:rsidR="00E90DA6" w:rsidRDefault="00E90DA6" w:rsidP="00E90DA6">
      <w:r w:rsidRPr="00E64605">
        <w:t xml:space="preserve">Al </w:t>
      </w:r>
      <w:r w:rsidRPr="00E64605">
        <w:rPr>
          <w:rStyle w:val="Style13ptBold"/>
        </w:rPr>
        <w:t>Mottur</w:t>
      </w:r>
      <w:r w:rsidRPr="00E64605">
        <w:t xml:space="preserve"> 3/15/</w:t>
      </w:r>
      <w:r w:rsidRPr="00E64605">
        <w:rPr>
          <w:rStyle w:val="Style13ptBold"/>
        </w:rPr>
        <w:t>17</w:t>
      </w:r>
      <w:r>
        <w:t xml:space="preserve"> </w:t>
      </w:r>
      <w:r w:rsidRPr="00E64605">
        <w:t>Democratic Strategist &amp; Shareholder at Brownstein Hyatt</w:t>
      </w:r>
      <w:r>
        <w:t xml:space="preserve"> </w:t>
      </w:r>
      <w:r w:rsidRPr="00E64605">
        <w:t>http://www.huffingtonpost.com/entry/fractured-democrats-face-severe-consequences-absent-party-unity_us_58c996cbe4b00705db4bb6a1</w:t>
      </w:r>
      <w:r>
        <w:t xml:space="preserve"> </w:t>
      </w:r>
      <w:r w:rsidRPr="00E64605">
        <w:t>Fractured Democrats Face Severe Consequences Absent Party Unity</w:t>
      </w:r>
      <w:r>
        <w:t xml:space="preserve"> </w:t>
      </w:r>
      <w:r w:rsidRPr="00E64605">
        <w:t>The stakes could not be higher.</w:t>
      </w:r>
    </w:p>
    <w:p w:rsidR="00E90DA6" w:rsidRDefault="00E90DA6" w:rsidP="00E90DA6">
      <w:pPr>
        <w:rPr>
          <w:sz w:val="16"/>
        </w:rPr>
      </w:pPr>
      <w:r w:rsidRPr="00FD64D9">
        <w:rPr>
          <w:sz w:val="16"/>
        </w:rPr>
        <w:t xml:space="preserve">As </w:t>
      </w:r>
      <w:r w:rsidRPr="009F3FFF">
        <w:rPr>
          <w:rStyle w:val="Emphasis"/>
          <w:highlight w:val="cyan"/>
        </w:rPr>
        <w:t xml:space="preserve">the </w:t>
      </w:r>
      <w:r w:rsidRPr="00BB00BB">
        <w:rPr>
          <w:rStyle w:val="Emphasis"/>
        </w:rPr>
        <w:t>Democratic Party</w:t>
      </w:r>
      <w:r w:rsidRPr="00FD64D9">
        <w:rPr>
          <w:sz w:val="16"/>
        </w:rPr>
        <w:t xml:space="preserve"> struggles to come to grips with its current status, it faces a long road ahead. There are only 16 Democratic governors, 48 Democratic senators, under 200 House Democrats and four states in which Democrats control the state house and the state legislature. To those who say the party will of course come together and rebuild, consider this – Senator Sanders has thus far not agreed to share his considerable email list with the DNC. And a Democratic Super PAC just sprung up to support challengers to incumbent Democrats who hew too closely to center. Simply put, the party </w:t>
      </w:r>
      <w:r w:rsidRPr="00BB00BB">
        <w:rPr>
          <w:rStyle w:val="Emphasis"/>
        </w:rPr>
        <w:t xml:space="preserve">is at an inflection point </w:t>
      </w:r>
      <w:r w:rsidRPr="005307D8">
        <w:rPr>
          <w:rStyle w:val="Emphasis"/>
        </w:rPr>
        <w:t>where</w:t>
      </w:r>
      <w:r w:rsidRPr="00FD64D9">
        <w:rPr>
          <w:sz w:val="16"/>
        </w:rPr>
        <w:t xml:space="preserve"> the </w:t>
      </w:r>
      <w:r w:rsidRPr="00BB00BB">
        <w:rPr>
          <w:rStyle w:val="Emphasis"/>
        </w:rPr>
        <w:t>choices</w:t>
      </w:r>
      <w:r w:rsidRPr="00FD64D9">
        <w:rPr>
          <w:sz w:val="16"/>
        </w:rPr>
        <w:t xml:space="preserve"> it makes </w:t>
      </w:r>
      <w:r w:rsidRPr="00BB00BB">
        <w:rPr>
          <w:rStyle w:val="Emphasis"/>
        </w:rPr>
        <w:t>will determine</w:t>
      </w:r>
      <w:r w:rsidRPr="00FD64D9">
        <w:rPr>
          <w:sz w:val="16"/>
        </w:rPr>
        <w:t xml:space="preserve"> whether it moves in a leftward lurch toward long-term minority status or chooses the sensible center-left approach that can win national and </w:t>
      </w:r>
      <w:r w:rsidRPr="000A761F">
        <w:rPr>
          <w:rStyle w:val="Emphasis"/>
          <w:highlight w:val="cyan"/>
        </w:rPr>
        <w:t>midterm elections in 2018</w:t>
      </w:r>
      <w:r w:rsidRPr="000A761F">
        <w:rPr>
          <w:sz w:val="20"/>
        </w:rPr>
        <w:t xml:space="preserve"> </w:t>
      </w:r>
      <w:r w:rsidRPr="00FD64D9">
        <w:rPr>
          <w:sz w:val="16"/>
        </w:rPr>
        <w:t xml:space="preserve">and 2020. </w:t>
      </w:r>
      <w:r w:rsidRPr="00BB00BB">
        <w:rPr>
          <w:rStyle w:val="Emphasis"/>
        </w:rPr>
        <w:t xml:space="preserve">The </w:t>
      </w:r>
      <w:r w:rsidRPr="000A761F">
        <w:rPr>
          <w:rStyle w:val="Emphasis"/>
          <w:highlight w:val="cyan"/>
        </w:rPr>
        <w:t>stakes could not be higher</w:t>
      </w:r>
      <w:r w:rsidRPr="009F3FFF">
        <w:rPr>
          <w:rStyle w:val="Emphasis"/>
          <w:highlight w:val="cyan"/>
        </w:rPr>
        <w:t>.</w:t>
      </w:r>
      <w:r w:rsidRPr="003D3DA0">
        <w:rPr>
          <w:rStyle w:val="Emphasis"/>
        </w:rPr>
        <w:t xml:space="preserve"> If President Trump and the GOP remain in control of both Congress and the executive branch</w:t>
      </w:r>
      <w:r w:rsidRPr="00FD64D9">
        <w:rPr>
          <w:sz w:val="16"/>
        </w:rPr>
        <w:t xml:space="preserve"> through 2024 </w:t>
      </w:r>
      <w:r w:rsidRPr="003D3DA0">
        <w:rPr>
          <w:rStyle w:val="Emphasis"/>
        </w:rPr>
        <w:t>the following will likely occur</w:t>
      </w:r>
      <w:r w:rsidRPr="00FD64D9">
        <w:rPr>
          <w:sz w:val="16"/>
        </w:rPr>
        <w:t xml:space="preserve">: President </w:t>
      </w:r>
      <w:r w:rsidRPr="003D3DA0">
        <w:rPr>
          <w:rStyle w:val="Emphasis"/>
        </w:rPr>
        <w:t xml:space="preserve">Trump will nominate ― </w:t>
      </w:r>
      <w:r w:rsidRPr="005307D8">
        <w:rPr>
          <w:rStyle w:val="Emphasis"/>
        </w:rPr>
        <w:t xml:space="preserve">and the Senate will confirm ― two to four conservatives to the Supreme Court who will endanger a woman’s right to choose and further the dominance of conservative dark money in our elections. </w:t>
      </w:r>
      <w:r w:rsidRPr="000A761F">
        <w:rPr>
          <w:rStyle w:val="Emphasis"/>
          <w:highlight w:val="cyan"/>
        </w:rPr>
        <w:t xml:space="preserve">America will draw inward and ignore the international fights only we can lead to promote emerging democracies and protect human rights </w:t>
      </w:r>
      <w:r w:rsidRPr="005307D8">
        <w:rPr>
          <w:rStyle w:val="Emphasis"/>
        </w:rPr>
        <w:t>across the globe</w:t>
      </w:r>
      <w:r w:rsidRPr="003D3DA0">
        <w:rPr>
          <w:rStyle w:val="Emphasis"/>
        </w:rPr>
        <w:t>.</w:t>
      </w:r>
      <w:r>
        <w:rPr>
          <w:rStyle w:val="Emphasis"/>
        </w:rPr>
        <w:t xml:space="preserve"> </w:t>
      </w:r>
      <w:r w:rsidRPr="00FD64D9">
        <w:rPr>
          <w:sz w:val="16"/>
        </w:rPr>
        <w:t xml:space="preserve">Republicans will retain control of a large majority of our state governments, and use the 2020 redistricting process to solidify their grip on the House of Representatives, perhaps for decades to come. Steve </w:t>
      </w:r>
      <w:r w:rsidRPr="009F3FFF">
        <w:rPr>
          <w:rStyle w:val="Emphasis"/>
          <w:highlight w:val="cyan"/>
        </w:rPr>
        <w:t>Bannon’s “</w:t>
      </w:r>
      <w:r w:rsidRPr="000A761F">
        <w:rPr>
          <w:rStyle w:val="Emphasis"/>
          <w:highlight w:val="cyan"/>
        </w:rPr>
        <w:t>deconstruction of the Administrative State</w:t>
      </w:r>
      <w:r w:rsidRPr="009F3FFF">
        <w:rPr>
          <w:rStyle w:val="Emphasis"/>
          <w:highlight w:val="cyan"/>
        </w:rPr>
        <w:t>” will succeed and countless regulations will be discarded that</w:t>
      </w:r>
      <w:r w:rsidRPr="00FD64D9">
        <w:rPr>
          <w:sz w:val="16"/>
        </w:rPr>
        <w:t xml:space="preserve"> currently </w:t>
      </w:r>
      <w:r w:rsidRPr="009F3FFF">
        <w:rPr>
          <w:rStyle w:val="Emphasis"/>
          <w:highlight w:val="cyan"/>
        </w:rPr>
        <w:t>protect our</w:t>
      </w:r>
      <w:r w:rsidRPr="00FD64D9">
        <w:rPr>
          <w:sz w:val="16"/>
        </w:rPr>
        <w:t xml:space="preserve"> children, our </w:t>
      </w:r>
      <w:r w:rsidRPr="000A761F">
        <w:rPr>
          <w:rStyle w:val="Emphasis"/>
          <w:highlight w:val="cyan"/>
        </w:rPr>
        <w:t>environment</w:t>
      </w:r>
      <w:r w:rsidRPr="00FD64D9">
        <w:rPr>
          <w:sz w:val="16"/>
        </w:rPr>
        <w:t xml:space="preserve">, and American workers and consumers. There will be a massive wealth redistribution toward the wealthiest in society and away from those who need it </w:t>
      </w:r>
      <w:r w:rsidRPr="005307D8">
        <w:rPr>
          <w:sz w:val="16"/>
        </w:rPr>
        <w:t xml:space="preserve">most. </w:t>
      </w:r>
      <w:r w:rsidRPr="005307D8">
        <w:rPr>
          <w:rStyle w:val="Emphasis"/>
        </w:rPr>
        <w:t>Millions of Americans will lose</w:t>
      </w:r>
      <w:r w:rsidRPr="005307D8">
        <w:rPr>
          <w:sz w:val="16"/>
        </w:rPr>
        <w:t xml:space="preserve"> their </w:t>
      </w:r>
      <w:r w:rsidRPr="005307D8">
        <w:rPr>
          <w:rStyle w:val="Emphasis"/>
        </w:rPr>
        <w:t>health care</w:t>
      </w:r>
      <w:r w:rsidRPr="005307D8">
        <w:rPr>
          <w:sz w:val="20"/>
        </w:rPr>
        <w:t xml:space="preserve"> </w:t>
      </w:r>
      <w:r w:rsidRPr="005307D8">
        <w:rPr>
          <w:sz w:val="16"/>
        </w:rPr>
        <w:t>and some of them will die.</w:t>
      </w:r>
    </w:p>
    <w:p w:rsidR="00E90DA6" w:rsidRPr="00E77438" w:rsidRDefault="00E90DA6" w:rsidP="00E90DA6">
      <w:pPr>
        <w:pStyle w:val="Heading4"/>
        <w:rPr>
          <w:rStyle w:val="Style13ptBold"/>
          <w:b/>
        </w:rPr>
      </w:pPr>
      <w:r w:rsidRPr="00E77438">
        <w:rPr>
          <w:rStyle w:val="Style13ptBold"/>
          <w:b/>
        </w:rPr>
        <w:t xml:space="preserve">Isolationism collapses global order and causes major power wars </w:t>
      </w:r>
    </w:p>
    <w:p w:rsidR="00E90DA6" w:rsidRDefault="00E90DA6" w:rsidP="00E90DA6">
      <w:r w:rsidRPr="00E64605">
        <w:t xml:space="preserve">Robert </w:t>
      </w:r>
      <w:r w:rsidRPr="00E64605">
        <w:rPr>
          <w:rStyle w:val="Style13ptBold"/>
        </w:rPr>
        <w:t>Kagan</w:t>
      </w:r>
      <w:r w:rsidRPr="00E64605">
        <w:t xml:space="preserve"> 2/6/</w:t>
      </w:r>
      <w:r w:rsidRPr="00E64605">
        <w:rPr>
          <w:rStyle w:val="Style13ptBold"/>
        </w:rPr>
        <w:t>17</w:t>
      </w:r>
      <w:r>
        <w:t xml:space="preserve"> </w:t>
      </w:r>
      <w:r w:rsidRPr="00E64605">
        <w:t>Robert Kagan is senior fellow at the Brookings Institution and the author of The World America Made.</w:t>
      </w:r>
      <w:r>
        <w:t xml:space="preserve"> </w:t>
      </w:r>
      <w:r w:rsidRPr="00E64605">
        <w:t>http://foreignpolicy.com/2017/02/06/backing-into-world-war-iii-russia-china-trump-obama/</w:t>
      </w:r>
      <w:r>
        <w:t xml:space="preserve"> </w:t>
      </w:r>
      <w:r w:rsidRPr="00E64605">
        <w:t>Backing Into World War III</w:t>
      </w:r>
      <w:r>
        <w:t xml:space="preserve"> </w:t>
      </w:r>
      <w:r w:rsidRPr="00E64605">
        <w:t>America must check the assertive, rising powers of Russia and China before it’s too late. Accepting spheres of influence is a recipe for disaster.</w:t>
      </w:r>
    </w:p>
    <w:p w:rsidR="00E90DA6" w:rsidRDefault="00E90DA6" w:rsidP="00E90DA6">
      <w:pPr>
        <w:rPr>
          <w:sz w:val="16"/>
        </w:rPr>
      </w:pPr>
      <w:r w:rsidRPr="00691AEB">
        <w:rPr>
          <w:sz w:val="16"/>
        </w:rPr>
        <w:t xml:space="preserve">Think of </w:t>
      </w:r>
      <w:r w:rsidRPr="00977C34">
        <w:rPr>
          <w:rStyle w:val="StyleUnderline"/>
        </w:rPr>
        <w:t>two significant trend lines in the world today</w:t>
      </w:r>
      <w:r w:rsidRPr="00691AEB">
        <w:rPr>
          <w:sz w:val="16"/>
        </w:rPr>
        <w:t xml:space="preserve">. One is </w:t>
      </w:r>
      <w:r w:rsidRPr="00977C34">
        <w:rPr>
          <w:rStyle w:val="StyleUnderline"/>
        </w:rPr>
        <w:t>the increasing ambition and activism of</w:t>
      </w:r>
      <w:r w:rsidRPr="00691AEB">
        <w:rPr>
          <w:sz w:val="16"/>
        </w:rPr>
        <w:t xml:space="preserve"> the two great </w:t>
      </w:r>
      <w:r w:rsidRPr="00977C34">
        <w:rPr>
          <w:rStyle w:val="StyleUnderline"/>
        </w:rPr>
        <w:t>revisionist powers</w:t>
      </w:r>
      <w:r w:rsidRPr="00691AEB">
        <w:rPr>
          <w:sz w:val="16"/>
        </w:rPr>
        <w:t xml:space="preserve">, Russia and China. </w:t>
      </w:r>
      <w:r w:rsidRPr="00977C34">
        <w:rPr>
          <w:rStyle w:val="StyleUnderline"/>
        </w:rPr>
        <w:t>The other is the declining confidence, capacity, and will of the democratic world, and especially of the United States, to maintain the dominant position it has held in the international system</w:t>
      </w:r>
      <w:r w:rsidRPr="00691AEB">
        <w:rPr>
          <w:sz w:val="16"/>
        </w:rPr>
        <w:t xml:space="preserve"> since 1945. </w:t>
      </w:r>
      <w:r w:rsidRPr="00977C34">
        <w:rPr>
          <w:rStyle w:val="StyleUnderline"/>
        </w:rPr>
        <w:t>As those</w:t>
      </w:r>
      <w:r w:rsidRPr="00691AEB">
        <w:rPr>
          <w:sz w:val="16"/>
        </w:rPr>
        <w:t xml:space="preserve"> two </w:t>
      </w:r>
      <w:r w:rsidRPr="00977C34">
        <w:rPr>
          <w:rStyle w:val="StyleUnderline"/>
        </w:rPr>
        <w:t xml:space="preserve">lines move closer, </w:t>
      </w:r>
      <w:r w:rsidRPr="00B24B89">
        <w:rPr>
          <w:rStyle w:val="StyleUnderline"/>
          <w:highlight w:val="cyan"/>
        </w:rPr>
        <w:t>as</w:t>
      </w:r>
      <w:r w:rsidRPr="00B24B89">
        <w:rPr>
          <w:sz w:val="16"/>
          <w:highlight w:val="cyan"/>
        </w:rPr>
        <w:t xml:space="preserve"> </w:t>
      </w:r>
      <w:r w:rsidRPr="00BB00BB">
        <w:rPr>
          <w:rStyle w:val="StyleUnderline"/>
        </w:rPr>
        <w:t xml:space="preserve">the </w:t>
      </w:r>
      <w:r w:rsidRPr="00B24B89">
        <w:rPr>
          <w:rStyle w:val="StyleUnderline"/>
          <w:highlight w:val="cyan"/>
        </w:rPr>
        <w:t xml:space="preserve">declining will </w:t>
      </w:r>
      <w:r w:rsidRPr="005307D8">
        <w:rPr>
          <w:rStyle w:val="StyleUnderline"/>
        </w:rPr>
        <w:t xml:space="preserve">and capacity </w:t>
      </w:r>
      <w:r w:rsidRPr="00B24B89">
        <w:rPr>
          <w:rStyle w:val="StyleUnderline"/>
          <w:highlight w:val="cyan"/>
        </w:rPr>
        <w:t>of the U</w:t>
      </w:r>
      <w:r w:rsidRPr="005307D8">
        <w:rPr>
          <w:rStyle w:val="StyleUnderline"/>
        </w:rPr>
        <w:t xml:space="preserve">nited </w:t>
      </w:r>
      <w:r w:rsidRPr="00B24B89">
        <w:rPr>
          <w:rStyle w:val="StyleUnderline"/>
          <w:highlight w:val="cyan"/>
        </w:rPr>
        <w:t>S</w:t>
      </w:r>
      <w:r w:rsidRPr="005307D8">
        <w:rPr>
          <w:rStyle w:val="StyleUnderline"/>
        </w:rPr>
        <w:t>tates</w:t>
      </w:r>
      <w:r w:rsidRPr="00691AEB">
        <w:rPr>
          <w:sz w:val="16"/>
        </w:rPr>
        <w:t xml:space="preserve"> and its allies </w:t>
      </w:r>
      <w:r w:rsidRPr="005307D8">
        <w:rPr>
          <w:rStyle w:val="StyleUnderline"/>
          <w:highlight w:val="cyan"/>
        </w:rPr>
        <w:t xml:space="preserve">to </w:t>
      </w:r>
      <w:r w:rsidRPr="00B24B89">
        <w:rPr>
          <w:rStyle w:val="StyleUnderline"/>
          <w:highlight w:val="cyan"/>
        </w:rPr>
        <w:t xml:space="preserve">maintain the </w:t>
      </w:r>
      <w:r w:rsidRPr="005307D8">
        <w:rPr>
          <w:rStyle w:val="StyleUnderline"/>
        </w:rPr>
        <w:t xml:space="preserve">present </w:t>
      </w:r>
      <w:r w:rsidRPr="00B24B89">
        <w:rPr>
          <w:rStyle w:val="StyleUnderline"/>
          <w:highlight w:val="cyan"/>
        </w:rPr>
        <w:t xml:space="preserve">world order meet the increasing desire </w:t>
      </w:r>
      <w:r w:rsidRPr="005307D8">
        <w:rPr>
          <w:rStyle w:val="StyleUnderline"/>
        </w:rPr>
        <w:t xml:space="preserve">and capacity </w:t>
      </w:r>
      <w:r w:rsidRPr="00B24B89">
        <w:rPr>
          <w:rStyle w:val="StyleUnderline"/>
          <w:highlight w:val="cyan"/>
        </w:rPr>
        <w:t xml:space="preserve">of </w:t>
      </w:r>
      <w:r w:rsidRPr="005307D8">
        <w:rPr>
          <w:rStyle w:val="StyleUnderline"/>
        </w:rPr>
        <w:t xml:space="preserve">the </w:t>
      </w:r>
      <w:r w:rsidRPr="00B24B89">
        <w:rPr>
          <w:rStyle w:val="StyleUnderline"/>
          <w:highlight w:val="cyan"/>
        </w:rPr>
        <w:t xml:space="preserve">revisionist powers to change it, </w:t>
      </w:r>
      <w:r w:rsidRPr="005307D8">
        <w:rPr>
          <w:rStyle w:val="Emphasis"/>
        </w:rPr>
        <w:t xml:space="preserve">we will reach the moment at which </w:t>
      </w:r>
      <w:r w:rsidRPr="00B24B89">
        <w:rPr>
          <w:rStyle w:val="Emphasis"/>
          <w:highlight w:val="cyan"/>
        </w:rPr>
        <w:t>the existing order collapses and the world descends into</w:t>
      </w:r>
      <w:r w:rsidRPr="00977C34">
        <w:rPr>
          <w:rStyle w:val="Emphasis"/>
        </w:rPr>
        <w:t xml:space="preserve"> a phase of </w:t>
      </w:r>
      <w:r w:rsidRPr="00BB00BB">
        <w:rPr>
          <w:rStyle w:val="Emphasis"/>
        </w:rPr>
        <w:t xml:space="preserve">brutal </w:t>
      </w:r>
      <w:r w:rsidRPr="00B24B89">
        <w:rPr>
          <w:rStyle w:val="Emphasis"/>
          <w:highlight w:val="cyan"/>
        </w:rPr>
        <w:t>anarchy</w:t>
      </w:r>
      <w:r w:rsidRPr="00977C34">
        <w:rPr>
          <w:rStyle w:val="StyleUnderline"/>
        </w:rPr>
        <w:t>,</w:t>
      </w:r>
      <w:r w:rsidRPr="00691AEB">
        <w:rPr>
          <w:sz w:val="16"/>
        </w:rPr>
        <w:t xml:space="preserve"> as it has three times in the past two centuries. </w:t>
      </w:r>
      <w:r w:rsidRPr="00BB00BB">
        <w:rPr>
          <w:rStyle w:val="Emphasis"/>
        </w:rPr>
        <w:t xml:space="preserve">The </w:t>
      </w:r>
      <w:r w:rsidRPr="00B24B89">
        <w:rPr>
          <w:rStyle w:val="Emphasis"/>
          <w:highlight w:val="cyan"/>
        </w:rPr>
        <w:t>cost of that descent, in lives</w:t>
      </w:r>
      <w:r w:rsidRPr="00691AEB">
        <w:rPr>
          <w:sz w:val="16"/>
        </w:rPr>
        <w:t xml:space="preserve"> and treasure, in lost freedoms and lost hope, </w:t>
      </w:r>
      <w:r w:rsidRPr="00B24B89">
        <w:rPr>
          <w:rStyle w:val="Emphasis"/>
          <w:highlight w:val="cyan"/>
        </w:rPr>
        <w:t>will be staggering</w:t>
      </w:r>
      <w:r w:rsidRPr="00977C34">
        <w:rPr>
          <w:rStyle w:val="Emphasis"/>
        </w:rPr>
        <w:t>.</w:t>
      </w:r>
      <w:r>
        <w:rPr>
          <w:rStyle w:val="Emphasis"/>
        </w:rPr>
        <w:t xml:space="preserve"> </w:t>
      </w:r>
      <w:r w:rsidRPr="00691AEB">
        <w:rPr>
          <w:sz w:val="16"/>
        </w:rPr>
        <w:t xml:space="preserve">Where exactly we are in this classic scenario today, how close the trend lines are to that intersection point is, as always, impossible to know. Are we three years away from a global crisis, or 15? </w:t>
      </w:r>
      <w:r w:rsidRPr="00977C34">
        <w:rPr>
          <w:rStyle w:val="StyleUnderline"/>
        </w:rPr>
        <w:t>Americans tend to take the fundamental stability of the international order for granted</w:t>
      </w:r>
      <w:r w:rsidRPr="00691AEB">
        <w:rPr>
          <w:sz w:val="16"/>
        </w:rPr>
        <w:t xml:space="preserve">, even while complaining about the burden the United States carries in preserving that stability. </w:t>
      </w:r>
      <w:r w:rsidRPr="005307D8">
        <w:rPr>
          <w:rStyle w:val="StyleUnderline"/>
        </w:rPr>
        <w:t xml:space="preserve">History shows that </w:t>
      </w:r>
      <w:r w:rsidRPr="00B24B89">
        <w:rPr>
          <w:rStyle w:val="StyleUnderline"/>
          <w:highlight w:val="cyan"/>
        </w:rPr>
        <w:t xml:space="preserve">world orders </w:t>
      </w:r>
      <w:r w:rsidRPr="00BB00BB">
        <w:rPr>
          <w:rStyle w:val="StyleUnderline"/>
        </w:rPr>
        <w:t xml:space="preserve">do </w:t>
      </w:r>
      <w:r w:rsidRPr="00B24B89">
        <w:rPr>
          <w:rStyle w:val="StyleUnderline"/>
          <w:highlight w:val="cyan"/>
        </w:rPr>
        <w:t>collapse</w:t>
      </w:r>
      <w:r w:rsidRPr="00691AEB">
        <w:rPr>
          <w:sz w:val="16"/>
        </w:rPr>
        <w:t xml:space="preserve">, however, </w:t>
      </w:r>
      <w:r w:rsidRPr="00977C34">
        <w:rPr>
          <w:rStyle w:val="StyleUnderline"/>
        </w:rPr>
        <w:t xml:space="preserve">and when they do </w:t>
      </w:r>
      <w:r w:rsidRPr="00B24B89">
        <w:rPr>
          <w:rStyle w:val="StyleUnderline"/>
          <w:highlight w:val="cyan"/>
        </w:rPr>
        <w:t xml:space="preserve">it is </w:t>
      </w:r>
      <w:r w:rsidRPr="00BB00BB">
        <w:rPr>
          <w:rStyle w:val="StyleUnderline"/>
        </w:rPr>
        <w:t xml:space="preserve">often </w:t>
      </w:r>
      <w:r w:rsidRPr="00B24B89">
        <w:rPr>
          <w:rStyle w:val="Emphasis"/>
          <w:highlight w:val="cyan"/>
        </w:rPr>
        <w:t>unexpected, rapid, and violent</w:t>
      </w:r>
      <w:r w:rsidRPr="00691AEB">
        <w:rPr>
          <w:sz w:val="16"/>
        </w:rPr>
        <w:t xml:space="preserve">. The late 18th century was the high point of the Enlightenment in Europe, before the continent fell suddenly into the abyss of the Napoleonic Wars. In the first decade of the 20th century, the world’s smartest minds predicted an end to great-power conflict as revolutions in communication and transportation knit economies and people closer together. The most devastating war in history came four years later. The apparent calm of the postwar 1920s became the crisis-ridden 1930s and then another world war. Where exactly we are in this classic scenario today, how close the trend lines are to that intersection point is, as </w:t>
      </w:r>
      <w:r w:rsidRPr="005307D8">
        <w:rPr>
          <w:sz w:val="16"/>
        </w:rPr>
        <w:t xml:space="preserve">always, impossible to know. Are we three years away from a global crisis, or 15? That we are somewhere on that path, however, is unmistakable. And while it is too soon to know what effect Donald </w:t>
      </w:r>
      <w:r w:rsidRPr="005307D8">
        <w:rPr>
          <w:rStyle w:val="StyleUnderline"/>
        </w:rPr>
        <w:t>Trump’s presidency</w:t>
      </w:r>
      <w:r w:rsidRPr="005307D8">
        <w:rPr>
          <w:sz w:val="16"/>
        </w:rPr>
        <w:t xml:space="preserve"> will have on these trends, early signs suggest that the new administration </w:t>
      </w:r>
      <w:r w:rsidRPr="005307D8">
        <w:rPr>
          <w:rStyle w:val="StyleUnderline"/>
        </w:rPr>
        <w:t>is more likely to hasten us toward crisis</w:t>
      </w:r>
      <w:r w:rsidRPr="005307D8">
        <w:rPr>
          <w:sz w:val="16"/>
        </w:rPr>
        <w:t xml:space="preserve"> than slow or reverse these trends. The further accommodation of Russia can only embolden Vladimir Putin, and the tough talk with China will likely lead Beijing to test the new administration’s resolve militarily. Whether the president is ready for such a confrontation is entirely unclear. For the moment, he seems not to have thought much about the future ramifications of his rhetoric and his actions. 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Both Beijing and Moscow seek to redress what they regard</w:t>
      </w:r>
      <w:r w:rsidRPr="00691AEB">
        <w:rPr>
          <w:sz w:val="16"/>
        </w:rPr>
        <w:t xml:space="preserve"> as an unfair distribution of power, influence, and honor in the U.S.-led postwar global order.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It was good while it lasted </w:t>
      </w:r>
      <w:r w:rsidRPr="00340538">
        <w:rPr>
          <w:rStyle w:val="StyleUnderline"/>
        </w:rPr>
        <w:t>Until</w:t>
      </w:r>
      <w:r w:rsidRPr="00691AEB">
        <w:rPr>
          <w:sz w:val="16"/>
        </w:rPr>
        <w:t xml:space="preserve"> fairly </w:t>
      </w:r>
      <w:r w:rsidRPr="00340538">
        <w:rPr>
          <w:rStyle w:val="StyleUnderline"/>
        </w:rPr>
        <w:t>recently, Russia and China have faced considerable, almost insuperable, obstacles in achieving their objectives. The chief obstacle has been the power and coherence of the international order itself and its principal promoter and defender. The American-led system</w:t>
      </w:r>
      <w:r w:rsidRPr="00691AEB">
        <w:rPr>
          <w:sz w:val="16"/>
        </w:rPr>
        <w:t xml:space="preserve"> of political and military alliances, especially in the two critical regions of Europe and East Asia, </w:t>
      </w:r>
      <w:r w:rsidRPr="00340538">
        <w:rPr>
          <w:rStyle w:val="StyleUnderline"/>
        </w:rPr>
        <w:t>has presented China and Russia with</w:t>
      </w:r>
      <w:r w:rsidRPr="00691AEB">
        <w:rPr>
          <w:sz w:val="16"/>
        </w:rPr>
        <w:t xml:space="preserve"> what Dean Acheson once referred to as “s</w:t>
      </w:r>
      <w:r w:rsidRPr="00340538">
        <w:rPr>
          <w:rStyle w:val="StyleUnderline"/>
        </w:rPr>
        <w:t xml:space="preserve">ituations of strength” that have required them to pursue their ambitions cautiously and, since the end of the Cold War, to </w:t>
      </w:r>
      <w:r w:rsidRPr="00340538">
        <w:rPr>
          <w:rStyle w:val="Emphasis"/>
        </w:rPr>
        <w:t>defer serious efforts to disrupt the international system.</w:t>
      </w:r>
      <w:r>
        <w:rPr>
          <w:rStyle w:val="Emphasis"/>
        </w:rPr>
        <w:t xml:space="preserve"> </w:t>
      </w:r>
      <w:r w:rsidRPr="00691AEB">
        <w:rPr>
          <w:sz w:val="16"/>
        </w:rPr>
        <w:t xml:space="preserve">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system has checked their ambitions in both positive and negative ways.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691AEB">
        <w:rPr>
          <w:rFonts w:ascii="MS Gothic" w:hAnsi="MS Gothic" w:cs="MS Gothic"/>
          <w:sz w:val="16"/>
        </w:rPr>
        <w:t> </w:t>
      </w:r>
      <w:r w:rsidRPr="00691AEB">
        <w:rPr>
          <w:sz w:val="16"/>
        </w:rPr>
        <w:t xml:space="preserve"> The greatest check on Chinese and Russian ambitions has been the military and economic power of the United States and its allies in Europe and Asia. China, although increasingly powerful, has had to contemplate facing the combined military and economic strength of the world’s superpower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Even were the Chinese to score an early victory in a conflict, such as the military subjection of Taiwan or a naval battle in the South or East China Sea, they would have to contend over time with the combined industrial productive capacities of some of the world’s richest and most technologically advanced nations and the likely cutoff of access to foreign markets on which their own economy depends. A weaker Russia, with its depleted population and oil- and gas-dependent economy, would face an even greater challenge. </w:t>
      </w:r>
      <w:r w:rsidRPr="005307D8">
        <w:rPr>
          <w:rStyle w:val="Emphasis"/>
        </w:rPr>
        <w:t>For decades,</w:t>
      </w:r>
      <w:r w:rsidRPr="00B24B89">
        <w:rPr>
          <w:rStyle w:val="Emphasis"/>
          <w:highlight w:val="cyan"/>
        </w:rPr>
        <w:t xml:space="preserve"> the strong global position enjoyed by the U</w:t>
      </w:r>
      <w:r w:rsidRPr="005307D8">
        <w:rPr>
          <w:rStyle w:val="Emphasis"/>
        </w:rPr>
        <w:t xml:space="preserve">nited </w:t>
      </w:r>
      <w:r w:rsidRPr="00B24B89">
        <w:rPr>
          <w:rStyle w:val="Emphasis"/>
          <w:highlight w:val="cyan"/>
        </w:rPr>
        <w:t>St</w:t>
      </w:r>
      <w:r w:rsidRPr="005307D8">
        <w:rPr>
          <w:rStyle w:val="Emphasis"/>
        </w:rPr>
        <w:t xml:space="preserve">ates </w:t>
      </w:r>
      <w:r w:rsidRPr="00B24B89">
        <w:rPr>
          <w:rStyle w:val="Emphasis"/>
          <w:highlight w:val="cyan"/>
        </w:rPr>
        <w:t>and its allies has discouraged any serious challenge</w:t>
      </w:r>
      <w:r w:rsidRPr="005307D8">
        <w:rPr>
          <w:rStyle w:val="Emphasis"/>
        </w:rPr>
        <w:t xml:space="preserve">. So long as the United States was perceived as a dependable ally, </w:t>
      </w:r>
      <w:r w:rsidRPr="00B24B89">
        <w:rPr>
          <w:rStyle w:val="Emphasis"/>
          <w:highlight w:val="cyan"/>
        </w:rPr>
        <w:t>Chinese and Russian leaders feared that aggressive moves would backfire</w:t>
      </w:r>
      <w:r w:rsidRPr="00DB43EF">
        <w:rPr>
          <w:rStyle w:val="Emphasis"/>
        </w:rPr>
        <w:t xml:space="preserve"> and possibly bring their regimes down</w:t>
      </w:r>
      <w:r w:rsidRPr="00691AEB">
        <w:rPr>
          <w:sz w:val="16"/>
        </w:rPr>
        <w:t xml:space="preserve">. This is what the political scientist William Wohlforth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 Faced with these obstacles, the best option for the two revisionist great powers has always been to hope for or, if possible, engineer a weakening of the U.S.-supported world order from within, either by separating the United States from its allies or by raising doubts about the U.S. commitment and thereby encouraging would-be allies and partners to forgo the strategic protection of the liberal world order and seek accommodation with its challengers. </w:t>
      </w:r>
      <w:r w:rsidRPr="00DB43EF">
        <w:rPr>
          <w:rStyle w:val="StyleUnderline"/>
        </w:rPr>
        <w:t>The present system has therefore depended not only on American power but on coherence and unity at the heart of the democratic world.</w:t>
      </w:r>
      <w:r w:rsidRPr="00691AEB">
        <w:rPr>
          <w:sz w:val="16"/>
        </w:rPr>
        <w:t xml:space="preserve">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The Dark Ages 2.0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w:t>
      </w:r>
      <w:r w:rsidRPr="005307D8">
        <w:rPr>
          <w:rStyle w:val="StyleUnderline"/>
        </w:rPr>
        <w:t xml:space="preserve">Now, </w:t>
      </w:r>
      <w:r w:rsidRPr="00B24B89">
        <w:rPr>
          <w:rStyle w:val="StyleUnderline"/>
          <w:highlight w:val="cyan"/>
        </w:rPr>
        <w:t>the question is whether the U</w:t>
      </w:r>
      <w:r w:rsidRPr="005307D8">
        <w:rPr>
          <w:rStyle w:val="StyleUnderline"/>
        </w:rPr>
        <w:t xml:space="preserve">nited </w:t>
      </w:r>
      <w:r w:rsidRPr="00B24B89">
        <w:rPr>
          <w:rStyle w:val="StyleUnderline"/>
          <w:highlight w:val="cyan"/>
        </w:rPr>
        <w:t>S</w:t>
      </w:r>
      <w:r w:rsidRPr="005307D8">
        <w:rPr>
          <w:rStyle w:val="StyleUnderline"/>
        </w:rPr>
        <w:t xml:space="preserve">tates </w:t>
      </w:r>
      <w:r w:rsidRPr="00B24B89">
        <w:rPr>
          <w:rStyle w:val="StyleUnderline"/>
          <w:highlight w:val="cyan"/>
        </w:rPr>
        <w:t xml:space="preserve">is willing to </w:t>
      </w:r>
      <w:r w:rsidRPr="005307D8">
        <w:rPr>
          <w:rStyle w:val="StyleUnderline"/>
        </w:rPr>
        <w:t xml:space="preserve">continue </w:t>
      </w:r>
      <w:r w:rsidRPr="00B24B89">
        <w:rPr>
          <w:rStyle w:val="StyleUnderline"/>
          <w:highlight w:val="cyan"/>
        </w:rPr>
        <w:t>uphold</w:t>
      </w:r>
      <w:r w:rsidRPr="005307D8">
        <w:rPr>
          <w:rStyle w:val="StyleUnderline"/>
        </w:rPr>
        <w:t xml:space="preserve">ing </w:t>
      </w:r>
      <w:r w:rsidRPr="00B24B89">
        <w:rPr>
          <w:rStyle w:val="StyleUnderline"/>
          <w:highlight w:val="cyan"/>
        </w:rPr>
        <w:t xml:space="preserve">the order </w:t>
      </w:r>
      <w:r w:rsidRPr="005307D8">
        <w:rPr>
          <w:rStyle w:val="StyleUnderline"/>
        </w:rPr>
        <w:t xml:space="preserve">that it created and which depends entirely on American power </w:t>
      </w:r>
      <w:r w:rsidRPr="00B24B89">
        <w:rPr>
          <w:rStyle w:val="StyleUnderline"/>
          <w:highlight w:val="cyan"/>
        </w:rPr>
        <w:t xml:space="preserve">or </w:t>
      </w:r>
      <w:r w:rsidRPr="005307D8">
        <w:rPr>
          <w:rStyle w:val="StyleUnderline"/>
        </w:rPr>
        <w:t>whether Americans are prepared to take the risk</w:t>
      </w:r>
      <w:r w:rsidRPr="005307D8">
        <w:rPr>
          <w:sz w:val="16"/>
        </w:rPr>
        <w:t xml:space="preserve"> — if they even unders</w:t>
      </w:r>
      <w:r w:rsidRPr="00691AEB">
        <w:rPr>
          <w:sz w:val="16"/>
        </w:rPr>
        <w:t xml:space="preserve">tand the risk — </w:t>
      </w:r>
      <w:r w:rsidRPr="00B24B89">
        <w:rPr>
          <w:rStyle w:val="Emphasis"/>
          <w:highlight w:val="cyan"/>
        </w:rPr>
        <w:t>of let</w:t>
      </w:r>
      <w:r w:rsidRPr="005307D8">
        <w:rPr>
          <w:rStyle w:val="Emphasis"/>
        </w:rPr>
        <w:t xml:space="preserve">ting </w:t>
      </w:r>
      <w:r w:rsidRPr="00B24B89">
        <w:rPr>
          <w:rStyle w:val="Emphasis"/>
          <w:highlight w:val="cyan"/>
        </w:rPr>
        <w:t xml:space="preserve">the order collapse into </w:t>
      </w:r>
      <w:r w:rsidRPr="005307D8">
        <w:rPr>
          <w:rStyle w:val="Emphasis"/>
        </w:rPr>
        <w:t xml:space="preserve">chaos and </w:t>
      </w:r>
      <w:r w:rsidRPr="00B24B89">
        <w:rPr>
          <w:rStyle w:val="Emphasis"/>
          <w:highlight w:val="cyan"/>
        </w:rPr>
        <w:t>conflict</w:t>
      </w:r>
      <w:r w:rsidRPr="00A05479">
        <w:rPr>
          <w:rStyle w:val="Emphasis"/>
        </w:rPr>
        <w:t>.</w:t>
      </w:r>
      <w:r>
        <w:rPr>
          <w:rStyle w:val="Emphasis"/>
        </w:rPr>
        <w:t xml:space="preserve"> </w:t>
      </w:r>
      <w:r w:rsidRPr="00691AEB">
        <w:rPr>
          <w:sz w:val="16"/>
        </w:rPr>
        <w:t xml:space="preserve">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The Obama administration responded to the George W. Bush administration’s failures in Iraq and Afghanistan not by restoring American power and influence but by further reducing them.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The effect on the two great revisionist powers, meanwhile, has been to encourage greater efforts at revision. In recent years, both powers have been more active in challenging the order, and one reason has been the growing perception that the United States is losing both the will and the capacity to sustain it. The psychological and political effect of the wars in Afghanistan and Iraq in the United States, which has been to weaken support for American global engagement across the board, has provided an opening. It is a myth, prevalent among liberal democracies, that revisionist powers can be pacified by acquiescence to their demands. American retrenchment, by this logic, ought to reduce tensions and competition. Unfortunately, the opposite is more often the case. The more secure revisionist powers feel, the more ambitious they are in seeking to change the system to their advantage because the resistance to change appears to be lessening.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 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while Beijing has been wary of using military force until now, it would be a mistake to assume it will continue show such restraint in the future — 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 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it has so far had more success than China in accomplishing its objective of dividing and disrupting the West. 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There are signs that regional powers are already recalculating: East Asian countries are contemplating regional trade agreements that need not include the United States or, in the case of the Philippines, are actively courting China, while a number of nations in Eastern and Central Europe are moving closer to Russia, both strategically and ideologically. We could soon face a situation where both great revisionist powers are acting aggressively, including by military means, posing extreme challenges to American and global security in two regions at once. 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w:t>
      </w:r>
      <w:r w:rsidRPr="00A033A7">
        <w:rPr>
          <w:rStyle w:val="StyleUnderline"/>
        </w:rPr>
        <w:t xml:space="preserve">The weakness at the core of the democratic world and </w:t>
      </w:r>
      <w:r w:rsidRPr="005307D8">
        <w:rPr>
          <w:rStyle w:val="StyleUnderline"/>
        </w:rPr>
        <w:t xml:space="preserve">the </w:t>
      </w:r>
      <w:r w:rsidRPr="00BB00BB">
        <w:rPr>
          <w:rStyle w:val="StyleUnderline"/>
        </w:rPr>
        <w:t xml:space="preserve">shedding </w:t>
      </w:r>
      <w:r w:rsidRPr="005307D8">
        <w:rPr>
          <w:rStyle w:val="StyleUnderline"/>
        </w:rPr>
        <w:t xml:space="preserve">by the United States of global </w:t>
      </w:r>
      <w:r w:rsidRPr="00BB00BB">
        <w:rPr>
          <w:rStyle w:val="StyleUnderline"/>
        </w:rPr>
        <w:t xml:space="preserve">responsibilities have already encouraged </w:t>
      </w:r>
      <w:r w:rsidRPr="005307D8">
        <w:rPr>
          <w:rStyle w:val="StyleUnderline"/>
        </w:rPr>
        <w:t xml:space="preserve">a more </w:t>
      </w:r>
      <w:r w:rsidRPr="00BB00BB">
        <w:rPr>
          <w:rStyle w:val="StyleUnderline"/>
        </w:rPr>
        <w:t xml:space="preserve">aggressive revisionism by </w:t>
      </w:r>
      <w:r w:rsidRPr="005307D8">
        <w:rPr>
          <w:rStyle w:val="StyleUnderline"/>
        </w:rPr>
        <w:t xml:space="preserve">the </w:t>
      </w:r>
      <w:r w:rsidRPr="00BB00BB">
        <w:rPr>
          <w:rStyle w:val="StyleUnderline"/>
        </w:rPr>
        <w:t>dissatisfied powers</w:t>
      </w:r>
      <w:r w:rsidRPr="00A033A7">
        <w:rPr>
          <w:rStyle w:val="StyleUnderline"/>
        </w:rPr>
        <w:t>.</w:t>
      </w:r>
      <w:r>
        <w:rPr>
          <w:rStyle w:val="StyleUnderline"/>
        </w:rPr>
        <w:t xml:space="preserve"> </w:t>
      </w:r>
      <w:r w:rsidRPr="00691AEB">
        <w:rPr>
          <w:sz w:val="16"/>
        </w:rPr>
        <w:t>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 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w:t>
      </w:r>
    </w:p>
    <w:p w:rsidR="00E90DA6" w:rsidRPr="00105100" w:rsidRDefault="00E90DA6" w:rsidP="00E90DA6"/>
    <w:p w:rsidR="00E90DA6" w:rsidRPr="002F5CB9" w:rsidRDefault="00E90DA6" w:rsidP="00E90DA6"/>
    <w:p w:rsidR="006155F5" w:rsidRDefault="006155F5" w:rsidP="006155F5">
      <w:pPr>
        <w:pStyle w:val="Heading3"/>
      </w:pPr>
      <w:r>
        <w:t xml:space="preserve">Warming Module </w:t>
      </w:r>
    </w:p>
    <w:p w:rsidR="006155F5" w:rsidRDefault="006155F5" w:rsidP="006155F5">
      <w:pPr>
        <w:pStyle w:val="Heading4"/>
      </w:pPr>
      <w:r>
        <w:t>2018 midterms are uniquely key to preserving the climate – GOP win allows them to pursue their agenda</w:t>
      </w:r>
    </w:p>
    <w:p w:rsidR="006155F5" w:rsidRDefault="006155F5" w:rsidP="006155F5">
      <w:pPr>
        <w:rPr>
          <w:rFonts w:asciiTheme="minorHAnsi" w:hAnsiTheme="minorHAnsi"/>
        </w:rPr>
      </w:pPr>
      <w:r w:rsidRPr="00BF2E11">
        <w:rPr>
          <w:rStyle w:val="Style13ptBold"/>
        </w:rPr>
        <w:t>Kahn 4-27</w:t>
      </w:r>
      <w:r>
        <w:rPr>
          <w:rFonts w:asciiTheme="minorHAnsi" w:hAnsiTheme="minorHAnsi"/>
        </w:rPr>
        <w:t xml:space="preserve">-17 (Brian Kahn is a Senior Science Writer at Climate Central. He previously worked at the International Research Institute for Climate and Society and partnered with climate.gov to produce multimedia stories, manage social media campaigns and develop version 2.0 of climate.gov. - </w:t>
      </w:r>
      <w:r w:rsidRPr="00BF2E11">
        <w:rPr>
          <w:rFonts w:asciiTheme="minorHAnsi" w:hAnsiTheme="minorHAnsi"/>
          <w:i/>
        </w:rPr>
        <w:t>The Next March Is All About Climate Change</w:t>
      </w:r>
      <w:r>
        <w:rPr>
          <w:rFonts w:asciiTheme="minorHAnsi" w:hAnsiTheme="minorHAnsi"/>
        </w:rPr>
        <w:t xml:space="preserve"> -https://www.livescience.com/58874-peoples-climate-march.html)</w:t>
      </w:r>
    </w:p>
    <w:p w:rsidR="006155F5" w:rsidRDefault="006155F5" w:rsidP="006155F5">
      <w:pPr>
        <w:rPr>
          <w:rFonts w:asciiTheme="minorHAnsi" w:hAnsiTheme="minorHAnsi"/>
        </w:rPr>
      </w:pPr>
      <w:r w:rsidRPr="00BF2E11">
        <w:rPr>
          <w:rStyle w:val="StyleUnderline"/>
        </w:rPr>
        <w:t xml:space="preserve">The </w:t>
      </w:r>
      <w:r w:rsidRPr="00AD6EC1">
        <w:rPr>
          <w:rStyle w:val="StyleUnderline"/>
          <w:highlight w:val="green"/>
        </w:rPr>
        <w:t>Trump</w:t>
      </w:r>
      <w:r w:rsidRPr="00BF2E11">
        <w:rPr>
          <w:rStyle w:val="StyleUnderline"/>
        </w:rPr>
        <w:t xml:space="preserve"> administration </w:t>
      </w:r>
      <w:r w:rsidRPr="00AD6EC1">
        <w:rPr>
          <w:rStyle w:val="StyleUnderline"/>
          <w:highlight w:val="green"/>
        </w:rPr>
        <w:t>has walked back</w:t>
      </w:r>
      <w:r w:rsidRPr="00BF2E11">
        <w:rPr>
          <w:rStyle w:val="StyleUnderline"/>
        </w:rPr>
        <w:t xml:space="preserve"> a number of </w:t>
      </w:r>
      <w:r w:rsidRPr="00AD6EC1">
        <w:rPr>
          <w:rStyle w:val="StyleUnderline"/>
          <w:highlight w:val="green"/>
        </w:rPr>
        <w:t>climate policies</w:t>
      </w:r>
      <w:r w:rsidRPr="00BF2E11">
        <w:rPr>
          <w:rStyle w:val="StyleUnderline"/>
        </w:rPr>
        <w:t xml:space="preserve"> enacted under President Obama </w:t>
      </w:r>
      <w:r w:rsidRPr="00AD6EC1">
        <w:rPr>
          <w:rStyle w:val="StyleUnderline"/>
          <w:highlight w:val="green"/>
        </w:rPr>
        <w:t>and proposed cutting</w:t>
      </w:r>
      <w:r w:rsidRPr="00BF2E11">
        <w:rPr>
          <w:rStyle w:val="StyleUnderline"/>
        </w:rPr>
        <w:t xml:space="preserve"> the budget of a number of </w:t>
      </w:r>
      <w:r w:rsidRPr="00AD6EC1">
        <w:rPr>
          <w:rStyle w:val="StyleUnderline"/>
          <w:highlight w:val="green"/>
        </w:rPr>
        <w:t>climate and energy programs</w:t>
      </w:r>
      <w:r w:rsidRPr="00AD6EC1">
        <w:rPr>
          <w:rFonts w:asciiTheme="minorHAnsi" w:hAnsiTheme="minorHAnsi"/>
          <w:highlight w:val="green"/>
        </w:rPr>
        <w:t>.</w:t>
      </w:r>
      <w:r>
        <w:rPr>
          <w:rFonts w:asciiTheme="minorHAnsi" w:hAnsiTheme="minorHAnsi"/>
        </w:rPr>
        <w:t xml:space="preserve"> A number of cabinet members have also expressed views far outside established climate science. The march is slated for Trump's 100th day in office. Organizers chose the date because the first 100 days is a measuring stick for the president's priorities. </w:t>
      </w:r>
      <w:r w:rsidRPr="00BF2E11">
        <w:rPr>
          <w:rStyle w:val="StyleUnderline"/>
        </w:rPr>
        <w:t>Executive orders aiming to roll back climate policies are among the few tangible goals Trump can point to.</w:t>
      </w:r>
      <w:r>
        <w:rPr>
          <w:rStyle w:val="StyleUnderline"/>
        </w:rPr>
        <w:t xml:space="preserve"> </w:t>
      </w:r>
      <w:r>
        <w:rPr>
          <w:rFonts w:asciiTheme="minorHAnsi" w:hAnsiTheme="minorHAnsi"/>
        </w:rPr>
        <w:t xml:space="preserve">One goal of the march will be to remind the president that those rollbacks don't represent what the majority of Americans want when it comes to climate change. The march route will circle the White House, serving as a visual reminder to its occupants that the public is watching what happens within its gated grounds. The march is focused on politics, but driven by science that shows climate change impacts are becoming increasingly clear even as the time to stave off the worst impacts is running perilously short. It's the strongest link to the March for Science, which took place on Earth Day. "Last Saturday, the public stood up in vocal support of scientists and science," said Lucky Tran, who organized the March for Science and the 2014 iteration of the People's Climate March. "This Saturday, scientists will stand with the public to amplify the voices of </w:t>
      </w:r>
      <w:r w:rsidRPr="00006A2A">
        <w:rPr>
          <w:rFonts w:asciiTheme="minorHAnsi" w:hAnsiTheme="minorHAnsi"/>
        </w:rPr>
        <w:t xml:space="preserve">frontline communities that are experiencing the devastating effects of climate change firsthand." </w:t>
      </w:r>
      <w:r w:rsidRPr="00006A2A">
        <w:rPr>
          <w:rStyle w:val="StyleUnderline"/>
        </w:rPr>
        <w:t>The Washington, D.C. march and 300 satellites events are expected to draw as many as 150,000</w:t>
      </w:r>
      <w:r>
        <w:rPr>
          <w:rFonts w:asciiTheme="minorHAnsi" w:hAnsiTheme="minorHAnsi"/>
        </w:rPr>
        <w:t xml:space="preserve">, according to Getsos. While the number of people turning out is important to send a message, </w:t>
      </w:r>
      <w:r w:rsidRPr="00BF2E11">
        <w:rPr>
          <w:rStyle w:val="StyleUnderline"/>
        </w:rPr>
        <w:t>organizers are focused on what comes next.</w:t>
      </w:r>
      <w:r>
        <w:rPr>
          <w:rStyle w:val="StyleUnderline"/>
        </w:rPr>
        <w:t xml:space="preserve"> </w:t>
      </w:r>
      <w:r>
        <w:rPr>
          <w:rFonts w:asciiTheme="minorHAnsi" w:hAnsiTheme="minorHAnsi"/>
        </w:rPr>
        <w:t xml:space="preserve">"April 30 is more important than April 29," Getsos said. "One of the goals of this week is to get people energized and excited and in relationships so they are going back to their community to take on fights and campaigns around climate and climate justice." In some ways, that represents a continuation of the work that happened after the first People's Climate March in 2014. But it also reflects a growing reality that with the executive and legislative branches of the federal government currently led by Republicans, most of whom are opposed to climate regulations, organizers are going to have to turn to the local level over the next few years if they hope to score substantive climate victories. </w:t>
      </w:r>
      <w:r w:rsidRPr="00BF2E11">
        <w:rPr>
          <w:rStyle w:val="StyleUnderline"/>
        </w:rPr>
        <w:t xml:space="preserve">Getsos said the march, coupled with </w:t>
      </w:r>
      <w:r w:rsidRPr="00AD6EC1">
        <w:rPr>
          <w:rStyle w:val="StyleUnderline"/>
          <w:highlight w:val="green"/>
        </w:rPr>
        <w:t>pursuing local action, can serve</w:t>
      </w:r>
      <w:r w:rsidRPr="00BF2E11">
        <w:rPr>
          <w:rStyle w:val="StyleUnderline"/>
        </w:rPr>
        <w:t xml:space="preserve"> not just as </w:t>
      </w:r>
      <w:r w:rsidRPr="00AD6EC1">
        <w:rPr>
          <w:rStyle w:val="StyleUnderline"/>
          <w:highlight w:val="green"/>
        </w:rPr>
        <w:t xml:space="preserve">a springboard to making </w:t>
      </w:r>
      <w:r w:rsidRPr="00AD6EC1">
        <w:rPr>
          <w:rStyle w:val="Emphasis"/>
          <w:highlight w:val="green"/>
        </w:rPr>
        <w:t>climate change a national issue in the 2018 midterms</w:t>
      </w:r>
      <w:r w:rsidRPr="00BF2E11">
        <w:rPr>
          <w:rStyle w:val="StyleUnderline"/>
        </w:rPr>
        <w:t xml:space="preserve"> and 2020 presidential election, but </w:t>
      </w:r>
      <w:r w:rsidRPr="00AD6EC1">
        <w:rPr>
          <w:rStyle w:val="StyleUnderline"/>
          <w:highlight w:val="green"/>
        </w:rPr>
        <w:t>also remind the world the U.S. isn't giving up completely on addressing climate change</w:t>
      </w:r>
      <w:r>
        <w:rPr>
          <w:rFonts w:asciiTheme="minorHAnsi" w:hAnsiTheme="minorHAnsi"/>
        </w:rPr>
        <w:t xml:space="preserve"> in the interim. </w:t>
      </w:r>
      <w:r w:rsidRPr="00BF2E11">
        <w:rPr>
          <w:rStyle w:val="StyleUnderline"/>
        </w:rPr>
        <w:t xml:space="preserve">"It's important because </w:t>
      </w:r>
      <w:r w:rsidRPr="00AD6EC1">
        <w:rPr>
          <w:rStyle w:val="StyleUnderline"/>
          <w:highlight w:val="green"/>
        </w:rPr>
        <w:t>it will communicate that there is a strong and vibrant climate community in the U.S. no matter who the president is,</w:t>
      </w:r>
      <w:r w:rsidRPr="00BF2E11">
        <w:rPr>
          <w:rStyle w:val="StyleUnderline"/>
        </w:rPr>
        <w:t xml:space="preserve"> and we will hold them accountable</w:t>
      </w:r>
      <w:r>
        <w:rPr>
          <w:rFonts w:asciiTheme="minorHAnsi" w:hAnsiTheme="minorHAnsi"/>
        </w:rPr>
        <w:t>," he said.</w:t>
      </w:r>
    </w:p>
    <w:p w:rsidR="006155F5" w:rsidRPr="001336AE" w:rsidRDefault="006155F5" w:rsidP="006155F5">
      <w:pPr>
        <w:pStyle w:val="Heading4"/>
        <w:rPr>
          <w:rFonts w:cs="Times New Roman"/>
        </w:rPr>
      </w:pPr>
      <w:r w:rsidRPr="001336AE">
        <w:rPr>
          <w:rFonts w:cs="Times New Roman"/>
        </w:rPr>
        <w:t>Warming causes extinction--no adaptation</w:t>
      </w:r>
    </w:p>
    <w:p w:rsidR="006155F5" w:rsidRPr="001336AE" w:rsidRDefault="006155F5" w:rsidP="006155F5">
      <w:r w:rsidRPr="001336AE">
        <w:t xml:space="preserve">Keith </w:t>
      </w:r>
      <w:r w:rsidRPr="001336AE">
        <w:rPr>
          <w:rStyle w:val="Style13ptBold"/>
        </w:rPr>
        <w:t>Dear et al. 10</w:t>
      </w:r>
      <w:r w:rsidRPr="001336AE">
        <w:t>, Duke research professor</w:t>
      </w:r>
      <w:r>
        <w:t>, Global Health and Environmental Health</w:t>
      </w:r>
      <w:r w:rsidRPr="001336AE">
        <w:t>, 5-25-2010, “Climate change: Heat, health, and longer horizons,” PNAS, 107.21, http://www.pnas.org/content/107/21/9483.full#corresp-1</w:t>
      </w:r>
    </w:p>
    <w:p w:rsidR="006155F5" w:rsidRDefault="006155F5" w:rsidP="006155F5">
      <w:pPr>
        <w:rPr>
          <w:rStyle w:val="Emphasis"/>
        </w:rPr>
      </w:pPr>
      <w:r w:rsidRPr="001336AE">
        <w:rPr>
          <w:rStyle w:val="StyleUnderline"/>
        </w:rPr>
        <w:t>Within the more usual time horizon, spanning only decades of climate change, there has been discussion about the possibilities of physiological acclimatization in response to future increased exposures to extreme heat</w:t>
      </w:r>
      <w:r w:rsidRPr="001336AE">
        <w:rPr>
          <w:sz w:val="14"/>
        </w:rPr>
        <w:t xml:space="preserve"> (6). Further, that discussion has often been predicated on the likely future increases in climatic and weather variability that are anticipated to accompany climate change. </w:t>
      </w:r>
      <w:r w:rsidRPr="001336AE">
        <w:rPr>
          <w:rStyle w:val="StyleUnderline"/>
        </w:rPr>
        <w:t xml:space="preserve">Sherwood and Huber (1), however, focus particularly on the prospect and consequence of substantial changes in mean temperature conditions over several centuries along with accompanying changes in the distribution of maximum </w:t>
      </w:r>
      <w:r w:rsidRPr="007F40B4">
        <w:rPr>
          <w:rStyle w:val="StyleUnderline"/>
        </w:rPr>
        <w:t>temperatures</w:t>
      </w:r>
      <w:r w:rsidRPr="007F40B4">
        <w:rPr>
          <w:sz w:val="14"/>
        </w:rPr>
        <w:t xml:space="preserve">. </w:t>
      </w:r>
      <w:r w:rsidRPr="007F40B4">
        <w:rPr>
          <w:rStyle w:val="Emphasis"/>
        </w:rPr>
        <w:t xml:space="preserve">Even if variability changes little, a </w:t>
      </w:r>
      <w:r w:rsidRPr="00AD6EC1">
        <w:rPr>
          <w:rStyle w:val="Emphasis"/>
          <w:highlight w:val="green"/>
        </w:rPr>
        <w:t xml:space="preserve">higher </w:t>
      </w:r>
      <w:r w:rsidRPr="007F40B4">
        <w:rPr>
          <w:rStyle w:val="Emphasis"/>
        </w:rPr>
        <w:t xml:space="preserve">mean </w:t>
      </w:r>
      <w:r w:rsidRPr="00AD6EC1">
        <w:rPr>
          <w:rStyle w:val="Emphasis"/>
          <w:highlight w:val="green"/>
        </w:rPr>
        <w:t xml:space="preserve">temperature implies </w:t>
      </w:r>
      <w:r w:rsidRPr="007F40B4">
        <w:rPr>
          <w:rStyle w:val="Emphasis"/>
        </w:rPr>
        <w:t xml:space="preserve">more frequent </w:t>
      </w:r>
      <w:r w:rsidRPr="00AD6EC1">
        <w:rPr>
          <w:rStyle w:val="Emphasis"/>
          <w:highlight w:val="green"/>
        </w:rPr>
        <w:t xml:space="preserve">exceeding </w:t>
      </w:r>
      <w:r w:rsidRPr="007F40B4">
        <w:rPr>
          <w:rStyle w:val="Emphasis"/>
        </w:rPr>
        <w:t xml:space="preserve">of physiologically </w:t>
      </w:r>
      <w:r w:rsidRPr="00AD6EC1">
        <w:rPr>
          <w:rStyle w:val="Emphasis"/>
          <w:highlight w:val="green"/>
        </w:rPr>
        <w:t xml:space="preserve">tolerable thermal limits. For </w:t>
      </w:r>
      <w:r w:rsidRPr="007F40B4">
        <w:rPr>
          <w:rStyle w:val="Emphasis"/>
        </w:rPr>
        <w:t xml:space="preserve">mean </w:t>
      </w:r>
      <w:r w:rsidRPr="00AD6EC1">
        <w:rPr>
          <w:rStyle w:val="Emphasis"/>
          <w:highlight w:val="green"/>
        </w:rPr>
        <w:t>temperature increases of 4</w:t>
      </w:r>
      <w:r w:rsidRPr="001336AE">
        <w:rPr>
          <w:rStyle w:val="Emphasis"/>
        </w:rPr>
        <w:t xml:space="preserve">–6 </w:t>
      </w:r>
      <w:r w:rsidRPr="00AD6EC1">
        <w:rPr>
          <w:rStyle w:val="Emphasis"/>
          <w:highlight w:val="green"/>
        </w:rPr>
        <w:t xml:space="preserve">°C </w:t>
      </w:r>
      <w:r w:rsidRPr="007F40B4">
        <w:rPr>
          <w:rStyle w:val="Emphasis"/>
        </w:rPr>
        <w:t xml:space="preserve">or more, </w:t>
      </w:r>
      <w:r w:rsidRPr="00AD6EC1">
        <w:rPr>
          <w:rStyle w:val="Emphasis"/>
          <w:highlight w:val="green"/>
        </w:rPr>
        <w:t>it is implausible that human biology</w:t>
      </w:r>
      <w:r w:rsidRPr="001336AE">
        <w:rPr>
          <w:rStyle w:val="Emphasis"/>
        </w:rPr>
        <w:t xml:space="preserve">, as currently constituted, </w:t>
      </w:r>
      <w:r w:rsidRPr="00AD6EC1">
        <w:rPr>
          <w:rStyle w:val="Emphasis"/>
          <w:highlight w:val="green"/>
        </w:rPr>
        <w:t xml:space="preserve">could adapt </w:t>
      </w:r>
      <w:r w:rsidRPr="007F40B4">
        <w:rPr>
          <w:rStyle w:val="Emphasis"/>
        </w:rPr>
        <w:t>physiologically</w:t>
      </w:r>
      <w:r w:rsidRPr="001336AE">
        <w:rPr>
          <w:rStyle w:val="Emphasis"/>
        </w:rPr>
        <w:t xml:space="preserve">. </w:t>
      </w:r>
      <w:r w:rsidRPr="001336AE">
        <w:rPr>
          <w:rStyle w:val="StyleUnderline"/>
        </w:rPr>
        <w:t xml:space="preserve">It is instructive, therefore, that the authors (1) remind us of the time frame of biological evolutionary processes. As they point out, the fossil record shows that </w:t>
      </w:r>
      <w:r w:rsidRPr="007F40B4">
        <w:rPr>
          <w:rStyle w:val="StyleUnderline"/>
        </w:rPr>
        <w:t>the evolutionary changes evoked by the slow fluctuating processes of global cooling over the past 65 million years have typically yielded increases in warm-blooded mammalian body size, thereby</w:t>
      </w:r>
      <w:r w:rsidRPr="001336AE">
        <w:rPr>
          <w:rStyle w:val="StyleUnderline"/>
        </w:rPr>
        <w:t xml:space="preserve"> reducing heat dissipation to the external environment.</w:t>
      </w:r>
      <w:r w:rsidRPr="001336AE">
        <w:rPr>
          <w:sz w:val="14"/>
        </w:rPr>
        <w:t xml:space="preserve"> </w:t>
      </w:r>
      <w:r w:rsidRPr="001336AE">
        <w:rPr>
          <w:rStyle w:val="Emphasis"/>
        </w:rPr>
        <w:t xml:space="preserve">Thus, </w:t>
      </w:r>
      <w:r w:rsidRPr="00AD6EC1">
        <w:rPr>
          <w:rStyle w:val="Emphasis"/>
          <w:highlight w:val="green"/>
        </w:rPr>
        <w:t xml:space="preserve">we </w:t>
      </w:r>
      <w:r w:rsidRPr="007F40B4">
        <w:rPr>
          <w:rStyle w:val="Emphasis"/>
        </w:rPr>
        <w:t xml:space="preserve">human mammals </w:t>
      </w:r>
      <w:r w:rsidRPr="00AD6EC1">
        <w:rPr>
          <w:rStyle w:val="Emphasis"/>
          <w:highlight w:val="green"/>
        </w:rPr>
        <w:t xml:space="preserve">cannot expect to undergo any useful </w:t>
      </w:r>
      <w:r w:rsidRPr="007F40B4">
        <w:rPr>
          <w:rStyle w:val="Emphasis"/>
        </w:rPr>
        <w:t xml:space="preserve">heritable biological </w:t>
      </w:r>
      <w:r w:rsidRPr="00AD6EC1">
        <w:rPr>
          <w:rStyle w:val="Emphasis"/>
          <w:highlight w:val="green"/>
        </w:rPr>
        <w:t>adaptation during the evolutionary nanosecond of just the next several centuries</w:t>
      </w:r>
      <w:r w:rsidRPr="001336AE">
        <w:rPr>
          <w:rStyle w:val="Emphasis"/>
        </w:rPr>
        <w:t xml:space="preserve">. </w:t>
      </w:r>
      <w:r w:rsidRPr="001336AE">
        <w:rPr>
          <w:sz w:val="14"/>
        </w:rPr>
        <w:t xml:space="preserve">The genus Homo has a particularly high rate of biological evolution, in part because of behavioral drive (7), and this is well-illustrated by the emergence and spread of the lactase allele within the last 10,000 years in response to the novel inclusion of dairy foods in the human diet (8). Indeed, the rate of genetic evolution in humans has been extraordinarily rapid over this time (9). Admittedly, we are in unknown territory here, given that the unprecedented size of today's human population has grown from millions to billions within the historical, not the geological, past. A </w:t>
      </w:r>
      <w:r w:rsidRPr="001336AE">
        <w:rPr>
          <w:rStyle w:val="StyleUnderline"/>
        </w:rPr>
        <w:t>larger gene pool allows more rapid response to environmental changes, as does an increase in interbreeding between regional genetic strains. Furthermore, “a population that suddenly increases in size has the potential for rapid adaptive change”</w:t>
      </w:r>
      <w:r w:rsidRPr="001336AE">
        <w:rPr>
          <w:sz w:val="14"/>
        </w:rPr>
        <w:t xml:space="preserve"> (9</w:t>
      </w:r>
      <w:r w:rsidRPr="001336AE">
        <w:rPr>
          <w:rStyle w:val="Emphasis"/>
        </w:rPr>
        <w:t xml:space="preserve">). Even so, biological </w:t>
      </w:r>
      <w:r w:rsidRPr="00AD6EC1">
        <w:rPr>
          <w:rStyle w:val="Emphasis"/>
          <w:highlight w:val="green"/>
        </w:rPr>
        <w:t xml:space="preserve">evolutionary adaptation </w:t>
      </w:r>
      <w:r w:rsidRPr="007F40B4">
        <w:rPr>
          <w:rStyle w:val="Emphasis"/>
        </w:rPr>
        <w:t xml:space="preserve">to a warmer climate </w:t>
      </w:r>
      <w:r w:rsidRPr="00AD6EC1">
        <w:rPr>
          <w:rStyle w:val="Emphasis"/>
          <w:highlight w:val="green"/>
        </w:rPr>
        <w:t>would</w:t>
      </w:r>
      <w:r w:rsidRPr="001336AE">
        <w:rPr>
          <w:rStyle w:val="Emphasis"/>
        </w:rPr>
        <w:t xml:space="preserve"> seem likely to </w:t>
      </w:r>
      <w:r w:rsidRPr="00AD6EC1">
        <w:rPr>
          <w:rStyle w:val="Emphasis"/>
          <w:highlight w:val="green"/>
        </w:rPr>
        <w:t>require</w:t>
      </w:r>
      <w:r w:rsidRPr="001336AE">
        <w:rPr>
          <w:rStyle w:val="Emphasis"/>
        </w:rPr>
        <w:t xml:space="preserve"> scores or even </w:t>
      </w:r>
      <w:r w:rsidRPr="00AD6EC1">
        <w:rPr>
          <w:rStyle w:val="Emphasis"/>
          <w:highlight w:val="green"/>
        </w:rPr>
        <w:t xml:space="preserve">hundreds of generations, </w:t>
      </w:r>
      <w:r w:rsidRPr="00463788">
        <w:rPr>
          <w:rStyle w:val="Emphasis"/>
        </w:rPr>
        <w:t>not just several hundred of years</w:t>
      </w:r>
      <w:r w:rsidRPr="001336AE">
        <w:rPr>
          <w:rStyle w:val="Emphasis"/>
        </w:rPr>
        <w:t xml:space="preserve">. </w:t>
      </w:r>
      <w:r w:rsidRPr="001336AE">
        <w:rPr>
          <w:rStyle w:val="StyleUnderline"/>
        </w:rPr>
        <w:t>Also, the authors (1) note that a much hotter world would not only be less tolerable and less livable but would be a world wherein economic productivity would fall, both because of the disrupted production processes in nature (agriculture, forests, and fisheries) on which we depend and the impaired work capacity under overheated conditions (</w:t>
      </w:r>
      <w:r w:rsidRPr="001336AE">
        <w:rPr>
          <w:sz w:val="14"/>
        </w:rPr>
        <w:t xml:space="preserve">10). </w:t>
      </w:r>
      <w:r w:rsidRPr="001336AE">
        <w:rPr>
          <w:rStyle w:val="Emphasis"/>
        </w:rPr>
        <w:t xml:space="preserve">There has been negligible recognition of this latter category of impact in the climate-change science literature. Indeed, </w:t>
      </w:r>
      <w:r w:rsidRPr="00AD6EC1">
        <w:rPr>
          <w:rStyle w:val="Emphasis"/>
          <w:highlight w:val="green"/>
        </w:rPr>
        <w:t>major international bodies</w:t>
      </w:r>
      <w:r w:rsidRPr="001336AE">
        <w:rPr>
          <w:rStyle w:val="Emphasis"/>
        </w:rPr>
        <w:t xml:space="preserve"> such as the World Bank and the United Nations Development Program </w:t>
      </w:r>
      <w:r w:rsidRPr="00AD6EC1">
        <w:rPr>
          <w:rStyle w:val="Emphasis"/>
          <w:highlight w:val="green"/>
        </w:rPr>
        <w:t>have yet to adequately acknowledge this basic consequence of climate change</w:t>
      </w:r>
      <w:r w:rsidRPr="001336AE">
        <w:rPr>
          <w:rStyle w:val="Emphasis"/>
        </w:rPr>
        <w:t xml:space="preserve"> and impaired work capacity, </w:t>
      </w:r>
      <w:r w:rsidRPr="00AD6EC1">
        <w:rPr>
          <w:rStyle w:val="Emphasis"/>
          <w:highlight w:val="green"/>
        </w:rPr>
        <w:t>and</w:t>
      </w:r>
      <w:r w:rsidRPr="001336AE">
        <w:rPr>
          <w:rStyle w:val="Emphasis"/>
        </w:rPr>
        <w:t xml:space="preserve"> they </w:t>
      </w:r>
      <w:r w:rsidRPr="00AD6EC1">
        <w:rPr>
          <w:rStyle w:val="Emphasis"/>
          <w:highlight w:val="green"/>
        </w:rPr>
        <w:t>do not include it in their projections</w:t>
      </w:r>
      <w:r w:rsidRPr="001336AE">
        <w:rPr>
          <w:rStyle w:val="Emphasis"/>
        </w:rPr>
        <w:t xml:space="preserve"> and plans for social and economic development.</w:t>
      </w:r>
    </w:p>
    <w:p w:rsidR="006155F5" w:rsidRDefault="006155F5" w:rsidP="00E90DA6">
      <w:pPr>
        <w:rPr>
          <w:b/>
          <w:iCs/>
          <w:u w:val="single"/>
        </w:rPr>
      </w:pPr>
    </w:p>
    <w:p w:rsidR="00E90DA6" w:rsidRPr="002F5CB9" w:rsidRDefault="00E90DA6" w:rsidP="00E90DA6"/>
    <w:p w:rsidR="00E90DA6" w:rsidRPr="002F5CB9" w:rsidRDefault="00E90DA6" w:rsidP="00E90DA6"/>
    <w:p w:rsidR="00565544" w:rsidRDefault="00565544" w:rsidP="00565544">
      <w:pPr>
        <w:pStyle w:val="Heading3"/>
      </w:pPr>
      <w:r>
        <w:t xml:space="preserve">Disease Module </w:t>
      </w:r>
    </w:p>
    <w:p w:rsidR="00565544" w:rsidRDefault="00565544" w:rsidP="00565544">
      <w:pPr>
        <w:pStyle w:val="Heading4"/>
      </w:pPr>
      <w:r>
        <w:t xml:space="preserve">midterms are key to the GOPs agenda and Trumps appointments </w:t>
      </w:r>
    </w:p>
    <w:p w:rsidR="00565544" w:rsidRPr="008D24D3" w:rsidRDefault="00565544" w:rsidP="00565544">
      <w:r w:rsidRPr="008D24D3">
        <w:rPr>
          <w:rStyle w:val="Style13ptBold"/>
        </w:rPr>
        <w:t>Barabak</w:t>
      </w:r>
      <w:r>
        <w:t xml:space="preserve"> </w:t>
      </w:r>
      <w:r w:rsidRPr="008D24D3">
        <w:rPr>
          <w:rStyle w:val="Style13ptBold"/>
        </w:rPr>
        <w:t>17</w:t>
      </w:r>
      <w:r>
        <w:t xml:space="preserve"> (Mark Z. Barabak covers state and national politics for the Los Angeles Times. A reporter or nearly 40 years, Barabak has covered campaigns and elections in 49 of the 50 states, including all or part of the last 10 presidential campaigns and dozens of Senate contests - </w:t>
      </w:r>
      <w:r w:rsidRPr="008D24D3">
        <w:rPr>
          <w:i/>
        </w:rPr>
        <w:t>Here's why the 2018 Senate election will be crucial for President Trump and his Democratic foes</w:t>
      </w:r>
      <w:r>
        <w:rPr>
          <w:i/>
        </w:rPr>
        <w:t xml:space="preserve"> </w:t>
      </w:r>
      <w:r>
        <w:softHyphen/>
        <w:t xml:space="preserve">- </w:t>
      </w:r>
      <w:hyperlink r:id="rId23" w:history="1">
        <w:r w:rsidRPr="00795F58">
          <w:rPr>
            <w:rStyle w:val="Hyperlink"/>
          </w:rPr>
          <w:t>http://www.latimes.com/politics/la-na-pol-trump-2018-senate-20170217-story.html</w:t>
        </w:r>
      </w:hyperlink>
      <w:r>
        <w:t>)</w:t>
      </w:r>
    </w:p>
    <w:p w:rsidR="00565544" w:rsidRDefault="00565544" w:rsidP="00565544">
      <w:pPr>
        <w:rPr>
          <w:rStyle w:val="StyleUnderline"/>
        </w:rPr>
      </w:pPr>
      <w:r>
        <w:t xml:space="preserve">In the partisan battle zone that is Washington, there is one conquest that could turn the fight decisively in Republicans’ favor: winning 60 seats in the U.S. Senate. </w:t>
      </w:r>
      <w:r w:rsidRPr="008D24D3">
        <w:rPr>
          <w:rStyle w:val="StyleUnderline"/>
        </w:rPr>
        <w:t xml:space="preserve">With control of the House, </w:t>
      </w:r>
      <w:r w:rsidRPr="00AD6EC1">
        <w:rPr>
          <w:rStyle w:val="StyleUnderline"/>
          <w:highlight w:val="green"/>
        </w:rPr>
        <w:t>a filibuster-proof Senate majority could empower</w:t>
      </w:r>
      <w:r w:rsidRPr="008D24D3">
        <w:rPr>
          <w:rStyle w:val="StyleUnderline"/>
        </w:rPr>
        <w:t xml:space="preserve"> President </w:t>
      </w:r>
      <w:r w:rsidRPr="00AD6EC1">
        <w:rPr>
          <w:rStyle w:val="StyleUnderline"/>
          <w:highlight w:val="green"/>
        </w:rPr>
        <w:t>Trump and</w:t>
      </w:r>
      <w:r w:rsidRPr="008D24D3">
        <w:rPr>
          <w:rStyle w:val="StyleUnderline"/>
        </w:rPr>
        <w:t xml:space="preserve"> his </w:t>
      </w:r>
      <w:r w:rsidRPr="00AD6EC1">
        <w:rPr>
          <w:rStyle w:val="StyleUnderline"/>
          <w:highlight w:val="green"/>
        </w:rPr>
        <w:t>congressional allies to push</w:t>
      </w:r>
      <w:r w:rsidRPr="008D24D3">
        <w:rPr>
          <w:rStyle w:val="StyleUnderline"/>
        </w:rPr>
        <w:t xml:space="preserve"> through </w:t>
      </w:r>
      <w:r w:rsidRPr="00AD6EC1">
        <w:rPr>
          <w:rStyle w:val="StyleUnderline"/>
          <w:highlight w:val="green"/>
        </w:rPr>
        <w:t>legislation and approve</w:t>
      </w:r>
      <w:r w:rsidRPr="008D24D3">
        <w:rPr>
          <w:rStyle w:val="StyleUnderline"/>
        </w:rPr>
        <w:t xml:space="preserve"> high-level </w:t>
      </w:r>
      <w:r w:rsidRPr="00AD6EC1">
        <w:rPr>
          <w:rStyle w:val="StyleUnderline"/>
          <w:highlight w:val="green"/>
        </w:rPr>
        <w:t>appointees, such as Supreme Court nominees</w:t>
      </w:r>
      <w:r w:rsidRPr="008D24D3">
        <w:rPr>
          <w:rStyle w:val="StyleUnderline"/>
        </w:rPr>
        <w:t xml:space="preserve">, with </w:t>
      </w:r>
      <w:r w:rsidRPr="00AD6EC1">
        <w:rPr>
          <w:rStyle w:val="StyleUnderline"/>
          <w:highlight w:val="green"/>
        </w:rPr>
        <w:t>Democrats</w:t>
      </w:r>
      <w:r w:rsidRPr="008D24D3">
        <w:rPr>
          <w:rStyle w:val="StyleUnderline"/>
        </w:rPr>
        <w:t xml:space="preserve"> in the minority </w:t>
      </w:r>
      <w:r w:rsidRPr="00AD6EC1">
        <w:rPr>
          <w:rStyle w:val="StyleUnderline"/>
          <w:highlight w:val="green"/>
        </w:rPr>
        <w:t>powerless to stop them</w:t>
      </w:r>
      <w:r>
        <w:t xml:space="preserve">. That is why </w:t>
      </w:r>
      <w:r w:rsidRPr="00AD6EC1">
        <w:rPr>
          <w:rStyle w:val="Emphasis"/>
          <w:highlight w:val="green"/>
        </w:rPr>
        <w:t>the 2018 midterm</w:t>
      </w:r>
      <w:r w:rsidRPr="008D24D3">
        <w:rPr>
          <w:rStyle w:val="Emphasis"/>
        </w:rPr>
        <w:t xml:space="preserve"> election </w:t>
      </w:r>
      <w:r w:rsidRPr="00AD6EC1">
        <w:rPr>
          <w:rStyle w:val="Emphasis"/>
          <w:highlight w:val="green"/>
        </w:rPr>
        <w:t>is</w:t>
      </w:r>
      <w:r w:rsidRPr="008D24D3">
        <w:rPr>
          <w:rStyle w:val="Emphasis"/>
        </w:rPr>
        <w:t xml:space="preserve"> shaping up as </w:t>
      </w:r>
      <w:r w:rsidRPr="00AD6EC1">
        <w:rPr>
          <w:rStyle w:val="Emphasis"/>
          <w:highlight w:val="green"/>
        </w:rPr>
        <w:t>crucial for Trump and congressional Republicans</w:t>
      </w:r>
      <w:r>
        <w:t xml:space="preserve">, </w:t>
      </w:r>
      <w:r w:rsidRPr="00AD6EC1">
        <w:rPr>
          <w:rStyle w:val="StyleUnderline"/>
          <w:highlight w:val="green"/>
        </w:rPr>
        <w:t>as</w:t>
      </w:r>
      <w:r w:rsidRPr="008D24D3">
        <w:rPr>
          <w:rStyle w:val="StyleUnderline"/>
        </w:rPr>
        <w:t xml:space="preserve"> </w:t>
      </w:r>
      <w:r w:rsidRPr="00AD6EC1">
        <w:rPr>
          <w:rStyle w:val="StyleUnderline"/>
          <w:highlight w:val="green"/>
        </w:rPr>
        <w:t>well as Democrats fighting to protect</w:t>
      </w:r>
      <w:r w:rsidRPr="008D24D3">
        <w:rPr>
          <w:rStyle w:val="StyleUnderline"/>
        </w:rPr>
        <w:t xml:space="preserve"> President </w:t>
      </w:r>
      <w:r w:rsidRPr="00AD6EC1">
        <w:rPr>
          <w:rStyle w:val="StyleUnderline"/>
          <w:highlight w:val="green"/>
        </w:rPr>
        <w:t>Obama’s legacy</w:t>
      </w:r>
      <w:r w:rsidRPr="008D24D3">
        <w:rPr>
          <w:rStyle w:val="StyleUnderline"/>
        </w:rPr>
        <w:t xml:space="preserve"> </w:t>
      </w:r>
      <w:r w:rsidRPr="00AD6EC1">
        <w:rPr>
          <w:rStyle w:val="StyleUnderline"/>
          <w:highlight w:val="green"/>
        </w:rPr>
        <w:t>and hold the line on</w:t>
      </w:r>
      <w:r w:rsidRPr="008D24D3">
        <w:rPr>
          <w:rStyle w:val="StyleUnderline"/>
        </w:rPr>
        <w:t xml:space="preserve"> further </w:t>
      </w:r>
      <w:r w:rsidRPr="00AD6EC1">
        <w:rPr>
          <w:rStyle w:val="StyleUnderline"/>
          <w:highlight w:val="green"/>
        </w:rPr>
        <w:t>GOP advances.</w:t>
      </w:r>
      <w:r>
        <w:t xml:space="preserve"> After Democrats netted two seats in the Senate last year, Republicans hold a 52-48 majority, meaning </w:t>
      </w:r>
      <w:r w:rsidRPr="008D24D3">
        <w:rPr>
          <w:rStyle w:val="StyleUnderline"/>
        </w:rPr>
        <w:t>the GOP would need a gain of eight seats to reach a filibuster-proof margin.</w:t>
      </w:r>
    </w:p>
    <w:p w:rsidR="00565544" w:rsidRDefault="00565544" w:rsidP="00565544">
      <w:pPr>
        <w:pStyle w:val="Heading4"/>
      </w:pPr>
      <w:r>
        <w:t>State sponsored healthcare wont exist with another republican on the supreme court – millions lose healthcare</w:t>
      </w:r>
    </w:p>
    <w:p w:rsidR="00565544" w:rsidRPr="00973389" w:rsidRDefault="00565544" w:rsidP="00565544">
      <w:r w:rsidRPr="00973389">
        <w:rPr>
          <w:rStyle w:val="Style13ptBold"/>
        </w:rPr>
        <w:t>Millhiser 16</w:t>
      </w:r>
      <w:r>
        <w:t xml:space="preserve"> (Ian Millhiser, Justice Editor, ThinkProgress. Author of Injustices: SCOTUS’ History of Comforting the Comfortable and Afflicting the Afflicted - </w:t>
      </w:r>
      <w:r w:rsidRPr="00973389">
        <w:rPr>
          <w:i/>
        </w:rPr>
        <w:t>If Ruth Bader Ginsburg Is Replaced By A Republican, Here Is What Happens To The Law</w:t>
      </w:r>
      <w:r>
        <w:rPr>
          <w:i/>
        </w:rPr>
        <w:t xml:space="preserve"> </w:t>
      </w:r>
      <w:r>
        <w:t>- https://thinkprogress.org/if-ruth-bader-ginsburg-is-replaced-by-a-republican-here-is-what-happens-to-the-law-7035e40d05c6)</w:t>
      </w:r>
    </w:p>
    <w:p w:rsidR="00565544" w:rsidRDefault="00565544" w:rsidP="00565544">
      <w:r w:rsidRPr="00AD6EC1">
        <w:rPr>
          <w:rStyle w:val="StyleUnderline"/>
          <w:highlight w:val="green"/>
        </w:rPr>
        <w:t>If a future Republican president has the opportunity to replace</w:t>
      </w:r>
      <w:r w:rsidRPr="0017454A">
        <w:rPr>
          <w:rStyle w:val="StyleUnderline"/>
        </w:rPr>
        <w:t xml:space="preserve"> Justice </w:t>
      </w:r>
      <w:r w:rsidRPr="00AD6EC1">
        <w:rPr>
          <w:rStyle w:val="StyleUnderline"/>
          <w:highlight w:val="green"/>
        </w:rPr>
        <w:t>Ginsburg</w:t>
      </w:r>
      <w:r w:rsidRPr="0017454A">
        <w:t xml:space="preserve">, </w:t>
      </w:r>
      <w:r w:rsidRPr="0017454A">
        <w:rPr>
          <w:rStyle w:val="StyleUnderline"/>
        </w:rPr>
        <w:t>the results could be no less consequential</w:t>
      </w:r>
      <w:r w:rsidRPr="0017454A">
        <w:t>. Here’s a short list of decisions that would immediately become vulnerable if Ginsburg’s vote went to a conservative justice:</w:t>
      </w:r>
      <w:r>
        <w:t xml:space="preserve"> </w:t>
      </w:r>
      <w:r w:rsidRPr="00AD6EC1">
        <w:rPr>
          <w:rStyle w:val="Emphasis"/>
        </w:rPr>
        <w:t>No More Marriage Equality:</w:t>
      </w:r>
      <w:r w:rsidRPr="00AD6EC1">
        <w:t xml:space="preserve"> United States v. Windsor — </w:t>
      </w:r>
      <w:r w:rsidRPr="00AD6EC1">
        <w:rPr>
          <w:rStyle w:val="StyleUnderline"/>
        </w:rPr>
        <w:t>the decision striking down the unconstitutional Defense of Marriage Act — was a 5–4 decision with Ginsburg in the majority.</w:t>
      </w:r>
      <w:r w:rsidRPr="00AD6EC1">
        <w:t xml:space="preserve"> If Ginsburg is replaced by another conservative, DOMA could roar back to life. </w:t>
      </w:r>
      <w:r w:rsidRPr="00AD6EC1">
        <w:rPr>
          <w:rStyle w:val="StyleUnderline"/>
        </w:rPr>
        <w:t>At the very least, the nation’s drive towards nationwide marriage equality could come to a screeching halt.</w:t>
      </w:r>
      <w:r>
        <w:t xml:space="preserve"> </w:t>
      </w:r>
      <w:r w:rsidRPr="00AD6EC1">
        <w:rPr>
          <w:rStyle w:val="Emphasis"/>
        </w:rPr>
        <w:t>Criminalizing Sex:</w:t>
      </w:r>
      <w:r w:rsidRPr="00AD6EC1">
        <w:rPr>
          <w:rStyle w:val="StyleUnderline"/>
        </w:rPr>
        <w:t xml:space="preserve"> </w:t>
      </w:r>
      <w:r w:rsidRPr="00AD6EC1">
        <w:t xml:space="preserve">Although Lawrence v. Texas, which struck down Texas’ “sodomy” law, was a 6–3 decision, one of those six justices has since been replaced by the staunchly conservative Justice Samuel Alito. If another member of the Lawrence majority is replaced, it could lead to gay sex being outlawed entirely in several states. Lawrence’s holding, however extends far beyond gay couples to prohibit laws criminalizing non-commercial sexual activity between consenting adults. </w:t>
      </w:r>
      <w:r w:rsidRPr="00AD6EC1">
        <w:rPr>
          <w:rStyle w:val="StyleUnderline"/>
        </w:rPr>
        <w:t>Thus, if Lawrence falls, the government could find its way into every American’s bedroom.</w:t>
      </w:r>
      <w:r>
        <w:t xml:space="preserve"> </w:t>
      </w:r>
      <w:r w:rsidRPr="00AD6EC1">
        <w:rPr>
          <w:rStyle w:val="Emphasis"/>
        </w:rPr>
        <w:t>The End of Abortion Rights:</w:t>
      </w:r>
      <w:r w:rsidRPr="00AD6EC1">
        <w:rPr>
          <w:rStyle w:val="StyleUnderline"/>
        </w:rPr>
        <w:t xml:space="preserve"> Roe v. Wade is already on life support</w:t>
      </w:r>
      <w:r w:rsidRPr="00AD6EC1">
        <w:t>. Indeed, Justice Anthony Kennedy, who is the so-called swing vote on abortion, hasn’t voted to strike a law restricting the right to choose in 21 years</w:t>
      </w:r>
      <w:r w:rsidRPr="00AD6EC1">
        <w:rPr>
          <w:rStyle w:val="StyleUnderline"/>
        </w:rPr>
        <w:t>. Nevertheless, Kennedy provided the key fifth vote to retain “the essential holding of Roe v. Wade” in a case called Planned Parenthood v. Casey. If Ginsburg is replaced by a conservative, there will likely be only four votes willing to retain that holding.</w:t>
      </w:r>
      <w:r>
        <w:rPr>
          <w:rStyle w:val="StyleUnderline"/>
        </w:rPr>
        <w:t xml:space="preserve"> </w:t>
      </w:r>
      <w:r w:rsidRPr="00AD6EC1">
        <w:rPr>
          <w:rStyle w:val="Emphasis"/>
        </w:rPr>
        <w:t>Watering Down Minority Votes</w:t>
      </w:r>
      <w:r w:rsidRPr="00AD6EC1">
        <w:rPr>
          <w:rStyle w:val="StyleUnderline"/>
        </w:rPr>
        <w:t>:</w:t>
      </w:r>
      <w:r w:rsidRPr="00AD6EC1">
        <w:t xml:space="preserve"> </w:t>
      </w:r>
      <w:r w:rsidRPr="00AD6EC1">
        <w:rPr>
          <w:rStyle w:val="StyleUnderline"/>
        </w:rPr>
        <w:t>Five justices voted in League of United Latin American Citizens v. Perry to strike part of a Texas redistricting map because it tried to protect an incumbent Republican congressman by reducing the impact of Latino voters</w:t>
      </w:r>
      <w:r w:rsidRPr="00AD6EC1">
        <w:t xml:space="preserve">. </w:t>
      </w:r>
      <w:r w:rsidRPr="00AD6EC1">
        <w:rPr>
          <w:rStyle w:val="StyleUnderline"/>
        </w:rPr>
        <w:t>If Ginsburg is replaced by a conservative, these kinds of tactics could become common.</w:t>
      </w:r>
      <w:r>
        <w:rPr>
          <w:rStyle w:val="StyleUnderline"/>
        </w:rPr>
        <w:t xml:space="preserve"> </w:t>
      </w:r>
      <w:r w:rsidRPr="00AD6EC1">
        <w:rPr>
          <w:rStyle w:val="Emphasis"/>
        </w:rPr>
        <w:t>Executing Children &amp; The Intellectually Disabled</w:t>
      </w:r>
      <w:r w:rsidRPr="00AD6EC1">
        <w:rPr>
          <w:rStyle w:val="StyleUnderline"/>
        </w:rPr>
        <w:t>: There are almost certainly</w:t>
      </w:r>
      <w:r w:rsidRPr="0017454A">
        <w:rPr>
          <w:rStyle w:val="StyleUnderline"/>
        </w:rPr>
        <w:t xml:space="preserve"> four votes on the Supreme Court to permit executions of children and the intellectually disabled. Ginsburg’s replacement could be the fifth.</w:t>
      </w:r>
      <w:r>
        <w:rPr>
          <w:rStyle w:val="StyleUnderline"/>
        </w:rPr>
        <w:t xml:space="preserve"> </w:t>
      </w:r>
      <w:r w:rsidRPr="0017454A">
        <w:t>Judges for Sale: Four justices joined a dissent arguing that there’s nothing wrong with a wealthy businessman spending $3 million to place a judge on a state supreme court — only to have that judge cast the key vote to overturn a $50 million verdict against the businessman’s company. Ginsburg’s replacement could places judges up for sale.</w:t>
      </w:r>
      <w:r>
        <w:t xml:space="preserve"> </w:t>
      </w:r>
      <w:r w:rsidRPr="00AD6EC1">
        <w:rPr>
          <w:rStyle w:val="Emphasis"/>
          <w:highlight w:val="green"/>
        </w:rPr>
        <w:t>Millions Without Health Care:</w:t>
      </w:r>
      <w:r w:rsidRPr="00AD6EC1">
        <w:rPr>
          <w:highlight w:val="green"/>
        </w:rPr>
        <w:t xml:space="preserve"> </w:t>
      </w:r>
      <w:r w:rsidRPr="00920E90">
        <w:t xml:space="preserve">Finally, </w:t>
      </w:r>
      <w:r w:rsidRPr="00AD6EC1">
        <w:rPr>
          <w:rStyle w:val="StyleUnderline"/>
          <w:highlight w:val="green"/>
        </w:rPr>
        <w:t>the decision that largely preserved the A</w:t>
      </w:r>
      <w:r w:rsidRPr="00920E90">
        <w:rPr>
          <w:rStyle w:val="StyleUnderline"/>
        </w:rPr>
        <w:t xml:space="preserve">ffordable </w:t>
      </w:r>
      <w:r w:rsidRPr="00AD6EC1">
        <w:rPr>
          <w:rStyle w:val="StyleUnderline"/>
          <w:highlight w:val="green"/>
        </w:rPr>
        <w:t>C</w:t>
      </w:r>
      <w:r w:rsidRPr="00920E90">
        <w:rPr>
          <w:rStyle w:val="StyleUnderline"/>
        </w:rPr>
        <w:t xml:space="preserve">are </w:t>
      </w:r>
      <w:r w:rsidRPr="00AD6EC1">
        <w:rPr>
          <w:rStyle w:val="StyleUnderline"/>
          <w:highlight w:val="green"/>
        </w:rPr>
        <w:t>A</w:t>
      </w:r>
      <w:r w:rsidRPr="00920E90">
        <w:rPr>
          <w:rStyle w:val="StyleUnderline"/>
        </w:rPr>
        <w:t xml:space="preserve">ct </w:t>
      </w:r>
      <w:r w:rsidRPr="00AD6EC1">
        <w:rPr>
          <w:rStyle w:val="StyleUnderline"/>
          <w:highlight w:val="green"/>
        </w:rPr>
        <w:t>was a 5–4</w:t>
      </w:r>
      <w:r w:rsidRPr="00920E90">
        <w:rPr>
          <w:rStyle w:val="StyleUnderline"/>
        </w:rPr>
        <w:t xml:space="preserve"> decision, </w:t>
      </w:r>
      <w:r w:rsidRPr="00AD6EC1">
        <w:rPr>
          <w:rStyle w:val="StyleUnderline"/>
          <w:highlight w:val="green"/>
        </w:rPr>
        <w:t>with four justices voting to repeal Obamacare</w:t>
      </w:r>
      <w:r w:rsidRPr="00920E90">
        <w:rPr>
          <w:rStyle w:val="StyleUnderline"/>
        </w:rPr>
        <w:t xml:space="preserve"> in its entirety. </w:t>
      </w:r>
      <w:r w:rsidRPr="00AD6EC1">
        <w:rPr>
          <w:rStyle w:val="StyleUnderline"/>
          <w:highlight w:val="green"/>
        </w:rPr>
        <w:t xml:space="preserve">If those four justices gain a fifth vote, </w:t>
      </w:r>
      <w:r w:rsidRPr="00AD6EC1">
        <w:rPr>
          <w:rStyle w:val="Emphasis"/>
          <w:highlight w:val="green"/>
        </w:rPr>
        <w:t>it could not only strip millions of Americans of the health insurance</w:t>
      </w:r>
      <w:r w:rsidRPr="00AD6EC1">
        <w:rPr>
          <w:rStyle w:val="Emphasis"/>
        </w:rPr>
        <w:t xml:space="preserve"> </w:t>
      </w:r>
      <w:r w:rsidRPr="0017454A">
        <w:rPr>
          <w:rStyle w:val="StyleUnderline"/>
        </w:rPr>
        <w:t xml:space="preserve">that they will soon gain under this law, </w:t>
      </w:r>
      <w:r w:rsidRPr="00AD6EC1">
        <w:rPr>
          <w:rStyle w:val="Emphasis"/>
          <w:highlight w:val="green"/>
        </w:rPr>
        <w:t>but it could toss the entire American health care system into chaos</w:t>
      </w:r>
      <w:r w:rsidRPr="002620C5">
        <w:t>.</w:t>
      </w:r>
      <w:r w:rsidRPr="0017454A">
        <w:t xml:space="preserve"> Among other things, if the dissent’s plan to repeal the Affordable Care Act in its entirety were to actually happen, Medicare could lose its ability to pay claims until the agency that administers the program completed a lengthy rulemaking process that can take months.</w:t>
      </w:r>
    </w:p>
    <w:p w:rsidR="00565544" w:rsidRPr="00A253DB" w:rsidRDefault="00565544" w:rsidP="00565544">
      <w:pPr>
        <w:keepNext/>
        <w:keepLines/>
        <w:spacing w:before="40"/>
        <w:outlineLvl w:val="3"/>
        <w:rPr>
          <w:rFonts w:eastAsiaTheme="majorEastAsia" w:cs="Times New Roman"/>
          <w:b/>
          <w:iCs/>
          <w:sz w:val="26"/>
        </w:rPr>
      </w:pPr>
      <w:r>
        <w:rPr>
          <w:rFonts w:eastAsiaTheme="majorEastAsia" w:cs="Times New Roman"/>
          <w:b/>
          <w:iCs/>
          <w:sz w:val="26"/>
        </w:rPr>
        <w:t>Lack of obamacare</w:t>
      </w:r>
      <w:r w:rsidRPr="00A253DB">
        <w:rPr>
          <w:rFonts w:eastAsiaTheme="majorEastAsia" w:cs="Times New Roman"/>
          <w:b/>
          <w:iCs/>
          <w:sz w:val="26"/>
        </w:rPr>
        <w:t xml:space="preserve"> decks pandemic preparedness </w:t>
      </w:r>
    </w:p>
    <w:p w:rsidR="00565544" w:rsidRPr="00A253DB" w:rsidRDefault="00565544" w:rsidP="00565544">
      <w:r w:rsidRPr="00A253DB">
        <w:rPr>
          <w:b/>
          <w:bCs/>
          <w:sz w:val="26"/>
        </w:rPr>
        <w:t>Kahn 12/13/16</w:t>
      </w:r>
      <w:r w:rsidRPr="00A253DB">
        <w:t xml:space="preserve"> (Laura, MD, MPH, MPP, "Biodefense and the next presidency," esearch staff of Princeton University's Program on Science and Global Security. Her expertise is in public health, biodefense, and pandemics, ", http://thebulletin.org/biodefense-and-next-presidency10280)</w:t>
      </w:r>
    </w:p>
    <w:p w:rsidR="00565544" w:rsidRDefault="00565544" w:rsidP="00565544">
      <w:pPr>
        <w:rPr>
          <w:b/>
          <w:iCs/>
          <w:u w:val="single"/>
        </w:rPr>
      </w:pPr>
      <w:r w:rsidRPr="00A253DB">
        <w:rPr>
          <w:sz w:val="16"/>
        </w:rPr>
        <w:t xml:space="preserve">Public health preparedness. In the preamble to the US Constitution, the authors included “…promote the general Welfare…” as part of the government’s responsibility. </w:t>
      </w:r>
      <w:r w:rsidRPr="00A253DB">
        <w:rPr>
          <w:u w:val="single"/>
        </w:rPr>
        <w:t xml:space="preserve">Health is certainly necessary for general welfare, and requires access to healthcare. Doctors and nurses are the eyes and ears of public health surveillance, but their effectiveness depends upon whether they are available. If someone doesn’t have access to healthcare, but has a deadly, communicable disease, </w:t>
      </w:r>
      <w:r w:rsidRPr="00A253DB">
        <w:rPr>
          <w:b/>
          <w:iCs/>
          <w:u w:val="single"/>
        </w:rPr>
        <w:t>then the risk of an outbreak spreading unchecked increases</w:t>
      </w:r>
      <w:r w:rsidRPr="00A253DB">
        <w:rPr>
          <w:sz w:val="16"/>
        </w:rPr>
        <w:t xml:space="preserve">. During the Ebola outbreak in West Africa in 2014, a poor Liberian showed up at a Texas emergency room with a non-specific fever. He was given antibiotics and sent home, and ultimately died of Ebola. Fortunately this incident didn’t lead to a widespread Ebola outbreak in Texas, but it’s the kind of thing that could. Obamacare may have its faults, but one thing it does right is provide millions of Americans with health insurance who would not have it otherwise. </w:t>
      </w:r>
      <w:r w:rsidRPr="00A253DB">
        <w:rPr>
          <w:b/>
          <w:iCs/>
          <w:u w:val="single"/>
        </w:rPr>
        <w:t xml:space="preserve">From a public health perspective, </w:t>
      </w:r>
      <w:r w:rsidRPr="00AD6EC1">
        <w:rPr>
          <w:b/>
          <w:iCs/>
          <w:highlight w:val="green"/>
          <w:u w:val="single"/>
        </w:rPr>
        <w:t>access to healthcare is</w:t>
      </w:r>
      <w:r w:rsidRPr="00A253DB">
        <w:rPr>
          <w:b/>
          <w:iCs/>
          <w:u w:val="single"/>
        </w:rPr>
        <w:t xml:space="preserve"> absolutely </w:t>
      </w:r>
      <w:r w:rsidRPr="00AD6EC1">
        <w:rPr>
          <w:b/>
          <w:iCs/>
          <w:highlight w:val="green"/>
          <w:u w:val="single"/>
        </w:rPr>
        <w:t>critical for pandemic preparedness</w:t>
      </w:r>
      <w:r w:rsidRPr="00A253DB">
        <w:rPr>
          <w:sz w:val="16"/>
        </w:rPr>
        <w:t xml:space="preserve">. During the election, candidate </w:t>
      </w:r>
      <w:r w:rsidRPr="00AD6EC1">
        <w:rPr>
          <w:highlight w:val="green"/>
          <w:u w:val="single"/>
        </w:rPr>
        <w:t>Trump</w:t>
      </w:r>
      <w:r w:rsidRPr="00A253DB">
        <w:rPr>
          <w:u w:val="single"/>
        </w:rPr>
        <w:t xml:space="preserve"> repeatedly </w:t>
      </w:r>
      <w:r w:rsidRPr="00AD6EC1">
        <w:rPr>
          <w:highlight w:val="green"/>
          <w:u w:val="single"/>
        </w:rPr>
        <w:t>stated</w:t>
      </w:r>
      <w:r w:rsidRPr="00A253DB">
        <w:rPr>
          <w:u w:val="single"/>
        </w:rPr>
        <w:t xml:space="preserve"> that </w:t>
      </w:r>
      <w:r w:rsidRPr="00AD6EC1">
        <w:rPr>
          <w:highlight w:val="green"/>
          <w:u w:val="single"/>
        </w:rPr>
        <w:t>Obamacare</w:t>
      </w:r>
      <w:r w:rsidRPr="00A253DB">
        <w:rPr>
          <w:u w:val="single"/>
        </w:rPr>
        <w:t xml:space="preserve"> was a “disaster” and </w:t>
      </w:r>
      <w:r w:rsidRPr="00AD6EC1">
        <w:rPr>
          <w:highlight w:val="green"/>
          <w:u w:val="single"/>
        </w:rPr>
        <w:t>should be repealed</w:t>
      </w:r>
      <w:r w:rsidRPr="00A253DB">
        <w:rPr>
          <w:sz w:val="16"/>
        </w:rPr>
        <w:t xml:space="preserve">. More recently, president-elect Trump announced that he might keep parts of the Affordable Care Act. It’s hard to know what he believes or wants to do. But </w:t>
      </w:r>
      <w:r w:rsidRPr="00A253DB">
        <w:rPr>
          <w:u w:val="single"/>
        </w:rPr>
        <w:t xml:space="preserve">one thing is clear: </w:t>
      </w:r>
      <w:r w:rsidRPr="00AD6EC1">
        <w:rPr>
          <w:u w:val="single"/>
        </w:rPr>
        <w:t xml:space="preserve">If he repeals it, </w:t>
      </w:r>
      <w:r w:rsidRPr="00A253DB">
        <w:rPr>
          <w:u w:val="single"/>
        </w:rPr>
        <w:t xml:space="preserve">and </w:t>
      </w:r>
      <w:r w:rsidRPr="00AD6EC1">
        <w:rPr>
          <w:b/>
          <w:iCs/>
          <w:highlight w:val="green"/>
          <w:u w:val="single"/>
        </w:rPr>
        <w:t>we get hit with a deadly pandemic</w:t>
      </w:r>
      <w:r w:rsidRPr="00AD6EC1">
        <w:rPr>
          <w:highlight w:val="green"/>
          <w:u w:val="single"/>
        </w:rPr>
        <w:t xml:space="preserve">, </w:t>
      </w:r>
      <w:r w:rsidRPr="00A253DB">
        <w:rPr>
          <w:u w:val="single"/>
        </w:rPr>
        <w:t>the public should hold him and the Republican Congress accountable</w:t>
      </w:r>
      <w:r w:rsidRPr="00A253DB">
        <w:rPr>
          <w:sz w:val="16"/>
        </w:rPr>
        <w:t xml:space="preserve">. </w:t>
      </w:r>
      <w:r w:rsidRPr="00AD6EC1">
        <w:rPr>
          <w:b/>
          <w:iCs/>
          <w:highlight w:val="green"/>
          <w:u w:val="single"/>
        </w:rPr>
        <w:t>Better to</w:t>
      </w:r>
      <w:r w:rsidRPr="00A253DB">
        <w:rPr>
          <w:b/>
          <w:iCs/>
          <w:u w:val="single"/>
        </w:rPr>
        <w:t xml:space="preserve"> avoid that outcome, and </w:t>
      </w:r>
      <w:r w:rsidRPr="00AD6EC1">
        <w:rPr>
          <w:b/>
          <w:iCs/>
          <w:highlight w:val="green"/>
          <w:u w:val="single"/>
        </w:rPr>
        <w:t>keep in place a system that ensures more Americans have access to doctors. The health of the nation</w:t>
      </w:r>
      <w:r w:rsidRPr="00A253DB">
        <w:rPr>
          <w:b/>
          <w:iCs/>
          <w:u w:val="single"/>
        </w:rPr>
        <w:t xml:space="preserve"> literally </w:t>
      </w:r>
      <w:r w:rsidRPr="00AD6EC1">
        <w:rPr>
          <w:b/>
          <w:iCs/>
          <w:highlight w:val="green"/>
          <w:u w:val="single"/>
        </w:rPr>
        <w:t>depends on it.</w:t>
      </w:r>
    </w:p>
    <w:p w:rsidR="00565544" w:rsidRPr="00A253DB" w:rsidRDefault="00565544" w:rsidP="00565544">
      <w:pPr>
        <w:rPr>
          <w:b/>
          <w:iCs/>
          <w:u w:val="single"/>
        </w:rPr>
      </w:pPr>
    </w:p>
    <w:p w:rsidR="00565544" w:rsidRPr="00A253DB" w:rsidRDefault="00565544" w:rsidP="00565544">
      <w:pPr>
        <w:keepNext/>
        <w:keepLines/>
        <w:spacing w:before="40"/>
        <w:outlineLvl w:val="3"/>
        <w:rPr>
          <w:rFonts w:eastAsiaTheme="majorEastAsia" w:cs="Times New Roman"/>
          <w:b/>
          <w:iCs/>
          <w:sz w:val="26"/>
        </w:rPr>
      </w:pPr>
      <w:r w:rsidRPr="00A253DB">
        <w:rPr>
          <w:rFonts w:eastAsiaTheme="majorEastAsia" w:cs="Times New Roman"/>
          <w:b/>
          <w:iCs/>
          <w:sz w:val="26"/>
        </w:rPr>
        <w:t>Unchecked pandemics risk extinction—no burnout, human transportation is reaching the tipping point for global contagion</w:t>
      </w:r>
    </w:p>
    <w:p w:rsidR="00565544" w:rsidRPr="00A253DB" w:rsidRDefault="00565544" w:rsidP="00565544">
      <w:r w:rsidRPr="00A253DB">
        <w:rPr>
          <w:b/>
          <w:bCs/>
          <w:sz w:val="26"/>
        </w:rPr>
        <w:t>Bar-Yam 16</w:t>
      </w:r>
      <w:r w:rsidRPr="00A253DB">
        <w:t xml:space="preserve"> (Yaneer, Founding President of the New England Complex Systems Institute, “Transition to extinction: Pandemics in a connected world,” NECSI (July 3, 2016), http://necsi.edu/research/social/pandemics/transition)</w:t>
      </w:r>
    </w:p>
    <w:p w:rsidR="00565544" w:rsidRDefault="00565544" w:rsidP="00565544">
      <w:pPr>
        <w:rPr>
          <w:b/>
          <w:iCs/>
          <w:u w:val="single"/>
        </w:rPr>
      </w:pPr>
      <w:r w:rsidRPr="00A253DB">
        <w:rPr>
          <w:sz w:val="16"/>
          <w:szCs w:val="16"/>
        </w:rPr>
        <w:t>Watch as one of the more aggressive—brighter red</w:t>
      </w:r>
      <w:r w:rsidRPr="00A253DB">
        <w:rPr>
          <w:rFonts w:ascii="Times New Roman" w:hAnsi="Times New Roman" w:cs="Times New Roman"/>
          <w:sz w:val="16"/>
          <w:szCs w:val="16"/>
        </w:rPr>
        <w:t> </w:t>
      </w:r>
      <w:r w:rsidRPr="00A253DB">
        <w:rPr>
          <w:rFonts w:cs="Georgia"/>
          <w:sz w:val="16"/>
          <w:szCs w:val="16"/>
        </w:rPr>
        <w:t>—</w:t>
      </w:r>
      <w:r w:rsidRPr="00A253DB">
        <w:rPr>
          <w:rFonts w:ascii="Times New Roman" w:hAnsi="Times New Roman" w:cs="Times New Roman"/>
          <w:sz w:val="16"/>
          <w:szCs w:val="16"/>
        </w:rPr>
        <w:t> </w:t>
      </w:r>
      <w:r w:rsidRPr="00A253DB">
        <w:rPr>
          <w:sz w:val="16"/>
          <w:szCs w:val="16"/>
        </w:rPr>
        <w:t xml:space="preserve">strains rapidly expands. After a time it goes extinct leaving a black region. Why does it go extinct? The answer is that it spreads so rapidly that it kills the hosts around it. Without new hosts to infect it then dies out itself. </w:t>
      </w:r>
      <w:r w:rsidRPr="00A253DB">
        <w:rPr>
          <w:u w:val="single"/>
        </w:rPr>
        <w:t>That the rapidly spreading pathogens die out has important implications for evolutionary research</w:t>
      </w:r>
      <w:r w:rsidRPr="00A253DB">
        <w:rPr>
          <w:sz w:val="16"/>
          <w:szCs w:val="16"/>
        </w:rPr>
        <w:t xml:space="preserve"> which we have talked about elsewhere [1–7]. In the research I want to discuss here, </w:t>
      </w:r>
      <w:r w:rsidRPr="00A253DB">
        <w:rPr>
          <w:u w:val="single"/>
        </w:rPr>
        <w:t>what we were interested in is the effect of adding long range transportation</w:t>
      </w:r>
      <w:r w:rsidRPr="00A253DB">
        <w:rPr>
          <w:sz w:val="16"/>
          <w:szCs w:val="16"/>
        </w:rPr>
        <w:t xml:space="preserve"> [8</w:t>
      </w:r>
      <w:r w:rsidRPr="00A253DB">
        <w:rPr>
          <w:u w:val="single"/>
        </w:rPr>
        <w:t>]. This includes natural means of dispersal as well as unintentional dispersal by humans, like adding airplane routes, which is being done by real world airlines</w:t>
      </w:r>
      <w:r w:rsidRPr="00A253DB">
        <w:rPr>
          <w:sz w:val="16"/>
          <w:szCs w:val="16"/>
        </w:rPr>
        <w:t xml:space="preserve"> (Figure 2). </w:t>
      </w:r>
      <w:r w:rsidRPr="00A253DB">
        <w:rPr>
          <w:u w:val="single"/>
        </w:rPr>
        <w:t xml:space="preserve">When we introduce long range transportation into the model, the success of </w:t>
      </w:r>
      <w:r w:rsidRPr="00AD6EC1">
        <w:rPr>
          <w:highlight w:val="green"/>
          <w:u w:val="single"/>
        </w:rPr>
        <w:t>more aggressive strains changes</w:t>
      </w:r>
      <w:r w:rsidRPr="00A253DB">
        <w:rPr>
          <w:u w:val="single"/>
        </w:rPr>
        <w:t xml:space="preserve">. They </w:t>
      </w:r>
      <w:r w:rsidRPr="00AD6EC1">
        <w:rPr>
          <w:highlight w:val="green"/>
          <w:u w:val="single"/>
        </w:rPr>
        <w:t>can</w:t>
      </w:r>
      <w:r w:rsidRPr="00A253DB">
        <w:rPr>
          <w:u w:val="single"/>
        </w:rPr>
        <w:t xml:space="preserve"> use the long range transportation to </w:t>
      </w:r>
      <w:r w:rsidRPr="00AD6EC1">
        <w:rPr>
          <w:highlight w:val="green"/>
          <w:u w:val="single"/>
        </w:rPr>
        <w:t xml:space="preserve">find new hosts and </w:t>
      </w:r>
      <w:r w:rsidRPr="00AD6EC1">
        <w:rPr>
          <w:b/>
          <w:iCs/>
          <w:highlight w:val="green"/>
          <w:u w:val="single"/>
        </w:rPr>
        <w:t>escape local extinction</w:t>
      </w:r>
      <w:r w:rsidRPr="00AD6EC1">
        <w:rPr>
          <w:highlight w:val="green"/>
          <w:u w:val="single"/>
        </w:rPr>
        <w:t>.</w:t>
      </w:r>
      <w:r w:rsidRPr="00A253DB">
        <w:rPr>
          <w:sz w:val="16"/>
          <w:szCs w:val="16"/>
        </w:rPr>
        <w:t xml:space="preserve"> Figure 3 shows that the more transportation routes introduced into the model, the more higher aggressive pathogens are able to survive and spread. As we add more long range transportation, </w:t>
      </w:r>
      <w:r w:rsidRPr="00AD6EC1">
        <w:rPr>
          <w:highlight w:val="green"/>
          <w:u w:val="single"/>
        </w:rPr>
        <w:t xml:space="preserve">there is a </w:t>
      </w:r>
      <w:r w:rsidRPr="00AD6EC1">
        <w:rPr>
          <w:b/>
          <w:iCs/>
          <w:highlight w:val="green"/>
          <w:u w:val="single"/>
        </w:rPr>
        <w:t xml:space="preserve">critical point </w:t>
      </w:r>
      <w:r w:rsidRPr="00AD6EC1">
        <w:rPr>
          <w:highlight w:val="green"/>
          <w:u w:val="single"/>
        </w:rPr>
        <w:t>at which pathogens become so aggressive that the</w:t>
      </w:r>
      <w:r w:rsidRPr="00A253DB">
        <w:rPr>
          <w:u w:val="single"/>
        </w:rPr>
        <w:t xml:space="preserve"> entire </w:t>
      </w:r>
      <w:r w:rsidRPr="00AD6EC1">
        <w:rPr>
          <w:highlight w:val="green"/>
          <w:u w:val="single"/>
        </w:rPr>
        <w:t>host population dies.</w:t>
      </w:r>
      <w:r w:rsidRPr="00A253DB">
        <w:rPr>
          <w:sz w:val="16"/>
          <w:szCs w:val="16"/>
        </w:rPr>
        <w:t xml:space="preserve"> The pathogens die at the same time, but that is not exactly a consolation to the hosts</w:t>
      </w:r>
      <w:r w:rsidRPr="00A253DB">
        <w:rPr>
          <w:sz w:val="16"/>
          <w:u w:val="single"/>
        </w:rPr>
        <w:t xml:space="preserve">. </w:t>
      </w:r>
      <w:r w:rsidRPr="00A253DB">
        <w:rPr>
          <w:u w:val="single"/>
        </w:rPr>
        <w:t xml:space="preserve">We call this the phase </w:t>
      </w:r>
      <w:r w:rsidRPr="00AD6EC1">
        <w:rPr>
          <w:b/>
          <w:iCs/>
          <w:highlight w:val="green"/>
          <w:u w:val="single"/>
        </w:rPr>
        <w:t>transition to extinction</w:t>
      </w:r>
      <w:r w:rsidRPr="00A253DB">
        <w:rPr>
          <w:sz w:val="16"/>
          <w:szCs w:val="16"/>
        </w:rPr>
        <w:t xml:space="preserve"> (Figure 4). </w:t>
      </w:r>
      <w:r w:rsidRPr="00AD6EC1">
        <w:rPr>
          <w:highlight w:val="green"/>
          <w:u w:val="single"/>
        </w:rPr>
        <w:t xml:space="preserve">With increasing levels of global transportation, </w:t>
      </w:r>
      <w:r w:rsidRPr="00A253DB">
        <w:rPr>
          <w:u w:val="single"/>
        </w:rPr>
        <w:t xml:space="preserve">human </w:t>
      </w:r>
      <w:r w:rsidRPr="00AD6EC1">
        <w:rPr>
          <w:b/>
          <w:iCs/>
          <w:highlight w:val="green"/>
          <w:u w:val="single"/>
        </w:rPr>
        <w:t>civilization may be approaching such a critical threshold</w:t>
      </w:r>
      <w:r w:rsidRPr="00A253DB">
        <w:rPr>
          <w:sz w:val="16"/>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 </w:t>
      </w:r>
      <w:r w:rsidRPr="00A253DB">
        <w:rPr>
          <w:u w:val="single"/>
        </w:rPr>
        <w:t>A key point about the phase transition to extinction is its suddenness. Even a system that seems stable, can be destabilized by a few more long-range connections, and connectivity is continuing to increase.</w:t>
      </w:r>
      <w:r w:rsidRPr="00A253DB">
        <w:rPr>
          <w:sz w:val="12"/>
          <w:szCs w:val="12"/>
          <w:u w:val="single"/>
        </w:rPr>
        <w:t xml:space="preserve"> </w:t>
      </w:r>
      <w:r w:rsidRPr="00A253DB">
        <w:rPr>
          <w:u w:val="single"/>
        </w:rPr>
        <w:t>So how close are we to the tipping point? We don’t know but it would be good to find out before it happens.</w:t>
      </w:r>
      <w:r w:rsidRPr="00A253DB">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A253DB">
        <w:rPr>
          <w:u w:val="single"/>
        </w:rPr>
        <w:t>unless we respond fast enough and well enough to stop the spread of future diseases</w:t>
      </w:r>
      <w:r w:rsidRPr="00A253DB">
        <w:rPr>
          <w:sz w:val="16"/>
          <w:szCs w:val="16"/>
        </w:rPr>
        <w:t xml:space="preserve">, which may not be the same as the ones we saw in the past. </w:t>
      </w:r>
      <w:r w:rsidRPr="00A253DB">
        <w:rPr>
          <w:u w:val="single"/>
        </w:rPr>
        <w:t>As the world becomes more connected, the dangers increase.</w:t>
      </w:r>
      <w:r w:rsidRPr="00A253DB">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AD6EC1">
        <w:rPr>
          <w:highlight w:val="green"/>
          <w:u w:val="single"/>
        </w:rPr>
        <w:t>If a</w:t>
      </w:r>
      <w:r w:rsidRPr="00A253DB">
        <w:rPr>
          <w:u w:val="single"/>
        </w:rPr>
        <w:t xml:space="preserve"> sick food service worker in an airport infects 100 passengers, or a </w:t>
      </w:r>
      <w:r w:rsidRPr="00AD6EC1">
        <w:rPr>
          <w:highlight w:val="green"/>
          <w:u w:val="single"/>
        </w:rPr>
        <w:t xml:space="preserve">contagion event happens </w:t>
      </w:r>
      <w:r w:rsidRPr="00A253DB">
        <w:rPr>
          <w:u w:val="single"/>
        </w:rPr>
        <w:t xml:space="preserve">in mass transportation, an </w:t>
      </w:r>
      <w:r w:rsidRPr="00AD6EC1">
        <w:rPr>
          <w:highlight w:val="green"/>
          <w:u w:val="single"/>
        </w:rPr>
        <w:t>outbreak could</w:t>
      </w:r>
      <w:r w:rsidRPr="00A253DB">
        <w:rPr>
          <w:u w:val="single"/>
        </w:rPr>
        <w:t xml:space="preserve"> </w:t>
      </w:r>
      <w:r w:rsidRPr="00A253DB">
        <w:rPr>
          <w:b/>
          <w:iCs/>
          <w:u w:val="single"/>
        </w:rPr>
        <w:t xml:space="preserve">very well </w:t>
      </w:r>
      <w:r w:rsidRPr="00AD6EC1">
        <w:rPr>
          <w:b/>
          <w:iCs/>
          <w:highlight w:val="green"/>
          <w:u w:val="single"/>
        </w:rPr>
        <w:t>prove unstoppable.</w:t>
      </w:r>
    </w:p>
    <w:p w:rsidR="00E90DA6" w:rsidRDefault="00E90DA6" w:rsidP="00E90DA6">
      <w:pPr>
        <w:pStyle w:val="Heading3"/>
      </w:pPr>
      <w:r>
        <w:t xml:space="preserve">Impeachment Module </w:t>
      </w:r>
    </w:p>
    <w:p w:rsidR="00E90DA6" w:rsidRPr="00A51AAA" w:rsidRDefault="00E90DA6" w:rsidP="00E90DA6">
      <w:pPr>
        <w:rPr>
          <w:rFonts w:asciiTheme="minorHAnsi" w:hAnsiTheme="minorHAnsi" w:cstheme="minorHAnsi"/>
        </w:rPr>
      </w:pPr>
    </w:p>
    <w:p w:rsidR="00E90DA6" w:rsidRPr="00286614" w:rsidRDefault="00E90DA6" w:rsidP="00E90DA6">
      <w:pPr>
        <w:pStyle w:val="Heading4"/>
      </w:pPr>
      <w:r>
        <w:t xml:space="preserve">Trump impeachment inevitable absent GOP house – Congress is on the brink of the proceedings and the Dems just need a slight majority </w:t>
      </w:r>
    </w:p>
    <w:p w:rsidR="00E90DA6" w:rsidRPr="00F93EF8" w:rsidRDefault="00E90DA6" w:rsidP="00E90DA6">
      <w:r w:rsidRPr="00286614">
        <w:rPr>
          <w:rStyle w:val="Style13ptBold"/>
        </w:rPr>
        <w:t>Goldberg 6-14</w:t>
      </w:r>
      <w:r>
        <w:t xml:space="preserve">-17 (Jonah Goldberg, National Review senior editor and is a bestselling author and columnist and fellow of the National Review Institute. His nationally syndicated column appears regularly in scores of newspapers across the United States. Named one of the top 50 political commentators in America by The Atlantic magazine - </w:t>
      </w:r>
      <w:r w:rsidRPr="00F93EF8">
        <w:rPr>
          <w:i/>
        </w:rPr>
        <w:t xml:space="preserve">Trump Will Probably Be Impeached if Republicans Lose the House </w:t>
      </w:r>
      <w:r>
        <w:t>- http://www.nationalreview.com/article/448590/democrats-take-back-house-2018-trump-probably-impeached)</w:t>
      </w:r>
    </w:p>
    <w:p w:rsidR="00E90DA6" w:rsidRDefault="00E90DA6" w:rsidP="00E90DA6">
      <w:r w:rsidRPr="00C320E8">
        <w:rPr>
          <w:rStyle w:val="StyleUnderline"/>
        </w:rPr>
        <w:t xml:space="preserve">Unless it steps up soon, </w:t>
      </w:r>
      <w:r w:rsidRPr="00AD6EC1">
        <w:rPr>
          <w:rStyle w:val="Emphasis"/>
          <w:highlight w:val="green"/>
        </w:rPr>
        <w:t>Democrats will</w:t>
      </w:r>
      <w:r w:rsidRPr="00286614">
        <w:rPr>
          <w:rStyle w:val="Emphasis"/>
        </w:rPr>
        <w:t xml:space="preserve"> probably </w:t>
      </w:r>
      <w:r w:rsidRPr="00AD6EC1">
        <w:rPr>
          <w:rStyle w:val="Emphasis"/>
          <w:highlight w:val="green"/>
        </w:rPr>
        <w:t>take back the majority in 2018</w:t>
      </w:r>
      <w:r w:rsidRPr="00286614">
        <w:rPr>
          <w:rStyle w:val="Emphasis"/>
        </w:rPr>
        <w:t xml:space="preserve"> — </w:t>
      </w:r>
      <w:r w:rsidRPr="00AD6EC1">
        <w:rPr>
          <w:rStyle w:val="Emphasis"/>
          <w:highlight w:val="green"/>
        </w:rPr>
        <w:t>and take down the president</w:t>
      </w:r>
      <w:r>
        <w:t xml:space="preserve">.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w:t>
      </w:r>
      <w:r w:rsidRPr="00AD6EC1">
        <w:rPr>
          <w:rStyle w:val="StyleUnderline"/>
          <w:highlight w:val="green"/>
        </w:rPr>
        <w:t>GOP leaders are “not going to let their members off the hook. They’re going to beat</w:t>
      </w:r>
      <w:r w:rsidRPr="00C320E8">
        <w:rPr>
          <w:rStyle w:val="StyleUnderline"/>
        </w:rPr>
        <w:t xml:space="preserve"> and beat and beat on them un</w:t>
      </w:r>
      <w:r w:rsidRPr="00AD6EC1">
        <w:rPr>
          <w:rStyle w:val="StyleUnderline"/>
          <w:highlight w:val="green"/>
        </w:rPr>
        <w:t>til they vote for impeachment.”</w:t>
      </w:r>
      <w:r w:rsidRPr="00C320E8">
        <w:rPr>
          <w:rStyle w:val="StyleUnderline"/>
        </w:rPr>
        <w:t xml:space="preserve"> </w:t>
      </w:r>
      <w:r>
        <w:t xml:space="preserve">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no one seems to have told Trump’s team that the Democrats are every bit as committed to impeaching Trump as the GOP was to impeaching Clinton. The difference, of course, is that the </w:t>
      </w:r>
      <w:r w:rsidRPr="00AD6EC1">
        <w:rPr>
          <w:rStyle w:val="StyleUnderline"/>
          <w:highlight w:val="green"/>
        </w:rPr>
        <w:t xml:space="preserve">Democrats don’t control the House </w:t>
      </w:r>
      <w:r w:rsidRPr="00286614">
        <w:rPr>
          <w:rStyle w:val="StyleUnderline"/>
        </w:rPr>
        <w:t xml:space="preserve">— </w:t>
      </w:r>
      <w:r w:rsidRPr="00AD6EC1">
        <w:rPr>
          <w:rStyle w:val="StyleUnderline"/>
          <w:highlight w:val="green"/>
        </w:rPr>
        <w:t>yet</w:t>
      </w:r>
      <w:r w:rsidRPr="00F93EF8">
        <w:rPr>
          <w:rStyle w:val="StyleUnderline"/>
        </w:rPr>
        <w:t xml:space="preserve">. </w:t>
      </w:r>
      <w:r w:rsidRPr="00AD6EC1">
        <w:rPr>
          <w:rStyle w:val="StyleUnderline"/>
          <w:highlight w:val="green"/>
        </w:rPr>
        <w:t>If they did</w:t>
      </w:r>
      <w:r>
        <w:t xml:space="preserve">, as the Washington Examiner’s Byron York rightly noted recently, </w:t>
      </w:r>
      <w:r w:rsidRPr="00AD6EC1">
        <w:rPr>
          <w:rStyle w:val="StyleUnderline"/>
          <w:highlight w:val="green"/>
        </w:rPr>
        <w:t>impeachment proceedings would already be underway</w:t>
      </w:r>
      <w:r w:rsidRPr="00F93EF8">
        <w:rPr>
          <w:rStyle w:val="StyleUnderline"/>
        </w:rPr>
        <w:t xml:space="preserve">. And </w:t>
      </w:r>
      <w:r w:rsidRPr="00AD6EC1">
        <w:rPr>
          <w:rStyle w:val="StyleUnderline"/>
          <w:highlight w:val="green"/>
        </w:rPr>
        <w:t>if the Democrats take back the House</w:t>
      </w:r>
      <w:r w:rsidRPr="00F93EF8">
        <w:rPr>
          <w:rStyle w:val="StyleUnderline"/>
        </w:rPr>
        <w:t xml:space="preserve"> in 2018, </w:t>
      </w:r>
      <w:r w:rsidRPr="00AD6EC1">
        <w:rPr>
          <w:rStyle w:val="StyleUnderline"/>
          <w:highlight w:val="green"/>
        </w:rPr>
        <w:t>it won’t matter to most members whether the country</w:t>
      </w:r>
      <w:r w:rsidRPr="00F93EF8">
        <w:rPr>
          <w:rStyle w:val="StyleUnderline"/>
        </w:rPr>
        <w:t xml:space="preserve"> as a whole </w:t>
      </w:r>
      <w:r w:rsidRPr="00AD6EC1">
        <w:rPr>
          <w:rStyle w:val="StyleUnderline"/>
          <w:highlight w:val="green"/>
        </w:rPr>
        <w:t>supports impeachment</w:t>
      </w:r>
      <w:r w:rsidRPr="00F93EF8">
        <w:rPr>
          <w:rStyle w:val="StyleUnderline"/>
        </w:rPr>
        <w:t xml:space="preserve">, </w:t>
      </w:r>
      <w:r w:rsidRPr="00AD6EC1">
        <w:rPr>
          <w:rStyle w:val="StyleUnderline"/>
          <w:highlight w:val="green"/>
        </w:rPr>
        <w:t>because the voters who elected them</w:t>
      </w:r>
      <w:r w:rsidRPr="00F93EF8">
        <w:rPr>
          <w:rStyle w:val="StyleUnderline"/>
        </w:rPr>
        <w:t xml:space="preserve"> — </w:t>
      </w:r>
      <w:r w:rsidRPr="00AD6EC1">
        <w:rPr>
          <w:rStyle w:val="StyleUnderline"/>
          <w:highlight w:val="green"/>
        </w:rPr>
        <w:t>and the donors</w:t>
      </w:r>
      <w:r w:rsidRPr="00F93EF8">
        <w:rPr>
          <w:rStyle w:val="StyleUnderline"/>
        </w:rPr>
        <w:t xml:space="preserve"> who supported them — </w:t>
      </w:r>
      <w:r w:rsidRPr="00AD6EC1">
        <w:rPr>
          <w:rStyle w:val="StyleUnderline"/>
          <w:highlight w:val="green"/>
        </w:rPr>
        <w:t>will be in favor of it</w:t>
      </w:r>
      <w:r w:rsidRPr="00F93EF8">
        <w:rPr>
          <w:rStyle w:val="StyleUnderline"/>
        </w:rPr>
        <w:t xml:space="preserve">. </w:t>
      </w:r>
      <w:r>
        <w:t xml:space="preserve">(A recent Public Policy Polling survey found </w:t>
      </w:r>
      <w:r w:rsidRPr="00F93EF8">
        <w:rPr>
          <w:rStyle w:val="StyleUnderline"/>
        </w:rPr>
        <w:t>that 47 percent of Americans support impeachment while 43 percent oppose it.</w:t>
      </w:r>
      <w:r>
        <w:t xml:space="preserve">) Personally, I think it would be folly to impeach the president given what we know now. But that’s meaningless. </w:t>
      </w:r>
      <w:r w:rsidRPr="00F93EF8">
        <w:rPr>
          <w:rStyle w:val="StyleUnderline"/>
        </w:rPr>
        <w:t xml:space="preserve">The phrase “high crimes and misdemeanors” notwithstanding, </w:t>
      </w:r>
      <w:r w:rsidRPr="00AD6EC1">
        <w:rPr>
          <w:rStyle w:val="StyleUnderline"/>
          <w:highlight w:val="green"/>
        </w:rPr>
        <w:t>the criteria for impeachment have little to do with criminal law and everything to do with politics</w:t>
      </w:r>
      <w:r w:rsidRPr="00AD6EC1">
        <w:rPr>
          <w:highlight w:val="green"/>
        </w:rPr>
        <w:t>.</w:t>
      </w:r>
      <w:r>
        <w:t xml:space="preserve"> If 218 members of the House think it is right — or simply in their political interest — to impeach the president, he can be impeached. Whether two-thirds of the Senate decides to remove the president from office is also an entirely political decision.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w:t>
      </w:r>
    </w:p>
    <w:p w:rsidR="00E90DA6" w:rsidRDefault="00E90DA6" w:rsidP="00E90DA6">
      <w:pPr>
        <w:pStyle w:val="Heading4"/>
      </w:pPr>
      <w:r>
        <w:t>Trump causes extinction – Impeachment is our last hope</w:t>
      </w:r>
    </w:p>
    <w:p w:rsidR="00E90DA6" w:rsidRPr="00805E4E" w:rsidRDefault="00E90DA6" w:rsidP="00E90DA6">
      <w:r w:rsidRPr="00805E4E">
        <w:rPr>
          <w:rStyle w:val="Style13ptBold"/>
        </w:rPr>
        <w:t>Mukala 17</w:t>
      </w:r>
      <w:r>
        <w:t xml:space="preserve"> (Prince Mukala, Medium.com - </w:t>
      </w:r>
      <w:r w:rsidRPr="00AD6EC1">
        <w:rPr>
          <w:i/>
          <w:highlight w:val="green"/>
        </w:rPr>
        <w:t>As Humanity Races to Extinction</w:t>
      </w:r>
      <w:r w:rsidRPr="006E7439">
        <w:rPr>
          <w:i/>
        </w:rPr>
        <w:t xml:space="preserve">, Trump </w:t>
      </w:r>
      <w:r w:rsidRPr="00AD6EC1">
        <w:rPr>
          <w:i/>
          <w:highlight w:val="green"/>
        </w:rPr>
        <w:t>Impeachment Becomes A Moral Imperative</w:t>
      </w:r>
      <w:r>
        <w:t xml:space="preserve"> - https://medium.com/@PrinceMukala/as-humanity-races-to-extinction-trump-impeachment-becomes-a-moral-imperative-1115f536f1d4)</w:t>
      </w:r>
    </w:p>
    <w:p w:rsidR="00E90DA6" w:rsidRPr="00805E4E" w:rsidRDefault="00E90DA6" w:rsidP="00E90DA6">
      <w:pPr>
        <w:rPr>
          <w:rStyle w:val="StyleUnderline"/>
        </w:rPr>
      </w:pPr>
      <w:r>
        <w:t xml:space="preserve">This post is meant to empower people with the truth and to remind you that the fanatical religion of profit is on its deathbed. The popularity of Trump’s faux populism is yet another symptom of an empire in decline. The owners of the government understand that the masses are awakening to their collective enslavement and rather than work for the common good, the kleptocrats do what the free-market religion compels them to: they maximize profits by any means. </w:t>
      </w:r>
      <w:r w:rsidRPr="00805E4E">
        <w:rPr>
          <w:rStyle w:val="StyleUnderline"/>
        </w:rPr>
        <w:t>Those who have benefited the most from the lie of limitless expansion on a finite planet would rather push humanity over the edge than admit that their con game is over.</w:t>
      </w:r>
      <w:r>
        <w:t xml:space="preserve"> </w:t>
      </w:r>
      <w:r w:rsidRPr="00805E4E">
        <w:rPr>
          <w:rStyle w:val="StyleUnderline"/>
        </w:rPr>
        <w:t>The masters of the universe are immoral sociopaths who would gladly drag us all into the abyss.</w:t>
      </w:r>
      <w:r>
        <w:t xml:space="preserve"> </w:t>
      </w:r>
      <w:r w:rsidRPr="00AD6EC1">
        <w:rPr>
          <w:rStyle w:val="StyleUnderline"/>
          <w:highlight w:val="green"/>
        </w:rPr>
        <w:t>The only meaningful service that congress can now provide is to begin impeachment</w:t>
      </w:r>
      <w:r w:rsidRPr="00805E4E">
        <w:rPr>
          <w:rStyle w:val="StyleUnderline"/>
        </w:rPr>
        <w:t xml:space="preserve"> proceedings </w:t>
      </w:r>
      <w:r w:rsidRPr="00AD6EC1">
        <w:rPr>
          <w:rStyle w:val="StyleUnderline"/>
          <w:highlight w:val="green"/>
        </w:rPr>
        <w:t>against Trump</w:t>
      </w:r>
      <w:r>
        <w:t xml:space="preserve">. Anything other than that is a waste of time. </w:t>
      </w:r>
      <w:r w:rsidRPr="00805E4E">
        <w:rPr>
          <w:rStyle w:val="StyleUnderline"/>
        </w:rPr>
        <w:t>We are in the midst of capitalism’s last stand</w:t>
      </w:r>
      <w:r>
        <w:t xml:space="preserve">. Americans have nothing but pain and misery in store for the next four years and every progressive activist and activist group from BlackLivesMatter to 350.org needs to organize and unify around the illegitimacy of the 2016 general election. Street protests to demonstrate opposition to Trump’s policies are meaningless because Trump is merely a tool of the corporatocracy. Activists must pose a threat to the power of the ownership class. </w:t>
      </w:r>
      <w:r w:rsidRPr="00805E4E">
        <w:rPr>
          <w:rStyle w:val="StyleUnderline"/>
        </w:rPr>
        <w:t>Street protests should only be organized around demanding Trump’s impeachment</w:t>
      </w:r>
      <w:r>
        <w:t xml:space="preserve">. Resistance that isn’t centered around the truth of election fraud is an implicit acceptance of the notion that Trump won the presidency fair and square. Trump’s fraud should be the main subject in American politics, but it isn’t which is especially tragic because time is against us. </w:t>
      </w:r>
      <w:r w:rsidRPr="00AD6EC1">
        <w:rPr>
          <w:rStyle w:val="Emphasis"/>
          <w:highlight w:val="green"/>
        </w:rPr>
        <w:t>Four years of Trump and his pro-pollution and anti-humanity agenda is too much of a risk</w:t>
      </w:r>
      <w:r>
        <w:t xml:space="preserve">. </w:t>
      </w:r>
      <w:r w:rsidRPr="00AD6EC1">
        <w:rPr>
          <w:rStyle w:val="StyleUnderline"/>
          <w:highlight w:val="green"/>
        </w:rPr>
        <w:t>The clock is ticking and the only thing in the way of human survival is</w:t>
      </w:r>
      <w:r w:rsidRPr="00805E4E">
        <w:rPr>
          <w:rStyle w:val="StyleUnderline"/>
        </w:rPr>
        <w:t xml:space="preserve"> the widely held delusion that </w:t>
      </w:r>
      <w:r w:rsidRPr="00AD6EC1">
        <w:rPr>
          <w:rStyle w:val="StyleUnderline"/>
          <w:highlight w:val="green"/>
        </w:rPr>
        <w:t>Trump</w:t>
      </w:r>
      <w:r w:rsidRPr="00805E4E">
        <w:rPr>
          <w:rStyle w:val="StyleUnderline"/>
        </w:rPr>
        <w:t xml:space="preserve"> won the 2016 general election.</w:t>
      </w:r>
      <w:r>
        <w:rPr>
          <w:rStyle w:val="StyleUnderline"/>
        </w:rPr>
        <w:t xml:space="preserve"> </w:t>
      </w:r>
      <w:r w:rsidRPr="00805E4E">
        <w:rPr>
          <w:rStyle w:val="StyleUnderline"/>
        </w:rPr>
        <w:t xml:space="preserve">If you want to save the world, please share this. We have the truth, now </w:t>
      </w:r>
      <w:r w:rsidRPr="00AD6EC1">
        <w:rPr>
          <w:rStyle w:val="StyleUnderline"/>
          <w:highlight w:val="green"/>
        </w:rPr>
        <w:t>we must demand an impeachment.</w:t>
      </w:r>
    </w:p>
    <w:p w:rsidR="00E90DA6" w:rsidRPr="00E90DA6" w:rsidRDefault="00E90DA6" w:rsidP="00E90DA6"/>
    <w:p w:rsidR="007760A5" w:rsidRDefault="007760A5" w:rsidP="007760A5">
      <w:pPr>
        <w:pStyle w:val="Heading3"/>
      </w:pPr>
      <w:r>
        <w:t>I/L – Dems Stop Trump Agenda</w:t>
      </w:r>
    </w:p>
    <w:p w:rsidR="007760A5" w:rsidRDefault="007760A5" w:rsidP="007760A5">
      <w:pPr>
        <w:pStyle w:val="Heading4"/>
      </w:pPr>
      <w:r>
        <w:t>The democrats will literally destroy the GOP and Trump if they win in 2018</w:t>
      </w:r>
    </w:p>
    <w:p w:rsidR="007760A5" w:rsidRPr="000E6434" w:rsidRDefault="007760A5" w:rsidP="007760A5">
      <w:r w:rsidRPr="000E6434">
        <w:rPr>
          <w:rStyle w:val="Style13ptBold"/>
        </w:rPr>
        <w:t>Seitz-Wald 5-15</w:t>
      </w:r>
      <w:r>
        <w:t xml:space="preserve">-17 (Alex Seitz-Wald is a political reporter and contributor for MSNBC - </w:t>
      </w:r>
      <w:r w:rsidRPr="000E6434">
        <w:rPr>
          <w:i/>
        </w:rPr>
        <w:t>Democrats’ Agenda: Win House in 2018, Investigate Donald Trump</w:t>
      </w:r>
      <w:r>
        <w:rPr>
          <w:i/>
        </w:rPr>
        <w:t xml:space="preserve"> </w:t>
      </w:r>
      <w:r>
        <w:t>-</w:t>
      </w:r>
    </w:p>
    <w:p w:rsidR="007760A5" w:rsidRPr="000E6434" w:rsidRDefault="007760A5" w:rsidP="007760A5">
      <w:r>
        <w:t>http://www.nbcnews.com/storyline/democrats-vs-trump/democrats-agenda-win-house-2018-investigate-donald-trump-n759106)</w:t>
      </w:r>
    </w:p>
    <w:p w:rsidR="007760A5" w:rsidRDefault="007760A5" w:rsidP="007760A5">
      <w:pPr>
        <w:rPr>
          <w:rFonts w:asciiTheme="minorHAnsi" w:hAnsiTheme="minorHAnsi"/>
        </w:rPr>
      </w:pPr>
      <w:r w:rsidRPr="00AD6EC1">
        <w:rPr>
          <w:rStyle w:val="StyleUnderline"/>
          <w:highlight w:val="green"/>
        </w:rPr>
        <w:t>If Democrats</w:t>
      </w:r>
      <w:r w:rsidRPr="000E6434">
        <w:rPr>
          <w:rStyle w:val="StyleUnderline"/>
        </w:rPr>
        <w:t xml:space="preserve"> win the 24 seats they need to </w:t>
      </w:r>
      <w:r w:rsidRPr="00AD6EC1">
        <w:rPr>
          <w:rStyle w:val="StyleUnderline"/>
          <w:highlight w:val="green"/>
        </w:rPr>
        <w:t>retake the House,</w:t>
      </w:r>
      <w:r w:rsidRPr="000E6434">
        <w:rPr>
          <w:rStyle w:val="StyleUnderline"/>
        </w:rPr>
        <w:t xml:space="preserve"> </w:t>
      </w:r>
      <w:r w:rsidRPr="00AD6EC1">
        <w:rPr>
          <w:rStyle w:val="StyleUnderline"/>
          <w:highlight w:val="green"/>
        </w:rPr>
        <w:t>they wouldn't</w:t>
      </w:r>
      <w:r w:rsidRPr="000E6434">
        <w:rPr>
          <w:rStyle w:val="StyleUnderline"/>
        </w:rPr>
        <w:t xml:space="preserve"> </w:t>
      </w:r>
      <w:r w:rsidRPr="00AD6EC1">
        <w:rPr>
          <w:rStyle w:val="StyleUnderline"/>
          <w:highlight w:val="green"/>
        </w:rPr>
        <w:t>just get the ability to block Republicans' legislative agenda,</w:t>
      </w:r>
      <w:r w:rsidRPr="000E6434">
        <w:rPr>
          <w:rStyle w:val="StyleUnderline"/>
        </w:rPr>
        <w:t xml:space="preserve"> </w:t>
      </w:r>
      <w:r w:rsidRPr="00AD6EC1">
        <w:rPr>
          <w:rStyle w:val="StyleUnderline"/>
          <w:highlight w:val="green"/>
        </w:rPr>
        <w:t>along with the president's</w:t>
      </w:r>
      <w:r w:rsidRPr="000E6434">
        <w:rPr>
          <w:rStyle w:val="StyleUnderline"/>
        </w:rPr>
        <w:t xml:space="preserve">. </w:t>
      </w:r>
      <w:r w:rsidRPr="00AD6EC1">
        <w:rPr>
          <w:rStyle w:val="StyleUnderline"/>
          <w:highlight w:val="green"/>
        </w:rPr>
        <w:t>They would also gain control of Congress’ oversight authority,</w:t>
      </w:r>
      <w:r w:rsidRPr="000E6434">
        <w:rPr>
          <w:rStyle w:val="StyleUnderline"/>
        </w:rPr>
        <w:t xml:space="preserve"> which they could use to dig into everything from Trump's possible ties to Russia to his alleged business conflicts of interests to potentially even his tax returns.</w:t>
      </w:r>
      <w:r>
        <w:rPr>
          <w:rStyle w:val="StyleUnderline"/>
        </w:rPr>
        <w:t xml:space="preserve"> </w:t>
      </w:r>
      <w:r w:rsidRPr="00AD6EC1">
        <w:rPr>
          <w:rStyle w:val="StyleUnderline"/>
          <w:highlight w:val="green"/>
        </w:rPr>
        <w:t>They could flood the Trump administration with subpoenas</w:t>
      </w:r>
      <w:r w:rsidRPr="000E6434">
        <w:rPr>
          <w:rStyle w:val="StyleUnderline"/>
        </w:rPr>
        <w:t xml:space="preserve">, </w:t>
      </w:r>
      <w:r w:rsidRPr="00AD6EC1">
        <w:rPr>
          <w:rStyle w:val="StyleUnderline"/>
          <w:highlight w:val="green"/>
        </w:rPr>
        <w:t>compel testimony from witnesses</w:t>
      </w:r>
      <w:r w:rsidRPr="000E6434">
        <w:rPr>
          <w:rStyle w:val="StyleUnderline"/>
        </w:rPr>
        <w:t xml:space="preserve">, </w:t>
      </w:r>
      <w:r w:rsidRPr="00AD6EC1">
        <w:rPr>
          <w:rStyle w:val="StyleUnderline"/>
          <w:highlight w:val="green"/>
        </w:rPr>
        <w:t>schedule</w:t>
      </w:r>
      <w:r w:rsidRPr="000E6434">
        <w:rPr>
          <w:rStyle w:val="StyleUnderline"/>
        </w:rPr>
        <w:t xml:space="preserve"> public </w:t>
      </w:r>
      <w:r w:rsidRPr="00AD6EC1">
        <w:rPr>
          <w:rStyle w:val="StyleUnderline"/>
          <w:highlight w:val="green"/>
        </w:rPr>
        <w:t>hearings</w:t>
      </w:r>
      <w:r w:rsidRPr="000E6434">
        <w:rPr>
          <w:rStyle w:val="StyleUnderline"/>
        </w:rPr>
        <w:t xml:space="preserve">, </w:t>
      </w:r>
      <w:r w:rsidRPr="00AD6EC1">
        <w:rPr>
          <w:rStyle w:val="StyleUnderline"/>
          <w:highlight w:val="green"/>
        </w:rPr>
        <w:t>issue reports</w:t>
      </w:r>
      <w:r w:rsidRPr="000E6434">
        <w:rPr>
          <w:rStyle w:val="StyleUnderline"/>
        </w:rPr>
        <w:t xml:space="preserve">, </w:t>
      </w:r>
      <w:r w:rsidRPr="00AD6EC1">
        <w:rPr>
          <w:rStyle w:val="StyleUnderline"/>
          <w:highlight w:val="green"/>
        </w:rPr>
        <w:t>and create</w:t>
      </w:r>
      <w:r w:rsidRPr="000E6434">
        <w:rPr>
          <w:rStyle w:val="StyleUnderline"/>
        </w:rPr>
        <w:t xml:space="preserve"> special </w:t>
      </w:r>
      <w:r w:rsidRPr="00AD6EC1">
        <w:rPr>
          <w:rStyle w:val="StyleUnderline"/>
          <w:highlight w:val="green"/>
        </w:rPr>
        <w:t>committees</w:t>
      </w:r>
      <w:r w:rsidRPr="000E6434">
        <w:rPr>
          <w:rStyle w:val="StyleUnderline"/>
        </w:rPr>
        <w:t xml:space="preserve"> like the one Republicans started to probe Benghazi.</w:t>
      </w:r>
      <w:r>
        <w:rPr>
          <w:rStyle w:val="StyleUnderline"/>
        </w:rPr>
        <w:t xml:space="preserve"> </w:t>
      </w:r>
      <w:r>
        <w:rPr>
          <w:rFonts w:asciiTheme="minorHAnsi" w:hAnsiTheme="minorHAnsi"/>
        </w:rPr>
        <w:t>The Oversight Committee, for instance, has the largest House staff outside the Speaker's Office, with over 120 attorneys, investigators and support staff, according to a former committee aide. “</w:t>
      </w:r>
      <w:r w:rsidRPr="00AD6EC1">
        <w:rPr>
          <w:rStyle w:val="StyleUnderline"/>
          <w:highlight w:val="green"/>
        </w:rPr>
        <w:t>They have the power to go after every executive agency</w:t>
      </w:r>
      <w:r w:rsidRPr="000E6434">
        <w:rPr>
          <w:rStyle w:val="StyleUnderline"/>
        </w:rPr>
        <w:t xml:space="preserve"> — </w:t>
      </w:r>
      <w:r w:rsidRPr="00AD6EC1">
        <w:rPr>
          <w:rStyle w:val="Emphasis"/>
          <w:highlight w:val="green"/>
        </w:rPr>
        <w:t>and it’s basically unlimited,”</w:t>
      </w:r>
      <w:r>
        <w:rPr>
          <w:rFonts w:asciiTheme="minorHAnsi" w:hAnsiTheme="minorHAnsi"/>
        </w:rPr>
        <w:t xml:space="preserve"> said former Rep. Tom Davis, R-Va., who was the top Republican on the Oversight Committee when Democrats wielded that power against George W. Bush during his final two years in the White House.</w:t>
      </w:r>
    </w:p>
    <w:p w:rsidR="007760A5" w:rsidRDefault="007760A5" w:rsidP="007760A5">
      <w:pPr>
        <w:pStyle w:val="Heading4"/>
      </w:pPr>
      <w:r>
        <w:t>Democratic gains in the midterms are key to halt the GOP and Trumps agenda – it’s the only way to prevent doomsday</w:t>
      </w:r>
    </w:p>
    <w:p w:rsidR="007760A5" w:rsidRDefault="007760A5" w:rsidP="007760A5">
      <w:pPr>
        <w:rPr>
          <w:rFonts w:asciiTheme="minorHAnsi" w:hAnsiTheme="minorHAnsi"/>
        </w:rPr>
      </w:pPr>
      <w:r w:rsidRPr="00F12456">
        <w:rPr>
          <w:rStyle w:val="Style13ptBold"/>
        </w:rPr>
        <w:t>Oparah 2-16</w:t>
      </w:r>
      <w:r>
        <w:rPr>
          <w:rFonts w:asciiTheme="minorHAnsi" w:hAnsiTheme="minorHAnsi"/>
        </w:rPr>
        <w:t xml:space="preserve">-17 (Ogechi Oparah is a writer and contributor for Fayette Democratic Women - </w:t>
      </w:r>
      <w:r w:rsidRPr="00F12456">
        <w:rPr>
          <w:rFonts w:asciiTheme="minorHAnsi" w:hAnsiTheme="minorHAnsi"/>
          <w:i/>
        </w:rPr>
        <w:t>Why the 2018 Midterm Elections Are Important</w:t>
      </w:r>
      <w:r>
        <w:rPr>
          <w:rFonts w:asciiTheme="minorHAnsi" w:hAnsiTheme="minorHAnsi"/>
          <w:i/>
        </w:rPr>
        <w:t xml:space="preserve"> </w:t>
      </w:r>
      <w:r>
        <w:rPr>
          <w:rFonts w:asciiTheme="minorHAnsi" w:hAnsiTheme="minorHAnsi"/>
        </w:rPr>
        <w:t>- http://fayettedemocraticwomen.org/why-the-2018-midterm-elections-are-important/)</w:t>
      </w:r>
    </w:p>
    <w:p w:rsidR="007760A5" w:rsidRPr="00F12456" w:rsidRDefault="007760A5" w:rsidP="007760A5">
      <w:pPr>
        <w:rPr>
          <w:rStyle w:val="StyleUnderline"/>
        </w:rPr>
      </w:pPr>
      <w:r w:rsidRPr="00AD6EC1">
        <w:rPr>
          <w:rStyle w:val="StyleUnderline"/>
          <w:highlight w:val="green"/>
        </w:rPr>
        <w:t>As each day passes</w:t>
      </w:r>
      <w:r w:rsidRPr="00F12456">
        <w:rPr>
          <w:rStyle w:val="StyleUnderline"/>
        </w:rPr>
        <w:t xml:space="preserve">, </w:t>
      </w:r>
      <w:r w:rsidRPr="00AD6EC1">
        <w:rPr>
          <w:rStyle w:val="StyleUnderline"/>
          <w:highlight w:val="green"/>
        </w:rPr>
        <w:t>there seems to be a new</w:t>
      </w:r>
      <w:r w:rsidRPr="00F12456">
        <w:rPr>
          <w:rStyle w:val="StyleUnderline"/>
        </w:rPr>
        <w:t xml:space="preserve"> addition on the </w:t>
      </w:r>
      <w:r w:rsidRPr="00AD6EC1">
        <w:rPr>
          <w:rStyle w:val="StyleUnderline"/>
          <w:highlight w:val="green"/>
        </w:rPr>
        <w:t>list of doomsday scenarios</w:t>
      </w:r>
      <w:r>
        <w:rPr>
          <w:rFonts w:asciiTheme="minorHAnsi" w:hAnsiTheme="minorHAnsi"/>
        </w:rPr>
        <w:t xml:space="preserve">. </w:t>
      </w:r>
      <w:r w:rsidRPr="00AD6EC1">
        <w:rPr>
          <w:rStyle w:val="StyleUnderline"/>
          <w:highlight w:val="green"/>
        </w:rPr>
        <w:t xml:space="preserve">Facing a dangerously </w:t>
      </w:r>
      <w:r w:rsidRPr="00F12456">
        <w:rPr>
          <w:rStyle w:val="StyleUnderline"/>
        </w:rPr>
        <w:t xml:space="preserve">intemperate and </w:t>
      </w:r>
      <w:r w:rsidRPr="00AD6EC1">
        <w:rPr>
          <w:rStyle w:val="StyleUnderline"/>
          <w:highlight w:val="green"/>
        </w:rPr>
        <w:t>uncontrolled president with vast powers at his disposal</w:t>
      </w:r>
      <w:r w:rsidRPr="00F12456">
        <w:rPr>
          <w:rStyle w:val="StyleUnderline"/>
        </w:rPr>
        <w:t xml:space="preserve">, </w:t>
      </w:r>
      <w:r w:rsidRPr="00AD6EC1">
        <w:rPr>
          <w:rStyle w:val="StyleUnderline"/>
          <w:highlight w:val="green"/>
        </w:rPr>
        <w:t>it’s critically important</w:t>
      </w:r>
      <w:r w:rsidRPr="00F12456">
        <w:rPr>
          <w:rStyle w:val="StyleUnderline"/>
        </w:rPr>
        <w:t xml:space="preserve"> that </w:t>
      </w:r>
      <w:r w:rsidRPr="00AD6EC1">
        <w:rPr>
          <w:rStyle w:val="StyleUnderline"/>
          <w:highlight w:val="green"/>
        </w:rPr>
        <w:t>we maintain a clear understanding of what’s at stake in the midterm</w:t>
      </w:r>
      <w:r w:rsidRPr="00F12456">
        <w:rPr>
          <w:rStyle w:val="StyleUnderline"/>
        </w:rPr>
        <w:t xml:space="preserve"> elections</w:t>
      </w:r>
      <w:r>
        <w:rPr>
          <w:rFonts w:asciiTheme="minorHAnsi" w:hAnsiTheme="minorHAnsi"/>
        </w:rPr>
        <w:t xml:space="preserve">, </w:t>
      </w:r>
      <w:r w:rsidRPr="00F12456">
        <w:rPr>
          <w:rStyle w:val="StyleUnderline"/>
        </w:rPr>
        <w:t>and how much could go wrong</w:t>
      </w:r>
      <w:r>
        <w:rPr>
          <w:rFonts w:asciiTheme="minorHAnsi" w:hAnsiTheme="minorHAnsi"/>
        </w:rPr>
        <w:t xml:space="preserve"> if left to chance. </w:t>
      </w:r>
      <w:r w:rsidRPr="00AD6EC1">
        <w:rPr>
          <w:rStyle w:val="StyleUnderline"/>
          <w:highlight w:val="green"/>
        </w:rPr>
        <w:t>Given the mobilization of left</w:t>
      </w:r>
      <w:r w:rsidRPr="00F12456">
        <w:rPr>
          <w:rStyle w:val="StyleUnderline"/>
        </w:rPr>
        <w:t xml:space="preserve">-leaning Americans since the 2016 election </w:t>
      </w:r>
      <w:r w:rsidRPr="00AD6EC1">
        <w:rPr>
          <w:rStyle w:val="StyleUnderline"/>
          <w:highlight w:val="green"/>
        </w:rPr>
        <w:t>and</w:t>
      </w:r>
      <w:r w:rsidRPr="00F12456">
        <w:rPr>
          <w:rStyle w:val="StyleUnderline"/>
        </w:rPr>
        <w:t xml:space="preserve"> </w:t>
      </w:r>
      <w:r w:rsidRPr="00AD6EC1">
        <w:rPr>
          <w:rStyle w:val="StyleUnderline"/>
          <w:highlight w:val="green"/>
        </w:rPr>
        <w:t>the unpopularity of Trump</w:t>
      </w:r>
      <w:r w:rsidRPr="00F12456">
        <w:rPr>
          <w:rStyle w:val="StyleUnderline"/>
        </w:rPr>
        <w:t xml:space="preserve"> – which </w:t>
      </w:r>
      <w:r w:rsidRPr="00620AFF">
        <w:rPr>
          <w:rStyle w:val="StyleUnderline"/>
        </w:rPr>
        <w:t>is likely to increase –</w:t>
      </w:r>
      <w:r w:rsidRPr="00F12456">
        <w:rPr>
          <w:rStyle w:val="StyleUnderline"/>
        </w:rPr>
        <w:t xml:space="preserve"> </w:t>
      </w:r>
      <w:r w:rsidRPr="00AD6EC1">
        <w:rPr>
          <w:rStyle w:val="StyleUnderline"/>
          <w:highlight w:val="green"/>
        </w:rPr>
        <w:t>it’s tempting to imagine a Democratic sweep</w:t>
      </w:r>
      <w:r w:rsidRPr="00F12456">
        <w:rPr>
          <w:rStyle w:val="StyleUnderline"/>
        </w:rPr>
        <w:t xml:space="preserve"> that would reclaim control of the US Congress</w:t>
      </w:r>
      <w:r>
        <w:rPr>
          <w:rFonts w:asciiTheme="minorHAnsi" w:hAnsiTheme="minorHAnsi"/>
        </w:rPr>
        <w:t xml:space="preserve">. </w:t>
      </w:r>
      <w:r w:rsidRPr="00AD6EC1">
        <w:rPr>
          <w:rStyle w:val="Emphasis"/>
          <w:highlight w:val="green"/>
        </w:rPr>
        <w:t>This would provide crucial political leverage to push back against Trump and republican</w:t>
      </w:r>
      <w:r w:rsidRPr="00AD6EC1">
        <w:rPr>
          <w:rStyle w:val="StyleUnderline"/>
          <w:highlight w:val="green"/>
        </w:rPr>
        <w:t xml:space="preserve"> policies</w:t>
      </w:r>
      <w:r w:rsidRPr="00F12456">
        <w:rPr>
          <w:rStyle w:val="StyleUnderline"/>
        </w:rPr>
        <w:t xml:space="preserve"> at all levels</w:t>
      </w:r>
      <w:r>
        <w:rPr>
          <w:rFonts w:asciiTheme="minorHAnsi" w:hAnsiTheme="minorHAnsi"/>
        </w:rPr>
        <w:t xml:space="preserve">. The November 6, 2018 midterm elections will provide an opportunity to make this happen because: All 435 seats in the House and 33 seats in the Senate will be on the ballot, which will provide an opportunity for Democrats to regain seats in Congress. </w:t>
      </w:r>
      <w:r w:rsidRPr="00AD6EC1">
        <w:rPr>
          <w:rStyle w:val="StyleUnderline"/>
          <w:highlight w:val="green"/>
        </w:rPr>
        <w:t>The more democratic candidates</w:t>
      </w:r>
      <w:r w:rsidRPr="00F12456">
        <w:rPr>
          <w:rStyle w:val="StyleUnderline"/>
        </w:rPr>
        <w:t xml:space="preserve"> elected during the midterms, </w:t>
      </w:r>
      <w:r w:rsidRPr="00AD6EC1">
        <w:rPr>
          <w:rStyle w:val="StyleUnderline"/>
          <w:highlight w:val="green"/>
        </w:rPr>
        <w:t>the more strength they’ll have to block legislation or nominees t</w:t>
      </w:r>
      <w:r w:rsidRPr="00F12456">
        <w:rPr>
          <w:rStyle w:val="StyleUnderline"/>
        </w:rPr>
        <w:t>hey don’t support in Trump’s third and fourth years</w:t>
      </w:r>
      <w:r>
        <w:rPr>
          <w:rFonts w:asciiTheme="minorHAnsi" w:hAnsiTheme="minorHAnsi"/>
        </w:rPr>
        <w:t xml:space="preserve">. Redistricting will be on the ballot as we elect state governors, state legislators and local officials. Many of the legislators elected on November 6, 2018 will draw the congressional and legislative redistricting lines after the 2020 census. The Democratic Party is taking aggressive action to prevent Republicans from obtaining the same systematic advantage in congressional and state legislative redistricting that they implemented in 2010 to lock Democrats out of power in Congress and legislative chambers across the country. We must have District maps that are properly drawn and are representative of our diverse communities. Local elections matter! These elections have more impact and influence over citizen’s everyday lives than one may think. Local Fayette County officials make decisions on your taxes, schools, clean water, health care, law enforcement, and the judiciary to name a few. Not voting in these critical elections allows for small groups whose interest may not align with the majority of citizens to commandeer local politics. We paid dearly in the 2016 election. But, we can correct that by staying focused on what’s at stake in the midterm elections and getting out the vote. The 2018 midterm elections are only two years away. </w:t>
      </w:r>
      <w:r w:rsidRPr="00F12456">
        <w:rPr>
          <w:rStyle w:val="StyleUnderline"/>
        </w:rPr>
        <w:t>We must start paying attention,</w:t>
      </w:r>
    </w:p>
    <w:p w:rsidR="007760A5" w:rsidRDefault="007760A5" w:rsidP="007760A5">
      <w:pPr>
        <w:rPr>
          <w:rStyle w:val="StyleUnderline"/>
        </w:rPr>
      </w:pPr>
      <w:r w:rsidRPr="00F12456">
        <w:rPr>
          <w:rStyle w:val="StyleUnderline"/>
        </w:rPr>
        <w:t>NOW!</w:t>
      </w:r>
    </w:p>
    <w:p w:rsidR="007760A5" w:rsidRDefault="007760A5" w:rsidP="007760A5">
      <w:pPr>
        <w:pStyle w:val="Heading4"/>
        <w:rPr>
          <w:rStyle w:val="StyleUnderline"/>
          <w:sz w:val="26"/>
          <w:szCs w:val="26"/>
          <w:u w:val="none"/>
        </w:rPr>
      </w:pPr>
      <w:r>
        <w:rPr>
          <w:rStyle w:val="StyleUnderline"/>
          <w:sz w:val="26"/>
          <w:szCs w:val="26"/>
          <w:u w:val="none"/>
        </w:rPr>
        <w:t>The president alone doesn’t matter – GOP gains in 2018 combined with Trump mobilizes the republican agenda</w:t>
      </w:r>
    </w:p>
    <w:p w:rsidR="007760A5" w:rsidRPr="00C53289" w:rsidRDefault="007760A5" w:rsidP="007760A5">
      <w:r w:rsidRPr="00C53289">
        <w:rPr>
          <w:rStyle w:val="Style13ptBold"/>
        </w:rPr>
        <w:t>Daily Kos 16</w:t>
      </w:r>
      <w:r>
        <w:t xml:space="preserve"> (Daily Kos is a group post and internet forum focused on liberal American politics - </w:t>
      </w:r>
      <w:r w:rsidRPr="00C53289">
        <w:rPr>
          <w:i/>
        </w:rPr>
        <w:t>2018 Senate election is just around the corner and we should start paying attention NOW</w:t>
      </w:r>
      <w:r>
        <w:rPr>
          <w:i/>
        </w:rPr>
        <w:softHyphen/>
      </w:r>
      <w:r>
        <w:t xml:space="preserve"> - https://www.dailykos.com/story/2016/10/27/1587437/-2018-Senate-election-is-just-around-the-corner-and-we-should-start-paying-attention-NOW)</w:t>
      </w:r>
    </w:p>
    <w:p w:rsidR="007760A5" w:rsidRDefault="007760A5" w:rsidP="007760A5">
      <w:pPr>
        <w:rPr>
          <w:rStyle w:val="StyleUnderline"/>
        </w:rPr>
      </w:pPr>
      <w:r w:rsidRPr="00700A11">
        <w:rPr>
          <w:rStyle w:val="StyleUnderline"/>
        </w:rPr>
        <w:t xml:space="preserve">While the presidential election obviously is at the top of our minds currently, </w:t>
      </w:r>
      <w:r w:rsidRPr="00AD6EC1">
        <w:rPr>
          <w:rStyle w:val="StyleUnderline"/>
          <w:highlight w:val="green"/>
        </w:rPr>
        <w:t>the elections in 2018 will</w:t>
      </w:r>
      <w:r w:rsidRPr="00700A11">
        <w:rPr>
          <w:rStyle w:val="StyleUnderline"/>
        </w:rPr>
        <w:t xml:space="preserve"> arguably </w:t>
      </w:r>
      <w:r w:rsidRPr="00AD6EC1">
        <w:rPr>
          <w:rStyle w:val="StyleUnderline"/>
          <w:highlight w:val="green"/>
        </w:rPr>
        <w:t>have a bigger impact on government</w:t>
      </w:r>
      <w:r w:rsidRPr="00700A11">
        <w:rPr>
          <w:rStyle w:val="StyleUnderline"/>
        </w:rPr>
        <w:t xml:space="preserve"> nationwide </w:t>
      </w:r>
      <w:r w:rsidRPr="00AD6EC1">
        <w:rPr>
          <w:rStyle w:val="StyleUnderline"/>
          <w:highlight w:val="green"/>
        </w:rPr>
        <w:t>in the aggregate going forward</w:t>
      </w:r>
      <w:r w:rsidRPr="00AD6EC1">
        <w:rPr>
          <w:highlight w:val="green"/>
        </w:rPr>
        <w:t>.</w:t>
      </w:r>
      <w:r w:rsidRPr="00700A11">
        <w:t xml:space="preserve">  A third of the Senate, the entire House of Rep</w:t>
      </w:r>
      <w:r w:rsidRPr="00C53289">
        <w:t>r</w:t>
      </w:r>
      <w:r w:rsidRPr="00700A11">
        <w:t>esentatives, two thirds of governors, and the vast majority of state legislature seats will be up for election in two years</w:t>
      </w:r>
      <w:r w:rsidRPr="00AD6EC1">
        <w:rPr>
          <w:highlight w:val="green"/>
        </w:rPr>
        <w:t xml:space="preserve">. </w:t>
      </w:r>
      <w:r w:rsidRPr="00AD6EC1">
        <w:rPr>
          <w:rStyle w:val="StyleUnderline"/>
          <w:highlight w:val="green"/>
        </w:rPr>
        <w:t>If you’re one of those people who only vote for president</w:t>
      </w:r>
      <w:r w:rsidRPr="00700A11">
        <w:rPr>
          <w:rStyle w:val="StyleUnderline"/>
        </w:rPr>
        <w:t xml:space="preserve">, then </w:t>
      </w:r>
      <w:r w:rsidRPr="00AD6EC1">
        <w:rPr>
          <w:rStyle w:val="StyleUnderline"/>
          <w:highlight w:val="green"/>
        </w:rPr>
        <w:t xml:space="preserve">wonder why all we get is gridlock </w:t>
      </w:r>
      <w:r w:rsidRPr="00C53289">
        <w:rPr>
          <w:rStyle w:val="StyleUnderline"/>
        </w:rPr>
        <w:t>and bickering</w:t>
      </w:r>
      <w:r w:rsidRPr="00700A11">
        <w:rPr>
          <w:rStyle w:val="StyleUnderline"/>
        </w:rPr>
        <w:t xml:space="preserve">, its </w:t>
      </w:r>
      <w:r w:rsidRPr="00AD6EC1">
        <w:rPr>
          <w:rStyle w:val="Emphasis"/>
          <w:highlight w:val="green"/>
        </w:rPr>
        <w:t>because too many people forget to pay attention to all these “less important” races</w:t>
      </w:r>
      <w:r w:rsidRPr="00C53289">
        <w:rPr>
          <w:rStyle w:val="Emphasis"/>
        </w:rPr>
        <w:t>.</w:t>
      </w:r>
      <w:r>
        <w:t xml:space="preserve"> </w:t>
      </w:r>
      <w:r w:rsidRPr="00700A11">
        <w:t>All the president can really do is sign off on or veto things.</w:t>
      </w:r>
      <w:r>
        <w:t xml:space="preserve"> </w:t>
      </w:r>
      <w:r w:rsidRPr="00AD6EC1">
        <w:rPr>
          <w:rStyle w:val="StyleUnderline"/>
          <w:highlight w:val="green"/>
        </w:rPr>
        <w:t>Its up to Congress</w:t>
      </w:r>
      <w:r w:rsidRPr="00700A11">
        <w:rPr>
          <w:rStyle w:val="StyleUnderline"/>
        </w:rPr>
        <w:t xml:space="preserve"> and the state governments </w:t>
      </w:r>
      <w:r w:rsidRPr="00AD6EC1">
        <w:rPr>
          <w:rStyle w:val="StyleUnderline"/>
          <w:highlight w:val="green"/>
        </w:rPr>
        <w:t>to actually enact laws.</w:t>
      </w:r>
      <w:r>
        <w:rPr>
          <w:rStyle w:val="StyleUnderline"/>
        </w:rPr>
        <w:t xml:space="preserve"> </w:t>
      </w:r>
      <w:r w:rsidRPr="00700A11">
        <w:t>For now, I will just lay out the landscape in the Senate.</w:t>
      </w:r>
      <w:r>
        <w:t xml:space="preserve"> </w:t>
      </w:r>
      <w:r w:rsidRPr="00700A11">
        <w:t xml:space="preserve">In light of two solid losses to Barack Obama nationally, </w:t>
      </w:r>
      <w:r w:rsidRPr="00AD6EC1">
        <w:rPr>
          <w:rStyle w:val="StyleUnderline"/>
          <w:highlight w:val="green"/>
        </w:rPr>
        <w:t>the Republicans have been able to justify their continued obstruction by pointing to the huge gains they made</w:t>
      </w:r>
      <w:r w:rsidRPr="00C53289">
        <w:rPr>
          <w:rStyle w:val="StyleUnderline"/>
        </w:rPr>
        <w:t xml:space="preserve"> in both the 2010 and 2014 midterm elections</w:t>
      </w:r>
      <w:r w:rsidRPr="00700A11">
        <w:t xml:space="preserve"> up and down the ballot.  </w:t>
      </w:r>
      <w:r w:rsidRPr="00AD6EC1">
        <w:rPr>
          <w:rStyle w:val="StyleUnderline"/>
          <w:highlight w:val="green"/>
        </w:rPr>
        <w:t>We will only be able to break the back of the</w:t>
      </w:r>
      <w:r w:rsidRPr="00C53289">
        <w:rPr>
          <w:rStyle w:val="StyleUnderline"/>
        </w:rPr>
        <w:t xml:space="preserve"> nihilist Ted Cruz wing of the </w:t>
      </w:r>
      <w:r w:rsidRPr="00AD6EC1">
        <w:rPr>
          <w:rStyle w:val="StyleUnderline"/>
          <w:highlight w:val="green"/>
        </w:rPr>
        <w:t>party by reversing that trend and showing them that</w:t>
      </w:r>
      <w:r w:rsidRPr="00C53289">
        <w:rPr>
          <w:rStyle w:val="StyleUnderline"/>
        </w:rPr>
        <w:t xml:space="preserve"> governance matters and </w:t>
      </w:r>
      <w:r w:rsidRPr="00AD6EC1">
        <w:rPr>
          <w:rStyle w:val="StyleUnderline"/>
          <w:highlight w:val="green"/>
        </w:rPr>
        <w:t>WE are the majority party</w:t>
      </w:r>
      <w:r w:rsidRPr="00C53289">
        <w:rPr>
          <w:rStyle w:val="StyleUnderline"/>
        </w:rPr>
        <w:t xml:space="preserve"> in this country</w:t>
      </w:r>
      <w:r w:rsidRPr="00700A11">
        <w:t xml:space="preserve"> (actually beating Ted Cruz in Texas would go a long way toward reaching that goal too).  </w:t>
      </w:r>
      <w:r w:rsidRPr="00AD6EC1">
        <w:rPr>
          <w:rStyle w:val="Emphasis"/>
          <w:highlight w:val="green"/>
        </w:rPr>
        <w:t>Winning the White House isn’t good enough</w:t>
      </w:r>
      <w:r w:rsidRPr="00C53289">
        <w:rPr>
          <w:rStyle w:val="StyleUnderline"/>
        </w:rPr>
        <w:t xml:space="preserve">, we need to show them we will win even during off years where they supposedly have the advantage.  </w:t>
      </w:r>
      <w:r w:rsidRPr="00AD6EC1">
        <w:rPr>
          <w:rStyle w:val="StyleUnderline"/>
          <w:highlight w:val="green"/>
        </w:rPr>
        <w:t>Only then will there be a real reckoning within the Republican Party.</w:t>
      </w:r>
    </w:p>
    <w:p w:rsidR="00476450" w:rsidRPr="005D074B" w:rsidRDefault="00476450" w:rsidP="00476450">
      <w:pPr>
        <w:pStyle w:val="Heading4"/>
        <w:rPr>
          <w:rFonts w:cs="Times New Roman"/>
        </w:rPr>
      </w:pPr>
      <w:r w:rsidRPr="005D074B">
        <w:rPr>
          <w:rFonts w:cs="Times New Roman"/>
        </w:rPr>
        <w:t xml:space="preserve">Midterms key to </w:t>
      </w:r>
      <w:r w:rsidRPr="005D074B">
        <w:rPr>
          <w:rFonts w:cs="Times New Roman"/>
          <w:u w:val="single"/>
        </w:rPr>
        <w:t>stop</w:t>
      </w:r>
      <w:r w:rsidRPr="005D074B">
        <w:rPr>
          <w:rFonts w:cs="Times New Roman"/>
        </w:rPr>
        <w:t xml:space="preserve"> Trump. </w:t>
      </w:r>
    </w:p>
    <w:p w:rsidR="00476450" w:rsidRPr="005D074B" w:rsidRDefault="00476450" w:rsidP="00476450">
      <w:r w:rsidRPr="005D074B">
        <w:rPr>
          <w:rStyle w:val="Style13ptBold"/>
        </w:rPr>
        <w:t>Liasson 16</w:t>
      </w:r>
      <w:r w:rsidRPr="005D074B">
        <w:t xml:space="preserve"> (Mara, NPR, “4 Things Democrats Need To Do (Plus 1 They Shouldn't) To Rebuild In 2017”, December 26, 2016, http://www.npr.org/2016/12/26/506073668/4-things-democrats-need-to-do-plus-1-they-shouldnt-to-rebuild-in-2017)</w:t>
      </w:r>
    </w:p>
    <w:p w:rsidR="00476450" w:rsidRPr="005D074B" w:rsidRDefault="00476450" w:rsidP="00476450">
      <w:pPr>
        <w:rPr>
          <w:u w:val="single"/>
        </w:rPr>
      </w:pPr>
      <w:r w:rsidRPr="005D074B">
        <w:rPr>
          <w:sz w:val="14"/>
        </w:rPr>
        <w:t xml:space="preserve">One of </w:t>
      </w:r>
      <w:r w:rsidRPr="00A44C14">
        <w:rPr>
          <w:highlight w:val="yellow"/>
          <w:u w:val="single"/>
        </w:rPr>
        <w:t>the consequences of losing big in the midterm elections of 2010 and 2014 is that the Democratic bench is decimated</w:t>
      </w:r>
      <w:r w:rsidRPr="005D074B">
        <w:rPr>
          <w:u w:val="single"/>
        </w:rPr>
        <w:t>.</w:t>
      </w:r>
    </w:p>
    <w:p w:rsidR="00476450" w:rsidRPr="005D074B" w:rsidRDefault="00476450" w:rsidP="00476450">
      <w:pPr>
        <w:rPr>
          <w:rStyle w:val="Emphasis"/>
        </w:rPr>
      </w:pPr>
      <w:r w:rsidRPr="005D074B">
        <w:rPr>
          <w:sz w:val="14"/>
        </w:rPr>
        <w:t xml:space="preserve">Midterm elections are the time when the majority of elected offices in the country are filled. </w:t>
      </w:r>
      <w:r w:rsidRPr="00A44C14">
        <w:rPr>
          <w:u w:val="single"/>
        </w:rPr>
        <w:t xml:space="preserve">While </w:t>
      </w:r>
      <w:r w:rsidRPr="00A44C14">
        <w:rPr>
          <w:highlight w:val="yellow"/>
          <w:u w:val="single"/>
        </w:rPr>
        <w:t>Republicans are able to turn out their voters every two years, Democrats seem only able to turn out their voters every four.</w:t>
      </w:r>
      <w:r w:rsidRPr="00A44C14">
        <w:rPr>
          <w:sz w:val="14"/>
          <w:highlight w:val="yellow"/>
        </w:rPr>
        <w:t xml:space="preserve"> </w:t>
      </w:r>
      <w:r w:rsidRPr="00A44C14">
        <w:rPr>
          <w:rStyle w:val="Emphasis"/>
          <w:highlight w:val="yellow"/>
        </w:rPr>
        <w:t>That needs to change.</w:t>
      </w:r>
    </w:p>
    <w:p w:rsidR="00476450" w:rsidRPr="005D074B" w:rsidRDefault="00476450" w:rsidP="00476450">
      <w:pPr>
        <w:rPr>
          <w:u w:val="single"/>
        </w:rPr>
      </w:pPr>
      <w:r w:rsidRPr="005D074B">
        <w:rPr>
          <w:u w:val="single"/>
        </w:rPr>
        <w:t>Democrats need to restock their pipeline with candidates for city council, mayor, state legislature and governor — and they need to do it all across the country. It's true that Democratic voters are inefficiently distributed geographically for the purposes of electing members of Congress or the Electoral College.</w:t>
      </w:r>
    </w:p>
    <w:p w:rsidR="00476450" w:rsidRPr="005D074B" w:rsidRDefault="00476450" w:rsidP="00476450">
      <w:pPr>
        <w:rPr>
          <w:sz w:val="14"/>
        </w:rPr>
      </w:pPr>
      <w:r w:rsidRPr="00A44C14">
        <w:rPr>
          <w:rStyle w:val="Emphasis"/>
          <w:highlight w:val="yellow"/>
        </w:rPr>
        <w:t>Democrats' advantage in the national popular vote is just a consolation prize.</w:t>
      </w:r>
      <w:r w:rsidRPr="005D074B">
        <w:rPr>
          <w:rStyle w:val="Emphasis"/>
        </w:rPr>
        <w:t xml:space="preserve"> </w:t>
      </w:r>
      <w:r w:rsidRPr="005D074B">
        <w:rPr>
          <w:sz w:val="14"/>
        </w:rPr>
        <w:t xml:space="preserve">There are too many Democratic voters massed together in urban areas on the East and West coasts. But as </w:t>
      </w:r>
      <w:r w:rsidRPr="005D074B">
        <w:rPr>
          <w:u w:val="single"/>
        </w:rPr>
        <w:t>Obama said</w:t>
      </w:r>
      <w:r w:rsidRPr="005D074B">
        <w:rPr>
          <w:sz w:val="14"/>
        </w:rPr>
        <w:t xml:space="preserve"> in his last press conference, </w:t>
      </w:r>
      <w:r w:rsidRPr="005D074B">
        <w:rPr>
          <w:u w:val="single"/>
        </w:rPr>
        <w:t>the Democratic Party can't just be "coastal, liberal, latte-sipping, politically correct, out-of-touch folks.</w:t>
      </w:r>
      <w:r w:rsidRPr="005D074B">
        <w:rPr>
          <w:sz w:val="14"/>
        </w:rPr>
        <w:t>"</w:t>
      </w:r>
    </w:p>
    <w:p w:rsidR="00476450" w:rsidRPr="005D074B" w:rsidRDefault="00476450" w:rsidP="00476450">
      <w:pPr>
        <w:rPr>
          <w:sz w:val="14"/>
        </w:rPr>
      </w:pPr>
      <w:r w:rsidRPr="00A44C14">
        <w:rPr>
          <w:highlight w:val="yellow"/>
          <w:u w:val="single"/>
        </w:rPr>
        <w:t>Obama</w:t>
      </w:r>
      <w:r w:rsidRPr="005D074B">
        <w:rPr>
          <w:u w:val="single"/>
        </w:rPr>
        <w:t xml:space="preserve"> has </w:t>
      </w:r>
      <w:r w:rsidRPr="00A44C14">
        <w:rPr>
          <w:highlight w:val="yellow"/>
          <w:u w:val="single"/>
        </w:rPr>
        <w:t>indicated that electing down-ballot Democrats will be a priority</w:t>
      </w:r>
      <w:r w:rsidRPr="005D074B">
        <w:rPr>
          <w:u w:val="single"/>
        </w:rPr>
        <w:t xml:space="preserve"> of his post-presidential years.</w:t>
      </w:r>
      <w:r w:rsidRPr="005D074B">
        <w:rPr>
          <w:sz w:val="14"/>
        </w:rPr>
        <w:t xml:space="preserve"> (It's also something many Democrats think he neglected for the last eight years.)</w:t>
      </w:r>
    </w:p>
    <w:p w:rsidR="00476450" w:rsidRPr="005D074B" w:rsidRDefault="00476450" w:rsidP="00476450">
      <w:pPr>
        <w:rPr>
          <w:sz w:val="14"/>
        </w:rPr>
      </w:pPr>
      <w:r w:rsidRPr="005D074B">
        <w:rPr>
          <w:sz w:val="14"/>
        </w:rPr>
        <w:t>He will be working with Eric Holder, his former attorney general, on the National Democratic Redistricting Committee to help Democrats reverse their losses in the states. This is urgent if Democrats hope to have any say in how congressional and legislative district lines are drawn by governors and state legislatures</w:t>
      </w:r>
      <w:r>
        <w:rPr>
          <w:sz w:val="14"/>
        </w:rPr>
        <w:t xml:space="preserve"> after the next census in 2020.</w:t>
      </w:r>
    </w:p>
    <w:p w:rsidR="00476450" w:rsidRPr="005D074B" w:rsidRDefault="00476450" w:rsidP="00476450">
      <w:pPr>
        <w:pStyle w:val="Heading4"/>
        <w:rPr>
          <w:rFonts w:cs="Times New Roman"/>
        </w:rPr>
      </w:pPr>
      <w:r w:rsidRPr="005D074B">
        <w:rPr>
          <w:rFonts w:cs="Times New Roman"/>
        </w:rPr>
        <w:t xml:space="preserve">Blocking Trump is </w:t>
      </w:r>
      <w:r w:rsidRPr="005D074B">
        <w:rPr>
          <w:rFonts w:cs="Times New Roman"/>
          <w:u w:val="single"/>
        </w:rPr>
        <w:t>key</w:t>
      </w:r>
      <w:r w:rsidRPr="005D074B">
        <w:rPr>
          <w:rFonts w:cs="Times New Roman"/>
        </w:rPr>
        <w:t xml:space="preserve"> – solves </w:t>
      </w:r>
      <w:r w:rsidRPr="005D074B">
        <w:rPr>
          <w:rFonts w:cs="Times New Roman"/>
          <w:u w:val="single"/>
        </w:rPr>
        <w:t>litany</w:t>
      </w:r>
      <w:r w:rsidRPr="005D074B">
        <w:rPr>
          <w:rFonts w:cs="Times New Roman"/>
        </w:rPr>
        <w:t xml:space="preserve"> of impacts. </w:t>
      </w:r>
    </w:p>
    <w:p w:rsidR="00476450" w:rsidRPr="005D074B" w:rsidRDefault="00476450" w:rsidP="00476450">
      <w:r w:rsidRPr="005D074B">
        <w:rPr>
          <w:rStyle w:val="Style13ptBold"/>
        </w:rPr>
        <w:t>Marin and Aristizabal 16</w:t>
      </w:r>
      <w:r w:rsidRPr="005D074B">
        <w:t xml:space="preserve"> (Adanjesus, Natalia, Washington Post, “Senate Republicans Were Wrong To Block Obama, But Senate Democrats Are Right To Block Trump”, Dec 20, 2016, </w:t>
      </w:r>
      <w:hyperlink r:id="rId24" w:history="1">
        <w:r w:rsidRPr="005D074B">
          <w:rPr>
            <w:rStyle w:val="Hyperlink"/>
          </w:rPr>
          <w:t>http://www.huffingtonpost.com/center-for-community-change-action/senate-republicans-were-w_b_13745176.html)</w:t>
        </w:r>
      </w:hyperlink>
    </w:p>
    <w:p w:rsidR="00476450" w:rsidRPr="005D074B" w:rsidRDefault="00476450" w:rsidP="00476450">
      <w:pPr>
        <w:rPr>
          <w:sz w:val="14"/>
        </w:rPr>
      </w:pPr>
      <w:r w:rsidRPr="005D074B">
        <w:rPr>
          <w:sz w:val="14"/>
        </w:rPr>
        <w:t xml:space="preserve">From President Barack Obama’s first day in office, </w:t>
      </w:r>
      <w:r w:rsidRPr="005D074B">
        <w:rPr>
          <w:rStyle w:val="Emphasis"/>
        </w:rPr>
        <w:t xml:space="preserve">Senate Republican leader </w:t>
      </w:r>
      <w:r w:rsidRPr="00A44C14">
        <w:rPr>
          <w:rStyle w:val="Emphasis"/>
          <w:highlight w:val="yellow"/>
        </w:rPr>
        <w:t>Mitch McConnell made blocking the President his raison d’etre</w:t>
      </w:r>
      <w:r w:rsidRPr="005D074B">
        <w:rPr>
          <w:rStyle w:val="Emphasis"/>
        </w:rPr>
        <w:t>.</w:t>
      </w:r>
      <w:r w:rsidRPr="005D074B">
        <w:rPr>
          <w:sz w:val="14"/>
        </w:rPr>
        <w:t xml:space="preserve"> </w:t>
      </w:r>
      <w:r w:rsidRPr="005D074B">
        <w:rPr>
          <w:rStyle w:val="StyleUnderline"/>
        </w:rPr>
        <w:t>He spent the entire two terms of President Obama’s term obstructing everything he could, going as far as proclaiming in 2010 that making Obama “a one-term President” was his principal objective.</w:t>
      </w:r>
      <w:r w:rsidRPr="005D074B">
        <w:rPr>
          <w:sz w:val="14"/>
        </w:rPr>
        <w:t xml:space="preserve"> More recently, h</w:t>
      </w:r>
      <w:r w:rsidRPr="005D074B">
        <w:rPr>
          <w:rStyle w:val="StyleUnderline"/>
        </w:rPr>
        <w:t>e refused to even hold hearings, much less a vote, on Obama Supreme Court nominee Merrick Garland</w:t>
      </w:r>
      <w:r w:rsidRPr="005D074B">
        <w:rPr>
          <w:sz w:val="14"/>
        </w:rPr>
        <w:t>, nearly a year before the end of Obama’s term.</w:t>
      </w:r>
    </w:p>
    <w:p w:rsidR="00476450" w:rsidRPr="005D074B" w:rsidRDefault="00476450" w:rsidP="00476450">
      <w:pPr>
        <w:rPr>
          <w:sz w:val="14"/>
        </w:rPr>
      </w:pPr>
      <w:r w:rsidRPr="00A44C14">
        <w:rPr>
          <w:rStyle w:val="Emphasis"/>
          <w:highlight w:val="yellow"/>
        </w:rPr>
        <w:t>McConnell’s eight years of obstruction was wrong.</w:t>
      </w:r>
      <w:r w:rsidRPr="005D074B">
        <w:rPr>
          <w:sz w:val="14"/>
        </w:rPr>
        <w:t xml:space="preserve"> It was craven politics that reflected nothing more than partisan warfare, and Democrats were right to rail against him.</w:t>
      </w:r>
    </w:p>
    <w:p w:rsidR="00476450" w:rsidRPr="005D074B" w:rsidRDefault="00476450" w:rsidP="00476450">
      <w:pPr>
        <w:rPr>
          <w:sz w:val="14"/>
        </w:rPr>
      </w:pPr>
      <w:r w:rsidRPr="005D074B">
        <w:rPr>
          <w:sz w:val="14"/>
        </w:rPr>
        <w:t xml:space="preserve">Now, in the era of Donald Trump, Democrats are wondering: </w:t>
      </w:r>
      <w:r w:rsidRPr="00895132">
        <w:rPr>
          <w:rStyle w:val="StyleUnderline"/>
          <w:highlight w:val="yellow"/>
        </w:rPr>
        <w:t>Should we draw from McConnell’s playbook and use every effort to block Trump’s extreme platform</w:t>
      </w:r>
      <w:r w:rsidRPr="005D074B">
        <w:rPr>
          <w:rStyle w:val="StyleUnderline"/>
        </w:rPr>
        <w:t>?</w:t>
      </w:r>
    </w:p>
    <w:p w:rsidR="00476450" w:rsidRPr="005D074B" w:rsidRDefault="00476450" w:rsidP="00476450">
      <w:pPr>
        <w:rPr>
          <w:sz w:val="14"/>
        </w:rPr>
      </w:pPr>
      <w:r w:rsidRPr="00895132">
        <w:rPr>
          <w:rStyle w:val="StyleUnderline"/>
          <w:highlight w:val="yellow"/>
        </w:rPr>
        <w:t>The answer is yes</w:t>
      </w:r>
      <w:r w:rsidRPr="005D074B">
        <w:rPr>
          <w:rStyle w:val="StyleUnderline"/>
        </w:rPr>
        <w:t xml:space="preserve">: </w:t>
      </w:r>
      <w:r w:rsidRPr="00895132">
        <w:rPr>
          <w:rStyle w:val="StyleUnderline"/>
          <w:highlight w:val="yellow"/>
        </w:rPr>
        <w:t>gumming up the works in Congress will not only be the most effective strategy, but it is also morally justifiable</w:t>
      </w:r>
      <w:r w:rsidRPr="005D074B">
        <w:rPr>
          <w:rStyle w:val="StyleUnderline"/>
        </w:rPr>
        <w:t>.</w:t>
      </w:r>
      <w:r w:rsidRPr="005D074B">
        <w:rPr>
          <w:sz w:val="14"/>
        </w:rPr>
        <w:t xml:space="preserve"> Here’s why.</w:t>
      </w:r>
    </w:p>
    <w:p w:rsidR="00476450" w:rsidRPr="005D074B" w:rsidRDefault="00476450" w:rsidP="00476450">
      <w:pPr>
        <w:rPr>
          <w:rStyle w:val="StyleUnderline"/>
        </w:rPr>
      </w:pPr>
      <w:r w:rsidRPr="005D074B">
        <w:rPr>
          <w:sz w:val="14"/>
        </w:rPr>
        <w:t xml:space="preserve">Mitch McConnell’s bet was that American voters would blame the President for Washington’s failures. He cared far less about the substance of policy and far more about positioning his party for future gains. By ensuring that his caucus voted in lock-step — on appointments, health care, the budget, and more — he could prevent the Obama administration from carrying out its priorities. And, when President Obama confronted these efforts to hold government hostage by taking executive actions in instances where there was scope for it, McConnell and his supporters then railed against presidential overreach. In short, </w:t>
      </w:r>
      <w:r w:rsidRPr="005D074B">
        <w:rPr>
          <w:rStyle w:val="StyleUnderline"/>
        </w:rPr>
        <w:t>obstructionism over the past two terms was a cynical and morally bankrupt ploy to weaken a President, which for Republicans had the benefit of reinforcing their central critique that government is ineffective and inefficient.</w:t>
      </w:r>
    </w:p>
    <w:p w:rsidR="00476450" w:rsidRDefault="00476450" w:rsidP="00BF0E14">
      <w:pPr>
        <w:rPr>
          <w:rStyle w:val="StyleUnderline"/>
        </w:rPr>
      </w:pPr>
      <w:r w:rsidRPr="005D074B">
        <w:rPr>
          <w:sz w:val="14"/>
        </w:rPr>
        <w:t xml:space="preserve">Obama, a particularly skilled orator and campaigner, overcame McConnell’s concerted effort to make him a one-term president and won re-election easily. But over the longer term, McConnell’s strategy was as effective as it was odious. Democrats lost roughly 1,000 state legislative seats since 2008, and now, in addition to losing the White House in 2016, they will be in the minority in both the House and Senate. </w:t>
      </w:r>
      <w:r w:rsidRPr="005D074B">
        <w:rPr>
          <w:rStyle w:val="StyleUnderline"/>
        </w:rPr>
        <w:t>Republicans are understandably feeling vindicated in their obstructionist strategy, even as they prepare to govern with across-the-board majorities.</w:t>
      </w:r>
    </w:p>
    <w:p w:rsidR="00823413" w:rsidRPr="00A51AAA" w:rsidRDefault="00823413" w:rsidP="00286BD1">
      <w:pPr>
        <w:rPr>
          <w:b/>
          <w:iCs/>
          <w:u w:val="single"/>
          <w:bdr w:val="single" w:sz="8" w:space="0" w:color="auto"/>
        </w:rPr>
      </w:pPr>
    </w:p>
    <w:p w:rsidR="00286BD1" w:rsidRPr="00286BD1" w:rsidRDefault="00286BD1" w:rsidP="00286BD1"/>
    <w:p w:rsidR="008963E4" w:rsidRPr="00EC57CD" w:rsidRDefault="008963E4" w:rsidP="00CA5BB0">
      <w:pPr>
        <w:rPr>
          <w:rFonts w:asciiTheme="minorHAnsi" w:hAnsiTheme="minorHAnsi" w:cs="Arial"/>
          <w:sz w:val="16"/>
        </w:rPr>
      </w:pPr>
    </w:p>
    <w:p w:rsidR="002F5CB9" w:rsidRPr="002F5CB9" w:rsidRDefault="002F5CB9" w:rsidP="002F5CB9"/>
    <w:p w:rsidR="00A51AAA" w:rsidRPr="00A51AAA" w:rsidRDefault="00A51AAA" w:rsidP="00A51AAA"/>
    <w:p w:rsidR="008C76DE" w:rsidRDefault="008C76DE" w:rsidP="00D41692">
      <w:pPr>
        <w:pStyle w:val="Heading1"/>
      </w:pPr>
      <w:r>
        <w:t>Aff Answers</w:t>
      </w:r>
    </w:p>
    <w:p w:rsidR="008C76DE" w:rsidRDefault="008C76DE" w:rsidP="008C76DE">
      <w:pPr>
        <w:pStyle w:val="Heading2"/>
      </w:pPr>
      <w:r>
        <w:t>Uniqueness</w:t>
      </w:r>
    </w:p>
    <w:p w:rsidR="008C76DE" w:rsidRPr="00EC57CD" w:rsidRDefault="00E167F8" w:rsidP="008C76DE">
      <w:pPr>
        <w:pStyle w:val="Heading3"/>
      </w:pPr>
      <w:r>
        <w:t xml:space="preserve">NU-GOP Win </w:t>
      </w:r>
    </w:p>
    <w:p w:rsidR="008C76DE" w:rsidRPr="00EC57CD" w:rsidRDefault="008C76DE" w:rsidP="008C76DE">
      <w:pPr>
        <w:pStyle w:val="Heading4"/>
        <w:rPr>
          <w:rFonts w:asciiTheme="minorHAnsi" w:hAnsiTheme="minorHAnsi" w:cs="Arial"/>
          <w:szCs w:val="26"/>
        </w:rPr>
      </w:pPr>
      <w:r w:rsidRPr="00EC57CD">
        <w:rPr>
          <w:rFonts w:asciiTheme="minorHAnsi" w:hAnsiTheme="minorHAnsi" w:cs="Arial"/>
          <w:szCs w:val="26"/>
        </w:rPr>
        <w:t xml:space="preserve">Republican will win midterms now--- Georgia proves. </w:t>
      </w:r>
    </w:p>
    <w:p w:rsidR="008C76DE" w:rsidRPr="00EC57CD" w:rsidRDefault="008C76DE" w:rsidP="008C76DE">
      <w:pPr>
        <w:rPr>
          <w:rFonts w:asciiTheme="minorHAnsi" w:hAnsiTheme="minorHAnsi" w:cs="Arial"/>
        </w:rPr>
      </w:pPr>
      <w:r w:rsidRPr="00EC57CD">
        <w:rPr>
          <w:rStyle w:val="Style13ptBold"/>
          <w:rFonts w:asciiTheme="minorHAnsi" w:hAnsiTheme="minorHAnsi" w:cs="Arial"/>
          <w:sz w:val="22"/>
        </w:rPr>
        <w:t>Caruso 6/26/</w:t>
      </w:r>
      <w:r w:rsidRPr="001E690E">
        <w:rPr>
          <w:rStyle w:val="Style13ptBold"/>
          <w:rFonts w:asciiTheme="minorHAnsi" w:hAnsiTheme="minorHAnsi" w:cs="Arial"/>
          <w:b w:val="0"/>
          <w:sz w:val="22"/>
        </w:rPr>
        <w:t>17</w:t>
      </w:r>
      <w:r w:rsidRPr="00EC57CD">
        <w:rPr>
          <w:rFonts w:asciiTheme="minorHAnsi" w:hAnsiTheme="minorHAnsi" w:cs="Arial"/>
        </w:rPr>
        <w:t>, Jay Caruso Contributor for the Washington examiner, June 26</w:t>
      </w:r>
      <w:r w:rsidRPr="00EC57CD">
        <w:rPr>
          <w:rFonts w:asciiTheme="minorHAnsi" w:hAnsiTheme="minorHAnsi" w:cs="Arial"/>
          <w:vertAlign w:val="superscript"/>
        </w:rPr>
        <w:t>th</w:t>
      </w:r>
      <w:r w:rsidRPr="00EC57CD">
        <w:rPr>
          <w:rFonts w:asciiTheme="minorHAnsi" w:hAnsiTheme="minorHAnsi" w:cs="Arial"/>
        </w:rPr>
        <w:t xml:space="preserve"> 2017, Georgia is not turning blue anytime soon, </w:t>
      </w:r>
      <w:hyperlink r:id="rId25" w:history="1">
        <w:r w:rsidRPr="00EC57CD">
          <w:rPr>
            <w:rStyle w:val="Hyperlink"/>
            <w:rFonts w:asciiTheme="minorHAnsi" w:hAnsiTheme="minorHAnsi" w:cs="Arial"/>
          </w:rPr>
          <w:t>http://www.washingtonexaminer.com/georgia-is-not-turning-blue-anytime-soon/article/2627138</w:t>
        </w:r>
      </w:hyperlink>
      <w:r w:rsidRPr="00EC57CD">
        <w:rPr>
          <w:rFonts w:asciiTheme="minorHAnsi" w:hAnsiTheme="minorHAnsi" w:cs="Arial"/>
        </w:rPr>
        <w:t xml:space="preserve"> </w:t>
      </w:r>
    </w:p>
    <w:p w:rsidR="008C76DE" w:rsidRPr="00EC57CD" w:rsidRDefault="008C76DE" w:rsidP="008C76DE">
      <w:pPr>
        <w:rPr>
          <w:rFonts w:asciiTheme="minorHAnsi" w:hAnsiTheme="minorHAnsi" w:cs="Arial"/>
          <w:sz w:val="16"/>
        </w:rPr>
      </w:pPr>
      <w:r w:rsidRPr="00EC57CD">
        <w:rPr>
          <w:rStyle w:val="StyleUnderline"/>
          <w:rFonts w:asciiTheme="minorHAnsi" w:hAnsiTheme="minorHAnsi" w:cs="Arial"/>
          <w:highlight w:val="yellow"/>
        </w:rPr>
        <w:t>When</w:t>
      </w:r>
      <w:r w:rsidRPr="00EC57CD">
        <w:rPr>
          <w:rFonts w:asciiTheme="minorHAnsi" w:hAnsiTheme="minorHAnsi" w:cs="Arial"/>
          <w:sz w:val="16"/>
        </w:rPr>
        <w:t xml:space="preserve"> Bill </w:t>
      </w:r>
      <w:r w:rsidRPr="00EC57CD">
        <w:rPr>
          <w:rStyle w:val="StyleUnderline"/>
          <w:rFonts w:asciiTheme="minorHAnsi" w:hAnsiTheme="minorHAnsi" w:cs="Arial"/>
          <w:highlight w:val="yellow"/>
        </w:rPr>
        <w:t>Clinton won the state of Georgia</w:t>
      </w:r>
      <w:r w:rsidRPr="00EC57CD">
        <w:rPr>
          <w:rFonts w:asciiTheme="minorHAnsi" w:hAnsiTheme="minorHAnsi" w:cs="Arial"/>
          <w:sz w:val="16"/>
        </w:rPr>
        <w:t xml:space="preserve"> 25 years ago</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it began</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a conversation</w:t>
      </w:r>
      <w:r w:rsidRPr="00EC57CD">
        <w:rPr>
          <w:rFonts w:asciiTheme="minorHAnsi" w:hAnsiTheme="minorHAnsi" w:cs="Arial"/>
          <w:sz w:val="16"/>
        </w:rPr>
        <w:t xml:space="preserve"> that continues today, </w:t>
      </w:r>
      <w:r w:rsidRPr="00EC57CD">
        <w:rPr>
          <w:rStyle w:val="StyleUnderline"/>
          <w:rFonts w:asciiTheme="minorHAnsi" w:hAnsiTheme="minorHAnsi" w:cs="Arial"/>
          <w:highlight w:val="yellow"/>
        </w:rPr>
        <w:t>wrestling with the question of whether or not the state will go blue</w:t>
      </w:r>
      <w:r w:rsidRPr="00EC57CD">
        <w:rPr>
          <w:rFonts w:asciiTheme="minorHAnsi" w:hAnsiTheme="minorHAnsi" w:cs="Arial"/>
          <w:sz w:val="16"/>
        </w:rPr>
        <w:t xml:space="preserve"> as we've seen with Virginia. Virginia, once a steady state for Republicans went to Barack Obama in 2008 and 2012 as well as for Hillary Clinton in 2016. The state has two Democratic senators (Mark Warner and Tim Kaine), and the governor is a Democrat (Terry McAuliffe). Georgia looks different. Since Clinton's 1992 surprise, Republicans came out on top in every presidential election. The state's senators are both Republicans (Johnny Isakson and David Perdue) as is the governor (Nathan Deal). Now that the presidential election is over, Democrats are looking to the governor's mansion in 2018 for their next opportunity to show the state is moving from red to, at the very least, purple. In 2014, </w:t>
      </w:r>
      <w:r w:rsidRPr="00EC57CD">
        <w:rPr>
          <w:rStyle w:val="StyleUnderline"/>
          <w:rFonts w:asciiTheme="minorHAnsi" w:hAnsiTheme="minorHAnsi" w:cs="Arial"/>
          <w:highlight w:val="yellow"/>
        </w:rPr>
        <w:t>Democrats thought they'd be able to get some blue into the state</w:t>
      </w:r>
      <w:r w:rsidRPr="00EC57CD">
        <w:rPr>
          <w:rFonts w:asciiTheme="minorHAnsi" w:hAnsiTheme="minorHAnsi" w:cs="Arial"/>
          <w:sz w:val="16"/>
        </w:rPr>
        <w:t xml:space="preserve">, running well-known Georgia names, Nunn and Carter, against Republicans. Democrat Michelle Nunn, daughter of former Sen. Sam Nunn and Democrat Jason Carter, grandson of former Georgia governor and President Jimmy Carter, were both highly-regarded candidates in 2014. Nunn, running against David Perdue for the senate and Carter, running for governor against Nathan Deal, both lost by 8 percentage points. As for 2018, the upcoming Democratic primary is likely to pit two women against each for the nomination. Stacey Abrams, the current House minority leader in the Georgia House of Representatives, will square off against State Rep. Stacey Evans. Salena Zito wrote a piece for the Washington Examiner on the two different approaches both women will take: Abrams comes from the party's urban school of thought, which is that campaigning is all about manpower. Evans, in contrast, is running a campaign based on a story — an important economic story that appeals to the blue-collar white voters that Georgia Democrats lost to Donald Trump. The question is, will that story work? Or do Democrats merely need to turn out more of their urban and ethnic base? Democrats have been saying forever and a day that Georgia is the next state they intend to flip in their favor. </w:t>
      </w:r>
      <w:r w:rsidRPr="00EC57CD">
        <w:rPr>
          <w:rStyle w:val="StyleUnderline"/>
          <w:rFonts w:asciiTheme="minorHAnsi" w:hAnsiTheme="minorHAnsi" w:cs="Arial"/>
          <w:highlight w:val="yellow"/>
        </w:rPr>
        <w:t xml:space="preserve">They promised </w:t>
      </w:r>
      <w:r w:rsidRPr="00EC57CD">
        <w:rPr>
          <w:rStyle w:val="StyleUnderline"/>
          <w:rFonts w:asciiTheme="minorHAnsi" w:hAnsiTheme="minorHAnsi" w:cs="Arial"/>
        </w:rPr>
        <w:t xml:space="preserve">to do just that </w:t>
      </w:r>
      <w:r w:rsidRPr="00EC57CD">
        <w:rPr>
          <w:rStyle w:val="StyleUnderline"/>
          <w:rFonts w:asciiTheme="minorHAnsi" w:hAnsiTheme="minorHAnsi" w:cs="Arial"/>
          <w:highlight w:val="yellow"/>
        </w:rPr>
        <w:t xml:space="preserve">during last November's presidential election, and </w:t>
      </w:r>
      <w:r w:rsidRPr="00EC57CD">
        <w:rPr>
          <w:rStyle w:val="StyleUnderline"/>
          <w:rFonts w:asciiTheme="minorHAnsi" w:hAnsiTheme="minorHAnsi" w:cs="Arial"/>
        </w:rPr>
        <w:t xml:space="preserve">again </w:t>
      </w:r>
      <w:r w:rsidRPr="00EC57CD">
        <w:rPr>
          <w:rStyle w:val="StyleUnderline"/>
          <w:rFonts w:asciiTheme="minorHAnsi" w:hAnsiTheme="minorHAnsi" w:cs="Arial"/>
          <w:highlight w:val="yellow"/>
        </w:rPr>
        <w:t xml:space="preserve">in last week's </w:t>
      </w:r>
      <w:r w:rsidRPr="00EC57CD">
        <w:rPr>
          <w:rStyle w:val="StyleUnderline"/>
          <w:rFonts w:asciiTheme="minorHAnsi" w:hAnsiTheme="minorHAnsi" w:cs="Arial"/>
        </w:rPr>
        <w:t>special</w:t>
      </w:r>
      <w:r w:rsidRPr="00EC57CD">
        <w:rPr>
          <w:rStyle w:val="StyleUnderline"/>
          <w:rFonts w:asciiTheme="minorHAnsi" w:hAnsiTheme="minorHAnsi" w:cs="Arial"/>
          <w:highlight w:val="yellow"/>
        </w:rPr>
        <w:t xml:space="preserve"> election </w:t>
      </w:r>
      <w:r w:rsidRPr="00EC57CD">
        <w:rPr>
          <w:rStyle w:val="StyleUnderline"/>
          <w:rFonts w:asciiTheme="minorHAnsi" w:hAnsiTheme="minorHAnsi" w:cs="Arial"/>
        </w:rPr>
        <w:t xml:space="preserve">in the 6th Congressional District for an open House seat. </w:t>
      </w:r>
      <w:r w:rsidRPr="00EC57CD">
        <w:rPr>
          <w:rStyle w:val="StyleUnderline"/>
          <w:rFonts w:asciiTheme="minorHAnsi" w:hAnsiTheme="minorHAnsi" w:cs="Arial"/>
          <w:highlight w:val="yellow"/>
        </w:rPr>
        <w:t>But it wasn't even close, either time.</w:t>
      </w:r>
      <w:r w:rsidRPr="00EC57CD">
        <w:rPr>
          <w:rStyle w:val="StyleUnderline"/>
          <w:rFonts w:asciiTheme="minorHAnsi" w:hAnsiTheme="minorHAnsi" w:cs="Arial"/>
        </w:rPr>
        <w:t xml:space="preserve"> </w:t>
      </w:r>
      <w:r w:rsidRPr="00EC57CD">
        <w:rPr>
          <w:rFonts w:asciiTheme="minorHAnsi" w:hAnsiTheme="minorHAnsi" w:cs="Arial"/>
          <w:sz w:val="16"/>
        </w:rPr>
        <w:t>Evans' story is compelling. Raised by a single mother in a small Georgia town, she says she lived in 16 different homes in the span of 18 years. She attended the University of Georgia via a Hope Scholarship, went on to law school, met her husband, then ran successfully to get elected to the Georgia House of Representatives where she represents the 42nd district. That said, it is the south, and there are many people with compelling stories to tell. One such person is Lieutenant Gov. Casey Cagle. Cagle is one of four Republicans who have declared they will seek the GOP nomination for governor in 2018. Cagle is the son of a single mother. His biography says he attended eight different schools by the time he reached the sixth grade. After an injury had ended his college football career, he started a tuxedo rental company at the age of 20 and turned it into a flourishing business with multiple locations across northern Georgia. Cagle's story is similar to that of Evans and will make for a compelling match-up should the two of them be the party nominees. Both of them still have to get past formidable opponents in the primary. Evans will have to beat Abrams, who wields considerable power in the upper echelons of the state Democratic Party. Abrams is also African-American will do well with urban voters in Fulton and DeKalb counties. Cagle meanwhile, will have to defeat Secretary of State Brian Kemp for the GOP nomination. Their chances of carrying the state are still slim.</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Changing demographics haven't necessarily represented a shift to people likely to vote Democrat, but more liable to vote for an "establishment" Republican.</w:t>
      </w:r>
      <w:r w:rsidRPr="00EC57CD">
        <w:rPr>
          <w:rFonts w:asciiTheme="minorHAnsi" w:hAnsiTheme="minorHAnsi" w:cs="Arial"/>
          <w:sz w:val="16"/>
        </w:rPr>
        <w:t xml:space="preserve"> In the Georgia Republican primary, Donald Trump won big outside of the Atlanta area. But in the metropolitan area in counties such as Cobb, Fulton, and DeKalb, it was Sen. Marco Rubio who won, not Trump. In part, it explains why Trump won Georgia by a smaller margin over Hillary Clinton than Mitt Romney and John McCain did over Barack Obama. Both Cagle and Kemp represent the "establishment" type of Republicans voters in the Atlanta area, thereby making them formidable opponents for either Evans or Abrams.</w:t>
      </w:r>
    </w:p>
    <w:p w:rsidR="008C76DE" w:rsidRPr="00EC57CD" w:rsidRDefault="008C76DE" w:rsidP="008C76DE">
      <w:pPr>
        <w:pStyle w:val="Heading4"/>
        <w:rPr>
          <w:rFonts w:asciiTheme="minorHAnsi" w:hAnsiTheme="minorHAnsi" w:cs="Arial"/>
          <w:szCs w:val="26"/>
        </w:rPr>
      </w:pPr>
      <w:r w:rsidRPr="00EC57CD">
        <w:rPr>
          <w:rFonts w:asciiTheme="minorHAnsi" w:hAnsiTheme="minorHAnsi" w:cs="Arial"/>
          <w:szCs w:val="26"/>
        </w:rPr>
        <w:t xml:space="preserve">Democrats have no momentum along with low public support--- win is unlikely  </w:t>
      </w:r>
    </w:p>
    <w:p w:rsidR="008C76DE" w:rsidRPr="00EC57CD" w:rsidRDefault="008C76DE" w:rsidP="008C76DE">
      <w:pPr>
        <w:rPr>
          <w:rFonts w:asciiTheme="minorHAnsi" w:hAnsiTheme="minorHAnsi" w:cs="Arial"/>
        </w:rPr>
      </w:pPr>
      <w:r w:rsidRPr="00EC57CD">
        <w:rPr>
          <w:rStyle w:val="Style13ptBold"/>
          <w:rFonts w:asciiTheme="minorHAnsi" w:hAnsiTheme="minorHAnsi" w:cs="Arial"/>
          <w:sz w:val="22"/>
        </w:rPr>
        <w:t>FORAN 6/23/</w:t>
      </w:r>
      <w:r w:rsidRPr="00EC57CD">
        <w:rPr>
          <w:rFonts w:asciiTheme="minorHAnsi" w:hAnsiTheme="minorHAnsi" w:cs="Arial"/>
        </w:rPr>
        <w:t>17, Clare Foran is an associate editor at The Atlantic, Why Do Democrats Keep Losing in 2017?,  June 23</w:t>
      </w:r>
      <w:r w:rsidRPr="00EC57CD">
        <w:rPr>
          <w:rFonts w:asciiTheme="minorHAnsi" w:hAnsiTheme="minorHAnsi" w:cs="Arial"/>
          <w:vertAlign w:val="superscript"/>
        </w:rPr>
        <w:t>rd</w:t>
      </w:r>
      <w:r w:rsidRPr="00EC57CD">
        <w:rPr>
          <w:rFonts w:asciiTheme="minorHAnsi" w:hAnsiTheme="minorHAnsi" w:cs="Arial"/>
        </w:rPr>
        <w:t xml:space="preserve"> 2017, </w:t>
      </w:r>
      <w:hyperlink r:id="rId26" w:history="1">
        <w:r w:rsidRPr="00EC57CD">
          <w:rPr>
            <w:rStyle w:val="Hyperlink"/>
            <w:rFonts w:asciiTheme="minorHAnsi" w:hAnsiTheme="minorHAnsi" w:cs="Arial"/>
          </w:rPr>
          <w:t>https://www.theatlantic.com/politics/archive/2017/06/handel-ossoff-democrats-trump-special-elections-congres/531363/</w:t>
        </w:r>
      </w:hyperlink>
      <w:r w:rsidRPr="00EC57CD">
        <w:rPr>
          <w:rFonts w:asciiTheme="minorHAnsi" w:hAnsiTheme="minorHAnsi" w:cs="Arial"/>
        </w:rPr>
        <w:t xml:space="preserve"> </w:t>
      </w:r>
    </w:p>
    <w:p w:rsidR="008C76DE" w:rsidRPr="00EC57CD" w:rsidRDefault="008C76DE" w:rsidP="008C76DE">
      <w:pPr>
        <w:rPr>
          <w:rFonts w:asciiTheme="minorHAnsi" w:hAnsiTheme="minorHAnsi" w:cs="Arial"/>
          <w:sz w:val="16"/>
        </w:rPr>
      </w:pPr>
      <w:r w:rsidRPr="00EC57CD">
        <w:rPr>
          <w:rStyle w:val="StyleUnderline"/>
          <w:rFonts w:asciiTheme="minorHAnsi" w:hAnsiTheme="minorHAnsi" w:cs="Arial"/>
          <w:highlight w:val="yellow"/>
        </w:rPr>
        <w:t xml:space="preserve">Kansas. Montana. Georgia. South Carolina. A string of special election defeats in each state, and </w:t>
      </w:r>
      <w:r w:rsidRPr="00EC57CD">
        <w:rPr>
          <w:rStyle w:val="StyleUnderline"/>
          <w:rFonts w:asciiTheme="minorHAnsi" w:hAnsiTheme="minorHAnsi" w:cs="Arial"/>
        </w:rPr>
        <w:t xml:space="preserve">with each one, </w:t>
      </w:r>
      <w:r w:rsidRPr="00EC57CD">
        <w:rPr>
          <w:rStyle w:val="StyleUnderline"/>
          <w:rFonts w:asciiTheme="minorHAnsi" w:hAnsiTheme="minorHAnsi" w:cs="Arial"/>
          <w:highlight w:val="yellow"/>
        </w:rPr>
        <w:t>a missed opportunity to take over a Republican House seat</w:t>
      </w:r>
      <w:r w:rsidRPr="00EC57CD">
        <w:rPr>
          <w:rFonts w:asciiTheme="minorHAnsi" w:hAnsiTheme="minorHAnsi" w:cs="Arial"/>
          <w:sz w:val="16"/>
        </w:rPr>
        <w:t xml:space="preserve">, has left Democrats facing the question: Why does the party keep losing elections, and when will that change? The most obvious reason that Democrats fell short is that the special elections have taken place in conservative strongholds. In each case, Democratic candidates were vying to replace Republicans tapped by the president to serve in his administration, and in districts that Trump won. Despite the unfavorable terrain, Democrats improved on Hillary Clinton’s margin in every district except in Georgia. </w:t>
      </w:r>
      <w:r w:rsidRPr="00EC57CD">
        <w:rPr>
          <w:rStyle w:val="StyleUnderline"/>
          <w:rFonts w:asciiTheme="minorHAnsi" w:hAnsiTheme="minorHAnsi" w:cs="Arial"/>
          <w:highlight w:val="yellow"/>
        </w:rPr>
        <w:t>But if the party wants to take control of the House in 2018, it needs more than just a strong showing in Republican districts. It needs to win. “It is a bit surprising that Democrats haven’t managed a single victory yet, and haven’t had more success in turning their anger against the Trump administration into something tangible</w:t>
      </w:r>
      <w:r w:rsidRPr="00EC57CD">
        <w:rPr>
          <w:rFonts w:asciiTheme="minorHAnsi" w:hAnsiTheme="minorHAnsi" w:cs="Arial"/>
          <w:sz w:val="16"/>
          <w:highlight w:val="yellow"/>
        </w:rPr>
        <w:t>,</w:t>
      </w:r>
      <w:r w:rsidRPr="00EC57CD">
        <w:rPr>
          <w:rFonts w:asciiTheme="minorHAnsi" w:hAnsiTheme="minorHAnsi" w:cs="Arial"/>
          <w:sz w:val="16"/>
        </w:rPr>
        <w:t xml:space="preserve">” said Barry Burden, the director of the Elections Research Center at the University of Wisconsin-Madison. “The party can weather that for a while, but at some point it could become demoralizing.” </w:t>
      </w:r>
      <w:r w:rsidRPr="00EC57CD">
        <w:rPr>
          <w:rStyle w:val="StyleUnderline"/>
          <w:rFonts w:asciiTheme="minorHAnsi" w:hAnsiTheme="minorHAnsi" w:cs="Arial"/>
          <w:highlight w:val="yellow"/>
        </w:rPr>
        <w:t xml:space="preserve">The special elections are a test case of the policy agendas, messages, and strategy Democrats are putting forward in the hope of winning Republican districts. </w:t>
      </w:r>
      <w:r w:rsidRPr="00EC57CD">
        <w:rPr>
          <w:rStyle w:val="StyleUnderline"/>
          <w:rFonts w:asciiTheme="minorHAnsi" w:hAnsiTheme="minorHAnsi" w:cs="Arial"/>
        </w:rPr>
        <w:t>The fact that candidates fared better than Clinton in races that aren’t as high-stakes as a presidential election signals that Democratic voters are energized after losing the White House</w:t>
      </w:r>
      <w:r w:rsidRPr="00EC57CD">
        <w:rPr>
          <w:rFonts w:asciiTheme="minorHAnsi" w:hAnsiTheme="minorHAnsi" w:cs="Arial"/>
          <w:sz w:val="16"/>
        </w:rPr>
        <w:t>. Despite efforts to rebuild, however, the Democratic Party’s national brand remains damaged, and it is still unclear whether the party will coalesce around a core message in the Trump era. “It is a bit surprising that Democrats haven’t managed a single victory yet.” In Montana and Georgia, Republicans worked to make the special elections a referendum on the national Democratic Party by attempting to tie Democratic candidates to House Minority Leader Nancy Pelosi. While party leaders are often targeted during elections, there’s reason to believe the national party could be a liability for Democratic candidates in upcoming races. A Washington Post-ABC News poll recently found that most Americans think the Democratic Party is out of touch with the concerns of average voters</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Only 30 percent of voters approved of the job Democrats are doing in Congress</w:t>
      </w:r>
      <w:r w:rsidRPr="00EC57CD">
        <w:rPr>
          <w:rStyle w:val="StyleUnderline"/>
          <w:rFonts w:asciiTheme="minorHAnsi" w:hAnsiTheme="minorHAnsi" w:cs="Arial"/>
        </w:rPr>
        <w:t xml:space="preserve"> </w:t>
      </w:r>
      <w:r w:rsidRPr="00EC57CD">
        <w:rPr>
          <w:rFonts w:asciiTheme="minorHAnsi" w:hAnsiTheme="minorHAnsi" w:cs="Arial"/>
          <w:sz w:val="16"/>
        </w:rPr>
        <w:t>in a CBS News poll earlier this month</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and just 31 percent said Democratic control of Congress would be an improvement over the status quo</w:t>
      </w:r>
      <w:r w:rsidRPr="00EC57CD">
        <w:rPr>
          <w:rFonts w:asciiTheme="minorHAnsi" w:hAnsiTheme="minorHAnsi" w:cs="Arial"/>
          <w:sz w:val="16"/>
          <w:highlight w:val="yellow"/>
        </w:rPr>
        <w:t>.</w:t>
      </w:r>
    </w:p>
    <w:p w:rsidR="008C76DE" w:rsidRPr="00EC57CD" w:rsidRDefault="008C76DE" w:rsidP="008C76DE">
      <w:pPr>
        <w:pStyle w:val="Heading4"/>
        <w:rPr>
          <w:rStyle w:val="artpgbyline"/>
          <w:rFonts w:asciiTheme="minorHAnsi" w:hAnsiTheme="minorHAnsi" w:cs="Arial"/>
          <w:bCs/>
          <w:color w:val="636466"/>
          <w:szCs w:val="26"/>
        </w:rPr>
      </w:pPr>
      <w:r w:rsidRPr="00EC57CD">
        <w:rPr>
          <w:rStyle w:val="artpgbyline"/>
          <w:rFonts w:asciiTheme="minorHAnsi" w:hAnsiTheme="minorHAnsi" w:cs="Arial"/>
          <w:bCs/>
          <w:color w:val="000000" w:themeColor="text1"/>
          <w:szCs w:val="26"/>
        </w:rPr>
        <w:t xml:space="preserve">Democrats regardless of the plan will lose--- They get tied to Pelosi </w:t>
      </w:r>
    </w:p>
    <w:p w:rsidR="008C76DE" w:rsidRPr="00EC57CD" w:rsidRDefault="008C76DE" w:rsidP="008C76DE">
      <w:pPr>
        <w:rPr>
          <w:rStyle w:val="StyleUnderline"/>
          <w:rFonts w:asciiTheme="minorHAnsi" w:hAnsiTheme="minorHAnsi" w:cs="Arial"/>
        </w:rPr>
      </w:pPr>
      <w:bookmarkStart w:id="2" w:name="_Hlk486666808"/>
      <w:r>
        <w:rPr>
          <w:rStyle w:val="Style13ptBold"/>
          <w:rFonts w:asciiTheme="minorHAnsi" w:hAnsiTheme="minorHAnsi" w:cs="Arial"/>
          <w:sz w:val="22"/>
        </w:rPr>
        <w:t>Freeman 6/27/</w:t>
      </w:r>
      <w:r w:rsidRPr="001E690E">
        <w:rPr>
          <w:rStyle w:val="Style13ptBold"/>
          <w:rFonts w:asciiTheme="minorHAnsi" w:hAnsiTheme="minorHAnsi" w:cs="Arial"/>
          <w:b w:val="0"/>
          <w:sz w:val="22"/>
        </w:rPr>
        <w:t>17</w:t>
      </w:r>
      <w:r w:rsidRPr="00EC57CD">
        <w:rPr>
          <w:rStyle w:val="artpgdate"/>
          <w:rFonts w:asciiTheme="minorHAnsi" w:hAnsiTheme="minorHAnsi" w:cs="Arial"/>
          <w:color w:val="000000"/>
        </w:rPr>
        <w:t>, Brian Freeman is a writer for NEWSMAX and mainly writes about politics, June 27</w:t>
      </w:r>
      <w:r w:rsidRPr="00EC57CD">
        <w:rPr>
          <w:rStyle w:val="artpgdate"/>
          <w:rFonts w:asciiTheme="minorHAnsi" w:hAnsiTheme="minorHAnsi" w:cs="Arial"/>
          <w:color w:val="000000"/>
          <w:vertAlign w:val="superscript"/>
        </w:rPr>
        <w:t>th</w:t>
      </w:r>
      <w:r w:rsidRPr="00EC57CD">
        <w:rPr>
          <w:rStyle w:val="artpgdate"/>
          <w:rFonts w:asciiTheme="minorHAnsi" w:hAnsiTheme="minorHAnsi" w:cs="Arial"/>
          <w:color w:val="000000"/>
        </w:rPr>
        <w:t xml:space="preserve"> 2016, GOP's 2018 Strategy: Continue Linking Dem Candidates to Pelosi, https://sites.google.com/site/northwesterndebateinstitute/home/six-week</w:t>
      </w:r>
    </w:p>
    <w:bookmarkEnd w:id="2"/>
    <w:p w:rsidR="008C76DE" w:rsidRPr="00EC57CD" w:rsidRDefault="008C76DE" w:rsidP="008C76DE">
      <w:pPr>
        <w:rPr>
          <w:rFonts w:asciiTheme="minorHAnsi" w:hAnsiTheme="minorHAnsi" w:cs="Arial"/>
          <w:sz w:val="16"/>
        </w:rPr>
      </w:pPr>
      <w:r w:rsidRPr="00EC57CD">
        <w:rPr>
          <w:rStyle w:val="StyleUnderline"/>
          <w:rFonts w:asciiTheme="minorHAnsi" w:hAnsiTheme="minorHAnsi" w:cs="Arial"/>
          <w:highlight w:val="yellow"/>
        </w:rPr>
        <w:t>Republicans intend to continue</w:t>
      </w:r>
      <w:r w:rsidRPr="00EC57CD">
        <w:rPr>
          <w:rStyle w:val="StyleUnderline"/>
          <w:rFonts w:asciiTheme="minorHAnsi" w:hAnsiTheme="minorHAnsi" w:cs="Arial"/>
        </w:rPr>
        <w:t xml:space="preserve"> employing </w:t>
      </w:r>
      <w:r w:rsidRPr="00EC57CD">
        <w:rPr>
          <w:rStyle w:val="StyleUnderline"/>
          <w:rFonts w:asciiTheme="minorHAnsi" w:hAnsiTheme="minorHAnsi" w:cs="Arial"/>
          <w:highlight w:val="yellow"/>
        </w:rPr>
        <w:t>a strategy of tying Democratic candidates to</w:t>
      </w:r>
      <w:r w:rsidRPr="00EC57CD">
        <w:rPr>
          <w:rStyle w:val="StyleUnderline"/>
          <w:rFonts w:asciiTheme="minorHAnsi" w:hAnsiTheme="minorHAnsi" w:cs="Arial"/>
        </w:rPr>
        <w:t xml:space="preserve"> House Minority Leader Nancy </w:t>
      </w:r>
      <w:r w:rsidRPr="00EC57CD">
        <w:rPr>
          <w:rStyle w:val="StyleUnderline"/>
          <w:rFonts w:asciiTheme="minorHAnsi" w:hAnsiTheme="minorHAnsi" w:cs="Arial"/>
          <w:highlight w:val="yellow"/>
        </w:rPr>
        <w:t>Pelosi as the most effective way to ensure victory in next year's congressional elections</w:t>
      </w:r>
      <w:r w:rsidRPr="00EC57CD">
        <w:rPr>
          <w:rFonts w:asciiTheme="minorHAnsi" w:hAnsiTheme="minorHAnsi" w:cs="Arial"/>
          <w:sz w:val="16"/>
          <w:highlight w:val="yellow"/>
        </w:rPr>
        <w:t>,</w:t>
      </w:r>
      <w:r w:rsidRPr="00EC57CD">
        <w:rPr>
          <w:rFonts w:asciiTheme="minorHAnsi" w:hAnsiTheme="minorHAnsi" w:cs="Arial"/>
          <w:sz w:val="16"/>
        </w:rPr>
        <w:t xml:space="preserve"> according to a memo released Tuesday by the Congressional Leadership Fund (CLF), the most important House GOP super PAC. </w:t>
      </w:r>
      <w:r w:rsidRPr="00EC57CD">
        <w:rPr>
          <w:rStyle w:val="StyleUnderline"/>
          <w:rFonts w:asciiTheme="minorHAnsi" w:hAnsiTheme="minorHAnsi" w:cs="Arial"/>
          <w:highlight w:val="yellow"/>
        </w:rPr>
        <w:t>Republicans believe Pelosi is especially unpopular in districts that Democrats need to capture in order to</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win back the majority</w:t>
      </w:r>
      <w:r w:rsidRPr="00EC57CD">
        <w:rPr>
          <w:rFonts w:asciiTheme="minorHAnsi" w:hAnsiTheme="minorHAnsi" w:cs="Arial"/>
          <w:sz w:val="16"/>
        </w:rPr>
        <w:t xml:space="preserve">, and the CLF, which has ties to House Speaker Paul Ryan, plans to spend $100 million on the midterm elections, The Washington Post reported. </w:t>
      </w:r>
      <w:r w:rsidRPr="00EC57CD">
        <w:rPr>
          <w:rStyle w:val="StyleUnderline"/>
          <w:rFonts w:asciiTheme="minorHAnsi" w:hAnsiTheme="minorHAnsi" w:cs="Arial"/>
          <w:highlight w:val="yellow"/>
        </w:rPr>
        <w:t>CLF</w:t>
      </w:r>
      <w:r w:rsidRPr="00EC57CD">
        <w:rPr>
          <w:rStyle w:val="StyleUnderline"/>
          <w:rFonts w:asciiTheme="minorHAnsi" w:hAnsiTheme="minorHAnsi" w:cs="Arial"/>
        </w:rPr>
        <w:t xml:space="preserve"> Executive </w:t>
      </w:r>
      <w:r w:rsidRPr="00EC57CD">
        <w:rPr>
          <w:rStyle w:val="StyleUnderline"/>
          <w:rFonts w:asciiTheme="minorHAnsi" w:hAnsiTheme="minorHAnsi" w:cs="Arial"/>
          <w:highlight w:val="yellow"/>
        </w:rPr>
        <w:t>Director</w:t>
      </w:r>
      <w:r w:rsidRPr="00EC57CD">
        <w:rPr>
          <w:rStyle w:val="StyleUnderline"/>
          <w:rFonts w:asciiTheme="minorHAnsi" w:hAnsiTheme="minorHAnsi" w:cs="Arial"/>
        </w:rPr>
        <w:t xml:space="preserve"> Corry Bliss </w:t>
      </w:r>
      <w:r w:rsidRPr="00EC57CD">
        <w:rPr>
          <w:rStyle w:val="StyleUnderline"/>
          <w:rFonts w:asciiTheme="minorHAnsi" w:hAnsiTheme="minorHAnsi" w:cs="Arial"/>
          <w:highlight w:val="yellow"/>
        </w:rPr>
        <w:t>said</w:t>
      </w:r>
      <w:r w:rsidRPr="00EC57CD">
        <w:rPr>
          <w:rFonts w:asciiTheme="minorHAnsi" w:hAnsiTheme="minorHAnsi" w:cs="Arial"/>
          <w:sz w:val="16"/>
        </w:rPr>
        <w:t xml:space="preserve"> in the memo that the PAC will highlight "Nancy </w:t>
      </w:r>
      <w:r w:rsidRPr="00EC57CD">
        <w:rPr>
          <w:rStyle w:val="StyleUnderline"/>
          <w:rFonts w:asciiTheme="minorHAnsi" w:hAnsiTheme="minorHAnsi" w:cs="Arial"/>
          <w:highlight w:val="yellow"/>
        </w:rPr>
        <w:t>Pelosi's toxic agenda and reminding voters across the country that Democratic candidates are nothing more than rubber stamps for her out-of-touch, liberal policies."</w:t>
      </w:r>
      <w:r w:rsidRPr="00EC57CD">
        <w:rPr>
          <w:rFonts w:asciiTheme="minorHAnsi" w:hAnsiTheme="minorHAnsi" w:cs="Arial"/>
          <w:sz w:val="16"/>
          <w:highlight w:val="yellow"/>
        </w:rPr>
        <w:t xml:space="preserve"> </w:t>
      </w:r>
      <w:r w:rsidRPr="00EC57CD">
        <w:rPr>
          <w:rStyle w:val="StyleUnderline"/>
          <w:rFonts w:asciiTheme="minorHAnsi" w:hAnsiTheme="minorHAnsi" w:cs="Arial"/>
          <w:highlight w:val="yellow"/>
        </w:rPr>
        <w:t>This strategy</w:t>
      </w:r>
      <w:r w:rsidRPr="00EC57CD">
        <w:rPr>
          <w:rFonts w:asciiTheme="minorHAnsi" w:hAnsiTheme="minorHAnsi" w:cs="Arial"/>
          <w:sz w:val="16"/>
        </w:rPr>
        <w:t xml:space="preserve"> most </w:t>
      </w:r>
      <w:r w:rsidRPr="00EC57CD">
        <w:rPr>
          <w:rStyle w:val="StyleUnderline"/>
          <w:rFonts w:asciiTheme="minorHAnsi" w:hAnsiTheme="minorHAnsi" w:cs="Arial"/>
          <w:highlight w:val="yellow"/>
        </w:rPr>
        <w:t>recently proved effective in Georgia's</w:t>
      </w:r>
      <w:r w:rsidRPr="00EC57CD">
        <w:rPr>
          <w:rStyle w:val="StyleUnderline"/>
          <w:rFonts w:asciiTheme="minorHAnsi" w:hAnsiTheme="minorHAnsi" w:cs="Arial"/>
        </w:rPr>
        <w:t xml:space="preserve"> 6th Congressional </w:t>
      </w:r>
      <w:r w:rsidRPr="00EC57CD">
        <w:rPr>
          <w:rStyle w:val="StyleUnderline"/>
          <w:rFonts w:asciiTheme="minorHAnsi" w:hAnsiTheme="minorHAnsi" w:cs="Arial"/>
          <w:highlight w:val="yellow"/>
        </w:rPr>
        <w:t>District. CLF ads featuring Pelosi</w:t>
      </w:r>
      <w:r w:rsidRPr="00EC57CD">
        <w:rPr>
          <w:rFonts w:asciiTheme="minorHAnsi" w:hAnsiTheme="minorHAnsi" w:cs="Arial"/>
          <w:sz w:val="16"/>
        </w:rPr>
        <w:t xml:space="preserve"> and her San Francisco district </w:t>
      </w:r>
      <w:r w:rsidRPr="00EC57CD">
        <w:rPr>
          <w:rStyle w:val="StyleUnderline"/>
          <w:rFonts w:asciiTheme="minorHAnsi" w:hAnsiTheme="minorHAnsi" w:cs="Arial"/>
          <w:highlight w:val="yellow"/>
        </w:rPr>
        <w:t>helped</w:t>
      </w:r>
      <w:r w:rsidRPr="00EC57CD">
        <w:rPr>
          <w:rStyle w:val="StyleUnderline"/>
          <w:rFonts w:asciiTheme="minorHAnsi" w:hAnsiTheme="minorHAnsi" w:cs="Arial"/>
        </w:rPr>
        <w:t xml:space="preserve"> </w:t>
      </w:r>
      <w:r w:rsidRPr="00EC57CD">
        <w:rPr>
          <w:rFonts w:asciiTheme="minorHAnsi" w:hAnsiTheme="minorHAnsi" w:cs="Arial"/>
          <w:sz w:val="16"/>
        </w:rPr>
        <w:t xml:space="preserve">define and </w:t>
      </w:r>
      <w:r w:rsidRPr="00EC57CD">
        <w:rPr>
          <w:rStyle w:val="StyleUnderline"/>
          <w:rFonts w:asciiTheme="minorHAnsi" w:hAnsiTheme="minorHAnsi" w:cs="Arial"/>
          <w:highlight w:val="yellow"/>
        </w:rPr>
        <w:t>defeat</w:t>
      </w:r>
      <w:r w:rsidRPr="00EC57CD">
        <w:rPr>
          <w:rStyle w:val="StyleUnderline"/>
          <w:rFonts w:asciiTheme="minorHAnsi" w:hAnsiTheme="minorHAnsi" w:cs="Arial"/>
        </w:rPr>
        <w:t xml:space="preserve"> Democratic candidate Jon </w:t>
      </w:r>
      <w:r w:rsidRPr="00EC57CD">
        <w:rPr>
          <w:rStyle w:val="StyleUnderline"/>
          <w:rFonts w:asciiTheme="minorHAnsi" w:hAnsiTheme="minorHAnsi" w:cs="Arial"/>
          <w:highlight w:val="yellow"/>
        </w:rPr>
        <w:t xml:space="preserve">Ossoff </w:t>
      </w:r>
      <w:r w:rsidRPr="00EC57CD">
        <w:rPr>
          <w:rFonts w:asciiTheme="minorHAnsi" w:hAnsiTheme="minorHAnsi" w:cs="Arial"/>
          <w:sz w:val="16"/>
          <w:highlight w:val="yellow"/>
        </w:rPr>
        <w:t>i</w:t>
      </w:r>
      <w:r w:rsidRPr="00EC57CD">
        <w:rPr>
          <w:rFonts w:asciiTheme="minorHAnsi" w:hAnsiTheme="minorHAnsi" w:cs="Arial"/>
          <w:sz w:val="16"/>
        </w:rPr>
        <w:t xml:space="preserve">n this month's special election. In the memo, the CLF said </w:t>
      </w:r>
      <w:r w:rsidRPr="00EC57CD">
        <w:rPr>
          <w:rStyle w:val="StyleUnderline"/>
          <w:rFonts w:asciiTheme="minorHAnsi" w:hAnsiTheme="minorHAnsi" w:cs="Arial"/>
          <w:highlight w:val="yellow"/>
        </w:rPr>
        <w:t>the anti-Pelosi phenomenon is widespread, stating that in 11 districts Democrats have identified as 2018 targets, Pelosi's unfavorable ratings are much higher than her favorable ones</w:t>
      </w:r>
      <w:r w:rsidRPr="00EC57CD">
        <w:rPr>
          <w:rFonts w:asciiTheme="minorHAnsi" w:hAnsiTheme="minorHAnsi" w:cs="Arial"/>
          <w:sz w:val="16"/>
          <w:highlight w:val="yellow"/>
        </w:rPr>
        <w:t>.</w:t>
      </w:r>
      <w:r w:rsidRPr="00EC57CD">
        <w:rPr>
          <w:rFonts w:asciiTheme="minorHAnsi" w:hAnsiTheme="minorHAnsi" w:cs="Arial"/>
          <w:sz w:val="16"/>
        </w:rPr>
        <w:t xml:space="preserve"> Bliss said that </w:t>
      </w:r>
      <w:r w:rsidRPr="00EC57CD">
        <w:rPr>
          <w:rFonts w:asciiTheme="minorHAnsi" w:hAnsiTheme="minorHAnsi" w:cs="Arial"/>
          <w:sz w:val="16"/>
          <w:highlight w:val="yellow"/>
        </w:rPr>
        <w:t>"</w:t>
      </w:r>
      <w:r w:rsidRPr="00EC57CD">
        <w:rPr>
          <w:rStyle w:val="StyleUnderline"/>
          <w:rFonts w:asciiTheme="minorHAnsi" w:hAnsiTheme="minorHAnsi" w:cs="Arial"/>
          <w:highlight w:val="yellow"/>
        </w:rPr>
        <w:t>voters associate Pelosi with higher taxes, bigger government, the failures of Obamacare and the dangerous Iran deal."</w:t>
      </w:r>
      <w:r w:rsidRPr="00EC57CD">
        <w:rPr>
          <w:rStyle w:val="StyleUnderline"/>
          <w:rFonts w:asciiTheme="minorHAnsi" w:hAnsiTheme="minorHAnsi" w:cs="Arial"/>
        </w:rPr>
        <w:t xml:space="preserve"> The memo comes as some House Democrats blamed Pelosi's leadership for the party's failures</w:t>
      </w:r>
      <w:r w:rsidRPr="00EC57CD">
        <w:rPr>
          <w:rFonts w:asciiTheme="minorHAnsi" w:hAnsiTheme="minorHAnsi" w:cs="Arial"/>
          <w:sz w:val="16"/>
        </w:rPr>
        <w:t>, The Post reported. The House minority leader fought back, saying that "every attack provokes a massive reaction that is very encouraging to me from my members, from our supporters outside and across the country," as she praised her fundraising and organizational success. The New York Post acknowledged her skills in fundraising due to her connections with the Democratic-voting elite, but for that same reason the "millionaire San Francisco party-line liberal is incapable of understanding what most of America wants and needs."</w:t>
      </w:r>
    </w:p>
    <w:p w:rsidR="008C76DE" w:rsidRPr="00EC57CD" w:rsidRDefault="008C76DE" w:rsidP="008C76DE">
      <w:pPr>
        <w:pStyle w:val="Heading4"/>
        <w:rPr>
          <w:rFonts w:asciiTheme="minorHAnsi" w:hAnsiTheme="minorHAnsi" w:cs="Arial"/>
          <w:szCs w:val="26"/>
        </w:rPr>
      </w:pPr>
      <w:r w:rsidRPr="00EC57CD">
        <w:rPr>
          <w:rFonts w:asciiTheme="minorHAnsi" w:hAnsiTheme="minorHAnsi" w:cs="Arial"/>
          <w:szCs w:val="26"/>
        </w:rPr>
        <w:t xml:space="preserve">GOP momentum increasing--- Fundraising </w:t>
      </w:r>
    </w:p>
    <w:p w:rsidR="008C76DE" w:rsidRPr="00EC57CD" w:rsidRDefault="008C76DE" w:rsidP="008C76DE">
      <w:pPr>
        <w:rPr>
          <w:rFonts w:asciiTheme="minorHAnsi" w:hAnsiTheme="minorHAnsi" w:cs="Arial"/>
        </w:rPr>
      </w:pPr>
      <w:r w:rsidRPr="00EC57CD">
        <w:rPr>
          <w:rStyle w:val="Style13ptBold"/>
          <w:rFonts w:asciiTheme="minorHAnsi" w:hAnsiTheme="minorHAnsi" w:cs="Arial"/>
          <w:sz w:val="22"/>
        </w:rPr>
        <w:t>BEAVERS - 06/25</w:t>
      </w:r>
      <w:r w:rsidRPr="00EC57CD">
        <w:rPr>
          <w:rFonts w:asciiTheme="minorHAnsi" w:hAnsiTheme="minorHAnsi" w:cs="Arial"/>
        </w:rPr>
        <w:t>/17, Olivia is a writer for the Hill, Koch brothers to spend $400 million in 2018 elections, June 25</w:t>
      </w:r>
      <w:r w:rsidRPr="00EC57CD">
        <w:rPr>
          <w:rFonts w:asciiTheme="minorHAnsi" w:hAnsiTheme="minorHAnsi" w:cs="Arial"/>
          <w:vertAlign w:val="superscript"/>
        </w:rPr>
        <w:t>th</w:t>
      </w:r>
      <w:r w:rsidRPr="00EC57CD">
        <w:rPr>
          <w:rFonts w:asciiTheme="minorHAnsi" w:hAnsiTheme="minorHAnsi" w:cs="Arial"/>
        </w:rPr>
        <w:t xml:space="preserve"> 2017, </w:t>
      </w:r>
      <w:hyperlink r:id="rId27" w:history="1">
        <w:r w:rsidRPr="00EC57CD">
          <w:rPr>
            <w:rStyle w:val="Hyperlink"/>
            <w:rFonts w:asciiTheme="minorHAnsi" w:hAnsiTheme="minorHAnsi" w:cs="Arial"/>
          </w:rPr>
          <w:t>http://thehill.com/blogs/blog-briefing-room/news/339399-koch-brothers-to-spend-400-million-on-republican-candidates-in</w:t>
        </w:r>
      </w:hyperlink>
      <w:r w:rsidRPr="00EC57CD">
        <w:rPr>
          <w:rFonts w:asciiTheme="minorHAnsi" w:hAnsiTheme="minorHAnsi" w:cs="Arial"/>
        </w:rPr>
        <w:t xml:space="preserve"> </w:t>
      </w:r>
    </w:p>
    <w:p w:rsidR="008C76DE" w:rsidRDefault="008C76DE" w:rsidP="008C76DE">
      <w:pPr>
        <w:rPr>
          <w:rFonts w:asciiTheme="minorHAnsi" w:hAnsiTheme="minorHAnsi" w:cs="Arial"/>
          <w:sz w:val="16"/>
        </w:rPr>
      </w:pPr>
      <w:r w:rsidRPr="00EC57CD">
        <w:rPr>
          <w:rFonts w:asciiTheme="minorHAnsi" w:hAnsiTheme="minorHAnsi" w:cs="Arial"/>
          <w:sz w:val="16"/>
        </w:rPr>
        <w:t xml:space="preserve">Charles and David </w:t>
      </w:r>
      <w:r w:rsidRPr="00EC57CD">
        <w:rPr>
          <w:rStyle w:val="StyleUnderline"/>
          <w:rFonts w:asciiTheme="minorHAnsi" w:hAnsiTheme="minorHAnsi" w:cs="Arial"/>
          <w:highlight w:val="yellow"/>
        </w:rPr>
        <w:t>Koch's wealthy network of donors will spend approximately $400 million to push it conservative agenda forward in the upcoming 2018 midterm elections</w:t>
      </w:r>
      <w:r w:rsidRPr="00EC57CD">
        <w:rPr>
          <w:rStyle w:val="StyleUnderline"/>
          <w:rFonts w:asciiTheme="minorHAnsi" w:hAnsiTheme="minorHAnsi" w:cs="Arial"/>
        </w:rPr>
        <w:t xml:space="preserve">, </w:t>
      </w:r>
      <w:r w:rsidRPr="00EC57CD">
        <w:rPr>
          <w:rFonts w:asciiTheme="minorHAnsi" w:hAnsiTheme="minorHAnsi" w:cs="Arial"/>
          <w:sz w:val="16"/>
        </w:rPr>
        <w:t xml:space="preserve">the group told Fox News on Saturday. “Three-hundred million to $400 million for this cycle for politics and policy — we believe we’re headed to the high end of that range,” said Tim Phillips, who oversees Americans for Prosperity, a group funded by the conservative billionaire brothers. </w:t>
      </w:r>
      <w:r w:rsidRPr="00EC57CD">
        <w:rPr>
          <w:rStyle w:val="StyleUnderline"/>
          <w:rFonts w:asciiTheme="minorHAnsi" w:hAnsiTheme="minorHAnsi" w:cs="Arial"/>
        </w:rPr>
        <w:t>"</w:t>
      </w:r>
      <w:r w:rsidRPr="00EC57CD">
        <w:rPr>
          <w:rStyle w:val="StyleUnderline"/>
          <w:rFonts w:asciiTheme="minorHAnsi" w:hAnsiTheme="minorHAnsi" w:cs="Arial"/>
          <w:highlight w:val="yellow"/>
        </w:rPr>
        <w:t>What we’re urging Republicans in the House and the Senate to do is to be bold, to go big,” Phillips said, stressing healthcare and tax reform. “It gives them the opportunity to point to real accomplishments when they get to 2018," he said.</w:t>
      </w:r>
      <w:r w:rsidRPr="00EC57CD">
        <w:rPr>
          <w:rFonts w:asciiTheme="minorHAnsi" w:hAnsiTheme="minorHAnsi" w:cs="Arial"/>
          <w:sz w:val="16"/>
        </w:rPr>
        <w:t xml:space="preserve"> This announcement on political and policy spending comes shortly after Republicans in the upper chamber rolled out their version of an ObamaCare repeal-and-replace bill on Thursday. </w:t>
      </w:r>
    </w:p>
    <w:p w:rsidR="00F577A9" w:rsidRPr="00D6337A" w:rsidRDefault="00F577A9" w:rsidP="00F577A9">
      <w:pPr>
        <w:pStyle w:val="Heading4"/>
      </w:pPr>
      <w:r>
        <w:t xml:space="preserve">Dems aren’t going to change </w:t>
      </w:r>
      <w:r>
        <w:rPr>
          <w:u w:val="single"/>
        </w:rPr>
        <w:t>Republican majority</w:t>
      </w:r>
      <w:r>
        <w:t xml:space="preserve"> – their evidence ignores </w:t>
      </w:r>
      <w:r>
        <w:rPr>
          <w:u w:val="single"/>
        </w:rPr>
        <w:t>decades</w:t>
      </w:r>
      <w:r>
        <w:t xml:space="preserve"> of data.</w:t>
      </w:r>
    </w:p>
    <w:p w:rsidR="00F577A9" w:rsidRDefault="00F577A9" w:rsidP="00F577A9">
      <w:r w:rsidRPr="008A06EB">
        <w:rPr>
          <w:rStyle w:val="Style13ptBold"/>
        </w:rPr>
        <w:t>Baris 7/1</w:t>
      </w:r>
      <w:r>
        <w:t xml:space="preserve"> (Richard D., </w:t>
      </w:r>
      <w:r w:rsidRPr="008A06EB">
        <w:t>Editor-in-Chief and Senior Political Analyst at People's Pundit Daily. He is also the author of the must-read book on American political philosophy</w:t>
      </w:r>
      <w:r>
        <w:t>, “</w:t>
      </w:r>
      <w:r w:rsidRPr="008A06EB">
        <w:t>Is the Republican Majority in th</w:t>
      </w:r>
      <w:r>
        <w:t xml:space="preserve">e House Really at Risk in 2018?”, July 1, 2017, </w:t>
      </w:r>
      <w:r w:rsidRPr="008A06EB">
        <w:t>https://www.peoplespunditdaily.com/author/richard-baris/</w:t>
      </w:r>
      <w:r>
        <w:t>)</w:t>
      </w:r>
    </w:p>
    <w:p w:rsidR="00F577A9" w:rsidRPr="0097099F" w:rsidRDefault="00F577A9" w:rsidP="00F577A9">
      <w:pPr>
        <w:rPr>
          <w:sz w:val="14"/>
        </w:rPr>
      </w:pPr>
      <w:r w:rsidRPr="00CC186E">
        <w:rPr>
          <w:u w:val="single"/>
        </w:rPr>
        <w:t xml:space="preserve">Despite going 0-4 in contested special elections this year, </w:t>
      </w:r>
      <w:r w:rsidRPr="0079410C">
        <w:rPr>
          <w:highlight w:val="yellow"/>
          <w:u w:val="single"/>
        </w:rPr>
        <w:t xml:space="preserve">there’s an awful lot of talk about Democrats taking back the House majority from Republicans in the 2018 midterm </w:t>
      </w:r>
      <w:r w:rsidRPr="0079410C">
        <w:rPr>
          <w:u w:val="single"/>
        </w:rPr>
        <w:t>elections</w:t>
      </w:r>
      <w:r w:rsidRPr="00CC186E">
        <w:rPr>
          <w:u w:val="single"/>
        </w:rPr>
        <w:t xml:space="preserve">. </w:t>
      </w:r>
      <w:r w:rsidRPr="0097099F">
        <w:rPr>
          <w:sz w:val="14"/>
        </w:rPr>
        <w:t xml:space="preserve">While it’s certainly true that Republicans are over-exposed and the president’s party almost always loses seats in midterms, </w:t>
      </w:r>
      <w:r w:rsidRPr="0079410C">
        <w:rPr>
          <w:highlight w:val="yellow"/>
          <w:u w:val="single"/>
        </w:rPr>
        <w:t>the</w:t>
      </w:r>
      <w:r w:rsidRPr="0097099F">
        <w:rPr>
          <w:sz w:val="14"/>
        </w:rPr>
        <w:t xml:space="preserve"> most accurate election </w:t>
      </w:r>
      <w:r w:rsidRPr="0079410C">
        <w:rPr>
          <w:highlight w:val="yellow"/>
          <w:u w:val="single"/>
        </w:rPr>
        <w:t>projection</w:t>
      </w:r>
      <w:r w:rsidRPr="0097099F">
        <w:rPr>
          <w:sz w:val="14"/>
        </w:rPr>
        <w:t xml:space="preserve"> model for two straight cycles </w:t>
      </w:r>
      <w:r w:rsidRPr="0079410C">
        <w:rPr>
          <w:highlight w:val="yellow"/>
          <w:u w:val="single"/>
        </w:rPr>
        <w:t>remains</w:t>
      </w:r>
      <w:r w:rsidRPr="0079410C">
        <w:rPr>
          <w:sz w:val="14"/>
          <w:highlight w:val="yellow"/>
        </w:rPr>
        <w:t xml:space="preserve"> </w:t>
      </w:r>
      <w:r w:rsidRPr="0079410C">
        <w:rPr>
          <w:rStyle w:val="Emphasis"/>
          <w:highlight w:val="yellow"/>
        </w:rPr>
        <w:t>skeptical</w:t>
      </w:r>
      <w:r w:rsidRPr="0097099F">
        <w:rPr>
          <w:sz w:val="14"/>
        </w:rPr>
        <w:t>.</w:t>
      </w:r>
    </w:p>
    <w:p w:rsidR="00F577A9" w:rsidRPr="0097099F" w:rsidRDefault="00F577A9" w:rsidP="00F577A9">
      <w:pPr>
        <w:rPr>
          <w:sz w:val="14"/>
        </w:rPr>
      </w:pPr>
      <w:r w:rsidRPr="0097099F">
        <w:rPr>
          <w:sz w:val="14"/>
        </w:rPr>
        <w:t>Here’s why.</w:t>
      </w:r>
    </w:p>
    <w:p w:rsidR="00F577A9" w:rsidRPr="0097099F" w:rsidRDefault="00F577A9" w:rsidP="00F577A9">
      <w:pPr>
        <w:rPr>
          <w:sz w:val="14"/>
        </w:rPr>
      </w:pPr>
      <w:r w:rsidRPr="0079410C">
        <w:rPr>
          <w:highlight w:val="yellow"/>
          <w:u w:val="single"/>
        </w:rPr>
        <w:t>Since</w:t>
      </w:r>
      <w:r w:rsidRPr="0097099F">
        <w:rPr>
          <w:u w:val="single"/>
        </w:rPr>
        <w:t xml:space="preserve"> </w:t>
      </w:r>
      <w:r w:rsidRPr="0079410C">
        <w:rPr>
          <w:highlight w:val="yellow"/>
          <w:u w:val="single"/>
        </w:rPr>
        <w:t>W</w:t>
      </w:r>
      <w:r w:rsidRPr="0097099F">
        <w:rPr>
          <w:u w:val="single"/>
        </w:rPr>
        <w:t xml:space="preserve">orld </w:t>
      </w:r>
      <w:r w:rsidRPr="0079410C">
        <w:rPr>
          <w:highlight w:val="yellow"/>
          <w:u w:val="single"/>
        </w:rPr>
        <w:t>W</w:t>
      </w:r>
      <w:r w:rsidRPr="0097099F">
        <w:rPr>
          <w:u w:val="single"/>
        </w:rPr>
        <w:t xml:space="preserve">ar </w:t>
      </w:r>
      <w:r w:rsidRPr="0079410C">
        <w:rPr>
          <w:highlight w:val="yellow"/>
          <w:u w:val="single"/>
        </w:rPr>
        <w:t>II</w:t>
      </w:r>
      <w:r w:rsidRPr="0097099F">
        <w:rPr>
          <w:u w:val="single"/>
        </w:rPr>
        <w:t xml:space="preserve">, </w:t>
      </w:r>
      <w:r w:rsidRPr="0079410C">
        <w:rPr>
          <w:highlight w:val="yellow"/>
          <w:u w:val="single"/>
        </w:rPr>
        <w:t>the president’s party lost seats in 16 out of 18 midterm elections</w:t>
      </w:r>
      <w:r w:rsidRPr="0097099F">
        <w:rPr>
          <w:u w:val="single"/>
        </w:rPr>
        <w:t>.</w:t>
      </w:r>
      <w:r w:rsidRPr="0097099F">
        <w:rPr>
          <w:sz w:val="14"/>
        </w:rPr>
        <w:t xml:space="preserve"> That includes 8 out of 9 midterms with a Republican president and 8 out of 9 midterms with a Democratic president. </w:t>
      </w:r>
      <w:r w:rsidRPr="0097099F">
        <w:rPr>
          <w:u w:val="single"/>
        </w:rPr>
        <w:t>That may sound promising, but the PPD Election Projection Model analyzed all 18 and found a disturbing pattern for Democrats.</w:t>
      </w:r>
    </w:p>
    <w:p w:rsidR="00F577A9" w:rsidRPr="0097099F" w:rsidRDefault="00F577A9" w:rsidP="00F577A9">
      <w:pPr>
        <w:rPr>
          <w:sz w:val="14"/>
        </w:rPr>
      </w:pPr>
      <w:r w:rsidRPr="0079410C">
        <w:rPr>
          <w:highlight w:val="yellow"/>
          <w:u w:val="single"/>
        </w:rPr>
        <w:t>Midterm losses for the Democratic Party under a Democratic president were far more severe, losing an average of 33.5 seats</w:t>
      </w:r>
      <w:r w:rsidRPr="0097099F">
        <w:rPr>
          <w:u w:val="single"/>
        </w:rPr>
        <w:t xml:space="preserve"> during those 8 cycles. </w:t>
      </w:r>
      <w:r w:rsidRPr="0097099F">
        <w:rPr>
          <w:sz w:val="14"/>
        </w:rPr>
        <w:t>The worst cycle was post-World War II was the astounding 63-seat landslide loss during in the 2010 midterm election following the passage of ObamaCare.</w:t>
      </w:r>
    </w:p>
    <w:p w:rsidR="00F577A9" w:rsidRPr="0097099F" w:rsidRDefault="00F577A9" w:rsidP="00F577A9">
      <w:pPr>
        <w:rPr>
          <w:u w:val="single"/>
        </w:rPr>
      </w:pPr>
      <w:r w:rsidRPr="0097099F">
        <w:rPr>
          <w:u w:val="single"/>
        </w:rPr>
        <w:t xml:space="preserve">Meanwhile, </w:t>
      </w:r>
      <w:r w:rsidRPr="0079410C">
        <w:rPr>
          <w:highlight w:val="yellow"/>
          <w:u w:val="single"/>
        </w:rPr>
        <w:t>Republican Party’s midterm losses with their president in the White House averaged less than 21 seats</w:t>
      </w:r>
      <w:r w:rsidRPr="0097099F">
        <w:rPr>
          <w:u w:val="single"/>
        </w:rPr>
        <w:t xml:space="preserve"> (20.6).</w:t>
      </w:r>
    </w:p>
    <w:p w:rsidR="00F577A9" w:rsidRPr="0097099F" w:rsidRDefault="00F577A9" w:rsidP="00F577A9">
      <w:pPr>
        <w:rPr>
          <w:u w:val="single"/>
        </w:rPr>
      </w:pPr>
      <w:r w:rsidRPr="0097099F">
        <w:rPr>
          <w:u w:val="single"/>
        </w:rPr>
        <w:t xml:space="preserve">In </w:t>
      </w:r>
      <w:r w:rsidRPr="0079410C">
        <w:rPr>
          <w:highlight w:val="yellow"/>
          <w:u w:val="single"/>
        </w:rPr>
        <w:t xml:space="preserve">2018, Democrats will need a </w:t>
      </w:r>
      <w:r w:rsidRPr="0079410C">
        <w:rPr>
          <w:rStyle w:val="Emphasis"/>
          <w:highlight w:val="yellow"/>
        </w:rPr>
        <w:t>net gain of 24</w:t>
      </w:r>
      <w:r w:rsidRPr="0079410C">
        <w:rPr>
          <w:highlight w:val="yellow"/>
          <w:u w:val="single"/>
        </w:rPr>
        <w:t xml:space="preserve"> seats to take back the majority</w:t>
      </w:r>
      <w:r w:rsidRPr="0097099F">
        <w:rPr>
          <w:u w:val="single"/>
        </w:rPr>
        <w:t xml:space="preserve"> in the U.S. House of Representatives. </w:t>
      </w:r>
      <w:r w:rsidRPr="0079410C">
        <w:rPr>
          <w:highlight w:val="yellow"/>
          <w:u w:val="single"/>
        </w:rPr>
        <w:t xml:space="preserve">There are </w:t>
      </w:r>
      <w:r w:rsidRPr="0079410C">
        <w:rPr>
          <w:rStyle w:val="Emphasis"/>
          <w:highlight w:val="yellow"/>
        </w:rPr>
        <w:t>only 23</w:t>
      </w:r>
      <w:r w:rsidRPr="0079410C">
        <w:rPr>
          <w:highlight w:val="yellow"/>
          <w:u w:val="single"/>
        </w:rPr>
        <w:t xml:space="preserve"> Republican-held seats that Hillary Clinton won in the 2016 presidential election.</w:t>
      </w:r>
    </w:p>
    <w:p w:rsidR="00F577A9" w:rsidRPr="0097099F" w:rsidRDefault="00F577A9" w:rsidP="00F577A9">
      <w:pPr>
        <w:rPr>
          <w:u w:val="single"/>
        </w:rPr>
      </w:pPr>
      <w:r w:rsidRPr="0097099F">
        <w:rPr>
          <w:sz w:val="14"/>
        </w:rPr>
        <w:t xml:space="preserve">Democratic gains in the one stand-off cycle are also less than Republicans, historically. In 1998, when Republicans overreached on impeachment (sound familiar?), they gained a net 5 seats. That compares to the net +8 seats that Republicans picked up in 2002. That’s a pattern that has even held during presidential cycles. </w:t>
      </w:r>
      <w:r w:rsidRPr="0097099F">
        <w:rPr>
          <w:u w:val="single"/>
        </w:rPr>
        <w:t xml:space="preserve">In 2012, </w:t>
      </w:r>
      <w:r w:rsidRPr="0079410C">
        <w:rPr>
          <w:highlight w:val="yellow"/>
          <w:u w:val="single"/>
        </w:rPr>
        <w:t>despite losing the national House vote by well over a million votes, the GOP only lost a net eight seats in the House</w:t>
      </w:r>
      <w:r w:rsidRPr="0097099F">
        <w:rPr>
          <w:u w:val="single"/>
        </w:rPr>
        <w:t>.</w:t>
      </w:r>
    </w:p>
    <w:p w:rsidR="00F577A9" w:rsidRPr="0097099F" w:rsidRDefault="00F577A9" w:rsidP="00F577A9">
      <w:pPr>
        <w:rPr>
          <w:sz w:val="14"/>
        </w:rPr>
      </w:pPr>
      <w:r w:rsidRPr="0097099F">
        <w:rPr>
          <w:sz w:val="14"/>
        </w:rPr>
        <w:t>(Data Source: The American Presidency Project)</w:t>
      </w:r>
    </w:p>
    <w:p w:rsidR="00F577A9" w:rsidRPr="0097099F" w:rsidRDefault="00F577A9" w:rsidP="00F577A9">
      <w:pPr>
        <w:rPr>
          <w:u w:val="single"/>
        </w:rPr>
      </w:pPr>
      <w:r w:rsidRPr="0097099F">
        <w:rPr>
          <w:sz w:val="14"/>
        </w:rPr>
        <w:t xml:space="preserve">The reasons for this could make up an entirely different article and, in the interest of PPD readers, they will shortly. But basically, </w:t>
      </w:r>
      <w:r w:rsidRPr="0097099F">
        <w:rPr>
          <w:u w:val="single"/>
        </w:rPr>
        <w:t xml:space="preserve">when we analyzed all 18 midterms we found Republicans get more for less on the generic ballot. That’s partly due to redistricting, but it’s also true that Democrats dominated gerrymandering for most of the 20th century. </w:t>
      </w:r>
      <w:r w:rsidRPr="0079410C">
        <w:rPr>
          <w:rStyle w:val="Emphasis"/>
          <w:highlight w:val="yellow"/>
        </w:rPr>
        <w:t>The median Democratic gain could be overstated in the model and the median loss could very well be understated.</w:t>
      </w:r>
    </w:p>
    <w:p w:rsidR="00F577A9" w:rsidRPr="0097099F" w:rsidRDefault="00F577A9" w:rsidP="00F577A9">
      <w:pPr>
        <w:rPr>
          <w:sz w:val="14"/>
        </w:rPr>
      </w:pPr>
      <w:r w:rsidRPr="0097099F">
        <w:rPr>
          <w:sz w:val="14"/>
        </w:rPr>
        <w:t>Currently, Democrats hold an average 8-point lead on the RCP Generic Congressional Ballot, though it’s a much smaller 3-point lead on the People’s Pundit Daily (PPD Poll) Big Data Poll. Worth noting, until the summer and early fall of the actual midterm election year, the results of the Generic Congressional Ballot have little predictive value. At this point, we are only talking about surveys of registered voter and this measure notoriously gets more favorable to Republicans after Labor Day.</w:t>
      </w:r>
    </w:p>
    <w:p w:rsidR="00F577A9" w:rsidRPr="0097099F" w:rsidRDefault="00F577A9" w:rsidP="00F577A9">
      <w:pPr>
        <w:rPr>
          <w:sz w:val="14"/>
        </w:rPr>
      </w:pPr>
      <w:r w:rsidRPr="0097099F">
        <w:rPr>
          <w:sz w:val="14"/>
        </w:rPr>
        <w:t>In fact, the 2018 Generic Congressional Ballot doesn’t look all that different than it did at this point in 2014. With the sole exception of Rasmussen Reports, “Gold Standard” pollsters were predicting big gains for Democrats. They of course went on to lose the Senate and another 13 House seats, several of which most “pundits” didn’t even believe were in play.</w:t>
      </w:r>
    </w:p>
    <w:p w:rsidR="00F577A9" w:rsidRPr="0097099F" w:rsidRDefault="00F577A9" w:rsidP="00F577A9">
      <w:pPr>
        <w:rPr>
          <w:sz w:val="14"/>
        </w:rPr>
      </w:pPr>
      <w:r w:rsidRPr="0097099F">
        <w:rPr>
          <w:sz w:val="14"/>
        </w:rPr>
        <w:t>2014 Generic House Ballot Polling - June 2013 (Photo: Screenshot/RCP)</w:t>
      </w:r>
    </w:p>
    <w:p w:rsidR="00F577A9" w:rsidRPr="0097099F" w:rsidRDefault="00F577A9" w:rsidP="00F577A9">
      <w:pPr>
        <w:rPr>
          <w:sz w:val="14"/>
        </w:rPr>
      </w:pPr>
      <w:r w:rsidRPr="0097099F">
        <w:rPr>
          <w:sz w:val="14"/>
        </w:rPr>
        <w:t>2014 GENERIC HOUSE BALLOT POLLING – JUNE 2013 (PHOTO: SCREENSHOT/RCP)</w:t>
      </w:r>
    </w:p>
    <w:p w:rsidR="00F577A9" w:rsidRPr="0097099F" w:rsidRDefault="00F577A9" w:rsidP="00F577A9">
      <w:pPr>
        <w:rPr>
          <w:sz w:val="14"/>
        </w:rPr>
      </w:pPr>
      <w:r w:rsidRPr="0097099F">
        <w:rPr>
          <w:sz w:val="14"/>
        </w:rPr>
        <w:t>But let’s assume for the sake of this article that the 8-point average lead is accurate, which for the record, we do not believe it is.</w:t>
      </w:r>
    </w:p>
    <w:p w:rsidR="00F577A9" w:rsidRPr="0097099F" w:rsidRDefault="00F577A9" w:rsidP="00F577A9">
      <w:pPr>
        <w:rPr>
          <w:sz w:val="14"/>
        </w:rPr>
      </w:pPr>
      <w:r w:rsidRPr="0097099F">
        <w:rPr>
          <w:sz w:val="14"/>
        </w:rPr>
        <w:t>Regression analysis using historical data–generic house vote margin and above election results–indicate it’s just not enough.</w:t>
      </w:r>
    </w:p>
    <w:p w:rsidR="00F577A9" w:rsidRPr="0097099F" w:rsidRDefault="00F577A9" w:rsidP="00F577A9">
      <w:pPr>
        <w:rPr>
          <w:sz w:val="14"/>
        </w:rPr>
      </w:pPr>
      <w:r w:rsidRPr="0097099F">
        <w:rPr>
          <w:sz w:val="14"/>
        </w:rPr>
        <w:t>On average, a 10-point advantage for Democrats on the Generic Congressional Ballot yields just a 12-seat swing, while an identical lead for Republicans yields an average 23-seat swing. A margin of 13 points for Democrats results in a net gain of just 17 House seats, still 7 shy of the target. It is possible that the party could outperform their historical average, but it’s not likely considering the polarized state of the country.</w:t>
      </w:r>
    </w:p>
    <w:p w:rsidR="00F577A9" w:rsidRPr="0097099F" w:rsidRDefault="00F577A9" w:rsidP="00F577A9">
      <w:pPr>
        <w:rPr>
          <w:sz w:val="14"/>
        </w:rPr>
      </w:pPr>
      <w:r w:rsidRPr="0097099F">
        <w:rPr>
          <w:sz w:val="14"/>
        </w:rPr>
        <w:t>The survey of the national House vote understates Republican support largely because sentiment in heavily-populated, concentrated urban liberal areas obfuscates preference in battleground and conservative-leaning districts.</w:t>
      </w:r>
    </w:p>
    <w:p w:rsidR="00F577A9" w:rsidRPr="0097099F" w:rsidRDefault="00F577A9" w:rsidP="00F577A9">
      <w:pPr>
        <w:rPr>
          <w:sz w:val="14"/>
        </w:rPr>
      </w:pPr>
      <w:r w:rsidRPr="0097099F">
        <w:rPr>
          <w:sz w:val="14"/>
        </w:rPr>
        <w:t>Since 1912, which is the year the U.S. House of Representatives expanded to 435 seats, the president’s party lost an average of 29 House seats in the “six year itch” midterm election. However, Democratic losses were far more severe than Republican losses and we aren’t talking about the second midterm in President Donald J. Trump’s second term.</w:t>
      </w:r>
    </w:p>
    <w:p w:rsidR="00F577A9" w:rsidRDefault="00F577A9" w:rsidP="00F577A9">
      <w:pPr>
        <w:rPr>
          <w:rStyle w:val="Emphasis"/>
        </w:rPr>
      </w:pPr>
      <w:r w:rsidRPr="0097099F">
        <w:rPr>
          <w:rStyle w:val="Emphasis"/>
        </w:rPr>
        <w:t xml:space="preserve">The data is clear. </w:t>
      </w:r>
      <w:r w:rsidRPr="0079410C">
        <w:rPr>
          <w:rStyle w:val="Emphasis"/>
          <w:highlight w:val="yellow"/>
        </w:rPr>
        <w:t>It’s way too premature to declare the Republican House majority in jeopardy.</w:t>
      </w:r>
    </w:p>
    <w:p w:rsidR="00F577A9" w:rsidRPr="005D074B" w:rsidRDefault="00F577A9" w:rsidP="00F577A9">
      <w:pPr>
        <w:pStyle w:val="Heading4"/>
        <w:rPr>
          <w:rFonts w:cs="Times New Roman"/>
        </w:rPr>
      </w:pPr>
      <w:r w:rsidRPr="005D074B">
        <w:rPr>
          <w:rFonts w:cs="Times New Roman"/>
        </w:rPr>
        <w:t xml:space="preserve">Dems are in way too </w:t>
      </w:r>
      <w:r w:rsidRPr="005D074B">
        <w:rPr>
          <w:rFonts w:cs="Times New Roman"/>
          <w:u w:val="single"/>
        </w:rPr>
        <w:t>big</w:t>
      </w:r>
      <w:r w:rsidRPr="005D074B">
        <w:rPr>
          <w:rFonts w:cs="Times New Roman"/>
        </w:rPr>
        <w:t xml:space="preserve"> of a </w:t>
      </w:r>
      <w:r w:rsidRPr="005D074B">
        <w:rPr>
          <w:rFonts w:cs="Times New Roman"/>
          <w:u w:val="single"/>
        </w:rPr>
        <w:t>hole</w:t>
      </w:r>
      <w:r w:rsidRPr="005D074B">
        <w:rPr>
          <w:rFonts w:cs="Times New Roman"/>
        </w:rPr>
        <w:t xml:space="preserve">. </w:t>
      </w:r>
    </w:p>
    <w:p w:rsidR="00F577A9" w:rsidRPr="005D074B" w:rsidRDefault="00F577A9" w:rsidP="00F577A9">
      <w:r w:rsidRPr="005D074B">
        <w:rPr>
          <w:rStyle w:val="Style13ptBold"/>
        </w:rPr>
        <w:t>Liasson 16</w:t>
      </w:r>
      <w:r w:rsidRPr="005D074B">
        <w:t xml:space="preserve"> (Mara, NPR, “4 Things Democrats Need To Do (Plus 1 They Shouldn't) To Rebuild In 2017”, December 26, 2016, http://www.npr.org/2016/12/26/506073668/4-things-democrats-need-to-do-plus-1-they-shouldnt-to-rebuild-in-2017)</w:t>
      </w:r>
    </w:p>
    <w:p w:rsidR="00F577A9" w:rsidRPr="005D074B" w:rsidRDefault="00F577A9" w:rsidP="00F577A9">
      <w:pPr>
        <w:rPr>
          <w:sz w:val="14"/>
        </w:rPr>
      </w:pPr>
      <w:r w:rsidRPr="005D074B">
        <w:rPr>
          <w:sz w:val="14"/>
        </w:rPr>
        <w:t xml:space="preserve">1. Be clear about how bad things are — and are not — for the Democratic Party. </w:t>
      </w:r>
      <w:r w:rsidRPr="00604A38">
        <w:rPr>
          <w:highlight w:val="yellow"/>
          <w:u w:val="single"/>
        </w:rPr>
        <w:t>Democrats are clear-eyed about the size of the hole they're in</w:t>
      </w:r>
      <w:r w:rsidRPr="005D074B">
        <w:rPr>
          <w:u w:val="single"/>
        </w:rPr>
        <w:t xml:space="preserve">. </w:t>
      </w:r>
      <w:r w:rsidRPr="00604A38">
        <w:rPr>
          <w:highlight w:val="yellow"/>
          <w:u w:val="single"/>
        </w:rPr>
        <w:t>It's deep.</w:t>
      </w:r>
      <w:r w:rsidRPr="005D074B">
        <w:rPr>
          <w:u w:val="single"/>
        </w:rPr>
        <w:t xml:space="preserve"> Every president loses seats for his party, </w:t>
      </w:r>
      <w:r w:rsidRPr="005D074B">
        <w:rPr>
          <w:rStyle w:val="Emphasis"/>
        </w:rPr>
        <w:t xml:space="preserve">but </w:t>
      </w:r>
      <w:r w:rsidRPr="00604A38">
        <w:rPr>
          <w:rStyle w:val="Emphasis"/>
          <w:highlight w:val="yellow"/>
        </w:rPr>
        <w:t>no president in U.S. history has presided over bigger losses than</w:t>
      </w:r>
      <w:r w:rsidRPr="005D074B">
        <w:rPr>
          <w:rStyle w:val="Emphasis"/>
        </w:rPr>
        <w:t xml:space="preserve"> Barack </w:t>
      </w:r>
      <w:r w:rsidRPr="00604A38">
        <w:rPr>
          <w:rStyle w:val="Emphasis"/>
          <w:highlight w:val="yellow"/>
        </w:rPr>
        <w:t>Obama</w:t>
      </w:r>
      <w:r w:rsidRPr="005D074B">
        <w:rPr>
          <w:rStyle w:val="Emphasis"/>
        </w:rPr>
        <w:t>.</w:t>
      </w:r>
      <w:r w:rsidRPr="005D074B">
        <w:rPr>
          <w:sz w:val="14"/>
        </w:rPr>
        <w:t xml:space="preserve"> In the eight years he's been in office, </w:t>
      </w:r>
      <w:r w:rsidRPr="00604A38">
        <w:rPr>
          <w:rStyle w:val="Emphasis"/>
          <w:highlight w:val="yellow"/>
        </w:rPr>
        <w:t>Democrats have lost so many seats at every level of government that they now have fewer elected officials nationwide than at any time since the 1920s.</w:t>
      </w:r>
      <w:r w:rsidRPr="005D074B">
        <w:rPr>
          <w:rStyle w:val="Emphasis"/>
        </w:rPr>
        <w:t xml:space="preserve"> </w:t>
      </w:r>
      <w:r w:rsidRPr="005D074B">
        <w:rPr>
          <w:u w:val="single"/>
        </w:rPr>
        <w:t>Not only are they in the minority in every branch of government in Washington, but beyond the beltway Democrats have a "trifecta" — control of both state houses and the governor's mansion — in only 6 states. Republicans have total control of state government in 25 states.</w:t>
      </w:r>
      <w:r w:rsidRPr="005D074B">
        <w:rPr>
          <w:sz w:val="14"/>
        </w:rPr>
        <w:t xml:space="preserve"> </w:t>
      </w:r>
      <w:r w:rsidRPr="00604A38">
        <w:rPr>
          <w:rStyle w:val="Emphasis"/>
          <w:highlight w:val="yellow"/>
        </w:rPr>
        <w:t>Democrats are facing even more headwinds in 2018.</w:t>
      </w:r>
      <w:r w:rsidRPr="005D074B">
        <w:rPr>
          <w:sz w:val="14"/>
        </w:rPr>
        <w:t xml:space="preserve"> The party in power usually loses seats in midterm elections, so Democrats should expect to pick up some seats. </w:t>
      </w:r>
      <w:r w:rsidRPr="005D074B">
        <w:rPr>
          <w:u w:val="single"/>
        </w:rPr>
        <w:t xml:space="preserve">But while they may defeat a handful of Republicans in the House, </w:t>
      </w:r>
      <w:r w:rsidRPr="00604A38">
        <w:rPr>
          <w:highlight w:val="yellow"/>
          <w:u w:val="single"/>
        </w:rPr>
        <w:t>the Senate map looks terrible for them</w:t>
      </w:r>
      <w:r w:rsidRPr="005D074B">
        <w:rPr>
          <w:u w:val="single"/>
        </w:rPr>
        <w:t xml:space="preserve"> — </w:t>
      </w:r>
      <w:r w:rsidRPr="00604A38">
        <w:rPr>
          <w:highlight w:val="yellow"/>
          <w:u w:val="single"/>
        </w:rPr>
        <w:t>25 Senate Democrats are up</w:t>
      </w:r>
      <w:r w:rsidRPr="005D074B">
        <w:rPr>
          <w:u w:val="single"/>
        </w:rPr>
        <w:t xml:space="preserve"> in 2018, and </w:t>
      </w:r>
      <w:r w:rsidRPr="00604A38">
        <w:rPr>
          <w:highlight w:val="yellow"/>
          <w:u w:val="single"/>
        </w:rPr>
        <w:t>10 of them are defending seats in states</w:t>
      </w:r>
      <w:r w:rsidRPr="005D074B">
        <w:rPr>
          <w:u w:val="single"/>
        </w:rPr>
        <w:t xml:space="preserve"> Donald </w:t>
      </w:r>
      <w:r w:rsidRPr="00604A38">
        <w:rPr>
          <w:highlight w:val="yellow"/>
          <w:u w:val="single"/>
        </w:rPr>
        <w:t>Trump won</w:t>
      </w:r>
      <w:r w:rsidRPr="005D074B">
        <w:rPr>
          <w:u w:val="single"/>
        </w:rPr>
        <w:t>.</w:t>
      </w:r>
      <w:r w:rsidRPr="005D074B">
        <w:rPr>
          <w:sz w:val="14"/>
        </w:rPr>
        <w:t xml:space="preserve"> </w:t>
      </w:r>
      <w:r w:rsidRPr="00604A38">
        <w:rPr>
          <w:highlight w:val="yellow"/>
          <w:u w:val="single"/>
        </w:rPr>
        <w:t>Republicans</w:t>
      </w:r>
      <w:r w:rsidRPr="005D074B">
        <w:rPr>
          <w:u w:val="single"/>
        </w:rPr>
        <w:t xml:space="preserve">, on the other hand, have </w:t>
      </w:r>
      <w:r w:rsidRPr="00604A38">
        <w:rPr>
          <w:highlight w:val="yellow"/>
          <w:u w:val="single"/>
        </w:rPr>
        <w:t>only eight senators up for reelection</w:t>
      </w:r>
      <w:r w:rsidRPr="005D074B">
        <w:rPr>
          <w:u w:val="single"/>
        </w:rPr>
        <w:t xml:space="preserve"> — mostly </w:t>
      </w:r>
      <w:r w:rsidRPr="00604A38">
        <w:rPr>
          <w:highlight w:val="yellow"/>
          <w:u w:val="single"/>
        </w:rPr>
        <w:t>in safe red states</w:t>
      </w:r>
      <w:r w:rsidRPr="005D074B">
        <w:rPr>
          <w:u w:val="single"/>
        </w:rPr>
        <w:t>.</w:t>
      </w:r>
      <w:r w:rsidRPr="005D074B">
        <w:rPr>
          <w:sz w:val="14"/>
        </w:rPr>
        <w:t xml:space="preserve"> =</w:t>
      </w:r>
    </w:p>
    <w:p w:rsidR="00F577A9" w:rsidRDefault="00F577A9" w:rsidP="00F577A9">
      <w:pPr>
        <w:rPr>
          <w:rStyle w:val="Emphasis"/>
        </w:rPr>
      </w:pPr>
    </w:p>
    <w:p w:rsidR="00F577A9" w:rsidRDefault="00F577A9" w:rsidP="00F577A9">
      <w:pPr>
        <w:pStyle w:val="Heading3"/>
      </w:pPr>
      <w:r w:rsidRPr="00F577A9">
        <w:t>NU-Education</w:t>
      </w:r>
    </w:p>
    <w:p w:rsidR="00F577A9" w:rsidRPr="005D074B" w:rsidRDefault="00F577A9" w:rsidP="00F577A9">
      <w:pPr>
        <w:pStyle w:val="Heading4"/>
        <w:rPr>
          <w:rFonts w:cs="Times New Roman"/>
        </w:rPr>
      </w:pPr>
      <w:r w:rsidRPr="005D074B">
        <w:rPr>
          <w:rFonts w:cs="Times New Roman"/>
          <w:u w:val="single"/>
        </w:rPr>
        <w:t>No link</w:t>
      </w:r>
      <w:r>
        <w:rPr>
          <w:rFonts w:cs="Times New Roman"/>
          <w:u w:val="single"/>
        </w:rPr>
        <w:t xml:space="preserve"> uniqueness</w:t>
      </w:r>
      <w:r w:rsidRPr="005D074B">
        <w:rPr>
          <w:rFonts w:cs="Times New Roman"/>
        </w:rPr>
        <w:t xml:space="preserve"> – GOP’s cooking up some good reform. </w:t>
      </w:r>
    </w:p>
    <w:p w:rsidR="00F577A9" w:rsidRPr="005D074B" w:rsidRDefault="00F577A9" w:rsidP="00F577A9">
      <w:r w:rsidRPr="005D074B">
        <w:rPr>
          <w:rStyle w:val="Style13ptBold"/>
        </w:rPr>
        <w:t>Murphy 4/12</w:t>
      </w:r>
      <w:r w:rsidRPr="005D074B">
        <w:t xml:space="preserve"> (Peter, Reporter and Analysist for the Washington Times, Washington Times, “The GOP’s best choice for education reform”, April 12, 2017, http://www.washingtontimes.com/news/2017/apr/12/education-reform-can-be-accomplished-by-gop/)</w:t>
      </w:r>
    </w:p>
    <w:p w:rsidR="00F577A9" w:rsidRPr="00F577A9" w:rsidRDefault="00F577A9" w:rsidP="00F577A9">
      <w:pPr>
        <w:rPr>
          <w:sz w:val="16"/>
        </w:rPr>
      </w:pPr>
      <w:r w:rsidRPr="005D074B">
        <w:rPr>
          <w:u w:val="single"/>
        </w:rPr>
        <w:t xml:space="preserve">Republicans in </w:t>
      </w:r>
      <w:r w:rsidRPr="005D074B">
        <w:rPr>
          <w:sz w:val="16"/>
        </w:rPr>
        <w:t xml:space="preserve">control in </w:t>
      </w:r>
      <w:r w:rsidRPr="005D074B">
        <w:rPr>
          <w:u w:val="single"/>
        </w:rPr>
        <w:t>Washington have to decide whether to exert themselves on</w:t>
      </w:r>
      <w:r w:rsidRPr="005D074B">
        <w:rPr>
          <w:sz w:val="16"/>
        </w:rPr>
        <w:t xml:space="preserve"> a range of issues to improve the economic and </w:t>
      </w:r>
      <w:r w:rsidRPr="005D074B">
        <w:rPr>
          <w:u w:val="single"/>
        </w:rPr>
        <w:t>social conditions for</w:t>
      </w:r>
      <w:r w:rsidRPr="005D074B">
        <w:rPr>
          <w:sz w:val="16"/>
        </w:rPr>
        <w:t xml:space="preserve"> millions of </w:t>
      </w:r>
      <w:r w:rsidRPr="005D074B">
        <w:rPr>
          <w:u w:val="single"/>
        </w:rPr>
        <w:t>Americans</w:t>
      </w:r>
      <w:r w:rsidRPr="005D074B">
        <w:rPr>
          <w:sz w:val="16"/>
        </w:rPr>
        <w:t xml:space="preserve"> or merely tinker at the margins with small-potato approaches. </w:t>
      </w:r>
      <w:r w:rsidRPr="0088356B">
        <w:rPr>
          <w:highlight w:val="yellow"/>
          <w:u w:val="single"/>
        </w:rPr>
        <w:t>When it comes to education, the Trump administration</w:t>
      </w:r>
      <w:r w:rsidRPr="005D074B">
        <w:rPr>
          <w:u w:val="single"/>
        </w:rPr>
        <w:t xml:space="preserve"> and Congress </w:t>
      </w:r>
      <w:r w:rsidRPr="0088356B">
        <w:rPr>
          <w:highlight w:val="yellow"/>
          <w:u w:val="single"/>
        </w:rPr>
        <w:t xml:space="preserve">have a historic opportunity to immediately improve the educational landscape and lives of </w:t>
      </w:r>
      <w:r w:rsidRPr="0088356B">
        <w:rPr>
          <w:u w:val="single"/>
        </w:rPr>
        <w:t xml:space="preserve">countless </w:t>
      </w:r>
      <w:r w:rsidRPr="0088356B">
        <w:rPr>
          <w:highlight w:val="yellow"/>
          <w:u w:val="single"/>
        </w:rPr>
        <w:t>children</w:t>
      </w:r>
      <w:r w:rsidRPr="005D074B">
        <w:rPr>
          <w:u w:val="single"/>
        </w:rPr>
        <w:t xml:space="preserve"> from financially needy and working-class households </w:t>
      </w:r>
      <w:r w:rsidRPr="0088356B">
        <w:rPr>
          <w:highlight w:val="yellow"/>
          <w:u w:val="single"/>
        </w:rPr>
        <w:t>by including a scholarship donation tax credit in tax reform legislation</w:t>
      </w:r>
      <w:r w:rsidRPr="005D074B">
        <w:rPr>
          <w:u w:val="single"/>
        </w:rPr>
        <w:t xml:space="preserve"> under consideration this year. </w:t>
      </w:r>
      <w:r w:rsidRPr="005D074B">
        <w:rPr>
          <w:sz w:val="16"/>
        </w:rPr>
        <w:t xml:space="preserve">For decades, </w:t>
      </w:r>
      <w:r w:rsidRPr="00200037">
        <w:rPr>
          <w:highlight w:val="yellow"/>
          <w:u w:val="single"/>
        </w:rPr>
        <w:t>Republicans have</w:t>
      </w:r>
      <w:r w:rsidRPr="005D074B">
        <w:rPr>
          <w:u w:val="single"/>
        </w:rPr>
        <w:t xml:space="preserve"> been preaching that the federal bureaucracy and forced conformity to traditional public education models won’t solve the education crisis, particularly for Americans in need. </w:t>
      </w:r>
      <w:r w:rsidRPr="005D074B">
        <w:rPr>
          <w:rStyle w:val="Emphasis"/>
        </w:rPr>
        <w:t xml:space="preserve">But they’ve </w:t>
      </w:r>
      <w:r w:rsidRPr="00200037">
        <w:rPr>
          <w:rStyle w:val="Emphasis"/>
          <w:highlight w:val="yellow"/>
        </w:rPr>
        <w:t>never delivered a national solution that moves the needle.</w:t>
      </w:r>
      <w:r w:rsidRPr="005D074B">
        <w:rPr>
          <w:u w:val="single"/>
        </w:rPr>
        <w:t xml:space="preserve"> </w:t>
      </w:r>
      <w:r w:rsidRPr="005D074B">
        <w:rPr>
          <w:sz w:val="16"/>
        </w:rPr>
        <w:t xml:space="preserve">A stronger charitable tax incentive to offset income and corporate taxes would encourage private donations to private scholarship funds and exponentially expand the pool of K-12 resources available to students. This would help families of limited means provide the educational opportunities they need for their children — something upper-income families take for granted. </w:t>
      </w:r>
      <w:r w:rsidRPr="005D074B">
        <w:rPr>
          <w:u w:val="single"/>
        </w:rPr>
        <w:t>Using the federal tax code this way would be seamless and simple. It would not affect or reorder existing federal education funding, including Title I and other programs, nor would it impede states and school districts’ ability to improve public education.</w:t>
      </w:r>
      <w:r w:rsidRPr="005D074B">
        <w:rPr>
          <w:sz w:val="16"/>
        </w:rPr>
        <w:t xml:space="preserve"> Scholarship organizations exist now to help families access school options beyond the district public school assigned based on residence. A federal scholarship tax credit should encourage charitable donations to scholarship-granting organizations that empower families to have a wide range of schools to attend.</w:t>
      </w:r>
    </w:p>
    <w:p w:rsidR="00F577A9" w:rsidRPr="005D074B" w:rsidRDefault="00F577A9" w:rsidP="00F577A9">
      <w:pPr>
        <w:pStyle w:val="Heading4"/>
        <w:rPr>
          <w:rFonts w:cs="Times New Roman"/>
        </w:rPr>
      </w:pPr>
      <w:r w:rsidRPr="005D074B">
        <w:rPr>
          <w:rFonts w:cs="Times New Roman"/>
        </w:rPr>
        <w:t>Trump’s got a plan and so does DeVos!</w:t>
      </w:r>
    </w:p>
    <w:p w:rsidR="00F577A9" w:rsidRPr="005D074B" w:rsidRDefault="00F577A9" w:rsidP="00F577A9">
      <w:r w:rsidRPr="005D074B">
        <w:rPr>
          <w:rStyle w:val="Style13ptBold"/>
        </w:rPr>
        <w:t>Wermund 4/28</w:t>
      </w:r>
      <w:r w:rsidRPr="005D074B">
        <w:t xml:space="preserve"> (Benjamin, Reporter for Politico, Politico, “100-day progress report: Trump gets an ‘incomplete’ on education policy”, 04/28/2017, http://www.politico.com/tipsheets/morning-education/2017/04/100-day-progress-report-trump-gets-an-incomplete-on-education-policy-220028)</w:t>
      </w:r>
    </w:p>
    <w:p w:rsidR="00F577A9" w:rsidRPr="005D074B" w:rsidRDefault="00F577A9" w:rsidP="00F577A9">
      <w:pPr>
        <w:rPr>
          <w:sz w:val="14"/>
        </w:rPr>
      </w:pPr>
      <w:r w:rsidRPr="005D074B">
        <w:rPr>
          <w:sz w:val="14"/>
        </w:rPr>
        <w:t xml:space="preserve">— Tracking a ‘school choice’ bill: </w:t>
      </w:r>
      <w:r w:rsidRPr="00A5196C">
        <w:rPr>
          <w:highlight w:val="yellow"/>
          <w:u w:val="single"/>
        </w:rPr>
        <w:t>It’s</w:t>
      </w:r>
      <w:r w:rsidRPr="005D074B">
        <w:rPr>
          <w:u w:val="single"/>
        </w:rPr>
        <w:t xml:space="preserve"> still very much </w:t>
      </w:r>
      <w:r w:rsidRPr="00A5196C">
        <w:rPr>
          <w:highlight w:val="yellow"/>
          <w:u w:val="single"/>
        </w:rPr>
        <w:t>up in the air how the administration might</w:t>
      </w:r>
      <w:r w:rsidRPr="005D074B">
        <w:rPr>
          <w:u w:val="single"/>
        </w:rPr>
        <w:t xml:space="preserve"> seek to </w:t>
      </w:r>
      <w:r w:rsidRPr="00A5196C">
        <w:rPr>
          <w:highlight w:val="yellow"/>
          <w:u w:val="single"/>
        </w:rPr>
        <w:t>channel public money to charter schools and vouchers</w:t>
      </w:r>
      <w:r w:rsidRPr="005D074B">
        <w:rPr>
          <w:u w:val="single"/>
        </w:rPr>
        <w:t>, among other options.</w:t>
      </w:r>
      <w:r w:rsidRPr="005D074B">
        <w:rPr>
          <w:sz w:val="14"/>
        </w:rPr>
        <w:t xml:space="preserve"> </w:t>
      </w:r>
      <w:r w:rsidRPr="005D074B">
        <w:rPr>
          <w:u w:val="single"/>
        </w:rPr>
        <w:t xml:space="preserve">But </w:t>
      </w:r>
      <w:r w:rsidRPr="00A5196C">
        <w:rPr>
          <w:highlight w:val="yellow"/>
          <w:u w:val="single"/>
        </w:rPr>
        <w:t>one route that has come up</w:t>
      </w:r>
      <w:r w:rsidRPr="005D074B">
        <w:rPr>
          <w:u w:val="single"/>
        </w:rPr>
        <w:t xml:space="preserve"> repeatedly </w:t>
      </w:r>
      <w:r w:rsidRPr="00A5196C">
        <w:rPr>
          <w:highlight w:val="yellow"/>
          <w:u w:val="single"/>
        </w:rPr>
        <w:t>is</w:t>
      </w:r>
      <w:r w:rsidRPr="005D074B">
        <w:rPr>
          <w:u w:val="single"/>
        </w:rPr>
        <w:t xml:space="preserve"> a </w:t>
      </w:r>
      <w:r w:rsidRPr="00A5196C">
        <w:rPr>
          <w:highlight w:val="yellow"/>
          <w:u w:val="single"/>
        </w:rPr>
        <w:t>federal tax credit that would reward corporations and individuals who donate to scholarship organizations that help low-income students pay for private or religious schools</w:t>
      </w:r>
      <w:r w:rsidRPr="005D074B">
        <w:rPr>
          <w:u w:val="single"/>
        </w:rPr>
        <w:t>.</w:t>
      </w:r>
      <w:r w:rsidRPr="005D074B">
        <w:rPr>
          <w:sz w:val="14"/>
        </w:rPr>
        <w:t xml:space="preserve"> House Republican Policy Committee chairman Rep. Luke Messer (R-Ind.) told POLITICO on Thursday, that that is “unlikely” to be part of Trump’s “near-term tax reform effort.” Fordham Institute’s Michael Petrilli wonders if the idea can gain traction on its own. “If it is true, as Rep. Messer says, that the big tax reform bill will not include a school choice component, then it is fair to say that a big new federal push on private school choice is dead,” Petrilli said. “It was already going to be hard to get a massive federal tax credit scholarship program passed via reconciliation. Getting it through a filibuster in the Senate would be virtually impossible.” Jeanne Allen at the Center for Education Reform remains optimistic: “Messer is having some serious conversations with folks who think this has to wait, but that reflects those who don’t want to muddy up tax reform, which is not necessarily the majority,” she said. “</w:t>
      </w:r>
      <w:r w:rsidRPr="00A5196C">
        <w:rPr>
          <w:rStyle w:val="Emphasis"/>
          <w:highlight w:val="yellow"/>
        </w:rPr>
        <w:t>It’s all still being discussed. All of it</w:t>
      </w:r>
      <w:r w:rsidRPr="005D074B">
        <w:rPr>
          <w:sz w:val="14"/>
        </w:rPr>
        <w:t xml:space="preserve">.” — Modifying guidelines on college sexual assault? </w:t>
      </w:r>
      <w:r w:rsidRPr="00A5196C">
        <w:rPr>
          <w:highlight w:val="yellow"/>
          <w:u w:val="single"/>
        </w:rPr>
        <w:t>DeVos</w:t>
      </w:r>
      <w:r w:rsidRPr="005D074B">
        <w:rPr>
          <w:u w:val="single"/>
        </w:rPr>
        <w:t xml:space="preserve"> has </w:t>
      </w:r>
      <w:r w:rsidRPr="00A5196C">
        <w:rPr>
          <w:highlight w:val="yellow"/>
          <w:u w:val="single"/>
        </w:rPr>
        <w:t>sent signals</w:t>
      </w:r>
      <w:r w:rsidRPr="005D074B">
        <w:rPr>
          <w:u w:val="single"/>
        </w:rPr>
        <w:t xml:space="preserve"> </w:t>
      </w:r>
      <w:r w:rsidRPr="00A5196C">
        <w:rPr>
          <w:highlight w:val="yellow"/>
          <w:u w:val="single"/>
        </w:rPr>
        <w:t>she’s looking at controversial guidance</w:t>
      </w:r>
      <w:r w:rsidRPr="005D074B">
        <w:rPr>
          <w:u w:val="single"/>
        </w:rPr>
        <w:t xml:space="preserve"> on campus sexual assault that the Obama administration issued in 2011.</w:t>
      </w:r>
      <w:r w:rsidRPr="005D074B">
        <w:rPr>
          <w:sz w:val="14"/>
        </w:rPr>
        <w:t xml:space="preserve"> </w:t>
      </w:r>
      <w:r w:rsidRPr="005D074B">
        <w:rPr>
          <w:u w:val="single"/>
        </w:rPr>
        <w:t xml:space="preserve">The guidance told colleges </w:t>
      </w:r>
      <w:r w:rsidRPr="00A5196C">
        <w:rPr>
          <w:highlight w:val="yellow"/>
          <w:u w:val="single"/>
        </w:rPr>
        <w:t>that Title IX requires them to crack down on sexual violence and create safe campuses</w:t>
      </w:r>
      <w:r w:rsidRPr="005D074B">
        <w:rPr>
          <w:u w:val="single"/>
        </w:rPr>
        <w:t xml:space="preserve">. </w:t>
      </w:r>
      <w:r w:rsidRPr="005D074B">
        <w:rPr>
          <w:sz w:val="14"/>
        </w:rPr>
        <w:t>While the department’s Office for Civil Rights has continued to open investigations into colleges that don’t comply, it’s possible DeVos, who wouldn’t commit to keeping the guidance in place during her confirmation hearing, could alter or roll back it back. The guidance has drawn criticism from conservatives, as well as some higher education and civil liberties groups who argue it’s unfair to the accused, because it urges colleges to adopt a lower standard of proof in administrative hearings than is used in criminal trials. — Where’s Jerry? We’ve yet to see or hear more about Jerry Falwell, Jr.’s higher education task force that the Liberty University president said he’d been tapped to lead earlier this year. Falwell hasn’t given interviews since his announcement and neither the administration or Falwell’s camp would comment on whether it’s still happening. — Continuing pushback against Trump’s policies. More than 100 advocacy groups and local teachers unions have signed onto a letter to congressional leaders urging them to “build schools, not walls.” It’s the latest example of what is likely to be concerted pushback to Trump’s policies, education and otherwise. The group writes that the billions of dollars spent on a wall along the Mexican border should be invested in public schools,, and members of Congress should reject vouchers that “funnel taxpayer dollars to privately managed schools” and “siphon much-needed resources from our public schools.” On Monday, the groups — which collectively call themselves The Alliance to Reclaim Our Schools — will hold marches and rallies across the country to spread their message. Read the letter.</w:t>
      </w:r>
    </w:p>
    <w:p w:rsidR="00F577A9" w:rsidRPr="00F577A9" w:rsidRDefault="00F577A9" w:rsidP="00F577A9"/>
    <w:p w:rsidR="00F577A9" w:rsidRPr="00EC57CD" w:rsidRDefault="00F577A9" w:rsidP="008C76DE">
      <w:pPr>
        <w:rPr>
          <w:rFonts w:asciiTheme="minorHAnsi" w:hAnsiTheme="minorHAnsi" w:cs="Arial"/>
          <w:sz w:val="16"/>
        </w:rPr>
      </w:pPr>
    </w:p>
    <w:p w:rsidR="008C76DE" w:rsidRPr="00EC57CD" w:rsidRDefault="00B85163" w:rsidP="008C76DE">
      <w:pPr>
        <w:pStyle w:val="Heading3"/>
      </w:pPr>
      <w:r>
        <w:t xml:space="preserve">Plan not key </w:t>
      </w:r>
    </w:p>
    <w:p w:rsidR="008C76DE" w:rsidRPr="00EC57CD" w:rsidRDefault="008C76DE" w:rsidP="008C76DE">
      <w:pPr>
        <w:pStyle w:val="Heading4"/>
        <w:rPr>
          <w:rStyle w:val="StyleUnderline"/>
          <w:rFonts w:asciiTheme="minorHAnsi" w:hAnsiTheme="minorHAnsi" w:cs="Arial"/>
          <w:sz w:val="26"/>
          <w:szCs w:val="26"/>
          <w:u w:val="none"/>
        </w:rPr>
      </w:pPr>
      <w:r w:rsidRPr="00EC57CD">
        <w:rPr>
          <w:rStyle w:val="StyleUnderline"/>
          <w:rFonts w:asciiTheme="minorHAnsi" w:hAnsiTheme="minorHAnsi" w:cs="Arial"/>
          <w:sz w:val="26"/>
          <w:szCs w:val="26"/>
          <w:u w:val="none"/>
        </w:rPr>
        <w:t xml:space="preserve">Plan not key--- Gerrymandering will determine the outcome Dallas is an example </w:t>
      </w:r>
    </w:p>
    <w:p w:rsidR="008C76DE" w:rsidRPr="00EC57CD" w:rsidRDefault="008C76DE" w:rsidP="008C76DE">
      <w:pPr>
        <w:rPr>
          <w:rStyle w:val="StyleUnderline"/>
          <w:rFonts w:asciiTheme="minorHAnsi" w:hAnsiTheme="minorHAnsi" w:cs="Arial"/>
          <w:u w:val="none"/>
        </w:rPr>
      </w:pPr>
      <w:r w:rsidRPr="00EC57CD">
        <w:rPr>
          <w:rStyle w:val="StyleUnderline"/>
          <w:rFonts w:asciiTheme="minorHAnsi" w:hAnsiTheme="minorHAnsi" w:cs="Arial"/>
          <w:u w:val="none"/>
        </w:rPr>
        <w:t xml:space="preserve">Gromer </w:t>
      </w:r>
      <w:r w:rsidRPr="00EC57CD">
        <w:rPr>
          <w:rStyle w:val="Style13ptBold"/>
          <w:rFonts w:asciiTheme="minorHAnsi" w:hAnsiTheme="minorHAnsi" w:cs="Arial"/>
          <w:sz w:val="22"/>
        </w:rPr>
        <w:t>Jeffers</w:t>
      </w:r>
      <w:r w:rsidRPr="00EC57CD">
        <w:rPr>
          <w:rStyle w:val="StyleUnderline"/>
          <w:rFonts w:asciiTheme="minorHAnsi" w:hAnsiTheme="minorHAnsi" w:cs="Arial"/>
          <w:u w:val="none"/>
        </w:rPr>
        <w:t xml:space="preserve"> Jr. </w:t>
      </w:r>
      <w:r w:rsidRPr="00EC57CD">
        <w:rPr>
          <w:rStyle w:val="Style13ptBold"/>
          <w:rFonts w:asciiTheme="minorHAnsi" w:hAnsiTheme="minorHAnsi" w:cs="Arial"/>
          <w:sz w:val="22"/>
        </w:rPr>
        <w:t>6/28/</w:t>
      </w:r>
      <w:r w:rsidRPr="00EC57CD">
        <w:rPr>
          <w:rStyle w:val="StyleUnderline"/>
          <w:rFonts w:asciiTheme="minorHAnsi" w:hAnsiTheme="minorHAnsi" w:cs="Arial"/>
          <w:u w:val="none"/>
        </w:rPr>
        <w:t xml:space="preserve">17 , Political writer for @dallasnews., Key races in Dallas and Collin counties will set tone for 2018 elections, </w:t>
      </w:r>
      <w:hyperlink r:id="rId28" w:history="1">
        <w:r w:rsidRPr="00EC57CD">
          <w:rPr>
            <w:rStyle w:val="Hyperlink"/>
            <w:rFonts w:asciiTheme="minorHAnsi" w:hAnsiTheme="minorHAnsi" w:cs="Arial"/>
          </w:rPr>
          <w:t>https://www.dallasnews.com/news/local-politics/2017/06/28/key-races-dallas-collin-counties-will-set-tone-2018-elections</w:t>
        </w:r>
      </w:hyperlink>
      <w:r w:rsidRPr="00EC57CD">
        <w:rPr>
          <w:rStyle w:val="StyleUnderline"/>
          <w:rFonts w:asciiTheme="minorHAnsi" w:hAnsiTheme="minorHAnsi" w:cs="Arial"/>
          <w:u w:val="none"/>
        </w:rPr>
        <w:t xml:space="preserve">, </w:t>
      </w:r>
    </w:p>
    <w:p w:rsidR="008C76DE" w:rsidRPr="00EC57CD" w:rsidRDefault="008C76DE" w:rsidP="008C76DE">
      <w:pPr>
        <w:rPr>
          <w:rFonts w:asciiTheme="minorHAnsi" w:hAnsiTheme="minorHAnsi" w:cs="Arial"/>
          <w:sz w:val="16"/>
        </w:rPr>
      </w:pPr>
      <w:r w:rsidRPr="00EC57CD">
        <w:rPr>
          <w:rStyle w:val="StyleUnderline"/>
          <w:rFonts w:asciiTheme="minorHAnsi" w:hAnsiTheme="minorHAnsi" w:cs="Arial"/>
          <w:highlight w:val="yellow"/>
        </w:rPr>
        <w:t>The ongoing redistricting dispute could determine the fate of several Dallas County state House seats</w:t>
      </w:r>
      <w:r w:rsidRPr="00EC57CD">
        <w:rPr>
          <w:rFonts w:asciiTheme="minorHAnsi" w:hAnsiTheme="minorHAnsi" w:cs="Arial"/>
          <w:sz w:val="16"/>
          <w:highlight w:val="yellow"/>
        </w:rPr>
        <w:t>.</w:t>
      </w:r>
      <w:r w:rsidRPr="00EC57CD">
        <w:rPr>
          <w:rFonts w:asciiTheme="minorHAnsi" w:hAnsiTheme="minorHAnsi" w:cs="Arial"/>
          <w:sz w:val="16"/>
        </w:rPr>
        <w:t xml:space="preserve"> In a federal trial that starts next month, </w:t>
      </w:r>
      <w:r w:rsidRPr="00EC57CD">
        <w:rPr>
          <w:rStyle w:val="StyleUnderline"/>
          <w:rFonts w:asciiTheme="minorHAnsi" w:hAnsiTheme="minorHAnsi" w:cs="Arial"/>
          <w:highlight w:val="yellow"/>
        </w:rPr>
        <w:t>Democrats are banking that the court will redraw or order new House maps to replace ones that judges say intentionally discriminated against minority voters</w:t>
      </w:r>
      <w:r w:rsidRPr="00EC57CD">
        <w:rPr>
          <w:rStyle w:val="StyleUnderline"/>
          <w:rFonts w:asciiTheme="minorHAnsi" w:hAnsiTheme="minorHAnsi" w:cs="Arial"/>
        </w:rPr>
        <w:t>.</w:t>
      </w:r>
      <w:r w:rsidRPr="00EC57CD">
        <w:rPr>
          <w:rFonts w:asciiTheme="minorHAnsi" w:hAnsiTheme="minorHAnsi" w:cs="Arial"/>
          <w:sz w:val="16"/>
        </w:rPr>
        <w:t xml:space="preserve"> Vestiges of the 2011 maps still exist in the current boundaries</w:t>
      </w:r>
      <w:r w:rsidRPr="00EC57CD">
        <w:rPr>
          <w:rStyle w:val="StyleUnderline"/>
          <w:rFonts w:asciiTheme="minorHAnsi" w:hAnsiTheme="minorHAnsi" w:cs="Arial"/>
          <w:highlight w:val="yellow"/>
        </w:rPr>
        <w:t>. Most minority voters in Dallas County support Democrats, so maps that improve their clout would be detrimental to Republicans' prospects in several districts</w:t>
      </w:r>
      <w:r w:rsidRPr="00EC57CD">
        <w:rPr>
          <w:rFonts w:asciiTheme="minorHAnsi" w:hAnsiTheme="minorHAnsi" w:cs="Arial"/>
          <w:sz w:val="16"/>
        </w:rPr>
        <w:t xml:space="preserve">: Grand Prairie Rep. Rodney Anderson, Sunnyvale Rep. Cindy Burkett and even North Dallas Rep. Linda Koop. New maps could help Democratic Rep. Victoria Neave hold her Dallas-anchored seat. Meanwhile, Democrats are taking aim at Irving Rep. Matt Rinaldi, who had a narrow 2016 victory over little-known Democrat Dorotha Ocker, who is running again. But </w:t>
      </w:r>
      <w:r w:rsidRPr="00EC57CD">
        <w:rPr>
          <w:rStyle w:val="StyleUnderline"/>
          <w:rFonts w:asciiTheme="minorHAnsi" w:hAnsiTheme="minorHAnsi" w:cs="Arial"/>
          <w:highlight w:val="yellow"/>
        </w:rPr>
        <w:t>Republicans have numbers on their side because their turnout is usually much larger than the Democrats' in midterm elections. The redistricting matter aside, the races will be a test for forces in favor of and opposed to President Donald Trump, as well as the political bases of both parties</w:t>
      </w:r>
      <w:r w:rsidRPr="00EC57CD">
        <w:rPr>
          <w:rStyle w:val="StyleUnderline"/>
          <w:rFonts w:asciiTheme="minorHAnsi" w:hAnsiTheme="minorHAnsi" w:cs="Arial"/>
        </w:rPr>
        <w:t>.</w:t>
      </w:r>
      <w:r w:rsidRPr="00EC57CD">
        <w:rPr>
          <w:rFonts w:asciiTheme="minorHAnsi" w:hAnsiTheme="minorHAnsi" w:cs="Arial"/>
          <w:sz w:val="16"/>
        </w:rPr>
        <w:t xml:space="preserve"> 32nd Congressional District Last year, former Secretary of State Hillary Clinton won in the 32nd Congressional District, where four Democrats are running in the primary — including civil rights lawyer and former NFL player Colin Allred and former Clinton adviser Ed Meier. The winner will face U.S. Rep. Pete Sessions, R-Dallas, the powerful chairman of the House Rules Committee and a longtime indomitable foe for Democrats. Clinton's win gives Democrats hope that they have the numbers to oust the incumbent. But her success had more to do with Trump than Sessions, and </w:t>
      </w:r>
      <w:r w:rsidRPr="00EC57CD">
        <w:rPr>
          <w:rStyle w:val="StyleUnderline"/>
          <w:rFonts w:asciiTheme="minorHAnsi" w:hAnsiTheme="minorHAnsi" w:cs="Arial"/>
          <w:highlight w:val="yellow"/>
        </w:rPr>
        <w:t>it's unclear whether Democrats can get presidential election voters back to the polls.</w:t>
      </w:r>
      <w:r w:rsidRPr="00EC57CD">
        <w:rPr>
          <w:rFonts w:asciiTheme="minorHAnsi" w:hAnsiTheme="minorHAnsi" w:cs="Arial"/>
          <w:sz w:val="16"/>
        </w:rPr>
        <w:t xml:space="preserve"> Will crestfallen Clinton voters return to the scene to take out their frustratiozn on Sessions and other Republicans? We'll see.</w:t>
      </w:r>
    </w:p>
    <w:p w:rsidR="008C76DE" w:rsidRPr="00EC57CD" w:rsidRDefault="008C76DE" w:rsidP="008C76DE">
      <w:pPr>
        <w:pStyle w:val="Heading4"/>
        <w:rPr>
          <w:rFonts w:asciiTheme="minorHAnsi" w:hAnsiTheme="minorHAnsi" w:cs="Arial"/>
          <w:szCs w:val="26"/>
        </w:rPr>
      </w:pPr>
      <w:r w:rsidRPr="00EC57CD">
        <w:rPr>
          <w:rFonts w:asciiTheme="minorHAnsi" w:hAnsiTheme="minorHAnsi" w:cs="Arial"/>
          <w:szCs w:val="26"/>
        </w:rPr>
        <w:t xml:space="preserve">Trump investigation regarding last year’s election will determine the Midterms </w:t>
      </w:r>
    </w:p>
    <w:p w:rsidR="008C76DE" w:rsidRPr="00EC57CD" w:rsidRDefault="008C76DE" w:rsidP="008C76DE">
      <w:pPr>
        <w:rPr>
          <w:rFonts w:asciiTheme="minorHAnsi" w:hAnsiTheme="minorHAnsi" w:cs="Arial"/>
        </w:rPr>
      </w:pPr>
      <w:r w:rsidRPr="00EC57CD">
        <w:rPr>
          <w:rStyle w:val="Style13ptBold"/>
          <w:rFonts w:asciiTheme="minorHAnsi" w:hAnsiTheme="minorHAnsi" w:cs="Arial"/>
          <w:sz w:val="22"/>
        </w:rPr>
        <w:t>SAMUELSOHN 06/28</w:t>
      </w:r>
      <w:r w:rsidRPr="00EC57CD">
        <w:rPr>
          <w:rFonts w:asciiTheme="minorHAnsi" w:hAnsiTheme="minorHAnsi" w:cs="Arial"/>
        </w:rPr>
        <w:t>/17, Darren Samuelsohn is a POLITICO senior White House reporter, Midterms loom over Mueller’s Russia probe, June 28</w:t>
      </w:r>
      <w:r w:rsidRPr="00EC57CD">
        <w:rPr>
          <w:rFonts w:asciiTheme="minorHAnsi" w:hAnsiTheme="minorHAnsi" w:cs="Arial"/>
          <w:vertAlign w:val="superscript"/>
        </w:rPr>
        <w:t>th</w:t>
      </w:r>
      <w:r w:rsidRPr="00EC57CD">
        <w:rPr>
          <w:rFonts w:asciiTheme="minorHAnsi" w:hAnsiTheme="minorHAnsi" w:cs="Arial"/>
        </w:rPr>
        <w:t xml:space="preserve"> 2017, http://www.politico.com/interactives/2017/trump-russia-mueller-investigation-timelines/</w:t>
      </w:r>
    </w:p>
    <w:p w:rsidR="008C76DE" w:rsidRPr="00EC57CD" w:rsidRDefault="008C76DE" w:rsidP="008C76DE">
      <w:pPr>
        <w:rPr>
          <w:rFonts w:asciiTheme="minorHAnsi" w:hAnsiTheme="minorHAnsi" w:cs="Arial"/>
          <w:sz w:val="16"/>
        </w:rPr>
      </w:pPr>
      <w:r w:rsidRPr="00EC57CD">
        <w:rPr>
          <w:rFonts w:asciiTheme="minorHAnsi" w:hAnsiTheme="minorHAnsi" w:cs="Arial"/>
          <w:sz w:val="16"/>
        </w:rPr>
        <w:t xml:space="preserve">Special counsel Robert </w:t>
      </w:r>
      <w:r w:rsidRPr="00EC57CD">
        <w:rPr>
          <w:rStyle w:val="StyleUnderline"/>
          <w:rFonts w:asciiTheme="minorHAnsi" w:hAnsiTheme="minorHAnsi" w:cs="Arial"/>
          <w:highlight w:val="yellow"/>
        </w:rPr>
        <w:t>Mueller has</w:t>
      </w:r>
      <w:r w:rsidRPr="00EC57CD">
        <w:rPr>
          <w:rStyle w:val="StyleUnderline"/>
          <w:rFonts w:asciiTheme="minorHAnsi" w:hAnsiTheme="minorHAnsi" w:cs="Arial"/>
        </w:rPr>
        <w:t xml:space="preserve"> only just </w:t>
      </w:r>
      <w:r w:rsidRPr="00EC57CD">
        <w:rPr>
          <w:rStyle w:val="StyleUnderline"/>
          <w:rFonts w:asciiTheme="minorHAnsi" w:hAnsiTheme="minorHAnsi" w:cs="Arial"/>
          <w:highlight w:val="yellow"/>
        </w:rPr>
        <w:t>begun investigating whether</w:t>
      </w:r>
      <w:r w:rsidRPr="00EC57CD">
        <w:rPr>
          <w:rFonts w:asciiTheme="minorHAnsi" w:hAnsiTheme="minorHAnsi" w:cs="Arial"/>
          <w:sz w:val="16"/>
        </w:rPr>
        <w:t xml:space="preserve"> President Donald </w:t>
      </w:r>
      <w:r w:rsidRPr="00EC57CD">
        <w:rPr>
          <w:rStyle w:val="StyleUnderline"/>
          <w:rFonts w:asciiTheme="minorHAnsi" w:hAnsiTheme="minorHAnsi" w:cs="Arial"/>
          <w:highlight w:val="yellow"/>
        </w:rPr>
        <w:t>Trump’s campaign colluded with Russia</w:t>
      </w:r>
      <w:r w:rsidRPr="00EC57CD">
        <w:rPr>
          <w:rFonts w:asciiTheme="minorHAnsi" w:hAnsiTheme="minorHAnsi" w:cs="Arial"/>
          <w:sz w:val="16"/>
        </w:rPr>
        <w:t xml:space="preserve"> in last year’s election </w:t>
      </w:r>
      <w:r w:rsidRPr="00EC57CD">
        <w:rPr>
          <w:rStyle w:val="StyleUnderline"/>
          <w:rFonts w:asciiTheme="minorHAnsi" w:hAnsiTheme="minorHAnsi" w:cs="Arial"/>
          <w:highlight w:val="yellow"/>
        </w:rPr>
        <w:t>and whether Trump himself obstructed justice</w:t>
      </w:r>
      <w:r w:rsidRPr="00EC57CD">
        <w:rPr>
          <w:rFonts w:asciiTheme="minorHAnsi" w:hAnsiTheme="minorHAnsi" w:cs="Arial"/>
          <w:sz w:val="16"/>
        </w:rPr>
        <w:t xml:space="preserve">, but </w:t>
      </w:r>
      <w:r w:rsidRPr="00EC57CD">
        <w:rPr>
          <w:rStyle w:val="StyleUnderline"/>
          <w:rFonts w:asciiTheme="minorHAnsi" w:hAnsiTheme="minorHAnsi" w:cs="Arial"/>
          <w:highlight w:val="yellow"/>
        </w:rPr>
        <w:t>there are already fears that he’ll face pressure to reveal his conclusions before the 2018 midterms</w:t>
      </w:r>
      <w:r w:rsidRPr="00EC57CD">
        <w:rPr>
          <w:rFonts w:asciiTheme="minorHAnsi" w:hAnsiTheme="minorHAnsi" w:cs="Arial"/>
          <w:sz w:val="16"/>
          <w:highlight w:val="yellow"/>
        </w:rPr>
        <w:t>.</w:t>
      </w:r>
      <w:r w:rsidRPr="00EC57CD">
        <w:rPr>
          <w:rFonts w:asciiTheme="minorHAnsi" w:hAnsiTheme="minorHAnsi" w:cs="Arial"/>
          <w:sz w:val="16"/>
        </w:rPr>
        <w:t xml:space="preserve"> While it’s unclear how long it will take Mueller to wrap up his investigation</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veterans of past White House scandals say that with the midterms already being framed as a referendum on Trump’s presidency, both Republicans and Democrats can be expected to push Mueller to go public with whatever he has before voters go to the polls.</w:t>
      </w:r>
      <w:r w:rsidRPr="00EC57CD">
        <w:rPr>
          <w:rFonts w:asciiTheme="minorHAnsi" w:hAnsiTheme="minorHAnsi" w:cs="Arial"/>
          <w:sz w:val="16"/>
        </w:rPr>
        <w:t xml:space="preserve"> But Mueller will also be shadowed by the criticism heaped on former FBI Director James Comey over his public statements about the Hillary Clinton email probe in the days before the 2016 presidential election. “It’s going to be déjà vu all over again with respect to everyone being angry whatever he has to say,” said Douglas Kmiec, a former top Justice Department lawyer during the Ronald Reagan and George H.W. Bush administrations and U.S. ambassador to Malta under President Barack Obama. </w:t>
      </w:r>
    </w:p>
    <w:p w:rsidR="008C76DE" w:rsidRPr="00EC57CD" w:rsidRDefault="008C76DE" w:rsidP="008C76DE">
      <w:pPr>
        <w:rPr>
          <w:rFonts w:asciiTheme="minorHAnsi" w:hAnsiTheme="minorHAnsi" w:cs="Arial"/>
        </w:rPr>
      </w:pPr>
    </w:p>
    <w:p w:rsidR="008C76DE" w:rsidRPr="00EC57CD" w:rsidRDefault="008C76DE" w:rsidP="008C76DE">
      <w:pPr>
        <w:pStyle w:val="Heading3"/>
      </w:pPr>
      <w:r w:rsidRPr="00EC57CD">
        <w:t xml:space="preserve">Too Early </w:t>
      </w:r>
    </w:p>
    <w:p w:rsidR="008C76DE" w:rsidRPr="00EC57CD" w:rsidRDefault="008C76DE" w:rsidP="008C76DE">
      <w:pPr>
        <w:pStyle w:val="Heading4"/>
        <w:rPr>
          <w:rFonts w:asciiTheme="minorHAnsi" w:hAnsiTheme="minorHAnsi" w:cs="Arial"/>
          <w:szCs w:val="26"/>
        </w:rPr>
      </w:pPr>
      <w:r w:rsidRPr="00EC57CD">
        <w:rPr>
          <w:rFonts w:asciiTheme="minorHAnsi" w:hAnsiTheme="minorHAnsi" w:cs="Arial"/>
          <w:szCs w:val="26"/>
        </w:rPr>
        <w:t xml:space="preserve">Democratic optimism is wrong--- too early and multiple factors say they would lose </w:t>
      </w:r>
    </w:p>
    <w:p w:rsidR="008C76DE" w:rsidRPr="00EC57CD" w:rsidRDefault="008C76DE" w:rsidP="008C76DE">
      <w:pPr>
        <w:rPr>
          <w:rFonts w:asciiTheme="minorHAnsi" w:hAnsiTheme="minorHAnsi" w:cs="Arial"/>
        </w:rPr>
      </w:pPr>
      <w:r w:rsidRPr="00EC57CD">
        <w:rPr>
          <w:rStyle w:val="Style13ptBold"/>
          <w:rFonts w:asciiTheme="minorHAnsi" w:hAnsiTheme="minorHAnsi" w:cs="Arial"/>
          <w:sz w:val="22"/>
        </w:rPr>
        <w:t>Prokop 5/9/</w:t>
      </w:r>
      <w:r w:rsidRPr="00EC57CD">
        <w:rPr>
          <w:rFonts w:asciiTheme="minorHAnsi" w:hAnsiTheme="minorHAnsi" w:cs="Arial"/>
        </w:rPr>
        <w:t>2017, Andrew Prokop is a writer for VOX and specializes in politics, It's way too early to speculate about the 2018 midterms — so let's get started, May 9</w:t>
      </w:r>
      <w:r w:rsidRPr="00EC57CD">
        <w:rPr>
          <w:rFonts w:asciiTheme="minorHAnsi" w:hAnsiTheme="minorHAnsi" w:cs="Arial"/>
          <w:vertAlign w:val="superscript"/>
        </w:rPr>
        <w:t>th</w:t>
      </w:r>
      <w:r w:rsidRPr="00EC57CD">
        <w:rPr>
          <w:rFonts w:asciiTheme="minorHAnsi" w:hAnsiTheme="minorHAnsi" w:cs="Arial"/>
        </w:rPr>
        <w:t xml:space="preserve"> 2017, https://www.vox.com/policy-and-politics/2017/5/9/15550314/midterm-elections-2018-democrats-chances-house </w:t>
      </w:r>
    </w:p>
    <w:p w:rsidR="008C76DE" w:rsidRPr="00EC57CD" w:rsidRDefault="008C76DE" w:rsidP="008C76DE">
      <w:pPr>
        <w:rPr>
          <w:rFonts w:asciiTheme="minorHAnsi" w:hAnsiTheme="minorHAnsi" w:cs="Arial"/>
          <w:sz w:val="16"/>
        </w:rPr>
      </w:pPr>
      <w:r w:rsidRPr="00EC57CD">
        <w:rPr>
          <w:rFonts w:asciiTheme="minorHAnsi" w:hAnsiTheme="minorHAnsi" w:cs="Arial"/>
          <w:sz w:val="16"/>
        </w:rPr>
        <w:t xml:space="preserve">When it became clear that Republicans in the House of Representatives had enough votes to pass the American Health Care Act last Thursday, their Democratic colleagues broke into a song that they hoped would foreshadow the 2018 midterms. “Na na na na, na na na na, hey, hey, hey, goo-oodbye,” Democrats sang. Indeed, </w:t>
      </w:r>
      <w:r w:rsidRPr="00EC57CD">
        <w:rPr>
          <w:rStyle w:val="StyleUnderline"/>
          <w:rFonts w:asciiTheme="minorHAnsi" w:hAnsiTheme="minorHAnsi" w:cs="Arial"/>
          <w:highlight w:val="yellow"/>
        </w:rPr>
        <w:t>Democrats have lately felt optimistic</w:t>
      </w:r>
      <w:r w:rsidRPr="00EC57CD">
        <w:rPr>
          <w:rFonts w:asciiTheme="minorHAnsi" w:hAnsiTheme="minorHAnsi" w:cs="Arial"/>
          <w:sz w:val="16"/>
        </w:rPr>
        <w:t xml:space="preserve"> that the Trump presidency provides a real opportunity</w:t>
      </w:r>
      <w:r w:rsidRPr="00EC57CD">
        <w:rPr>
          <w:rStyle w:val="StyleUnderline"/>
          <w:rFonts w:asciiTheme="minorHAnsi" w:hAnsiTheme="minorHAnsi" w:cs="Arial"/>
        </w:rPr>
        <w:t xml:space="preserve"> for</w:t>
      </w:r>
      <w:r w:rsidRPr="00EC57CD">
        <w:rPr>
          <w:rFonts w:asciiTheme="minorHAnsi" w:hAnsiTheme="minorHAnsi" w:cs="Arial"/>
          <w:sz w:val="16"/>
        </w:rPr>
        <w:t xml:space="preserve"> something they’d long thought was all but impossible this decade — </w:t>
      </w:r>
      <w:r w:rsidRPr="00EC57CD">
        <w:rPr>
          <w:rStyle w:val="StyleUnderline"/>
          <w:rFonts w:asciiTheme="minorHAnsi" w:hAnsiTheme="minorHAnsi" w:cs="Arial"/>
          <w:highlight w:val="yellow"/>
        </w:rPr>
        <w:t>recapturing the House</w:t>
      </w:r>
      <w:r w:rsidRPr="00EC57CD">
        <w:rPr>
          <w:rFonts w:asciiTheme="minorHAnsi" w:hAnsiTheme="minorHAnsi" w:cs="Arial"/>
          <w:sz w:val="16"/>
          <w:highlight w:val="yellow"/>
        </w:rPr>
        <w:t>.</w:t>
      </w:r>
      <w:r w:rsidRPr="00EC57CD">
        <w:rPr>
          <w:rFonts w:asciiTheme="minorHAnsi" w:hAnsiTheme="minorHAnsi" w:cs="Arial"/>
          <w:sz w:val="16"/>
        </w:rPr>
        <w:t xml:space="preserve"> Yes, the 2018 midterms are still a year and a half away, and a great deal can change for President Donald Trump and the country as a whole before then. </w:t>
      </w:r>
      <w:r w:rsidRPr="00EC57CD">
        <w:rPr>
          <w:rStyle w:val="StyleUnderline"/>
          <w:rFonts w:asciiTheme="minorHAnsi" w:hAnsiTheme="minorHAnsi" w:cs="Arial"/>
          <w:highlight w:val="yellow"/>
        </w:rPr>
        <w:t>But Democrats feel they have the wind at their backs for a few reasons. The historical pattern strongly suggests that the president’s party is predisposed to face midterm difficulties</w:t>
      </w:r>
      <w:r w:rsidRPr="00EC57CD">
        <w:rPr>
          <w:rFonts w:asciiTheme="minorHAnsi" w:hAnsiTheme="minorHAnsi" w:cs="Arial"/>
          <w:sz w:val="16"/>
          <w:highlight w:val="yellow"/>
        </w:rPr>
        <w:t>.</w:t>
      </w:r>
      <w:r w:rsidRPr="00EC57CD">
        <w:rPr>
          <w:rFonts w:asciiTheme="minorHAnsi" w:hAnsiTheme="minorHAnsi" w:cs="Arial"/>
          <w:sz w:val="16"/>
        </w:rPr>
        <w:t xml:space="preserve"> Trump’s approval is remarkably low for a new president, and low approval is associated with poor midterm performance</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Democrats think their base is energized, which can contribute</w:t>
      </w:r>
      <w:r w:rsidRPr="00EC57CD">
        <w:rPr>
          <w:rFonts w:asciiTheme="minorHAnsi" w:hAnsiTheme="minorHAnsi" w:cs="Arial"/>
          <w:sz w:val="16"/>
        </w:rPr>
        <w:t xml:space="preserve"> to recruitment of </w:t>
      </w:r>
      <w:r w:rsidRPr="00EC57CD">
        <w:rPr>
          <w:rStyle w:val="StyleUnderline"/>
          <w:rFonts w:asciiTheme="minorHAnsi" w:hAnsiTheme="minorHAnsi" w:cs="Arial"/>
          <w:highlight w:val="yellow"/>
        </w:rPr>
        <w:t>strong candidates, fundraising, and turnout. Yet Democrats also face some very serious challenges in their effort to retake Congress. The Senate map is so mind-bogglingly awful for them that retaking the chamber in 2018 seems out of reach. The House map is also slanted in Republicans’ favor, due in part to gerrymandering and in part to geography. Finally, the Democratic coalition is composed heavily of younger and nonwhite voters, who in the past have been less likely to turn out in midterms than the older white voters who vote heavily Republican</w:t>
      </w:r>
      <w:r w:rsidRPr="00EC57CD">
        <w:rPr>
          <w:rFonts w:asciiTheme="minorHAnsi" w:hAnsiTheme="minorHAnsi" w:cs="Arial"/>
          <w:sz w:val="16"/>
          <w:highlight w:val="yellow"/>
        </w:rPr>
        <w:t>.</w:t>
      </w:r>
    </w:p>
    <w:p w:rsidR="008C76DE" w:rsidRPr="00EC57CD" w:rsidRDefault="008C76DE" w:rsidP="008C76DE">
      <w:pPr>
        <w:rPr>
          <w:rFonts w:asciiTheme="minorHAnsi" w:hAnsiTheme="minorHAnsi" w:cs="Arial"/>
        </w:rPr>
      </w:pPr>
    </w:p>
    <w:p w:rsidR="008C76DE" w:rsidRPr="00EC57CD" w:rsidRDefault="008C76DE" w:rsidP="008C76DE">
      <w:pPr>
        <w:pStyle w:val="Heading3"/>
      </w:pPr>
      <w:r w:rsidRPr="00EC57CD">
        <w:t xml:space="preserve">AT: Trump Unpopularity </w:t>
      </w:r>
    </w:p>
    <w:p w:rsidR="008C76DE" w:rsidRPr="00EC57CD" w:rsidRDefault="008C76DE" w:rsidP="008C76DE">
      <w:pPr>
        <w:pStyle w:val="Heading4"/>
        <w:rPr>
          <w:rFonts w:asciiTheme="minorHAnsi" w:hAnsiTheme="minorHAnsi" w:cs="Arial"/>
          <w:szCs w:val="26"/>
        </w:rPr>
      </w:pPr>
      <w:r w:rsidRPr="00EC57CD">
        <w:rPr>
          <w:rFonts w:asciiTheme="minorHAnsi" w:hAnsiTheme="minorHAnsi" w:cs="Arial"/>
          <w:szCs w:val="26"/>
        </w:rPr>
        <w:t xml:space="preserve">Democrats can’t win--- Trumps unpopularity isn’t enough  </w:t>
      </w:r>
    </w:p>
    <w:p w:rsidR="008C76DE" w:rsidRPr="00EC57CD" w:rsidRDefault="008C76DE" w:rsidP="008C76DE">
      <w:pPr>
        <w:rPr>
          <w:rFonts w:asciiTheme="minorHAnsi" w:hAnsiTheme="minorHAnsi" w:cs="Arial"/>
        </w:rPr>
      </w:pPr>
      <w:r w:rsidRPr="00EC57CD">
        <w:rPr>
          <w:rStyle w:val="Style13ptBold"/>
          <w:rFonts w:asciiTheme="minorHAnsi" w:hAnsiTheme="minorHAnsi" w:cs="Arial"/>
          <w:sz w:val="22"/>
        </w:rPr>
        <w:t>Decker 6/25/</w:t>
      </w:r>
      <w:r w:rsidRPr="001E690E">
        <w:rPr>
          <w:rStyle w:val="Style13ptBold"/>
          <w:rFonts w:asciiTheme="minorHAnsi" w:hAnsiTheme="minorHAnsi" w:cs="Arial"/>
          <w:b w:val="0"/>
          <w:sz w:val="22"/>
        </w:rPr>
        <w:t>17</w:t>
      </w:r>
      <w:r w:rsidRPr="00EC57CD">
        <w:rPr>
          <w:rFonts w:asciiTheme="minorHAnsi" w:hAnsiTheme="minorHAnsi" w:cs="Arial"/>
        </w:rPr>
        <w:t>, Cathleen Decker analyzes politics for the Los Angeles Times, writing about the Trump administration and the themes, demographics and personalities central to national and state contests. In 2016 she covered her 10th presidential campaign; she has also covered seven races for governor and a host of U.S. Senate and local elections. She directed The Times’ 2012 presidential campaign coverage., June 25</w:t>
      </w:r>
      <w:r w:rsidRPr="00EC57CD">
        <w:rPr>
          <w:rFonts w:asciiTheme="minorHAnsi" w:hAnsiTheme="minorHAnsi" w:cs="Arial"/>
          <w:vertAlign w:val="superscript"/>
        </w:rPr>
        <w:t>th</w:t>
      </w:r>
      <w:r w:rsidRPr="00EC57CD">
        <w:rPr>
          <w:rFonts w:asciiTheme="minorHAnsi" w:hAnsiTheme="minorHAnsi" w:cs="Arial"/>
        </w:rPr>
        <w:t xml:space="preserve"> 2017, There's only one Trump — that's a key challenge for Democrats targeting GOP seats in 2018, </w:t>
      </w:r>
      <w:hyperlink r:id="rId29" w:history="1">
        <w:r w:rsidRPr="00EC57CD">
          <w:rPr>
            <w:rStyle w:val="Hyperlink"/>
            <w:rFonts w:asciiTheme="minorHAnsi" w:hAnsiTheme="minorHAnsi" w:cs="Arial"/>
          </w:rPr>
          <w:t>http://www.latimes.com/politics/la-na-pol-trump-republicans-analysis-20170623-story.html</w:t>
        </w:r>
      </w:hyperlink>
      <w:r w:rsidRPr="00EC57CD">
        <w:rPr>
          <w:rFonts w:asciiTheme="minorHAnsi" w:hAnsiTheme="minorHAnsi" w:cs="Arial"/>
        </w:rPr>
        <w:t xml:space="preserve"> </w:t>
      </w:r>
    </w:p>
    <w:p w:rsidR="008C76DE" w:rsidRPr="00EC57CD" w:rsidRDefault="008C76DE" w:rsidP="008C76DE">
      <w:pPr>
        <w:rPr>
          <w:rFonts w:asciiTheme="minorHAnsi" w:hAnsiTheme="minorHAnsi" w:cs="Arial"/>
          <w:sz w:val="16"/>
        </w:rPr>
      </w:pPr>
      <w:r w:rsidRPr="00EC57CD">
        <w:rPr>
          <w:rStyle w:val="StyleUnderline"/>
          <w:rFonts w:asciiTheme="minorHAnsi" w:hAnsiTheme="minorHAnsi" w:cs="Arial"/>
          <w:highlight w:val="yellow"/>
        </w:rPr>
        <w:t xml:space="preserve">Democrats have hoped that President Trump’s deep unpopularity would propel </w:t>
      </w:r>
      <w:r w:rsidRPr="00EC57CD">
        <w:rPr>
          <w:rStyle w:val="StyleUnderline"/>
          <w:rFonts w:asciiTheme="minorHAnsi" w:hAnsiTheme="minorHAnsi" w:cs="Arial"/>
        </w:rPr>
        <w:t xml:space="preserve">them to gains </w:t>
      </w:r>
      <w:r w:rsidRPr="00EC57CD">
        <w:rPr>
          <w:rStyle w:val="StyleUnderline"/>
          <w:rFonts w:asciiTheme="minorHAnsi" w:hAnsiTheme="minorHAnsi" w:cs="Arial"/>
          <w:highlight w:val="yellow"/>
        </w:rPr>
        <w:t>in</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next year’s midterm election as they fight to take control of the House and improve their position in the Senate.</w:t>
      </w:r>
      <w:r w:rsidRPr="00EC57CD">
        <w:rPr>
          <w:rFonts w:asciiTheme="minorHAnsi" w:hAnsiTheme="minorHAnsi" w:cs="Arial"/>
          <w:sz w:val="16"/>
        </w:rPr>
        <w:t xml:space="preserve"> But last year’s contests and this year’s special elections suggest a complication: </w:t>
      </w:r>
      <w:r w:rsidRPr="00EC57CD">
        <w:rPr>
          <w:rStyle w:val="StyleUnderline"/>
          <w:rFonts w:asciiTheme="minorHAnsi" w:hAnsiTheme="minorHAnsi" w:cs="Arial"/>
          <w:highlight w:val="yellow"/>
        </w:rPr>
        <w:t>Trump is so distinctive a politician that it’s hard to persuade voters that other Republican candidates are carbon copies of the president. Trump’s outsized persona makes even those Republicans who share his views seem more moderate, an important attribute to swing voters</w:t>
      </w:r>
      <w:r w:rsidRPr="00EC57CD">
        <w:rPr>
          <w:rFonts w:asciiTheme="minorHAnsi" w:hAnsiTheme="minorHAnsi" w:cs="Arial"/>
          <w:sz w:val="16"/>
          <w:highlight w:val="yellow"/>
        </w:rPr>
        <w:t xml:space="preserve">. </w:t>
      </w:r>
      <w:r w:rsidRPr="00EC57CD">
        <w:rPr>
          <w:rFonts w:asciiTheme="minorHAnsi" w:hAnsiTheme="minorHAnsi" w:cs="Arial"/>
          <w:sz w:val="16"/>
        </w:rPr>
        <w:t xml:space="preserve">That presents a problem for the party out of power. Midterm elections traditionally serve as referendums on the president, but voters’ complicated views of Trump may give Republicans more running room than his popularity figures suggest. The votes cast by individual Republican incumbents may be more important to their survival than any linkage with the president. The first of those key votes is scheduled for this week, as senators confront the GOP healthcare measure, which closely resembles a House-passed bill that is widely unpopular. In an NBC News/Wall Street Journal poll released Friday, only 16% of adults supported the House plan. Three times that percentage thought it was a bad idea. Yet it is far from clear how powerful the issue will be in 2018, given the fast pace of political events. Warning signs emerged for both parties after the spring series of special elections. </w:t>
      </w:r>
      <w:r w:rsidRPr="00EC57CD">
        <w:rPr>
          <w:rStyle w:val="StyleUnderline"/>
          <w:rFonts w:asciiTheme="minorHAnsi" w:hAnsiTheme="minorHAnsi" w:cs="Arial"/>
          <w:highlight w:val="yellow"/>
        </w:rPr>
        <w:t>Four of the races picked successors to Republicans elevated to senior positions in Trump’s administration; Republicans won all four</w:t>
      </w:r>
      <w:r w:rsidRPr="00EC57CD">
        <w:rPr>
          <w:rStyle w:val="StyleUnderline"/>
          <w:rFonts w:asciiTheme="minorHAnsi" w:hAnsiTheme="minorHAnsi" w:cs="Arial"/>
        </w:rPr>
        <w:t>.</w:t>
      </w:r>
      <w:r w:rsidRPr="00EC57CD">
        <w:rPr>
          <w:rFonts w:asciiTheme="minorHAnsi" w:hAnsiTheme="minorHAnsi" w:cs="Arial"/>
          <w:sz w:val="16"/>
        </w:rPr>
        <w:t xml:space="preserve"> A fifth race, to replace California Democrat Xavier Becerra, the state’s new attorney general, was won by Democrat Jimmy Gomez. </w:t>
      </w:r>
      <w:r w:rsidRPr="00EC57CD">
        <w:rPr>
          <w:rStyle w:val="StyleUnderline"/>
          <w:rFonts w:asciiTheme="minorHAnsi" w:hAnsiTheme="minorHAnsi" w:cs="Arial"/>
          <w:highlight w:val="yellow"/>
        </w:rPr>
        <w:t>Simply going into the district and trying to tie them to Trump is not going to be enough to defeat them</w:t>
      </w:r>
      <w:r w:rsidRPr="00EC57CD">
        <w:rPr>
          <w:rFonts w:asciiTheme="minorHAnsi" w:hAnsiTheme="minorHAnsi" w:cs="Arial"/>
          <w:sz w:val="16"/>
          <w:highlight w:val="yellow"/>
        </w:rPr>
        <w:t>.</w:t>
      </w:r>
      <w:r w:rsidRPr="00EC57CD">
        <w:rPr>
          <w:rFonts w:asciiTheme="minorHAnsi" w:hAnsiTheme="minorHAnsi" w:cs="Arial"/>
          <w:sz w:val="16"/>
        </w:rPr>
        <w:t xml:space="preserve"> — Katie Merrill, California-based strategist In each of the four races in GOP districts, Democratic candidates came far closer to the Republicans than their party has in the recent past — but they did not succeed</w:t>
      </w:r>
      <w:r w:rsidRPr="00EC57CD">
        <w:rPr>
          <w:rStyle w:val="StyleUnderline"/>
          <w:rFonts w:asciiTheme="minorHAnsi" w:hAnsiTheme="minorHAnsi" w:cs="Arial"/>
        </w:rPr>
        <w:t xml:space="preserve">. </w:t>
      </w:r>
      <w:r w:rsidRPr="00EC57CD">
        <w:rPr>
          <w:rStyle w:val="StyleUnderline"/>
          <w:rFonts w:asciiTheme="minorHAnsi" w:hAnsiTheme="minorHAnsi" w:cs="Arial"/>
          <w:highlight w:val="yellow"/>
        </w:rPr>
        <w:t>Implicit in the contests was a Democratic effort to repudiate Trump. Yet in the races which attracted more attention and money, Democrats may have suffered from a backlash as the virulence of their opposition pushed more Republicans to the polls.</w:t>
      </w:r>
      <w:r w:rsidRPr="00EC57CD">
        <w:rPr>
          <w:rFonts w:asciiTheme="minorHAnsi" w:hAnsiTheme="minorHAnsi" w:cs="Arial"/>
          <w:sz w:val="16"/>
        </w:rPr>
        <w:t xml:space="preserve"> In the aftermath, Democrats have offered as a partial excuse the Republican voting strength in those districts. But winning next year will require succeeding in Senate races in states that voted for Trump and in House contests where Republicans have the power of incumbency, something they did not enjoy in the special elections this year. Tuesday’s results in the 6th Congressional District in Georgia, the most expensive House race in history, demonstrated what candidates next year face. There, as elsewhere, Trump loomed over the race even though the candidates seldom talked about him directly. Republican Karen Handel barely mentioned the president, although members of his administration served as reinforcements for her. Her campaign spent much of its time casting Democrat Jon Ossoff as in league with former House Speaker Nancy Pelosi and “San Francisco values.” Handel won by just under 4 percentage points. Ossoff backed away from criticism of Trump in the latter part of the race, but began it by contending that his victory would “make Trump furious.” Connecting the Republican president and Republican candidate did not work there, suggesting it may not work elsewhere, Republican and Democratic strategists said. “Voters have very complex feelings about Donald </w:t>
      </w:r>
      <w:r w:rsidRPr="00EC57CD">
        <w:rPr>
          <w:rStyle w:val="StyleUnderline"/>
          <w:rFonts w:asciiTheme="minorHAnsi" w:hAnsiTheme="minorHAnsi" w:cs="Arial"/>
        </w:rPr>
        <w:t>Trump</w:t>
      </w:r>
      <w:r w:rsidRPr="00EC57CD">
        <w:rPr>
          <w:rFonts w:asciiTheme="minorHAnsi" w:hAnsiTheme="minorHAnsi" w:cs="Arial"/>
          <w:sz w:val="16"/>
        </w:rPr>
        <w:t xml:space="preserve">,” said California-based strategist Katie Merrill, citing polling from swing districts around the country. “He’s </w:t>
      </w:r>
      <w:r w:rsidRPr="00EC57CD">
        <w:rPr>
          <w:rStyle w:val="StyleUnderline"/>
          <w:rFonts w:asciiTheme="minorHAnsi" w:hAnsiTheme="minorHAnsi" w:cs="Arial"/>
          <w:highlight w:val="yellow"/>
        </w:rPr>
        <w:t>wildly unpopular, but they still want Congress to try to work with him — and Congress is more unpopular than he is</w:t>
      </w:r>
      <w:r w:rsidRPr="00EC57CD">
        <w:rPr>
          <w:rFonts w:asciiTheme="minorHAnsi" w:hAnsiTheme="minorHAnsi" w:cs="Arial"/>
          <w:sz w:val="16"/>
          <w:highlight w:val="yellow"/>
        </w:rPr>
        <w:t>.</w:t>
      </w:r>
      <w:r w:rsidRPr="00EC57CD">
        <w:rPr>
          <w:rFonts w:asciiTheme="minorHAnsi" w:hAnsiTheme="minorHAnsi" w:cs="Arial"/>
          <w:sz w:val="16"/>
        </w:rPr>
        <w:t>” Robert Mueller's team has prosecuted high-stakes cases — including obstruction of justice “</w:t>
      </w:r>
      <w:r w:rsidRPr="00EC57CD">
        <w:rPr>
          <w:rStyle w:val="StyleUnderline"/>
          <w:rFonts w:asciiTheme="minorHAnsi" w:hAnsiTheme="minorHAnsi" w:cs="Arial"/>
          <w:highlight w:val="yellow"/>
        </w:rPr>
        <w:t>Simply going into the district and trying to tie them to Trump is not going to be enough to defeat them,”</w:t>
      </w:r>
      <w:r w:rsidRPr="00EC57CD">
        <w:rPr>
          <w:rFonts w:asciiTheme="minorHAnsi" w:hAnsiTheme="minorHAnsi" w:cs="Arial"/>
          <w:sz w:val="16"/>
        </w:rPr>
        <w:t xml:space="preserve"> said Merrill, who is working for a super PAC seeking to defeat seven Republican House incumbents in California districts won last year by Hillary Clinton. </w:t>
      </w:r>
    </w:p>
    <w:p w:rsidR="008C76DE" w:rsidRPr="00EC57CD" w:rsidRDefault="008C76DE" w:rsidP="008C76DE">
      <w:pPr>
        <w:pStyle w:val="Heading3"/>
      </w:pPr>
      <w:r w:rsidRPr="00EC57CD">
        <w:t>AT: Kilgore</w:t>
      </w:r>
    </w:p>
    <w:p w:rsidR="008C76DE" w:rsidRPr="00EC57CD" w:rsidRDefault="008C76DE" w:rsidP="008C76DE">
      <w:pPr>
        <w:pStyle w:val="Heading4"/>
        <w:rPr>
          <w:rStyle w:val="Style13ptBold"/>
          <w:rFonts w:asciiTheme="minorHAnsi" w:hAnsiTheme="minorHAnsi" w:cs="Arial"/>
          <w:b/>
          <w:szCs w:val="26"/>
        </w:rPr>
      </w:pPr>
      <w:r w:rsidRPr="00EC57CD">
        <w:rPr>
          <w:rStyle w:val="Style13ptBold"/>
          <w:rFonts w:asciiTheme="minorHAnsi" w:hAnsiTheme="minorHAnsi" w:cs="Arial"/>
          <w:b/>
          <w:szCs w:val="26"/>
        </w:rPr>
        <w:t xml:space="preserve">Progressive resistance does not ensure republican midterm victory </w:t>
      </w:r>
    </w:p>
    <w:p w:rsidR="008C76DE" w:rsidRPr="00EC57CD" w:rsidRDefault="008C76DE" w:rsidP="008C76DE">
      <w:pPr>
        <w:rPr>
          <w:rStyle w:val="StyleUnderline"/>
          <w:rFonts w:asciiTheme="minorHAnsi" w:hAnsiTheme="minorHAnsi" w:cs="Arial"/>
        </w:rPr>
      </w:pPr>
      <w:r w:rsidRPr="00EC57CD">
        <w:rPr>
          <w:rStyle w:val="Style13ptBold"/>
          <w:rFonts w:asciiTheme="minorHAnsi" w:hAnsiTheme="minorHAnsi" w:cs="Arial"/>
          <w:sz w:val="22"/>
        </w:rPr>
        <w:t>Kilgore 1/29</w:t>
      </w:r>
      <w:r>
        <w:rPr>
          <w:rFonts w:asciiTheme="minorHAnsi" w:hAnsiTheme="minorHAnsi" w:cs="Arial"/>
        </w:rPr>
        <w:t>/</w:t>
      </w:r>
      <w:r w:rsidRPr="00EC57CD">
        <w:rPr>
          <w:rFonts w:asciiTheme="minorHAnsi" w:hAnsiTheme="minorHAnsi" w:cs="Arial"/>
        </w:rPr>
        <w:t xml:space="preserve">17 </w:t>
      </w:r>
      <w:r w:rsidRPr="00EC57CD">
        <w:rPr>
          <w:rStyle w:val="Style13ptBold"/>
          <w:rFonts w:asciiTheme="minorHAnsi" w:hAnsiTheme="minorHAnsi" w:cs="Arial"/>
          <w:sz w:val="22"/>
        </w:rPr>
        <w:t>THEIR AUTHOR</w:t>
      </w:r>
      <w:r w:rsidRPr="00EC57CD">
        <w:rPr>
          <w:rFonts w:asciiTheme="minorHAnsi" w:hAnsiTheme="minorHAnsi" w:cs="Arial"/>
        </w:rPr>
        <w:t xml:space="preserve"> ,Ed Kilgore is a Veteran Democratic wonk, political analyst, cracker expat; and worked for 3 governors, 1 senator, two DC think tanks; now political columnist for New York Magazine., January 29, 2017, Democrats’ Secret Weapon: Republicans Own Everything Now,  http://nymag.com/daily/intelligencer/2017/01/democrats-secret-weapon-republicans-own-everything-now.html</w:t>
      </w:r>
    </w:p>
    <w:p w:rsidR="008C76DE" w:rsidRPr="00EC57CD" w:rsidRDefault="008C76DE" w:rsidP="008C76DE">
      <w:pPr>
        <w:rPr>
          <w:rFonts w:asciiTheme="minorHAnsi" w:hAnsiTheme="minorHAnsi" w:cs="Arial"/>
          <w:sz w:val="16"/>
        </w:rPr>
      </w:pPr>
      <w:r w:rsidRPr="00EC57CD">
        <w:rPr>
          <w:rStyle w:val="StyleUnderline"/>
          <w:rFonts w:asciiTheme="minorHAnsi" w:hAnsiTheme="minorHAnsi" w:cs="Arial"/>
          <w:sz w:val="16"/>
          <w:u w:val="none"/>
        </w:rPr>
        <w:t xml:space="preserve">. </w:t>
      </w:r>
      <w:r w:rsidRPr="00EC57CD">
        <w:rPr>
          <w:rStyle w:val="StyleUnderline"/>
          <w:rFonts w:asciiTheme="minorHAnsi" w:hAnsiTheme="minorHAnsi" w:cs="Arial"/>
          <w:highlight w:val="yellow"/>
        </w:rPr>
        <w:t>even if total partisan war consumes Washington, a campaign of progressive resistance could not but help Democrats turn out their vote in 2018</w:t>
      </w:r>
      <w:r w:rsidRPr="00EC57CD">
        <w:rPr>
          <w:rStyle w:val="StyleUnderline"/>
          <w:rFonts w:asciiTheme="minorHAnsi" w:hAnsiTheme="minorHAnsi" w:cs="Arial"/>
        </w:rPr>
        <w:t>.</w:t>
      </w:r>
      <w:r w:rsidRPr="00EC57CD">
        <w:rPr>
          <w:rFonts w:asciiTheme="minorHAnsi" w:hAnsiTheme="minorHAnsi" w:cs="Arial"/>
          <w:sz w:val="16"/>
        </w:rPr>
        <w:t xml:space="preserve"> Some Democrats worry about the lack of any one national leader. Obviously enough, Republicans didn’t have one either in 2010 or 2014. And in fact, </w:t>
      </w:r>
      <w:r w:rsidRPr="00EC57CD">
        <w:rPr>
          <w:rStyle w:val="StyleUnderline"/>
          <w:rFonts w:asciiTheme="minorHAnsi" w:hAnsiTheme="minorHAnsi" w:cs="Arial"/>
          <w:highlight w:val="yellow"/>
        </w:rPr>
        <w:t>the effectiveness of Democratic resistance to the new regime both in Washington and around the country almost certainly depends on no longer wasting energy on replaying 2016’s contest for national leadership</w:t>
      </w:r>
      <w:r w:rsidRPr="00EC57CD">
        <w:rPr>
          <w:rStyle w:val="StyleUnderline"/>
          <w:rFonts w:asciiTheme="minorHAnsi" w:hAnsiTheme="minorHAnsi" w:cs="Arial"/>
        </w:rPr>
        <w:t xml:space="preserve">. </w:t>
      </w:r>
      <w:r w:rsidRPr="00EC57CD">
        <w:rPr>
          <w:rFonts w:asciiTheme="minorHAnsi" w:hAnsiTheme="minorHAnsi" w:cs="Arial"/>
          <w:sz w:val="16"/>
        </w:rPr>
        <w:t xml:space="preserve">They should not transfer those divisions into a DNC-chair fight, which is far more damaging than anything that could be gained from having an ideal person in that essentially marginal job (as Theodore White once put it, party chairs are “the fool’s gold of American politics”). So donkeys would be well advised not to look back, but to realize in this dark hour for their cause, things actually are looking up. </w:t>
      </w:r>
      <w:r w:rsidRPr="00EC57CD">
        <w:rPr>
          <w:rStyle w:val="StyleUnderline"/>
          <w:rFonts w:asciiTheme="minorHAnsi" w:hAnsiTheme="minorHAnsi" w:cs="Arial"/>
          <w:highlight w:val="yellow"/>
        </w:rPr>
        <w:t>If the early days of Donald Trump’s presidency represent not the high point of his strange appeal but the beginning of some sort of pro-right-wing realignment, then progressives have bigger problems than how they do in the next few months or years</w:t>
      </w:r>
      <w:r w:rsidRPr="00EC57CD">
        <w:rPr>
          <w:rStyle w:val="StyleUnderline"/>
          <w:rFonts w:asciiTheme="minorHAnsi" w:hAnsiTheme="minorHAnsi" w:cs="Arial"/>
        </w:rPr>
        <w:t xml:space="preserve">. </w:t>
      </w:r>
      <w:r w:rsidRPr="00EC57CD">
        <w:rPr>
          <w:rFonts w:asciiTheme="minorHAnsi" w:hAnsiTheme="minorHAnsi" w:cs="Arial"/>
          <w:sz w:val="16"/>
        </w:rPr>
        <w:t>But more likely, the turbulent reign of Trump will undo either him or his party, or both, and the next midterms — and perhaps even the off-year elections of 2017, in Virginia and New Jersey — will show that all the obituaries for the doomed Democratic Party are vastly premature. If Americans continue to have a jaundiced view of politics and 21st-century life, the guy who promised to make America great again is probably going to get a healthy portion of the blame.</w:t>
      </w:r>
    </w:p>
    <w:p w:rsidR="008C76DE" w:rsidRPr="00EC57CD" w:rsidRDefault="008C76DE" w:rsidP="008C76DE">
      <w:pPr>
        <w:rPr>
          <w:rFonts w:asciiTheme="minorHAnsi" w:hAnsiTheme="minorHAnsi" w:cs="Arial"/>
        </w:rPr>
      </w:pPr>
    </w:p>
    <w:p w:rsidR="008C76DE" w:rsidRPr="00EC23EC" w:rsidRDefault="008C76DE" w:rsidP="008C76DE"/>
    <w:p w:rsidR="008C76DE" w:rsidRDefault="008C76DE" w:rsidP="008C76DE">
      <w:pPr>
        <w:pStyle w:val="Heading2"/>
      </w:pPr>
      <w:r>
        <w:t>Link</w:t>
      </w:r>
    </w:p>
    <w:p w:rsidR="008C76DE" w:rsidRDefault="008C76DE" w:rsidP="008C76DE">
      <w:pPr>
        <w:pStyle w:val="Heading3"/>
        <w:rPr>
          <w:rFonts w:cs="Times New Roman"/>
        </w:rPr>
      </w:pPr>
      <w:r>
        <w:rPr>
          <w:rFonts w:cs="Times New Roman"/>
        </w:rPr>
        <w:t>2AC – Healthcare Thumper</w:t>
      </w:r>
    </w:p>
    <w:p w:rsidR="008C76DE" w:rsidRPr="00A508BD" w:rsidRDefault="008C76DE" w:rsidP="008C76DE">
      <w:pPr>
        <w:pStyle w:val="Heading4"/>
      </w:pPr>
      <w:r>
        <w:t xml:space="preserve">Candidates are </w:t>
      </w:r>
      <w:r>
        <w:rPr>
          <w:u w:val="single"/>
        </w:rPr>
        <w:t>focused</w:t>
      </w:r>
      <w:r>
        <w:t xml:space="preserve"> on </w:t>
      </w:r>
      <w:r>
        <w:rPr>
          <w:u w:val="single"/>
        </w:rPr>
        <w:t>healthcare</w:t>
      </w:r>
      <w:r>
        <w:t xml:space="preserve"> – NOT </w:t>
      </w:r>
      <w:r>
        <w:rPr>
          <w:u w:val="single"/>
        </w:rPr>
        <w:t>education</w:t>
      </w:r>
      <w:r>
        <w:t xml:space="preserve">. </w:t>
      </w:r>
    </w:p>
    <w:p w:rsidR="008C76DE" w:rsidRDefault="008C76DE" w:rsidP="008C76DE">
      <w:r w:rsidRPr="00EE63DB">
        <w:rPr>
          <w:rStyle w:val="Style13ptBold"/>
        </w:rPr>
        <w:t>Peterson 6/25</w:t>
      </w:r>
      <w:r>
        <w:t xml:space="preserve"> (Kristina, Wall Street Journal, “</w:t>
      </w:r>
      <w:r w:rsidRPr="00FA250F">
        <w:t>What the Health-C</w:t>
      </w:r>
      <w:r>
        <w:t xml:space="preserve">are Vote Means for the Midterms”, June 25, 2016, </w:t>
      </w:r>
      <w:hyperlink r:id="rId30" w:anchor="f3109a189ee29d4)" w:history="1">
        <w:r w:rsidRPr="00A96395">
          <w:rPr>
            <w:rStyle w:val="Hyperlink"/>
          </w:rPr>
          <w:t>http://www.msn.com/en-us/news/politics/what-the-health-care-vote-means-for-the-midterms/ar-BBD9Six?fb_comment_id=1755733831110016_1755745181108881#f3109a189ee29d4)</w:t>
        </w:r>
      </w:hyperlink>
    </w:p>
    <w:p w:rsidR="008C76DE" w:rsidRDefault="008C76DE" w:rsidP="008C76DE">
      <w:pPr>
        <w:rPr>
          <w:u w:val="single"/>
        </w:rPr>
      </w:pPr>
      <w:r w:rsidRPr="00A508BD">
        <w:rPr>
          <w:sz w:val="14"/>
        </w:rPr>
        <w:t xml:space="preserve">WASHINGTON—This week’s expected Senate vote on the </w:t>
      </w:r>
      <w:r w:rsidRPr="00CA7236">
        <w:rPr>
          <w:highlight w:val="yellow"/>
          <w:u w:val="single"/>
        </w:rPr>
        <w:t>GOP health-care bill will showcase</w:t>
      </w:r>
      <w:r w:rsidRPr="00CE7FCD">
        <w:rPr>
          <w:u w:val="single"/>
        </w:rPr>
        <w:t xml:space="preserve"> a </w:t>
      </w:r>
      <w:r w:rsidRPr="00CA7236">
        <w:rPr>
          <w:highlight w:val="yellow"/>
          <w:u w:val="single"/>
        </w:rPr>
        <w:t>sharp partisan divide</w:t>
      </w:r>
      <w:r w:rsidRPr="00CE7FCD">
        <w:rPr>
          <w:u w:val="single"/>
        </w:rPr>
        <w:t xml:space="preserve"> on the issue </w:t>
      </w:r>
      <w:r w:rsidRPr="00CA7236">
        <w:rPr>
          <w:highlight w:val="yellow"/>
          <w:u w:val="single"/>
        </w:rPr>
        <w:t>in states where Democrats</w:t>
      </w:r>
      <w:r w:rsidRPr="00CE7FCD">
        <w:rPr>
          <w:u w:val="single"/>
        </w:rPr>
        <w:t xml:space="preserve"> </w:t>
      </w:r>
      <w:r w:rsidRPr="00CA7236">
        <w:rPr>
          <w:highlight w:val="yellow"/>
          <w:u w:val="single"/>
        </w:rPr>
        <w:t>are poised to play defense in next year’s midterm elections.</w:t>
      </w:r>
    </w:p>
    <w:p w:rsidR="008C76DE" w:rsidRPr="00CE7FCD" w:rsidRDefault="008C76DE" w:rsidP="008C76DE">
      <w:pPr>
        <w:rPr>
          <w:u w:val="single"/>
        </w:rPr>
      </w:pPr>
      <w:r w:rsidRPr="00CE7FCD">
        <w:rPr>
          <w:u w:val="single"/>
        </w:rPr>
        <w:t xml:space="preserve">All Senate Democrats are expected this week to oppose Republican legislation that would dismantle and replace much of the Affordable Care Act. </w:t>
      </w:r>
      <w:r w:rsidRPr="00A91E50">
        <w:rPr>
          <w:highlight w:val="yellow"/>
          <w:u w:val="single"/>
        </w:rPr>
        <w:t>Many</w:t>
      </w:r>
      <w:r w:rsidRPr="00CE7FCD">
        <w:rPr>
          <w:u w:val="single"/>
        </w:rPr>
        <w:t xml:space="preserve"> of their </w:t>
      </w:r>
      <w:r w:rsidRPr="00A91E50">
        <w:rPr>
          <w:highlight w:val="yellow"/>
          <w:u w:val="single"/>
        </w:rPr>
        <w:t>potential challengers in next year’s elections are House Republicans,</w:t>
      </w:r>
      <w:r w:rsidRPr="00CE7FCD">
        <w:rPr>
          <w:u w:val="single"/>
        </w:rPr>
        <w:t xml:space="preserve"> </w:t>
      </w:r>
      <w:r w:rsidRPr="00A91E50">
        <w:rPr>
          <w:highlight w:val="yellow"/>
          <w:u w:val="single"/>
        </w:rPr>
        <w:t>who supported</w:t>
      </w:r>
      <w:r w:rsidRPr="00CE7FCD">
        <w:rPr>
          <w:u w:val="single"/>
        </w:rPr>
        <w:t xml:space="preserve"> a </w:t>
      </w:r>
      <w:r w:rsidRPr="00A91E50">
        <w:rPr>
          <w:highlight w:val="yellow"/>
          <w:u w:val="single"/>
        </w:rPr>
        <w:t>similar bill</w:t>
      </w:r>
      <w:r w:rsidRPr="00CE7FCD">
        <w:rPr>
          <w:u w:val="single"/>
        </w:rPr>
        <w:t xml:space="preserve"> when it passed their chamber in May.</w:t>
      </w:r>
    </w:p>
    <w:p w:rsidR="008C76DE" w:rsidRPr="00A508BD" w:rsidRDefault="008C76DE" w:rsidP="008C76DE">
      <w:pPr>
        <w:rPr>
          <w:sz w:val="14"/>
        </w:rPr>
      </w:pPr>
      <w:r w:rsidRPr="00A91E50">
        <w:rPr>
          <w:highlight w:val="yellow"/>
          <w:u w:val="single"/>
        </w:rPr>
        <w:t>Such a stark partisan divide</w:t>
      </w:r>
      <w:r w:rsidRPr="00CE7FCD">
        <w:rPr>
          <w:u w:val="single"/>
        </w:rPr>
        <w:t xml:space="preserve">, while the norm across much of the country, </w:t>
      </w:r>
      <w:r w:rsidRPr="00A91E50">
        <w:rPr>
          <w:highlight w:val="yellow"/>
          <w:u w:val="single"/>
        </w:rPr>
        <w:t>is unusual in the most competitive states held by Democratic senators</w:t>
      </w:r>
      <w:r w:rsidRPr="00CE7FCD">
        <w:rPr>
          <w:u w:val="single"/>
        </w:rPr>
        <w:t>.</w:t>
      </w:r>
      <w:r w:rsidRPr="00A508BD">
        <w:rPr>
          <w:sz w:val="14"/>
        </w:rPr>
        <w:t xml:space="preserve"> </w:t>
      </w:r>
      <w:r w:rsidRPr="00CE7FCD">
        <w:rPr>
          <w:u w:val="single"/>
        </w:rPr>
        <w:t>The 10 Senate Democrats up for re-election next year in states won by President Donald Trump compromise much of the shrinking pool of centrist Democrats who are willing to cross the aisle on high-profile votes.</w:t>
      </w:r>
    </w:p>
    <w:p w:rsidR="008C76DE" w:rsidRPr="00A508BD" w:rsidRDefault="008C76DE" w:rsidP="008C76DE">
      <w:pPr>
        <w:rPr>
          <w:sz w:val="14"/>
        </w:rPr>
      </w:pPr>
      <w:r w:rsidRPr="00A508BD">
        <w:rPr>
          <w:sz w:val="14"/>
        </w:rPr>
        <w:t xml:space="preserve">The group includes </w:t>
      </w:r>
      <w:r w:rsidRPr="00A91E50">
        <w:rPr>
          <w:rStyle w:val="Emphasis"/>
          <w:highlight w:val="yellow"/>
        </w:rPr>
        <w:t>Heidi Heitkamp</w:t>
      </w:r>
      <w:r w:rsidRPr="00CE7FCD">
        <w:rPr>
          <w:rStyle w:val="Emphasis"/>
        </w:rPr>
        <w:t xml:space="preserve"> of North Dakota, </w:t>
      </w:r>
      <w:r w:rsidRPr="00A91E50">
        <w:rPr>
          <w:rStyle w:val="Emphasis"/>
          <w:highlight w:val="yellow"/>
        </w:rPr>
        <w:t>Joe Manchin</w:t>
      </w:r>
      <w:r w:rsidRPr="00CE7FCD">
        <w:rPr>
          <w:rStyle w:val="Emphasis"/>
        </w:rPr>
        <w:t xml:space="preserve"> of West Virginia, </w:t>
      </w:r>
      <w:r w:rsidRPr="00A91E50">
        <w:rPr>
          <w:rStyle w:val="Emphasis"/>
          <w:highlight w:val="yellow"/>
        </w:rPr>
        <w:t>Bob Casey</w:t>
      </w:r>
      <w:r w:rsidRPr="00CE7FCD">
        <w:rPr>
          <w:rStyle w:val="Emphasis"/>
        </w:rPr>
        <w:t xml:space="preserve"> of Pennsylvania, </w:t>
      </w:r>
      <w:r w:rsidRPr="00A91E50">
        <w:rPr>
          <w:rStyle w:val="Emphasis"/>
          <w:highlight w:val="yellow"/>
        </w:rPr>
        <w:t>Claire McCaskill</w:t>
      </w:r>
      <w:r w:rsidRPr="00CE7FCD">
        <w:rPr>
          <w:rStyle w:val="Emphasis"/>
        </w:rPr>
        <w:t xml:space="preserve"> of Missouri </w:t>
      </w:r>
      <w:r w:rsidRPr="00A91E50">
        <w:rPr>
          <w:rStyle w:val="Emphasis"/>
          <w:highlight w:val="yellow"/>
        </w:rPr>
        <w:t>and Joe Donnelly</w:t>
      </w:r>
      <w:r w:rsidRPr="00CE7FCD">
        <w:rPr>
          <w:rStyle w:val="Emphasis"/>
        </w:rPr>
        <w:t xml:space="preserve"> of Indiana</w:t>
      </w:r>
    </w:p>
    <w:p w:rsidR="008C76DE" w:rsidRDefault="008C76DE" w:rsidP="008C76DE">
      <w:pPr>
        <w:rPr>
          <w:u w:val="single"/>
        </w:rPr>
      </w:pPr>
      <w:r w:rsidRPr="00CE7FCD">
        <w:rPr>
          <w:u w:val="single"/>
        </w:rPr>
        <w:t>Some of these red-state Democratic senators</w:t>
      </w:r>
      <w:r w:rsidRPr="00A508BD">
        <w:rPr>
          <w:sz w:val="14"/>
        </w:rPr>
        <w:t xml:space="preserve">, for example, </w:t>
      </w:r>
      <w:r w:rsidRPr="00CE7FCD">
        <w:rPr>
          <w:u w:val="single"/>
        </w:rPr>
        <w:t>voted to confirm some of Mr. Trump’s most contentious cabinet nominees</w:t>
      </w:r>
      <w:r w:rsidRPr="00A508BD">
        <w:rPr>
          <w:sz w:val="14"/>
        </w:rPr>
        <w:t xml:space="preserve"> and his staunchly conservative pick for the Supreme Court. </w:t>
      </w:r>
      <w:r w:rsidRPr="00CE7FCD">
        <w:rPr>
          <w:u w:val="single"/>
        </w:rPr>
        <w:t>They also have broken rank on energy policy and gun-control legislation.</w:t>
      </w:r>
    </w:p>
    <w:p w:rsidR="008C76DE" w:rsidRDefault="008C76DE" w:rsidP="008C76DE">
      <w:pPr>
        <w:rPr>
          <w:u w:val="single"/>
        </w:rPr>
      </w:pPr>
      <w:r w:rsidRPr="00CE7FCD">
        <w:rPr>
          <w:u w:val="single"/>
        </w:rPr>
        <w:t>Although many of these Democratic senators have been critical of the ACA, none have endorsed the GOP’s approach to dismantling it.</w:t>
      </w:r>
    </w:p>
    <w:p w:rsidR="008C76DE" w:rsidRPr="00A508BD" w:rsidRDefault="008C76DE" w:rsidP="008C76DE">
      <w:pPr>
        <w:rPr>
          <w:sz w:val="14"/>
        </w:rPr>
      </w:pPr>
      <w:r w:rsidRPr="00CE7FCD">
        <w:rPr>
          <w:rStyle w:val="Emphasis"/>
        </w:rPr>
        <w:t xml:space="preserve">The </w:t>
      </w:r>
      <w:r w:rsidRPr="00A91E50">
        <w:rPr>
          <w:rStyle w:val="Emphasis"/>
          <w:highlight w:val="yellow"/>
        </w:rPr>
        <w:t>partisan split forced by the health-care votes presents a clear political test in these battleground states</w:t>
      </w:r>
      <w:r w:rsidRPr="00A508BD">
        <w:rPr>
          <w:sz w:val="14"/>
        </w:rPr>
        <w:t>: Will the ACA’s enduring unpopularity, especially among conservatives, boost those who voted to overhaul it? Or will recently rising support for the ACA, and the public’s skepticism of the GOP alternative, help those who sought to block Republicans’ efforts?</w:t>
      </w:r>
    </w:p>
    <w:p w:rsidR="008C76DE" w:rsidRDefault="008C76DE" w:rsidP="008C76DE"/>
    <w:p w:rsidR="008C76DE" w:rsidRDefault="008C76DE" w:rsidP="008C76DE">
      <w:pPr>
        <w:pStyle w:val="Heading3"/>
        <w:rPr>
          <w:rFonts w:cs="Times New Roman"/>
        </w:rPr>
      </w:pPr>
      <w:r>
        <w:rPr>
          <w:rFonts w:cs="Times New Roman"/>
        </w:rPr>
        <w:t>2AC – Russia Thumper</w:t>
      </w:r>
    </w:p>
    <w:p w:rsidR="008C76DE" w:rsidRPr="00621191" w:rsidRDefault="008C76DE" w:rsidP="008C76DE">
      <w:pPr>
        <w:pStyle w:val="Heading4"/>
      </w:pPr>
      <w:r>
        <w:t xml:space="preserve">Russia is the </w:t>
      </w:r>
      <w:r>
        <w:rPr>
          <w:u w:val="single"/>
        </w:rPr>
        <w:t>ultimate</w:t>
      </w:r>
      <w:r>
        <w:t xml:space="preserve"> midterm election issue – </w:t>
      </w:r>
      <w:r>
        <w:rPr>
          <w:u w:val="single"/>
        </w:rPr>
        <w:t>trumps</w:t>
      </w:r>
      <w:r>
        <w:t xml:space="preserve"> anything else. </w:t>
      </w:r>
    </w:p>
    <w:p w:rsidR="008C76DE" w:rsidRDefault="008C76DE" w:rsidP="008C76DE">
      <w:r w:rsidRPr="0077314E">
        <w:rPr>
          <w:rStyle w:val="Style13ptBold"/>
        </w:rPr>
        <w:t>Samuelsohn 6/28</w:t>
      </w:r>
      <w:r>
        <w:t xml:space="preserve"> (Darren, Politico, “</w:t>
      </w:r>
      <w:r w:rsidRPr="0077314E">
        <w:t>Midterms l</w:t>
      </w:r>
      <w:r>
        <w:t xml:space="preserve">oom over Mueller’s Russia probe”, </w:t>
      </w:r>
      <w:r w:rsidRPr="0077314E">
        <w:t>06/28/17</w:t>
      </w:r>
      <w:r>
        <w:t xml:space="preserve">, </w:t>
      </w:r>
      <w:r w:rsidRPr="0077314E">
        <w:t>http://www.politico.com/interactives/2017/trump-russia-mueller-investigation-timelines/</w:t>
      </w:r>
      <w:r>
        <w:t>)</w:t>
      </w:r>
    </w:p>
    <w:p w:rsidR="008C76DE" w:rsidRPr="00621191" w:rsidRDefault="008C76DE" w:rsidP="008C76DE">
      <w:pPr>
        <w:rPr>
          <w:sz w:val="14"/>
        </w:rPr>
      </w:pPr>
      <w:r w:rsidRPr="00B55E88">
        <w:rPr>
          <w:highlight w:val="yellow"/>
          <w:u w:val="single"/>
        </w:rPr>
        <w:t>Special counsel</w:t>
      </w:r>
      <w:r w:rsidRPr="00621191">
        <w:rPr>
          <w:u w:val="single"/>
        </w:rPr>
        <w:t xml:space="preserve"> Robert </w:t>
      </w:r>
      <w:r w:rsidRPr="00B55E88">
        <w:rPr>
          <w:highlight w:val="yellow"/>
          <w:u w:val="single"/>
        </w:rPr>
        <w:t>Mueller</w:t>
      </w:r>
      <w:r w:rsidRPr="00621191">
        <w:rPr>
          <w:u w:val="single"/>
        </w:rPr>
        <w:t xml:space="preserve"> </w:t>
      </w:r>
      <w:r w:rsidRPr="00621191">
        <w:rPr>
          <w:sz w:val="14"/>
        </w:rPr>
        <w:t xml:space="preserve">has only just </w:t>
      </w:r>
      <w:r w:rsidRPr="00B55E88">
        <w:rPr>
          <w:highlight w:val="yellow"/>
          <w:u w:val="single"/>
        </w:rPr>
        <w:t>begun investigating</w:t>
      </w:r>
      <w:r w:rsidRPr="00621191">
        <w:rPr>
          <w:u w:val="single"/>
        </w:rPr>
        <w:t xml:space="preserve"> whether President Donald </w:t>
      </w:r>
      <w:r w:rsidRPr="00B55E88">
        <w:rPr>
          <w:highlight w:val="yellow"/>
          <w:u w:val="single"/>
        </w:rPr>
        <w:t>Trump’s campaign</w:t>
      </w:r>
      <w:r w:rsidRPr="00621191">
        <w:rPr>
          <w:u w:val="single"/>
        </w:rPr>
        <w:t xml:space="preserve"> colluded </w:t>
      </w:r>
      <w:r w:rsidRPr="00B55E88">
        <w:rPr>
          <w:highlight w:val="yellow"/>
          <w:u w:val="single"/>
        </w:rPr>
        <w:t>with Russia</w:t>
      </w:r>
      <w:r w:rsidRPr="00621191">
        <w:rPr>
          <w:sz w:val="14"/>
        </w:rPr>
        <w:t xml:space="preserve"> in last year’s election </w:t>
      </w:r>
      <w:r w:rsidRPr="00621191">
        <w:rPr>
          <w:u w:val="single"/>
        </w:rPr>
        <w:t>and whether Trump himself obstructed justice</w:t>
      </w:r>
      <w:r w:rsidRPr="00621191">
        <w:rPr>
          <w:sz w:val="14"/>
        </w:rPr>
        <w:t xml:space="preserve">, but </w:t>
      </w:r>
      <w:r w:rsidRPr="00B55E88">
        <w:rPr>
          <w:rStyle w:val="Emphasis"/>
          <w:highlight w:val="yellow"/>
        </w:rPr>
        <w:t>there are</w:t>
      </w:r>
      <w:r w:rsidRPr="00621191">
        <w:rPr>
          <w:rStyle w:val="Emphasis"/>
        </w:rPr>
        <w:t xml:space="preserve"> already </w:t>
      </w:r>
      <w:r w:rsidRPr="00B55E88">
        <w:rPr>
          <w:rStyle w:val="Emphasis"/>
          <w:highlight w:val="yellow"/>
        </w:rPr>
        <w:t>fears that he’ll face pressure to reveal his conclusions before the 2018 midterms.</w:t>
      </w:r>
    </w:p>
    <w:p w:rsidR="008C76DE" w:rsidRPr="00621191" w:rsidRDefault="008C76DE" w:rsidP="008C76DE">
      <w:pPr>
        <w:rPr>
          <w:u w:val="single"/>
        </w:rPr>
      </w:pPr>
      <w:r w:rsidRPr="00621191">
        <w:rPr>
          <w:sz w:val="14"/>
        </w:rPr>
        <w:t xml:space="preserve">While it’s unclear how long it will take Mueller to wrap up his investigation, veterans of past White House scandals say that with the </w:t>
      </w:r>
      <w:r w:rsidRPr="00B55E88">
        <w:rPr>
          <w:highlight w:val="yellow"/>
          <w:u w:val="single"/>
        </w:rPr>
        <w:t>midterms already</w:t>
      </w:r>
      <w:r w:rsidRPr="00621191">
        <w:rPr>
          <w:u w:val="single"/>
        </w:rPr>
        <w:t xml:space="preserve"> </w:t>
      </w:r>
      <w:r w:rsidRPr="00B55E88">
        <w:rPr>
          <w:highlight w:val="yellow"/>
          <w:u w:val="single"/>
        </w:rPr>
        <w:t>being</w:t>
      </w:r>
      <w:r w:rsidRPr="00621191">
        <w:rPr>
          <w:u w:val="single"/>
        </w:rPr>
        <w:t xml:space="preserve"> </w:t>
      </w:r>
      <w:r w:rsidRPr="00B55E88">
        <w:rPr>
          <w:highlight w:val="yellow"/>
          <w:u w:val="single"/>
        </w:rPr>
        <w:t xml:space="preserve">framed as a referendum on Trump’s presidency, both Republicans and Democrats can be expected to push Mueller to go public with whatever he has before </w:t>
      </w:r>
      <w:r w:rsidRPr="00B55E88">
        <w:rPr>
          <w:u w:val="single"/>
        </w:rPr>
        <w:t xml:space="preserve">voters go to </w:t>
      </w:r>
      <w:r w:rsidRPr="00B55E88">
        <w:rPr>
          <w:highlight w:val="yellow"/>
          <w:u w:val="single"/>
        </w:rPr>
        <w:t>the polls.</w:t>
      </w:r>
    </w:p>
    <w:p w:rsidR="008C76DE" w:rsidRPr="00621191" w:rsidRDefault="008C76DE" w:rsidP="008C76DE">
      <w:pPr>
        <w:rPr>
          <w:sz w:val="14"/>
        </w:rPr>
      </w:pPr>
      <w:r w:rsidRPr="00621191">
        <w:rPr>
          <w:sz w:val="14"/>
        </w:rPr>
        <w:t>But Mueller will also be shadowed by the criticism heaped on former FBI Director James Comey over his public statements about the Hillary Clinton email probe in the days before the 2016 presidential election.</w:t>
      </w:r>
    </w:p>
    <w:p w:rsidR="008C76DE" w:rsidRPr="00621191" w:rsidRDefault="008C76DE" w:rsidP="008C76DE">
      <w:pPr>
        <w:rPr>
          <w:sz w:val="14"/>
        </w:rPr>
      </w:pPr>
      <w:r w:rsidRPr="00621191">
        <w:rPr>
          <w:sz w:val="14"/>
        </w:rPr>
        <w:t>“</w:t>
      </w:r>
      <w:r w:rsidRPr="00621191">
        <w:rPr>
          <w:rStyle w:val="Emphasis"/>
        </w:rPr>
        <w:t>It’s going to be déjà vu all over again with respect to everyone being angry whatever he has to say</w:t>
      </w:r>
      <w:r w:rsidRPr="00621191">
        <w:rPr>
          <w:sz w:val="14"/>
        </w:rPr>
        <w:t>,” said Douglas Kmiec, a former top Justice Department lawyer during the Ronald Reagan and George H.W. Bush administrations and U.S. ambassador to Malta under President Barack Obama.</w:t>
      </w:r>
    </w:p>
    <w:p w:rsidR="008C76DE" w:rsidRPr="00621191" w:rsidRDefault="008C76DE" w:rsidP="008C76DE">
      <w:pPr>
        <w:rPr>
          <w:sz w:val="14"/>
        </w:rPr>
      </w:pPr>
      <w:r w:rsidRPr="00621191">
        <w:rPr>
          <w:sz w:val="14"/>
        </w:rPr>
        <w:t>The special prosecutor doesn’t face a set deadline, and the regulations establishing Mueller’s office only say he must issue a final report to the Justice Department when he’s finished investigating spelling out why he believes criminal prosecutions are warranted or not – and nothing prevents him from pressing charges or speaking out before the entire report is complete.</w:t>
      </w:r>
    </w:p>
    <w:p w:rsidR="008C76DE" w:rsidRPr="00621191" w:rsidRDefault="008C76DE" w:rsidP="008C76DE">
      <w:pPr>
        <w:rPr>
          <w:sz w:val="14"/>
        </w:rPr>
      </w:pPr>
      <w:r w:rsidRPr="00621191">
        <w:rPr>
          <w:u w:val="single"/>
        </w:rPr>
        <w:t>Most other major modern scandals involving the White House have dragged on for years, colliding with election campaigns</w:t>
      </w:r>
      <w:r w:rsidRPr="00621191">
        <w:rPr>
          <w:sz w:val="14"/>
        </w:rPr>
        <w:t xml:space="preserve">. </w:t>
      </w:r>
      <w:r w:rsidRPr="00621191">
        <w:rPr>
          <w:u w:val="single"/>
        </w:rPr>
        <w:t>It took more than 1,200 days</w:t>
      </w:r>
      <w:r w:rsidRPr="00621191">
        <w:rPr>
          <w:sz w:val="14"/>
        </w:rPr>
        <w:t xml:space="preserve"> between the break-in at the offices of the psychiatrist for Pentagon Papers leaker Daniel Ellsberg, </w:t>
      </w:r>
      <w:r w:rsidRPr="00621191">
        <w:rPr>
          <w:u w:val="single"/>
        </w:rPr>
        <w:t>for</w:t>
      </w:r>
      <w:r w:rsidRPr="00621191">
        <w:rPr>
          <w:sz w:val="14"/>
        </w:rPr>
        <w:t xml:space="preserve"> example, and </w:t>
      </w:r>
      <w:r w:rsidRPr="00621191">
        <w:rPr>
          <w:u w:val="single"/>
        </w:rPr>
        <w:t xml:space="preserve">the final convictions of senior Nixon White House aides. During that time period, Nixon won a second term </w:t>
      </w:r>
      <w:r w:rsidRPr="00621191">
        <w:rPr>
          <w:sz w:val="14"/>
        </w:rPr>
        <w:t>and he became the only president in U.S. history to resign from office.</w:t>
      </w:r>
    </w:p>
    <w:p w:rsidR="008C76DE" w:rsidRPr="00621191" w:rsidRDefault="008C76DE" w:rsidP="008C76DE">
      <w:pPr>
        <w:rPr>
          <w:sz w:val="14"/>
        </w:rPr>
      </w:pPr>
      <w:r w:rsidRPr="00621191">
        <w:rPr>
          <w:u w:val="single"/>
        </w:rPr>
        <w:t>President Bill Clinton was under investigation for more than 1,850 days over two terms</w:t>
      </w:r>
      <w:r w:rsidRPr="00621191">
        <w:rPr>
          <w:sz w:val="14"/>
        </w:rPr>
        <w:t xml:space="preserve"> as special prosecutors examined everything from his Whitewater land dealings while serving as Arkansas attorney general to his sexual affair with White House intern Monica Lewinsky. The Democrat was impeached by the House but the Senate acquitted him in early 1999 after a five-week trial.</w:t>
      </w:r>
    </w:p>
    <w:p w:rsidR="008C76DE" w:rsidRPr="00621191" w:rsidRDefault="008C76DE" w:rsidP="008C76DE">
      <w:pPr>
        <w:rPr>
          <w:sz w:val="14"/>
        </w:rPr>
      </w:pPr>
      <w:r w:rsidRPr="00621191">
        <w:rPr>
          <w:sz w:val="14"/>
        </w:rPr>
        <w:t>A former senior Obama-era Justice Department official said the complexity of the case in front of Mueller could take considerable time because of international financial and intelligence information that won’t be easy to track down. But the source, who has worked with Mueller, said the former FBI director is well known for pushing staff to work overtime.</w:t>
      </w:r>
    </w:p>
    <w:p w:rsidR="008C76DE" w:rsidRPr="00621191" w:rsidRDefault="008C76DE" w:rsidP="008C76DE">
      <w:pPr>
        <w:rPr>
          <w:sz w:val="14"/>
        </w:rPr>
      </w:pPr>
      <w:r w:rsidRPr="00621191">
        <w:rPr>
          <w:sz w:val="14"/>
        </w:rPr>
        <w:t>“If he has one flaw or virtue it’s impatience. He moves people very hard and moves them very quickly,” the former DOJ official said. “The team will be sleep-deprived and sweating bullets as he drives them to wrap it up.”</w:t>
      </w:r>
    </w:p>
    <w:p w:rsidR="008C76DE" w:rsidRDefault="008C76DE" w:rsidP="008C76DE">
      <w:r w:rsidRPr="00621191">
        <w:rPr>
          <w:u w:val="single"/>
        </w:rPr>
        <w:t xml:space="preserve">Any public </w:t>
      </w:r>
      <w:r w:rsidRPr="00B55E88">
        <w:rPr>
          <w:highlight w:val="yellow"/>
          <w:u w:val="single"/>
        </w:rPr>
        <w:t>disclosures on the Russia probe</w:t>
      </w:r>
      <w:r w:rsidRPr="00621191">
        <w:rPr>
          <w:u w:val="single"/>
        </w:rPr>
        <w:t xml:space="preserve"> </w:t>
      </w:r>
      <w:r w:rsidRPr="00B55E88">
        <w:rPr>
          <w:highlight w:val="yellow"/>
          <w:u w:val="single"/>
        </w:rPr>
        <w:t>will be prime fodder for both Democrats and Republicans heading into the midterms</w:t>
      </w:r>
      <w:r w:rsidRPr="00621191">
        <w:rPr>
          <w:u w:val="single"/>
        </w:rPr>
        <w:t>.</w:t>
      </w:r>
      <w:r w:rsidRPr="00621191">
        <w:rPr>
          <w:sz w:val="14"/>
        </w:rPr>
        <w:t xml:space="preserve"> “</w:t>
      </w:r>
      <w:r w:rsidRPr="00B55E88">
        <w:rPr>
          <w:rStyle w:val="Emphasis"/>
          <w:highlight w:val="yellow"/>
        </w:rPr>
        <w:t>It’s going to be hanging over every single congressional candidate</w:t>
      </w:r>
      <w:r w:rsidRPr="00621191">
        <w:rPr>
          <w:sz w:val="14"/>
        </w:rPr>
        <w:t>,” said Bradley Moss, a Washington-based national security attorney. “Do you believe the president obstructed justice? Do you believe the president should be impeached?”</w:t>
      </w:r>
    </w:p>
    <w:p w:rsidR="008C76DE" w:rsidRDefault="008C76DE" w:rsidP="008C76DE">
      <w:pPr>
        <w:pStyle w:val="Heading3"/>
        <w:rPr>
          <w:rFonts w:cs="Times New Roman"/>
        </w:rPr>
      </w:pPr>
      <w:r>
        <w:rPr>
          <w:rFonts w:cs="Times New Roman"/>
        </w:rPr>
        <w:t>2NC – Climate Change Thumper</w:t>
      </w:r>
    </w:p>
    <w:p w:rsidR="008C76DE" w:rsidRPr="005D074B" w:rsidRDefault="008C76DE" w:rsidP="008C76DE">
      <w:pPr>
        <w:pStyle w:val="Heading4"/>
        <w:rPr>
          <w:rStyle w:val="Style13ptBold"/>
          <w:rFonts w:cs="Times New Roman"/>
        </w:rPr>
      </w:pPr>
      <w:r w:rsidRPr="005D074B">
        <w:rPr>
          <w:rFonts w:cs="Times New Roman"/>
        </w:rPr>
        <w:t xml:space="preserve">Climate change is the </w:t>
      </w:r>
      <w:r w:rsidRPr="005D074B">
        <w:rPr>
          <w:rFonts w:cs="Times New Roman"/>
          <w:u w:val="single"/>
        </w:rPr>
        <w:t>key</w:t>
      </w:r>
      <w:r w:rsidRPr="005D074B">
        <w:rPr>
          <w:rFonts w:cs="Times New Roman"/>
        </w:rPr>
        <w:t xml:space="preserve"> issue – </w:t>
      </w:r>
      <w:r w:rsidRPr="005D074B">
        <w:rPr>
          <w:rFonts w:cs="Times New Roman"/>
          <w:u w:val="single"/>
        </w:rPr>
        <w:t>NOT</w:t>
      </w:r>
      <w:r w:rsidRPr="005D074B">
        <w:rPr>
          <w:rFonts w:cs="Times New Roman"/>
        </w:rPr>
        <w:t xml:space="preserve"> education. </w:t>
      </w:r>
    </w:p>
    <w:p w:rsidR="008C76DE" w:rsidRPr="005D074B" w:rsidRDefault="008C76DE" w:rsidP="008C76DE">
      <w:r w:rsidRPr="005D074B">
        <w:rPr>
          <w:rStyle w:val="Style13ptBold"/>
        </w:rPr>
        <w:t>Howard 17</w:t>
      </w:r>
      <w:r w:rsidRPr="005D074B">
        <w:t xml:space="preserve"> (Miles, writer and researcher, wbur, “Trump's War On Climate Has Created A Formidable Enemy: Millennials”, January 26, 2017, http://www.wbur.org/cognoscenti/2017/01/26/climate-trump-millennials-miles-howard)</w:t>
      </w:r>
    </w:p>
    <w:p w:rsidR="008C76DE" w:rsidRPr="005D074B" w:rsidRDefault="008C76DE" w:rsidP="008C76DE">
      <w:pPr>
        <w:rPr>
          <w:rStyle w:val="Emphasis"/>
        </w:rPr>
      </w:pPr>
      <w:r w:rsidRPr="005D074B">
        <w:rPr>
          <w:sz w:val="14"/>
        </w:rPr>
        <w:t xml:space="preserve">Ever since the White House website’s page on climate change suddenly vanished, it has been clear that as president, </w:t>
      </w:r>
      <w:r w:rsidRPr="00200037">
        <w:rPr>
          <w:rStyle w:val="StyleUnderline"/>
          <w:highlight w:val="yellow"/>
        </w:rPr>
        <w:t>Donald Trump will treat the environment like a used car</w:t>
      </w:r>
      <w:r w:rsidRPr="005D074B">
        <w:rPr>
          <w:rStyle w:val="StyleUnderline"/>
        </w:rPr>
        <w:t>, ready to be stripped for parts.</w:t>
      </w:r>
      <w:r w:rsidRPr="005D074B">
        <w:rPr>
          <w:sz w:val="14"/>
        </w:rPr>
        <w:t xml:space="preserve"> </w:t>
      </w:r>
      <w:r w:rsidRPr="005D074B">
        <w:rPr>
          <w:rStyle w:val="StyleUnderline"/>
        </w:rPr>
        <w:t xml:space="preserve">The president's recent flood of executive orders </w:t>
      </w:r>
      <w:r w:rsidRPr="005D074B">
        <w:rPr>
          <w:sz w:val="14"/>
        </w:rPr>
        <w:t xml:space="preserve">— including clearing the way for the Keystone XL and Dakota Access pipeline projects, an indefinite EPA media blackout, and the nomination of climate science denialist Scott Pruitt as EPA administrator -- </w:t>
      </w:r>
      <w:r w:rsidRPr="005D074B">
        <w:rPr>
          <w:rStyle w:val="StyleUnderline"/>
        </w:rPr>
        <w:t>confirms what many of us have long understood</w:t>
      </w:r>
      <w:r w:rsidRPr="005D074B">
        <w:rPr>
          <w:sz w:val="14"/>
        </w:rPr>
        <w:t xml:space="preserve">: </w:t>
      </w:r>
      <w:r w:rsidRPr="005D074B">
        <w:rPr>
          <w:rStyle w:val="Emphasis"/>
        </w:rPr>
        <w:t xml:space="preserve">Trump and </w:t>
      </w:r>
      <w:r w:rsidRPr="00200037">
        <w:rPr>
          <w:rStyle w:val="Emphasis"/>
          <w:highlight w:val="yellow"/>
        </w:rPr>
        <w:t>his administration will plunder the natural world and let future generations deal with the consequences.</w:t>
      </w:r>
    </w:p>
    <w:p w:rsidR="008C76DE" w:rsidRPr="005D074B" w:rsidRDefault="008C76DE" w:rsidP="008C76DE">
      <w:pPr>
        <w:rPr>
          <w:sz w:val="14"/>
        </w:rPr>
      </w:pPr>
      <w:r w:rsidRPr="005D074B">
        <w:rPr>
          <w:sz w:val="14"/>
        </w:rPr>
        <w:t xml:space="preserve">In revealing his hand, </w:t>
      </w:r>
      <w:r w:rsidRPr="00200037">
        <w:rPr>
          <w:rStyle w:val="Emphasis"/>
          <w:highlight w:val="yellow"/>
        </w:rPr>
        <w:t>Trump has</w:t>
      </w:r>
      <w:r w:rsidRPr="005D074B">
        <w:rPr>
          <w:rStyle w:val="Emphasis"/>
        </w:rPr>
        <w:t xml:space="preserve"> effectively </w:t>
      </w:r>
      <w:r w:rsidRPr="00200037">
        <w:rPr>
          <w:rStyle w:val="Emphasis"/>
          <w:highlight w:val="yellow"/>
        </w:rPr>
        <w:t>declared war on millennials</w:t>
      </w:r>
      <w:r w:rsidRPr="005D074B">
        <w:rPr>
          <w:sz w:val="14"/>
        </w:rPr>
        <w:t xml:space="preserve">, </w:t>
      </w:r>
      <w:r w:rsidRPr="005D074B">
        <w:rPr>
          <w:rStyle w:val="StyleUnderline"/>
        </w:rPr>
        <w:t>who will live to experience the most cataclysmic damages of climate change.</w:t>
      </w:r>
      <w:r w:rsidRPr="005D074B">
        <w:rPr>
          <w:sz w:val="14"/>
        </w:rPr>
        <w:t xml:space="preserve"> </w:t>
      </w:r>
      <w:r w:rsidRPr="00200037">
        <w:rPr>
          <w:rStyle w:val="Emphasis"/>
          <w:highlight w:val="yellow"/>
        </w:rPr>
        <w:t>It is a war that Trump will lose.</w:t>
      </w:r>
    </w:p>
    <w:p w:rsidR="008C76DE" w:rsidRPr="005D074B" w:rsidRDefault="008C76DE" w:rsidP="008C76DE">
      <w:pPr>
        <w:rPr>
          <w:sz w:val="14"/>
        </w:rPr>
      </w:pPr>
      <w:r w:rsidRPr="005D074B">
        <w:rPr>
          <w:sz w:val="14"/>
        </w:rPr>
        <w:t>The president's recent flood of executive orders ... confirms what many of us have long understood: Trump and his administration will plunder the natural world and let future generations deal with the consequences.</w:t>
      </w:r>
    </w:p>
    <w:p w:rsidR="008C76DE" w:rsidRPr="005D074B" w:rsidRDefault="008C76DE" w:rsidP="008C76DE">
      <w:pPr>
        <w:rPr>
          <w:sz w:val="14"/>
        </w:rPr>
      </w:pPr>
      <w:r w:rsidRPr="005D074B">
        <w:rPr>
          <w:sz w:val="14"/>
        </w:rPr>
        <w:t xml:space="preserve">I come to this conversation having spent the last three years asking millennial-aged adults what they care about. I began this project because I, too, am a millennial, and I wanted to find out why so many of my peers didn't vote in the 2010 and 2014 midterms. Put another way, </w:t>
      </w:r>
      <w:r w:rsidRPr="005D074B">
        <w:rPr>
          <w:rStyle w:val="StyleUnderline"/>
        </w:rPr>
        <w:t xml:space="preserve">I wanted to know </w:t>
      </w:r>
      <w:r w:rsidRPr="00200037">
        <w:rPr>
          <w:rStyle w:val="StyleUnderline"/>
        </w:rPr>
        <w:t xml:space="preserve">what </w:t>
      </w:r>
      <w:r w:rsidRPr="00200037">
        <w:rPr>
          <w:rStyle w:val="StyleUnderline"/>
          <w:highlight w:val="yellow"/>
        </w:rPr>
        <w:t>issue millennials might rally around in upcoming elections</w:t>
      </w:r>
      <w:r w:rsidRPr="005D074B">
        <w:rPr>
          <w:rStyle w:val="StyleUnderline"/>
        </w:rPr>
        <w:t>.</w:t>
      </w:r>
      <w:r w:rsidRPr="005D074B">
        <w:rPr>
          <w:sz w:val="14"/>
        </w:rPr>
        <w:t xml:space="preserve"> So I traveled across the United States on buses, trains and on foot, and I talked with more than 300 people my age.</w:t>
      </w:r>
    </w:p>
    <w:p w:rsidR="008C76DE" w:rsidRPr="005D074B" w:rsidRDefault="008C76DE" w:rsidP="008C76DE">
      <w:pPr>
        <w:rPr>
          <w:rStyle w:val="StyleUnderline"/>
        </w:rPr>
      </w:pPr>
      <w:r w:rsidRPr="005D074B">
        <w:rPr>
          <w:sz w:val="14"/>
        </w:rPr>
        <w:t xml:space="preserve">When I began the interviews, I expected student loan debt — an immediate and tangible crisis felt by millions of young people — to emerge as the dominant issue that kept millennials up at night. </w:t>
      </w:r>
      <w:r w:rsidRPr="005D074B">
        <w:rPr>
          <w:rStyle w:val="StyleUnderline"/>
        </w:rPr>
        <w:t xml:space="preserve">What I heard instead, in both blue and red states, </w:t>
      </w:r>
      <w:r w:rsidRPr="00200037">
        <w:rPr>
          <w:rStyle w:val="StyleUnderline"/>
          <w:highlight w:val="yellow"/>
        </w:rPr>
        <w:t>was</w:t>
      </w:r>
      <w:r w:rsidRPr="005D074B">
        <w:rPr>
          <w:rStyle w:val="StyleUnderline"/>
        </w:rPr>
        <w:t xml:space="preserve"> a more sobering and chilling consensus: </w:t>
      </w:r>
      <w:r w:rsidRPr="00200037">
        <w:rPr>
          <w:rStyle w:val="StyleUnderline"/>
          <w:highlight w:val="yellow"/>
        </w:rPr>
        <w:t>climate change</w:t>
      </w:r>
      <w:r w:rsidRPr="005D074B">
        <w:rPr>
          <w:rStyle w:val="StyleUnderline"/>
        </w:rPr>
        <w:t>. Roughly 80 percent of the millennials I spoke with told me that how climate change will manifest itself, and whether it will deprive them and their children of a habitable world, is the most pressing issue of our time.</w:t>
      </w:r>
    </w:p>
    <w:p w:rsidR="008C76DE" w:rsidRPr="005D074B" w:rsidRDefault="008C76DE" w:rsidP="008C76DE">
      <w:pPr>
        <w:rPr>
          <w:sz w:val="14"/>
        </w:rPr>
      </w:pPr>
      <w:r w:rsidRPr="005D074B">
        <w:rPr>
          <w:sz w:val="14"/>
        </w:rPr>
        <w:t>It’s not difficult to understand why climate change has emerged as the closest thing to a universal millennial nightmare. If we consider the academic definition of "millennial" as the generation comprised of those born between 1982 and 2004, then can we assume most millennials are old enough to remember Al Gore and Davis Guggenheim’s 2006 film "An Inconvenient Truth," which made climate change a part of the national discourse. Since then, the issue has been everywhere: in the news, in pop culture, and of course, in Washington, D.C. Just as baby boomers were shaped by the Cold War, so millennials have been shaped by climate change and its attendant concerns.</w:t>
      </w:r>
    </w:p>
    <w:p w:rsidR="008C76DE" w:rsidRPr="005D074B" w:rsidRDefault="008C76DE" w:rsidP="008C76DE">
      <w:pPr>
        <w:rPr>
          <w:sz w:val="14"/>
        </w:rPr>
      </w:pPr>
      <w:r w:rsidRPr="005D074B">
        <w:rPr>
          <w:sz w:val="14"/>
        </w:rPr>
        <w:t xml:space="preserve">So why hasn't there been a millennial-driven climate movement? The answer, paradoxically, may be Barack Obama, the most pro-environment U.S. president in decades. </w:t>
      </w:r>
      <w:r w:rsidRPr="005D074B">
        <w:rPr>
          <w:rStyle w:val="StyleUnderline"/>
        </w:rPr>
        <w:t xml:space="preserve">For the past eight years, </w:t>
      </w:r>
      <w:r w:rsidRPr="00200037">
        <w:rPr>
          <w:rStyle w:val="StyleUnderline"/>
          <w:highlight w:val="yellow"/>
        </w:rPr>
        <w:t>millennials with climate anxiety enjoyed the relative comfort of a governing administration that demonstrated interest in</w:t>
      </w:r>
      <w:r w:rsidRPr="005D074B">
        <w:rPr>
          <w:rStyle w:val="StyleUnderline"/>
        </w:rPr>
        <w:t xml:space="preserve"> sensible </w:t>
      </w:r>
      <w:r w:rsidRPr="00200037">
        <w:rPr>
          <w:rStyle w:val="StyleUnderline"/>
          <w:highlight w:val="yellow"/>
        </w:rPr>
        <w:t>climate legislation</w:t>
      </w:r>
      <w:r w:rsidRPr="005D074B">
        <w:rPr>
          <w:rStyle w:val="StyleUnderline"/>
        </w:rPr>
        <w:t>. President Obama’s victories, including the Paris Climate Agreement and his Climate Action Plan, might not have been as bold as environmental advocacy groups would have wished.</w:t>
      </w:r>
      <w:r w:rsidRPr="005D074B">
        <w:rPr>
          <w:sz w:val="14"/>
        </w:rPr>
        <w:t xml:space="preserve"> But it was near impossible to look at Obama’s achievements and not feel that America was inching towards a future in which outspoken climate advocates like Bill McKibben and Naomi Klein could play an authorial role in creating environmental policy.</w:t>
      </w:r>
    </w:p>
    <w:p w:rsidR="008C76DE" w:rsidRPr="005D074B" w:rsidRDefault="008C76DE" w:rsidP="008C76DE">
      <w:pPr>
        <w:rPr>
          <w:rStyle w:val="Emphasis"/>
        </w:rPr>
      </w:pPr>
      <w:r w:rsidRPr="005D074B">
        <w:rPr>
          <w:rStyle w:val="StyleUnderline"/>
        </w:rPr>
        <w:t>Trump’s shock victory didn’t just delay this future. The first several days of Trump’s rule have illuminated a plan to erase the Obama presidency, including the climate victories</w:t>
      </w:r>
      <w:r w:rsidRPr="00200037">
        <w:rPr>
          <w:rStyle w:val="StyleUnderline"/>
          <w:highlight w:val="yellow"/>
        </w:rPr>
        <w:t>. The security blanket that millennials have been wrapped in has been ripped away.</w:t>
      </w:r>
      <w:r w:rsidRPr="005D074B">
        <w:rPr>
          <w:sz w:val="14"/>
        </w:rPr>
        <w:t xml:space="preserve"> But those who jeer at the existential plight of young adults forget what eventually happens when people are pushed into a corner: </w:t>
      </w:r>
      <w:r w:rsidRPr="00200037">
        <w:rPr>
          <w:rStyle w:val="Emphasis"/>
          <w:highlight w:val="yellow"/>
        </w:rPr>
        <w:t>They fight back.</w:t>
      </w:r>
    </w:p>
    <w:p w:rsidR="008C76DE" w:rsidRPr="005D074B" w:rsidRDefault="008C76DE" w:rsidP="008C76DE">
      <w:pPr>
        <w:rPr>
          <w:rStyle w:val="StyleUnderline"/>
        </w:rPr>
      </w:pPr>
      <w:r w:rsidRPr="005D074B">
        <w:rPr>
          <w:rStyle w:val="StyleUnderline"/>
        </w:rPr>
        <w:t>The backlash against [Trump's] environmental assault will come from the young. It will be vicious. And it will happen soon.</w:t>
      </w:r>
    </w:p>
    <w:p w:rsidR="008C76DE" w:rsidRPr="005D074B" w:rsidRDefault="008C76DE" w:rsidP="008C76DE">
      <w:pPr>
        <w:rPr>
          <w:sz w:val="14"/>
        </w:rPr>
      </w:pPr>
      <w:r w:rsidRPr="005D074B">
        <w:rPr>
          <w:rStyle w:val="StyleUnderline"/>
        </w:rPr>
        <w:t>Millennials are about to become Trump’s worst nightmare, and not just because Trump has given young adults further reason to loathe his administration.</w:t>
      </w:r>
      <w:r w:rsidRPr="005D074B">
        <w:rPr>
          <w:sz w:val="14"/>
        </w:rPr>
        <w:t xml:space="preserve"> </w:t>
      </w:r>
      <w:r w:rsidRPr="00200037">
        <w:rPr>
          <w:rStyle w:val="Emphasis"/>
          <w:highlight w:val="yellow"/>
        </w:rPr>
        <w:t>This past year, millennials surpassed baby boomers as the largest living generation in America.</w:t>
      </w:r>
      <w:r w:rsidRPr="005D074B">
        <w:rPr>
          <w:rStyle w:val="Emphasis"/>
        </w:rPr>
        <w:t xml:space="preserve"> </w:t>
      </w:r>
      <w:r w:rsidRPr="005D074B">
        <w:rPr>
          <w:sz w:val="14"/>
        </w:rPr>
        <w:t>Over the next two years, millions of millennials will become eligible to vote. Within a decade, today’s young adults will have more voting power than any other demographic in America.</w:t>
      </w:r>
    </w:p>
    <w:p w:rsidR="008C76DE" w:rsidRPr="00B55E88" w:rsidRDefault="008C76DE" w:rsidP="008C76DE">
      <w:pPr>
        <w:rPr>
          <w:b/>
          <w:iCs/>
          <w:u w:val="single"/>
          <w:bdr w:val="single" w:sz="8" w:space="0" w:color="auto"/>
        </w:rPr>
      </w:pPr>
      <w:r w:rsidRPr="005D074B">
        <w:rPr>
          <w:rStyle w:val="Emphasis"/>
        </w:rPr>
        <w:t>Trump has finally picked a fight that he cannot win.</w:t>
      </w:r>
      <w:r w:rsidRPr="005D074B">
        <w:rPr>
          <w:sz w:val="14"/>
        </w:rPr>
        <w:t xml:space="preserve"> </w:t>
      </w:r>
      <w:r w:rsidRPr="005D074B">
        <w:rPr>
          <w:rStyle w:val="StyleUnderline"/>
        </w:rPr>
        <w:t>The backlash against his environmental assault will come from the young. It will be vicious.</w:t>
      </w:r>
      <w:r w:rsidRPr="005D074B">
        <w:rPr>
          <w:sz w:val="14"/>
        </w:rPr>
        <w:t xml:space="preserve"> </w:t>
      </w:r>
      <w:r w:rsidRPr="005D074B">
        <w:rPr>
          <w:rStyle w:val="Emphasis"/>
        </w:rPr>
        <w:t xml:space="preserve">And </w:t>
      </w:r>
      <w:r w:rsidRPr="00200037">
        <w:rPr>
          <w:rStyle w:val="Emphasis"/>
          <w:highlight w:val="yellow"/>
        </w:rPr>
        <w:t>it will happen soon.</w:t>
      </w:r>
    </w:p>
    <w:p w:rsidR="008C76DE" w:rsidRPr="001F3025" w:rsidRDefault="008C76DE" w:rsidP="008C76DE"/>
    <w:p w:rsidR="008C76DE" w:rsidRPr="005D074B" w:rsidRDefault="008C76DE" w:rsidP="008C76DE">
      <w:pPr>
        <w:pStyle w:val="Heading3"/>
        <w:rPr>
          <w:rFonts w:cs="Times New Roman"/>
        </w:rPr>
      </w:pPr>
      <w:r w:rsidRPr="005D074B">
        <w:rPr>
          <w:rFonts w:cs="Times New Roman"/>
        </w:rPr>
        <w:t>2AC – Trump not tied</w:t>
      </w:r>
    </w:p>
    <w:p w:rsidR="008C76DE" w:rsidRPr="005D074B" w:rsidRDefault="008C76DE" w:rsidP="008C76DE">
      <w:pPr>
        <w:pStyle w:val="Heading4"/>
        <w:rPr>
          <w:rFonts w:cs="Times New Roman"/>
        </w:rPr>
      </w:pPr>
      <w:r w:rsidRPr="005D074B">
        <w:rPr>
          <w:rFonts w:cs="Times New Roman"/>
          <w:u w:val="single"/>
        </w:rPr>
        <w:t>No ties</w:t>
      </w:r>
      <w:r w:rsidRPr="005D074B">
        <w:rPr>
          <w:rFonts w:cs="Times New Roman"/>
        </w:rPr>
        <w:t xml:space="preserve"> – GOP is </w:t>
      </w:r>
      <w:r w:rsidRPr="005D074B">
        <w:rPr>
          <w:rFonts w:cs="Times New Roman"/>
          <w:u w:val="single"/>
        </w:rPr>
        <w:t>ditching</w:t>
      </w:r>
      <w:r w:rsidRPr="005D074B">
        <w:rPr>
          <w:rFonts w:cs="Times New Roman"/>
        </w:rPr>
        <w:t xml:space="preserve"> trump because of </w:t>
      </w:r>
      <w:r w:rsidRPr="005D074B">
        <w:rPr>
          <w:rFonts w:cs="Times New Roman"/>
          <w:u w:val="single"/>
        </w:rPr>
        <w:t>Russia</w:t>
      </w:r>
      <w:r w:rsidRPr="005D074B">
        <w:rPr>
          <w:rFonts w:cs="Times New Roman"/>
        </w:rPr>
        <w:t xml:space="preserve">. </w:t>
      </w:r>
    </w:p>
    <w:p w:rsidR="008C76DE" w:rsidRPr="005D074B" w:rsidRDefault="008C76DE" w:rsidP="008C76DE">
      <w:r w:rsidRPr="005D074B">
        <w:rPr>
          <w:rStyle w:val="Style13ptBold"/>
        </w:rPr>
        <w:t>Waldman 17</w:t>
      </w:r>
      <w:r w:rsidRPr="005D074B">
        <w:t xml:space="preserve"> (Paul, senior writer with The American Prospect magazine and a blogger for The Washington Post. His writing has appeared in dozens of newspapers, magazines, and web sites, and he is the author or co-author of four books on media and politics ,“How much longer can Republicans defend Trump over Russia?”, March 3, 2017, </w:t>
      </w:r>
      <w:hyperlink r:id="rId31" w:history="1">
        <w:r w:rsidRPr="005D074B">
          <w:rPr>
            <w:rStyle w:val="Hyperlink"/>
          </w:rPr>
          <w:t>http://theweek.com/articles/683374/how-much-longer-republicans-defend-trump-over-russia)</w:t>
        </w:r>
      </w:hyperlink>
      <w:r w:rsidRPr="005D074B">
        <w:t xml:space="preserve"> </w:t>
      </w:r>
    </w:p>
    <w:p w:rsidR="008C76DE" w:rsidRPr="005D074B" w:rsidRDefault="008C76DE" w:rsidP="008C76DE">
      <w:pPr>
        <w:rPr>
          <w:sz w:val="14"/>
        </w:rPr>
      </w:pPr>
      <w:r w:rsidRPr="005D074B">
        <w:rPr>
          <w:sz w:val="14"/>
        </w:rPr>
        <w:t xml:space="preserve">There's an explanation out there somewhere for why so many people around Donald Trump have had contact with shadowy Russians. </w:t>
      </w:r>
      <w:r w:rsidRPr="005D074B">
        <w:rPr>
          <w:u w:val="single"/>
        </w:rPr>
        <w:t>Up until now, the attitude of most Republicans on Capitol Hill has been: What's the problem? Russia, shmussia — we've got more important things to worry about.</w:t>
      </w:r>
      <w:r w:rsidRPr="005D074B">
        <w:rPr>
          <w:sz w:val="14"/>
        </w:rPr>
        <w:t xml:space="preserve"> Inquiries and investigations and subpoenas? That stuff is for when there's a Democrat in the White House. </w:t>
      </w:r>
      <w:r w:rsidRPr="005D074B">
        <w:rPr>
          <w:u w:val="single"/>
        </w:rPr>
        <w:t xml:space="preserve">But </w:t>
      </w:r>
      <w:r w:rsidRPr="00604A38">
        <w:rPr>
          <w:highlight w:val="yellow"/>
          <w:u w:val="single"/>
        </w:rPr>
        <w:t>with the revelation</w:t>
      </w:r>
      <w:r w:rsidRPr="005D074B">
        <w:rPr>
          <w:u w:val="single"/>
        </w:rPr>
        <w:t xml:space="preserve"> that Attorney General </w:t>
      </w:r>
      <w:r w:rsidRPr="00604A38">
        <w:rPr>
          <w:u w:val="single"/>
        </w:rPr>
        <w:t>Jeff</w:t>
      </w:r>
      <w:r w:rsidRPr="005D074B">
        <w:rPr>
          <w:u w:val="single"/>
        </w:rPr>
        <w:t xml:space="preserve"> </w:t>
      </w:r>
      <w:r w:rsidRPr="00604A38">
        <w:rPr>
          <w:highlight w:val="yellow"/>
          <w:u w:val="single"/>
        </w:rPr>
        <w:t>Sessions had</w:t>
      </w:r>
      <w:r w:rsidRPr="005D074B">
        <w:rPr>
          <w:u w:val="single"/>
        </w:rPr>
        <w:t xml:space="preserve"> at least two meetings with the Russian ambassador during the campaign — despite his denial during his confirmation hearing that he had ever done so — </w:t>
      </w:r>
      <w:r w:rsidRPr="00604A38">
        <w:rPr>
          <w:highlight w:val="yellow"/>
          <w:u w:val="single"/>
        </w:rPr>
        <w:t>members of the president's party are suddenly asking themselves just how far they're willing to go to defend the administration on this question</w:t>
      </w:r>
      <w:r w:rsidRPr="005D074B">
        <w:rPr>
          <w:u w:val="single"/>
        </w:rPr>
        <w:t>.</w:t>
      </w:r>
      <w:r w:rsidRPr="005D074B">
        <w:rPr>
          <w:sz w:val="14"/>
        </w:rPr>
        <w:t xml:space="preserve"> We should say that it's possible that Sessions' conversations with the ambassador were perfectly innocent, even if one has to wonder why he would deny that they had occurred if that were the case. And it's possible that there was nothing wrong with Michael Flynn's contacts with the ambassador, or the money he got from Russian state television. And there may be a reasonable explanation for why Trump campaign officials suddenly softened the Republican platform's language about Russia during the GOP convention. And there may be nothing wrong with former Trump campaign manager Paul Manafort's work for a pro-Russian strongman in Ukraine, or with Trump associate Roger Stone's contacts with WikiLeaks about hacked DNC emails, or with the Russian ties of Trump Cabinet members like Rex Tillerson and Wilbur Ross. And maybe Trump's people had absolutely nothing to do with all the Russian hacking that was meant to help him get elected. And perhaps no Republicans were involved in the Russian hacking of Democratic congressional candidates, even though Republicans, including a PAC with ties to none other than Speaker of the House Paul Ryan, then used the information from the hacks to attack their opponents (bet you forgot about that one). Might it even be possible that there's nothing more to be learned about Trump and Russia, that there are no secrets lying within this web of denial and obfuscation, that it's all above board and ethical? Sure — anything's possible. But given everything that we do know, that seems rather unlikely</w:t>
      </w:r>
      <w:r w:rsidRPr="005D074B">
        <w:rPr>
          <w:u w:val="single"/>
        </w:rPr>
        <w:t xml:space="preserve">. So </w:t>
      </w:r>
      <w:r w:rsidRPr="00604A38">
        <w:rPr>
          <w:highlight w:val="yellow"/>
          <w:u w:val="single"/>
        </w:rPr>
        <w:t>imagine you're a Republican</w:t>
      </w:r>
      <w:r w:rsidRPr="005D074B">
        <w:rPr>
          <w:u w:val="single"/>
        </w:rPr>
        <w:t xml:space="preserve"> member of Congress. </w:t>
      </w:r>
      <w:r w:rsidRPr="00604A38">
        <w:rPr>
          <w:highlight w:val="yellow"/>
          <w:u w:val="single"/>
        </w:rPr>
        <w:t>You already had to make a whole bunch of moral compromises to get behind this president</w:t>
      </w:r>
      <w:r w:rsidRPr="005D074B">
        <w:rPr>
          <w:u w:val="single"/>
        </w:rPr>
        <w:t xml:space="preserve">. But you decided it was worth it, both </w:t>
      </w:r>
      <w:r w:rsidRPr="00604A38">
        <w:rPr>
          <w:highlight w:val="yellow"/>
          <w:u w:val="single"/>
        </w:rPr>
        <w:t>because there are</w:t>
      </w:r>
      <w:r w:rsidRPr="005D074B">
        <w:rPr>
          <w:u w:val="single"/>
        </w:rPr>
        <w:t xml:space="preserve"> so </w:t>
      </w:r>
      <w:r w:rsidRPr="00604A38">
        <w:rPr>
          <w:highlight w:val="yellow"/>
          <w:u w:val="single"/>
        </w:rPr>
        <w:t>many conservative initiatives you'd like to see a</w:t>
      </w:r>
      <w:r w:rsidRPr="005D074B">
        <w:rPr>
          <w:u w:val="single"/>
        </w:rPr>
        <w:t xml:space="preserve"> Republican </w:t>
      </w:r>
      <w:r w:rsidRPr="00604A38">
        <w:rPr>
          <w:highlight w:val="yellow"/>
          <w:u w:val="single"/>
        </w:rPr>
        <w:t>president sign</w:t>
      </w:r>
      <w:r w:rsidRPr="005D074B">
        <w:rPr>
          <w:u w:val="single"/>
        </w:rPr>
        <w:t xml:space="preserve">, </w:t>
      </w:r>
      <w:r w:rsidRPr="00604A38">
        <w:rPr>
          <w:highlight w:val="yellow"/>
          <w:u w:val="single"/>
        </w:rPr>
        <w:t>and</w:t>
      </w:r>
      <w:r w:rsidRPr="005D074B">
        <w:rPr>
          <w:u w:val="single"/>
        </w:rPr>
        <w:t xml:space="preserve"> </w:t>
      </w:r>
      <w:r w:rsidRPr="00604A38">
        <w:rPr>
          <w:highlight w:val="yellow"/>
          <w:u w:val="single"/>
        </w:rPr>
        <w:t>because you despised Hillary Clinton</w:t>
      </w:r>
      <w:r w:rsidRPr="005D074B">
        <w:rPr>
          <w:u w:val="single"/>
        </w:rPr>
        <w:t xml:space="preserve"> so deeply. But now every day, you have to decide anew:</w:t>
      </w:r>
      <w:r w:rsidRPr="005D074B">
        <w:rPr>
          <w:sz w:val="14"/>
        </w:rPr>
        <w:t xml:space="preserve"> </w:t>
      </w:r>
      <w:r w:rsidRPr="00604A38">
        <w:rPr>
          <w:rStyle w:val="Emphasis"/>
          <w:highlight w:val="yellow"/>
        </w:rPr>
        <w:t>How far am I willing to go to protect this president and this administration?</w:t>
      </w:r>
      <w:r w:rsidRPr="005D074B">
        <w:rPr>
          <w:rStyle w:val="Emphasis"/>
        </w:rPr>
        <w:t xml:space="preserve"> </w:t>
      </w:r>
      <w:r w:rsidRPr="00604A38">
        <w:rPr>
          <w:highlight w:val="yellow"/>
          <w:u w:val="single"/>
        </w:rPr>
        <w:t>The answer</w:t>
      </w:r>
      <w:r w:rsidRPr="005D074B">
        <w:rPr>
          <w:u w:val="single"/>
        </w:rPr>
        <w:t xml:space="preserve"> for any politician </w:t>
      </w:r>
      <w:r w:rsidRPr="00604A38">
        <w:rPr>
          <w:highlight w:val="yellow"/>
          <w:u w:val="single"/>
        </w:rPr>
        <w:t>is:</w:t>
      </w:r>
      <w:r w:rsidRPr="00604A38">
        <w:rPr>
          <w:sz w:val="14"/>
          <w:highlight w:val="yellow"/>
        </w:rPr>
        <w:t xml:space="preserve"> </w:t>
      </w:r>
      <w:r w:rsidRPr="00604A38">
        <w:rPr>
          <w:rStyle w:val="Emphasis"/>
          <w:highlight w:val="yellow"/>
        </w:rPr>
        <w:t>only as far as it remains to my advantage, both in terms of the policies I want and my own political survival.</w:t>
      </w:r>
      <w:r w:rsidRPr="005D074B">
        <w:rPr>
          <w:sz w:val="14"/>
        </w:rPr>
        <w:t xml:space="preserve"> </w:t>
      </w:r>
    </w:p>
    <w:p w:rsidR="008C76DE" w:rsidRPr="005D074B" w:rsidRDefault="008C76DE" w:rsidP="008C76DE"/>
    <w:p w:rsidR="008C76DE" w:rsidRPr="005D074B" w:rsidRDefault="008C76DE" w:rsidP="008C76DE">
      <w:pPr>
        <w:pStyle w:val="Heading4"/>
        <w:rPr>
          <w:rFonts w:cs="Times New Roman"/>
        </w:rPr>
      </w:pPr>
      <w:r w:rsidRPr="005D074B">
        <w:rPr>
          <w:rFonts w:cs="Times New Roman"/>
        </w:rPr>
        <w:t xml:space="preserve">He’s </w:t>
      </w:r>
      <w:r w:rsidRPr="005D074B">
        <w:rPr>
          <w:rFonts w:cs="Times New Roman"/>
          <w:u w:val="single"/>
        </w:rPr>
        <w:t>Trump</w:t>
      </w:r>
      <w:r w:rsidRPr="005D074B">
        <w:rPr>
          <w:rFonts w:cs="Times New Roman"/>
        </w:rPr>
        <w:t xml:space="preserve"> – no one is </w:t>
      </w:r>
      <w:r w:rsidRPr="005D074B">
        <w:rPr>
          <w:rFonts w:cs="Times New Roman"/>
          <w:u w:val="single"/>
        </w:rPr>
        <w:t>tied</w:t>
      </w:r>
      <w:r w:rsidRPr="005D074B">
        <w:rPr>
          <w:rFonts w:cs="Times New Roman"/>
        </w:rPr>
        <w:t xml:space="preserve"> to him – prefer recency. </w:t>
      </w:r>
    </w:p>
    <w:p w:rsidR="008C76DE" w:rsidRPr="005D074B" w:rsidRDefault="008C76DE" w:rsidP="008C76DE">
      <w:r w:rsidRPr="005D074B">
        <w:rPr>
          <w:rStyle w:val="Style13ptBold"/>
        </w:rPr>
        <w:t>Decker 6/25</w:t>
      </w:r>
      <w:r w:rsidRPr="005D074B">
        <w:t xml:space="preserve"> (Cathleen, analyzes politics for the Los Angeles Times, writing about the Trump administration and the themes, demographics and personalities central to national and state contests. In 2016 she covered her 10th presidential campaign; she has also covered seven races for governor and a host of U.S. Senate and local elections. She directed The Times’ 2012 presidential campaign coverage , “There's only one Trump — that's a key challenge for Democrats targeting GOP seats in 2018”, June 25, 2017, http://www.latimes.com/politics/la-na-pol-trump-republicans-analysis-20170623-story.html)</w:t>
      </w:r>
    </w:p>
    <w:p w:rsidR="008C76DE" w:rsidRPr="005D074B" w:rsidRDefault="008C76DE" w:rsidP="008C76DE">
      <w:pPr>
        <w:rPr>
          <w:sz w:val="14"/>
        </w:rPr>
      </w:pPr>
      <w:r w:rsidRPr="005D074B">
        <w:rPr>
          <w:u w:val="single"/>
        </w:rPr>
        <w:t>Democrats have hoped that President Trump’s deep unpopularity would propel them to gains in next year’s midterm election as they fight to take control of the House and improve their position in the Senate.</w:t>
      </w:r>
      <w:r w:rsidRPr="005D074B">
        <w:rPr>
          <w:sz w:val="14"/>
        </w:rPr>
        <w:t xml:space="preserve"> But last year’s contests and this year’s special elections suggest a complication: </w:t>
      </w:r>
      <w:r w:rsidRPr="00604A38">
        <w:rPr>
          <w:rStyle w:val="Emphasis"/>
          <w:highlight w:val="yellow"/>
        </w:rPr>
        <w:t>Trump is so distinctive a politician that it’s hard to persuade voters that other Republican candidates are carbon copies of the president</w:t>
      </w:r>
      <w:r w:rsidRPr="005D074B">
        <w:rPr>
          <w:sz w:val="14"/>
        </w:rPr>
        <w:t xml:space="preserve">. </w:t>
      </w:r>
      <w:r w:rsidRPr="00604A38">
        <w:rPr>
          <w:highlight w:val="yellow"/>
          <w:u w:val="single"/>
        </w:rPr>
        <w:t>Trump’s outsized persona makes even those Republicans who share his views seem more moderate</w:t>
      </w:r>
      <w:r w:rsidRPr="005D074B">
        <w:rPr>
          <w:u w:val="single"/>
        </w:rPr>
        <w:t xml:space="preserve">, an important attribute to swing voters. </w:t>
      </w:r>
      <w:r w:rsidRPr="00604A38">
        <w:rPr>
          <w:rStyle w:val="Emphasis"/>
          <w:highlight w:val="yellow"/>
        </w:rPr>
        <w:t>That presents a problem for the party out of power.</w:t>
      </w:r>
      <w:r w:rsidRPr="005D074B">
        <w:rPr>
          <w:rStyle w:val="Emphasis"/>
        </w:rPr>
        <w:t xml:space="preserve"> </w:t>
      </w:r>
      <w:r w:rsidRPr="005D074B">
        <w:rPr>
          <w:u w:val="single"/>
        </w:rPr>
        <w:t xml:space="preserve">Midterm elections traditionally serve as referendums on the president, but </w:t>
      </w:r>
      <w:r w:rsidRPr="00C30BC1">
        <w:rPr>
          <w:highlight w:val="yellow"/>
          <w:u w:val="single"/>
        </w:rPr>
        <w:t>voters’ complicated views of Trump may give Republicans more running room</w:t>
      </w:r>
      <w:r w:rsidRPr="005D074B">
        <w:rPr>
          <w:u w:val="single"/>
        </w:rPr>
        <w:t xml:space="preserve"> than his popularity figures suggest.</w:t>
      </w:r>
      <w:r w:rsidRPr="005D074B">
        <w:rPr>
          <w:sz w:val="14"/>
        </w:rPr>
        <w:t xml:space="preserve"> The votes cast by individual Republican incumbents may be more important to their survival than any linkage with the president. The first of those key votes is scheduled for this week, as senators confront the GOP healthcare measure, which closely resembles a House-passed bill that is widely unpopular. In an NBC News/Wall Street Journal poll released Friday, only 16% of adults supported the House plan. Three times that percentage thought it was a bad idea. </w:t>
      </w:r>
      <w:r w:rsidRPr="005D074B">
        <w:rPr>
          <w:u w:val="single"/>
        </w:rPr>
        <w:t>Yet it is far from clear how powerful the issue will be in 2018, given the fast pace of political events.</w:t>
      </w:r>
      <w:r w:rsidRPr="005D074B">
        <w:rPr>
          <w:sz w:val="14"/>
        </w:rPr>
        <w:t xml:space="preserve"> Warning signs emerged for both parties after the spring series of special elections. </w:t>
      </w:r>
      <w:r w:rsidRPr="005D074B">
        <w:rPr>
          <w:u w:val="single"/>
        </w:rPr>
        <w:t>Four of the races picked successors to Republicans elevated to senior positions in Trump’s administration;</w:t>
      </w:r>
      <w:r w:rsidRPr="005D074B">
        <w:rPr>
          <w:sz w:val="14"/>
        </w:rPr>
        <w:t xml:space="preserve"> </w:t>
      </w:r>
      <w:r w:rsidRPr="005D074B">
        <w:rPr>
          <w:rStyle w:val="Emphasis"/>
        </w:rPr>
        <w:t>Republicans won all four</w:t>
      </w:r>
      <w:r w:rsidRPr="005D074B">
        <w:rPr>
          <w:sz w:val="14"/>
        </w:rPr>
        <w:t xml:space="preserve">. A fifth race, to replace California Democrat Xavier Becerra, the state’s new attorney general, was won by Democrat Jimmy Gomez. Simply going into the district and trying to tie them to Trump is not going to be enough to defeat them. — Katie Merrill, California-based strategist In each of the four races in GOP districts, Democratic candidates came far closer to the Republicans than their party has in the recent past — but they did not succeed. Implicit in the contests was a Democratic effort to repudiate Trump. </w:t>
      </w:r>
      <w:r w:rsidRPr="005D074B">
        <w:rPr>
          <w:u w:val="single"/>
        </w:rPr>
        <w:t xml:space="preserve">Yet in the races which attracted more attention and money, </w:t>
      </w:r>
      <w:r w:rsidRPr="00C30BC1">
        <w:rPr>
          <w:highlight w:val="yellow"/>
          <w:u w:val="single"/>
        </w:rPr>
        <w:t>Democrats</w:t>
      </w:r>
      <w:r w:rsidRPr="005D074B">
        <w:rPr>
          <w:u w:val="single"/>
        </w:rPr>
        <w:t xml:space="preserve"> may </w:t>
      </w:r>
      <w:r w:rsidRPr="00C30BC1">
        <w:rPr>
          <w:highlight w:val="yellow"/>
          <w:u w:val="single"/>
        </w:rPr>
        <w:t>have suffered from a backlash as the virulence of their opposition pushed more Republicans to the polls.</w:t>
      </w:r>
      <w:r w:rsidRPr="005D074B">
        <w:rPr>
          <w:u w:val="single"/>
        </w:rPr>
        <w:t xml:space="preserve"> In the aftermath, Democrats have offered as a partial excuse the Republican voting strength in those districts.</w:t>
      </w:r>
      <w:r w:rsidRPr="005D074B">
        <w:rPr>
          <w:sz w:val="14"/>
        </w:rPr>
        <w:t xml:space="preserve"> </w:t>
      </w:r>
      <w:r w:rsidRPr="005D074B">
        <w:rPr>
          <w:rStyle w:val="Emphasis"/>
        </w:rPr>
        <w:t xml:space="preserve">But </w:t>
      </w:r>
      <w:r w:rsidRPr="00C30BC1">
        <w:rPr>
          <w:rStyle w:val="Emphasis"/>
          <w:highlight w:val="yellow"/>
        </w:rPr>
        <w:t>winning next year will require succeeding in Senate races in states that voted for Trump and in House contests where Republicans have the power of incumbency</w:t>
      </w:r>
      <w:r w:rsidRPr="005D074B">
        <w:rPr>
          <w:sz w:val="14"/>
        </w:rPr>
        <w:t xml:space="preserve">, </w:t>
      </w:r>
      <w:r w:rsidRPr="005D074B">
        <w:rPr>
          <w:u w:val="single"/>
        </w:rPr>
        <w:t xml:space="preserve">something they did not enjoy in the special elections this year. </w:t>
      </w:r>
      <w:r w:rsidRPr="005D074B">
        <w:rPr>
          <w:sz w:val="14"/>
        </w:rPr>
        <w:t xml:space="preserve">Tuesday’s results in the </w:t>
      </w:r>
      <w:r w:rsidRPr="005D074B">
        <w:rPr>
          <w:u w:val="single"/>
        </w:rPr>
        <w:t>6th Congressional District in Georgia</w:t>
      </w:r>
      <w:r w:rsidRPr="005D074B">
        <w:rPr>
          <w:sz w:val="14"/>
        </w:rPr>
        <w:t xml:space="preserve">, the most expensive House race in history, </w:t>
      </w:r>
      <w:r w:rsidRPr="005D074B">
        <w:rPr>
          <w:u w:val="single"/>
        </w:rPr>
        <w:t>demonstrated what candidates next year face.</w:t>
      </w:r>
      <w:r w:rsidRPr="005D074B">
        <w:rPr>
          <w:sz w:val="14"/>
        </w:rPr>
        <w:t xml:space="preserve"> </w:t>
      </w:r>
      <w:r w:rsidRPr="005D074B">
        <w:rPr>
          <w:u w:val="single"/>
        </w:rPr>
        <w:t>There, as elsewhere, Trump loomed over the race even though the candidates seldom talked about him directly.</w:t>
      </w:r>
      <w:r w:rsidRPr="005D074B">
        <w:rPr>
          <w:sz w:val="14"/>
        </w:rPr>
        <w:t xml:space="preserve"> </w:t>
      </w:r>
      <w:r w:rsidRPr="005D074B">
        <w:rPr>
          <w:u w:val="single"/>
        </w:rPr>
        <w:t>Republican Karen Handel barely mentioned the president, although members of his administration served as reinforcements for her.</w:t>
      </w:r>
      <w:r w:rsidRPr="005D074B">
        <w:rPr>
          <w:sz w:val="14"/>
        </w:rPr>
        <w:t xml:space="preserve"> Her campaign spent much of its time casting Democrat Jon Ossoff as in league with former House Speaker Nancy Pelosi and “San Francisco values.” Handel won by just under 4 percentage points. Ossoff backed away from criticism of Trump in the latter part of the race, but began it by contending that his victory would “make Trump furious.” </w:t>
      </w:r>
      <w:r w:rsidRPr="00C30BC1">
        <w:rPr>
          <w:rStyle w:val="Emphasis"/>
          <w:highlight w:val="yellow"/>
        </w:rPr>
        <w:t>Connecting the Republican president and Republican candidate did not work</w:t>
      </w:r>
      <w:r w:rsidRPr="005D074B">
        <w:rPr>
          <w:rStyle w:val="Emphasis"/>
        </w:rPr>
        <w:t xml:space="preserve"> there,</w:t>
      </w:r>
      <w:r w:rsidRPr="005D074B">
        <w:rPr>
          <w:sz w:val="14"/>
        </w:rPr>
        <w:t xml:space="preserve"> </w:t>
      </w:r>
      <w:r w:rsidRPr="005D074B">
        <w:rPr>
          <w:u w:val="single"/>
        </w:rPr>
        <w:t>suggesting it may not work elsewhere, Republican and Democratic strategists said.</w:t>
      </w:r>
      <w:r w:rsidRPr="005D074B">
        <w:rPr>
          <w:sz w:val="14"/>
        </w:rPr>
        <w:t xml:space="preserve"> “</w:t>
      </w:r>
      <w:r w:rsidRPr="00C30BC1">
        <w:rPr>
          <w:rStyle w:val="Emphasis"/>
          <w:highlight w:val="yellow"/>
        </w:rPr>
        <w:t>Voters have very complex feelings about Donald Trump</w:t>
      </w:r>
      <w:r w:rsidRPr="005D074B">
        <w:rPr>
          <w:sz w:val="14"/>
        </w:rPr>
        <w:t>,” said California-based strategist Katie Merrill, citing polling from swing districts around the country. “</w:t>
      </w:r>
      <w:r w:rsidRPr="005D074B">
        <w:rPr>
          <w:u w:val="single"/>
        </w:rPr>
        <w:t>He’s wildly unpopular, but they still want Congress to try to work with him — and Congress is more unpopular than he is.</w:t>
      </w:r>
      <w:r w:rsidRPr="005D074B">
        <w:rPr>
          <w:sz w:val="14"/>
        </w:rPr>
        <w:t>” Robert Mueller's team has prosecuted high-stakes cases — including obstruction of justice “</w:t>
      </w:r>
      <w:r w:rsidRPr="00C30BC1">
        <w:rPr>
          <w:rStyle w:val="Emphasis"/>
          <w:highlight w:val="yellow"/>
        </w:rPr>
        <w:t>Simply going into the district and trying to tie them to Trump is not going to be enough to defeat them</w:t>
      </w:r>
      <w:r w:rsidRPr="005D074B">
        <w:rPr>
          <w:sz w:val="14"/>
        </w:rPr>
        <w:t>,” said Merrill, who is working for a super PAC seeking to defeat seven Republican House incumbents in California districts won last year by Hillary Clinton. Rick Gorka, a Republican National Committee spokesman, noted that the president consistently ranks higher than generic GOP candidates among many key voter groups. “</w:t>
      </w:r>
      <w:r w:rsidRPr="00C30BC1">
        <w:rPr>
          <w:rStyle w:val="Emphasis"/>
          <w:highlight w:val="yellow"/>
        </w:rPr>
        <w:t>Voters look at Trump as his own brand, his own entity</w:t>
      </w:r>
      <w:r w:rsidRPr="005D074B">
        <w:rPr>
          <w:sz w:val="14"/>
        </w:rPr>
        <w:t>,” Gorka said. “</w:t>
      </w:r>
      <w:r w:rsidRPr="005D074B">
        <w:rPr>
          <w:rStyle w:val="Emphasis"/>
        </w:rPr>
        <w:t>His vision and what he is doing is separate from Republicans in voters’ minds. That’s been clear from the 2016 campaign to today</w:t>
      </w:r>
    </w:p>
    <w:p w:rsidR="008C76DE" w:rsidRPr="008F386F" w:rsidRDefault="008C76DE" w:rsidP="008F386F">
      <w:pPr>
        <w:pStyle w:val="Heading3"/>
        <w:rPr>
          <w:rFonts w:cs="Times New Roman"/>
        </w:rPr>
      </w:pPr>
      <w:r w:rsidRPr="005D074B">
        <w:rPr>
          <w:rFonts w:cs="Times New Roman"/>
        </w:rPr>
        <w:t xml:space="preserve">2AC – No Link </w:t>
      </w:r>
    </w:p>
    <w:p w:rsidR="008C76DE" w:rsidRPr="005D074B" w:rsidRDefault="008C76DE" w:rsidP="008C76DE">
      <w:pPr>
        <w:pStyle w:val="Heading4"/>
        <w:rPr>
          <w:rFonts w:cs="Times New Roman"/>
        </w:rPr>
      </w:pPr>
      <w:r w:rsidRPr="005D074B">
        <w:rPr>
          <w:rFonts w:cs="Times New Roman"/>
          <w:u w:val="single"/>
        </w:rPr>
        <w:t>No link</w:t>
      </w:r>
      <w:r w:rsidRPr="005D074B">
        <w:rPr>
          <w:rFonts w:cs="Times New Roman"/>
        </w:rPr>
        <w:t xml:space="preserve"> – no one cares about education. </w:t>
      </w:r>
    </w:p>
    <w:p w:rsidR="008C76DE" w:rsidRPr="005D074B" w:rsidRDefault="008C76DE" w:rsidP="008C76DE">
      <w:r w:rsidRPr="005D074B">
        <w:rPr>
          <w:rStyle w:val="Style13ptBold"/>
        </w:rPr>
        <w:t>Hess 14</w:t>
      </w:r>
      <w:r w:rsidRPr="005D074B">
        <w:t xml:space="preserve"> (Frederick, NCPA, “How Important Are Education Issues in the Midterm Elections?”, November 4, 2014, http://www.ncpa.org/sub/dpd/index.php?Article_ID=25032)</w:t>
      </w:r>
    </w:p>
    <w:p w:rsidR="008C76DE" w:rsidRDefault="008C76DE" w:rsidP="008C76DE">
      <w:pPr>
        <w:rPr>
          <w:u w:val="single"/>
        </w:rPr>
      </w:pPr>
      <w:r w:rsidRPr="00200037">
        <w:rPr>
          <w:highlight w:val="yellow"/>
          <w:u w:val="single"/>
        </w:rPr>
        <w:t>How big a role is education playing into today's midterm elections</w:t>
      </w:r>
      <w:r w:rsidRPr="005D074B">
        <w:rPr>
          <w:u w:val="single"/>
        </w:rPr>
        <w:t xml:space="preserve">? </w:t>
      </w:r>
      <w:r w:rsidRPr="005D074B">
        <w:rPr>
          <w:sz w:val="14"/>
        </w:rPr>
        <w:t xml:space="preserve">According to </w:t>
      </w:r>
      <w:r w:rsidRPr="005D074B">
        <w:rPr>
          <w:u w:val="single"/>
        </w:rPr>
        <w:t xml:space="preserve">Frederick Hess, resident scholar at the American Enterprise Institute, </w:t>
      </w:r>
      <w:r w:rsidRPr="00200037">
        <w:rPr>
          <w:highlight w:val="yellow"/>
          <w:u w:val="single"/>
        </w:rPr>
        <w:t xml:space="preserve">it seems to be getting </w:t>
      </w:r>
      <w:r w:rsidRPr="00200037">
        <w:rPr>
          <w:rStyle w:val="Emphasis"/>
          <w:highlight w:val="yellow"/>
        </w:rPr>
        <w:t>little attention from the candidates.</w:t>
      </w:r>
      <w:r w:rsidRPr="005D074B">
        <w:rPr>
          <w:rStyle w:val="Emphasis"/>
        </w:rPr>
        <w:t xml:space="preserve"> </w:t>
      </w:r>
      <w:r w:rsidRPr="005D074B">
        <w:rPr>
          <w:sz w:val="14"/>
        </w:rPr>
        <w:t xml:space="preserve">An analysis of the platforms of 139 of the major candidates for governor and U.S. Senate races reveals relatively little focus on education, from kindergarten programs to charter schools to vouchers. Hess explains: </w:t>
      </w:r>
      <w:r w:rsidRPr="00200037">
        <w:rPr>
          <w:highlight w:val="yellow"/>
          <w:u w:val="single"/>
        </w:rPr>
        <w:t>Of the 69 Democrats running for governor or U.S. Senate, only three mention charter schools</w:t>
      </w:r>
      <w:r w:rsidRPr="005D074B">
        <w:rPr>
          <w:u w:val="single"/>
        </w:rPr>
        <w:t>. Of the 70 Republicans running for such positions, just 20 discuss charters on their websites. Teacher tenure became a major issue after a California court ruled it unconstitutional in Vergara v. California. Even so, just four of the 139 governor and Senate candidates mention tenure.</w:t>
      </w:r>
      <w:r w:rsidRPr="005D074B">
        <w:rPr>
          <w:sz w:val="14"/>
        </w:rPr>
        <w:t xml:space="preserve"> Twenty-seven of 70 Republicans mention Common Core, and just seven of 69 Democratic candidates do. Only three Republicans running for Senate and four Republicans running for governor mention school vouchers. </w:t>
      </w:r>
      <w:r w:rsidRPr="005D074B">
        <w:rPr>
          <w:u w:val="single"/>
        </w:rPr>
        <w:t>Democrats tended to talk about college tuition costs more than Republicans, with13 Democratic governor candidates mentioning college costs but just five Republicans doing so. Similarly, 11 Democratic senate candidates mention college costs, compared to four Republican candidates. Pre-kindergarten programs were mentioned by 40 percent of Democratic candidates but just six of 70 Republican candidates.</w:t>
      </w:r>
      <w:r w:rsidRPr="005D074B">
        <w:rPr>
          <w:sz w:val="14"/>
        </w:rPr>
        <w:t xml:space="preserve"> </w:t>
      </w:r>
      <w:r w:rsidRPr="005D074B">
        <w:rPr>
          <w:u w:val="single"/>
        </w:rPr>
        <w:t xml:space="preserve">There was one topic that got a strong amount of attention and support from both parties in governors' races: school spending. </w:t>
      </w:r>
      <w:r w:rsidRPr="00200037">
        <w:rPr>
          <w:highlight w:val="yellow"/>
          <w:u w:val="single"/>
        </w:rPr>
        <w:t>Twenty of 35 Republican candidates and 16 of 35 Democratic candidates said they support increased school spending.</w:t>
      </w:r>
      <w:r w:rsidRPr="005D074B">
        <w:rPr>
          <w:u w:val="single"/>
        </w:rPr>
        <w:t xml:space="preserve"> Additionally, about half the Democrat Senate candidates focused on student loans, compared to just five Republicans.</w:t>
      </w:r>
    </w:p>
    <w:p w:rsidR="008F386F" w:rsidRPr="005D074B" w:rsidRDefault="008F386F" w:rsidP="008F386F">
      <w:pPr>
        <w:pStyle w:val="Heading4"/>
        <w:rPr>
          <w:rFonts w:cs="Times New Roman"/>
        </w:rPr>
      </w:pPr>
      <w:r w:rsidRPr="005D074B">
        <w:rPr>
          <w:rFonts w:cs="Times New Roman"/>
          <w:u w:val="single"/>
        </w:rPr>
        <w:t xml:space="preserve">No link </w:t>
      </w:r>
      <w:r w:rsidRPr="005D074B">
        <w:rPr>
          <w:rFonts w:cs="Times New Roman"/>
        </w:rPr>
        <w:t xml:space="preserve">– Dems need </w:t>
      </w:r>
      <w:r w:rsidRPr="005D074B">
        <w:rPr>
          <w:rFonts w:cs="Times New Roman"/>
          <w:u w:val="single"/>
        </w:rPr>
        <w:t>economic</w:t>
      </w:r>
      <w:r w:rsidRPr="005D074B">
        <w:rPr>
          <w:rFonts w:cs="Times New Roman"/>
        </w:rPr>
        <w:t xml:space="preserve"> issues not </w:t>
      </w:r>
      <w:r w:rsidRPr="005D074B">
        <w:rPr>
          <w:rFonts w:cs="Times New Roman"/>
          <w:u w:val="single"/>
        </w:rPr>
        <w:t>progressive</w:t>
      </w:r>
      <w:r w:rsidRPr="005D074B">
        <w:rPr>
          <w:rFonts w:cs="Times New Roman"/>
        </w:rPr>
        <w:t xml:space="preserve"> ones. </w:t>
      </w:r>
    </w:p>
    <w:p w:rsidR="008F386F" w:rsidRPr="005D074B" w:rsidRDefault="008F386F" w:rsidP="008F386F">
      <w:r w:rsidRPr="005D074B">
        <w:rPr>
          <w:rStyle w:val="Style13ptBold"/>
        </w:rPr>
        <w:t>Liasson 16</w:t>
      </w:r>
      <w:r w:rsidRPr="005D074B">
        <w:t xml:space="preserve"> (Mara, NPR, “4 Things Democrats Need To Do (Plus 1 They Shouldn't) To Rebuild In 2017”, December 26, 2016, http://www.npr.org/2016/12/26/506073668/4-things-democrats-need-to-do-plus-1-they-shouldnt-to-rebuild-in-2017)</w:t>
      </w:r>
    </w:p>
    <w:p w:rsidR="008F386F" w:rsidRPr="005D074B" w:rsidRDefault="008F386F" w:rsidP="008F386F">
      <w:pPr>
        <w:rPr>
          <w:u w:val="single"/>
        </w:rPr>
      </w:pPr>
      <w:r w:rsidRPr="005D074B">
        <w:rPr>
          <w:sz w:val="14"/>
        </w:rPr>
        <w:t xml:space="preserve">As Democrats form the circular firing squad that is the time-honored tradition of losing parties, they have many different scapegoats — James Comey? Vladimir Putin? Bernie Sanders? Bill Clinton and Loretta Lynch? Anthony Weiner? But </w:t>
      </w:r>
      <w:r w:rsidRPr="005D074B">
        <w:rPr>
          <w:u w:val="single"/>
        </w:rPr>
        <w:t xml:space="preserve">most </w:t>
      </w:r>
      <w:r w:rsidRPr="00C30BC1">
        <w:rPr>
          <w:highlight w:val="yellow"/>
          <w:u w:val="single"/>
        </w:rPr>
        <w:t>Democrats agree on one thing</w:t>
      </w:r>
      <w:r w:rsidRPr="005D074B">
        <w:rPr>
          <w:u w:val="single"/>
        </w:rPr>
        <w:t>:</w:t>
      </w:r>
      <w:r w:rsidRPr="005D074B">
        <w:rPr>
          <w:sz w:val="14"/>
        </w:rPr>
        <w:t xml:space="preserve"> </w:t>
      </w:r>
      <w:r w:rsidRPr="00C30BC1">
        <w:rPr>
          <w:rStyle w:val="Emphasis"/>
          <w:highlight w:val="yellow"/>
        </w:rPr>
        <w:t>They need an economic message</w:t>
      </w:r>
      <w:r w:rsidRPr="005D074B">
        <w:rPr>
          <w:rStyle w:val="Emphasis"/>
        </w:rPr>
        <w:t xml:space="preserve">. </w:t>
      </w:r>
      <w:r w:rsidRPr="00C30BC1">
        <w:rPr>
          <w:highlight w:val="yellow"/>
          <w:u w:val="single"/>
        </w:rPr>
        <w:t>Hillary</w:t>
      </w:r>
      <w:r w:rsidRPr="005D074B">
        <w:rPr>
          <w:u w:val="single"/>
        </w:rPr>
        <w:t xml:space="preserve"> Clinton </w:t>
      </w:r>
      <w:r w:rsidRPr="00C30BC1">
        <w:rPr>
          <w:highlight w:val="yellow"/>
          <w:u w:val="single"/>
        </w:rPr>
        <w:t>didn't have one</w:t>
      </w:r>
      <w:r w:rsidRPr="005D074B">
        <w:rPr>
          <w:u w:val="single"/>
        </w:rPr>
        <w:t xml:space="preserve">. The Democrats' dilemma is sometimes described as a choice between appealing to their young, multicultural base or to white, working-class voters. </w:t>
      </w:r>
      <w:r w:rsidRPr="005D074B">
        <w:rPr>
          <w:rStyle w:val="Emphasis"/>
        </w:rPr>
        <w:t xml:space="preserve">But most Democrats believe that's a false choice. </w:t>
      </w:r>
      <w:r w:rsidRPr="005D074B">
        <w:rPr>
          <w:sz w:val="14"/>
        </w:rPr>
        <w:t xml:space="preserve">They need a message on the economy that cuts across class and racial lines, that can appeal to the young person saddled with college debt and the union worker (or former union worker) whose plant has moved to Mexico. </w:t>
      </w:r>
      <w:r w:rsidRPr="00C30BC1">
        <w:rPr>
          <w:highlight w:val="yellow"/>
          <w:u w:val="single"/>
        </w:rPr>
        <w:t>Many Trump supporters were once Obama voters</w:t>
      </w:r>
      <w:r w:rsidRPr="005D074B">
        <w:rPr>
          <w:u w:val="single"/>
        </w:rPr>
        <w:t xml:space="preserve">, and Democrats say they can win enough of those voters back if they focus their message on bread-and-butter issues. </w:t>
      </w:r>
      <w:r w:rsidRPr="005D074B">
        <w:rPr>
          <w:sz w:val="14"/>
        </w:rPr>
        <w:t>As one Democratic operative summed it up, "</w:t>
      </w:r>
      <w:r w:rsidRPr="00C30BC1">
        <w:rPr>
          <w:rStyle w:val="Emphasis"/>
          <w:highlight w:val="yellow"/>
        </w:rPr>
        <w:t>More emphasis on jobs, less on transgender bathrooms</w:t>
      </w:r>
      <w:r w:rsidRPr="00C30BC1">
        <w:rPr>
          <w:sz w:val="14"/>
          <w:highlight w:val="yellow"/>
        </w:rPr>
        <w:t>.</w:t>
      </w:r>
      <w:r w:rsidRPr="005D074B">
        <w:rPr>
          <w:sz w:val="14"/>
        </w:rPr>
        <w:t xml:space="preserve">" </w:t>
      </w:r>
      <w:r w:rsidRPr="005D074B">
        <w:rPr>
          <w:u w:val="single"/>
        </w:rPr>
        <w:t>Democrats need to develop their own nationalist economic message without the nativism.</w:t>
      </w:r>
    </w:p>
    <w:p w:rsidR="008C76DE" w:rsidRDefault="008C76DE" w:rsidP="008C76DE">
      <w:pPr>
        <w:pStyle w:val="Heading3"/>
        <w:rPr>
          <w:rFonts w:cs="Times New Roman"/>
        </w:rPr>
      </w:pPr>
      <w:r>
        <w:rPr>
          <w:rFonts w:cs="Times New Roman"/>
        </w:rPr>
        <w:t>AT: California</w:t>
      </w:r>
    </w:p>
    <w:p w:rsidR="008C76DE" w:rsidRPr="006503A5" w:rsidRDefault="008C76DE" w:rsidP="008C76DE">
      <w:pPr>
        <w:pStyle w:val="Heading4"/>
      </w:pPr>
      <w:r>
        <w:t xml:space="preserve">No one in California </w:t>
      </w:r>
      <w:r>
        <w:rPr>
          <w:u w:val="single"/>
        </w:rPr>
        <w:t>cares</w:t>
      </w:r>
      <w:r>
        <w:t xml:space="preserve"> about the </w:t>
      </w:r>
      <w:r>
        <w:rPr>
          <w:u w:val="single"/>
        </w:rPr>
        <w:t>midterm</w:t>
      </w:r>
      <w:r>
        <w:t xml:space="preserve"> elections – low vote turnout. </w:t>
      </w:r>
    </w:p>
    <w:p w:rsidR="008C76DE" w:rsidRPr="00991D6B" w:rsidRDefault="008C76DE" w:rsidP="008C76DE">
      <w:r w:rsidRPr="003E379D">
        <w:rPr>
          <w:rStyle w:val="Style13ptBold"/>
        </w:rPr>
        <w:t>Gross 6/27</w:t>
      </w:r>
      <w:r>
        <w:t xml:space="preserve"> (Renee, KPCC, “</w:t>
      </w:r>
      <w:r w:rsidRPr="00991D6B">
        <w:t>Will California's young voters show up</w:t>
      </w:r>
      <w:r>
        <w:t xml:space="preserve"> for the next midterm election?”, </w:t>
      </w:r>
      <w:r w:rsidRPr="00991D6B">
        <w:t>June 27 2017</w:t>
      </w:r>
      <w:r>
        <w:t xml:space="preserve">, </w:t>
      </w:r>
      <w:r w:rsidRPr="00991D6B">
        <w:t>http://www.scpr.org/news/2017/06/27/73280/will-california-s-young-voters-show-up-for-the-mid/</w:t>
      </w:r>
      <w:r>
        <w:t>)</w:t>
      </w:r>
    </w:p>
    <w:p w:rsidR="008C76DE" w:rsidRPr="006503A5" w:rsidRDefault="008C76DE" w:rsidP="008C76DE">
      <w:pPr>
        <w:rPr>
          <w:sz w:val="14"/>
        </w:rPr>
      </w:pPr>
      <w:r w:rsidRPr="0079410C">
        <w:rPr>
          <w:highlight w:val="yellow"/>
          <w:u w:val="single"/>
        </w:rPr>
        <w:t>California's young voters don't show up for midterm elections</w:t>
      </w:r>
      <w:r w:rsidRPr="006503A5">
        <w:rPr>
          <w:u w:val="single"/>
        </w:rPr>
        <w:t xml:space="preserve"> the way they do for the presidential contests and their voting behavior largely accounts for California's declining turnout in off-year balloting</w:t>
      </w:r>
      <w:r w:rsidRPr="006503A5">
        <w:rPr>
          <w:sz w:val="14"/>
        </w:rPr>
        <w:t>, according to a new study released Monday.</w:t>
      </w:r>
    </w:p>
    <w:p w:rsidR="008C76DE" w:rsidRDefault="008C76DE" w:rsidP="008C76DE">
      <w:pPr>
        <w:rPr>
          <w:u w:val="single"/>
        </w:rPr>
      </w:pPr>
      <w:r w:rsidRPr="006503A5">
        <w:rPr>
          <w:u w:val="single"/>
        </w:rPr>
        <w:t xml:space="preserve">The </w:t>
      </w:r>
      <w:r w:rsidRPr="0079410C">
        <w:rPr>
          <w:highlight w:val="yellow"/>
          <w:u w:val="single"/>
        </w:rPr>
        <w:t>state's record low turnout in 2014 primary and general midterm elections</w:t>
      </w:r>
      <w:r w:rsidRPr="006503A5">
        <w:rPr>
          <w:u w:val="single"/>
        </w:rPr>
        <w:t xml:space="preserve"> cast a shadow over solid voter participation during last year's presidential election when registration and turnout both rose. </w:t>
      </w:r>
    </w:p>
    <w:p w:rsidR="008C76DE" w:rsidRPr="006503A5" w:rsidRDefault="008C76DE" w:rsidP="008C76DE">
      <w:pPr>
        <w:rPr>
          <w:sz w:val="14"/>
        </w:rPr>
      </w:pPr>
      <w:r w:rsidRPr="006503A5">
        <w:rPr>
          <w:sz w:val="14"/>
        </w:rPr>
        <w:t xml:space="preserve">Public Policy Institute of California researchers said </w:t>
      </w:r>
      <w:r w:rsidRPr="006503A5">
        <w:rPr>
          <w:u w:val="single"/>
        </w:rPr>
        <w:t xml:space="preserve">the state's declining turnout in midterm elections </w:t>
      </w:r>
      <w:r w:rsidRPr="0079410C">
        <w:rPr>
          <w:highlight w:val="yellow"/>
          <w:u w:val="single"/>
        </w:rPr>
        <w:t xml:space="preserve">can </w:t>
      </w:r>
      <w:r w:rsidRPr="0079410C">
        <w:rPr>
          <w:rStyle w:val="Emphasis"/>
          <w:highlight w:val="yellow"/>
        </w:rPr>
        <w:t>largely be attributable to young voters' behavior</w:t>
      </w:r>
      <w:r w:rsidRPr="0079410C">
        <w:rPr>
          <w:sz w:val="14"/>
          <w:highlight w:val="yellow"/>
        </w:rPr>
        <w:t>.</w:t>
      </w:r>
      <w:r w:rsidRPr="006503A5">
        <w:rPr>
          <w:sz w:val="14"/>
        </w:rPr>
        <w:t xml:space="preserve"> </w:t>
      </w:r>
    </w:p>
    <w:p w:rsidR="008C76DE" w:rsidRPr="006503A5" w:rsidRDefault="008C76DE" w:rsidP="008C76DE">
      <w:pPr>
        <w:rPr>
          <w:sz w:val="14"/>
        </w:rPr>
      </w:pPr>
      <w:r w:rsidRPr="006503A5">
        <w:rPr>
          <w:sz w:val="14"/>
        </w:rPr>
        <w:t>"</w:t>
      </w:r>
      <w:r w:rsidRPr="006503A5">
        <w:rPr>
          <w:u w:val="single"/>
        </w:rPr>
        <w:t>Young people have been voting at slightly higher rates in presidential elections and at much lower rates in midterms than voters of the same age did two decades ago</w:t>
      </w:r>
      <w:r w:rsidRPr="006503A5">
        <w:rPr>
          <w:sz w:val="14"/>
        </w:rPr>
        <w:t xml:space="preserve">," according to the report. </w:t>
      </w:r>
    </w:p>
    <w:p w:rsidR="008C76DE" w:rsidRPr="006503A5" w:rsidRDefault="008C76DE" w:rsidP="008C76DE">
      <w:pPr>
        <w:rPr>
          <w:sz w:val="14"/>
        </w:rPr>
      </w:pPr>
      <w:r w:rsidRPr="006503A5">
        <w:rPr>
          <w:sz w:val="14"/>
        </w:rPr>
        <w:t>Larson Eernissee, a University of Southern California student, can attest to the high interest among his friends in last year's presidential election. But as for the upcoming midterm election, he doesn't think it will be the same among his peers.</w:t>
      </w:r>
    </w:p>
    <w:p w:rsidR="008C76DE" w:rsidRDefault="008C76DE" w:rsidP="008C76DE">
      <w:r w:rsidRPr="006503A5">
        <w:rPr>
          <w:sz w:val="14"/>
        </w:rPr>
        <w:t>"</w:t>
      </w:r>
      <w:r w:rsidRPr="0079410C">
        <w:rPr>
          <w:rStyle w:val="Emphasis"/>
          <w:highlight w:val="yellow"/>
        </w:rPr>
        <w:t>A lot of them aren't very vocal about the midterm election</w:t>
      </w:r>
      <w:r w:rsidRPr="006503A5">
        <w:rPr>
          <w:sz w:val="14"/>
        </w:rPr>
        <w:t>," Eernissee said.</w:t>
      </w:r>
    </w:p>
    <w:p w:rsidR="008C76DE" w:rsidRPr="005D074B" w:rsidRDefault="008C76DE" w:rsidP="008C76DE">
      <w:pPr>
        <w:pStyle w:val="Heading3"/>
        <w:rPr>
          <w:rFonts w:cs="Times New Roman"/>
        </w:rPr>
      </w:pPr>
      <w:r w:rsidRPr="005D074B">
        <w:rPr>
          <w:rFonts w:cs="Times New Roman"/>
        </w:rPr>
        <w:t>AT: Elections (2020)</w:t>
      </w:r>
    </w:p>
    <w:p w:rsidR="008C76DE" w:rsidRPr="005D074B" w:rsidRDefault="008C76DE" w:rsidP="008C76DE">
      <w:pPr>
        <w:pStyle w:val="Heading4"/>
        <w:rPr>
          <w:rFonts w:cs="Times New Roman"/>
        </w:rPr>
      </w:pPr>
      <w:r w:rsidRPr="005D074B">
        <w:rPr>
          <w:rFonts w:cs="Times New Roman"/>
        </w:rPr>
        <w:t xml:space="preserve">Get out. </w:t>
      </w:r>
    </w:p>
    <w:p w:rsidR="008C76DE" w:rsidRPr="005D074B" w:rsidRDefault="008C76DE" w:rsidP="008C76DE">
      <w:r w:rsidRPr="005D074B">
        <w:rPr>
          <w:rStyle w:val="Style13ptBold"/>
        </w:rPr>
        <w:t>Liasson 16</w:t>
      </w:r>
      <w:r w:rsidRPr="005D074B">
        <w:t xml:space="preserve"> (Mara, NPR, “4 Things Democrats Need To Do (Plus 1 They Shouldn't) To Rebuild In 2017”, December 26, 2016, http://www.npr.org/2016/12/26/506073668/4-things-democrats-need-to-do-plus-1-they-shouldnt-to-rebuild-in-2017)</w:t>
      </w:r>
    </w:p>
    <w:p w:rsidR="008C76DE" w:rsidRPr="005D074B" w:rsidRDefault="008C76DE" w:rsidP="008C76DE">
      <w:pPr>
        <w:rPr>
          <w:rStyle w:val="Emphasis"/>
        </w:rPr>
      </w:pPr>
      <w:r w:rsidRPr="005D074B">
        <w:rPr>
          <w:sz w:val="14"/>
        </w:rPr>
        <w:t xml:space="preserve">5. </w:t>
      </w:r>
      <w:r w:rsidRPr="00200037">
        <w:rPr>
          <w:rStyle w:val="Emphasis"/>
          <w:highlight w:val="yellow"/>
        </w:rPr>
        <w:t>Don't even think about the next presidential race.</w:t>
      </w:r>
    </w:p>
    <w:p w:rsidR="008C76DE" w:rsidRPr="005D074B" w:rsidRDefault="008C76DE" w:rsidP="008C76DE">
      <w:pPr>
        <w:rPr>
          <w:sz w:val="14"/>
        </w:rPr>
      </w:pPr>
      <w:r w:rsidRPr="005D074B">
        <w:rPr>
          <w:sz w:val="14"/>
        </w:rPr>
        <w:t>One of the big consequences of Hillary Clinton losing the 2016 election is that the Democratic Party has no natural national leaders after Obama leaves office next month.</w:t>
      </w:r>
    </w:p>
    <w:p w:rsidR="008C76DE" w:rsidRPr="005D074B" w:rsidRDefault="008C76DE" w:rsidP="008C76DE">
      <w:pPr>
        <w:rPr>
          <w:sz w:val="14"/>
        </w:rPr>
      </w:pPr>
      <w:r w:rsidRPr="005D074B">
        <w:rPr>
          <w:sz w:val="14"/>
        </w:rPr>
        <w:t>But that's OK.</w:t>
      </w:r>
    </w:p>
    <w:p w:rsidR="008C76DE" w:rsidRPr="005D074B" w:rsidRDefault="008C76DE" w:rsidP="008C76DE">
      <w:pPr>
        <w:rPr>
          <w:rStyle w:val="StyleUnderline"/>
        </w:rPr>
      </w:pPr>
      <w:r w:rsidRPr="005D074B">
        <w:rPr>
          <w:sz w:val="14"/>
        </w:rPr>
        <w:t xml:space="preserve">Right now, the </w:t>
      </w:r>
      <w:r w:rsidRPr="00200037">
        <w:rPr>
          <w:rStyle w:val="StyleUnderline"/>
          <w:highlight w:val="yellow"/>
        </w:rPr>
        <w:t>party needs a message and a permanent infrastructure that can turn out its voters every two years</w:t>
      </w:r>
      <w:r w:rsidRPr="005D074B">
        <w:rPr>
          <w:rStyle w:val="StyleUnderline"/>
        </w:rPr>
        <w:t xml:space="preserve"> — </w:t>
      </w:r>
      <w:r w:rsidRPr="00200037">
        <w:rPr>
          <w:rStyle w:val="StyleUnderline"/>
          <w:highlight w:val="yellow"/>
        </w:rPr>
        <w:t>more than</w:t>
      </w:r>
      <w:r w:rsidRPr="005D074B">
        <w:rPr>
          <w:rStyle w:val="StyleUnderline"/>
        </w:rPr>
        <w:t xml:space="preserve"> it needs a field of ready </w:t>
      </w:r>
      <w:r w:rsidRPr="00200037">
        <w:rPr>
          <w:rStyle w:val="StyleUnderline"/>
          <w:highlight w:val="yellow"/>
        </w:rPr>
        <w:t>candidates to take on Trump</w:t>
      </w:r>
      <w:r w:rsidRPr="005D074B">
        <w:rPr>
          <w:rStyle w:val="StyleUnderline"/>
        </w:rPr>
        <w:t xml:space="preserve"> in 2020.</w:t>
      </w:r>
    </w:p>
    <w:p w:rsidR="008C76DE" w:rsidRDefault="008C76DE" w:rsidP="008C76DE"/>
    <w:p w:rsidR="007A10B0" w:rsidRDefault="007A10B0" w:rsidP="007A10B0">
      <w:pPr>
        <w:pStyle w:val="Heading2"/>
      </w:pPr>
      <w:r>
        <w:t xml:space="preserve">Impact </w:t>
      </w:r>
    </w:p>
    <w:p w:rsidR="007A10B0" w:rsidRDefault="007A10B0" w:rsidP="007A10B0">
      <w:pPr>
        <w:pStyle w:val="Heading3"/>
      </w:pPr>
      <w:r>
        <w:t xml:space="preserve">Trade  </w:t>
      </w:r>
    </w:p>
    <w:p w:rsidR="007A10B0" w:rsidRPr="00FD4E5E" w:rsidRDefault="007A10B0" w:rsidP="007A10B0">
      <w:pPr>
        <w:pStyle w:val="Heading4"/>
      </w:pPr>
      <w:r>
        <w:t xml:space="preserve">Trade is a </w:t>
      </w:r>
      <w:r>
        <w:rPr>
          <w:u w:val="single"/>
        </w:rPr>
        <w:t>tiny factor</w:t>
      </w:r>
      <w:r>
        <w:t xml:space="preserve"> in overall calculations of war</w:t>
      </w:r>
    </w:p>
    <w:p w:rsidR="007A10B0" w:rsidRDefault="007A10B0" w:rsidP="007A10B0">
      <w:r>
        <w:t xml:space="preserve">Zachary </w:t>
      </w:r>
      <w:r w:rsidRPr="00B32D6F">
        <w:rPr>
          <w:rStyle w:val="Style13ptBold"/>
        </w:rPr>
        <w:t>Keck 13</w:t>
      </w:r>
      <w:r>
        <w:t xml:space="preserve">, Associate Editor of The Diplomat, monthly columnist for The National Interest, 7/12/13, “Why China and the US (Probably) Won’t Go to War,” </w:t>
      </w:r>
      <w:hyperlink r:id="rId32" w:history="1">
        <w:r w:rsidRPr="00F14729">
          <w:rPr>
            <w:rStyle w:val="Hyperlink"/>
          </w:rPr>
          <w:t>http://thediplomat.com/2013/07/why-china-and-the-us-probably-wont-go-to-war/</w:t>
        </w:r>
      </w:hyperlink>
    </w:p>
    <w:p w:rsidR="007A10B0" w:rsidRDefault="007A10B0" w:rsidP="007A10B0">
      <w:r>
        <w:t xml:space="preserve">Xinhua was the latest to weigh in on this question ahead of the Strategic and Economic Dialogue this week, in an article titled, “China, U.S. Can Avoid ‘Thucydides Trap.’” Like many others, Xinhua’s </w:t>
      </w:r>
      <w:r w:rsidRPr="00AD6EC1">
        <w:rPr>
          <w:rStyle w:val="StyleUnderline"/>
          <w:highlight w:val="green"/>
        </w:rPr>
        <w:t>argument that</w:t>
      </w:r>
      <w:r w:rsidRPr="00B32D6F">
        <w:rPr>
          <w:rStyle w:val="StyleUnderline"/>
        </w:rPr>
        <w:t xml:space="preserve"> a U.S.-China </w:t>
      </w:r>
      <w:r w:rsidRPr="00AD6EC1">
        <w:rPr>
          <w:rStyle w:val="StyleUnderline"/>
          <w:highlight w:val="green"/>
        </w:rPr>
        <w:t>war can be avoided</w:t>
      </w:r>
      <w:r>
        <w:t xml:space="preserve"> is </w:t>
      </w:r>
      <w:r w:rsidRPr="00AD6EC1">
        <w:rPr>
          <w:rStyle w:val="StyleUnderline"/>
          <w:highlight w:val="green"/>
        </w:rPr>
        <w:t>based</w:t>
      </w:r>
      <w:r>
        <w:t xml:space="preserve"> largely </w:t>
      </w:r>
      <w:r w:rsidRPr="00B32D6F">
        <w:rPr>
          <w:rStyle w:val="StyleUnderline"/>
        </w:rPr>
        <w:t xml:space="preserve">on their strong </w:t>
      </w:r>
      <w:r w:rsidRPr="00AD6EC1">
        <w:rPr>
          <w:rStyle w:val="StyleUnderline"/>
          <w:highlight w:val="green"/>
        </w:rPr>
        <w:t>economic relationship</w:t>
      </w:r>
      <w:r>
        <w:t>.</w:t>
      </w:r>
    </w:p>
    <w:p w:rsidR="007A10B0" w:rsidRPr="00D83E8F" w:rsidRDefault="007A10B0" w:rsidP="007A10B0">
      <w:pPr>
        <w:rPr>
          <w:rStyle w:val="StyleUnderline"/>
        </w:rPr>
      </w:pPr>
      <w:r>
        <w:t xml:space="preserve">This logic </w:t>
      </w:r>
      <w:r w:rsidRPr="00AD6EC1">
        <w:rPr>
          <w:rStyle w:val="StyleUnderline"/>
          <w:highlight w:val="green"/>
        </w:rPr>
        <w:t>is</w:t>
      </w:r>
      <w:r w:rsidRPr="00AD6EC1">
        <w:rPr>
          <w:highlight w:val="green"/>
        </w:rPr>
        <w:t xml:space="preserve"> </w:t>
      </w:r>
      <w:r w:rsidRPr="00AD6EC1">
        <w:rPr>
          <w:rStyle w:val="StyleUnderline"/>
          <w:highlight w:val="green"/>
          <w:bdr w:val="single" w:sz="4" w:space="0" w:color="auto"/>
        </w:rPr>
        <w:t>deeply flawed</w:t>
      </w:r>
      <w:r w:rsidRPr="00B32D6F">
        <w:rPr>
          <w:rStyle w:val="StyleUnderline"/>
          <w:bdr w:val="single" w:sz="4" w:space="0" w:color="auto"/>
        </w:rPr>
        <w:t xml:space="preserve"> both </w:t>
      </w:r>
      <w:r w:rsidRPr="00AD6EC1">
        <w:rPr>
          <w:rStyle w:val="StyleUnderline"/>
          <w:highlight w:val="green"/>
          <w:bdr w:val="single" w:sz="4" w:space="0" w:color="auto"/>
        </w:rPr>
        <w:t>historically and logically</w:t>
      </w:r>
      <w:r w:rsidRPr="00AD6EC1">
        <w:rPr>
          <w:highlight w:val="green"/>
        </w:rPr>
        <w:t xml:space="preserve">. </w:t>
      </w:r>
      <w:r w:rsidRPr="00D83E8F">
        <w:rPr>
          <w:rStyle w:val="StyleUnderline"/>
        </w:rPr>
        <w:t xml:space="preserve">Strong </w:t>
      </w:r>
      <w:r w:rsidRPr="00AD6EC1">
        <w:rPr>
          <w:rStyle w:val="StyleUnderline"/>
          <w:highlight w:val="green"/>
        </w:rPr>
        <w:t>economic partners have gone to war</w:t>
      </w:r>
      <w:r w:rsidRPr="00D83E8F">
        <w:rPr>
          <w:rStyle w:val="StyleUnderline"/>
        </w:rPr>
        <w:t xml:space="preserve"> in the past</w:t>
      </w:r>
      <w:r>
        <w:t xml:space="preserve">, </w:t>
      </w:r>
      <w:r w:rsidRPr="00D83E8F">
        <w:rPr>
          <w:rStyle w:val="StyleUnderline"/>
        </w:rPr>
        <w:t xml:space="preserve">most notably </w:t>
      </w:r>
      <w:r w:rsidRPr="00AD6EC1">
        <w:rPr>
          <w:rStyle w:val="StyleUnderline"/>
          <w:highlight w:val="green"/>
        </w:rPr>
        <w:t>in WWI</w:t>
      </w:r>
      <w:r w:rsidRPr="00D83E8F">
        <w:rPr>
          <w:rStyle w:val="StyleUnderline"/>
        </w:rPr>
        <w:t xml:space="preserve">, when </w:t>
      </w:r>
      <w:r w:rsidRPr="00AD6EC1">
        <w:rPr>
          <w:rStyle w:val="StyleUnderline"/>
          <w:highlight w:val="green"/>
        </w:rPr>
        <w:t>Britain and Germany fought</w:t>
      </w:r>
      <w:r w:rsidRPr="00D83E8F">
        <w:rPr>
          <w:rStyle w:val="StyleUnderline"/>
        </w:rPr>
        <w:t xml:space="preserve"> on opposite sides </w:t>
      </w:r>
      <w:r w:rsidRPr="00AD6EC1">
        <w:rPr>
          <w:rStyle w:val="StyleUnderline"/>
          <w:highlight w:val="green"/>
        </w:rPr>
        <w:t>despite being each other’s largest trading partners</w:t>
      </w:r>
      <w:r w:rsidRPr="00D83E8F">
        <w:rPr>
          <w:rStyle w:val="StyleUnderline"/>
        </w:rPr>
        <w:t>.</w:t>
      </w:r>
    </w:p>
    <w:p w:rsidR="007A10B0" w:rsidRDefault="007A10B0" w:rsidP="007A10B0">
      <w:r>
        <w:t xml:space="preserve">More generally, the notion of </w:t>
      </w:r>
      <w:r w:rsidRPr="00D83E8F">
        <w:rPr>
          <w:rStyle w:val="StyleUnderline"/>
        </w:rPr>
        <w:t>a “capitalist peace” is problematic</w:t>
      </w:r>
      <w:r w:rsidRPr="00B32D6F">
        <w:rPr>
          <w:rStyle w:val="StyleUnderline"/>
        </w:rPr>
        <w:t xml:space="preserve"> at best</w:t>
      </w:r>
      <w:r>
        <w:t xml:space="preserve">. </w:t>
      </w:r>
      <w:r w:rsidRPr="00B32D6F">
        <w:rPr>
          <w:rStyle w:val="StyleUnderline"/>
        </w:rPr>
        <w:t xml:space="preserve">Close </w:t>
      </w:r>
      <w:r w:rsidRPr="00AD6EC1">
        <w:rPr>
          <w:rStyle w:val="StyleUnderline"/>
          <w:highlight w:val="green"/>
        </w:rPr>
        <w:t>trading ties can raise the cost of war</w:t>
      </w:r>
      <w:r>
        <w:t xml:space="preserve"> for each side, </w:t>
      </w:r>
      <w:r w:rsidRPr="00AD6EC1">
        <w:rPr>
          <w:rStyle w:val="StyleUnderline"/>
          <w:highlight w:val="green"/>
        </w:rPr>
        <w:t xml:space="preserve">but any </w:t>
      </w:r>
      <w:r w:rsidRPr="003455CA">
        <w:rPr>
          <w:rStyle w:val="StyleUnderline"/>
        </w:rPr>
        <w:t xml:space="preserve">great power </w:t>
      </w:r>
      <w:r w:rsidRPr="00AD6EC1">
        <w:rPr>
          <w:rStyle w:val="StyleUnderline"/>
          <w:highlight w:val="green"/>
        </w:rPr>
        <w:t>conflict is so costly already</w:t>
      </w:r>
      <w:r>
        <w:t xml:space="preserve"> that </w:t>
      </w:r>
      <w:r w:rsidRPr="00D83E8F">
        <w:rPr>
          <w:rStyle w:val="StyleUnderline"/>
        </w:rPr>
        <w:t>the addition of a temporarily</w:t>
      </w:r>
      <w:r w:rsidRPr="00B32D6F">
        <w:rPr>
          <w:rStyle w:val="StyleUnderline"/>
        </w:rPr>
        <w:t xml:space="preserve"> </w:t>
      </w:r>
      <w:r w:rsidRPr="00D83E8F">
        <w:rPr>
          <w:rStyle w:val="StyleUnderline"/>
        </w:rPr>
        <w:t xml:space="preserve">loss of </w:t>
      </w:r>
      <w:r w:rsidRPr="00AD6EC1">
        <w:rPr>
          <w:rStyle w:val="StyleUnderline"/>
          <w:highlight w:val="green"/>
        </w:rPr>
        <w:t>trade</w:t>
      </w:r>
      <w:r w:rsidRPr="00B32D6F">
        <w:rPr>
          <w:rStyle w:val="StyleUnderline"/>
        </w:rPr>
        <w:t xml:space="preserve"> with one’s leading partner </w:t>
      </w:r>
      <w:r w:rsidRPr="00AD6EC1">
        <w:rPr>
          <w:rStyle w:val="StyleUnderline"/>
          <w:highlight w:val="green"/>
        </w:rPr>
        <w:t>is a</w:t>
      </w:r>
      <w:r w:rsidRPr="00AD6EC1">
        <w:rPr>
          <w:highlight w:val="green"/>
        </w:rPr>
        <w:t xml:space="preserve"> </w:t>
      </w:r>
      <w:r w:rsidRPr="00AD6EC1">
        <w:rPr>
          <w:rStyle w:val="StyleUnderline"/>
          <w:highlight w:val="green"/>
          <w:bdr w:val="single" w:sz="4" w:space="0" w:color="auto"/>
        </w:rPr>
        <w:t>small consideration at best</w:t>
      </w:r>
      <w:r>
        <w:t>.</w:t>
      </w:r>
    </w:p>
    <w:p w:rsidR="007A10B0" w:rsidRDefault="007A10B0" w:rsidP="007A10B0">
      <w:r>
        <w:t xml:space="preserve">And while trade can create powerful stakeholders in each society who oppose war, just as often </w:t>
      </w:r>
      <w:r w:rsidRPr="00AD6EC1">
        <w:rPr>
          <w:rStyle w:val="StyleUnderline"/>
          <w:highlight w:val="green"/>
        </w:rPr>
        <w:t>trading ties can be a</w:t>
      </w:r>
      <w:r w:rsidRPr="00B32D6F">
        <w:rPr>
          <w:rStyle w:val="StyleUnderline"/>
        </w:rPr>
        <w:t xml:space="preserve">n important </w:t>
      </w:r>
      <w:r w:rsidRPr="00AD6EC1">
        <w:rPr>
          <w:rStyle w:val="StyleUnderline"/>
          <w:highlight w:val="green"/>
        </w:rPr>
        <w:t>source of friction</w:t>
      </w:r>
      <w:r>
        <w:t xml:space="preserve">. Indeed, </w:t>
      </w:r>
      <w:r w:rsidRPr="00AD6EC1">
        <w:rPr>
          <w:rStyle w:val="StyleUnderline"/>
          <w:highlight w:val="green"/>
        </w:rPr>
        <w:t>the fact that Japan relied on the U.S.</w:t>
      </w:r>
      <w:r w:rsidRPr="00B32D6F">
        <w:rPr>
          <w:rStyle w:val="StyleUnderline"/>
        </w:rPr>
        <w:t xml:space="preserve"> and British colonies </w:t>
      </w:r>
      <w:r w:rsidRPr="00AD6EC1">
        <w:rPr>
          <w:rStyle w:val="StyleUnderline"/>
          <w:highlight w:val="green"/>
        </w:rPr>
        <w:t>for</w:t>
      </w:r>
      <w:r w:rsidRPr="00B32D6F">
        <w:rPr>
          <w:rStyle w:val="StyleUnderline"/>
        </w:rPr>
        <w:t xml:space="preserve"> its </w:t>
      </w:r>
      <w:r w:rsidRPr="00AD6EC1">
        <w:rPr>
          <w:rStyle w:val="StyleUnderline"/>
          <w:highlight w:val="green"/>
        </w:rPr>
        <w:t>oil</w:t>
      </w:r>
      <w:r w:rsidRPr="00B32D6F">
        <w:rPr>
          <w:rStyle w:val="StyleUnderline"/>
        </w:rPr>
        <w:t xml:space="preserve"> supplies </w:t>
      </w:r>
      <w:r w:rsidRPr="00AD6EC1">
        <w:rPr>
          <w:rStyle w:val="StyleUnderline"/>
          <w:highlight w:val="green"/>
        </w:rPr>
        <w:t>was</w:t>
      </w:r>
      <w:r>
        <w:t xml:space="preserve"> actually </w:t>
      </w:r>
      <w:r w:rsidRPr="00AD6EC1">
        <w:rPr>
          <w:rStyle w:val="StyleUnderline"/>
          <w:highlight w:val="green"/>
        </w:rPr>
        <w:t>the reason it opted for war</w:t>
      </w:r>
      <w:r w:rsidRPr="00B32D6F">
        <w:rPr>
          <w:rStyle w:val="StyleUnderline"/>
        </w:rPr>
        <w:t xml:space="preserve"> against them</w:t>
      </w:r>
      <w:r>
        <w:t xml:space="preserve">. Even today, </w:t>
      </w:r>
      <w:r w:rsidRPr="00AD6EC1">
        <w:rPr>
          <w:rStyle w:val="StyleUnderline"/>
          <w:highlight w:val="green"/>
        </w:rPr>
        <w:t>China’s</w:t>
      </w:r>
      <w:r w:rsidRPr="00B32D6F">
        <w:rPr>
          <w:rStyle w:val="StyleUnderline"/>
        </w:rPr>
        <w:t xml:space="preserve"> allegedly </w:t>
      </w:r>
      <w:r w:rsidRPr="00AD6EC1">
        <w:rPr>
          <w:rStyle w:val="StyleUnderline"/>
          <w:highlight w:val="green"/>
        </w:rPr>
        <w:t xml:space="preserve">unfair trade policies have created resentment </w:t>
      </w:r>
      <w:r w:rsidRPr="00D83E8F">
        <w:rPr>
          <w:rStyle w:val="StyleUnderline"/>
        </w:rPr>
        <w:t>among</w:t>
      </w:r>
      <w:r w:rsidRPr="00B32D6F">
        <w:rPr>
          <w:rStyle w:val="StyleUnderline"/>
        </w:rPr>
        <w:t xml:space="preserve"> large political constituencies </w:t>
      </w:r>
      <w:r w:rsidRPr="00AD6EC1">
        <w:rPr>
          <w:rStyle w:val="StyleUnderline"/>
          <w:highlight w:val="green"/>
        </w:rPr>
        <w:t>in the U</w:t>
      </w:r>
      <w:r>
        <w:t xml:space="preserve">nited </w:t>
      </w:r>
      <w:r w:rsidRPr="00AD6EC1">
        <w:rPr>
          <w:rStyle w:val="StyleUnderline"/>
          <w:highlight w:val="green"/>
        </w:rPr>
        <w:t>S</w:t>
      </w:r>
      <w:r>
        <w:t>tates.</w:t>
      </w:r>
    </w:p>
    <w:p w:rsidR="007A10B0" w:rsidRPr="002B10F7" w:rsidRDefault="007A10B0" w:rsidP="007A10B0">
      <w:pPr>
        <w:pStyle w:val="Heading4"/>
      </w:pPr>
      <w:r w:rsidRPr="002B10F7">
        <w:t xml:space="preserve">No trade wars---international institutions check </w:t>
      </w:r>
    </w:p>
    <w:p w:rsidR="007A10B0" w:rsidRDefault="007A10B0" w:rsidP="007A10B0">
      <w:r>
        <w:t>Ben</w:t>
      </w:r>
      <w:r>
        <w:rPr>
          <w:rStyle w:val="Style13ptBold"/>
        </w:rPr>
        <w:t xml:space="preserve"> Fordham 12</w:t>
      </w:r>
      <w:r w:rsidRPr="00FF40BD">
        <w:t>,</w:t>
      </w:r>
      <w:r>
        <w:t xml:space="preserve"> professor of political science at Binghamton University, International Economic Institutions and Great Power Peace, 8/12/12, http://gt2030.com/2012/08/15/international-economic-institutions-and-great-power-peace/</w:t>
      </w:r>
    </w:p>
    <w:p w:rsidR="007A10B0" w:rsidRPr="004F52F0" w:rsidRDefault="007A10B0" w:rsidP="007A10B0">
      <w:pPr>
        <w:rPr>
          <w:sz w:val="14"/>
        </w:rPr>
      </w:pPr>
      <w:r>
        <w:rPr>
          <w:sz w:val="14"/>
        </w:rPr>
        <w:t xml:space="preserve">I enjoyed Jack Levy’s comments on how the world would have looked to people writing </w:t>
      </w:r>
      <w:r>
        <w:rPr>
          <w:rStyle w:val="StyleUnderline"/>
        </w:rPr>
        <w:t>in 1912</w:t>
      </w:r>
      <w:r>
        <w:rPr>
          <w:sz w:val="14"/>
        </w:rPr>
        <w:t xml:space="preserve">. As part of my current research, I’ve been spending a lot of time thinking about the three decades before World War I. As Levy pointed out, this last period of great power peace has some interesting parallels with the present one. Like today, the international economy had become increasingly integrated. For good reason, some even refer to this period as the “first age of globalization.” </w:t>
      </w:r>
      <w:r>
        <w:rPr>
          <w:rStyle w:val="StyleUnderline"/>
        </w:rPr>
        <w:t xml:space="preserve">The period </w:t>
      </w:r>
      <w:r>
        <w:rPr>
          <w:sz w:val="14"/>
        </w:rPr>
        <w:t xml:space="preserve">also </w:t>
      </w:r>
      <w:r>
        <w:rPr>
          <w:rStyle w:val="StyleUnderline"/>
        </w:rPr>
        <w:t>saw the emergence of</w:t>
      </w:r>
      <w:r>
        <w:rPr>
          <w:sz w:val="14"/>
        </w:rPr>
        <w:t xml:space="preserve"> several </w:t>
      </w:r>
      <w:r>
        <w:rPr>
          <w:rStyle w:val="StyleUnderline"/>
        </w:rPr>
        <w:t>new great powers</w:t>
      </w:r>
      <w:r>
        <w:rPr>
          <w:sz w:val="14"/>
        </w:rPr>
        <w:t xml:space="preserve">, </w:t>
      </w:r>
      <w:r>
        <w:rPr>
          <w:rStyle w:val="StyleUnderline"/>
        </w:rPr>
        <w:t>including Japan, Germany, and the U</w:t>
      </w:r>
      <w:r>
        <w:rPr>
          <w:sz w:val="14"/>
        </w:rPr>
        <w:t xml:space="preserve">nited </w:t>
      </w:r>
      <w:r>
        <w:rPr>
          <w:rStyle w:val="StyleUnderline"/>
        </w:rPr>
        <w:t>S</w:t>
      </w:r>
      <w:r>
        <w:rPr>
          <w:sz w:val="14"/>
        </w:rPr>
        <w:t>tates. Like emerging powers today, each of these states sought to carve out its own world role and to find, as the German Foreign Secretary put it, a “place in the sun.” Like Levy</w:t>
      </w:r>
      <w:r w:rsidRPr="00FF40BD">
        <w:rPr>
          <w:sz w:val="14"/>
        </w:rPr>
        <w:t xml:space="preserve">, </w:t>
      </w:r>
      <w:r w:rsidRPr="00FF40BD">
        <w:rPr>
          <w:rStyle w:val="StyleUnderline"/>
        </w:rPr>
        <w:t>I don’t think</w:t>
      </w:r>
      <w:r w:rsidRPr="00FF40BD">
        <w:rPr>
          <w:sz w:val="14"/>
        </w:rPr>
        <w:t xml:space="preserve"> these </w:t>
      </w:r>
      <w:r w:rsidRPr="00FF40BD">
        <w:rPr>
          <w:rStyle w:val="StyleUnderline"/>
        </w:rPr>
        <w:t>parallels</w:t>
      </w:r>
      <w:r w:rsidRPr="00FF40BD">
        <w:rPr>
          <w:sz w:val="14"/>
        </w:rPr>
        <w:t xml:space="preserve"> we </w:t>
      </w:r>
      <w:r w:rsidRPr="00FF40BD">
        <w:rPr>
          <w:rStyle w:val="StyleUnderline"/>
        </w:rPr>
        <w:t>are doomed to repeat</w:t>
      </w:r>
      <w:r w:rsidRPr="00FF40BD">
        <w:rPr>
          <w:sz w:val="14"/>
        </w:rPr>
        <w:t xml:space="preserve"> </w:t>
      </w:r>
      <w:r w:rsidRPr="00FF40BD">
        <w:rPr>
          <w:rStyle w:val="StyleUnderline"/>
        </w:rPr>
        <w:t>the catastrophe of 1914. I</w:t>
      </w:r>
      <w:r w:rsidRPr="00FF40BD">
        <w:rPr>
          <w:sz w:val="14"/>
        </w:rPr>
        <w:t xml:space="preserve"> want to </w:t>
      </w:r>
      <w:r w:rsidRPr="00FF40BD">
        <w:rPr>
          <w:rStyle w:val="StyleUnderline"/>
        </w:rPr>
        <w:t>highlight the different institutional rules governing the internationa</w:t>
      </w:r>
      <w:r>
        <w:rPr>
          <w:rStyle w:val="StyleUnderline"/>
        </w:rPr>
        <w:t>l economic system today.</w:t>
      </w:r>
      <w:r>
        <w:rPr>
          <w:sz w:val="14"/>
        </w:rPr>
        <w:t xml:space="preserve"> The dangers discussed in the NIC report are real, but </w:t>
      </w:r>
      <w:r>
        <w:rPr>
          <w:rStyle w:val="Emphasis"/>
        </w:rPr>
        <w:t>there is reason for hope when it comes to avoiding great power war</w:t>
      </w:r>
      <w:r>
        <w:rPr>
          <w:sz w:val="14"/>
        </w:rPr>
        <w:t xml:space="preserve">. The rules of the game governing </w:t>
      </w:r>
      <w:r w:rsidRPr="00AD6EC1">
        <w:rPr>
          <w:rStyle w:val="StyleUnderline"/>
          <w:highlight w:val="green"/>
        </w:rPr>
        <w:t xml:space="preserve">the “first age of globalization” </w:t>
      </w:r>
      <w:r w:rsidRPr="00FF40BD">
        <w:rPr>
          <w:rStyle w:val="StyleUnderline"/>
        </w:rPr>
        <w:t>encouraged</w:t>
      </w:r>
      <w:r w:rsidRPr="00FF40BD">
        <w:rPr>
          <w:sz w:val="14"/>
        </w:rPr>
        <w:t xml:space="preserve"> great </w:t>
      </w:r>
      <w:r w:rsidRPr="00FF40BD">
        <w:rPr>
          <w:rStyle w:val="StyleUnderline"/>
        </w:rPr>
        <w:t xml:space="preserve">powers to pursue foreign policies that </w:t>
      </w:r>
      <w:r w:rsidRPr="00AD6EC1">
        <w:rPr>
          <w:rStyle w:val="StyleUnderline"/>
          <w:highlight w:val="green"/>
        </w:rPr>
        <w:t>made</w:t>
      </w:r>
      <w:r>
        <w:rPr>
          <w:sz w:val="14"/>
        </w:rPr>
        <w:t xml:space="preserve"> political and military </w:t>
      </w:r>
      <w:r w:rsidRPr="00AD6EC1">
        <w:rPr>
          <w:rStyle w:val="StyleUnderline"/>
          <w:highlight w:val="green"/>
        </w:rPr>
        <w:t>conflict</w:t>
      </w:r>
      <w:r>
        <w:rPr>
          <w:rStyle w:val="StyleUnderline"/>
        </w:rPr>
        <w:t xml:space="preserve"> more </w:t>
      </w:r>
      <w:r w:rsidRPr="00AD6EC1">
        <w:rPr>
          <w:rStyle w:val="StyleUnderline"/>
          <w:highlight w:val="green"/>
        </w:rPr>
        <w:t>likely</w:t>
      </w:r>
      <w:r>
        <w:rPr>
          <w:sz w:val="14"/>
        </w:rPr>
        <w:t xml:space="preserve">. Declining transportation costs, not more liberal trade policies, drove economic integration. </w:t>
      </w:r>
      <w:r w:rsidRPr="00AD6EC1">
        <w:rPr>
          <w:rStyle w:val="StyleUnderline"/>
          <w:highlight w:val="green"/>
        </w:rPr>
        <w:t>There was no</w:t>
      </w:r>
      <w:r>
        <w:rPr>
          <w:sz w:val="14"/>
        </w:rPr>
        <w:t xml:space="preserve"> </w:t>
      </w:r>
      <w:r>
        <w:rPr>
          <w:rStyle w:val="StyleUnderline"/>
        </w:rPr>
        <w:t xml:space="preserve">web of </w:t>
      </w:r>
      <w:r w:rsidRPr="00AD6EC1">
        <w:rPr>
          <w:rStyle w:val="StyleUnderline"/>
          <w:highlight w:val="green"/>
        </w:rPr>
        <w:t>international agreements discouraging</w:t>
      </w:r>
      <w:r>
        <w:rPr>
          <w:sz w:val="14"/>
        </w:rPr>
        <w:t xml:space="preserve"> states from pursuing </w:t>
      </w:r>
      <w:r w:rsidRPr="00AD6EC1">
        <w:rPr>
          <w:rStyle w:val="StyleUnderline"/>
          <w:highlight w:val="green"/>
        </w:rPr>
        <w:t>protectionist</w:t>
      </w:r>
      <w:r>
        <w:rPr>
          <w:rStyle w:val="StyleUnderline"/>
        </w:rPr>
        <w:t xml:space="preserve"> </w:t>
      </w:r>
      <w:r>
        <w:rPr>
          <w:sz w:val="14"/>
        </w:rPr>
        <w:t>trade</w:t>
      </w:r>
      <w:r>
        <w:rPr>
          <w:rStyle w:val="StyleUnderline"/>
        </w:rPr>
        <w:t xml:space="preserve"> </w:t>
      </w:r>
      <w:r w:rsidRPr="00AD6EC1">
        <w:rPr>
          <w:rStyle w:val="StyleUnderline"/>
          <w:highlight w:val="green"/>
        </w:rPr>
        <w:t>policies</w:t>
      </w:r>
      <w:r>
        <w:rPr>
          <w:sz w:val="14"/>
        </w:rPr>
        <w:t xml:space="preserve">. As Patrick McDonald‘s recent book, The Invisible Hand of Peace, explains nicely, </w:t>
      </w:r>
      <w:r>
        <w:rPr>
          <w:rStyle w:val="StyleUnderline"/>
        </w:rPr>
        <w:t>protectionism went hand-in-hand with aggressive foreign policies</w:t>
      </w:r>
      <w:r>
        <w:rPr>
          <w:sz w:val="14"/>
        </w:rPr>
        <w:t xml:space="preserve">. Many of the </w:t>
      </w:r>
      <w:r w:rsidRPr="00AD6EC1">
        <w:rPr>
          <w:rStyle w:val="StyleUnderline"/>
          <w:highlight w:val="green"/>
        </w:rPr>
        <w:t>great powers</w:t>
      </w:r>
      <w:r>
        <w:rPr>
          <w:sz w:val="14"/>
        </w:rPr>
        <w:t xml:space="preserve">, including the emerging United States, </w:t>
      </w:r>
      <w:r w:rsidRPr="00AD6EC1">
        <w:rPr>
          <w:rStyle w:val="StyleUnderline"/>
          <w:highlight w:val="green"/>
        </w:rPr>
        <w:t xml:space="preserve">sought to </w:t>
      </w:r>
      <w:r w:rsidRPr="00FF40BD">
        <w:rPr>
          <w:rStyle w:val="StyleUnderline"/>
        </w:rPr>
        <w:t xml:space="preserve">shut </w:t>
      </w:r>
      <w:r w:rsidRPr="00FF40BD">
        <w:rPr>
          <w:sz w:val="14"/>
        </w:rPr>
        <w:t>foreign</w:t>
      </w:r>
      <w:r w:rsidRPr="00FF40BD">
        <w:rPr>
          <w:rStyle w:val="StyleUnderline"/>
        </w:rPr>
        <w:t xml:space="preserve"> competitors out of their home markets</w:t>
      </w:r>
      <w:r w:rsidRPr="00FF40BD">
        <w:rPr>
          <w:sz w:val="14"/>
        </w:rPr>
        <w:t xml:space="preserve"> even </w:t>
      </w:r>
      <w:r w:rsidRPr="00FF40BD">
        <w:rPr>
          <w:rStyle w:val="StyleUnderline"/>
        </w:rPr>
        <w:t xml:space="preserve">as they sought to </w:t>
      </w:r>
      <w:r w:rsidRPr="00AD6EC1">
        <w:rPr>
          <w:rStyle w:val="StyleUnderline"/>
          <w:highlight w:val="green"/>
        </w:rPr>
        <w:t>expand</w:t>
      </w:r>
      <w:r>
        <w:rPr>
          <w:rStyle w:val="StyleUnderline"/>
        </w:rPr>
        <w:t xml:space="preserve"> their</w:t>
      </w:r>
      <w:r>
        <w:rPr>
          <w:sz w:val="14"/>
        </w:rPr>
        <w:t xml:space="preserve"> </w:t>
      </w:r>
      <w:r>
        <w:rPr>
          <w:rStyle w:val="StyleUnderline"/>
        </w:rPr>
        <w:t xml:space="preserve">own </w:t>
      </w:r>
      <w:r w:rsidRPr="00AD6EC1">
        <w:rPr>
          <w:rStyle w:val="StyleUnderline"/>
          <w:highlight w:val="green"/>
        </w:rPr>
        <w:t>overseas trade</w:t>
      </w:r>
      <w:r>
        <w:rPr>
          <w:rStyle w:val="StyleUnderline"/>
        </w:rPr>
        <w:t xml:space="preserve"> </w:t>
      </w:r>
      <w:r>
        <w:rPr>
          <w:sz w:val="14"/>
        </w:rPr>
        <w:t xml:space="preserve">and investment. Even though markets and investment opportunities in less developed areas of the world were small, great power policy makers found these areas attractive because they would not export manufactured products. As one American policy maker put it in 1899, they preferred “trade with people who can send you things you ant and cannot produce, and take from you in return things they want and cannot produce; in other words, </w:t>
      </w:r>
      <w:r>
        <w:rPr>
          <w:rStyle w:val="StyleUnderline"/>
        </w:rPr>
        <w:t xml:space="preserve">a trade largely between different zones, and </w:t>
      </w:r>
      <w:r>
        <w:rPr>
          <w:sz w:val="14"/>
        </w:rPr>
        <w:t>largely</w:t>
      </w:r>
      <w:r>
        <w:rPr>
          <w:rStyle w:val="StyleUnderline"/>
        </w:rPr>
        <w:t xml:space="preserve"> with less advanced peoples</w:t>
      </w:r>
      <w:r>
        <w:rPr>
          <w:sz w:val="14"/>
        </w:rPr>
        <w:t xml:space="preserve">….” </w:t>
      </w:r>
      <w:r w:rsidRPr="00FF40BD">
        <w:rPr>
          <w:rStyle w:val="StyleUnderline"/>
        </w:rPr>
        <w:t>Great powers scrambled to obtain privileged access to these</w:t>
      </w:r>
      <w:r>
        <w:rPr>
          <w:rStyle w:val="StyleUnderline"/>
        </w:rPr>
        <w:t xml:space="preserve"> areas </w:t>
      </w:r>
      <w:r w:rsidRPr="00AD6EC1">
        <w:rPr>
          <w:rStyle w:val="StyleUnderline"/>
          <w:highlight w:val="green"/>
        </w:rPr>
        <w:t>through</w:t>
      </w:r>
      <w:r>
        <w:rPr>
          <w:sz w:val="14"/>
        </w:rPr>
        <w:t xml:space="preserve"> formal or informal </w:t>
      </w:r>
      <w:r w:rsidRPr="00AD6EC1">
        <w:rPr>
          <w:rStyle w:val="StyleUnderline"/>
          <w:highlight w:val="green"/>
        </w:rPr>
        <w:t>imperial control</w:t>
      </w:r>
      <w:r w:rsidRPr="00AD6EC1">
        <w:rPr>
          <w:sz w:val="14"/>
          <w:highlight w:val="green"/>
        </w:rPr>
        <w:t xml:space="preserve">. </w:t>
      </w:r>
      <w:r w:rsidRPr="00AD6EC1">
        <w:rPr>
          <w:rStyle w:val="StyleUnderline"/>
          <w:highlight w:val="green"/>
        </w:rPr>
        <w:t>This</w:t>
      </w:r>
      <w:r>
        <w:rPr>
          <w:rStyle w:val="StyleUnderline"/>
        </w:rPr>
        <w:t xml:space="preserve"> zero-sum </w:t>
      </w:r>
      <w:r w:rsidRPr="00FF40BD">
        <w:rPr>
          <w:rStyle w:val="StyleUnderline"/>
        </w:rPr>
        <w:t xml:space="preserve">competition </w:t>
      </w:r>
      <w:r w:rsidRPr="00AD6EC1">
        <w:rPr>
          <w:rStyle w:val="StyleUnderline"/>
          <w:highlight w:val="green"/>
        </w:rPr>
        <w:t>added a</w:t>
      </w:r>
      <w:r>
        <w:rPr>
          <w:rStyle w:val="StyleUnderline"/>
        </w:rPr>
        <w:t xml:space="preserve"> political and </w:t>
      </w:r>
      <w:r w:rsidRPr="00AD6EC1">
        <w:rPr>
          <w:rStyle w:val="StyleUnderline"/>
          <w:highlight w:val="green"/>
        </w:rPr>
        <w:t>military component to economic rivalry</w:t>
      </w:r>
      <w:r>
        <w:rPr>
          <w:rStyle w:val="StyleUnderline"/>
        </w:rPr>
        <w:t xml:space="preserve">. </w:t>
      </w:r>
      <w:r>
        <w:rPr>
          <w:sz w:val="14"/>
        </w:rPr>
        <w:t xml:space="preserve">Increasing globalization made this dangerous situation worse, not better, in spite of the fact that it also increased the likely cost of a great power war. In large part </w:t>
      </w:r>
      <w:r w:rsidRPr="00AD6EC1">
        <w:rPr>
          <w:rStyle w:val="StyleUnderline"/>
          <w:highlight w:val="green"/>
        </w:rPr>
        <w:t>because of</w:t>
      </w:r>
      <w:r>
        <w:rPr>
          <w:rStyle w:val="StyleUnderline"/>
        </w:rPr>
        <w:t xml:space="preserve"> </w:t>
      </w:r>
      <w:r>
        <w:rPr>
          <w:sz w:val="14"/>
        </w:rPr>
        <w:t xml:space="preserve">the </w:t>
      </w:r>
      <w:r w:rsidRPr="00AD6EC1">
        <w:rPr>
          <w:rStyle w:val="StyleUnderline"/>
          <w:highlight w:val="green"/>
        </w:rPr>
        <w:t>international economic institutions</w:t>
      </w:r>
      <w:r>
        <w:rPr>
          <w:rStyle w:val="StyleUnderline"/>
        </w:rPr>
        <w:t xml:space="preserve"> constructed after World War II, </w:t>
      </w:r>
      <w:r w:rsidRPr="00AD6EC1">
        <w:rPr>
          <w:rStyle w:val="StyleUnderline"/>
          <w:highlight w:val="green"/>
        </w:rPr>
        <w:t>present</w:t>
      </w:r>
      <w:r>
        <w:rPr>
          <w:sz w:val="14"/>
        </w:rPr>
        <w:t xml:space="preserve"> day great </w:t>
      </w:r>
      <w:r w:rsidRPr="00AD6EC1">
        <w:rPr>
          <w:rStyle w:val="StyleUnderline"/>
          <w:highlight w:val="green"/>
        </w:rPr>
        <w:t xml:space="preserve">powers do not face </w:t>
      </w:r>
      <w:r w:rsidRPr="00FF40BD">
        <w:rPr>
          <w:rStyle w:val="StyleUnderline"/>
        </w:rPr>
        <w:t xml:space="preserve">a world in which </w:t>
      </w:r>
      <w:r w:rsidRPr="00AD6EC1">
        <w:rPr>
          <w:rStyle w:val="StyleUnderline"/>
          <w:highlight w:val="green"/>
        </w:rPr>
        <w:t>protectionism and political efforts to secure</w:t>
      </w:r>
      <w:r>
        <w:rPr>
          <w:rStyle w:val="StyleUnderline"/>
        </w:rPr>
        <w:t xml:space="preserve"> exclusive </w:t>
      </w:r>
      <w:r w:rsidRPr="00AD6EC1">
        <w:rPr>
          <w:rStyle w:val="StyleUnderline"/>
          <w:highlight w:val="green"/>
        </w:rPr>
        <w:t xml:space="preserve">market access </w:t>
      </w:r>
      <w:r w:rsidRPr="00FF40BD">
        <w:rPr>
          <w:rStyle w:val="StyleUnderline"/>
        </w:rPr>
        <w:t>are the norm.</w:t>
      </w:r>
      <w:r w:rsidRPr="00FF40BD">
        <w:rPr>
          <w:sz w:val="14"/>
        </w:rPr>
        <w:t xml:space="preserve"> </w:t>
      </w:r>
      <w:r w:rsidRPr="00FF40BD">
        <w:rPr>
          <w:rStyle w:val="StyleUnderline"/>
        </w:rPr>
        <w:t>Emerging as well</w:t>
      </w:r>
      <w:r>
        <w:rPr>
          <w:rStyle w:val="StyleUnderline"/>
        </w:rPr>
        <w:t xml:space="preserve"> as longstanding</w:t>
      </w:r>
      <w:r>
        <w:rPr>
          <w:sz w:val="14"/>
        </w:rPr>
        <w:t xml:space="preserve"> </w:t>
      </w:r>
      <w:r w:rsidRPr="00AD6EC1">
        <w:rPr>
          <w:rStyle w:val="StyleUnderline"/>
          <w:highlight w:val="green"/>
        </w:rPr>
        <w:t>powers</w:t>
      </w:r>
      <w:r>
        <w:rPr>
          <w:sz w:val="14"/>
        </w:rPr>
        <w:t xml:space="preserve"> can now </w:t>
      </w:r>
      <w:r w:rsidRPr="00AD6EC1">
        <w:rPr>
          <w:rStyle w:val="Emphasis"/>
          <w:highlight w:val="green"/>
        </w:rPr>
        <w:t>obtain greater benefits from peaceful participation</w:t>
      </w:r>
      <w:r w:rsidRPr="00AD6EC1">
        <w:rPr>
          <w:rStyle w:val="StyleUnderline"/>
          <w:highlight w:val="green"/>
        </w:rPr>
        <w:t xml:space="preserve"> in the international economic system than</w:t>
      </w:r>
      <w:r>
        <w:rPr>
          <w:rStyle w:val="StyleUnderline"/>
        </w:rPr>
        <w:t xml:space="preserve"> they could through the</w:t>
      </w:r>
      <w:r>
        <w:rPr>
          <w:sz w:val="14"/>
        </w:rPr>
        <w:t xml:space="preserve"> </w:t>
      </w:r>
      <w:r w:rsidRPr="00AD6EC1">
        <w:rPr>
          <w:rStyle w:val="StyleUnderline"/>
          <w:highlight w:val="green"/>
        </w:rPr>
        <w:t xml:space="preserve">predatory </w:t>
      </w:r>
      <w:r>
        <w:rPr>
          <w:rStyle w:val="StyleUnderline"/>
        </w:rPr>
        <w:t xml:space="preserve">foreign </w:t>
      </w:r>
      <w:r w:rsidRPr="00AD6EC1">
        <w:rPr>
          <w:rStyle w:val="StyleUnderline"/>
          <w:highlight w:val="green"/>
        </w:rPr>
        <w:t>policies</w:t>
      </w:r>
      <w:r>
        <w:rPr>
          <w:sz w:val="14"/>
        </w:rPr>
        <w:t xml:space="preserve"> that were </w:t>
      </w:r>
      <w:r>
        <w:rPr>
          <w:rStyle w:val="StyleUnderline"/>
        </w:rPr>
        <w:t>common in the late 19th and early 20th centuries. They do not need a large military force</w:t>
      </w:r>
      <w:r>
        <w:rPr>
          <w:sz w:val="14"/>
        </w:rPr>
        <w:t xml:space="preserve"> </w:t>
      </w:r>
      <w:r>
        <w:rPr>
          <w:rStyle w:val="StyleUnderline"/>
        </w:rPr>
        <w:t>to secure their place in the sun.</w:t>
      </w:r>
      <w:r>
        <w:rPr>
          <w:sz w:val="14"/>
        </w:rPr>
        <w:t xml:space="preserve"> </w:t>
      </w:r>
      <w:r w:rsidRPr="00AD6EC1">
        <w:rPr>
          <w:rStyle w:val="Emphasis"/>
          <w:highlight w:val="green"/>
        </w:rPr>
        <w:t>Economic competition</w:t>
      </w:r>
      <w:r>
        <w:rPr>
          <w:sz w:val="14"/>
        </w:rPr>
        <w:t xml:space="preserve"> among the great powers </w:t>
      </w:r>
      <w:r>
        <w:rPr>
          <w:rStyle w:val="Emphasis"/>
        </w:rPr>
        <w:t xml:space="preserve">continues, but it </w:t>
      </w:r>
      <w:r w:rsidRPr="00AD6EC1">
        <w:rPr>
          <w:rStyle w:val="Emphasis"/>
          <w:highlight w:val="green"/>
        </w:rPr>
        <w:t xml:space="preserve">is not tied to </w:t>
      </w:r>
      <w:r>
        <w:rPr>
          <w:rStyle w:val="Emphasis"/>
        </w:rPr>
        <w:t xml:space="preserve">imperialism and military </w:t>
      </w:r>
      <w:r w:rsidRPr="00AD6EC1">
        <w:rPr>
          <w:rStyle w:val="Emphasis"/>
          <w:highlight w:val="green"/>
        </w:rPr>
        <w:t>rivalry</w:t>
      </w:r>
      <w:r>
        <w:rPr>
          <w:sz w:val="14"/>
        </w:rPr>
        <w:t xml:space="preserve"> in the way it was in 1914.</w:t>
      </w:r>
    </w:p>
    <w:p w:rsidR="007A10B0" w:rsidRDefault="007A10B0" w:rsidP="007A10B0">
      <w:pPr>
        <w:pStyle w:val="Heading3"/>
      </w:pPr>
      <w:r>
        <w:t xml:space="preserve">Climate </w:t>
      </w:r>
    </w:p>
    <w:p w:rsidR="007A10B0" w:rsidRPr="00750EEA" w:rsidRDefault="007A10B0" w:rsidP="007A10B0">
      <w:pPr>
        <w:pStyle w:val="Heading4"/>
      </w:pPr>
      <w:r w:rsidRPr="00750EEA">
        <w:t>Adaptation and resilience solve warming</w:t>
      </w:r>
    </w:p>
    <w:p w:rsidR="007A10B0" w:rsidRPr="00732139" w:rsidRDefault="007A10B0" w:rsidP="007A10B0">
      <w:r w:rsidRPr="00732139">
        <w:rPr>
          <w:rStyle w:val="Style13ptBold"/>
        </w:rPr>
        <w:t>Hart 15</w:t>
      </w:r>
      <w:r w:rsidRPr="00732139">
        <w:t xml:space="preserve"> (Michael, he’s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rsidR="007A10B0" w:rsidRPr="00732139" w:rsidRDefault="007A10B0" w:rsidP="007A10B0">
      <w:pPr>
        <w:rPr>
          <w:rStyle w:val="StyleUnderline"/>
        </w:rPr>
      </w:pPr>
      <w:r w:rsidRPr="00732139">
        <w:rPr>
          <w:sz w:val="12"/>
        </w:rPr>
        <w:t xml:space="preserve">As already noted, </w:t>
      </w:r>
      <w:r w:rsidRPr="00732139">
        <w:rPr>
          <w:rStyle w:val="StyleUnderline"/>
        </w:rPr>
        <w:t xml:space="preserve">the </w:t>
      </w:r>
      <w:r w:rsidRPr="00AD6EC1">
        <w:rPr>
          <w:rStyle w:val="StyleUnderline"/>
          <w:highlight w:val="green"/>
        </w:rPr>
        <w:t>IPCC scenarios</w:t>
      </w:r>
      <w:r w:rsidRPr="00732139">
        <w:rPr>
          <w:sz w:val="12"/>
        </w:rPr>
        <w:t xml:space="preserve"> themselves </w:t>
      </w:r>
      <w:r w:rsidRPr="00AD6EC1">
        <w:rPr>
          <w:rStyle w:val="Emphasis"/>
          <w:highlight w:val="green"/>
        </w:rPr>
        <w:t>are wildly alarmist</w:t>
      </w:r>
      <w:r w:rsidRPr="00732139">
        <w:rPr>
          <w:sz w:val="12"/>
        </w:rPr>
        <w:t xml:space="preserve">, not only on the basic science but also </w:t>
      </w:r>
      <w:r w:rsidRPr="00732139">
        <w:rPr>
          <w:rStyle w:val="StyleUnderline"/>
        </w:rPr>
        <w:t>on the</w:t>
      </w:r>
      <w:r w:rsidRPr="00732139">
        <w:rPr>
          <w:sz w:val="12"/>
        </w:rPr>
        <w:t xml:space="preserve"> </w:t>
      </w:r>
      <w:r w:rsidRPr="00732139">
        <w:rPr>
          <w:rStyle w:val="Emphasis"/>
        </w:rPr>
        <w:t>underlying</w:t>
      </w:r>
      <w:r w:rsidRPr="00732139">
        <w:rPr>
          <w:sz w:val="12"/>
        </w:rPr>
        <w:t xml:space="preserve"> economic </w:t>
      </w:r>
      <w:r w:rsidRPr="00732139">
        <w:rPr>
          <w:rStyle w:val="Emphasis"/>
        </w:rPr>
        <w:t>assumptions</w:t>
      </w:r>
      <w:r w:rsidRPr="00732139">
        <w:rPr>
          <w:sz w:val="12"/>
        </w:rPr>
        <w:t xml:space="preserve">, which in turn drive the alarmist impacts. </w:t>
      </w:r>
      <w:r w:rsidRPr="00732139">
        <w:rPr>
          <w:rStyle w:val="StyleUnderline"/>
        </w:rPr>
        <w:t>The result</w:t>
      </w:r>
      <w:r w:rsidRPr="00AD6EC1">
        <w:rPr>
          <w:sz w:val="12"/>
          <w:highlight w:val="green"/>
        </w:rPr>
        <w:t xml:space="preserve"> </w:t>
      </w:r>
      <w:r w:rsidRPr="00AD6EC1">
        <w:rPr>
          <w:rStyle w:val="Emphasis"/>
          <w:highlight w:val="green"/>
        </w:rPr>
        <w:t>cannot withstand critical analysis</w:t>
      </w:r>
      <w:r w:rsidRPr="00732139">
        <w:rPr>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AD6EC1">
        <w:rPr>
          <w:rStyle w:val="StyleUnderline"/>
          <w:highlight w:val="green"/>
        </w:rPr>
        <w:t>Each</w:t>
      </w:r>
      <w:r w:rsidRPr="00732139">
        <w:rPr>
          <w:sz w:val="12"/>
        </w:rPr>
        <w:t xml:space="preserve"> </w:t>
      </w:r>
      <w:r w:rsidRPr="00732139">
        <w:rPr>
          <w:rStyle w:val="Emphasis"/>
        </w:rPr>
        <w:t xml:space="preserve">scare </w:t>
      </w:r>
      <w:r w:rsidRPr="00AD6EC1">
        <w:rPr>
          <w:rStyle w:val="Emphasis"/>
          <w:highlight w:val="green"/>
        </w:rPr>
        <w:t>scenario</w:t>
      </w:r>
      <w:r w:rsidRPr="00732139">
        <w:rPr>
          <w:sz w:val="12"/>
        </w:rPr>
        <w:t xml:space="preserve"> </w:t>
      </w:r>
      <w:r w:rsidRPr="00AD6EC1">
        <w:rPr>
          <w:rStyle w:val="StyleUnderline"/>
          <w:highlight w:val="green"/>
        </w:rPr>
        <w:t xml:space="preserve">is </w:t>
      </w:r>
      <w:r w:rsidRPr="00732139">
        <w:rPr>
          <w:rStyle w:val="StyleUnderline"/>
        </w:rPr>
        <w:t xml:space="preserve">based on linear projections </w:t>
      </w:r>
      <w:r w:rsidRPr="00AD6EC1">
        <w:rPr>
          <w:rStyle w:val="StyleUnderline"/>
          <w:highlight w:val="green"/>
        </w:rPr>
        <w:t>without</w:t>
      </w:r>
      <w:r w:rsidRPr="00AD6EC1">
        <w:rPr>
          <w:sz w:val="12"/>
          <w:highlight w:val="green"/>
        </w:rPr>
        <w:t xml:space="preserve"> </w:t>
      </w:r>
      <w:r w:rsidRPr="00732139">
        <w:rPr>
          <w:rStyle w:val="Emphasis"/>
        </w:rPr>
        <w:t xml:space="preserve">any </w:t>
      </w:r>
      <w:r w:rsidRPr="00AD6EC1">
        <w:rPr>
          <w:rStyle w:val="Emphasis"/>
          <w:highlight w:val="green"/>
        </w:rPr>
        <w:t>reference to</w:t>
      </w:r>
      <w:r w:rsidRPr="00732139">
        <w:rPr>
          <w:rStyle w:val="Emphasis"/>
        </w:rPr>
        <w:t xml:space="preserve"> technological developments or </w:t>
      </w:r>
      <w:r w:rsidRPr="00AD6EC1">
        <w:rPr>
          <w:rStyle w:val="Emphasis"/>
          <w:highlight w:val="green"/>
        </w:rPr>
        <w:t>adaptation</w:t>
      </w:r>
      <w:r w:rsidRPr="00732139">
        <w:rPr>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732139">
        <w:rPr>
          <w:rStyle w:val="Emphasis"/>
        </w:rPr>
        <w:t>Why should the rest of humanity not be able to do likewise</w:t>
      </w:r>
      <w:r w:rsidRPr="00732139">
        <w:rPr>
          <w:sz w:val="12"/>
        </w:rPr>
        <w:t xml:space="preserve"> </w:t>
      </w:r>
      <w:r w:rsidRPr="00732139">
        <w:rPr>
          <w:rStyle w:val="StyleUnderline"/>
        </w:rPr>
        <w:t xml:space="preserve">in the face of a trivial rise in temperature over the course of </w:t>
      </w:r>
      <w:r w:rsidRPr="00732139">
        <w:rPr>
          <w:rStyle w:val="Emphasis"/>
        </w:rPr>
        <w:t>more than a century</w:t>
      </w:r>
      <w:r w:rsidRPr="00732139">
        <w:rPr>
          <w:sz w:val="12"/>
        </w:rPr>
        <w:t xml:space="preserve">? </w:t>
      </w:r>
      <w:r w:rsidRPr="00732139">
        <w:rPr>
          <w:rStyle w:val="StyleUnderline"/>
        </w:rPr>
        <w:t xml:space="preserve">The </w:t>
      </w:r>
      <w:r w:rsidRPr="00AD6EC1">
        <w:rPr>
          <w:rStyle w:val="StyleUnderline"/>
          <w:highlight w:val="green"/>
        </w:rPr>
        <w:t>work on physical impacts is</w:t>
      </w:r>
      <w:r w:rsidRPr="00AD6EC1">
        <w:rPr>
          <w:sz w:val="12"/>
          <w:highlight w:val="green"/>
        </w:rPr>
        <w:t xml:space="preserve"> </w:t>
      </w:r>
      <w:r w:rsidRPr="00732139">
        <w:rPr>
          <w:rStyle w:val="Emphasis"/>
        </w:rPr>
        <w:t xml:space="preserve">equally </w:t>
      </w:r>
      <w:r w:rsidRPr="00AD6EC1">
        <w:rPr>
          <w:rStyle w:val="Emphasis"/>
          <w:highlight w:val="green"/>
        </w:rPr>
        <w:t>over the top</w:t>
      </w:r>
      <w:r w:rsidRPr="00732139">
        <w:rPr>
          <w:sz w:val="12"/>
        </w:rPr>
        <w:t xml:space="preserve">. </w:t>
      </w:r>
      <w:r w:rsidRPr="00732139">
        <w:rPr>
          <w:rStyle w:val="StyleUnderline"/>
        </w:rPr>
        <w:t>All the scenarios assume</w:t>
      </w:r>
      <w:r w:rsidRPr="00732139">
        <w:rPr>
          <w:sz w:val="12"/>
        </w:rPr>
        <w:t xml:space="preserve"> </w:t>
      </w:r>
      <w:r w:rsidRPr="00732139">
        <w:rPr>
          <w:rStyle w:val="Emphasis"/>
        </w:rPr>
        <w:t>only negative impacts</w:t>
      </w:r>
      <w:r w:rsidRPr="00732139">
        <w:rPr>
          <w:sz w:val="12"/>
        </w:rPr>
        <w:t xml:space="preserve">, </w:t>
      </w:r>
      <w:r w:rsidRPr="00732139">
        <w:rPr>
          <w:rStyle w:val="StyleUnderline"/>
        </w:rPr>
        <w:t>ignore the reality of</w:t>
      </w:r>
      <w:r w:rsidRPr="00732139">
        <w:rPr>
          <w:sz w:val="12"/>
        </w:rPr>
        <w:t xml:space="preserve"> </w:t>
      </w:r>
      <w:r w:rsidRPr="00732139">
        <w:rPr>
          <w:rStyle w:val="Emphasis"/>
        </w:rPr>
        <w:t>adaptation</w:t>
      </w:r>
      <w:r w:rsidRPr="00732139">
        <w:rPr>
          <w:sz w:val="12"/>
        </w:rPr>
        <w:t xml:space="preserve">, </w:t>
      </w:r>
      <w:r w:rsidRPr="00732139">
        <w:rPr>
          <w:rStyle w:val="StyleUnderline"/>
        </w:rPr>
        <w:t xml:space="preserve">and attribute </w:t>
      </w:r>
      <w:r w:rsidRPr="00732139">
        <w:rPr>
          <w:rStyle w:val="Emphasis"/>
        </w:rPr>
        <w:t>any and all things bad</w:t>
      </w:r>
      <w:r w:rsidRPr="00732139">
        <w:rPr>
          <w:rStyle w:val="StyleUnderline"/>
        </w:rPr>
        <w:t xml:space="preserve"> to global warming</w:t>
      </w:r>
      <w:r w:rsidRPr="00732139">
        <w:rPr>
          <w:sz w:val="12"/>
        </w:rPr>
        <w:t xml:space="preserve">. </w:t>
      </w:r>
      <w:r w:rsidRPr="00732139">
        <w:rPr>
          <w:rStyle w:val="StyleUnderline"/>
        </w:rPr>
        <w:t>Assuming the GHG theory to be correct means that its impact would be most evident at night and during the winter</w:t>
      </w:r>
      <w:r w:rsidRPr="00732139">
        <w:rPr>
          <w:sz w:val="12"/>
        </w:rPr>
        <w:t xml:space="preserve"> in reducing atmospheric heat loss to outer space.52 It would have greater impact in increasing minimum temperatures than in increasing maximum temperatures. Secondary </w:t>
      </w:r>
      <w:r w:rsidRPr="00732139">
        <w:rPr>
          <w:rStyle w:val="StyleUnderline"/>
        </w:rPr>
        <w:t>studies</w:t>
      </w:r>
      <w:r w:rsidRPr="00732139">
        <w:rPr>
          <w:sz w:val="12"/>
        </w:rPr>
        <w:t xml:space="preserve">, however, generally </w:t>
      </w:r>
      <w:r w:rsidRPr="00732139">
        <w:rPr>
          <w:rStyle w:val="Emphasis"/>
        </w:rPr>
        <w:t>ignore this facet</w:t>
      </w:r>
      <w:r w:rsidRPr="00732139">
        <w:rPr>
          <w:sz w:val="12"/>
        </w:rPr>
        <w:t xml:space="preserve"> of the hypothesis. </w:t>
      </w:r>
      <w:r w:rsidRPr="00732139">
        <w:rPr>
          <w:rStyle w:val="StyleUnderline"/>
        </w:rPr>
        <w:t>The IPCC believes that a warmer world will harm human health</w:t>
      </w:r>
      <w:r w:rsidRPr="00732139">
        <w:rPr>
          <w:sz w:val="12"/>
        </w:rPr>
        <w:t xml:space="preserve"> </w:t>
      </w:r>
      <w:r w:rsidRPr="00732139">
        <w:rPr>
          <w:rStyle w:val="StyleUnderline"/>
        </w:rPr>
        <w:t>due</w:t>
      </w:r>
      <w:r w:rsidRPr="00732139">
        <w:rPr>
          <w:sz w:val="12"/>
        </w:rPr>
        <w:t xml:space="preserve">, for example, </w:t>
      </w:r>
      <w:r w:rsidRPr="00732139">
        <w:rPr>
          <w:rStyle w:val="StyleUnderline"/>
        </w:rPr>
        <w:t>to increased disease, malnutrition, heat-waves, floods, storms, and cardiovascular incidents</w:t>
      </w:r>
      <w:r w:rsidRPr="00732139">
        <w:rPr>
          <w:sz w:val="12"/>
        </w:rPr>
        <w:t xml:space="preserve">. As already noted </w:t>
      </w:r>
      <w:r w:rsidRPr="00AD6EC1">
        <w:rPr>
          <w:rStyle w:val="Emphasis"/>
          <w:highlight w:val="green"/>
        </w:rPr>
        <w:t>there is no basis for the claim about severe-weather-</w:t>
      </w:r>
      <w:r w:rsidRPr="00732139">
        <w:rPr>
          <w:rStyle w:val="Emphasis"/>
        </w:rPr>
        <w:t>related threats or malnutrition</w:t>
      </w:r>
      <w:r w:rsidRPr="00732139">
        <w:rPr>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w:t>
      </w:r>
      <w:r w:rsidRPr="00750EEA">
        <w:rPr>
          <w:sz w:val="12"/>
        </w:rPr>
        <w:t xml:space="preserve">clear benefits to such a development, even if there may also be problems, but the AGW industry tends to ignore the positive aspects of their alarmist scenarios. The feared </w:t>
      </w:r>
      <w:r w:rsidRPr="00750EEA">
        <w:rPr>
          <w:rStyle w:val="StyleUnderline"/>
        </w:rPr>
        <w:t>spread of malaria</w:t>
      </w:r>
      <w:r w:rsidRPr="00750EEA">
        <w:rPr>
          <w:sz w:val="12"/>
        </w:rPr>
        <w:t xml:space="preserve">, a much repeated claim, </w:t>
      </w:r>
      <w:r w:rsidRPr="00750EEA">
        <w:rPr>
          <w:rStyle w:val="StyleUnderline"/>
        </w:rPr>
        <w:t>is largely unrelated to climate</w:t>
      </w:r>
      <w:r w:rsidRPr="00750EEA">
        <w:rPr>
          <w:sz w:val="12"/>
        </w:rPr>
        <w:t xml:space="preserve">. </w:t>
      </w:r>
      <w:r w:rsidRPr="00750EEA">
        <w:rPr>
          <w:rStyle w:val="StyleUnderline"/>
        </w:rPr>
        <w:t>Malaria’s worst recorded outbreak</w:t>
      </w:r>
      <w:r w:rsidRPr="00750EEA">
        <w:rPr>
          <w:sz w:val="12"/>
        </w:rPr>
        <w:t xml:space="preserve"> </w:t>
      </w:r>
      <w:r w:rsidRPr="00750EEA">
        <w:rPr>
          <w:rStyle w:val="Emphasis"/>
        </w:rPr>
        <w:t>was in Siberia long before there was any discussion of AGW</w:t>
      </w:r>
      <w:r w:rsidRPr="00750EEA">
        <w:rPr>
          <w:sz w:val="12"/>
        </w:rPr>
        <w:t>. Similarly, the building of the Rideau Canal in Ottawa in the 1820s was severely hampered by outbreaks</w:t>
      </w:r>
      <w:r w:rsidRPr="00732139">
        <w:rPr>
          <w:sz w:val="12"/>
        </w:rPr>
        <w:t xml:space="preserve">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732139">
        <w:rPr>
          <w:rStyle w:val="Emphasis"/>
        </w:rPr>
        <w:t xml:space="preserve">Catastrophic </w:t>
      </w:r>
      <w:r w:rsidRPr="00AD6EC1">
        <w:rPr>
          <w:rStyle w:val="Emphasis"/>
          <w:highlight w:val="green"/>
        </w:rPr>
        <w:t>species loss</w:t>
      </w:r>
      <w:r w:rsidRPr="00AD6EC1">
        <w:rPr>
          <w:sz w:val="12"/>
          <w:highlight w:val="green"/>
        </w:rPr>
        <w:t xml:space="preserve"> </w:t>
      </w:r>
      <w:r w:rsidRPr="00AD6EC1">
        <w:rPr>
          <w:rStyle w:val="StyleUnderline"/>
          <w:highlight w:val="green"/>
        </w:rPr>
        <w:t>similarly has</w:t>
      </w:r>
      <w:r w:rsidRPr="00AD6EC1">
        <w:rPr>
          <w:sz w:val="12"/>
          <w:highlight w:val="green"/>
        </w:rPr>
        <w:t xml:space="preserve"> </w:t>
      </w:r>
      <w:r w:rsidRPr="00AD6EC1">
        <w:rPr>
          <w:rStyle w:val="Emphasis"/>
          <w:highlight w:val="green"/>
        </w:rPr>
        <w:t xml:space="preserve">little foundation </w:t>
      </w:r>
      <w:r w:rsidRPr="00732139">
        <w:rPr>
          <w:rStyle w:val="Emphasis"/>
        </w:rPr>
        <w:t>in past experience</w:t>
      </w:r>
      <w:r w:rsidRPr="00732139">
        <w:rPr>
          <w:sz w:val="12"/>
        </w:rPr>
        <w:t xml:space="preserve">.55 </w:t>
      </w:r>
      <w:r w:rsidRPr="00732139">
        <w:rPr>
          <w:rStyle w:val="StyleUnderline"/>
        </w:rPr>
        <w:t>Even if the GHG hypothesis were to be correct</w:t>
      </w:r>
      <w:r w:rsidRPr="00732139">
        <w:rPr>
          <w:sz w:val="12"/>
        </w:rPr>
        <w:t xml:space="preserve">, </w:t>
      </w:r>
      <w:r w:rsidRPr="00AD6EC1">
        <w:rPr>
          <w:rStyle w:val="Emphasis"/>
          <w:highlight w:val="green"/>
        </w:rPr>
        <w:t>its impact would be slow</w:t>
      </w:r>
      <w:r w:rsidRPr="00AD6EC1">
        <w:rPr>
          <w:sz w:val="12"/>
          <w:highlight w:val="green"/>
        </w:rPr>
        <w:t xml:space="preserve">, </w:t>
      </w:r>
      <w:r w:rsidRPr="00AD6EC1">
        <w:rPr>
          <w:rStyle w:val="Emphasis"/>
          <w:highlight w:val="green"/>
        </w:rPr>
        <w:t xml:space="preserve">providing </w:t>
      </w:r>
      <w:r w:rsidRPr="00732139">
        <w:rPr>
          <w:rStyle w:val="Emphasis"/>
        </w:rPr>
        <w:t xml:space="preserve">significant scope and </w:t>
      </w:r>
      <w:r w:rsidRPr="00AD6EC1">
        <w:rPr>
          <w:rStyle w:val="Emphasis"/>
          <w:highlight w:val="green"/>
        </w:rPr>
        <w:t>opportunity for adaptation</w:t>
      </w:r>
      <w:r w:rsidRPr="00732139">
        <w:rPr>
          <w:sz w:val="12"/>
        </w:rPr>
        <w:t xml:space="preserve">, </w:t>
      </w:r>
      <w:r w:rsidRPr="00732139">
        <w:rPr>
          <w:rStyle w:val="StyleUnderline"/>
        </w:rPr>
        <w:t>including by ﬂora and fauna</w:t>
      </w:r>
      <w:r w:rsidRPr="00732139">
        <w:rPr>
          <w:sz w:val="12"/>
        </w:rPr>
        <w:t xml:space="preserve">. One of the more irresponsible claims was made by a group of UK </w:t>
      </w:r>
      <w:r w:rsidRPr="00AD6EC1">
        <w:rPr>
          <w:rStyle w:val="StyleUnderline"/>
          <w:highlight w:val="green"/>
        </w:rPr>
        <w:t>modelers</w:t>
      </w:r>
      <w:r w:rsidRPr="00732139">
        <w:rPr>
          <w:sz w:val="12"/>
        </w:rPr>
        <w:t xml:space="preserve"> who </w:t>
      </w:r>
      <w:r w:rsidRPr="00AD6EC1">
        <w:rPr>
          <w:rStyle w:val="StyleUnderline"/>
          <w:highlight w:val="green"/>
        </w:rPr>
        <w:t>fed</w:t>
      </w:r>
      <w:r w:rsidRPr="00732139">
        <w:rPr>
          <w:rStyle w:val="StyleUnderline"/>
        </w:rPr>
        <w:t xml:space="preserve"> wildly </w:t>
      </w:r>
      <w:r w:rsidRPr="00AD6EC1">
        <w:rPr>
          <w:rStyle w:val="StyleUnderline"/>
          <w:highlight w:val="green"/>
        </w:rPr>
        <w:t>improbable scenarios</w:t>
      </w:r>
      <w:r w:rsidRPr="00732139">
        <w:rPr>
          <w:rStyle w:val="StyleUnderline"/>
        </w:rPr>
        <w:t xml:space="preserve"> and data into their computers and produced the much-touted claim of massive species loss</w:t>
      </w:r>
      <w:r w:rsidRPr="00732139">
        <w:rPr>
          <w:sz w:val="12"/>
        </w:rPr>
        <w:t xml:space="preserve"> by the end of the century. </w:t>
      </w:r>
      <w:r w:rsidRPr="00732139">
        <w:rPr>
          <w:rStyle w:val="StyleUnderline"/>
        </w:rPr>
        <w:t>There are literally</w:t>
      </w:r>
      <w:r w:rsidRPr="00732139">
        <w:rPr>
          <w:sz w:val="12"/>
        </w:rPr>
        <w:t xml:space="preserve"> </w:t>
      </w:r>
      <w:r w:rsidRPr="00732139">
        <w:rPr>
          <w:rStyle w:val="Emphasis"/>
        </w:rPr>
        <w:t>thousands of websites</w:t>
      </w:r>
      <w:r w:rsidRPr="00732139">
        <w:rPr>
          <w:sz w:val="12"/>
        </w:rPr>
        <w:t xml:space="preserve"> </w:t>
      </w:r>
      <w:r w:rsidRPr="00732139">
        <w:rPr>
          <w:rStyle w:val="Emphasis"/>
        </w:rPr>
        <w:t>devoted to spreading alarm about species loss</w:t>
      </w:r>
      <w:r w:rsidRPr="00732139">
        <w:rPr>
          <w:sz w:val="12"/>
        </w:rPr>
        <w:t xml:space="preserve"> and biodiversity. </w:t>
      </w:r>
      <w:r w:rsidRPr="00732139">
        <w:rPr>
          <w:rStyle w:val="StyleUnderline"/>
        </w:rPr>
        <w:t>Global warming is</w:t>
      </w:r>
      <w:r w:rsidRPr="00732139">
        <w:rPr>
          <w:sz w:val="12"/>
        </w:rPr>
        <w:t xml:space="preserve"> </w:t>
      </w:r>
      <w:r w:rsidRPr="00732139">
        <w:rPr>
          <w:rStyle w:val="Emphasis"/>
        </w:rPr>
        <w:t>but one of many claimed human threats to the planet’s biodiversity</w:t>
      </w:r>
      <w:r w:rsidRPr="00732139">
        <w:rPr>
          <w:sz w:val="12"/>
        </w:rPr>
        <w:t xml:space="preserve">. </w:t>
      </w:r>
      <w:r w:rsidRPr="00732139">
        <w:rPr>
          <w:rStyle w:val="StyleUnderline"/>
        </w:rPr>
        <w:t xml:space="preserve">The </w:t>
      </w:r>
      <w:r w:rsidRPr="00AD6EC1">
        <w:rPr>
          <w:rStyle w:val="StyleUnderline"/>
          <w:highlight w:val="green"/>
        </w:rPr>
        <w:t>claims</w:t>
      </w:r>
      <w:r w:rsidRPr="00732139">
        <w:rPr>
          <w:rStyle w:val="StyleUnderline"/>
        </w:rPr>
        <w:t>,</w:t>
      </w:r>
      <w:r w:rsidRPr="00732139">
        <w:rPr>
          <w:sz w:val="12"/>
        </w:rPr>
        <w:t xml:space="preserve"> fortunately, </w:t>
      </w:r>
      <w:r w:rsidRPr="00AD6EC1">
        <w:rPr>
          <w:rStyle w:val="StyleUnderline"/>
          <w:highlight w:val="green"/>
        </w:rPr>
        <w:t xml:space="preserve">are </w:t>
      </w:r>
      <w:r w:rsidRPr="00732139">
        <w:rPr>
          <w:rStyle w:val="StyleUnderline"/>
        </w:rPr>
        <w:t xml:space="preserve">largely </w:t>
      </w:r>
      <w:r w:rsidRPr="00AD6EC1">
        <w:rPr>
          <w:rStyle w:val="StyleUnderline"/>
          <w:highlight w:val="green"/>
        </w:rPr>
        <w:t>hype</w:t>
      </w:r>
      <w:r w:rsidRPr="00732139">
        <w:rPr>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732139">
        <w:rPr>
          <w:rStyle w:val="StyleUnderline"/>
        </w:rPr>
        <w:t>scientists</w:t>
      </w:r>
      <w:r w:rsidRPr="00732139">
        <w:rPr>
          <w:sz w:val="12"/>
        </w:rPr>
        <w:t xml:space="preserve"> </w:t>
      </w:r>
      <w:r w:rsidRPr="00732139">
        <w:rPr>
          <w:rStyle w:val="Emphasis"/>
        </w:rPr>
        <w:t>have no idea of the extent of the world's ﬂora and fauna</w:t>
      </w:r>
      <w:r w:rsidRPr="00732139">
        <w:rPr>
          <w:sz w:val="12"/>
        </w:rPr>
        <w:t xml:space="preserve">, with estimates ranging from five million to 100 million species, and that </w:t>
      </w:r>
      <w:r w:rsidRPr="00732139">
        <w:rPr>
          <w:rStyle w:val="StyleUnderline"/>
        </w:rPr>
        <w:t>there are no reliable data about the rate of loss</w:t>
      </w:r>
      <w:r w:rsidRPr="00732139">
        <w:rPr>
          <w:sz w:val="12"/>
        </w:rPr>
        <w:t xml:space="preserve">. By some estimates, </w:t>
      </w:r>
      <w:r w:rsidRPr="00732139">
        <w:rPr>
          <w:rStyle w:val="StyleUnderline"/>
        </w:rPr>
        <w:t>95 per cent of the species that ever existed have been lost over the eons</w:t>
      </w:r>
      <w:r w:rsidRPr="00732139">
        <w:rPr>
          <w:sz w:val="12"/>
        </w:rPr>
        <w:t xml:space="preserve">, most before humans became major players in altering their environment. A much more credible estimate of recent species loss comes from a surprising source, the UN Environmental Program. It reports that known </w:t>
      </w:r>
      <w:r w:rsidRPr="00732139">
        <w:rPr>
          <w:rStyle w:val="Emphasis"/>
        </w:rPr>
        <w:t>species loss is slowing reaching its lowest level in 500 years</w:t>
      </w:r>
      <w:r w:rsidRPr="00732139">
        <w:rPr>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732139">
        <w:rPr>
          <w:rStyle w:val="StyleUnderline"/>
        </w:rPr>
        <w:t>a species of plant or animal has responded to adverse conditions by moving to more hospitable circumstances</w:t>
      </w:r>
      <w:r w:rsidRPr="00732139">
        <w:rPr>
          <w:sz w:val="12"/>
        </w:rPr>
        <w:t xml:space="preserve">, e.g., birds or butterflies becoming more numerous north of their range and disappearing at its extreme southern extent. Idso et al. conclude: “Many </w:t>
      </w:r>
      <w:r w:rsidRPr="00AD6EC1">
        <w:rPr>
          <w:rStyle w:val="StyleUnderline"/>
          <w:highlight w:val="green"/>
        </w:rPr>
        <w:t>species have shown the ability to</w:t>
      </w:r>
      <w:r w:rsidRPr="00AD6EC1">
        <w:rPr>
          <w:sz w:val="12"/>
          <w:highlight w:val="green"/>
        </w:rPr>
        <w:t xml:space="preserve"> </w:t>
      </w:r>
      <w:r w:rsidRPr="00AD6EC1">
        <w:rPr>
          <w:rStyle w:val="Emphasis"/>
          <w:highlight w:val="green"/>
        </w:rPr>
        <w:t>adapt rapidly to changes in climate</w:t>
      </w:r>
      <w:r w:rsidRPr="00732139">
        <w:rPr>
          <w:sz w:val="12"/>
        </w:rPr>
        <w:t xml:space="preserve">. </w:t>
      </w:r>
      <w:r w:rsidRPr="00AD6EC1">
        <w:rPr>
          <w:rStyle w:val="StyleUnderline"/>
          <w:highlight w:val="green"/>
        </w:rPr>
        <w:t>Claims that global warming threatens</w:t>
      </w:r>
      <w:r w:rsidRPr="00732139">
        <w:rPr>
          <w:sz w:val="12"/>
        </w:rPr>
        <w:t xml:space="preserve"> large numbers of species with </w:t>
      </w:r>
      <w:r w:rsidRPr="00AD6EC1">
        <w:rPr>
          <w:rStyle w:val="Emphasis"/>
          <w:highlight w:val="green"/>
        </w:rPr>
        <w:t>extinction</w:t>
      </w:r>
      <w:r w:rsidRPr="00AD6EC1">
        <w:rPr>
          <w:sz w:val="12"/>
          <w:highlight w:val="green"/>
        </w:rPr>
        <w:t xml:space="preserve"> </w:t>
      </w:r>
      <w:r w:rsidRPr="00AD6EC1">
        <w:rPr>
          <w:rStyle w:val="StyleUnderline"/>
          <w:highlight w:val="green"/>
        </w:rPr>
        <w:t>typically rest on</w:t>
      </w:r>
      <w:r w:rsidRPr="00732139">
        <w:rPr>
          <w:sz w:val="12"/>
        </w:rPr>
        <w:t xml:space="preserve"> a false definition of extinction (the loss of a particular population rather than en- tire species) and </w:t>
      </w:r>
      <w:r w:rsidRPr="00732139">
        <w:rPr>
          <w:rStyle w:val="Emphasis"/>
        </w:rPr>
        <w:t>s</w:t>
      </w:r>
      <w:r w:rsidRPr="00AD6EC1">
        <w:rPr>
          <w:rStyle w:val="Emphasis"/>
          <w:highlight w:val="green"/>
        </w:rPr>
        <w:t>peculation rather than real-world evidence</w:t>
      </w:r>
      <w:r w:rsidRPr="00732139">
        <w:rPr>
          <w:sz w:val="12"/>
        </w:rPr>
        <w:t xml:space="preserve">. </w:t>
      </w:r>
      <w:r w:rsidRPr="00732139">
        <w:rPr>
          <w:rStyle w:val="StyleUnderline"/>
        </w:rPr>
        <w:t>The world’s species have proven</w:t>
      </w:r>
      <w:r w:rsidRPr="00732139">
        <w:rPr>
          <w:sz w:val="12"/>
        </w:rPr>
        <w:t xml:space="preserve"> </w:t>
      </w:r>
      <w:r w:rsidRPr="00732139">
        <w:rPr>
          <w:rStyle w:val="Emphasis"/>
        </w:rPr>
        <w:t>very resilient</w:t>
      </w:r>
      <w:r w:rsidRPr="00732139">
        <w:rPr>
          <w:sz w:val="12"/>
        </w:rPr>
        <w:t xml:space="preserve">, </w:t>
      </w:r>
      <w:r w:rsidRPr="00732139">
        <w:rPr>
          <w:rStyle w:val="StyleUnderline"/>
        </w:rPr>
        <w:t>having survived past natural climate cycles that involved much greater warming and higher C02 concentrations than exist today or are likely to exist in the coming centuries?“</w:t>
      </w:r>
    </w:p>
    <w:p w:rsidR="007A10B0" w:rsidRPr="008A1E90" w:rsidRDefault="007A10B0" w:rsidP="007A10B0">
      <w:pPr>
        <w:pStyle w:val="Heading4"/>
      </w:pPr>
      <w:r>
        <w:t>To win extinction, they have to win tipping points cause runaway warming – those aren’t gonna happen</w:t>
      </w:r>
    </w:p>
    <w:p w:rsidR="007A10B0" w:rsidRPr="008A1E90" w:rsidRDefault="007A10B0" w:rsidP="007A10B0">
      <w:r w:rsidRPr="008A1E90">
        <w:rPr>
          <w:rStyle w:val="Style13ptBold"/>
        </w:rPr>
        <w:t>Ridley 15</w:t>
      </w:r>
      <w:r w:rsidRPr="008A1E90">
        <w:t xml:space="preserve"> (Matt, </w:t>
      </w:r>
      <w:r>
        <w:t>DPhil in Zoology from Oxford, member of the Science and Technology Select Committee in the House of Lords of the UK, fellow of the Royal Society of Literature and of the Academy of Medical Sciences, and a foreign honorary member of the American Academy of Arts and Sciences. He is honorary president of the International Centre for Life in Newcastle, “Climate Change Will Not Be Dangerous for a Long Time”, http://www.scientificamerican.com/article/climate-change-will-not-be-dangerous-for-a-long-time/)</w:t>
      </w:r>
    </w:p>
    <w:p w:rsidR="007A10B0" w:rsidRPr="004F52F0" w:rsidRDefault="007A10B0" w:rsidP="007A10B0">
      <w:pPr>
        <w:rPr>
          <w:sz w:val="12"/>
        </w:rPr>
      </w:pPr>
      <w:r w:rsidRPr="004D7D8A">
        <w:rPr>
          <w:rStyle w:val="StyleUnderline"/>
        </w:rPr>
        <w:t>The climate change debate has been</w:t>
      </w:r>
      <w:r w:rsidRPr="008A1E90">
        <w:rPr>
          <w:rStyle w:val="StyleUnderline"/>
        </w:rPr>
        <w:t xml:space="preserve"> polarized into a simple dichotomy</w:t>
      </w:r>
      <w:r w:rsidRPr="008A1E90">
        <w:rPr>
          <w:sz w:val="12"/>
        </w:rPr>
        <w:t xml:space="preserve">. </w:t>
      </w:r>
      <w:r w:rsidRPr="008A1E90">
        <w:rPr>
          <w:rStyle w:val="StyleUnderline"/>
        </w:rPr>
        <w:t xml:space="preserve">Either global warming is </w:t>
      </w:r>
      <w:r w:rsidRPr="008A1E90">
        <w:rPr>
          <w:sz w:val="12"/>
        </w:rPr>
        <w:t xml:space="preserve">“real, man-made and </w:t>
      </w:r>
      <w:r w:rsidRPr="008A1E90">
        <w:rPr>
          <w:rStyle w:val="StyleUnderline"/>
        </w:rPr>
        <w:t>dangerous,</w:t>
      </w:r>
      <w:r w:rsidRPr="008A1E90">
        <w:rPr>
          <w:sz w:val="12"/>
        </w:rPr>
        <w:t xml:space="preserve">” as Pres. Barack Obama thinks, </w:t>
      </w:r>
      <w:r w:rsidRPr="008A1E90">
        <w:rPr>
          <w:rStyle w:val="StyleUnderline"/>
        </w:rPr>
        <w:t>or it’s a “hoax,”</w:t>
      </w:r>
      <w:r w:rsidRPr="008A1E90">
        <w:rPr>
          <w:sz w:val="12"/>
        </w:rPr>
        <w:t xml:space="preserve"> as Oklahoma Sen. James Inhofe thinks. But </w:t>
      </w:r>
      <w:r w:rsidRPr="008F76A0">
        <w:rPr>
          <w:rStyle w:val="Emphasis"/>
        </w:rPr>
        <w:t>there is a third possibility</w:t>
      </w:r>
      <w:r w:rsidRPr="008F76A0">
        <w:rPr>
          <w:sz w:val="12"/>
        </w:rPr>
        <w:t xml:space="preserve">: that </w:t>
      </w:r>
      <w:r w:rsidRPr="008F76A0">
        <w:rPr>
          <w:rStyle w:val="StyleUnderline"/>
        </w:rPr>
        <w:t>it is</w:t>
      </w:r>
      <w:r w:rsidRPr="008F76A0">
        <w:rPr>
          <w:sz w:val="12"/>
        </w:rPr>
        <w:t xml:space="preserve"> real, man-made and </w:t>
      </w:r>
      <w:r w:rsidRPr="008F76A0">
        <w:rPr>
          <w:rStyle w:val="Emphasis"/>
        </w:rPr>
        <w:t>not dangerous</w:t>
      </w:r>
      <w:r w:rsidRPr="008F76A0">
        <w:rPr>
          <w:sz w:val="12"/>
        </w:rPr>
        <w:t xml:space="preserve">, at least not for a long time. </w:t>
      </w:r>
      <w:r w:rsidRPr="008F76A0">
        <w:rPr>
          <w:rStyle w:val="StyleUnderline"/>
        </w:rPr>
        <w:t>This</w:t>
      </w:r>
      <w:r w:rsidRPr="008A1E90">
        <w:rPr>
          <w:rStyle w:val="StyleUnderline"/>
        </w:rPr>
        <w:t xml:space="preserve"> “lukewarm” option has been boosted by recent climate research</w:t>
      </w:r>
      <w:r w:rsidRPr="008A1E90">
        <w:rPr>
          <w:sz w:val="12"/>
        </w:rP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r w:rsidRPr="00AD6EC1">
        <w:rPr>
          <w:sz w:val="12"/>
          <w:highlight w:val="green"/>
        </w:rPr>
        <w:t xml:space="preserve">. </w:t>
      </w:r>
      <w:r w:rsidRPr="00AD6EC1">
        <w:rPr>
          <w:rStyle w:val="StyleUnderline"/>
          <w:highlight w:val="green"/>
        </w:rPr>
        <w:t>In 1990 the</w:t>
      </w:r>
      <w:r w:rsidRPr="008A1E90">
        <w:rPr>
          <w:sz w:val="12"/>
        </w:rPr>
        <w:t xml:space="preserve"> Intergovernmental Panel on Climate Change </w:t>
      </w:r>
      <w:r w:rsidRPr="00AD6EC1">
        <w:rPr>
          <w:sz w:val="12"/>
          <w:highlight w:val="green"/>
        </w:rPr>
        <w:t>(</w:t>
      </w:r>
      <w:r w:rsidRPr="00AD6EC1">
        <w:rPr>
          <w:rStyle w:val="StyleUnderline"/>
          <w:highlight w:val="green"/>
        </w:rPr>
        <w:t>IPCC) was predicting that if emissions rose in a “business as usual” way</w:t>
      </w:r>
      <w:r w:rsidRPr="008A1E90">
        <w:rPr>
          <w:sz w:val="12"/>
        </w:rPr>
        <w:t xml:space="preserve">, which they have done, </w:t>
      </w:r>
      <w:r w:rsidRPr="00AD6EC1">
        <w:rPr>
          <w:rStyle w:val="StyleUnderline"/>
          <w:highlight w:val="green"/>
        </w:rPr>
        <w:t>the</w:t>
      </w:r>
      <w:r w:rsidRPr="008F76A0">
        <w:rPr>
          <w:rStyle w:val="StyleUnderline"/>
        </w:rPr>
        <w:t xml:space="preserve">n global average </w:t>
      </w:r>
      <w:r w:rsidRPr="00AD6EC1">
        <w:rPr>
          <w:rStyle w:val="StyleUnderline"/>
          <w:highlight w:val="green"/>
        </w:rPr>
        <w:t>temperature would rise</w:t>
      </w:r>
      <w:r w:rsidRPr="008A1E90">
        <w:rPr>
          <w:rStyle w:val="StyleUnderline"/>
        </w:rPr>
        <w:t xml:space="preserve"> at the rate of about </w:t>
      </w:r>
      <w:r w:rsidRPr="00AD6EC1">
        <w:rPr>
          <w:rStyle w:val="StyleUnderline"/>
          <w:highlight w:val="green"/>
        </w:rPr>
        <w:t>0.3 degree</w:t>
      </w:r>
      <w:r w:rsidRPr="008A1E90">
        <w:rPr>
          <w:sz w:val="12"/>
        </w:rPr>
        <w:t xml:space="preserve"> Celsius </w:t>
      </w:r>
      <w:r w:rsidRPr="008A1E90">
        <w:rPr>
          <w:rStyle w:val="StyleUnderline"/>
        </w:rPr>
        <w:t>per decade</w:t>
      </w:r>
      <w:r w:rsidRPr="008A1E90">
        <w:rPr>
          <w:sz w:val="12"/>
        </w:rPr>
        <w:t xml:space="preserve"> (with an uncertainty range of 0.2 to 0.5 degree C per decade). </w:t>
      </w:r>
      <w:r w:rsidRPr="004D7D8A">
        <w:rPr>
          <w:rStyle w:val="StyleUnderline"/>
        </w:rPr>
        <w:t>In the 25 years since</w:t>
      </w:r>
      <w:r w:rsidRPr="008A1E90">
        <w:rPr>
          <w:sz w:val="12"/>
        </w:rPr>
        <w:t xml:space="preserve">, </w:t>
      </w:r>
      <w:r w:rsidRPr="00AD6EC1">
        <w:rPr>
          <w:rStyle w:val="StyleUnderline"/>
          <w:highlight w:val="green"/>
        </w:rPr>
        <w:t>temperature</w:t>
      </w:r>
      <w:r w:rsidRPr="008A1E90">
        <w:rPr>
          <w:sz w:val="12"/>
        </w:rPr>
        <w:t xml:space="preserve"> </w:t>
      </w:r>
      <w:r w:rsidRPr="00AD6EC1">
        <w:rPr>
          <w:rStyle w:val="Emphasis"/>
          <w:highlight w:val="green"/>
        </w:rPr>
        <w:t>has risen at about 0.1</w:t>
      </w:r>
      <w:r w:rsidRPr="008A1E90">
        <w:rPr>
          <w:sz w:val="12"/>
        </w:rPr>
        <w:t xml:space="preserve"> to 0</w:t>
      </w:r>
      <w:r w:rsidRPr="008F76A0">
        <w:rPr>
          <w:sz w:val="12"/>
        </w:rPr>
        <w:t xml:space="preserve">.2 </w:t>
      </w:r>
      <w:r w:rsidRPr="008F76A0">
        <w:rPr>
          <w:rStyle w:val="StyleUnderline"/>
        </w:rPr>
        <w:t xml:space="preserve">degree </w:t>
      </w:r>
      <w:r w:rsidRPr="008F76A0">
        <w:rPr>
          <w:sz w:val="12"/>
        </w:rPr>
        <w:t>C per</w:t>
      </w:r>
      <w:r w:rsidRPr="008A1E90">
        <w:rPr>
          <w:sz w:val="12"/>
        </w:rPr>
        <w:t xml:space="preserve"> </w:t>
      </w:r>
      <w:r w:rsidRPr="008A1E90">
        <w:rPr>
          <w:rStyle w:val="StyleUnderline"/>
        </w:rPr>
        <w:t>decade</w:t>
      </w:r>
      <w:r w:rsidRPr="008A1E90">
        <w:rPr>
          <w:sz w:val="12"/>
        </w:rPr>
        <w:t xml:space="preserve">, depending on whether surface or satellite data is used. </w:t>
      </w:r>
      <w:r w:rsidRPr="00AD6EC1">
        <w:rPr>
          <w:rStyle w:val="StyleUnderline"/>
          <w:highlight w:val="green"/>
        </w:rPr>
        <w:t>The IPCC</w:t>
      </w:r>
      <w:r w:rsidRPr="008A1E90">
        <w:rPr>
          <w:sz w:val="12"/>
        </w:rPr>
        <w:t xml:space="preserve">, in its most recent assessment report, </w:t>
      </w:r>
      <w:r w:rsidRPr="00AD6EC1">
        <w:rPr>
          <w:rStyle w:val="Emphasis"/>
          <w:highlight w:val="green"/>
        </w:rPr>
        <w:t>lowered its</w:t>
      </w:r>
      <w:r w:rsidRPr="008A1E90">
        <w:rPr>
          <w:rStyle w:val="Emphasis"/>
        </w:rPr>
        <w:t xml:space="preserve"> near-term </w:t>
      </w:r>
      <w:r w:rsidRPr="00AD6EC1">
        <w:rPr>
          <w:rStyle w:val="Emphasis"/>
          <w:highlight w:val="green"/>
        </w:rPr>
        <w:t>forecast</w:t>
      </w:r>
      <w:r w:rsidRPr="008A1E90">
        <w:rPr>
          <w:sz w:val="12"/>
        </w:rPr>
        <w:t xml:space="preserve"> for the global mean surface temperature over the period 2016 to 2035 to just 0.3 to 0.7 degree C above the 1986–2005 </w:t>
      </w:r>
      <w:r w:rsidRPr="008F76A0">
        <w:rPr>
          <w:sz w:val="12"/>
        </w:rPr>
        <w:t xml:space="preserve">level. </w:t>
      </w:r>
      <w:r w:rsidRPr="008F76A0">
        <w:rPr>
          <w:rStyle w:val="StyleUnderline"/>
        </w:rPr>
        <w:t>That is a warming of 0.1</w:t>
      </w:r>
      <w:r w:rsidRPr="008F76A0">
        <w:rPr>
          <w:sz w:val="12"/>
        </w:rPr>
        <w:t xml:space="preserve"> to 0.2 </w:t>
      </w:r>
      <w:r w:rsidRPr="008F76A0">
        <w:rPr>
          <w:rStyle w:val="StyleUnderline"/>
        </w:rPr>
        <w:t>degree</w:t>
      </w:r>
      <w:r w:rsidRPr="008F76A0">
        <w:rPr>
          <w:sz w:val="12"/>
        </w:rPr>
        <w:t xml:space="preserve"> C </w:t>
      </w:r>
      <w:r w:rsidRPr="008F76A0">
        <w:rPr>
          <w:rStyle w:val="StyleUnderline"/>
        </w:rPr>
        <w:t>per decade</w:t>
      </w:r>
      <w:r w:rsidRPr="008A1E90">
        <w:rPr>
          <w:rStyle w:val="Emphasis"/>
        </w:rPr>
        <w:t xml:space="preserve">, </w:t>
      </w:r>
      <w:r w:rsidRPr="00AD6EC1">
        <w:rPr>
          <w:rStyle w:val="Emphasis"/>
          <w:highlight w:val="green"/>
        </w:rPr>
        <w:t>in all scenarios</w:t>
      </w:r>
      <w:r w:rsidRPr="008A1E90">
        <w:rPr>
          <w:sz w:val="12"/>
        </w:rPr>
        <w:t xml:space="preserve">, </w:t>
      </w:r>
      <w:r w:rsidRPr="008A1E90">
        <w:rPr>
          <w:rStyle w:val="Emphasis"/>
        </w:rPr>
        <w:t>including the high-emissions ones</w:t>
      </w:r>
      <w:r w:rsidRPr="008A1E90">
        <w:rPr>
          <w:sz w:val="12"/>
        </w:rPr>
        <w:t xml:space="preserve">. At the same time, </w:t>
      </w:r>
      <w:r w:rsidRPr="008A1E90">
        <w:rPr>
          <w:rStyle w:val="StyleUnderline"/>
        </w:rPr>
        <w:t>new studies of climate sensitivity</w:t>
      </w:r>
      <w:r w:rsidRPr="008A1E90">
        <w:rPr>
          <w:sz w:val="12"/>
        </w:rPr>
        <w:t>—the amount of warming expected for a doubling of carbon dioxide levels from 0.03 to 0.06 percent in the atmosphere—</w:t>
      </w:r>
      <w:r w:rsidRPr="008A1E90">
        <w:rPr>
          <w:rStyle w:val="StyleUnderline"/>
        </w:rPr>
        <w:t xml:space="preserve">have suggested that most </w:t>
      </w:r>
      <w:r w:rsidRPr="00AD6EC1">
        <w:rPr>
          <w:rStyle w:val="StyleUnderline"/>
          <w:highlight w:val="green"/>
        </w:rPr>
        <w:t>models</w:t>
      </w:r>
      <w:r w:rsidRPr="00AD6EC1">
        <w:rPr>
          <w:sz w:val="12"/>
          <w:highlight w:val="green"/>
        </w:rPr>
        <w:t xml:space="preserve"> </w:t>
      </w:r>
      <w:r w:rsidRPr="00AD6EC1">
        <w:rPr>
          <w:rStyle w:val="Emphasis"/>
          <w:highlight w:val="green"/>
        </w:rPr>
        <w:t>are too sensitive</w:t>
      </w:r>
      <w:r w:rsidRPr="008A1E90">
        <w:rPr>
          <w:sz w:val="12"/>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lower sensitivity does not contradict greenhouse-effect physics. </w:t>
      </w:r>
      <w:r w:rsidRPr="008A1E90">
        <w:rPr>
          <w:rStyle w:val="StyleUnderline"/>
        </w:rPr>
        <w:t>The theory of dangerous climate change is based</w:t>
      </w:r>
      <w:r w:rsidRPr="008A1E90">
        <w:rPr>
          <w:sz w:val="12"/>
        </w:rPr>
        <w:t xml:space="preserve"> not just </w:t>
      </w:r>
      <w:r w:rsidRPr="008A1E90">
        <w:rPr>
          <w:rStyle w:val="StyleUnderline"/>
        </w:rPr>
        <w:t>on</w:t>
      </w:r>
      <w:r w:rsidRPr="008A1E90">
        <w:rPr>
          <w:sz w:val="12"/>
        </w:rPr>
        <w:t xml:space="preserve"> carbon dioxide warming but on positive and negative </w:t>
      </w:r>
      <w:r w:rsidRPr="008A1E90">
        <w:rPr>
          <w:rStyle w:val="StyleUnderline"/>
        </w:rPr>
        <w:t>feedback effects</w:t>
      </w:r>
      <w:r w:rsidRPr="008A1E90">
        <w:rPr>
          <w:sz w:val="12"/>
        </w:rPr>
        <w:t xml:space="preserve"> from water vapor and phenomena such as clouds and airborne aerosols from coal burning. </w:t>
      </w:r>
      <w:r w:rsidRPr="00AD6EC1">
        <w:rPr>
          <w:rStyle w:val="StyleUnderline"/>
          <w:highlight w:val="green"/>
        </w:rPr>
        <w:t>Doubling carbon dioxide levels</w:t>
      </w:r>
      <w:r w:rsidRPr="008A1E90">
        <w:rPr>
          <w:sz w:val="12"/>
        </w:rPr>
        <w:t xml:space="preserve">, alone, </w:t>
      </w:r>
      <w:r w:rsidRPr="00AD6EC1">
        <w:rPr>
          <w:rStyle w:val="StyleUnderline"/>
          <w:highlight w:val="green"/>
        </w:rPr>
        <w:t>should produce just over 1 degree</w:t>
      </w:r>
      <w:r w:rsidRPr="008A1E90">
        <w:rPr>
          <w:sz w:val="12"/>
        </w:rPr>
        <w:t xml:space="preserve"> C of warming. </w:t>
      </w:r>
      <w:r w:rsidRPr="008F76A0">
        <w:rPr>
          <w:rStyle w:val="StyleUnderline"/>
        </w:rPr>
        <w:t xml:space="preserve">These </w:t>
      </w:r>
      <w:r w:rsidRPr="00AD6EC1">
        <w:rPr>
          <w:rStyle w:val="StyleUnderline"/>
          <w:highlight w:val="green"/>
        </w:rPr>
        <w:t>feedback effects have been</w:t>
      </w:r>
      <w:r w:rsidRPr="00AD6EC1">
        <w:rPr>
          <w:sz w:val="12"/>
          <w:highlight w:val="green"/>
        </w:rPr>
        <w:t xml:space="preserve"> </w:t>
      </w:r>
      <w:r w:rsidRPr="008F76A0">
        <w:rPr>
          <w:rStyle w:val="Emphasis"/>
        </w:rPr>
        <w:t>poorly estimated</w:t>
      </w:r>
      <w:r w:rsidRPr="008F76A0">
        <w:rPr>
          <w:sz w:val="12"/>
        </w:rPr>
        <w:t xml:space="preserve">, </w:t>
      </w:r>
      <w:r w:rsidRPr="008F76A0">
        <w:rPr>
          <w:rStyle w:val="StyleUnderline"/>
        </w:rPr>
        <w:t>and</w:t>
      </w:r>
      <w:r w:rsidRPr="008F76A0">
        <w:rPr>
          <w:sz w:val="12"/>
        </w:rPr>
        <w:t xml:space="preserve"> </w:t>
      </w:r>
      <w:r w:rsidRPr="008F76A0">
        <w:rPr>
          <w:rStyle w:val="Emphasis"/>
        </w:rPr>
        <w:t xml:space="preserve">almost </w:t>
      </w:r>
      <w:r w:rsidRPr="00AD6EC1">
        <w:rPr>
          <w:rStyle w:val="Emphasis"/>
          <w:highlight w:val="green"/>
        </w:rPr>
        <w:t>certainly overestimated</w:t>
      </w:r>
      <w:r w:rsidRPr="008A1E90">
        <w:rPr>
          <w:sz w:val="12"/>
        </w:rPr>
        <w:t xml:space="preserve">, in the models. </w:t>
      </w:r>
      <w:r w:rsidRPr="008A1E90">
        <w:rPr>
          <w:rStyle w:val="StyleUnderline"/>
        </w:rPr>
        <w:t xml:space="preserve">The </w:t>
      </w:r>
      <w:r w:rsidRPr="00AD6EC1">
        <w:rPr>
          <w:rStyle w:val="StyleUnderline"/>
          <w:highlight w:val="green"/>
        </w:rPr>
        <w:t>last IPCC report</w:t>
      </w:r>
      <w:r w:rsidRPr="008A1E90">
        <w:rPr>
          <w:sz w:val="12"/>
        </w:rPr>
        <w:t xml:space="preserve"> also </w:t>
      </w:r>
      <w:r w:rsidRPr="008A1E90">
        <w:rPr>
          <w:rStyle w:val="StyleUnderline"/>
        </w:rPr>
        <w:t xml:space="preserve">included a table </w:t>
      </w:r>
      <w:r w:rsidRPr="00AD6EC1">
        <w:rPr>
          <w:rStyle w:val="StyleUnderline"/>
          <w:highlight w:val="green"/>
        </w:rPr>
        <w:t xml:space="preserve">debunking </w:t>
      </w:r>
      <w:r w:rsidRPr="008F76A0">
        <w:rPr>
          <w:rStyle w:val="StyleUnderline"/>
        </w:rPr>
        <w:t>many worries about</w:t>
      </w:r>
      <w:r w:rsidRPr="008F76A0">
        <w:rPr>
          <w:sz w:val="12"/>
        </w:rPr>
        <w:t xml:space="preserve"> </w:t>
      </w:r>
      <w:r w:rsidRPr="00AD6EC1">
        <w:rPr>
          <w:rStyle w:val="Emphasis"/>
          <w:highlight w:val="green"/>
        </w:rPr>
        <w:t>“tipping points”</w:t>
      </w:r>
      <w:r w:rsidRPr="008A1E90">
        <w:rPr>
          <w:sz w:val="12"/>
        </w:rPr>
        <w:t xml:space="preserve"> </w:t>
      </w:r>
      <w:r w:rsidRPr="008A1E90">
        <w:rPr>
          <w:rStyle w:val="StyleUnderline"/>
        </w:rPr>
        <w:t>to abrupt climate change</w:t>
      </w:r>
      <w:r w:rsidRPr="008A1E90">
        <w:rPr>
          <w:sz w:val="12"/>
        </w:rPr>
        <w:t xml:space="preserve">. For example, </w:t>
      </w:r>
      <w:r w:rsidRPr="008A1E90">
        <w:rPr>
          <w:rStyle w:val="StyleUnderline"/>
        </w:rPr>
        <w:t xml:space="preserve">it says </w:t>
      </w:r>
      <w:r w:rsidRPr="00AD6EC1">
        <w:rPr>
          <w:rStyle w:val="StyleUnderline"/>
          <w:highlight w:val="green"/>
        </w:rPr>
        <w:t>a sudden methane release</w:t>
      </w:r>
      <w:r w:rsidRPr="008A1E90">
        <w:rPr>
          <w:sz w:val="12"/>
        </w:rPr>
        <w:t xml:space="preserve"> from the ocean, </w:t>
      </w:r>
      <w:r w:rsidRPr="00AD6EC1">
        <w:rPr>
          <w:rStyle w:val="StyleUnderline"/>
          <w:highlight w:val="green"/>
        </w:rPr>
        <w:t>or a slowdown of the Gulf Stream</w:t>
      </w:r>
      <w:r w:rsidRPr="00AD6EC1">
        <w:rPr>
          <w:sz w:val="12"/>
          <w:highlight w:val="green"/>
        </w:rPr>
        <w:t>,</w:t>
      </w:r>
      <w:r w:rsidRPr="008A1E90">
        <w:rPr>
          <w:sz w:val="12"/>
        </w:rPr>
        <w:t xml:space="preserve"> </w:t>
      </w:r>
      <w:r w:rsidRPr="00AD6EC1">
        <w:rPr>
          <w:rStyle w:val="Emphasis"/>
          <w:highlight w:val="green"/>
        </w:rPr>
        <w:t>are “very unlikely”</w:t>
      </w:r>
      <w:r w:rsidRPr="008A1E90">
        <w:rPr>
          <w:sz w:val="12"/>
        </w:rPr>
        <w:t xml:space="preserve"> and that </w:t>
      </w:r>
      <w:r w:rsidRPr="00AD6EC1">
        <w:rPr>
          <w:rStyle w:val="StyleUnderline"/>
          <w:highlight w:val="green"/>
        </w:rPr>
        <w:t>a collapse of the</w:t>
      </w:r>
      <w:r w:rsidRPr="008A1E90">
        <w:rPr>
          <w:rStyle w:val="StyleUnderline"/>
        </w:rPr>
        <w:t xml:space="preserve"> West Antarctic or Greenland </w:t>
      </w:r>
      <w:r w:rsidRPr="00AD6EC1">
        <w:rPr>
          <w:rStyle w:val="StyleUnderline"/>
          <w:highlight w:val="green"/>
        </w:rPr>
        <w:t>ice sheets</w:t>
      </w:r>
      <w:r w:rsidRPr="008A1E90">
        <w:rPr>
          <w:sz w:val="12"/>
        </w:rPr>
        <w:t xml:space="preserve"> during this century </w:t>
      </w:r>
      <w:r w:rsidRPr="00AD6EC1">
        <w:rPr>
          <w:rStyle w:val="Emphasis"/>
          <w:highlight w:val="green"/>
        </w:rPr>
        <w:t>is “exceptionally unlikely.”</w:t>
      </w:r>
      <w:r w:rsidRPr="008A1E90">
        <w:rPr>
          <w:sz w:val="12"/>
        </w:rPr>
        <w:t xml:space="preserve"> </w:t>
      </w:r>
      <w:r w:rsidRPr="00AD6EC1">
        <w:rPr>
          <w:rStyle w:val="StyleUnderline"/>
          <w:highlight w:val="green"/>
        </w:rPr>
        <w:t>If</w:t>
      </w:r>
      <w:r w:rsidRPr="008A1E90">
        <w:rPr>
          <w:rStyle w:val="StyleUnderline"/>
        </w:rPr>
        <w:t xml:space="preserve"> sensitivity is low</w:t>
      </w:r>
      <w:r w:rsidRPr="008A1E90">
        <w:rPr>
          <w:sz w:val="12"/>
        </w:rPr>
        <w:t xml:space="preserve"> </w:t>
      </w:r>
      <w:r w:rsidRPr="008A1E90">
        <w:rPr>
          <w:rStyle w:val="StyleUnderline"/>
        </w:rPr>
        <w:t xml:space="preserve">and </w:t>
      </w:r>
      <w:r w:rsidRPr="00AD6EC1">
        <w:rPr>
          <w:rStyle w:val="StyleUnderline"/>
          <w:highlight w:val="green"/>
        </w:rPr>
        <w:t>climate change continues at the same rate</w:t>
      </w:r>
      <w:r w:rsidRPr="008A1E90">
        <w:rPr>
          <w:sz w:val="12"/>
        </w:rPr>
        <w:t xml:space="preserve"> as it has over the past 50 years, </w:t>
      </w:r>
      <w:r w:rsidRPr="008A1E90">
        <w:rPr>
          <w:rStyle w:val="StyleUnderline"/>
        </w:rPr>
        <w:t xml:space="preserve">then </w:t>
      </w:r>
      <w:r w:rsidRPr="00AD6EC1">
        <w:rPr>
          <w:rStyle w:val="StyleUnderline"/>
          <w:highlight w:val="green"/>
        </w:rPr>
        <w:t>dangerous warming</w:t>
      </w:r>
      <w:r w:rsidRPr="00AD6EC1">
        <w:rPr>
          <w:sz w:val="12"/>
          <w:highlight w:val="green"/>
        </w:rPr>
        <w:t>—</w:t>
      </w:r>
      <w:r w:rsidRPr="008A1E90">
        <w:rPr>
          <w:sz w:val="12"/>
        </w:rPr>
        <w:t>usually defined as starting at 2 degrees C above preindustrial levels—</w:t>
      </w:r>
      <w:r w:rsidRPr="00AD6EC1">
        <w:rPr>
          <w:rStyle w:val="Emphasis"/>
          <w:highlight w:val="green"/>
        </w:rPr>
        <w:t>is about a century away</w:t>
      </w:r>
      <w:r w:rsidRPr="008A1E90">
        <w:rPr>
          <w:sz w:val="12"/>
        </w:rPr>
        <w:t>. So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Getting the price of low-carbon energy much lower will do the trick. So we should spend the coming decades stepping up research and development of new energy technologies. Many people may reply that we don’t have time to wait for that to bear fruit, but given the latest lukewarm science of climate change, I think we probably do.</w:t>
      </w:r>
    </w:p>
    <w:p w:rsidR="007A10B0" w:rsidRDefault="007A10B0" w:rsidP="007A10B0">
      <w:pPr>
        <w:pStyle w:val="Heading3"/>
      </w:pPr>
      <w:r>
        <w:t xml:space="preserve">Impeachment ! </w:t>
      </w:r>
    </w:p>
    <w:p w:rsidR="007A10B0" w:rsidRDefault="007A10B0" w:rsidP="007A10B0">
      <w:pPr>
        <w:pStyle w:val="Heading4"/>
      </w:pPr>
      <w:r>
        <w:t>Pence is way worse than Trump – more experienced and right wing</w:t>
      </w:r>
    </w:p>
    <w:p w:rsidR="007A10B0" w:rsidRPr="0071798B" w:rsidRDefault="007A10B0" w:rsidP="007A10B0">
      <w:r w:rsidRPr="0071798B">
        <w:rPr>
          <w:rStyle w:val="Style13ptBold"/>
        </w:rPr>
        <w:t>Dolack 5-26</w:t>
      </w:r>
      <w:r>
        <w:t>-17 (Pete Dolack writes the Systemic Disorder and has been an activist with several groups - Why Pence Might be Even Worse Than Trump - https://www.counterpunch.org/2017/05/26/why-pence-might-be-even-worse-than-trump/)</w:t>
      </w:r>
    </w:p>
    <w:p w:rsidR="007A10B0" w:rsidRPr="00365258" w:rsidRDefault="007A10B0" w:rsidP="007A10B0">
      <w:pPr>
        <w:rPr>
          <w:rStyle w:val="StyleUnderline"/>
        </w:rPr>
      </w:pPr>
      <w:r w:rsidRPr="00AD6EC1">
        <w:rPr>
          <w:rStyle w:val="StyleUnderline"/>
          <w:highlight w:val="green"/>
        </w:rPr>
        <w:t>The thought of</w:t>
      </w:r>
      <w:r w:rsidRPr="00365258">
        <w:rPr>
          <w:rStyle w:val="StyleUnderline"/>
        </w:rPr>
        <w:t xml:space="preserve"> Donald </w:t>
      </w:r>
      <w:r w:rsidRPr="00AD6EC1">
        <w:rPr>
          <w:rStyle w:val="StyleUnderline"/>
          <w:highlight w:val="green"/>
        </w:rPr>
        <w:t>Trump’s</w:t>
      </w:r>
      <w:r w:rsidRPr="00365258">
        <w:rPr>
          <w:rStyle w:val="StyleUnderline"/>
        </w:rPr>
        <w:t xml:space="preserve"> monstrous </w:t>
      </w:r>
      <w:r w:rsidRPr="00AD6EC1">
        <w:rPr>
          <w:rStyle w:val="StyleUnderline"/>
          <w:highlight w:val="green"/>
        </w:rPr>
        <w:t>ego being</w:t>
      </w:r>
      <w:r w:rsidRPr="00365258">
        <w:rPr>
          <w:rStyle w:val="StyleUnderline"/>
        </w:rPr>
        <w:t xml:space="preserve"> swiftly </w:t>
      </w:r>
      <w:r w:rsidRPr="00AD6EC1">
        <w:rPr>
          <w:rStyle w:val="StyleUnderline"/>
          <w:highlight w:val="green"/>
        </w:rPr>
        <w:t>turned out of office</w:t>
      </w:r>
      <w:r w:rsidRPr="00365258">
        <w:rPr>
          <w:rStyle w:val="StyleUnderline"/>
        </w:rPr>
        <w:t xml:space="preserve"> </w:t>
      </w:r>
      <w:r>
        <w:t xml:space="preserve">because of his incompetence and corruption </w:t>
      </w:r>
      <w:r w:rsidRPr="00AD6EC1">
        <w:rPr>
          <w:rStyle w:val="StyleUnderline"/>
          <w:highlight w:val="green"/>
        </w:rPr>
        <w:t>can’t help but give us a warm feeling</w:t>
      </w:r>
      <w:r w:rsidRPr="00365258">
        <w:rPr>
          <w:rStyle w:val="StyleUnderline"/>
        </w:rPr>
        <w:t xml:space="preserve"> of schadenfreude.</w:t>
      </w:r>
      <w:r>
        <w:t xml:space="preserve"> </w:t>
      </w:r>
      <w:r w:rsidRPr="00AD6EC1">
        <w:rPr>
          <w:rStyle w:val="StyleUnderline"/>
          <w:highlight w:val="green"/>
        </w:rPr>
        <w:t>Yet contemplating</w:t>
      </w:r>
      <w:r w:rsidRPr="00365258">
        <w:rPr>
          <w:rStyle w:val="StyleUnderline"/>
        </w:rPr>
        <w:t xml:space="preserve"> his possible </w:t>
      </w:r>
      <w:r w:rsidRPr="00AD6EC1">
        <w:rPr>
          <w:rStyle w:val="StyleUnderline"/>
          <w:highlight w:val="green"/>
        </w:rPr>
        <w:t>impeachment gives full meaning to the idea of being careful of what you wish</w:t>
      </w:r>
      <w:r>
        <w:t xml:space="preserve">. The complicating factor here is that </w:t>
      </w:r>
      <w:r w:rsidRPr="00365258">
        <w:rPr>
          <w:rStyle w:val="StyleUnderline"/>
        </w:rPr>
        <w:t xml:space="preserve">an </w:t>
      </w:r>
      <w:r w:rsidRPr="00AD6EC1">
        <w:rPr>
          <w:rStyle w:val="StyleUnderline"/>
          <w:highlight w:val="green"/>
        </w:rPr>
        <w:t>impeachment</w:t>
      </w:r>
      <w:r w:rsidRPr="00365258">
        <w:rPr>
          <w:rStyle w:val="StyleUnderline"/>
        </w:rPr>
        <w:t xml:space="preserve"> and removal from office </w:t>
      </w:r>
      <w:r w:rsidRPr="00AD6EC1">
        <w:rPr>
          <w:rStyle w:val="StyleUnderline"/>
          <w:highlight w:val="green"/>
        </w:rPr>
        <w:t>would elevate Christian fundamentalist Mike Pence to the presidency</w:t>
      </w:r>
      <w:r>
        <w:t xml:space="preserve">. </w:t>
      </w:r>
      <w:r w:rsidRPr="00AD6EC1">
        <w:rPr>
          <w:rStyle w:val="Emphasis"/>
          <w:highlight w:val="green"/>
        </w:rPr>
        <w:t>That would be truly a horrifying development.</w:t>
      </w:r>
      <w:r>
        <w:t xml:space="preserve"> </w:t>
      </w:r>
      <w:r w:rsidRPr="00AD6EC1">
        <w:rPr>
          <w:rStyle w:val="StyleUnderline"/>
          <w:highlight w:val="green"/>
        </w:rPr>
        <w:t>Not only because</w:t>
      </w:r>
      <w:r>
        <w:t xml:space="preserve"> Vice President </w:t>
      </w:r>
      <w:r w:rsidRPr="00AD6EC1">
        <w:rPr>
          <w:rStyle w:val="StyleUnderline"/>
          <w:highlight w:val="green"/>
        </w:rPr>
        <w:t>Pence is more of a “true believer</w:t>
      </w:r>
      <w:r w:rsidRPr="00365258">
        <w:rPr>
          <w:rStyle w:val="StyleUnderline"/>
        </w:rPr>
        <w:t xml:space="preserve">” </w:t>
      </w:r>
      <w:r w:rsidRPr="00AD6EC1">
        <w:rPr>
          <w:rStyle w:val="StyleUnderline"/>
          <w:highlight w:val="green"/>
        </w:rPr>
        <w:t>in the extreme Right agenda</w:t>
      </w:r>
      <w:r w:rsidRPr="00365258">
        <w:rPr>
          <w:rStyle w:val="StyleUnderline"/>
        </w:rPr>
        <w:t xml:space="preserve"> than is President Trump</w:t>
      </w:r>
      <w:r>
        <w:t xml:space="preserve"> </w:t>
      </w:r>
      <w:r w:rsidRPr="00AD6EC1">
        <w:rPr>
          <w:rStyle w:val="StyleUnderline"/>
          <w:highlight w:val="green"/>
        </w:rPr>
        <w:t xml:space="preserve">but as an </w:t>
      </w:r>
      <w:r w:rsidRPr="00AD6EC1">
        <w:rPr>
          <w:rStyle w:val="Emphasis"/>
          <w:highlight w:val="green"/>
        </w:rPr>
        <w:t>experienced legislator and governor</w:t>
      </w:r>
      <w:r w:rsidRPr="00365258">
        <w:rPr>
          <w:rStyle w:val="Emphasis"/>
        </w:rPr>
        <w:t xml:space="preserve">, </w:t>
      </w:r>
      <w:r w:rsidRPr="00AD6EC1">
        <w:rPr>
          <w:rStyle w:val="Emphasis"/>
          <w:highlight w:val="green"/>
        </w:rPr>
        <w:t>he’d</w:t>
      </w:r>
      <w:r w:rsidRPr="00365258">
        <w:rPr>
          <w:rStyle w:val="Emphasis"/>
        </w:rPr>
        <w:t xml:space="preserve"> likely </w:t>
      </w:r>
      <w:r w:rsidRPr="00AD6EC1">
        <w:rPr>
          <w:rStyle w:val="Emphasis"/>
          <w:highlight w:val="green"/>
        </w:rPr>
        <w:t>be far more effective</w:t>
      </w:r>
      <w:r w:rsidRPr="00AD6EC1">
        <w:rPr>
          <w:rStyle w:val="StyleUnderline"/>
          <w:highlight w:val="green"/>
        </w:rPr>
        <w:t xml:space="preserve"> in steering bills</w:t>
      </w:r>
      <w:r w:rsidRPr="00365258">
        <w:rPr>
          <w:rStyle w:val="StyleUnderline"/>
        </w:rPr>
        <w:t xml:space="preserve"> through Congress</w:t>
      </w:r>
      <w:r>
        <w:t xml:space="preserve">. </w:t>
      </w:r>
      <w:r w:rsidRPr="00365258">
        <w:rPr>
          <w:rStyle w:val="StyleUnderline"/>
        </w:rPr>
        <w:t>With some of the most ideological Republicans in control of all three branches of government,</w:t>
      </w:r>
      <w:r>
        <w:t xml:space="preserve"> and given that the Democratic Party has shown no sign whatsoever of learning from last year’s electoral debacle</w:t>
      </w:r>
      <w:r w:rsidRPr="00365258">
        <w:rPr>
          <w:rStyle w:val="StyleUnderline"/>
        </w:rPr>
        <w:t>, hoping for relief from traditional politics seems even more hopeless than it is ordinarily</w:t>
      </w:r>
      <w:r>
        <w:t>. What to do? Even the ongoing campaign to “Refuse Fascism” by “driving out the Trump/Pence regime” has a controversial element to it. Although appropriately aimed at both while targeting the system that could elevate such horrors to the apex of political power</w:t>
      </w:r>
      <w:r w:rsidRPr="00365258">
        <w:t xml:space="preserve">, </w:t>
      </w:r>
      <w:r w:rsidRPr="00365258">
        <w:rPr>
          <w:rStyle w:val="StyleUnderline"/>
        </w:rPr>
        <w:t>this sort of campaign spreads confusion by equating what is a particularly nasty manifestation of capitalist formal democracy with full fascism.</w:t>
      </w:r>
    </w:p>
    <w:p w:rsidR="007A10B0" w:rsidRDefault="007A10B0" w:rsidP="007A10B0">
      <w:pPr>
        <w:pStyle w:val="Heading3"/>
      </w:pPr>
      <w:r>
        <w:t>Appointments – Disease</w:t>
      </w:r>
    </w:p>
    <w:p w:rsidR="007A10B0" w:rsidRPr="00375203" w:rsidRDefault="007A10B0" w:rsidP="007A10B0"/>
    <w:p w:rsidR="007A10B0" w:rsidRPr="000B5D05" w:rsidRDefault="007A10B0" w:rsidP="007A10B0">
      <w:pPr>
        <w:pStyle w:val="Heading4"/>
      </w:pPr>
      <w:r w:rsidRPr="000B5D05">
        <w:t xml:space="preserve">Infectious diseases don’t cause extinction </w:t>
      </w:r>
    </w:p>
    <w:p w:rsidR="007A10B0" w:rsidRPr="000B5D05" w:rsidRDefault="007A10B0" w:rsidP="007A10B0">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rsidR="007A10B0" w:rsidRPr="000B5D05" w:rsidRDefault="007A10B0" w:rsidP="007A10B0">
      <w:pPr>
        <w:rPr>
          <w:sz w:val="16"/>
        </w:rPr>
      </w:pPr>
      <w:r w:rsidRPr="000B5D05">
        <w:rPr>
          <w:sz w:val="16"/>
        </w:rPr>
        <w:t>For most of human history, natural pandemics have posed the greatest risk of mass global fatalities.37 However, there are some reasons to believe that</w:t>
      </w:r>
      <w:r w:rsidRPr="000B5D05">
        <w:rPr>
          <w:rStyle w:val="IntenseEmphasis"/>
        </w:rPr>
        <w:t xml:space="preserve"> </w:t>
      </w:r>
      <w:r w:rsidRPr="000B5D05">
        <w:rPr>
          <w:rStyle w:val="IntenseEmphasis"/>
          <w:highlight w:val="yellow"/>
        </w:rPr>
        <w:t>natural pandemics are</w:t>
      </w:r>
      <w:r w:rsidRPr="000B5D05">
        <w:rPr>
          <w:rStyle w:val="IntenseEmphasis"/>
        </w:rPr>
        <w:t xml:space="preserve"> </w:t>
      </w:r>
      <w:r w:rsidRPr="000B5D05">
        <w:rPr>
          <w:rStyle w:val="Emphasis"/>
        </w:rPr>
        <w:t xml:space="preserve">very </w:t>
      </w:r>
      <w:r w:rsidRPr="000B5D05">
        <w:rPr>
          <w:rStyle w:val="Emphasis"/>
          <w:highlight w:val="yellow"/>
        </w:rPr>
        <w:t xml:space="preserve">unlikely to cause </w:t>
      </w:r>
      <w:r w:rsidRPr="000B5D05">
        <w:rPr>
          <w:rStyle w:val="Emphasis"/>
        </w:rPr>
        <w:t xml:space="preserve">human </w:t>
      </w:r>
      <w:r w:rsidRPr="000B5D05">
        <w:rPr>
          <w:rStyle w:val="Emphasis"/>
          <w:highlight w:val="yellow"/>
        </w:rPr>
        <w:t>extinction</w:t>
      </w:r>
      <w:r w:rsidRPr="000B5D05">
        <w:rPr>
          <w:rStyle w:val="IntenseEmphasis"/>
          <w:highlight w:val="yellow"/>
        </w:rPr>
        <w:t>.</w:t>
      </w:r>
      <w:r w:rsidRPr="000B5D05">
        <w:rPr>
          <w:sz w:val="16"/>
        </w:rPr>
        <w:t xml:space="preserve"> Analysis of the International Union for Conservation of Nature (IUCN) red list database has shown that</w:t>
      </w:r>
      <w:r w:rsidRPr="000B5D05">
        <w:rPr>
          <w:rStyle w:val="IntenseEmphasis"/>
        </w:rPr>
        <w:t xml:space="preserve"> </w:t>
      </w:r>
      <w:r w:rsidRPr="000B5D05">
        <w:rPr>
          <w:rStyle w:val="IntenseEmphasis"/>
          <w:highlight w:val="yellow"/>
        </w:rPr>
        <w:t>of</w:t>
      </w:r>
      <w:r w:rsidRPr="000B5D05">
        <w:rPr>
          <w:rStyle w:val="IntenseEmphasis"/>
        </w:rPr>
        <w:t xml:space="preserve"> the </w:t>
      </w:r>
      <w:r w:rsidRPr="000B5D05">
        <w:rPr>
          <w:rStyle w:val="IntenseEmphasis"/>
          <w:highlight w:val="yellow"/>
        </w:rPr>
        <w:t>833</w:t>
      </w:r>
      <w:r w:rsidRPr="000B5D05">
        <w:rPr>
          <w:rStyle w:val="IntenseEmphasis"/>
        </w:rPr>
        <w:t xml:space="preserve"> recorded </w:t>
      </w:r>
      <w:r w:rsidRPr="000B5D05">
        <w:rPr>
          <w:rStyle w:val="IntenseEmphasis"/>
          <w:highlight w:val="yellow"/>
        </w:rPr>
        <w:t>plant and animal</w:t>
      </w:r>
      <w:r w:rsidRPr="000B5D05">
        <w:rPr>
          <w:rStyle w:val="IntenseEmphasis"/>
        </w:rPr>
        <w:t xml:space="preserve"> species </w:t>
      </w:r>
      <w:r w:rsidRPr="000B5D05">
        <w:rPr>
          <w:rStyle w:val="IntenseEmphasis"/>
          <w:highlight w:val="yellow"/>
        </w:rPr>
        <w:t>extinctions</w:t>
      </w:r>
      <w:r w:rsidRPr="000B5D05">
        <w:rPr>
          <w:rStyle w:val="IntenseEmphasis"/>
        </w:rPr>
        <w:t xml:space="preserve"> known to have occurred </w:t>
      </w:r>
      <w:r w:rsidRPr="000B5D05">
        <w:rPr>
          <w:rStyle w:val="IntenseEmphasis"/>
          <w:highlight w:val="yellow"/>
        </w:rPr>
        <w:t xml:space="preserve">since 1500, </w:t>
      </w:r>
      <w:r w:rsidRPr="000B5D05">
        <w:rPr>
          <w:rStyle w:val="Emphasis"/>
          <w:highlight w:val="yellow"/>
        </w:rPr>
        <w:t>less than 4%</w:t>
      </w:r>
      <w:r w:rsidRPr="000B5D05">
        <w:rPr>
          <w:rStyle w:val="IntenseEmphasis"/>
        </w:rPr>
        <w:t xml:space="preserve"> (31 species) </w:t>
      </w:r>
      <w:r w:rsidRPr="000B5D05">
        <w:rPr>
          <w:rStyle w:val="IntenseEmphasis"/>
          <w:highlight w:val="yellow"/>
        </w:rPr>
        <w:t>were ascribed to infectious disease</w:t>
      </w:r>
      <w:r w:rsidRPr="000B5D05">
        <w:rPr>
          <w:sz w:val="16"/>
          <w:highlight w:val="yellow"/>
        </w:rPr>
        <w:t>.</w:t>
      </w:r>
      <w:r w:rsidRPr="000B5D05">
        <w:rPr>
          <w:sz w:val="16"/>
        </w:rPr>
        <w:t xml:space="preserve">38 </w:t>
      </w:r>
      <w:r w:rsidRPr="000B5D05">
        <w:rPr>
          <w:rStyle w:val="IntenseEmphasis"/>
          <w:highlight w:val="yellow"/>
        </w:rPr>
        <w:t>None</w:t>
      </w:r>
      <w:r w:rsidRPr="000B5D05">
        <w:rPr>
          <w:rStyle w:val="IntenseEmphasis"/>
        </w:rPr>
        <w:t xml:space="preserve"> of the mammals and amphibians on this list </w:t>
      </w:r>
      <w:r w:rsidRPr="000B5D05">
        <w:rPr>
          <w:rStyle w:val="IntenseEmphasis"/>
          <w:highlight w:val="yellow"/>
        </w:rPr>
        <w:t>were globally dispersed,</w:t>
      </w:r>
      <w:r w:rsidRPr="000B5D05">
        <w:rPr>
          <w:rStyle w:val="IntenseEmphasis"/>
        </w:rPr>
        <w:t xml:space="preserve"> and </w:t>
      </w:r>
      <w:r w:rsidRPr="000B5D05">
        <w:rPr>
          <w:rStyle w:val="IntenseEmphasis"/>
          <w:highlight w:val="yellow"/>
        </w:rPr>
        <w:t>other factors</w:t>
      </w:r>
      <w:r w:rsidRPr="000B5D05">
        <w:rPr>
          <w:rStyle w:val="IntenseEmphasis"/>
        </w:rPr>
        <w:t xml:space="preserve"> aside from infectious disease </w:t>
      </w:r>
      <w:r w:rsidRPr="000B5D05">
        <w:rPr>
          <w:rStyle w:val="IntenseEmphasis"/>
          <w:highlight w:val="yellow"/>
        </w:rPr>
        <w:t>also contributed</w:t>
      </w:r>
      <w:r w:rsidRPr="000B5D05">
        <w:rPr>
          <w:rStyle w:val="IntenseEmphasis"/>
        </w:rPr>
        <w:t xml:space="preserve"> to their extinction.</w:t>
      </w:r>
      <w:r w:rsidRPr="000B5D05">
        <w:rPr>
          <w:sz w:val="16"/>
        </w:rPr>
        <w:t xml:space="preserve"> </w:t>
      </w:r>
      <w:r w:rsidRPr="000B5D05">
        <w:rPr>
          <w:rStyle w:val="IntenseEmphasis"/>
        </w:rPr>
        <w:t xml:space="preserve">It </w:t>
      </w:r>
      <w:r w:rsidRPr="000B5D05">
        <w:rPr>
          <w:sz w:val="16"/>
        </w:rPr>
        <w:t xml:space="preserve">therefore </w:t>
      </w:r>
      <w:r w:rsidRPr="000B5D05">
        <w:rPr>
          <w:rStyle w:val="IntenseEmphasis"/>
        </w:rPr>
        <w:t xml:space="preserve">seems that </w:t>
      </w:r>
      <w:r w:rsidRPr="000B5D05">
        <w:rPr>
          <w:rStyle w:val="IntenseEmphasis"/>
          <w:highlight w:val="yellow"/>
        </w:rPr>
        <w:t>our</w:t>
      </w:r>
      <w:r w:rsidRPr="000B5D05">
        <w:rPr>
          <w:rStyle w:val="IntenseEmphasis"/>
        </w:rPr>
        <w:t xml:space="preserve"> own </w:t>
      </w:r>
      <w:r w:rsidRPr="000B5D05">
        <w:rPr>
          <w:rStyle w:val="IntenseEmphasis"/>
          <w:highlight w:val="yellow"/>
        </w:rPr>
        <w:t>species</w:t>
      </w:r>
      <w:r w:rsidRPr="000B5D05">
        <w:rPr>
          <w:rStyle w:val="IntenseEmphasis"/>
        </w:rPr>
        <w:t xml:space="preserve">, which </w:t>
      </w:r>
      <w:r w:rsidRPr="000B5D05">
        <w:rPr>
          <w:rStyle w:val="IntenseEmphasis"/>
          <w:highlight w:val="yellow"/>
        </w:rPr>
        <w:t xml:space="preserve">is </w:t>
      </w:r>
      <w:r w:rsidRPr="000B5D05">
        <w:rPr>
          <w:rStyle w:val="Emphasis"/>
          <w:highlight w:val="yellow"/>
        </w:rPr>
        <w:t>very numerous</w:t>
      </w:r>
      <w:r w:rsidRPr="000B5D05">
        <w:rPr>
          <w:rStyle w:val="IntenseEmphasis"/>
          <w:highlight w:val="yellow"/>
        </w:rPr>
        <w:t xml:space="preserve">, </w:t>
      </w:r>
      <w:r w:rsidRPr="000B5D05">
        <w:rPr>
          <w:rStyle w:val="Emphasis"/>
          <w:highlight w:val="yellow"/>
        </w:rPr>
        <w:t>globally dispersed</w:t>
      </w:r>
      <w:r w:rsidRPr="000B5D05">
        <w:rPr>
          <w:rStyle w:val="IntenseEmphasis"/>
          <w:highlight w:val="yellow"/>
        </w:rPr>
        <w:t xml:space="preserve">, and capable of a </w:t>
      </w:r>
      <w:r w:rsidRPr="000B5D05">
        <w:rPr>
          <w:rStyle w:val="Emphasis"/>
          <w:highlight w:val="yellow"/>
        </w:rPr>
        <w:t>rational response</w:t>
      </w:r>
      <w:r w:rsidRPr="000B5D05">
        <w:rPr>
          <w:rStyle w:val="Emphasis"/>
        </w:rPr>
        <w:t xml:space="preserve"> to problems</w:t>
      </w:r>
      <w:r w:rsidRPr="000B5D05">
        <w:rPr>
          <w:rStyle w:val="IntenseEmphasis"/>
        </w:rPr>
        <w:t xml:space="preserve">, is </w:t>
      </w:r>
      <w:r w:rsidRPr="000B5D05">
        <w:rPr>
          <w:rStyle w:val="IntenseEmphasis"/>
          <w:highlight w:val="yellow"/>
        </w:rPr>
        <w:t>very unlikely to be killed</w:t>
      </w:r>
      <w:r w:rsidRPr="000B5D05">
        <w:rPr>
          <w:rStyle w:val="IntenseEmphasis"/>
        </w:rPr>
        <w:t xml:space="preserve"> off </w:t>
      </w:r>
      <w:r w:rsidRPr="000B5D05">
        <w:rPr>
          <w:rStyle w:val="IntenseEmphasis"/>
          <w:highlight w:val="yellow"/>
        </w:rPr>
        <w:t>by a</w:t>
      </w:r>
      <w:r w:rsidRPr="000B5D05">
        <w:rPr>
          <w:rStyle w:val="IntenseEmphasis"/>
        </w:rPr>
        <w:t xml:space="preserve"> natural </w:t>
      </w:r>
      <w:r w:rsidRPr="000B5D05">
        <w:rPr>
          <w:rStyle w:val="IntenseEmphasis"/>
          <w:highlight w:val="yellow"/>
        </w:rPr>
        <w:t>pandemic.</w:t>
      </w:r>
    </w:p>
    <w:p w:rsidR="007A10B0" w:rsidRPr="000B5D05" w:rsidRDefault="007A10B0" w:rsidP="007A10B0">
      <w:pPr>
        <w:rPr>
          <w:sz w:val="16"/>
        </w:rPr>
      </w:pPr>
      <w:r w:rsidRPr="000B5D05">
        <w:rPr>
          <w:sz w:val="16"/>
        </w:rPr>
        <w:t xml:space="preserve">One underlying explanation for this is </w:t>
      </w:r>
      <w:r w:rsidRPr="000B5D05">
        <w:rPr>
          <w:rStyle w:val="IntenseEmphasis"/>
        </w:rPr>
        <w:t xml:space="preserve">that </w:t>
      </w:r>
      <w:r w:rsidRPr="000B5D05">
        <w:rPr>
          <w:rStyle w:val="IntenseEmphasis"/>
          <w:highlight w:val="yellow"/>
        </w:rPr>
        <w:t>highly lethal pathogens can kill</w:t>
      </w:r>
      <w:r w:rsidRPr="000B5D05">
        <w:rPr>
          <w:rStyle w:val="IntenseEmphasis"/>
        </w:rPr>
        <w:t xml:space="preserve"> their </w:t>
      </w:r>
      <w:r w:rsidRPr="000B5D05">
        <w:rPr>
          <w:rStyle w:val="IntenseEmphasis"/>
          <w:highlight w:val="yellow"/>
        </w:rPr>
        <w:t>hosts before they</w:t>
      </w:r>
      <w:r w:rsidRPr="000B5D05">
        <w:rPr>
          <w:rStyle w:val="IntenseEmphasis"/>
        </w:rPr>
        <w:t xml:space="preserve"> have a chance to </w:t>
      </w:r>
      <w:r w:rsidRPr="000B5D05">
        <w:rPr>
          <w:rStyle w:val="IntenseEmphasis"/>
          <w:highlight w:val="yellow"/>
        </w:rPr>
        <w:t>spread</w:t>
      </w:r>
      <w:r w:rsidRPr="000B5D05">
        <w:rPr>
          <w:sz w:val="16"/>
        </w:rPr>
        <w:t xml:space="preserve">, so </w:t>
      </w:r>
      <w:r w:rsidRPr="000B5D05">
        <w:rPr>
          <w:rStyle w:val="IntenseEmphasis"/>
          <w:highlight w:val="yellow"/>
        </w:rPr>
        <w:t xml:space="preserve">there is a </w:t>
      </w:r>
      <w:r w:rsidRPr="000B5D05">
        <w:rPr>
          <w:rStyle w:val="Emphasis"/>
          <w:highlight w:val="yellow"/>
        </w:rPr>
        <w:t>selective pressure for pathogens not to be</w:t>
      </w:r>
      <w:r w:rsidRPr="000B5D05">
        <w:rPr>
          <w:rStyle w:val="Emphasis"/>
        </w:rPr>
        <w:t xml:space="preserve"> highly </w:t>
      </w:r>
      <w:r w:rsidRPr="000B5D05">
        <w:rPr>
          <w:rStyle w:val="Emphasis"/>
          <w:highlight w:val="yellow"/>
        </w:rPr>
        <w:t>lethal</w:t>
      </w:r>
      <w:r w:rsidRPr="000B5D05">
        <w:rPr>
          <w:sz w:val="16"/>
        </w:rPr>
        <w:t>. Therefore, pathogens are likely to co-evolve with their hosts rather than kill all possible hosts.39</w:t>
      </w:r>
    </w:p>
    <w:p w:rsidR="007A10B0" w:rsidRPr="00834CE0" w:rsidRDefault="007A10B0" w:rsidP="007A10B0"/>
    <w:p w:rsidR="007A10B0" w:rsidRPr="00D41C32" w:rsidRDefault="007A10B0" w:rsidP="007A10B0">
      <w:pPr>
        <w:pStyle w:val="Heading4"/>
      </w:pPr>
      <w:r w:rsidRPr="00D41C32">
        <w:t>No pandemics---empirically denied</w:t>
      </w:r>
    </w:p>
    <w:p w:rsidR="007A10B0" w:rsidRPr="007B1902" w:rsidRDefault="007A10B0" w:rsidP="007A10B0">
      <w:r>
        <w:t xml:space="preserve">Wendy </w:t>
      </w:r>
      <w:r w:rsidRPr="006C5657">
        <w:rPr>
          <w:rStyle w:val="Style13ptBold"/>
        </w:rPr>
        <w:t>Orent 15</w:t>
      </w:r>
      <w: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7A10B0" w:rsidRPr="006C5657" w:rsidRDefault="007A10B0" w:rsidP="007A10B0">
      <w:pPr>
        <w:rPr>
          <w:sz w:val="10"/>
        </w:rPr>
      </w:pPr>
      <w:r w:rsidRPr="004E5BB3">
        <w:rPr>
          <w:rStyle w:val="StyleUnderline"/>
          <w:highlight w:val="yellow"/>
        </w:rPr>
        <w:t xml:space="preserve">Prophets of doom have been telling us for </w:t>
      </w:r>
      <w:r w:rsidRPr="004E5BB3">
        <w:rPr>
          <w:rStyle w:val="Emphasis"/>
          <w:highlight w:val="yellow"/>
        </w:rPr>
        <w:t>decades</w:t>
      </w:r>
      <w:r w:rsidRPr="004E5BB3">
        <w:rPr>
          <w:rStyle w:val="StyleUnderline"/>
          <w:highlight w:val="yellow"/>
        </w:rPr>
        <w:t xml:space="preserve"> that a </w:t>
      </w:r>
      <w:r w:rsidRPr="00286A24">
        <w:rPr>
          <w:rStyle w:val="StyleUnderline"/>
        </w:rPr>
        <w:t xml:space="preserve">deadly new </w:t>
      </w:r>
      <w:r w:rsidRPr="004E5BB3">
        <w:rPr>
          <w:rStyle w:val="StyleUnderline"/>
          <w:highlight w:val="yellow"/>
        </w:rPr>
        <w:t>pandemic</w:t>
      </w:r>
      <w:r w:rsidRPr="00416F2B">
        <w:rPr>
          <w:sz w:val="10"/>
        </w:rPr>
        <w:t xml:space="preserve"> — of bird flu, of SARS or MERS coronavirus, and now of Ebola — </w:t>
      </w:r>
      <w:r w:rsidRPr="004E5BB3">
        <w:rPr>
          <w:rStyle w:val="StyleUnderline"/>
          <w:highlight w:val="yellow"/>
        </w:rPr>
        <w:t xml:space="preserve">is on its way. </w:t>
      </w:r>
      <w:r w:rsidRPr="00286A24">
        <w:rPr>
          <w:rStyle w:val="Emphasis"/>
        </w:rPr>
        <w:t>Why are we still listening?</w:t>
      </w:r>
      <w:r w:rsidRPr="00416F2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416F2B">
        <w:rPr>
          <w:sz w:val="10"/>
        </w:rPr>
        <w:t xml:space="preserve"> </w:t>
      </w:r>
      <w:r w:rsidRPr="007850EA">
        <w:rPr>
          <w:rStyle w:val="StyleUnderline"/>
        </w:rPr>
        <w:t>special</w:t>
      </w:r>
      <w:r w:rsidRPr="00416F2B">
        <w:rPr>
          <w:sz w:val="10"/>
        </w:rPr>
        <w:t xml:space="preserve"> </w:t>
      </w:r>
      <w:r w:rsidRPr="007850EA">
        <w:rPr>
          <w:rStyle w:val="StyleUnderline"/>
        </w:rPr>
        <w:t>section titled — “Avian flu: Are we ready?”</w:t>
      </w:r>
      <w:r w:rsidRPr="00416F2B">
        <w:rPr>
          <w:sz w:val="10"/>
        </w:rPr>
        <w:t xml:space="preserve"> — </w:t>
      </w:r>
      <w:r w:rsidRPr="007850EA">
        <w:rPr>
          <w:rStyle w:val="StyleUnderline"/>
        </w:rPr>
        <w:t>that began</w:t>
      </w:r>
      <w:r w:rsidRPr="00416F2B">
        <w:rPr>
          <w:sz w:val="10"/>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416F2B">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4E5BB3">
        <w:rPr>
          <w:rStyle w:val="StyleUnderline"/>
          <w:highlight w:val="yellow"/>
        </w:rPr>
        <w:t>hysteria</w:t>
      </w:r>
      <w:r w:rsidRPr="007850EA">
        <w:rPr>
          <w:rStyle w:val="StyleUnderline"/>
        </w:rPr>
        <w:t xml:space="preserve"> still </w:t>
      </w:r>
      <w:r w:rsidRPr="004E5BB3">
        <w:rPr>
          <w:rStyle w:val="StyleUnderline"/>
          <w:highlight w:val="yellow"/>
        </w:rPr>
        <w:t>goes on</w:t>
      </w:r>
      <w:r w:rsidRPr="00416F2B">
        <w:rPr>
          <w:rStyle w:val="StyleUnderline"/>
        </w:rPr>
        <w:t>: Whether it's</w:t>
      </w:r>
      <w:r w:rsidRPr="007B1902">
        <w:rPr>
          <w:rStyle w:val="StyleUnderline"/>
        </w:rPr>
        <w:t xml:space="preserve"> </w:t>
      </w:r>
      <w:r w:rsidRPr="004E5BB3">
        <w:rPr>
          <w:rStyle w:val="StyleUnderline"/>
          <w:highlight w:val="yellow"/>
        </w:rPr>
        <w:t>over</w:t>
      </w:r>
      <w:r w:rsidRPr="007B1902">
        <w:rPr>
          <w:rStyle w:val="StyleUnderline"/>
        </w:rPr>
        <w:t xml:space="preserve"> the </w:t>
      </w:r>
      <w:r w:rsidRPr="004E5BB3">
        <w:rPr>
          <w:rStyle w:val="StyleUnderline"/>
          <w:highlight w:val="yellow"/>
        </w:rPr>
        <w:t>MERS</w:t>
      </w:r>
      <w:r w:rsidRPr="007B1902">
        <w:rPr>
          <w:rStyle w:val="StyleUnderline"/>
        </w:rPr>
        <w:t xml:space="preserve"> coronavirus</w:t>
      </w:r>
      <w:r w:rsidRPr="00416F2B">
        <w:rPr>
          <w:sz w:val="10"/>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4E5BB3">
        <w:rPr>
          <w:rStyle w:val="Emphasis"/>
          <w:highlight w:val="yellow"/>
        </w:rPr>
        <w:t>flu</w:t>
      </w:r>
      <w:r w:rsidRPr="007B1902">
        <w:rPr>
          <w:rStyle w:val="StyleUnderline"/>
        </w:rPr>
        <w:t xml:space="preserve">enza pandemic </w:t>
      </w:r>
      <w:r w:rsidRPr="004E5BB3">
        <w:rPr>
          <w:rStyle w:val="StyleUnderline"/>
          <w:highlight w:val="yellow"/>
        </w:rPr>
        <w:t>in 2009, or</w:t>
      </w:r>
      <w:r w:rsidRPr="00416F2B">
        <w:rPr>
          <w:sz w:val="10"/>
        </w:rPr>
        <w:t xml:space="preserve"> a kerfuffle like the one </w:t>
      </w:r>
      <w:r w:rsidRPr="004E5BB3">
        <w:rPr>
          <w:rStyle w:val="StyleUnderline"/>
          <w:highlight w:val="yellow"/>
        </w:rPr>
        <w:t>in 2012 over</w:t>
      </w:r>
      <w:r w:rsidRPr="007B1902">
        <w:rPr>
          <w:rStyle w:val="StyleUnderline"/>
        </w:rPr>
        <w:t xml:space="preserve"> a scientist-crafted </w:t>
      </w:r>
      <w:r w:rsidRPr="004E5BB3">
        <w:rPr>
          <w:rStyle w:val="StyleUnderline"/>
          <w:highlight w:val="yellow"/>
        </w:rPr>
        <w:t>ferret flu</w:t>
      </w:r>
      <w:r w:rsidRPr="007B1902">
        <w:rPr>
          <w:rStyle w:val="StyleUnderline"/>
        </w:rPr>
        <w:t xml:space="preserve"> that also was supposed to be a pandemic threat.</w:t>
      </w:r>
      <w:r w:rsidRPr="00416F2B">
        <w:rPr>
          <w:sz w:val="10"/>
        </w:rPr>
        <w:t xml:space="preserve"> Along the way, virologist Nathan Wolfe published “The Viral Storm: the Dawn of a New Pandemic Age,” and David </w:t>
      </w:r>
      <w:r w:rsidRPr="004E5BB3">
        <w:rPr>
          <w:rStyle w:val="StyleUnderline"/>
          <w:highlight w:val="yellow"/>
        </w:rPr>
        <w:t>Quammen</w:t>
      </w:r>
      <w:r w:rsidRPr="004E5BB3">
        <w:rPr>
          <w:sz w:val="10"/>
          <w:highlight w:val="yellow"/>
        </w:rPr>
        <w:t xml:space="preserve"> </w:t>
      </w:r>
      <w:r w:rsidRPr="004E5BB3">
        <w:rPr>
          <w:rStyle w:val="StyleUnderline"/>
          <w:highlight w:val="yellow"/>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4E5BB3">
        <w:rPr>
          <w:rStyle w:val="StyleUnderline"/>
          <w:highlight w:val="yellow"/>
        </w:rPr>
        <w:t>animal plague could</w:t>
      </w:r>
      <w:r w:rsidRPr="007B1902">
        <w:rPr>
          <w:rStyle w:val="StyleUnderline"/>
        </w:rPr>
        <w:t xml:space="preserve"> arise</w:t>
      </w:r>
      <w:r w:rsidRPr="00416F2B">
        <w:rPr>
          <w:sz w:val="10"/>
        </w:rPr>
        <w:t xml:space="preserve"> from the jungle </w:t>
      </w:r>
      <w:r w:rsidRPr="007B1902">
        <w:rPr>
          <w:rStyle w:val="StyleUnderline"/>
        </w:rPr>
        <w:t xml:space="preserve">and </w:t>
      </w:r>
      <w:r w:rsidRPr="004E5BB3">
        <w:rPr>
          <w:rStyle w:val="StyleUnderline"/>
          <w:highlight w:val="yellow"/>
        </w:rPr>
        <w:t>sweep</w:t>
      </w:r>
      <w:r w:rsidRPr="007B1902">
        <w:rPr>
          <w:rStyle w:val="StyleUnderline"/>
        </w:rPr>
        <w:t xml:space="preserve"> across </w:t>
      </w:r>
      <w:r w:rsidRPr="004E5BB3">
        <w:rPr>
          <w:rStyle w:val="StyleUnderline"/>
          <w:highlight w:val="yellow"/>
        </w:rPr>
        <w:t>the world</w:t>
      </w:r>
      <w:r w:rsidRPr="00BC4131">
        <w:rPr>
          <w:rStyle w:val="StyleUnderline"/>
        </w:rPr>
        <w:t>.</w:t>
      </w:r>
      <w:r w:rsidRPr="00BC4131">
        <w:rPr>
          <w:sz w:val="10"/>
        </w:rPr>
        <w:t xml:space="preserve"> And</w:t>
      </w:r>
      <w:r w:rsidRPr="00416F2B">
        <w:rPr>
          <w:sz w:val="10"/>
        </w:rPr>
        <w:t xml:space="preserve">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4E5BB3">
        <w:rPr>
          <w:rStyle w:val="Emphasis"/>
          <w:highlight w:val="yellow"/>
        </w:rPr>
        <w:t>most scientists understand</w:t>
      </w:r>
      <w:r w:rsidRPr="007B1902">
        <w:rPr>
          <w:rStyle w:val="StyleUnderline"/>
        </w:rPr>
        <w:t xml:space="preserve"> that </w:t>
      </w:r>
      <w:r w:rsidRPr="004E5BB3">
        <w:rPr>
          <w:rStyle w:val="Emphasis"/>
          <w:highlight w:val="yellow"/>
        </w:rPr>
        <w:t xml:space="preserve">there are significant </w:t>
      </w:r>
      <w:r w:rsidRPr="004E5BB3">
        <w:rPr>
          <w:rStyle w:val="Emphasis"/>
          <w:highlight w:val="yellow"/>
          <w:bdr w:val="single" w:sz="4" w:space="0" w:color="auto"/>
        </w:rPr>
        <w:t>physical and evolutionary barriers</w:t>
      </w:r>
      <w:r w:rsidRPr="004E5BB3">
        <w:rPr>
          <w:rStyle w:val="Emphasis"/>
          <w:highlight w:val="yellow"/>
        </w:rPr>
        <w:t xml:space="preserve"> to a</w:t>
      </w:r>
      <w:r w:rsidRPr="007B1902">
        <w:rPr>
          <w:rStyle w:val="StyleUnderline"/>
        </w:rPr>
        <w:t xml:space="preserve"> blood- and </w:t>
      </w:r>
      <w:r w:rsidRPr="007850EA">
        <w:rPr>
          <w:rStyle w:val="StyleUnderline"/>
        </w:rPr>
        <w:t xml:space="preserve">fluid-borne </w:t>
      </w:r>
      <w:r w:rsidRPr="004E5BB3">
        <w:rPr>
          <w:rStyle w:val="Emphasis"/>
          <w:highlight w:val="yellow"/>
        </w:rPr>
        <w:t>virus developing airborne transmission</w:t>
      </w:r>
      <w:r w:rsidRPr="00416F2B">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4E5BB3">
        <w:rPr>
          <w:rStyle w:val="StyleUnderline"/>
          <w:highlight w:val="yellow"/>
        </w:rPr>
        <w:t>There</w:t>
      </w:r>
      <w:r w:rsidRPr="007B1902">
        <w:rPr>
          <w:rStyle w:val="StyleUnderline"/>
        </w:rPr>
        <w:t xml:space="preserve"> probably </w:t>
      </w:r>
      <w:r w:rsidRPr="004E5BB3">
        <w:rPr>
          <w:rStyle w:val="StyleUnderline"/>
          <w:highlight w:val="yellow"/>
        </w:rPr>
        <w:t xml:space="preserve">will </w:t>
      </w:r>
      <w:r w:rsidRPr="004E5BB3">
        <w:rPr>
          <w:rStyle w:val="Emphasis"/>
          <w:highlight w:val="yellow"/>
        </w:rPr>
        <w:t>always be significant barriers</w:t>
      </w:r>
      <w:r w:rsidRPr="004E5BB3">
        <w:rPr>
          <w:rStyle w:val="StyleUnderline"/>
          <w:highlight w:val="yellow"/>
        </w:rPr>
        <w:t xml:space="preserve"> preventing</w:t>
      </w:r>
      <w:r w:rsidRPr="007B1902">
        <w:rPr>
          <w:rStyle w:val="StyleUnderline"/>
        </w:rPr>
        <w:t xml:space="preserve"> the easy </w:t>
      </w:r>
      <w:r w:rsidRPr="004E5BB3">
        <w:rPr>
          <w:rStyle w:val="StyleUnderline"/>
          <w:highlight w:val="yellow"/>
        </w:rPr>
        <w:t>adaptation</w:t>
      </w:r>
      <w:r w:rsidRPr="007B1902">
        <w:rPr>
          <w:rStyle w:val="StyleUnderline"/>
        </w:rPr>
        <w:t xml:space="preserve"> of an animal disease </w:t>
      </w:r>
      <w:r w:rsidRPr="004E5BB3">
        <w:rPr>
          <w:rStyle w:val="StyleUnderline"/>
          <w:highlight w:val="yellow"/>
        </w:rPr>
        <w:t xml:space="preserve">to </w:t>
      </w:r>
      <w:r w:rsidRPr="00416F2B">
        <w:rPr>
          <w:rStyle w:val="StyleUnderline"/>
        </w:rPr>
        <w:t xml:space="preserve">the </w:t>
      </w:r>
      <w:r w:rsidRPr="004E5BB3">
        <w:rPr>
          <w:rStyle w:val="StyleUnderline"/>
          <w:highlight w:val="yellow"/>
        </w:rPr>
        <w:t>human s</w:t>
      </w:r>
      <w:r w:rsidRPr="00416F2B">
        <w:rPr>
          <w:rStyle w:val="StyleUnderline"/>
        </w:rPr>
        <w:t>pecies.</w:t>
      </w:r>
      <w:r w:rsidRPr="00416F2B">
        <w:rPr>
          <w:sz w:val="10"/>
        </w:rPr>
        <w:t xml:space="preserve"> Furthermore, Racaniello insists that </w:t>
      </w:r>
      <w:r w:rsidRPr="004E5BB3">
        <w:rPr>
          <w:rStyle w:val="StyleUnderline"/>
          <w:highlight w:val="yellow"/>
        </w:rPr>
        <w:t xml:space="preserve">there are </w:t>
      </w:r>
      <w:r w:rsidRPr="004E5BB3">
        <w:rPr>
          <w:rStyle w:val="Emphasis"/>
          <w:highlight w:val="yellow"/>
        </w:rPr>
        <w:t>no recorded instances</w:t>
      </w:r>
      <w:r w:rsidRPr="004E5BB3">
        <w:rPr>
          <w:rStyle w:val="StyleUnderline"/>
          <w:highlight w:val="yellow"/>
        </w:rPr>
        <w:t xml:space="preserve"> of viruses that have adapted to humans</w:t>
      </w:r>
      <w:r w:rsidRPr="007B1902">
        <w:rPr>
          <w:rStyle w:val="StyleUnderline"/>
        </w:rPr>
        <w:t>, changing the way they are spread.</w:t>
      </w:r>
      <w:r>
        <w:rPr>
          <w:rStyle w:val="StyleUnderline"/>
        </w:rPr>
        <w:t xml:space="preserve"> </w:t>
      </w:r>
      <w:r w:rsidRPr="007B1902">
        <w:rPr>
          <w:rStyle w:val="StyleUnderline"/>
        </w:rPr>
        <w:t xml:space="preserve">So we need to stop listening to the doomsayers, and we need to do it now. </w:t>
      </w:r>
      <w:r w:rsidRPr="004E5BB3">
        <w:rPr>
          <w:rStyle w:val="Emphasis"/>
          <w:highlight w:val="yellow"/>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4E5BB3">
        <w:rPr>
          <w:rStyle w:val="Emphasis"/>
          <w:highlight w:val="yellow"/>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p>
    <w:p w:rsidR="007A10B0" w:rsidRPr="00AA04A2" w:rsidRDefault="007A10B0" w:rsidP="007A10B0"/>
    <w:p w:rsidR="007A10B0" w:rsidRDefault="007A10B0" w:rsidP="007A10B0">
      <w:pPr>
        <w:pStyle w:val="Heading3"/>
      </w:pPr>
      <w:r>
        <w:t>Appointments - Heg</w:t>
      </w:r>
    </w:p>
    <w:p w:rsidR="007A10B0" w:rsidRPr="0077399A" w:rsidRDefault="007A10B0" w:rsidP="007A10B0">
      <w:pPr>
        <w:pStyle w:val="Heading4"/>
        <w:rPr>
          <w:rStyle w:val="Style13ptBold"/>
          <w:rFonts w:asciiTheme="minorHAnsi" w:hAnsiTheme="minorHAnsi"/>
          <w:b/>
        </w:rPr>
      </w:pPr>
      <w:r w:rsidRPr="0077399A">
        <w:rPr>
          <w:rStyle w:val="Style13ptBold"/>
          <w:rFonts w:asciiTheme="minorHAnsi" w:hAnsiTheme="minorHAnsi"/>
          <w:b/>
        </w:rPr>
        <w:t>No wars</w:t>
      </w:r>
      <w:r>
        <w:rPr>
          <w:rStyle w:val="Style13ptBold"/>
          <w:rFonts w:asciiTheme="minorHAnsi" w:hAnsiTheme="minorHAnsi"/>
          <w:b/>
        </w:rPr>
        <w:t xml:space="preserve"> absent hegemony</w:t>
      </w:r>
      <w:r w:rsidRPr="0077399A">
        <w:rPr>
          <w:rStyle w:val="Style13ptBold"/>
          <w:rFonts w:asciiTheme="minorHAnsi" w:hAnsiTheme="minorHAnsi"/>
          <w:b/>
        </w:rPr>
        <w:t xml:space="preserve"> – interdependence and diplomacy check </w:t>
      </w:r>
      <w:r w:rsidRPr="0077399A">
        <w:rPr>
          <w:rStyle w:val="Style13ptBold"/>
          <w:rFonts w:asciiTheme="minorHAnsi" w:hAnsiTheme="minorHAnsi"/>
          <w:b/>
        </w:rPr>
        <w:br/>
        <w:t xml:space="preserve">Fettweis, Poli Sci Prof @ Tulane University, 10 </w:t>
      </w:r>
    </w:p>
    <w:p w:rsidR="007A10B0" w:rsidRPr="008248CD" w:rsidRDefault="007A10B0" w:rsidP="007A10B0">
      <w:pPr>
        <w:rPr>
          <w:rFonts w:asciiTheme="minorHAnsi" w:hAnsiTheme="minorHAnsi"/>
        </w:rPr>
      </w:pPr>
      <w:r w:rsidRPr="008248CD">
        <w:rPr>
          <w:rFonts w:asciiTheme="minorHAnsi" w:hAnsiTheme="minorHAnsi"/>
        </w:rPr>
        <w:t>(Christopher, “Dangerous Times?: The International Politics of Great Power Peace,” pp. 173-175)</w:t>
      </w:r>
    </w:p>
    <w:p w:rsidR="007A10B0" w:rsidRDefault="007A10B0" w:rsidP="007A10B0">
      <w:pPr>
        <w:rPr>
          <w:rFonts w:asciiTheme="minorHAnsi" w:hAnsiTheme="minorHAnsi"/>
        </w:rPr>
      </w:pPr>
      <w:r w:rsidRPr="008248CD">
        <w:rPr>
          <w:rStyle w:val="StyleUnderline"/>
          <w:rFonts w:asciiTheme="minorHAnsi" w:hAnsiTheme="minorHAnsi"/>
        </w:rPr>
        <w:t xml:space="preserve">If the only thing standing between the world and </w:t>
      </w:r>
      <w:r w:rsidRPr="008248CD">
        <w:rPr>
          <w:rStyle w:val="Emphasis"/>
          <w:rFonts w:asciiTheme="minorHAnsi" w:hAnsiTheme="minorHAnsi"/>
        </w:rPr>
        <w:t>chaos is the U.S. military presence</w:t>
      </w:r>
      <w:r w:rsidRPr="008248CD">
        <w:rPr>
          <w:rStyle w:val="StyleUnderline"/>
          <w:rFonts w:asciiTheme="minorHAnsi" w:hAnsiTheme="minorHAnsi"/>
        </w:rPr>
        <w:t>,</w:t>
      </w:r>
      <w:r w:rsidRPr="008248CD">
        <w:rPr>
          <w:rFonts w:asciiTheme="minorHAnsi" w:hAnsiTheme="minorHAnsi"/>
        </w:rPr>
        <w:t xml:space="preserve"> </w:t>
      </w:r>
      <w:r w:rsidRPr="008248CD">
        <w:rPr>
          <w:rStyle w:val="StyleUnderline"/>
          <w:rFonts w:asciiTheme="minorHAnsi" w:hAnsiTheme="minorHAnsi"/>
        </w:rPr>
        <w:t>then an adjustment in grand strategy would be exceptionally counter- productive</w:t>
      </w:r>
      <w:r w:rsidRPr="008248CD">
        <w:rPr>
          <w:rFonts w:asciiTheme="minorHAnsi" w:hAnsiTheme="minorHAnsi"/>
        </w:rPr>
        <w:t xml:space="preserve">. </w:t>
      </w:r>
      <w:r w:rsidRPr="008248CD">
        <w:rPr>
          <w:rStyle w:val="StyleUnderline"/>
          <w:rFonts w:asciiTheme="minorHAnsi" w:hAnsiTheme="minorHAnsi"/>
        </w:rPr>
        <w:t xml:space="preserve">But it is worth recalling that </w:t>
      </w:r>
      <w:r w:rsidRPr="00AD6EC1">
        <w:rPr>
          <w:rStyle w:val="Emphasis"/>
          <w:rFonts w:asciiTheme="minorHAnsi" w:hAnsiTheme="minorHAnsi"/>
          <w:highlight w:val="green"/>
        </w:rPr>
        <w:t>none of the</w:t>
      </w:r>
      <w:r w:rsidRPr="008248CD">
        <w:rPr>
          <w:rStyle w:val="Emphasis"/>
          <w:rFonts w:asciiTheme="minorHAnsi" w:hAnsiTheme="minorHAnsi"/>
        </w:rPr>
        <w:t xml:space="preserve"> other </w:t>
      </w:r>
      <w:r w:rsidRPr="00AD6EC1">
        <w:rPr>
          <w:rStyle w:val="Emphasis"/>
          <w:rFonts w:asciiTheme="minorHAnsi" w:hAnsiTheme="minorHAnsi"/>
          <w:highlight w:val="green"/>
        </w:rPr>
        <w:t>explanations for the decline of war</w:t>
      </w:r>
      <w:r w:rsidRPr="00AD6EC1">
        <w:rPr>
          <w:rFonts w:asciiTheme="minorHAnsi" w:hAnsiTheme="minorHAnsi"/>
          <w:highlight w:val="green"/>
        </w:rPr>
        <w:t>—</w:t>
      </w:r>
      <w:r w:rsidRPr="00AD6EC1">
        <w:rPr>
          <w:rStyle w:val="Emphasis"/>
          <w:rFonts w:asciiTheme="minorHAnsi" w:hAnsiTheme="minorHAnsi"/>
          <w:highlight w:val="green"/>
        </w:rPr>
        <w:t>nuc</w:t>
      </w:r>
      <w:r w:rsidRPr="008248CD">
        <w:rPr>
          <w:rStyle w:val="Emphasis"/>
          <w:rFonts w:asciiTheme="minorHAnsi" w:hAnsiTheme="minorHAnsi"/>
        </w:rPr>
        <w:t>lear weapon</w:t>
      </w:r>
      <w:r w:rsidRPr="00AD6EC1">
        <w:rPr>
          <w:rStyle w:val="Emphasis"/>
          <w:rFonts w:asciiTheme="minorHAnsi" w:hAnsiTheme="minorHAnsi"/>
          <w:highlight w:val="green"/>
        </w:rPr>
        <w:t>s</w:t>
      </w:r>
      <w:r w:rsidRPr="008248CD">
        <w:rPr>
          <w:rFonts w:asciiTheme="minorHAnsi" w:hAnsiTheme="minorHAnsi"/>
        </w:rPr>
        <w:t xml:space="preserve">, </w:t>
      </w:r>
      <w:r w:rsidRPr="00AD6EC1">
        <w:rPr>
          <w:rStyle w:val="Emphasis"/>
          <w:rFonts w:asciiTheme="minorHAnsi" w:hAnsiTheme="minorHAnsi"/>
          <w:highlight w:val="green"/>
        </w:rPr>
        <w:t>complex economic interdependence</w:t>
      </w:r>
      <w:r w:rsidRPr="008248CD">
        <w:rPr>
          <w:rFonts w:asciiTheme="minorHAnsi" w:hAnsiTheme="minorHAnsi"/>
        </w:rPr>
        <w:t xml:space="preserve">, inter- national and </w:t>
      </w:r>
      <w:r w:rsidRPr="00AD6EC1">
        <w:rPr>
          <w:rStyle w:val="StyleUnderline"/>
          <w:rFonts w:asciiTheme="minorHAnsi" w:hAnsiTheme="minorHAnsi"/>
          <w:highlight w:val="green"/>
        </w:rPr>
        <w:t>domestic political institutions</w:t>
      </w:r>
      <w:r w:rsidRPr="008248CD">
        <w:rPr>
          <w:rFonts w:asciiTheme="minorHAnsi" w:hAnsiTheme="minorHAnsi"/>
        </w:rPr>
        <w:t xml:space="preserve">, </w:t>
      </w:r>
      <w:r w:rsidRPr="00AD6EC1">
        <w:rPr>
          <w:rStyle w:val="StyleUnderline"/>
          <w:rFonts w:asciiTheme="minorHAnsi" w:hAnsiTheme="minorHAnsi"/>
          <w:highlight w:val="green"/>
        </w:rPr>
        <w:t>evolution in ideas and norms</w:t>
      </w:r>
      <w:r w:rsidRPr="008248CD">
        <w:rPr>
          <w:rFonts w:asciiTheme="minorHAnsi" w:hAnsiTheme="minorHAnsi"/>
        </w:rPr>
        <w:t xml:space="preserve">— </w:t>
      </w:r>
      <w:r w:rsidRPr="00AD6EC1">
        <w:rPr>
          <w:rStyle w:val="StyleUnderline"/>
          <w:rFonts w:asciiTheme="minorHAnsi" w:hAnsiTheme="minorHAnsi"/>
          <w:highlight w:val="green"/>
        </w:rPr>
        <w:t>necessitate an activist America</w:t>
      </w:r>
      <w:r w:rsidRPr="008248CD">
        <w:rPr>
          <w:rFonts w:asciiTheme="minorHAnsi" w:hAnsiTheme="minorHAnsi"/>
        </w:rPr>
        <w:t xml:space="preserve"> to maintain their validity</w:t>
      </w:r>
      <w:r w:rsidRPr="008248CD">
        <w:rPr>
          <w:rStyle w:val="StyleUnderline"/>
          <w:rFonts w:asciiTheme="minorHAnsi" w:hAnsiTheme="minorHAnsi"/>
        </w:rPr>
        <w:t xml:space="preserve">. </w:t>
      </w:r>
      <w:r w:rsidRPr="00AD6EC1">
        <w:rPr>
          <w:rStyle w:val="StyleUnderline"/>
          <w:rFonts w:asciiTheme="minorHAnsi" w:hAnsiTheme="minorHAnsi"/>
          <w:highlight w:val="green"/>
        </w:rPr>
        <w:t>Were America to be- come more restrained</w:t>
      </w:r>
      <w:r w:rsidRPr="008248CD">
        <w:rPr>
          <w:rFonts w:asciiTheme="minorHAnsi" w:hAnsiTheme="minorHAnsi"/>
        </w:rPr>
        <w:t xml:space="preserve">, nuclear weapons would still affect the calculations of the would-be aggressor; </w:t>
      </w:r>
      <w:r w:rsidRPr="00AD6EC1">
        <w:rPr>
          <w:rStyle w:val="StyleUnderline"/>
          <w:rFonts w:asciiTheme="minorHAnsi" w:hAnsiTheme="minorHAnsi"/>
          <w:highlight w:val="green"/>
        </w:rPr>
        <w:t>the process of globalization would continue</w:t>
      </w:r>
      <w:r w:rsidRPr="008248CD">
        <w:rPr>
          <w:rFonts w:asciiTheme="minorHAnsi" w:hAnsiTheme="minorHAnsi"/>
        </w:rPr>
        <w:t xml:space="preserve">, </w:t>
      </w:r>
      <w:r w:rsidRPr="00AD6EC1">
        <w:rPr>
          <w:rStyle w:val="StyleUnderline"/>
          <w:rFonts w:asciiTheme="minorHAnsi" w:hAnsiTheme="minorHAnsi"/>
          <w:highlight w:val="green"/>
        </w:rPr>
        <w:t>deepening</w:t>
      </w:r>
      <w:r w:rsidRPr="008248CD">
        <w:rPr>
          <w:rStyle w:val="StyleUnderline"/>
          <w:rFonts w:asciiTheme="minorHAnsi" w:hAnsiTheme="minorHAnsi"/>
        </w:rPr>
        <w:t xml:space="preserve"> the complexity of economic </w:t>
      </w:r>
      <w:r w:rsidRPr="00AD6EC1">
        <w:rPr>
          <w:rStyle w:val="StyleUnderline"/>
          <w:rFonts w:asciiTheme="minorHAnsi" w:hAnsiTheme="minorHAnsi"/>
          <w:highlight w:val="green"/>
        </w:rPr>
        <w:t>interdependence</w:t>
      </w:r>
      <w:r w:rsidRPr="008248CD">
        <w:rPr>
          <w:rStyle w:val="StyleUnderline"/>
          <w:rFonts w:asciiTheme="minorHAnsi" w:hAnsiTheme="minorHAnsi"/>
        </w:rPr>
        <w:t>;</w:t>
      </w:r>
      <w:r w:rsidRPr="008248CD">
        <w:rPr>
          <w:rFonts w:asciiTheme="minorHAnsi" w:hAnsiTheme="minorHAnsi"/>
        </w:rPr>
        <w:t xml:space="preserve"> </w:t>
      </w:r>
      <w:r w:rsidRPr="00AD6EC1">
        <w:rPr>
          <w:rStyle w:val="StyleUnderline"/>
          <w:rFonts w:asciiTheme="minorHAnsi" w:hAnsiTheme="minorHAnsi"/>
          <w:highlight w:val="green"/>
        </w:rPr>
        <w:t>the U</w:t>
      </w:r>
      <w:r w:rsidRPr="008248CD">
        <w:rPr>
          <w:rStyle w:val="StyleUnderline"/>
          <w:rFonts w:asciiTheme="minorHAnsi" w:hAnsiTheme="minorHAnsi"/>
        </w:rPr>
        <w:t xml:space="preserve">nited </w:t>
      </w:r>
      <w:r w:rsidRPr="00AD6EC1">
        <w:rPr>
          <w:rStyle w:val="StyleUnderline"/>
          <w:rFonts w:asciiTheme="minorHAnsi" w:hAnsiTheme="minorHAnsi"/>
          <w:highlight w:val="green"/>
        </w:rPr>
        <w:t>N</w:t>
      </w:r>
      <w:r w:rsidRPr="008248CD">
        <w:rPr>
          <w:rStyle w:val="StyleUnderline"/>
          <w:rFonts w:asciiTheme="minorHAnsi" w:hAnsiTheme="minorHAnsi"/>
        </w:rPr>
        <w:t xml:space="preserve">ations </w:t>
      </w:r>
      <w:r w:rsidRPr="00AD6EC1">
        <w:rPr>
          <w:rStyle w:val="StyleUnderline"/>
          <w:rFonts w:asciiTheme="minorHAnsi" w:hAnsiTheme="minorHAnsi"/>
          <w:highlight w:val="green"/>
        </w:rPr>
        <w:t>could still deploy peacekeeper</w:t>
      </w:r>
      <w:r w:rsidRPr="00AD6EC1">
        <w:rPr>
          <w:rFonts w:asciiTheme="minorHAnsi" w:hAnsiTheme="minorHAnsi"/>
          <w:highlight w:val="green"/>
        </w:rPr>
        <w:t>s</w:t>
      </w:r>
      <w:r w:rsidRPr="008248CD">
        <w:rPr>
          <w:rFonts w:asciiTheme="minorHAnsi" w:hAnsiTheme="minorHAnsi"/>
        </w:rPr>
        <w:t xml:space="preserve"> where necessary; </w:t>
      </w:r>
      <w:r w:rsidRPr="008248CD">
        <w:rPr>
          <w:rStyle w:val="StyleUnderline"/>
          <w:rFonts w:asciiTheme="minorHAnsi" w:hAnsiTheme="minorHAnsi"/>
        </w:rPr>
        <w:t xml:space="preserve">and </w:t>
      </w:r>
      <w:r w:rsidRPr="00AD6EC1">
        <w:rPr>
          <w:rStyle w:val="StyleUnderline"/>
          <w:rFonts w:asciiTheme="minorHAnsi" w:hAnsiTheme="minorHAnsi"/>
          <w:highlight w:val="green"/>
        </w:rPr>
        <w:t>democracy would not shrivel</w:t>
      </w:r>
      <w:r w:rsidRPr="008248CD">
        <w:rPr>
          <w:rFonts w:asciiTheme="minorHAnsi" w:hAnsiTheme="minorHAnsi"/>
        </w:rPr>
        <w:t xml:space="preserve"> where it cur- rently exists. Most importantly, </w:t>
      </w:r>
      <w:r w:rsidRPr="00AD6EC1">
        <w:rPr>
          <w:rStyle w:val="Emphasis"/>
          <w:rFonts w:asciiTheme="minorHAnsi" w:hAnsiTheme="minorHAnsi"/>
          <w:highlight w:val="green"/>
        </w:rPr>
        <w:t>the idea that war is a worthwhile way to resolve conflict would have no reason to return.</w:t>
      </w:r>
      <w:r w:rsidRPr="008248CD">
        <w:rPr>
          <w:rStyle w:val="Emphasis"/>
          <w:rFonts w:asciiTheme="minorHAnsi" w:hAnsiTheme="minorHAnsi"/>
        </w:rPr>
        <w:t xml:space="preserve"> </w:t>
      </w:r>
      <w:r w:rsidRPr="008248CD">
        <w:rPr>
          <w:rFonts w:asciiTheme="minorHAnsi" w:hAnsiTheme="minorHAnsi"/>
        </w:rPr>
        <w:t xml:space="preserve">As was argued in chapter 2, </w:t>
      </w:r>
      <w:r w:rsidRPr="00AD6EC1">
        <w:rPr>
          <w:rStyle w:val="StyleUnderline"/>
          <w:rFonts w:asciiTheme="minorHAnsi" w:hAnsiTheme="minorHAnsi"/>
          <w:highlight w:val="green"/>
        </w:rPr>
        <w:t>normative evolution is</w:t>
      </w:r>
      <w:r w:rsidRPr="008248CD">
        <w:rPr>
          <w:rFonts w:asciiTheme="minorHAnsi" w:hAnsiTheme="minorHAnsi"/>
        </w:rPr>
        <w:t xml:space="preserve"> typically </w:t>
      </w:r>
      <w:r w:rsidRPr="00AD6EC1">
        <w:rPr>
          <w:rStyle w:val="StyleUnderline"/>
          <w:rFonts w:asciiTheme="minorHAnsi" w:hAnsiTheme="minorHAnsi"/>
          <w:highlight w:val="green"/>
        </w:rPr>
        <w:t>unidirectional</w:t>
      </w:r>
      <w:r w:rsidRPr="008248CD">
        <w:rPr>
          <w:rFonts w:asciiTheme="minorHAnsi" w:hAnsiTheme="minorHAnsi"/>
        </w:rPr>
        <w:t xml:space="preserve">. Strategic </w:t>
      </w:r>
      <w:r w:rsidRPr="00AD6EC1">
        <w:rPr>
          <w:rStyle w:val="StyleUnderline"/>
          <w:rFonts w:asciiTheme="minorHAnsi" w:hAnsiTheme="minorHAnsi"/>
          <w:highlight w:val="green"/>
        </w:rPr>
        <w:t>restraint</w:t>
      </w:r>
      <w:r w:rsidRPr="008248CD">
        <w:rPr>
          <w:rFonts w:asciiTheme="minorHAnsi" w:hAnsiTheme="minorHAnsi"/>
        </w:rPr>
        <w:t xml:space="preserve"> in such a world </w:t>
      </w:r>
      <w:r w:rsidRPr="00AD6EC1">
        <w:rPr>
          <w:rStyle w:val="StyleUnderline"/>
          <w:rFonts w:asciiTheme="minorHAnsi" w:hAnsiTheme="minorHAnsi"/>
          <w:highlight w:val="green"/>
        </w:rPr>
        <w:t>would</w:t>
      </w:r>
      <w:r w:rsidRPr="008248CD">
        <w:rPr>
          <w:rStyle w:val="StyleUnderline"/>
          <w:rFonts w:asciiTheme="minorHAnsi" w:hAnsiTheme="minorHAnsi"/>
        </w:rPr>
        <w:t xml:space="preserve"> </w:t>
      </w:r>
      <w:r w:rsidRPr="00AD6EC1">
        <w:rPr>
          <w:rStyle w:val="StyleUnderline"/>
          <w:rFonts w:asciiTheme="minorHAnsi" w:hAnsiTheme="minorHAnsi"/>
          <w:highlight w:val="green"/>
        </w:rPr>
        <w:t>be</w:t>
      </w:r>
      <w:r w:rsidRPr="008248CD">
        <w:rPr>
          <w:rFonts w:asciiTheme="minorHAnsi" w:hAnsiTheme="minorHAnsi"/>
        </w:rPr>
        <w:t xml:space="preserve"> virtually </w:t>
      </w:r>
      <w:r w:rsidRPr="00AD6EC1">
        <w:rPr>
          <w:rStyle w:val="StyleUnderline"/>
          <w:rFonts w:asciiTheme="minorHAnsi" w:hAnsiTheme="minorHAnsi"/>
          <w:highlight w:val="green"/>
        </w:rPr>
        <w:t>risk-free</w:t>
      </w:r>
      <w:r w:rsidRPr="00AD6EC1">
        <w:rPr>
          <w:rFonts w:asciiTheme="minorHAnsi" w:hAnsiTheme="minorHAnsi"/>
          <w:highlight w:val="green"/>
        </w:rPr>
        <w:t>.</w:t>
      </w:r>
      <w:r w:rsidRPr="008248CD">
        <w:rPr>
          <w:rFonts w:asciiTheme="minorHAnsi" w:hAnsiTheme="minorHAnsi"/>
        </w:rPr>
        <w:t xml:space="preserve"> </w:t>
      </w:r>
    </w:p>
    <w:p w:rsidR="007A10B0" w:rsidRPr="008248CD" w:rsidRDefault="007A10B0" w:rsidP="007A10B0">
      <w:pPr>
        <w:rPr>
          <w:rFonts w:asciiTheme="minorHAnsi" w:hAnsiTheme="minorHAnsi"/>
        </w:rPr>
      </w:pPr>
    </w:p>
    <w:p w:rsidR="007A10B0" w:rsidRPr="008248CD" w:rsidRDefault="007A10B0" w:rsidP="007A10B0">
      <w:pPr>
        <w:rPr>
          <w:rStyle w:val="Style13ptBold"/>
          <w:rFonts w:asciiTheme="minorHAnsi" w:hAnsiTheme="minorHAnsi"/>
        </w:rPr>
      </w:pPr>
      <w:r w:rsidRPr="008248CD">
        <w:rPr>
          <w:rStyle w:val="Style13ptBold"/>
          <w:rFonts w:asciiTheme="minorHAnsi" w:hAnsiTheme="minorHAnsi"/>
        </w:rPr>
        <w:t xml:space="preserve">Every transition war scenario is empirically denied – data proves the world will be </w:t>
      </w:r>
      <w:r w:rsidRPr="008248CD">
        <w:rPr>
          <w:rStyle w:val="Style13ptBold"/>
          <w:rFonts w:asciiTheme="minorHAnsi" w:hAnsiTheme="minorHAnsi"/>
          <w:i/>
        </w:rPr>
        <w:t>more peaceful</w:t>
      </w:r>
      <w:r w:rsidRPr="008248CD">
        <w:rPr>
          <w:rStyle w:val="Style13ptBold"/>
          <w:rFonts w:asciiTheme="minorHAnsi" w:hAnsiTheme="minorHAnsi"/>
        </w:rPr>
        <w:t xml:space="preserve"> if hegemony declined </w:t>
      </w:r>
    </w:p>
    <w:p w:rsidR="007A10B0" w:rsidRPr="008248CD" w:rsidRDefault="007A10B0" w:rsidP="007A10B0">
      <w:pPr>
        <w:rPr>
          <w:rStyle w:val="Style13ptBold"/>
          <w:rFonts w:asciiTheme="minorHAnsi" w:hAnsiTheme="minorHAnsi"/>
        </w:rPr>
      </w:pPr>
      <w:r w:rsidRPr="008248CD">
        <w:rPr>
          <w:rStyle w:val="Style13ptBold"/>
          <w:rFonts w:asciiTheme="minorHAnsi" w:hAnsiTheme="minorHAnsi"/>
        </w:rPr>
        <w:t xml:space="preserve">Fettweis, Poli Sci Prof @ Tulane University, 10 </w:t>
      </w:r>
    </w:p>
    <w:p w:rsidR="007A10B0" w:rsidRPr="008248CD" w:rsidRDefault="007A10B0" w:rsidP="007A10B0">
      <w:pPr>
        <w:rPr>
          <w:rFonts w:asciiTheme="minorHAnsi" w:hAnsiTheme="minorHAnsi"/>
        </w:rPr>
      </w:pPr>
      <w:r w:rsidRPr="008248CD">
        <w:rPr>
          <w:rFonts w:asciiTheme="minorHAnsi" w:hAnsiTheme="minorHAnsi"/>
        </w:rPr>
        <w:t>(Christopher, “Dangerous Times?: The International Politics of Great Power Peace,” pp. 173-175)</w:t>
      </w:r>
    </w:p>
    <w:p w:rsidR="007A10B0" w:rsidRPr="008248CD" w:rsidRDefault="007A10B0" w:rsidP="007A10B0">
      <w:pPr>
        <w:rPr>
          <w:rFonts w:asciiTheme="minorHAnsi" w:hAnsiTheme="minorHAnsi"/>
          <w:sz w:val="14"/>
        </w:rPr>
      </w:pPr>
      <w:r w:rsidRPr="008248CD">
        <w:rPr>
          <w:rFonts w:asciiTheme="minorHAnsi" w:hAnsiTheme="minorHAnsi"/>
          <w:sz w:val="14"/>
        </w:rPr>
        <w:t xml:space="preserve">First of all, the hegemonic-stability argument overstates the role that the United States plays in the system. </w:t>
      </w:r>
      <w:r w:rsidRPr="00AD6EC1">
        <w:rPr>
          <w:rStyle w:val="StyleUnderline"/>
          <w:rFonts w:asciiTheme="minorHAnsi" w:hAnsiTheme="minorHAnsi"/>
          <w:highlight w:val="green"/>
        </w:rPr>
        <w:t>No country is strong enough to police the world</w:t>
      </w:r>
      <w:r w:rsidRPr="008248CD">
        <w:rPr>
          <w:rFonts w:asciiTheme="minorHAnsi" w:hAnsiTheme="minorHAnsi"/>
          <w:sz w:val="14"/>
        </w:rPr>
        <w:t xml:space="preserve"> on its own. </w:t>
      </w:r>
      <w:r w:rsidRPr="008248CD">
        <w:rPr>
          <w:rStyle w:val="StyleUnderline"/>
          <w:rFonts w:asciiTheme="minorHAnsi" w:hAnsiTheme="minorHAnsi"/>
        </w:rPr>
        <w:t xml:space="preserve">The only way there can be stability in the community of great powers is if self-policing occurs, if </w:t>
      </w:r>
      <w:r w:rsidRPr="00AD6EC1">
        <w:rPr>
          <w:rStyle w:val="StyleUnderline"/>
          <w:rFonts w:asciiTheme="minorHAnsi" w:hAnsiTheme="minorHAnsi"/>
          <w:highlight w:val="green"/>
        </w:rPr>
        <w:t>states</w:t>
      </w:r>
      <w:r w:rsidRPr="008248CD">
        <w:rPr>
          <w:rStyle w:val="StyleUnderline"/>
          <w:rFonts w:asciiTheme="minorHAnsi" w:hAnsiTheme="minorHAnsi"/>
        </w:rPr>
        <w:t xml:space="preserve"> have </w:t>
      </w:r>
      <w:r w:rsidRPr="00AD6EC1">
        <w:rPr>
          <w:rStyle w:val="StyleUnderline"/>
          <w:rFonts w:asciiTheme="minorHAnsi" w:hAnsiTheme="minorHAnsi"/>
          <w:highlight w:val="green"/>
        </w:rPr>
        <w:t>decided</w:t>
      </w:r>
      <w:r w:rsidRPr="008248CD">
        <w:rPr>
          <w:rStyle w:val="StyleUnderline"/>
          <w:rFonts w:asciiTheme="minorHAnsi" w:hAnsiTheme="minorHAnsi"/>
        </w:rPr>
        <w:t xml:space="preserve"> that </w:t>
      </w:r>
      <w:r w:rsidRPr="00AD6EC1">
        <w:rPr>
          <w:rStyle w:val="Emphasis"/>
          <w:rFonts w:asciiTheme="minorHAnsi" w:hAnsiTheme="minorHAnsi"/>
          <w:highlight w:val="green"/>
        </w:rPr>
        <w:t>their interests are served by peace</w:t>
      </w:r>
      <w:r w:rsidRPr="008248CD">
        <w:rPr>
          <w:rFonts w:asciiTheme="minorHAnsi" w:hAnsiTheme="minorHAnsi"/>
          <w:sz w:val="14"/>
        </w:rPr>
        <w:t xml:space="preserve">. </w:t>
      </w:r>
      <w:r w:rsidRPr="00AD6EC1">
        <w:rPr>
          <w:rStyle w:val="StyleUnderline"/>
          <w:rFonts w:asciiTheme="minorHAnsi" w:hAnsiTheme="minorHAnsi"/>
          <w:highlight w:val="green"/>
        </w:rPr>
        <w:t>If no</w:t>
      </w:r>
      <w:r w:rsidRPr="008248CD">
        <w:rPr>
          <w:rStyle w:val="StyleUnderline"/>
          <w:rFonts w:asciiTheme="minorHAnsi" w:hAnsiTheme="minorHAnsi"/>
        </w:rPr>
        <w:t xml:space="preserve"> pacific normative </w:t>
      </w:r>
      <w:r w:rsidRPr="00AD6EC1">
        <w:rPr>
          <w:rStyle w:val="StyleUnderline"/>
          <w:rFonts w:asciiTheme="minorHAnsi" w:hAnsiTheme="minorHAnsi"/>
          <w:highlight w:val="green"/>
        </w:rPr>
        <w:t>shift</w:t>
      </w:r>
      <w:r w:rsidRPr="008248CD">
        <w:rPr>
          <w:rStyle w:val="StyleUnderline"/>
          <w:rFonts w:asciiTheme="minorHAnsi" w:hAnsiTheme="minorHAnsi"/>
        </w:rPr>
        <w:t xml:space="preserve"> had </w:t>
      </w:r>
      <w:r w:rsidRPr="00AD6EC1">
        <w:rPr>
          <w:rStyle w:val="StyleUnderline"/>
          <w:rFonts w:asciiTheme="minorHAnsi" w:hAnsiTheme="minorHAnsi"/>
          <w:highlight w:val="green"/>
        </w:rPr>
        <w:t>occurred</w:t>
      </w:r>
      <w:r w:rsidRPr="008248CD">
        <w:rPr>
          <w:rStyle w:val="StyleUnderline"/>
          <w:rFonts w:asciiTheme="minorHAnsi" w:hAnsiTheme="minorHAnsi"/>
        </w:rPr>
        <w:t xml:space="preserve"> </w:t>
      </w:r>
      <w:r w:rsidRPr="00AD6EC1">
        <w:rPr>
          <w:rStyle w:val="StyleUnderline"/>
          <w:rFonts w:asciiTheme="minorHAnsi" w:hAnsiTheme="minorHAnsi"/>
          <w:highlight w:val="green"/>
        </w:rPr>
        <w:t>among</w:t>
      </w:r>
      <w:r w:rsidRPr="008248CD">
        <w:rPr>
          <w:rStyle w:val="StyleUnderline"/>
          <w:rFonts w:asciiTheme="minorHAnsi" w:hAnsiTheme="minorHAnsi"/>
        </w:rPr>
        <w:t xml:space="preserve"> the great </w:t>
      </w:r>
      <w:r w:rsidRPr="00AD6EC1">
        <w:rPr>
          <w:rStyle w:val="StyleUnderline"/>
          <w:rFonts w:asciiTheme="minorHAnsi" w:hAnsiTheme="minorHAnsi"/>
          <w:highlight w:val="green"/>
        </w:rPr>
        <w:t>powers</w:t>
      </w:r>
      <w:r w:rsidRPr="008248CD">
        <w:rPr>
          <w:rStyle w:val="StyleUnderline"/>
          <w:rFonts w:asciiTheme="minorHAnsi" w:hAnsiTheme="minorHAnsi"/>
        </w:rPr>
        <w:t xml:space="preserve"> that was filtering down through the system, then </w:t>
      </w:r>
      <w:r w:rsidRPr="00AD6EC1">
        <w:rPr>
          <w:rStyle w:val="Emphasis"/>
          <w:rFonts w:asciiTheme="minorHAnsi" w:hAnsiTheme="minorHAnsi"/>
          <w:highlight w:val="green"/>
        </w:rPr>
        <w:t>no amount</w:t>
      </w:r>
      <w:r w:rsidRPr="00AD6EC1">
        <w:rPr>
          <w:rStyle w:val="StyleUnderline"/>
          <w:rFonts w:asciiTheme="minorHAnsi" w:hAnsiTheme="minorHAnsi"/>
          <w:highlight w:val="green"/>
        </w:rPr>
        <w:t xml:space="preserve"> of</w:t>
      </w:r>
      <w:r w:rsidRPr="008248CD">
        <w:rPr>
          <w:rStyle w:val="StyleUnderline"/>
          <w:rFonts w:asciiTheme="minorHAnsi" w:hAnsiTheme="minorHAnsi"/>
        </w:rPr>
        <w:t xml:space="preserve"> international constabulary </w:t>
      </w:r>
      <w:r w:rsidRPr="00AD6EC1">
        <w:rPr>
          <w:rStyle w:val="StyleUnderline"/>
          <w:rFonts w:asciiTheme="minorHAnsi" w:hAnsiTheme="minorHAnsi"/>
          <w:highlight w:val="green"/>
        </w:rPr>
        <w:t>work by the U</w:t>
      </w:r>
      <w:r w:rsidRPr="008248CD">
        <w:rPr>
          <w:rStyle w:val="StyleUnderline"/>
          <w:rFonts w:asciiTheme="minorHAnsi" w:hAnsiTheme="minorHAnsi"/>
        </w:rPr>
        <w:t xml:space="preserve">nited </w:t>
      </w:r>
      <w:r w:rsidRPr="00AD6EC1">
        <w:rPr>
          <w:rStyle w:val="StyleUnderline"/>
          <w:rFonts w:asciiTheme="minorHAnsi" w:hAnsiTheme="minorHAnsi"/>
          <w:highlight w:val="green"/>
        </w:rPr>
        <w:t>S</w:t>
      </w:r>
      <w:r w:rsidRPr="008248CD">
        <w:rPr>
          <w:rStyle w:val="StyleUnderline"/>
          <w:rFonts w:asciiTheme="minorHAnsi" w:hAnsiTheme="minorHAnsi"/>
        </w:rPr>
        <w:t xml:space="preserve">tates </w:t>
      </w:r>
      <w:r w:rsidRPr="00AD6EC1">
        <w:rPr>
          <w:rStyle w:val="StyleUnderline"/>
          <w:rFonts w:asciiTheme="minorHAnsi" w:hAnsiTheme="minorHAnsi"/>
          <w:highlight w:val="green"/>
        </w:rPr>
        <w:t>could maintain stability</w:t>
      </w:r>
      <w:r w:rsidRPr="008248CD">
        <w:rPr>
          <w:rFonts w:asciiTheme="minorHAnsi" w:hAnsiTheme="minorHAnsi"/>
          <w:sz w:val="14"/>
        </w:rPr>
        <w:t xml:space="preserve">. Likewise, if it is true that such a shift has occurred, then most of what the hegemon spends to bring stability would be wasted. </w:t>
      </w:r>
      <w:r w:rsidRPr="008248CD">
        <w:rPr>
          <w:rStyle w:val="StyleUnderline"/>
          <w:rFonts w:asciiTheme="minorHAnsi" w:hAnsiTheme="minorHAnsi"/>
        </w:rPr>
        <w:t>The 5 percent of the world's population that live in the United States simply could not force peace upon an unwilling 95.</w:t>
      </w:r>
      <w:r w:rsidRPr="008248CD">
        <w:rPr>
          <w:rFonts w:asciiTheme="minorHAnsi" w:hAnsiTheme="minorHAnsi"/>
          <w:sz w:val="14"/>
        </w:rPr>
        <w:t xml:space="preserve"> At the risk of beating the metaphor to death, the United States may be patrolling a neighborhood that has already rid itself of crime. </w:t>
      </w:r>
      <w:r w:rsidRPr="008248CD">
        <w:rPr>
          <w:rStyle w:val="StyleUnderline"/>
          <w:rFonts w:asciiTheme="minorHAnsi" w:hAnsiTheme="minorHAnsi"/>
        </w:rPr>
        <w:t>Stability and unipolarity may be simply coincidenta</w:t>
      </w:r>
      <w:r w:rsidRPr="008248CD">
        <w:rPr>
          <w:rFonts w:asciiTheme="minorHAnsi" w:hAnsiTheme="minorHAnsi"/>
          <w:sz w:val="14"/>
        </w:rPr>
        <w:t xml:space="preserve">l. </w:t>
      </w:r>
      <w:r w:rsidRPr="008248CD">
        <w:rPr>
          <w:rStyle w:val="StyleUnderline"/>
          <w:rFonts w:asciiTheme="minorHAnsi" w:hAnsiTheme="minorHAnsi"/>
        </w:rPr>
        <w:t>In order for US. hegemony to be the reason for global stability, the rest of the world would have to expect reward for good behavior and fear punishment for bad</w:t>
      </w:r>
      <w:r w:rsidRPr="008248CD">
        <w:rPr>
          <w:rFonts w:asciiTheme="minorHAnsi" w:hAnsiTheme="minorHAnsi"/>
          <w:sz w:val="14"/>
        </w:rPr>
        <w:t xml:space="preserve">. Since the end of the Cold War, the United States has not always proven to be especially eager to engage in humanitarian interventions abroad. Even rather incontrovertible evidence of genocide has not been sufficient to inspire action. Hegemonic stability can only take credit for influencing those decisions that would have ended in war without the presence, whether physical or psychologi- cal, Of the United States. </w:t>
      </w:r>
      <w:r w:rsidRPr="00AD6EC1">
        <w:rPr>
          <w:rStyle w:val="StyleUnderline"/>
          <w:rFonts w:asciiTheme="minorHAnsi" w:hAnsiTheme="minorHAnsi"/>
          <w:highlight w:val="green"/>
        </w:rPr>
        <w:t>Ethiopia and Eritrea are hardly the only states that could go to war without the slightest threat of U.S. intervention</w:t>
      </w:r>
      <w:r w:rsidRPr="008248CD">
        <w:rPr>
          <w:rFonts w:asciiTheme="minorHAnsi" w:hAnsiTheme="minorHAnsi"/>
          <w:sz w:val="14"/>
        </w:rPr>
        <w:t xml:space="preserve">. </w:t>
      </w:r>
      <w:r w:rsidRPr="008248CD">
        <w:rPr>
          <w:rStyle w:val="StyleUnderline"/>
          <w:rFonts w:asciiTheme="minorHAnsi" w:hAnsiTheme="minorHAnsi"/>
        </w:rPr>
        <w:t>Since most of the world today is free to fight without U.S. involvement, something else must be at work</w:t>
      </w:r>
      <w:r w:rsidRPr="008248CD">
        <w:rPr>
          <w:rFonts w:asciiTheme="minorHAnsi" w:hAnsiTheme="minorHAnsi"/>
          <w:sz w:val="14"/>
        </w:rPr>
        <w:t xml:space="preserve">. Stability exists in many places where no hegemony is present. Second, </w:t>
      </w:r>
      <w:r w:rsidRPr="008248CD">
        <w:rPr>
          <w:rStyle w:val="StyleUnderline"/>
          <w:rFonts w:asciiTheme="minorHAnsi" w:hAnsiTheme="minorHAnsi"/>
        </w:rPr>
        <w:t>the limited empirical evidence we have suggests that there is little connection between the relative level of U.S. activism and international stability. During the 1990s the United States cut back on its defense spending fairly substantially</w:t>
      </w:r>
      <w:r w:rsidRPr="008248CD">
        <w:rPr>
          <w:rFonts w:asciiTheme="minorHAnsi" w:hAnsiTheme="minorHAnsi"/>
          <w:sz w:val="14"/>
        </w:rPr>
        <w:t xml:space="preserve">. By 1998 the United States was spending $100 billion less on de- fense in real terms than it had in 1990.72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 73 </w:t>
      </w:r>
      <w:r w:rsidRPr="008248CD">
        <w:rPr>
          <w:rStyle w:val="StyleUnderline"/>
          <w:rFonts w:asciiTheme="minorHAnsi" w:hAnsiTheme="minorHAnsi"/>
        </w:rPr>
        <w:t>If the pacific trends were due not to U.S. hegemony but a strengthening norm against interstate war, however, one would not have expected an increase in global instabilit</w:t>
      </w:r>
      <w:r w:rsidRPr="008248CD">
        <w:rPr>
          <w:rFonts w:asciiTheme="minorHAnsi" w:hAnsiTheme="minorHAnsi"/>
          <w:sz w:val="14"/>
        </w:rPr>
        <w:t xml:space="preserve">y and violence. </w:t>
      </w:r>
      <w:r w:rsidRPr="00AD6EC1">
        <w:rPr>
          <w:rStyle w:val="Emphasis"/>
          <w:rFonts w:asciiTheme="minorHAnsi" w:hAnsiTheme="minorHAnsi"/>
          <w:highlight w:val="green"/>
        </w:rPr>
        <w:t>The verdict from the past two decades is fairly plain: The world grew more peaceful while the United States cut its forces</w:t>
      </w:r>
      <w:r w:rsidRPr="008248CD">
        <w:rPr>
          <w:rStyle w:val="Emphasis"/>
          <w:rFonts w:asciiTheme="minorHAnsi" w:hAnsiTheme="minorHAnsi"/>
        </w:rPr>
        <w:t>.</w:t>
      </w:r>
      <w:r w:rsidRPr="008248CD">
        <w:rPr>
          <w:rFonts w:asciiTheme="minorHAnsi" w:hAnsiTheme="minorHAnsi"/>
          <w:sz w:val="14"/>
        </w:rPr>
        <w:t xml:space="preserve"> </w:t>
      </w:r>
      <w:r w:rsidRPr="00AD6EC1">
        <w:rPr>
          <w:rStyle w:val="StyleUnderline"/>
          <w:rFonts w:asciiTheme="minorHAnsi" w:hAnsiTheme="minorHAnsi"/>
          <w:highlight w:val="green"/>
        </w:rPr>
        <w:t>No state seemed to believe</w:t>
      </w:r>
      <w:r w:rsidRPr="008248CD">
        <w:rPr>
          <w:rStyle w:val="StyleUnderline"/>
          <w:rFonts w:asciiTheme="minorHAnsi" w:hAnsiTheme="minorHAnsi"/>
        </w:rPr>
        <w:t xml:space="preserve"> that </w:t>
      </w:r>
      <w:r w:rsidRPr="00AD6EC1">
        <w:rPr>
          <w:rStyle w:val="StyleUnderline"/>
          <w:rFonts w:asciiTheme="minorHAnsi" w:hAnsiTheme="minorHAnsi"/>
          <w:highlight w:val="green"/>
        </w:rPr>
        <w:t>its security was endangered by a less-capable Pentagon</w:t>
      </w:r>
      <w:r w:rsidRPr="008248CD">
        <w:rPr>
          <w:rStyle w:val="StyleUnderline"/>
          <w:rFonts w:asciiTheme="minorHAnsi" w:hAnsiTheme="minorHAnsi"/>
        </w:rPr>
        <w:t>,</w:t>
      </w:r>
      <w:r w:rsidRPr="008248CD">
        <w:rPr>
          <w:rFonts w:asciiTheme="minorHAnsi" w:hAnsiTheme="minorHAnsi"/>
          <w:sz w:val="14"/>
        </w:rPr>
        <w:t xml:space="preserve"> or at least none took any action that would suggest such a belief. NO militaries were enhanced to address power vacuums; </w:t>
      </w:r>
      <w:r w:rsidRPr="00AD6EC1">
        <w:rPr>
          <w:rStyle w:val="StyleUnderline"/>
          <w:rFonts w:asciiTheme="minorHAnsi" w:hAnsiTheme="minorHAnsi"/>
          <w:highlight w:val="green"/>
        </w:rPr>
        <w:t>no</w:t>
      </w:r>
      <w:r w:rsidRPr="008248CD">
        <w:rPr>
          <w:rStyle w:val="StyleUnderline"/>
          <w:rFonts w:asciiTheme="minorHAnsi" w:hAnsiTheme="minorHAnsi"/>
        </w:rPr>
        <w:t xml:space="preserve"> security </w:t>
      </w:r>
      <w:r w:rsidRPr="00AD6EC1">
        <w:rPr>
          <w:rStyle w:val="StyleUnderline"/>
          <w:rFonts w:asciiTheme="minorHAnsi" w:hAnsiTheme="minorHAnsi"/>
          <w:highlight w:val="green"/>
        </w:rPr>
        <w:t>dilemmas drove</w:t>
      </w:r>
      <w:r w:rsidRPr="00AD6EC1">
        <w:rPr>
          <w:rFonts w:asciiTheme="minorHAnsi" w:hAnsiTheme="minorHAnsi"/>
          <w:sz w:val="14"/>
          <w:highlight w:val="green"/>
        </w:rPr>
        <w:t xml:space="preserve"> </w:t>
      </w:r>
      <w:r w:rsidRPr="00AD6EC1">
        <w:rPr>
          <w:rStyle w:val="StyleUnderline"/>
          <w:rFonts w:asciiTheme="minorHAnsi" w:hAnsiTheme="minorHAnsi"/>
          <w:highlight w:val="green"/>
        </w:rPr>
        <w:t>mistrust</w:t>
      </w:r>
      <w:r w:rsidRPr="00AD6EC1">
        <w:rPr>
          <w:rFonts w:asciiTheme="minorHAnsi" w:hAnsiTheme="minorHAnsi"/>
          <w:sz w:val="14"/>
          <w:highlight w:val="green"/>
        </w:rPr>
        <w:t xml:space="preserve"> </w:t>
      </w:r>
      <w:r w:rsidRPr="00AD6EC1">
        <w:rPr>
          <w:rStyle w:val="StyleUnderline"/>
          <w:rFonts w:asciiTheme="minorHAnsi" w:hAnsiTheme="minorHAnsi"/>
          <w:highlight w:val="green"/>
        </w:rPr>
        <w:t>and arms races</w:t>
      </w:r>
      <w:r w:rsidRPr="008248CD">
        <w:rPr>
          <w:rStyle w:val="StyleUnderline"/>
          <w:rFonts w:asciiTheme="minorHAnsi" w:hAnsiTheme="minorHAnsi"/>
        </w:rPr>
        <w:t xml:space="preserve">; </w:t>
      </w:r>
      <w:r w:rsidRPr="00AD6EC1">
        <w:rPr>
          <w:rStyle w:val="StyleUnderline"/>
          <w:rFonts w:asciiTheme="minorHAnsi" w:hAnsiTheme="minorHAnsi"/>
          <w:highlight w:val="green"/>
        </w:rPr>
        <w:t>no re- gional</w:t>
      </w:r>
      <w:r w:rsidRPr="00AD6EC1">
        <w:rPr>
          <w:rFonts w:asciiTheme="minorHAnsi" w:hAnsiTheme="minorHAnsi"/>
          <w:sz w:val="14"/>
          <w:highlight w:val="green"/>
        </w:rPr>
        <w:t xml:space="preserve"> </w:t>
      </w:r>
      <w:r w:rsidRPr="00AD6EC1">
        <w:rPr>
          <w:rStyle w:val="StyleUnderline"/>
          <w:rFonts w:asciiTheme="minorHAnsi" w:hAnsiTheme="minorHAnsi"/>
          <w:highlight w:val="green"/>
        </w:rPr>
        <w:t>balancing occurred</w:t>
      </w:r>
      <w:r w:rsidRPr="008248CD">
        <w:rPr>
          <w:rFonts w:asciiTheme="minorHAnsi" w:hAnsiTheme="minorHAnsi"/>
          <w:sz w:val="14"/>
        </w:rPr>
        <w:t xml:space="preserve"> once the stabilizing presence Of the U.S. military was diminished. </w:t>
      </w:r>
      <w:r w:rsidRPr="00AD6EC1">
        <w:rPr>
          <w:rStyle w:val="StyleUnderline"/>
          <w:rFonts w:asciiTheme="minorHAnsi" w:hAnsiTheme="minorHAnsi"/>
          <w:highlight w:val="green"/>
        </w:rPr>
        <w:t>The rest of the world acted as if the</w:t>
      </w:r>
      <w:r w:rsidRPr="008248CD">
        <w:rPr>
          <w:rStyle w:val="StyleUnderline"/>
          <w:rFonts w:asciiTheme="minorHAnsi" w:hAnsiTheme="minorHAnsi"/>
        </w:rPr>
        <w:t xml:space="preserve"> </w:t>
      </w:r>
      <w:r w:rsidRPr="00AD6EC1">
        <w:rPr>
          <w:rStyle w:val="StyleUnderline"/>
          <w:rFonts w:asciiTheme="minorHAnsi" w:hAnsiTheme="minorHAnsi"/>
          <w:highlight w:val="green"/>
        </w:rPr>
        <w:t>threat of</w:t>
      </w:r>
      <w:r w:rsidRPr="008248CD">
        <w:rPr>
          <w:rStyle w:val="StyleUnderline"/>
          <w:rFonts w:asciiTheme="minorHAnsi" w:hAnsiTheme="minorHAnsi"/>
        </w:rPr>
        <w:t xml:space="preserve"> international </w:t>
      </w:r>
      <w:r w:rsidRPr="00AD6EC1">
        <w:rPr>
          <w:rStyle w:val="StyleUnderline"/>
          <w:rFonts w:asciiTheme="minorHAnsi" w:hAnsiTheme="minorHAnsi"/>
          <w:highlight w:val="green"/>
        </w:rPr>
        <w:t>war was not</w:t>
      </w:r>
      <w:r w:rsidRPr="008248CD">
        <w:rPr>
          <w:rStyle w:val="StyleUnderline"/>
          <w:rFonts w:asciiTheme="minorHAnsi" w:hAnsiTheme="minorHAnsi"/>
        </w:rPr>
        <w:t xml:space="preserve"> a </w:t>
      </w:r>
      <w:r w:rsidRPr="00AD6EC1">
        <w:rPr>
          <w:rStyle w:val="StyleUnderline"/>
          <w:rFonts w:asciiTheme="minorHAnsi" w:hAnsiTheme="minorHAnsi"/>
          <w:highlight w:val="green"/>
        </w:rPr>
        <w:t>pressing</w:t>
      </w:r>
      <w:r w:rsidRPr="008248CD">
        <w:rPr>
          <w:rStyle w:val="StyleUnderline"/>
          <w:rFonts w:asciiTheme="minorHAnsi" w:hAnsiTheme="minorHAnsi"/>
        </w:rPr>
        <w:t xml:space="preserve"> concern, despite the reduction in U.S. capabilities</w:t>
      </w:r>
      <w:r w:rsidRPr="008248CD">
        <w:rPr>
          <w:rFonts w:asciiTheme="minorHAnsi" w:hAnsiTheme="minorHAnsi"/>
          <w:sz w:val="14"/>
        </w:rPr>
        <w:t xml:space="preserve">. The incidence and magnitude ofglobal conflict declined while the United States cut its military spending under President Clinton, and it kept declining as the Bush Administra- tion ramped spending back up. No complex statistical analysis should be neces- sary to reach the conclusion that the two are unrelated. It is also worth noting for our purposes that the United States was no less safe. </w:t>
      </w:r>
    </w:p>
    <w:p w:rsidR="007A10B0" w:rsidRPr="00EC23EC" w:rsidRDefault="007A10B0" w:rsidP="007A10B0"/>
    <w:p w:rsidR="007A10B0" w:rsidRPr="004F52F0" w:rsidRDefault="007A10B0" w:rsidP="007A10B0">
      <w:pPr>
        <w:rPr>
          <w:b/>
          <w:iCs/>
          <w:u w:val="single"/>
          <w:bdr w:val="single" w:sz="8" w:space="0" w:color="auto"/>
        </w:rPr>
      </w:pPr>
    </w:p>
    <w:p w:rsidR="007A10B0" w:rsidRPr="00EC23EC" w:rsidRDefault="007A10B0" w:rsidP="008C76DE"/>
    <w:p w:rsidR="008C76DE" w:rsidRPr="004F52F0" w:rsidRDefault="008C76DE" w:rsidP="002F5CB9">
      <w:pPr>
        <w:rPr>
          <w:b/>
          <w:iCs/>
          <w:u w:val="single"/>
          <w:bdr w:val="single" w:sz="8" w:space="0" w:color="auto"/>
        </w:rPr>
      </w:pPr>
    </w:p>
    <w:sectPr w:rsidR="008C76DE" w:rsidRPr="004F5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0000000000000000000"/>
    <w:charset w:val="80"/>
    <w:family w:val="roman"/>
    <w:notTrueType/>
    <w:pitch w:val="fixed"/>
    <w:sig w:usb0="00000000" w:usb1="08070000" w:usb2="00000010" w:usb3="00000000" w:csb0="00020000" w:csb1="00000000"/>
  </w:font>
  <w:font w:name="MS Gothic">
    <w:altName w:val="ＭＳ ゴシック"/>
    <w:charset w:val="80"/>
    <w:family w:val="modern"/>
    <w:pitch w:val="fixed"/>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Calibri Light">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4EAC6039"/>
    <w:multiLevelType w:val="hybridMultilevel"/>
    <w:tmpl w:val="246EFC1A"/>
    <w:lvl w:ilvl="0" w:tplc="1F3C969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2F5CB9"/>
    <w:rsid w:val="000139A3"/>
    <w:rsid w:val="000F5B59"/>
    <w:rsid w:val="00100833"/>
    <w:rsid w:val="00104529"/>
    <w:rsid w:val="00105100"/>
    <w:rsid w:val="00105942"/>
    <w:rsid w:val="00107396"/>
    <w:rsid w:val="00144A4C"/>
    <w:rsid w:val="00176AB0"/>
    <w:rsid w:val="00177B7D"/>
    <w:rsid w:val="0018322D"/>
    <w:rsid w:val="00193E22"/>
    <w:rsid w:val="001B5776"/>
    <w:rsid w:val="001E527A"/>
    <w:rsid w:val="001F78CE"/>
    <w:rsid w:val="00251FC7"/>
    <w:rsid w:val="002855A7"/>
    <w:rsid w:val="00286BD1"/>
    <w:rsid w:val="002B146A"/>
    <w:rsid w:val="002B29ED"/>
    <w:rsid w:val="002B5E17"/>
    <w:rsid w:val="002C0FF0"/>
    <w:rsid w:val="002F5CB9"/>
    <w:rsid w:val="00315659"/>
    <w:rsid w:val="00315690"/>
    <w:rsid w:val="00316B75"/>
    <w:rsid w:val="00325646"/>
    <w:rsid w:val="00340257"/>
    <w:rsid w:val="003460F2"/>
    <w:rsid w:val="0038158C"/>
    <w:rsid w:val="003902BA"/>
    <w:rsid w:val="003A09E2"/>
    <w:rsid w:val="003A28E8"/>
    <w:rsid w:val="003E2209"/>
    <w:rsid w:val="00407037"/>
    <w:rsid w:val="004605D6"/>
    <w:rsid w:val="00476450"/>
    <w:rsid w:val="004C60E8"/>
    <w:rsid w:val="004D6C20"/>
    <w:rsid w:val="004E3579"/>
    <w:rsid w:val="004E728B"/>
    <w:rsid w:val="004F39E0"/>
    <w:rsid w:val="004F6FFF"/>
    <w:rsid w:val="00537BD5"/>
    <w:rsid w:val="00565544"/>
    <w:rsid w:val="0057268A"/>
    <w:rsid w:val="005D2912"/>
    <w:rsid w:val="006065BD"/>
    <w:rsid w:val="006155F5"/>
    <w:rsid w:val="00645FA9"/>
    <w:rsid w:val="00647866"/>
    <w:rsid w:val="006546BD"/>
    <w:rsid w:val="00665003"/>
    <w:rsid w:val="006A2AD0"/>
    <w:rsid w:val="006C2375"/>
    <w:rsid w:val="006D4ECC"/>
    <w:rsid w:val="00722258"/>
    <w:rsid w:val="007243E5"/>
    <w:rsid w:val="007529B9"/>
    <w:rsid w:val="00766EA0"/>
    <w:rsid w:val="007760A5"/>
    <w:rsid w:val="007A10B0"/>
    <w:rsid w:val="007A2226"/>
    <w:rsid w:val="007F5B66"/>
    <w:rsid w:val="00823413"/>
    <w:rsid w:val="00823A1C"/>
    <w:rsid w:val="00845B9D"/>
    <w:rsid w:val="00860984"/>
    <w:rsid w:val="00867FD3"/>
    <w:rsid w:val="008963E4"/>
    <w:rsid w:val="008B3ECB"/>
    <w:rsid w:val="008B4E85"/>
    <w:rsid w:val="008C1B2E"/>
    <w:rsid w:val="008C76DE"/>
    <w:rsid w:val="008F386F"/>
    <w:rsid w:val="0091627E"/>
    <w:rsid w:val="00940F4D"/>
    <w:rsid w:val="00966AAB"/>
    <w:rsid w:val="0097032B"/>
    <w:rsid w:val="00996A6E"/>
    <w:rsid w:val="009C5F64"/>
    <w:rsid w:val="009D2EAD"/>
    <w:rsid w:val="009D54B2"/>
    <w:rsid w:val="009E1922"/>
    <w:rsid w:val="009E48F3"/>
    <w:rsid w:val="009F7ED2"/>
    <w:rsid w:val="00A42D84"/>
    <w:rsid w:val="00A51AAA"/>
    <w:rsid w:val="00A6528F"/>
    <w:rsid w:val="00A93661"/>
    <w:rsid w:val="00A95652"/>
    <w:rsid w:val="00AC0AB8"/>
    <w:rsid w:val="00B33C6D"/>
    <w:rsid w:val="00B4508F"/>
    <w:rsid w:val="00B55AD5"/>
    <w:rsid w:val="00B8057C"/>
    <w:rsid w:val="00B85163"/>
    <w:rsid w:val="00BD3B54"/>
    <w:rsid w:val="00BD6238"/>
    <w:rsid w:val="00BF0E14"/>
    <w:rsid w:val="00BF593B"/>
    <w:rsid w:val="00BF773A"/>
    <w:rsid w:val="00BF7E81"/>
    <w:rsid w:val="00C13773"/>
    <w:rsid w:val="00C17CC8"/>
    <w:rsid w:val="00C35659"/>
    <w:rsid w:val="00C44D35"/>
    <w:rsid w:val="00C83417"/>
    <w:rsid w:val="00C9604F"/>
    <w:rsid w:val="00CA19AA"/>
    <w:rsid w:val="00CA5BB0"/>
    <w:rsid w:val="00CC5298"/>
    <w:rsid w:val="00CD736E"/>
    <w:rsid w:val="00CD798D"/>
    <w:rsid w:val="00CE161E"/>
    <w:rsid w:val="00CF59A8"/>
    <w:rsid w:val="00D325A9"/>
    <w:rsid w:val="00D36A8A"/>
    <w:rsid w:val="00D41692"/>
    <w:rsid w:val="00D61409"/>
    <w:rsid w:val="00D6691E"/>
    <w:rsid w:val="00D71170"/>
    <w:rsid w:val="00D84AEB"/>
    <w:rsid w:val="00DA1489"/>
    <w:rsid w:val="00DA1C92"/>
    <w:rsid w:val="00DA25D4"/>
    <w:rsid w:val="00DA6538"/>
    <w:rsid w:val="00DD36B0"/>
    <w:rsid w:val="00DD6F8B"/>
    <w:rsid w:val="00E15E75"/>
    <w:rsid w:val="00E167F8"/>
    <w:rsid w:val="00E23EBF"/>
    <w:rsid w:val="00E5262C"/>
    <w:rsid w:val="00E64605"/>
    <w:rsid w:val="00E67748"/>
    <w:rsid w:val="00E90DA6"/>
    <w:rsid w:val="00E9335B"/>
    <w:rsid w:val="00EC7DC4"/>
    <w:rsid w:val="00ED30CF"/>
    <w:rsid w:val="00F176EF"/>
    <w:rsid w:val="00F45E10"/>
    <w:rsid w:val="00F577A9"/>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A10B0"/>
    <w:pPr>
      <w:spacing w:after="0" w:line="240" w:lineRule="auto"/>
    </w:pPr>
    <w:rPr>
      <w:rFonts w:ascii="Calibri" w:hAnsi="Calibri"/>
    </w:rPr>
  </w:style>
  <w:style w:type="paragraph" w:styleId="Heading1">
    <w:name w:val="heading 1"/>
    <w:aliases w:val="Pocket"/>
    <w:basedOn w:val="Normal"/>
    <w:next w:val="Normal"/>
    <w:link w:val="Heading1Char"/>
    <w:qFormat/>
    <w:rsid w:val="007A10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10B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7A10B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7A10B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A10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10B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7A10B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7A10B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7A10B0"/>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10B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Title Char,Bold Cite Char,ci,Underline Char,c,cite,Bo,cit"/>
    <w:basedOn w:val="DefaultParagraphFont"/>
    <w:uiPriority w:val="6"/>
    <w:qFormat/>
    <w:rsid w:val="007A10B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7A10B0"/>
    <w:rPr>
      <w:color w:val="auto"/>
      <w:u w:val="none"/>
    </w:rPr>
  </w:style>
  <w:style w:type="character" w:styleId="FollowedHyperlink">
    <w:name w:val="FollowedHyperlink"/>
    <w:basedOn w:val="DefaultParagraphFont"/>
    <w:uiPriority w:val="99"/>
    <w:semiHidden/>
    <w:unhideWhenUsed/>
    <w:rsid w:val="007A10B0"/>
    <w:rPr>
      <w:color w:val="auto"/>
      <w:u w:val="none"/>
    </w:rPr>
  </w:style>
  <w:style w:type="paragraph" w:customStyle="1" w:styleId="textbold">
    <w:name w:val="text bold"/>
    <w:basedOn w:val="Normal"/>
    <w:link w:val="Emphasis"/>
    <w:uiPriority w:val="7"/>
    <w:qFormat/>
    <w:rsid w:val="002F5CB9"/>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A51AA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51AAA"/>
    <w:rPr>
      <w:rFonts w:ascii="Lucida Grande" w:hAnsi="Lucida Grande" w:cs="Lucida Grande"/>
      <w:sz w:val="24"/>
    </w:rPr>
  </w:style>
  <w:style w:type="paragraph" w:styleId="ListParagraph">
    <w:name w:val="List Paragraph"/>
    <w:basedOn w:val="Normal"/>
    <w:uiPriority w:val="34"/>
    <w:qFormat/>
    <w:rsid w:val="00A51AAA"/>
    <w:pPr>
      <w:ind w:left="720"/>
      <w:contextualSpacing/>
    </w:pPr>
  </w:style>
  <w:style w:type="character" w:styleId="Strong">
    <w:name w:val="Strong"/>
    <w:basedOn w:val="DefaultParagraphFont"/>
    <w:uiPriority w:val="22"/>
    <w:qFormat/>
    <w:rsid w:val="00A51AAA"/>
    <w:rPr>
      <w:b/>
      <w:bCs/>
    </w:rPr>
  </w:style>
  <w:style w:type="character" w:customStyle="1" w:styleId="meta-author">
    <w:name w:val="meta-author"/>
    <w:basedOn w:val="DefaultParagraphFont"/>
    <w:rsid w:val="00A51AAA"/>
  </w:style>
  <w:style w:type="character" w:customStyle="1" w:styleId="apple-converted-space">
    <w:name w:val="apple-converted-space"/>
    <w:basedOn w:val="DefaultParagraphFont"/>
    <w:rsid w:val="00A51AAA"/>
  </w:style>
  <w:style w:type="character" w:customStyle="1" w:styleId="artpgbyline">
    <w:name w:val="artpgbyline"/>
    <w:basedOn w:val="DefaultParagraphFont"/>
    <w:rsid w:val="00A51AAA"/>
  </w:style>
  <w:style w:type="character" w:customStyle="1" w:styleId="artpgdate">
    <w:name w:val="artpgdate"/>
    <w:basedOn w:val="DefaultParagraphFont"/>
    <w:rsid w:val="00A51AAA"/>
  </w:style>
  <w:style w:type="paragraph" w:customStyle="1" w:styleId="card">
    <w:name w:val="card"/>
    <w:basedOn w:val="Normal"/>
    <w:next w:val="Normal"/>
    <w:uiPriority w:val="6"/>
    <w:qFormat/>
    <w:rsid w:val="00E23EBF"/>
    <w:pPr>
      <w:ind w:left="288" w:right="288"/>
    </w:pPr>
    <w:rPr>
      <w:rFonts w:asciiTheme="minorHAnsi" w:hAnsiTheme="minorHAnsi"/>
      <w:u w:val="single"/>
    </w:rPr>
  </w:style>
  <w:style w:type="character" w:styleId="IntenseEmphasis">
    <w:name w:val="Intense Emphasis"/>
    <w:aliases w:val="Heading 3 Char Char Char1,Minimized Char,9.5 pt,Heading 3 Char1 Char Char Char,Intense Emphasis4,Intense Emphasis111,Intense Emphasis1111,Intense Emphasis11111,9.5 ,Title Cha,Cites and Cards Char1,Bold Underlined Char1,Intense Emphasis3"/>
    <w:basedOn w:val="DefaultParagraphFont"/>
    <w:uiPriority w:val="6"/>
    <w:qFormat/>
    <w:rsid w:val="008C76DE"/>
    <w:rPr>
      <w:b w:val="0"/>
      <w:bCs/>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A10B0"/>
    <w:pPr>
      <w:spacing w:after="0" w:line="240" w:lineRule="auto"/>
    </w:pPr>
    <w:rPr>
      <w:rFonts w:ascii="Calibri" w:hAnsi="Calibri"/>
    </w:rPr>
  </w:style>
  <w:style w:type="paragraph" w:styleId="Heading1">
    <w:name w:val="heading 1"/>
    <w:aliases w:val="Pocket"/>
    <w:basedOn w:val="Normal"/>
    <w:next w:val="Normal"/>
    <w:link w:val="Heading1Char"/>
    <w:qFormat/>
    <w:rsid w:val="007A10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10B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7A10B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7A10B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A10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10B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7A10B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7A10B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7A10B0"/>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10B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Title Char,Bold Cite Char,ci,Underline Char,c,cite,Bo,cit"/>
    <w:basedOn w:val="DefaultParagraphFont"/>
    <w:uiPriority w:val="6"/>
    <w:qFormat/>
    <w:rsid w:val="007A10B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7A10B0"/>
    <w:rPr>
      <w:color w:val="auto"/>
      <w:u w:val="none"/>
    </w:rPr>
  </w:style>
  <w:style w:type="character" w:styleId="FollowedHyperlink">
    <w:name w:val="FollowedHyperlink"/>
    <w:basedOn w:val="DefaultParagraphFont"/>
    <w:uiPriority w:val="99"/>
    <w:semiHidden/>
    <w:unhideWhenUsed/>
    <w:rsid w:val="007A10B0"/>
    <w:rPr>
      <w:color w:val="auto"/>
      <w:u w:val="none"/>
    </w:rPr>
  </w:style>
  <w:style w:type="paragraph" w:customStyle="1" w:styleId="textbold">
    <w:name w:val="text bold"/>
    <w:basedOn w:val="Normal"/>
    <w:link w:val="Emphasis"/>
    <w:uiPriority w:val="7"/>
    <w:qFormat/>
    <w:rsid w:val="002F5CB9"/>
    <w:pP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A51AA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51AAA"/>
    <w:rPr>
      <w:rFonts w:ascii="Lucida Grande" w:hAnsi="Lucida Grande" w:cs="Lucida Grande"/>
      <w:sz w:val="24"/>
    </w:rPr>
  </w:style>
  <w:style w:type="paragraph" w:styleId="ListParagraph">
    <w:name w:val="List Paragraph"/>
    <w:basedOn w:val="Normal"/>
    <w:uiPriority w:val="34"/>
    <w:qFormat/>
    <w:rsid w:val="00A51AAA"/>
    <w:pPr>
      <w:ind w:left="720"/>
      <w:contextualSpacing/>
    </w:pPr>
  </w:style>
  <w:style w:type="character" w:styleId="Strong">
    <w:name w:val="Strong"/>
    <w:basedOn w:val="DefaultParagraphFont"/>
    <w:uiPriority w:val="22"/>
    <w:qFormat/>
    <w:rsid w:val="00A51AAA"/>
    <w:rPr>
      <w:b/>
      <w:bCs/>
    </w:rPr>
  </w:style>
  <w:style w:type="character" w:customStyle="1" w:styleId="meta-author">
    <w:name w:val="meta-author"/>
    <w:basedOn w:val="DefaultParagraphFont"/>
    <w:rsid w:val="00A51AAA"/>
  </w:style>
  <w:style w:type="character" w:customStyle="1" w:styleId="apple-converted-space">
    <w:name w:val="apple-converted-space"/>
    <w:basedOn w:val="DefaultParagraphFont"/>
    <w:rsid w:val="00A51AAA"/>
  </w:style>
  <w:style w:type="character" w:customStyle="1" w:styleId="artpgbyline">
    <w:name w:val="artpgbyline"/>
    <w:basedOn w:val="DefaultParagraphFont"/>
    <w:rsid w:val="00A51AAA"/>
  </w:style>
  <w:style w:type="character" w:customStyle="1" w:styleId="artpgdate">
    <w:name w:val="artpgdate"/>
    <w:basedOn w:val="DefaultParagraphFont"/>
    <w:rsid w:val="00A51AAA"/>
  </w:style>
  <w:style w:type="paragraph" w:customStyle="1" w:styleId="card">
    <w:name w:val="card"/>
    <w:basedOn w:val="Normal"/>
    <w:next w:val="Normal"/>
    <w:uiPriority w:val="6"/>
    <w:qFormat/>
    <w:rsid w:val="00E23EBF"/>
    <w:pPr>
      <w:ind w:left="288" w:right="288"/>
    </w:pPr>
    <w:rPr>
      <w:rFonts w:asciiTheme="minorHAnsi" w:hAnsiTheme="minorHAnsi"/>
      <w:u w:val="single"/>
    </w:rPr>
  </w:style>
  <w:style w:type="character" w:styleId="IntenseEmphasis">
    <w:name w:val="Intense Emphasis"/>
    <w:aliases w:val="Heading 3 Char Char Char1,Minimized Char,9.5 pt,Heading 3 Char1 Char Char Char,Intense Emphasis4,Intense Emphasis111,Intense Emphasis1111,Intense Emphasis11111,9.5 ,Title Cha,Cites and Cards Char1,Bold Underlined Char1,Intense Emphasis3"/>
    <w:basedOn w:val="DefaultParagraphFont"/>
    <w:uiPriority w:val="6"/>
    <w:qFormat/>
    <w:rsid w:val="008C76DE"/>
    <w:rPr>
      <w:b w:val="0"/>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cnn.com/2016/01/08/politics/supreme-court-abortion-contraception-immigration-election/index.html)" TargetMode="External"/><Relationship Id="rId21" Type="http://schemas.openxmlformats.org/officeDocument/2006/relationships/hyperlink" Target="http://www.rollcall.com/news/home/4-court-cases-impact-2016-elections)" TargetMode="External"/><Relationship Id="rId22" Type="http://schemas.openxmlformats.org/officeDocument/2006/relationships/hyperlink" Target="https://www.project-syndicate.org/commentary/trump-isolationism-undermines-peace-worldwide-by-nouriel-roubini-2017-01" TargetMode="External"/><Relationship Id="rId23" Type="http://schemas.openxmlformats.org/officeDocument/2006/relationships/hyperlink" Target="http://www.latimes.com/politics/la-na-pol-trump-2018-senate-20170217-story.html" TargetMode="External"/><Relationship Id="rId24" Type="http://schemas.openxmlformats.org/officeDocument/2006/relationships/hyperlink" Target="http://www.huffingtonpost.com/center-for-community-change-action/senate-republicans-were-w_b_13745176.html)" TargetMode="External"/><Relationship Id="rId25" Type="http://schemas.openxmlformats.org/officeDocument/2006/relationships/hyperlink" Target="http://www.washingtonexaminer.com/georgia-is-not-turning-blue-anytime-soon/article/2627138" TargetMode="External"/><Relationship Id="rId26" Type="http://schemas.openxmlformats.org/officeDocument/2006/relationships/hyperlink" Target="https://www.theatlantic.com/politics/archive/2017/06/handel-ossoff-democrats-trump-special-elections-congres/531363/" TargetMode="External"/><Relationship Id="rId27" Type="http://schemas.openxmlformats.org/officeDocument/2006/relationships/hyperlink" Target="http://thehill.com/blogs/blog-briefing-room/news/339399-koch-brothers-to-spend-400-million-on-republican-candidates-in" TargetMode="External"/><Relationship Id="rId28" Type="http://schemas.openxmlformats.org/officeDocument/2006/relationships/hyperlink" Target="https://www.dallasnews.com/news/local-politics/2017/06/28/key-races-dallas-collin-counties-will-set-tone-2018-elections" TargetMode="External"/><Relationship Id="rId29" Type="http://schemas.openxmlformats.org/officeDocument/2006/relationships/hyperlink" Target="http://www.latimes.com/politics/la-na-pol-trump-republicans-analysis-20170623-story.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msn.com/en-us/news/politics/what-the-health-care-vote-means-for-the-midterms/ar-BBD9Six?fb_comment_id=1755733831110016_1755745181108881" TargetMode="External"/><Relationship Id="rId31" Type="http://schemas.openxmlformats.org/officeDocument/2006/relationships/hyperlink" Target="http://theweek.com/articles/683374/how-much-longer-republicans-defend-trump-over-russia)" TargetMode="External"/><Relationship Id="rId32" Type="http://schemas.openxmlformats.org/officeDocument/2006/relationships/hyperlink" Target="http://thediplomat.com/2013/07/why-china-and-the-us-probably-wont-go-to-war/" TargetMode="External"/><Relationship Id="rId9" Type="http://schemas.openxmlformats.org/officeDocument/2006/relationships/hyperlink" Target="http://www.huffingtonpost.com/entry/house-democrats-win-2018_us_594c29f4e4b05c37bb754dd5" TargetMode="External"/><Relationship Id="rId6" Type="http://schemas.openxmlformats.org/officeDocument/2006/relationships/webSettings" Target="webSettings.xml"/><Relationship Id="rId7" Type="http://schemas.openxmlformats.org/officeDocument/2006/relationships/hyperlink" Target="http://thehill.com/blogs/pundits-blog/national-party-news/338865-savor-the-flavor-of-georgia-win-gop-midterms-will-be" TargetMode="External"/><Relationship Id="rId8" Type="http://schemas.openxmlformats.org/officeDocument/2006/relationships/hyperlink" Target="https://fivethirtyeight.com/features/where-can-democrats-win-georgia-6-ossoff-handel/"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www.patheos.com/blogs/miraclegirl/2017/02/how-trump-may-hand-midterm-election-democrats/" TargetMode="External"/><Relationship Id="rId11" Type="http://schemas.openxmlformats.org/officeDocument/2006/relationships/hyperlink" Target="http://theweek.com/articles/683374/how-much-longer-republicans-defend-trump-over-russia)" TargetMode="External"/><Relationship Id="rId12" Type="http://schemas.openxmlformats.org/officeDocument/2006/relationships/hyperlink" Target="https://www.theatlantic.com/politics/archive/2016/10/tying-republicans-to-trump/504482/)" TargetMode="External"/><Relationship Id="rId13" Type="http://schemas.openxmlformats.org/officeDocument/2006/relationships/hyperlink" Target="http://www.businessinsider.com/why-trump-white-house-in-hiring-crisis-positions-unfilled-2017-6/" TargetMode="External"/><Relationship Id="rId14" Type="http://schemas.openxmlformats.org/officeDocument/2006/relationships/hyperlink" Target="https://www.brookings.edu/blog/brown-center-chalkboard/2017/05/02/reflecting-on-education-policy-during-trumps-first-100-days-and-predicting-whats-next/)" TargetMode="External"/><Relationship Id="rId15" Type="http://schemas.openxmlformats.org/officeDocument/2006/relationships/hyperlink" Target="http://nymag.com/daily/intelligencer/2017/04/what-democrats-need-to-do-to-take-congress-in-2018.html)" TargetMode="External"/><Relationship Id="rId16" Type="http://schemas.openxmlformats.org/officeDocument/2006/relationships/hyperlink" Target="https://www.wkkf.org/news-and-media/article/2015/08/poll-nine-out-of-10-americans-want-to-keep-school-meals-healthy)" TargetMode="External"/><Relationship Id="rId17" Type="http://schemas.openxmlformats.org/officeDocument/2006/relationships/hyperlink" Target="http://www.nbcnews.com/politics/congress/dems-fight-over-gorsuch-could-result-gop-launching-nuclear-option-n736036)" TargetMode="External"/><Relationship Id="rId18" Type="http://schemas.openxmlformats.org/officeDocument/2006/relationships/hyperlink" Target="http://www.businessinsider.com/democrats-at-war-over-neil-gorsuch-confirmation-2017-3)" TargetMode="External"/><Relationship Id="rId19" Type="http://schemas.openxmlformats.org/officeDocument/2006/relationships/hyperlink" Target="https://www.usatoday.com/story/news/politics/2017/04/05/democrats-use-trumps-populism-against-him-fight-over-gorsuch-nomination/1000526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964D8-AE0E-F446-9486-B7A380C8C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\Users\Dave\AppData\Roaming\Microsoft\Templates\Debate.dotm</Template>
  <TotalTime>0</TotalTime>
  <Pages>2</Pages>
  <Words>61619</Words>
  <Characters>351232</Characters>
  <Application>Microsoft Macintosh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dc:creator>
  <cp:keywords>5.1.1</cp:keywords>
  <dc:description/>
  <cp:lastModifiedBy>Christina Tallungan</cp:lastModifiedBy>
  <cp:revision>2</cp:revision>
  <dcterms:created xsi:type="dcterms:W3CDTF">2017-07-23T16:11:00Z</dcterms:created>
  <dcterms:modified xsi:type="dcterms:W3CDTF">2017-07-23T16:11:00Z</dcterms:modified>
</cp:coreProperties>
</file>