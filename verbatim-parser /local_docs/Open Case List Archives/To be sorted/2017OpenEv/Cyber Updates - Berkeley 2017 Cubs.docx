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07802" w:rsidRDefault="00A07802" w:rsidP="00C12986">
      <w:pPr>
        <w:pStyle w:val="Heading2"/>
        <w:rPr>
          <w:rStyle w:val="StyleUnderline"/>
        </w:rPr>
      </w:pPr>
      <w:proofErr w:type="spellStart"/>
      <w:r>
        <w:rPr>
          <w:rStyle w:val="StyleUnderline"/>
        </w:rPr>
        <w:t>Aff</w:t>
      </w:r>
      <w:proofErr w:type="spellEnd"/>
    </w:p>
    <w:p w:rsidR="00A07802" w:rsidRPr="00A07802" w:rsidRDefault="00A07802" w:rsidP="00A07802">
      <w:pPr>
        <w:pStyle w:val="Heading4"/>
        <w:rPr>
          <w:rStyle w:val="StyleUnderline"/>
          <w:u w:val="none"/>
        </w:rPr>
      </w:pPr>
      <w:r>
        <w:rPr>
          <w:rStyle w:val="StyleUnderline"/>
          <w:u w:val="none"/>
        </w:rPr>
        <w:t>US Nuclear Power Stations attacked by hackers</w:t>
      </w:r>
    </w:p>
    <w:p w:rsidR="00A07802" w:rsidRPr="00A07802" w:rsidRDefault="00A07802">
      <w:pPr>
        <w:rPr>
          <w:rStyle w:val="StyleUnderline"/>
          <w:u w:val="none"/>
        </w:rPr>
      </w:pPr>
      <w:proofErr w:type="spellStart"/>
      <w:r w:rsidRPr="00A07802">
        <w:rPr>
          <w:rStyle w:val="StyleUnderline"/>
          <w:b/>
          <w:u w:val="none"/>
        </w:rPr>
        <w:t>Visser</w:t>
      </w:r>
      <w:proofErr w:type="spellEnd"/>
      <w:r w:rsidRPr="00A07802">
        <w:rPr>
          <w:rStyle w:val="StyleUnderline"/>
          <w:b/>
          <w:u w:val="none"/>
        </w:rPr>
        <w:t xml:space="preserve"> 7/6</w:t>
      </w:r>
      <w:r>
        <w:rPr>
          <w:rStyle w:val="StyleUnderline"/>
          <w:u w:val="none"/>
        </w:rPr>
        <w:t xml:space="preserve"> 2017 (Nick </w:t>
      </w:r>
      <w:proofErr w:type="spellStart"/>
      <w:r>
        <w:rPr>
          <w:rStyle w:val="StyleUnderline"/>
          <w:u w:val="none"/>
        </w:rPr>
        <w:t>Visser</w:t>
      </w:r>
      <w:proofErr w:type="spellEnd"/>
      <w:r>
        <w:rPr>
          <w:rStyle w:val="StyleUnderline"/>
          <w:u w:val="none"/>
        </w:rPr>
        <w:t xml:space="preserve"> is a reporter covering climate change, the environment and endangered species for </w:t>
      </w:r>
      <w:proofErr w:type="spellStart"/>
      <w:r>
        <w:rPr>
          <w:rStyle w:val="StyleUnderline"/>
          <w:u w:val="none"/>
        </w:rPr>
        <w:t>HuffPost</w:t>
      </w:r>
      <w:proofErr w:type="spellEnd"/>
      <w:r>
        <w:rPr>
          <w:rStyle w:val="StyleUnderline"/>
          <w:u w:val="none"/>
        </w:rPr>
        <w:t xml:space="preserve">, “U.S. Nuclear Power Stations Targeted By Hackers, Government Report Says” , </w:t>
      </w:r>
      <w:hyperlink r:id="rId5" w:history="1">
        <w:r w:rsidR="00611EAA" w:rsidRPr="00550009">
          <w:rPr>
            <w:rStyle w:val="Hyperlink"/>
          </w:rPr>
          <w:t>http://www.huffingtonpost.com/entry/nuclear-power-hacking-cyberattacks_us_595eeef0e4b02e9bdb0b9b79</w:t>
        </w:r>
      </w:hyperlink>
      <w:r w:rsidR="00611EAA">
        <w:rPr>
          <w:rStyle w:val="StyleUnderline"/>
          <w:u w:val="none"/>
        </w:rPr>
        <w:t xml:space="preserve"> )</w:t>
      </w:r>
    </w:p>
    <w:p w:rsidR="00A07802" w:rsidRDefault="00A07802">
      <w:pPr>
        <w:rPr>
          <w:rStyle w:val="StyleUnderline"/>
        </w:rPr>
      </w:pPr>
      <w:r w:rsidRPr="00A07802">
        <w:rPr>
          <w:rStyle w:val="StyleUnderline"/>
          <w:highlight w:val="cyan"/>
        </w:rPr>
        <w:t>Hackers have been targeting companies that operate nuclear power stations around America,</w:t>
      </w:r>
      <w:r w:rsidRPr="00A07802">
        <w:rPr>
          <w:rStyle w:val="StyleUnderline"/>
        </w:rPr>
        <w:t xml:space="preserve"> prompting </w:t>
      </w:r>
      <w:r w:rsidRPr="00A07802">
        <w:rPr>
          <w:rStyle w:val="StyleUnderline"/>
          <w:highlight w:val="cyan"/>
        </w:rPr>
        <w:t>the Department of Homeland Security and the FBI to issue an urgent warning about the severity of the threat</w:t>
      </w:r>
      <w:r w:rsidRPr="00A07802">
        <w:rPr>
          <w:rStyle w:val="StyleUnderline"/>
        </w:rPr>
        <w:t>, several media outlets reported on Thursday.</w:t>
      </w:r>
      <w:r>
        <w:rPr>
          <w:rStyle w:val="StyleUnderline"/>
        </w:rPr>
        <w:t xml:space="preserve"> </w:t>
      </w:r>
      <w:r>
        <w:t xml:space="preserve">Both The New York Times and Bloomberg published details from </w:t>
      </w:r>
      <w:r w:rsidRPr="00A07802">
        <w:rPr>
          <w:rStyle w:val="StyleUnderline"/>
          <w:highlight w:val="cyan"/>
        </w:rPr>
        <w:t>a</w:t>
      </w:r>
      <w:r w:rsidRPr="00A07802">
        <w:rPr>
          <w:rStyle w:val="StyleUnderline"/>
        </w:rPr>
        <w:t xml:space="preserve"> joint </w:t>
      </w:r>
      <w:r w:rsidRPr="00A07802">
        <w:rPr>
          <w:rStyle w:val="StyleUnderline"/>
          <w:highlight w:val="cyan"/>
        </w:rPr>
        <w:t>report released by the government agencies last month that described efforts by hackers to infiltrate the systems of nuclear facilities</w:t>
      </w:r>
      <w:r w:rsidRPr="00A07802">
        <w:rPr>
          <w:rStyle w:val="StyleUnderline"/>
        </w:rPr>
        <w:t>, including the Wolf Creek Nuclear Operating Corporation</w:t>
      </w:r>
      <w:r>
        <w:t xml:space="preserve">. The report did not provide details of the cyberattacks, but the Kansas-based Wolf Creek said its systems were not affected, according to the Times. Both publications, citing security experts and U.S. officials, </w:t>
      </w:r>
      <w:r w:rsidRPr="00A07802">
        <w:rPr>
          <w:rStyle w:val="StyleUnderline"/>
        </w:rPr>
        <w:t xml:space="preserve">said </w:t>
      </w:r>
      <w:r w:rsidRPr="00A07802">
        <w:rPr>
          <w:rStyle w:val="StyleUnderline"/>
          <w:highlight w:val="cyan"/>
        </w:rPr>
        <w:t>the attacks could be used to disrupt the power grid</w:t>
      </w:r>
      <w:r w:rsidRPr="00A07802">
        <w:rPr>
          <w:rStyle w:val="StyleUnderline"/>
        </w:rPr>
        <w:t>, and DHS and the FBI sent out a warning to utility companies on June 28 about the potential for hacking.</w:t>
      </w:r>
    </w:p>
    <w:p w:rsidR="00373D53" w:rsidRDefault="00373D53">
      <w:pPr>
        <w:rPr>
          <w:rStyle w:val="StyleUnderline"/>
        </w:rPr>
      </w:pPr>
    </w:p>
    <w:p w:rsidR="00C12986" w:rsidRPr="005D454A" w:rsidRDefault="00C12986" w:rsidP="00C12986">
      <w:pPr>
        <w:pStyle w:val="Heading4"/>
      </w:pPr>
      <w:r>
        <w:t>There is a very High Chance of Cyberattack</w:t>
      </w:r>
    </w:p>
    <w:p w:rsidR="00C12986" w:rsidRDefault="00C12986" w:rsidP="00C12986">
      <w:proofErr w:type="spellStart"/>
      <w:r w:rsidRPr="005D454A">
        <w:rPr>
          <w:rStyle w:val="Style13ptBold"/>
        </w:rPr>
        <w:t>Bershidsky</w:t>
      </w:r>
      <w:proofErr w:type="spellEnd"/>
      <w:r w:rsidRPr="005D454A">
        <w:rPr>
          <w:rStyle w:val="Style13ptBold"/>
        </w:rPr>
        <w:t xml:space="preserve"> 7/7</w:t>
      </w:r>
      <w:r>
        <w:t xml:space="preserve"> (7/7/17 Leonid </w:t>
      </w:r>
      <w:proofErr w:type="spellStart"/>
      <w:r>
        <w:t>Bershidsky</w:t>
      </w:r>
      <w:proofErr w:type="spellEnd"/>
      <w:r>
        <w:t>; “Scariest Thing About Cyberwarfare: No Rules of Engagement What's keeping Russia from targeting civilians in the digital shadows? Nothing.”</w:t>
      </w:r>
      <w:r w:rsidRPr="00A876D9">
        <w:t xml:space="preserve"> https://www.bloomberg.com/view/articles/2017-07-07/scariest-thing-about-cyberwarfare-no-rules-of-engagement</w:t>
      </w:r>
      <w:r>
        <w:t>)</w:t>
      </w:r>
    </w:p>
    <w:p w:rsidR="00C12986" w:rsidRDefault="00C12986" w:rsidP="00C12986">
      <w:r w:rsidRPr="005D454A">
        <w:rPr>
          <w:rStyle w:val="Emphasis"/>
          <w:highlight w:val="yellow"/>
        </w:rPr>
        <w:t>News about Russia being suspected of recently hacking a dozen U.S. power plants</w:t>
      </w:r>
      <w:r w:rsidRPr="00A876D9">
        <w:rPr>
          <w:rStyle w:val="Emphasis"/>
        </w:rPr>
        <w:t xml:space="preserve">, including a nuclear one, </w:t>
      </w:r>
      <w:r w:rsidRPr="005D454A">
        <w:rPr>
          <w:rStyle w:val="Emphasis"/>
          <w:highlight w:val="yellow"/>
        </w:rPr>
        <w:t>is far more serious than any possible attempt to influence an election</w:t>
      </w:r>
      <w:r w:rsidRPr="00A876D9">
        <w:rPr>
          <w:rStyle w:val="Emphasis"/>
        </w:rPr>
        <w:t xml:space="preserve">. </w:t>
      </w:r>
      <w:r w:rsidRPr="005D454A">
        <w:rPr>
          <w:rStyle w:val="Emphasis"/>
          <w:highlight w:val="yellow"/>
        </w:rPr>
        <w:t>It could be a sign of</w:t>
      </w:r>
      <w:r>
        <w:t xml:space="preserve"> something even scarier</w:t>
      </w:r>
      <w:r w:rsidRPr="005D454A">
        <w:rPr>
          <w:rStyle w:val="Emphasis"/>
          <w:highlight w:val="yellow"/>
        </w:rPr>
        <w:t>: two military superpowers stepping up a cyberwar in the shadows</w:t>
      </w:r>
      <w:r w:rsidRPr="00A876D9">
        <w:rPr>
          <w:rStyle w:val="Emphasis"/>
        </w:rPr>
        <w:t xml:space="preserve"> and </w:t>
      </w:r>
      <w:r w:rsidRPr="005D454A">
        <w:rPr>
          <w:rStyle w:val="Emphasis"/>
          <w:highlight w:val="yellow"/>
        </w:rPr>
        <w:t>without rules of engagement that protect civilians from other kinds of warfare. Attacks on power grids have a potential for mass destruction.</w:t>
      </w:r>
      <w:r w:rsidRPr="00A876D9">
        <w:rPr>
          <w:rStyle w:val="Emphasis"/>
        </w:rPr>
        <w:t xml:space="preserve"> </w:t>
      </w:r>
      <w:r>
        <w:t xml:space="preserve">A temporary power outage doesn't appear to be all that threatening compared with the use of chemical, biological or nuclear weapons, but blackouts kill people even when they don't last long. During the East Coast blackout of 2003, some power was restored within seven hours, and still dozens of deaths were ascribed to the event. </w:t>
      </w:r>
      <w:r w:rsidRPr="005D454A">
        <w:rPr>
          <w:rStyle w:val="Emphasis"/>
          <w:highlight w:val="yellow"/>
        </w:rPr>
        <w:t>A</w:t>
      </w:r>
      <w:r w:rsidRPr="00A876D9">
        <w:rPr>
          <w:rStyle w:val="Emphasis"/>
        </w:rPr>
        <w:t xml:space="preserve"> lasting </w:t>
      </w:r>
      <w:r w:rsidRPr="005D454A">
        <w:rPr>
          <w:rStyle w:val="Emphasis"/>
          <w:highlight w:val="yellow"/>
        </w:rPr>
        <w:t>power grid breakdown could be an apocalyptic scenario,</w:t>
      </w:r>
      <w:r w:rsidRPr="00A876D9">
        <w:rPr>
          <w:rStyle w:val="Emphasis"/>
        </w:rPr>
        <w:t xml:space="preserve"> with hospitals and other critical services running out of fuel for reserve generators and unable to obtain it easily; traffic, food and water supplies disrupted; </w:t>
      </w:r>
      <w:r w:rsidRPr="005D454A">
        <w:rPr>
          <w:rStyle w:val="Emphasis"/>
          <w:highlight w:val="yellow"/>
        </w:rPr>
        <w:t>urban life plunged into chaos</w:t>
      </w:r>
      <w:r w:rsidRPr="00A876D9">
        <w:rPr>
          <w:rStyle w:val="Emphasis"/>
        </w:rPr>
        <w:t>.</w:t>
      </w:r>
      <w:r>
        <w:t xml:space="preserve"> And that's before we even think of nuclear power plants getting out of control</w:t>
      </w:r>
      <w:r w:rsidRPr="00A876D9">
        <w:rPr>
          <w:rStyle w:val="Emphasis"/>
        </w:rPr>
        <w:t xml:space="preserve">. </w:t>
      </w:r>
      <w:r w:rsidRPr="005D454A">
        <w:rPr>
          <w:rStyle w:val="Emphasis"/>
          <w:highlight w:val="yellow"/>
        </w:rPr>
        <w:t>The U.S. Department of Homeland Security and Federal Bureau of Investigation are stressing that "there is no indication of a threat to public safety, as any potential impact appears to be limited to administrative and business networks." But that's a bold statement, given that a 2015 report by the think tank Chatham House said this about the security of civilian nuclear facilities:</w:t>
      </w:r>
      <w:r w:rsidRPr="00A876D9">
        <w:rPr>
          <w:rStyle w:val="Emphasis"/>
        </w:rPr>
        <w:t xml:space="preserve"> </w:t>
      </w:r>
      <w:r>
        <w:t xml:space="preserve">There is a pervading myth that nuclear facilities are ‘air gapped’ – or completely isolated from the public internet – and that this protects them from </w:t>
      </w:r>
      <w:proofErr w:type="spellStart"/>
      <w:r>
        <w:t>cyber attack</w:t>
      </w:r>
      <w:proofErr w:type="spellEnd"/>
      <w:r>
        <w:t xml:space="preserve">. Yet not only can air gaps be breached with nothing more than a flash drive (as in the case of Stuxnet), but the commercial benefits of internet connectivity mean that nuclear facilities may now have virtual private networks and other connections installed, sometimes undocumented or forgotten by contractors and other legitimate </w:t>
      </w:r>
      <w:proofErr w:type="gramStart"/>
      <w:r>
        <w:t>third party</w:t>
      </w:r>
      <w:proofErr w:type="gramEnd"/>
      <w:r>
        <w:t xml:space="preserve"> operators. Stuxnet was the malware the U.S. used in its most successful hacking operation to date, the crippling 2010 attack on the Iranian nuclear program. It's openly celebrated now as an example of what the U.S. can do to an adversary's infrastructure if it sets its mind to it. Paranoid security professionals in Russia and elsewhere have long worried about factory-installed backdoors in American-made software and equipment. National Security Agency leaker Edward Snowden revealed a range of such physical and software-based implants. If Russia is behind the power plant hacks, they could very well be responding to U.S. threats to deploy "implants" in important Russian networks. According to a recent Washington Post report, then President Barack Obama ordered the use of implants on Russian networks that would cause "pain and discomfort if they were disrupted." Russia appears to be eager to demonstrate -- without admitting it -- that it has a similar capability. There's circumstantial evidence that it has messed with the Ukrainian power grid, causing two brief blackouts. The current attacks on the U.S. power plants can only loosely be attributed to any state agents, let alone to Russia, but they reportedly match the profile of earlier attacks by a hacker group known as Energetic Bear, which has targeted energy companies in Russia's adversary nations. I've long written that I consider the story </w:t>
      </w:r>
      <w:r w:rsidRPr="00A876D9">
        <w:rPr>
          <w:rStyle w:val="Emphasis"/>
        </w:rPr>
        <w:t>of Russian meddling in last year's U.S. presidential election overblown. If the actual voting and tabulation weren't affected -- which no one appears to doubt -- Americans made up their own minds how to vote; propaganda and the release of stolen emails, Russian or not, are par for the course in election campaigns</w:t>
      </w:r>
      <w:r>
        <w:t>. Only strong evidence of something like collusion between Donald Trump's campaign and the Russian intelligence services could make this a national security problem. Attacks on civilian services, and especially on nuclear plants, are a different matter. They are unambiguous acts of war. It is known that the U.S. is capable of them, and it would stand to reason that Russia wouldn't let itself be outdone. Nor would China and, given that cyberweapons are relatively cheap to develop, smaller players such as Israel or North Korea. And yet there are no rules of engagement for countries that have the capability to shut off each other's power grids or, say, traffic light systems. There's no cyberwar equivalent of the Geneva and Hague conventions, which set rules for the treatment of civilians and ban certain kinds of cruel weapons. In the so-called Tallinn Manual, originally published in 2013, a group of experts working for the North Atlantic Treaty Organization attempted to lay down some rules, warning against attacks on critical infrastructure. It specifically named hospitals and nuclear power plants as facilities that should be out of bounds. But the manual is not even an official NATO document. In February, the United Nations Security Council unanimously adopted Resolution 2341 calling on states to arm themselves against terrorist attacks on critical infrastructure. But what about such attacks initiated by other governments, not terror groups</w:t>
      </w:r>
      <w:r w:rsidRPr="005D454A">
        <w:rPr>
          <w:rStyle w:val="Emphasis"/>
        </w:rPr>
        <w:t>? It's time there were some internationally recognized principles that applied to them, defining, for example, what constitutes an attack, what response is permissible, and what can and cannot be done to civilian networks.</w:t>
      </w:r>
      <w:r>
        <w:t xml:space="preserve"> It would be helpful to establish some international attribution mechanism; a nation's intelligence services cannot be trusted to make an assessment that would be used to justify international sanctions. Clear thinking from leading voices in business, economics, politics, foreign affairs, culture, and more. Share the View Enter your email Sign Up Conventions have often been broken in wartime. </w:t>
      </w:r>
      <w:r w:rsidRPr="005D454A">
        <w:rPr>
          <w:rStyle w:val="Emphasis"/>
        </w:rPr>
        <w:t>Some countries still make and use chemical and biological weapons</w:t>
      </w:r>
      <w:r>
        <w:t xml:space="preserve">, even if they won't openly admit it. Some militaries mistreat prisoners and kill civilians. But rules of engagement are still useful: Most belligerent parties aim to act honorably and avoid being branded as war criminals. </w:t>
      </w:r>
      <w:r w:rsidRPr="005D454A">
        <w:rPr>
          <w:rStyle w:val="Emphasis"/>
        </w:rPr>
        <w:t>Official cyberwar rules wouldn't stop attacks, but they would define unacceptable behavior for all concerned. These rules are necessary before the U.S., Russia and China go after each other with all they've got, which is more than we know</w:t>
      </w:r>
      <w:r>
        <w:t>.</w:t>
      </w:r>
    </w:p>
    <w:p w:rsidR="00C12986" w:rsidRPr="00B55AD5" w:rsidRDefault="00C12986" w:rsidP="00C12986"/>
    <w:p w:rsidR="00C12986" w:rsidRPr="002348F6" w:rsidRDefault="00C12986" w:rsidP="00C12986">
      <w:pPr>
        <w:pStyle w:val="Heading3"/>
      </w:pPr>
      <w:proofErr w:type="spellStart"/>
      <w:r>
        <w:t>Squo</w:t>
      </w:r>
      <w:proofErr w:type="spellEnd"/>
      <w:r>
        <w:t xml:space="preserve"> doesn’t solve- Russia</w:t>
      </w:r>
    </w:p>
    <w:p w:rsidR="008413B1" w:rsidRPr="00F33E74" w:rsidRDefault="00317262" w:rsidP="008413B1">
      <w:pPr>
        <w:pStyle w:val="Heading4"/>
        <w:rPr>
          <w:rStyle w:val="StyleUnderline"/>
        </w:rPr>
      </w:pPr>
      <w:r>
        <w:t xml:space="preserve">Any current </w:t>
      </w:r>
      <w:r w:rsidR="00567992">
        <w:t>cybersecurity measures taken with Russia should not be trusted</w:t>
      </w:r>
      <w:r w:rsidR="004A1EB6">
        <w:t xml:space="preserve">/Russia planning </w:t>
      </w:r>
      <w:proofErr w:type="spellStart"/>
      <w:r w:rsidR="004A1EB6">
        <w:t>cyber attacks</w:t>
      </w:r>
      <w:proofErr w:type="spellEnd"/>
      <w:r w:rsidR="004A1EB6">
        <w:t xml:space="preserve"> on the US</w:t>
      </w:r>
    </w:p>
    <w:p w:rsidR="008413B1" w:rsidRDefault="008413B1" w:rsidP="008413B1">
      <w:proofErr w:type="spellStart"/>
      <w:r w:rsidRPr="0020298E">
        <w:rPr>
          <w:b/>
          <w:bCs/>
        </w:rPr>
        <w:t>Uchill</w:t>
      </w:r>
      <w:proofErr w:type="spellEnd"/>
      <w:r w:rsidRPr="0020298E">
        <w:rPr>
          <w:b/>
          <w:bCs/>
        </w:rPr>
        <w:t xml:space="preserve"> 7/7</w:t>
      </w:r>
      <w:r>
        <w:t>/17</w:t>
      </w:r>
      <w:r w:rsidR="00611EAA">
        <w:t xml:space="preserve"> </w:t>
      </w:r>
      <w:r>
        <w:t xml:space="preserve">(Joe </w:t>
      </w:r>
      <w:proofErr w:type="spellStart"/>
      <w:r>
        <w:t>Uchill</w:t>
      </w:r>
      <w:proofErr w:type="spellEnd"/>
      <w:r>
        <w:t xml:space="preserve"> is a cyber </w:t>
      </w:r>
      <w:r w:rsidR="00567992">
        <w:t>security reported for The Hill, “</w:t>
      </w:r>
      <w:r w:rsidRPr="00F33E74">
        <w:t>Trump, Putin discuss working together on cyber issues</w:t>
      </w:r>
      <w:r w:rsidR="00567992">
        <w:t xml:space="preserve">”, </w:t>
      </w:r>
      <w:r w:rsidRPr="00F33E74">
        <w:t>http://thehill.com/policy/cybersecurity/341062-russian-official-trump-and-putin-agreed-to-team-up-on-cybersecurity</w:t>
      </w:r>
      <w:r>
        <w:t>)</w:t>
      </w:r>
    </w:p>
    <w:p w:rsidR="008413B1" w:rsidRPr="00BB72DC" w:rsidRDefault="008413B1" w:rsidP="008413B1">
      <w:r w:rsidRPr="00C873D6">
        <w:rPr>
          <w:rStyle w:val="StyleUnderline"/>
          <w:highlight w:val="yellow"/>
        </w:rPr>
        <w:t>U.S. and Russian officials indicated</w:t>
      </w:r>
      <w:r w:rsidRPr="00F33E74">
        <w:rPr>
          <w:rStyle w:val="StyleUnderline"/>
        </w:rPr>
        <w:t xml:space="preserve"> Friday </w:t>
      </w:r>
      <w:r w:rsidRPr="00C873D6">
        <w:rPr>
          <w:rStyle w:val="StyleUnderline"/>
          <w:highlight w:val="yellow"/>
        </w:rPr>
        <w:t>that the two countries would work together in</w:t>
      </w:r>
      <w:r w:rsidRPr="00F33E74">
        <w:rPr>
          <w:rStyle w:val="StyleUnderline"/>
        </w:rPr>
        <w:t xml:space="preserve"> </w:t>
      </w:r>
      <w:proofErr w:type="gramStart"/>
      <w:r w:rsidRPr="00F33E74">
        <w:rPr>
          <w:rStyle w:val="StyleUnderline"/>
        </w:rPr>
        <w:t>a number of</w:t>
      </w:r>
      <w:proofErr w:type="gramEnd"/>
      <w:r w:rsidRPr="00F33E74">
        <w:rPr>
          <w:rStyle w:val="StyleUnderline"/>
        </w:rPr>
        <w:t xml:space="preserve"> areas, including </w:t>
      </w:r>
      <w:r w:rsidRPr="00C873D6">
        <w:rPr>
          <w:rStyle w:val="StyleUnderline"/>
          <w:highlight w:val="yellow"/>
        </w:rPr>
        <w:t>cybersecurity</w:t>
      </w:r>
      <w:r w:rsidRPr="00F33E74">
        <w:rPr>
          <w:rStyle w:val="StyleUnderline"/>
        </w:rPr>
        <w:t>.</w:t>
      </w:r>
      <w:r w:rsidRPr="00BB72DC">
        <w:t xml:space="preserve"> The officials revealed the effort following the first high-stakes meeting between President Trump and Russian President Vladimir Putin during the Group of 20 summit in Germany. </w:t>
      </w:r>
      <w:r w:rsidRPr="00F33E74">
        <w:rPr>
          <w:rStyle w:val="StyleUnderline"/>
        </w:rPr>
        <w:t xml:space="preserve">Secretary of State Rex Tillerson and Russian Foreign Minister Sergey Lavrov </w:t>
      </w:r>
      <w:r w:rsidRPr="00C873D6">
        <w:rPr>
          <w:rStyle w:val="StyleUnderline"/>
        </w:rPr>
        <w:t>both</w:t>
      </w:r>
      <w:r w:rsidRPr="00F33E74">
        <w:rPr>
          <w:rStyle w:val="StyleUnderline"/>
        </w:rPr>
        <w:t xml:space="preserve"> indicated the countries would focus on cybersecurity, </w:t>
      </w:r>
      <w:r w:rsidRPr="00C873D6">
        <w:rPr>
          <w:rStyle w:val="StyleUnderline"/>
          <w:highlight w:val="yellow"/>
        </w:rPr>
        <w:t>though</w:t>
      </w:r>
      <w:r w:rsidRPr="00F33E74">
        <w:rPr>
          <w:rStyle w:val="StyleUnderline"/>
        </w:rPr>
        <w:t xml:space="preserve"> described potential </w:t>
      </w:r>
      <w:r w:rsidRPr="00C873D6">
        <w:rPr>
          <w:rStyle w:val="StyleUnderline"/>
          <w:highlight w:val="yellow"/>
        </w:rPr>
        <w:t>efforts in</w:t>
      </w:r>
      <w:r w:rsidRPr="00F33E74">
        <w:rPr>
          <w:rStyle w:val="StyleUnderline"/>
        </w:rPr>
        <w:t xml:space="preserve"> </w:t>
      </w:r>
      <w:r w:rsidRPr="00C873D6">
        <w:rPr>
          <w:rStyle w:val="StyleUnderline"/>
          <w:highlight w:val="yellow"/>
        </w:rPr>
        <w:t>different terms</w:t>
      </w:r>
      <w:r w:rsidRPr="00F33E74">
        <w:rPr>
          <w:rStyle w:val="StyleUnderline"/>
        </w:rPr>
        <w:t>.</w:t>
      </w:r>
      <w:r w:rsidRPr="00BB72DC">
        <w:t xml:space="preserve"> Lavrov – who attended the meeting with Trump, Putin and Tillerson – told reporters that the U.S. and Russia would launch a "bilateral working group" that included a focus on cybersecurity. "</w:t>
      </w:r>
      <w:r w:rsidRPr="00C873D6">
        <w:rPr>
          <w:rStyle w:val="StyleUnderline"/>
          <w:highlight w:val="yellow"/>
        </w:rPr>
        <w:t>It was agreed that</w:t>
      </w:r>
      <w:r w:rsidRPr="00C06BDD">
        <w:rPr>
          <w:rStyle w:val="StyleUnderline"/>
        </w:rPr>
        <w:t xml:space="preserve"> </w:t>
      </w:r>
      <w:proofErr w:type="gramStart"/>
      <w:r w:rsidRPr="00C06BDD">
        <w:rPr>
          <w:rStyle w:val="StyleUnderline"/>
        </w:rPr>
        <w:t>all of these</w:t>
      </w:r>
      <w:proofErr w:type="gramEnd"/>
      <w:r w:rsidRPr="00C06BDD">
        <w:rPr>
          <w:rStyle w:val="StyleUnderline"/>
        </w:rPr>
        <w:t xml:space="preserve"> </w:t>
      </w:r>
      <w:r w:rsidRPr="00C873D6">
        <w:rPr>
          <w:rStyle w:val="StyleUnderline"/>
          <w:highlight w:val="yellow"/>
        </w:rPr>
        <w:t>issues,</w:t>
      </w:r>
      <w:r w:rsidRPr="00C06BDD">
        <w:rPr>
          <w:rStyle w:val="StyleUnderline"/>
        </w:rPr>
        <w:t xml:space="preserve"> including anti-terrorism efforts, fight against organized crime and hacker activities in any of their manifestations </w:t>
      </w:r>
      <w:r w:rsidRPr="00C873D6">
        <w:rPr>
          <w:rStyle w:val="StyleUnderline"/>
          <w:highlight w:val="yellow"/>
        </w:rPr>
        <w:t>will be in focus of bilateral Russian-US cooperation.</w:t>
      </w:r>
      <w:r w:rsidRPr="00C06BDD">
        <w:rPr>
          <w:rStyle w:val="StyleUnderline"/>
        </w:rPr>
        <w:t xml:space="preserve"> A bilateral working group will be set up for these ends,"</w:t>
      </w:r>
      <w:r w:rsidRPr="00BB72DC">
        <w:t xml:space="preserve"> Lavrov said, according to Russian state news outlet TASS. Meanwhile, Tillerson told reporters that leaders planned to put in place "a working-level group" to handle cybersecurity issues. </w:t>
      </w:r>
      <w:r w:rsidRPr="00CB1B9D">
        <w:rPr>
          <w:rStyle w:val="StyleUnderline"/>
        </w:rPr>
        <w:t>"</w:t>
      </w:r>
      <w:r w:rsidRPr="00C873D6">
        <w:rPr>
          <w:rStyle w:val="StyleUnderline"/>
          <w:highlight w:val="yellow"/>
        </w:rPr>
        <w:t>The two leade</w:t>
      </w:r>
      <w:r w:rsidRPr="00CB1B9D">
        <w:rPr>
          <w:rStyle w:val="StyleUnderline"/>
        </w:rPr>
        <w:t xml:space="preserve">rs also acknowledge </w:t>
      </w:r>
      <w:r w:rsidRPr="00C873D6">
        <w:rPr>
          <w:rStyle w:val="StyleUnderline"/>
        </w:rPr>
        <w:t>the challenges of cyber threats</w:t>
      </w:r>
      <w:r w:rsidRPr="00CB1B9D">
        <w:rPr>
          <w:rStyle w:val="StyleUnderline"/>
        </w:rPr>
        <w:t xml:space="preserve"> and interference in the democratic processes of the United States and other countries, and </w:t>
      </w:r>
      <w:r w:rsidRPr="00C873D6">
        <w:rPr>
          <w:rStyle w:val="StyleUnderline"/>
          <w:highlight w:val="yellow"/>
        </w:rPr>
        <w:t>agreed to explore</w:t>
      </w:r>
      <w:r w:rsidRPr="00CB1B9D">
        <w:rPr>
          <w:rStyle w:val="StyleUnderline"/>
        </w:rPr>
        <w:t xml:space="preserve"> creating </w:t>
      </w:r>
      <w:r w:rsidRPr="00C873D6">
        <w:rPr>
          <w:rStyle w:val="StyleUnderline"/>
          <w:highlight w:val="yellow"/>
        </w:rPr>
        <w:t>a framework</w:t>
      </w:r>
      <w:r w:rsidRPr="00CB1B9D">
        <w:rPr>
          <w:rStyle w:val="StyleUnderline"/>
        </w:rPr>
        <w:t xml:space="preserve"> around </w:t>
      </w:r>
      <w:r w:rsidRPr="00C873D6">
        <w:rPr>
          <w:rStyle w:val="StyleUnderline"/>
          <w:highlight w:val="yellow"/>
        </w:rPr>
        <w:t>which the two</w:t>
      </w:r>
      <w:r w:rsidRPr="00CB1B9D">
        <w:rPr>
          <w:rStyle w:val="StyleUnderline"/>
        </w:rPr>
        <w:t xml:space="preserve"> countries </w:t>
      </w:r>
      <w:r w:rsidRPr="00C873D6">
        <w:rPr>
          <w:rStyle w:val="StyleUnderline"/>
          <w:highlight w:val="yellow"/>
        </w:rPr>
        <w:t>can work together</w:t>
      </w:r>
      <w:r w:rsidRPr="00CB1B9D">
        <w:rPr>
          <w:rStyle w:val="StyleUnderline"/>
        </w:rPr>
        <w:t xml:space="preserve"> to better understand how to deal with these cyber threats,"</w:t>
      </w:r>
      <w:r w:rsidRPr="00BB72DC">
        <w:t xml:space="preserve"> Tillerson said. Tillerson said the </w:t>
      </w:r>
      <w:r w:rsidRPr="00D06A76">
        <w:rPr>
          <w:rStyle w:val="StyleUnderline"/>
          <w:u w:val="thick"/>
        </w:rPr>
        <w:t>"framework" would deal with "how these tools are used to interfere with the internal affairs of countries, but also how the tools are used to threaten infrastructure, how these tools are used from a terrorism standpoint as well."</w:t>
      </w:r>
      <w:r w:rsidRPr="00BB72DC">
        <w:t xml:space="preserve"> While Tillerson's remarks alluded to the joint effort including a focus on government-directed cybersecurity attacks, such as the 2016 U.S. election meddling Russia is accused of carrying out, Lavrov's comments did not appear to reference such an effort. Tillerson </w:t>
      </w:r>
      <w:r w:rsidRPr="0020298E">
        <w:rPr>
          <w:rStyle w:val="StyleUnderline"/>
        </w:rPr>
        <w:t>said the</w:t>
      </w:r>
      <w:r w:rsidRPr="00D06A76">
        <w:rPr>
          <w:rStyle w:val="StyleUnderline"/>
          <w:u w:val="thick"/>
        </w:rPr>
        <w:t xml:space="preserve"> operation on the U.S. side would be run out of the State Department and national security adviser's office</w:t>
      </w:r>
      <w:r w:rsidRPr="00D06A76">
        <w:rPr>
          <w:u w:val="thick"/>
        </w:rPr>
        <w:t xml:space="preserve">. </w:t>
      </w:r>
      <w:r w:rsidRPr="0020298E">
        <w:rPr>
          <w:rStyle w:val="StyleUnderline"/>
        </w:rPr>
        <w:t xml:space="preserve">The announcement raised eyebrows of </w:t>
      </w:r>
      <w:r w:rsidRPr="00D06A76">
        <w:rPr>
          <w:rStyle w:val="StyleUnderline"/>
          <w:highlight w:val="yellow"/>
        </w:rPr>
        <w:t>Russia experts worried</w:t>
      </w:r>
      <w:r w:rsidRPr="0020298E">
        <w:rPr>
          <w:rStyle w:val="StyleUnderline"/>
        </w:rPr>
        <w:t xml:space="preserve"> that </w:t>
      </w:r>
      <w:r w:rsidRPr="00D06A76">
        <w:rPr>
          <w:rStyle w:val="StyleUnderline"/>
          <w:highlight w:val="yellow"/>
        </w:rPr>
        <w:t>Putin may be taking advantage of Trump</w:t>
      </w:r>
      <w:r w:rsidRPr="0020298E">
        <w:rPr>
          <w:rStyle w:val="StyleUnderline"/>
        </w:rPr>
        <w:t xml:space="preserve"> and that pursuing cooperation before deterrence for recent Russian attacks might send the wrong message. "</w:t>
      </w:r>
      <w:r w:rsidRPr="00D06A76">
        <w:rPr>
          <w:rStyle w:val="StyleUnderline"/>
          <w:highlight w:val="yellow"/>
        </w:rPr>
        <w:t>If</w:t>
      </w:r>
      <w:r w:rsidRPr="0020298E">
        <w:rPr>
          <w:rStyle w:val="StyleUnderline"/>
        </w:rPr>
        <w:t xml:space="preserve"> the </w:t>
      </w:r>
      <w:r w:rsidRPr="00D06A76">
        <w:rPr>
          <w:rStyle w:val="StyleUnderline"/>
          <w:highlight w:val="yellow"/>
        </w:rPr>
        <w:t>Russians want to coordinate</w:t>
      </w:r>
      <w:r w:rsidRPr="0020298E">
        <w:rPr>
          <w:rStyle w:val="StyleUnderline"/>
        </w:rPr>
        <w:t xml:space="preserve"> with us </w:t>
      </w:r>
      <w:r w:rsidRPr="00D06A76">
        <w:rPr>
          <w:rStyle w:val="StyleUnderline"/>
          <w:highlight w:val="yellow"/>
        </w:rPr>
        <w:t>on cybersecurity it's</w:t>
      </w:r>
      <w:r w:rsidRPr="0020298E">
        <w:rPr>
          <w:rStyle w:val="StyleUnderline"/>
        </w:rPr>
        <w:t xml:space="preserve"> likely </w:t>
      </w:r>
      <w:r w:rsidRPr="00D06A76">
        <w:rPr>
          <w:rStyle w:val="StyleUnderline"/>
          <w:highlight w:val="yellow"/>
        </w:rPr>
        <w:t>an operation to do intelligence gathering,</w:t>
      </w:r>
      <w:r w:rsidRPr="0020298E">
        <w:rPr>
          <w:rStyle w:val="StyleUnderline"/>
        </w:rPr>
        <w:t>" said Jim Townsend, former Deputy Assistant Secretary of Defense for Europe and NATO who is currently an adjunct fellow at the Center for a New American Security.</w:t>
      </w:r>
      <w:r w:rsidRPr="00BB72DC">
        <w:t xml:space="preserve"> "</w:t>
      </w:r>
      <w:r w:rsidRPr="0020298E">
        <w:rPr>
          <w:rStyle w:val="StyleUnderline"/>
        </w:rPr>
        <w:t xml:space="preserve">Usually </w:t>
      </w:r>
      <w:r w:rsidRPr="00D06A76">
        <w:rPr>
          <w:rStyle w:val="StyleUnderline"/>
          <w:highlight w:val="yellow"/>
        </w:rPr>
        <w:t>when Russians make an offer to the U.S</w:t>
      </w:r>
      <w:r w:rsidRPr="0020298E">
        <w:rPr>
          <w:rStyle w:val="StyleUnderline"/>
        </w:rPr>
        <w:t xml:space="preserve">. these days, </w:t>
      </w:r>
      <w:r w:rsidRPr="00D06A76">
        <w:rPr>
          <w:rStyle w:val="StyleUnderline"/>
          <w:highlight w:val="yellow"/>
        </w:rPr>
        <w:t>it's not because they like us</w:t>
      </w:r>
      <w:r w:rsidRPr="0020298E">
        <w:rPr>
          <w:rStyle w:val="StyleUnderline"/>
        </w:rPr>
        <w:t>."</w:t>
      </w:r>
      <w:r w:rsidRPr="00BB72DC">
        <w:t xml:space="preserve"> Instead, said Townsend, </w:t>
      </w:r>
      <w:r w:rsidRPr="00C44747">
        <w:rPr>
          <w:rStyle w:val="StyleUnderline"/>
          <w:highlight w:val="yellow"/>
        </w:rPr>
        <w:t>the move could</w:t>
      </w:r>
      <w:r w:rsidRPr="0020298E">
        <w:rPr>
          <w:rStyle w:val="StyleUnderline"/>
        </w:rPr>
        <w:t xml:space="preserve"> be one to </w:t>
      </w:r>
      <w:r w:rsidRPr="00C44747">
        <w:rPr>
          <w:rStyle w:val="StyleUnderline"/>
          <w:highlight w:val="yellow"/>
        </w:rPr>
        <w:t>harvest the prestige of working with the United States and</w:t>
      </w:r>
      <w:r w:rsidRPr="0020298E">
        <w:rPr>
          <w:rStyle w:val="StyleUnderline"/>
        </w:rPr>
        <w:t xml:space="preserve"> </w:t>
      </w:r>
      <w:r w:rsidRPr="00C44747">
        <w:rPr>
          <w:rStyle w:val="StyleUnderline"/>
          <w:highlight w:val="yellow"/>
        </w:rPr>
        <w:t xml:space="preserve">as a chance to peek at the United </w:t>
      </w:r>
      <w:proofErr w:type="spellStart"/>
      <w:r w:rsidRPr="00C44747">
        <w:rPr>
          <w:rStyle w:val="StyleUnderline"/>
          <w:highlight w:val="yellow"/>
        </w:rPr>
        <w:t>State's</w:t>
      </w:r>
      <w:proofErr w:type="spellEnd"/>
      <w:r w:rsidRPr="00C44747">
        <w:rPr>
          <w:rStyle w:val="StyleUnderline"/>
          <w:highlight w:val="yellow"/>
        </w:rPr>
        <w:t xml:space="preserve"> team of experts</w:t>
      </w:r>
      <w:r w:rsidRPr="0020298E">
        <w:rPr>
          <w:rStyle w:val="StyleUnderline"/>
        </w:rPr>
        <w:t xml:space="preserve"> and approach to the issue. It is not likely, he said, a type of task force would accomplish much due to the layers of secrecy both nations would place in front of their envoys and the fact that </w:t>
      </w:r>
      <w:r w:rsidRPr="00C44747">
        <w:rPr>
          <w:rStyle w:val="StyleUnderline"/>
          <w:highlight w:val="yellow"/>
        </w:rPr>
        <w:t>Russia is</w:t>
      </w:r>
      <w:r w:rsidRPr="0020298E">
        <w:rPr>
          <w:rStyle w:val="StyleUnderline"/>
        </w:rPr>
        <w:t xml:space="preserve"> </w:t>
      </w:r>
      <w:r w:rsidRPr="0095271D">
        <w:rPr>
          <w:rStyle w:val="StyleUnderline"/>
          <w:highlight w:val="yellow"/>
        </w:rPr>
        <w:t>viewed</w:t>
      </w:r>
      <w:r w:rsidRPr="0020298E">
        <w:rPr>
          <w:rStyle w:val="StyleUnderline"/>
        </w:rPr>
        <w:t xml:space="preserve"> by </w:t>
      </w:r>
      <w:r w:rsidRPr="0095271D">
        <w:rPr>
          <w:rStyle w:val="StyleUnderline"/>
          <w:highlight w:val="yellow"/>
        </w:rPr>
        <w:t>most</w:t>
      </w:r>
      <w:r w:rsidRPr="0020298E">
        <w:rPr>
          <w:rStyle w:val="StyleUnderline"/>
        </w:rPr>
        <w:t xml:space="preserve"> allied nations </w:t>
      </w:r>
      <w:r w:rsidRPr="0095271D">
        <w:rPr>
          <w:rStyle w:val="StyleUnderline"/>
          <w:highlight w:val="yellow"/>
        </w:rPr>
        <w:t>to be</w:t>
      </w:r>
      <w:r w:rsidRPr="0020298E">
        <w:rPr>
          <w:rStyle w:val="StyleUnderline"/>
        </w:rPr>
        <w:t xml:space="preserve"> the </w:t>
      </w:r>
      <w:r w:rsidRPr="0095271D">
        <w:rPr>
          <w:rStyle w:val="StyleUnderline"/>
          <w:highlight w:val="yellow"/>
        </w:rPr>
        <w:t>perpetrator of many destructive cyberattacks</w:t>
      </w:r>
      <w:r w:rsidRPr="00BB72DC">
        <w:t xml:space="preserve">. Democrats on Friday raised alarm bells over the U.S. and Russia potentially working together on cyber issues. Rep. Adam Schiff (Calif.), the top Democrat on the House Intelligence Committee investigating Russia's meddling in the election, said establishing a working group with Russia "would be akin to inviting the North Koreans to participate in a commission on nonproliferation." Schiff said the idea "tacitly adopts the fiction that </w:t>
      </w:r>
      <w:r w:rsidRPr="0020298E">
        <w:rPr>
          <w:rStyle w:val="StyleUnderline"/>
        </w:rPr>
        <w:t>the Russians are a constructive partner on the subject instead of the worst actor on the world stage." "</w:t>
      </w:r>
      <w:r w:rsidRPr="0095271D">
        <w:rPr>
          <w:rStyle w:val="StyleUnderline"/>
          <w:highlight w:val="yellow"/>
        </w:rPr>
        <w:t>This is like giving the alarm code to the guys who just burglarized your home. Just make it easier for them next time,"</w:t>
      </w:r>
      <w:r w:rsidRPr="00BB72DC">
        <w:t xml:space="preserve"> Rep. Eric </w:t>
      </w:r>
      <w:proofErr w:type="spellStart"/>
      <w:r w:rsidRPr="00BB72DC">
        <w:t>Swalwell</w:t>
      </w:r>
      <w:proofErr w:type="spellEnd"/>
      <w:r w:rsidRPr="00BB72DC">
        <w:t xml:space="preserve"> (D-Calif.) similarly tweeted.</w:t>
      </w:r>
    </w:p>
    <w:p w:rsidR="008413B1" w:rsidRDefault="00C12986" w:rsidP="00C12986">
      <w:pPr>
        <w:pStyle w:val="Heading3"/>
        <w:rPr>
          <w:rStyle w:val="StyleUnderline"/>
        </w:rPr>
      </w:pPr>
      <w:r>
        <w:rPr>
          <w:rStyle w:val="StyleUnderline"/>
        </w:rPr>
        <w:t>Impact</w:t>
      </w:r>
    </w:p>
    <w:p w:rsidR="00567992" w:rsidRDefault="00567992" w:rsidP="00E8159A">
      <w:pPr>
        <w:pStyle w:val="Heading4"/>
        <w:rPr>
          <w:rStyle w:val="StyleUnderline"/>
          <w:u w:val="none"/>
        </w:rPr>
      </w:pPr>
      <w:r>
        <w:rPr>
          <w:rStyle w:val="StyleUnderline"/>
          <w:u w:val="none"/>
        </w:rPr>
        <w:t>Grid Meltdown threatens public health and safety</w:t>
      </w:r>
    </w:p>
    <w:p w:rsidR="003420EF" w:rsidRPr="00567992" w:rsidRDefault="00567992" w:rsidP="00567992">
      <w:pPr>
        <w:rPr>
          <w:rStyle w:val="StyleUnderline"/>
          <w:u w:val="none"/>
        </w:rPr>
      </w:pPr>
      <w:r w:rsidRPr="00CC3760">
        <w:rPr>
          <w:rStyle w:val="StyleUnderline"/>
          <w:b/>
          <w:u w:val="none"/>
        </w:rPr>
        <w:t>Imminent Threat Solutions 16</w:t>
      </w:r>
      <w:r>
        <w:rPr>
          <w:rStyle w:val="StyleUnderline"/>
          <w:u w:val="none"/>
        </w:rPr>
        <w:t xml:space="preserve"> (August 10,  Imminent Threat Solutions provide knowledge about threats to people and how to respond to them, “Meltdown: What a Nuclear Power Disaster Could Mean to the Electrical Grid”, </w:t>
      </w:r>
      <w:hyperlink r:id="rId6" w:history="1">
        <w:r w:rsidRPr="00550009">
          <w:rPr>
            <w:rStyle w:val="Hyperlink"/>
          </w:rPr>
          <w:t>http://www.itstactical.com/digicom/security/meltdown-nuclear-power-disaster-mean-electrical-grid/</w:t>
        </w:r>
      </w:hyperlink>
      <w:r w:rsidR="00816AE7">
        <w:rPr>
          <w:rStyle w:val="StyleUnderline"/>
          <w:u w:val="none"/>
        </w:rPr>
        <w:t xml:space="preserve"> ) </w:t>
      </w:r>
    </w:p>
    <w:p w:rsidR="003420EF" w:rsidRDefault="003420EF" w:rsidP="002348F6">
      <w:r w:rsidRPr="002348F6">
        <w:t>Close your eyes and picture the future 50 years from now. Perhaps you’re imagining hover cars, teleportation or even bionic technology? No matter what your vision is for the cities of the future, they’ll most likely be run on nuclear power.</w:t>
      </w:r>
      <w:r w:rsidR="003F25B2">
        <w:t xml:space="preserve"> </w:t>
      </w:r>
      <w:r w:rsidRPr="002348F6">
        <w:t>For years, nuclear power has been expanding and we’re constantly being reassured of its safety and security. However, many people are unaware of the threats nuclear power stations could be facing from both mankind and Mother Nature. Today, we’ll be discussing a June 2015 report from the American Leadership &amp; Policy Foundation entitled, Electromagnetic Pulse and Space Weather and the Strategic Threat to America’s Nuclear Power Stations.</w:t>
      </w:r>
      <w:r w:rsidR="003F25B2">
        <w:t xml:space="preserve"> </w:t>
      </w:r>
      <w:r w:rsidRPr="002348F6">
        <w:t>Before we get too far into the specific report details of the threats these stations may be facing, let’s first examine some of the history behind nuclear power stations.</w:t>
      </w:r>
      <w:r w:rsidR="003F25B2">
        <w:t xml:space="preserve"> </w:t>
      </w:r>
      <w:r w:rsidRPr="002348F6">
        <w:t>While the first nuclear power station began operating in 1954, research and experiments on nuclear power date back to the early 1930’s with Ernest Rutherford’s discovery of the power created by splitting lithium atoms. The early 1950’s saw a race between nations to bring nuclear power to life as the United States, USSR, United Kingdom and Canada all rushed to harness the power of the atom.</w:t>
      </w:r>
      <w:r w:rsidR="003F25B2">
        <w:t xml:space="preserve"> </w:t>
      </w:r>
      <w:r w:rsidRPr="002348F6">
        <w:t xml:space="preserve">In the United States, the 1954 Amendments to the Atomic Energy Act allowed declassification of reactor technology to encourage development in the private sector. In the end, the first operating reactor was in </w:t>
      </w:r>
      <w:proofErr w:type="spellStart"/>
      <w:r w:rsidRPr="002348F6">
        <w:t>Obinsk</w:t>
      </w:r>
      <w:proofErr w:type="spellEnd"/>
      <w:r w:rsidRPr="002348F6">
        <w:t>, Russia and provided 5 megawatts of electricity to a power grid. The next thirty years would see massive developments in nuclear power, with stations producing under 1 gigawatt, all the way up to 300.</w:t>
      </w:r>
      <w:r w:rsidR="003F25B2">
        <w:t xml:space="preserve"> </w:t>
      </w:r>
      <w:r w:rsidRPr="002348F6">
        <w:t xml:space="preserve">On March 28, 1979 a nuclear power station in Dauphin County, </w:t>
      </w:r>
      <w:r w:rsidRPr="003F25B2">
        <w:rPr>
          <w:highlight w:val="cyan"/>
        </w:rPr>
        <w:t>Pennsylvania experienced a partial meltdown</w:t>
      </w:r>
      <w:r w:rsidRPr="002348F6">
        <w:t xml:space="preserve"> after failures in the non-nuclear secondary system and a stuck-open relief valve allowed large amounts of reactor coolant to escape. </w:t>
      </w:r>
      <w:r w:rsidRPr="003F25B2">
        <w:rPr>
          <w:rStyle w:val="StyleUnderline"/>
          <w:highlight w:val="cyan"/>
        </w:rPr>
        <w:t>The accident became known as the Three Mile Island accident</w:t>
      </w:r>
      <w:r w:rsidRPr="002348F6">
        <w:rPr>
          <w:rStyle w:val="StyleUnderline"/>
        </w:rPr>
        <w:t xml:space="preserve">. </w:t>
      </w:r>
      <w:r w:rsidRPr="003F25B2">
        <w:rPr>
          <w:rStyle w:val="StyleUnderline"/>
          <w:highlight w:val="cyan"/>
        </w:rPr>
        <w:t xml:space="preserve">In addition to the mechanical issues, training failures within the staff meant they </w:t>
      </w:r>
      <w:proofErr w:type="gramStart"/>
      <w:r w:rsidRPr="003F25B2">
        <w:rPr>
          <w:rStyle w:val="StyleUnderline"/>
          <w:highlight w:val="cyan"/>
        </w:rPr>
        <w:t>weren’t able to</w:t>
      </w:r>
      <w:proofErr w:type="gramEnd"/>
      <w:r w:rsidRPr="003F25B2">
        <w:rPr>
          <w:rStyle w:val="StyleUnderline"/>
          <w:highlight w:val="cyan"/>
        </w:rPr>
        <w:t xml:space="preserve"> recognize the issue and in one instance, a hidden indicator light caused an operator to manually override an emergency cooling system</w:t>
      </w:r>
      <w:r w:rsidRPr="002348F6">
        <w:rPr>
          <w:rStyle w:val="StyleUnderline"/>
        </w:rPr>
        <w:t>.</w:t>
      </w:r>
      <w:r w:rsidR="003F25B2">
        <w:rPr>
          <w:rStyle w:val="StyleUnderline"/>
        </w:rPr>
        <w:t xml:space="preserve"> </w:t>
      </w:r>
      <w:r w:rsidRPr="002348F6">
        <w:rPr>
          <w:rStyle w:val="StyleUnderline"/>
        </w:rPr>
        <w:t>April 26, 1986 saw the worst nuclear accident in history at the Chernobyl Nuclear Power Plant in Pripyat, Ukraine. An explosion and fire released large quantities of radioactive particles into the atmosphere, spreading over the USSR and Europe. 31 people died during the accident itself and the long-term effects of the incident</w:t>
      </w:r>
      <w:r w:rsidR="002348F6" w:rsidRPr="002348F6">
        <w:rPr>
          <w:rStyle w:val="StyleUnderline"/>
        </w:rPr>
        <w:t xml:space="preserve"> are still unknown to this day</w:t>
      </w:r>
      <w:r w:rsidR="003F25B2">
        <w:rPr>
          <w:rStyle w:val="StyleUnderline"/>
        </w:rPr>
        <w:t xml:space="preserve"> </w:t>
      </w:r>
      <w:r w:rsidRPr="002348F6">
        <w:rPr>
          <w:rStyle w:val="StyleUnderline"/>
        </w:rPr>
        <w:t xml:space="preserve">While previous nuclear disasters created numerous regulations and safety concerns, the growth of nuclear power stations has climbed and there are currently 438 power stations in 31 countries. These 438 stations provide roughly 10% of the world’s power and approximately 1/4 of the stations </w:t>
      </w:r>
      <w:proofErr w:type="gramStart"/>
      <w:r w:rsidRPr="002348F6">
        <w:rPr>
          <w:rStyle w:val="StyleUnderline"/>
        </w:rPr>
        <w:t>are located in</w:t>
      </w:r>
      <w:proofErr w:type="gramEnd"/>
      <w:r w:rsidRPr="002348F6">
        <w:rPr>
          <w:rStyle w:val="StyleUnderline"/>
        </w:rPr>
        <w:t xml:space="preserve"> 30 U.S. States.</w:t>
      </w:r>
      <w:r w:rsidR="003F25B2">
        <w:rPr>
          <w:rStyle w:val="StyleUnderline"/>
        </w:rPr>
        <w:t xml:space="preserve"> </w:t>
      </w:r>
      <w:r w:rsidRPr="002348F6">
        <w:t>To protect public health and safety, the Nuclear Regulatory Commission was created in 1975 and most of the regulations followed by power stations within the United States come from the NRC. Despite their responsibilities, the NRC is behind the times when it comes to updated regulations, many of which remain unchanged since the 1980’s.</w:t>
      </w:r>
      <w:r w:rsidR="003F25B2">
        <w:t xml:space="preserve"> </w:t>
      </w:r>
      <w:r w:rsidRPr="002348F6">
        <w:t>This brings us back to the recent report from the American Leadership &amp; Policy Foundation, outlining their concerns of the vulnerabilities nuclear power stations across the U.S. could face from both electromagnetic pulse and sp</w:t>
      </w:r>
      <w:r w:rsidR="002348F6">
        <w:t>ace weather</w:t>
      </w:r>
      <w:r w:rsidR="003F25B2">
        <w:t xml:space="preserve"> </w:t>
      </w:r>
      <w:r w:rsidRPr="002348F6">
        <w:t xml:space="preserve">While it may sound like it comes straight out of a Tom Clancy novel, </w:t>
      </w:r>
      <w:r w:rsidRPr="003F25B2">
        <w:rPr>
          <w:rStyle w:val="StyleUnderline"/>
        </w:rPr>
        <w:t>Electromagnetic Pulses (</w:t>
      </w:r>
      <w:r w:rsidRPr="003F25B2">
        <w:rPr>
          <w:rStyle w:val="StyleUnderline"/>
          <w:highlight w:val="cyan"/>
        </w:rPr>
        <w:t>EMPs) are a very real threat we face today</w:t>
      </w:r>
      <w:r w:rsidRPr="002348F6">
        <w:t>. These pulses can be generated through a nuclear explosion and are comprised of three phases. The first phase, HEMP, is an electromagnetic signal generated by a nuclear burst detonated high above the Earth – generally above the atmosphere. These are fast, narrow pulses that are considered one of the more devastating EMP effects on sensitive electronics, due to their speed and disruptive characteristics.</w:t>
      </w:r>
      <w:r w:rsidR="003F25B2">
        <w:t xml:space="preserve"> </w:t>
      </w:r>
      <w:r w:rsidRPr="002348F6">
        <w:t xml:space="preserve">Phase 2 of an EMP is known as an Intermediate Time Hemp and these signals are </w:t>
      </w:r>
      <w:proofErr w:type="gramStart"/>
      <w:r w:rsidRPr="002348F6">
        <w:t>similar to</w:t>
      </w:r>
      <w:proofErr w:type="gramEnd"/>
      <w:r w:rsidRPr="002348F6">
        <w:t xml:space="preserve"> lightning in the way they interact with electronic devices. Common surge protectors can sometimes enable an electronic device to withstand these signals, as they’re not as devastating as Phase 1 signals. The final phase of an EMP is known as a Late Time Hemp or magnetohydrodynamic (MHD). These signals can </w:t>
      </w:r>
      <w:proofErr w:type="gramStart"/>
      <w:r w:rsidRPr="002348F6">
        <w:t>actually be</w:t>
      </w:r>
      <w:proofErr w:type="gramEnd"/>
      <w:r w:rsidRPr="002348F6">
        <w:t xml:space="preserve"> found in nature through events known as Geomagnetic Disturbances (GMD).</w:t>
      </w:r>
      <w:r w:rsidR="003F25B2">
        <w:t xml:space="preserve"> </w:t>
      </w:r>
      <w:r w:rsidRPr="002348F6">
        <w:t xml:space="preserve">While EMPs don’t pose a direct threat to the human body, they will severely damage electronic components, including circuit boards and power transformers found throughout electrical grids. Think back to the last time your power was out and how crippling it can be. Imagine a permanent outage across a large area and you can understand why an EMP pulse </w:t>
      </w:r>
      <w:r w:rsidR="002348F6">
        <w:t>could be extremely devastating</w:t>
      </w:r>
      <w:r w:rsidR="003F25B2">
        <w:t xml:space="preserve"> </w:t>
      </w:r>
      <w:proofErr w:type="gramStart"/>
      <w:r w:rsidRPr="002348F6">
        <w:t>In</w:t>
      </w:r>
      <w:proofErr w:type="gramEnd"/>
      <w:r w:rsidRPr="002348F6">
        <w:t xml:space="preserve"> addition to the manmade EMPs that would be produced from an exploding nuclear device, studies have shown that solar flares and other space weather events can create similar pulses that could mimic the effects of a manmade EMP. These pulses can develop from Geomagnetic Storms, where energy pulses race down geomagnetic lines of the Earth.</w:t>
      </w:r>
      <w:r w:rsidR="003F25B2">
        <w:t xml:space="preserve"> </w:t>
      </w:r>
      <w:r w:rsidRPr="002348F6">
        <w:t xml:space="preserve">While these pulses are </w:t>
      </w:r>
      <w:proofErr w:type="gramStart"/>
      <w:r w:rsidRPr="002348F6">
        <w:t>similar to</w:t>
      </w:r>
      <w:proofErr w:type="gramEnd"/>
      <w:r w:rsidRPr="002348F6">
        <w:t xml:space="preserve"> the weaker third phase of an EMP, they can encompass much more area due to the size of the solar storm. In addition, these pulses can last much longer than a manmade EMP, allowing the pulses more time to damage electronics, including power grids.</w:t>
      </w:r>
      <w:r w:rsidR="003F25B2">
        <w:t xml:space="preserve"> </w:t>
      </w:r>
      <w:r w:rsidRPr="002348F6">
        <w:t xml:space="preserve">Scientists and those at the American Leadership &amp; Policy Foundation are concerned with not only the implications of EMPs and Space Weather on the power grid, but the impact it could have on nuclear power facilities. </w:t>
      </w:r>
      <w:r w:rsidRPr="00567992">
        <w:rPr>
          <w:highlight w:val="cyan"/>
        </w:rPr>
        <w:t>Our entire nation’s infrastructure is built on our electric grid and a failure at any level would be devastating to public health and safety</w:t>
      </w:r>
      <w:r w:rsidRPr="002348F6">
        <w:t>.</w:t>
      </w:r>
      <w:r w:rsidR="003F25B2">
        <w:t xml:space="preserve"> </w:t>
      </w:r>
      <w:r w:rsidRPr="003F25B2">
        <w:rPr>
          <w:rStyle w:val="StyleUnderline"/>
          <w:highlight w:val="cyan"/>
        </w:rPr>
        <w:t>In addition to the devastation of the electrical grid, additional failures at nuclear power plants could result in meltdowns across the nation.</w:t>
      </w:r>
      <w:r w:rsidRPr="002348F6">
        <w:rPr>
          <w:rStyle w:val="StyleUnderline"/>
        </w:rPr>
        <w:t xml:space="preserve"> </w:t>
      </w:r>
      <w:r w:rsidRPr="003F25B2">
        <w:rPr>
          <w:rStyle w:val="StyleUnderline"/>
          <w:highlight w:val="cyan"/>
        </w:rPr>
        <w:t>A large amount of emergency systems and monitoring equipment at these stations include delicate electronics that would be devastated by an EMP</w:t>
      </w:r>
      <w:r w:rsidRPr="002348F6">
        <w:rPr>
          <w:rStyle w:val="StyleUnderline"/>
        </w:rPr>
        <w:t>. While both the White House and Congress claim that threats to U.S. Infrastructure and society are a top priority, EMP and Space Weather has been ignored by the Nuclear Regulatory Commission. The NRC continues to base its policy on this issue on an obsolete 1982 study they conducted.</w:t>
      </w:r>
      <w:r w:rsidR="003F25B2">
        <w:rPr>
          <w:rStyle w:val="StyleUnderline"/>
        </w:rPr>
        <w:t xml:space="preserve"> </w:t>
      </w:r>
      <w:r w:rsidRPr="002348F6">
        <w:t>This recent report seeks to shed light on the vulnerabilities surrounding both power stations and the electrical grids nationwide and we encourage you to read the report in its entirety, sharing as you see fit.</w:t>
      </w:r>
    </w:p>
    <w:p w:rsidR="00C12986" w:rsidRDefault="00C12986" w:rsidP="00C12986">
      <w:pPr>
        <w:pStyle w:val="Heading4"/>
        <w:rPr>
          <w:rStyle w:val="StyleUnderline"/>
          <w:u w:val="none"/>
        </w:rPr>
      </w:pPr>
      <w:r>
        <w:rPr>
          <w:rStyle w:val="StyleUnderline"/>
          <w:u w:val="none"/>
        </w:rPr>
        <w:t>Impacts to Nuclear war include mass extinction, worldwide famine, and Ice Age like conditions for living</w:t>
      </w:r>
    </w:p>
    <w:p w:rsidR="00C12986" w:rsidRPr="00373D53" w:rsidRDefault="00C12986" w:rsidP="00C12986">
      <w:r w:rsidRPr="00611EAA">
        <w:rPr>
          <w:b/>
        </w:rPr>
        <w:t>Nuclear Darkness ND</w:t>
      </w:r>
      <w:r>
        <w:t xml:space="preserve"> (Nuclear Darkness is a website about the consequences of nuclear, “Consequences of a large nuclear war</w:t>
      </w:r>
      <w:proofErr w:type="gramStart"/>
      <w:r>
        <w:t>” ,</w:t>
      </w:r>
      <w:proofErr w:type="gramEnd"/>
      <w:r>
        <w:t xml:space="preserve"> </w:t>
      </w:r>
      <w:hyperlink r:id="rId7" w:history="1">
        <w:r w:rsidRPr="00550009">
          <w:rPr>
            <w:rStyle w:val="Hyperlink"/>
          </w:rPr>
          <w:t>http://www.nucleardarkness.org/warconsequences/hundredfiftytonessmoke/</w:t>
        </w:r>
      </w:hyperlink>
      <w:r>
        <w:t xml:space="preserve"> )</w:t>
      </w:r>
    </w:p>
    <w:p w:rsidR="00C12986" w:rsidRDefault="00C12986" w:rsidP="00C12986">
      <w:pPr>
        <w:rPr>
          <w:rStyle w:val="StyleUnderline"/>
        </w:rPr>
      </w:pPr>
      <w:r>
        <w:t xml:space="preserve">2600 U.S. and Russian strategic nuclear weapons on high-alert are launched (in 2 to 3 minutes) at targets in the U.S., Europe and Russia (and perhaps at other targets which are considered to have strategic value). Some fraction of the remaining 7600 deployed and operational U.S. and Russian strategic nuclear warheads/weapons are also launched and detonated in retaliation for the initial attacks. Hundreds of large cities in the U.S., Europe and Russia are engulfed in massive firestorms which burn urban areas of tens or hundreds of thousands of square miles/kilometers. </w:t>
      </w:r>
      <w:r w:rsidRPr="00286C9B">
        <w:rPr>
          <w:rStyle w:val="StyleUnderline"/>
        </w:rPr>
        <w:t>150 million tons of smoke from nuclear fires rises above cloud level, into the stratosphere, where it quickly spreads around the world and forms a dense stratospheric cloud layer. The smoke will remain there for many years to block and absorb sunlight.</w:t>
      </w:r>
      <w:r>
        <w:rPr>
          <w:rStyle w:val="StyleUnderline"/>
        </w:rPr>
        <w:t xml:space="preserve"> </w:t>
      </w:r>
      <w:r>
        <w:t xml:space="preserve">The smoke blocks up to 70% of the sunlight from reaching the Earth's surface in the Northern Hemisphere, and up to 35% of the sunlight is also blocked in the Southern Hemisphere. </w:t>
      </w:r>
      <w:r w:rsidRPr="00286C9B">
        <w:rPr>
          <w:rStyle w:val="StyleUnderline"/>
          <w:highlight w:val="cyan"/>
        </w:rPr>
        <w:t>In the absence of warming sunlight, surface temperatures on Earth become as cold or colder than they were</w:t>
      </w:r>
      <w:r w:rsidRPr="00286C9B">
        <w:rPr>
          <w:rStyle w:val="StyleUnderline"/>
        </w:rPr>
        <w:t xml:space="preserve"> 18,000 years ago </w:t>
      </w:r>
      <w:r w:rsidRPr="00286C9B">
        <w:rPr>
          <w:rStyle w:val="StyleUnderline"/>
          <w:highlight w:val="cyan"/>
        </w:rPr>
        <w:t>at the height of the last Ice Age</w:t>
      </w:r>
      <w:r>
        <w:rPr>
          <w:rStyle w:val="StyleUnderline"/>
        </w:rPr>
        <w:t xml:space="preserve"> </w:t>
      </w:r>
      <w:r w:rsidRPr="00286C9B">
        <w:rPr>
          <w:rStyle w:val="StyleUnderline"/>
        </w:rPr>
        <w:t>There would be rapid cooling of more than 20°</w:t>
      </w:r>
      <w:proofErr w:type="spellStart"/>
      <w:r w:rsidRPr="00286C9B">
        <w:rPr>
          <w:rStyle w:val="StyleUnderline"/>
        </w:rPr>
        <w:t>C over</w:t>
      </w:r>
      <w:proofErr w:type="spellEnd"/>
      <w:r w:rsidRPr="00286C9B">
        <w:rPr>
          <w:rStyle w:val="StyleUnderline"/>
        </w:rPr>
        <w:t xml:space="preserve"> large areas of North America and of more than 30°C over much of Eurasia, including all agricultural regions</w:t>
      </w:r>
      <w:r>
        <w:rPr>
          <w:rStyle w:val="StyleUnderline"/>
        </w:rPr>
        <w:t xml:space="preserve"> </w:t>
      </w:r>
      <w:r w:rsidRPr="00286C9B">
        <w:rPr>
          <w:rStyle w:val="StyleUnderline"/>
        </w:rPr>
        <w:t xml:space="preserve">150 million tons of smoke in the stratosphere would cause minimum daily temperatures in the largest agricultural regions of the Northern Hemisphere to drop below freezing for 1 to 3 years. </w:t>
      </w:r>
      <w:r w:rsidRPr="00286C9B">
        <w:rPr>
          <w:rStyle w:val="StyleUnderline"/>
          <w:highlight w:val="cyan"/>
        </w:rPr>
        <w:t>Nightly killing frosts would occur and prevent food from being grown.</w:t>
      </w:r>
      <w:r>
        <w:rPr>
          <w:rStyle w:val="StyleUnderline"/>
        </w:rPr>
        <w:t xml:space="preserve"> </w:t>
      </w:r>
      <w:r w:rsidRPr="00286C9B">
        <w:rPr>
          <w:rStyle w:val="StyleUnderline"/>
        </w:rPr>
        <w:t>Average global precipitation would be reduced by 45% due to the prolonged cold.</w:t>
      </w:r>
      <w:r>
        <w:rPr>
          <w:rStyle w:val="StyleUnderline"/>
        </w:rPr>
        <w:t xml:space="preserve"> </w:t>
      </w:r>
      <w:r w:rsidRPr="00286C9B">
        <w:rPr>
          <w:rStyle w:val="StyleUnderline"/>
          <w:highlight w:val="cyan"/>
        </w:rPr>
        <w:t>Growing seasons would be virtually eliminated for many years. Massive destruction of the protective ozone layer would also occur, allowing intense levels of dangerous UV light to penetrate the atmosphere and reach the surface of the Earth</w:t>
      </w:r>
      <w:r w:rsidRPr="00286C9B">
        <w:rPr>
          <w:rStyle w:val="StyleUnderline"/>
        </w:rPr>
        <w:t>.</w:t>
      </w:r>
      <w:r>
        <w:rPr>
          <w:rStyle w:val="StyleUnderline"/>
        </w:rPr>
        <w:t xml:space="preserve"> </w:t>
      </w:r>
      <w:r>
        <w:t xml:space="preserve">Massive amounts of radioactive fallout would be generated and spread both locally and globally. The targeting of nuclear reactors would significantly increase fallout of long-lived isotopes. </w:t>
      </w:r>
      <w:r w:rsidRPr="00286C9B">
        <w:rPr>
          <w:rStyle w:val="StyleUnderline"/>
          <w:highlight w:val="cyan"/>
        </w:rPr>
        <w:t>Gigantic ground-hugging clouds of toxic smoke would be released from the fires; enormous quantities of industrial chemicals would also enter the environment. It would be impossible for many living things to survive the extreme rapidity</w:t>
      </w:r>
      <w:r w:rsidRPr="00286C9B">
        <w:rPr>
          <w:rStyle w:val="StyleUnderline"/>
        </w:rPr>
        <w:t xml:space="preserve"> and degree of changes in temperature and precipitation, combined with drastic increases in UV light, massive radioactive fallout, and massive releases of toxins and industrial chemicals.</w:t>
      </w:r>
      <w:r>
        <w:rPr>
          <w:rStyle w:val="StyleUnderline"/>
        </w:rPr>
        <w:t xml:space="preserve"> </w:t>
      </w:r>
      <w:r>
        <w:t xml:space="preserve">Already stressed land and marine ecosystems would collapse. </w:t>
      </w:r>
      <w:r w:rsidRPr="00286C9B">
        <w:rPr>
          <w:rStyle w:val="StyleUnderline"/>
          <w:highlight w:val="cyan"/>
        </w:rPr>
        <w:t>Unable to grow food, most humans would starve to death</w:t>
      </w:r>
      <w:r w:rsidRPr="00286C9B">
        <w:rPr>
          <w:rStyle w:val="StyleUnderline"/>
        </w:rPr>
        <w:t>.</w:t>
      </w:r>
      <w:r>
        <w:rPr>
          <w:rStyle w:val="StyleUnderline"/>
        </w:rPr>
        <w:t xml:space="preserve"> </w:t>
      </w:r>
      <w:r w:rsidRPr="00286C9B">
        <w:rPr>
          <w:rStyle w:val="StyleUnderline"/>
          <w:highlight w:val="cyan"/>
        </w:rPr>
        <w:t xml:space="preserve">A mass extinction event would occur, </w:t>
      </w:r>
      <w:proofErr w:type="gramStart"/>
      <w:r w:rsidRPr="00286C9B">
        <w:rPr>
          <w:rStyle w:val="StyleUnderline"/>
          <w:highlight w:val="cyan"/>
        </w:rPr>
        <w:t>similar to</w:t>
      </w:r>
      <w:proofErr w:type="gramEnd"/>
      <w:r w:rsidRPr="00286C9B">
        <w:rPr>
          <w:rStyle w:val="StyleUnderline"/>
          <w:highlight w:val="cyan"/>
        </w:rPr>
        <w:t xml:space="preserve"> what happened</w:t>
      </w:r>
      <w:r w:rsidRPr="00286C9B">
        <w:rPr>
          <w:rStyle w:val="StyleUnderline"/>
        </w:rPr>
        <w:t xml:space="preserve"> 65 million years ago, </w:t>
      </w:r>
      <w:r w:rsidRPr="00286C9B">
        <w:rPr>
          <w:rStyle w:val="StyleUnderline"/>
          <w:highlight w:val="cyan"/>
        </w:rPr>
        <w:t>when the dinosaurs were wiped out</w:t>
      </w:r>
      <w:r w:rsidRPr="00286C9B">
        <w:rPr>
          <w:rStyle w:val="StyleUnderline"/>
        </w:rPr>
        <w:t xml:space="preserve"> following a large asteroid impact with Earth (70% of species became extinct, including all animals greater than 25 kilograms in weight).</w:t>
      </w:r>
      <w:r>
        <w:rPr>
          <w:rStyle w:val="StyleUnderline"/>
        </w:rPr>
        <w:t xml:space="preserve"> </w:t>
      </w:r>
      <w:r w:rsidRPr="00286C9B">
        <w:rPr>
          <w:rStyle w:val="StyleUnderline"/>
        </w:rPr>
        <w:t xml:space="preserve">Even humans living in shelters equipped with many </w:t>
      </w:r>
      <w:proofErr w:type="spellStart"/>
      <w:r w:rsidRPr="00286C9B">
        <w:rPr>
          <w:rStyle w:val="StyleUnderline"/>
        </w:rPr>
        <w:t>years worth</w:t>
      </w:r>
      <w:proofErr w:type="spellEnd"/>
      <w:r w:rsidRPr="00286C9B">
        <w:rPr>
          <w:rStyle w:val="StyleUnderline"/>
        </w:rPr>
        <w:t xml:space="preserve"> of food, water, energy, and medical supplies would probably not survive in the hostile post-war environment.</w:t>
      </w:r>
    </w:p>
    <w:p w:rsidR="00A07802" w:rsidRDefault="00A07802" w:rsidP="00C12986">
      <w:pPr>
        <w:pStyle w:val="Heading2"/>
      </w:pPr>
      <w:r>
        <w:t>Neg</w:t>
      </w:r>
    </w:p>
    <w:p w:rsidR="00C12986" w:rsidRPr="00C12986" w:rsidRDefault="00C12986" w:rsidP="00C12986">
      <w:pPr>
        <w:pStyle w:val="Heading3"/>
      </w:pPr>
      <w:r>
        <w:t>No Impact</w:t>
      </w:r>
    </w:p>
    <w:p w:rsidR="00A07802" w:rsidRDefault="00A07802" w:rsidP="00A07802">
      <w:pPr>
        <w:pStyle w:val="Heading4"/>
      </w:pPr>
      <w:r>
        <w:t>Hackers are unable to hack Nuclear Power Plants, no threat to public security</w:t>
      </w:r>
      <w:bookmarkStart w:id="0" w:name="_GoBack"/>
      <w:bookmarkEnd w:id="0"/>
    </w:p>
    <w:p w:rsidR="00A07802" w:rsidRDefault="00A07802" w:rsidP="00A07802">
      <w:r w:rsidRPr="00AC6B33">
        <w:rPr>
          <w:b/>
        </w:rPr>
        <w:t>Conca 7/7</w:t>
      </w:r>
      <w:r>
        <w:t xml:space="preserve"> 17 (James Conca is an author on nuclear, energy, and the environment, “Is Hacking Nuclear Power Plants Something We Should Be Afraid Of?”, </w:t>
      </w:r>
      <w:hyperlink r:id="rId8" w:anchor="373eb5b0dde8" w:history="1">
        <w:r w:rsidRPr="00550009">
          <w:rPr>
            <w:rStyle w:val="Hyperlink"/>
          </w:rPr>
          <w:t>https://www.forbes.com/sites/jamesconca/2017/07/07/is-hacking-nuclear-power-plants-something-we-should-be-afraid-of/#373eb5b0dde8</w:t>
        </w:r>
      </w:hyperlink>
      <w:r w:rsidR="00816AE7">
        <w:t xml:space="preserve"> ) </w:t>
      </w:r>
    </w:p>
    <w:p w:rsidR="00A07802" w:rsidRDefault="00A07802" w:rsidP="00A07802">
      <w:r w:rsidRPr="00AC6B33">
        <w:rPr>
          <w:rStyle w:val="StyleUnderline"/>
        </w:rPr>
        <w:t xml:space="preserve">No. </w:t>
      </w:r>
      <w:r w:rsidRPr="00AC6B33">
        <w:rPr>
          <w:rStyle w:val="StyleUnderline"/>
          <w:highlight w:val="cyan"/>
        </w:rPr>
        <w:t>Nuclear plants are</w:t>
      </w:r>
      <w:r w:rsidRPr="00AC6B33">
        <w:rPr>
          <w:rStyle w:val="StyleUnderline"/>
        </w:rPr>
        <w:t xml:space="preserve"> still mostly analog and </w:t>
      </w:r>
      <w:r w:rsidRPr="00AC6B33">
        <w:rPr>
          <w:rStyle w:val="StyleUnderline"/>
          <w:highlight w:val="cyan"/>
        </w:rPr>
        <w:t>not connected to the Internet</w:t>
      </w:r>
      <w:r w:rsidRPr="00AC6B33">
        <w:rPr>
          <w:rStyle w:val="StyleUnderline"/>
        </w:rPr>
        <w:t xml:space="preserve">. </w:t>
      </w:r>
      <w:r w:rsidRPr="00AC6B33">
        <w:rPr>
          <w:rStyle w:val="StyleUnderline"/>
          <w:highlight w:val="cyan"/>
        </w:rPr>
        <w:t>On purpose</w:t>
      </w:r>
      <w:r w:rsidRPr="00AC6B33">
        <w:rPr>
          <w:rStyle w:val="StyleUnderline"/>
        </w:rPr>
        <w:t>.</w:t>
      </w:r>
      <w:r>
        <w:rPr>
          <w:rStyle w:val="StyleUnderline"/>
        </w:rPr>
        <w:t xml:space="preserve"> </w:t>
      </w:r>
      <w:r>
        <w:t xml:space="preserve">South Texas Nuclear Generating Station. </w:t>
      </w:r>
      <w:r w:rsidRPr="00AC6B33">
        <w:rPr>
          <w:rStyle w:val="StyleUnderline"/>
        </w:rPr>
        <w:t xml:space="preserve">Most nuclear plants are still be analog and mostly not connected to internet. </w:t>
      </w:r>
      <w:r w:rsidRPr="00AC6B33">
        <w:rPr>
          <w:rStyle w:val="StyleUnderline"/>
          <w:highlight w:val="cyan"/>
        </w:rPr>
        <w:t>Hackers can’t affect a nuclear power plant operations or safety systems</w:t>
      </w:r>
      <w:r w:rsidRPr="00AC6B33">
        <w:rPr>
          <w:rStyle w:val="StyleUnderline"/>
        </w:rPr>
        <w:t>. They can only hack some business, personnel and other non-essential files. NEI</w:t>
      </w:r>
      <w:r>
        <w:rPr>
          <w:rStyle w:val="StyleUnderline"/>
        </w:rPr>
        <w:t xml:space="preserve"> </w:t>
      </w:r>
      <w:r>
        <w:t xml:space="preserve">Comanche Peak Nuclear Generating Station. Most nuclear plants are still be analog and mostly not connected to Internet. Hackers can’t affect a nuclear power plant operations or safety systems. They can only hack some business, personnel and other non-essential files. </w:t>
      </w:r>
      <w:r w:rsidRPr="00AC6B33">
        <w:rPr>
          <w:rStyle w:val="StyleUnderline"/>
        </w:rPr>
        <w:t>Hackers have been penetrating the computer networks of companies that operate nuclear power stations and other energy facilities, as well as manufacturing plants in the United States and other countries.</w:t>
      </w:r>
      <w:r>
        <w:rPr>
          <w:rStyle w:val="StyleUnderline"/>
        </w:rPr>
        <w:t xml:space="preserve"> </w:t>
      </w:r>
      <w:r w:rsidRPr="00AC6B33">
        <w:rPr>
          <w:rStyle w:val="StyleUnderline"/>
        </w:rPr>
        <w:t xml:space="preserve">But </w:t>
      </w:r>
      <w:r w:rsidRPr="009F26DE">
        <w:rPr>
          <w:rStyle w:val="StyleUnderline"/>
        </w:rPr>
        <w:t>hackers can’t affect a nuclear power plant operations or safety systems</w:t>
      </w:r>
      <w:r>
        <w:t xml:space="preserve">. They can hack some business, personnel and other non-essential files, which may be embarrassing and costly, but not dangerous. These reactors are truly operational islands wholly disconnected from the Internet. The origins of the hackers are not known, although a joint report from the DHS and the FBI suggests many of the hackers are backed by governments like Russia. In a joint statement, the government agencies said, </w:t>
      </w:r>
      <w:r w:rsidRPr="00AC6B33">
        <w:rPr>
          <w:rStyle w:val="StyleUnderline"/>
        </w:rPr>
        <w:t>“</w:t>
      </w:r>
      <w:r w:rsidRPr="00AC6B33">
        <w:rPr>
          <w:rStyle w:val="StyleUnderline"/>
          <w:highlight w:val="cyan"/>
        </w:rPr>
        <w:t>There is no indication of a threat to public safety</w:t>
      </w:r>
      <w:r w:rsidRPr="00AC6B33">
        <w:rPr>
          <w:rStyle w:val="StyleUnderline"/>
        </w:rPr>
        <w:t>, as any potential impact appears to be limited to administrative and business networks.”</w:t>
      </w:r>
      <w:r>
        <w:rPr>
          <w:rStyle w:val="StyleUnderline"/>
        </w:rPr>
        <w:t xml:space="preserve"> </w:t>
      </w:r>
      <w:r w:rsidRPr="00AC6B33">
        <w:rPr>
          <w:rStyle w:val="StyleUnderline"/>
          <w:highlight w:val="cyan"/>
        </w:rPr>
        <w:t>America’s nuclear plants are one of the best protected of all systems from possible cyber threats</w:t>
      </w:r>
      <w:r w:rsidRPr="00AC6B33">
        <w:rPr>
          <w:rStyle w:val="StyleUnderline"/>
        </w:rPr>
        <w:t>. The safety and control systems for our nuclear reactors and other vital plant components are not connected to business networks or the Internet</w:t>
      </w:r>
      <w:r>
        <w:t xml:space="preserve">. We learned a lot from Stuxnet, the malicious computer worm that substantially damaged Iran’s nuclear program and that was introduced with a thumb drive. Unlike other industries, the nuclear power industry conducts regular briefings, and receives quarterly classified briefings on cyber and physical threats, with the FBI and the DHS to discuss threat assessments, to strategize on guarding against them and to maintain situational awareness. </w:t>
      </w:r>
      <w:r w:rsidRPr="00AC6B33">
        <w:rPr>
          <w:rStyle w:val="StyleUnderline"/>
        </w:rPr>
        <w:t>John Keeley of the Nuclear Energy Institute says no reactors operating in the United States have been affected by hacking.</w:t>
      </w:r>
      <w:r>
        <w:rPr>
          <w:rStyle w:val="StyleUnderline"/>
        </w:rPr>
        <w:t xml:space="preserve"> </w:t>
      </w:r>
      <w:r>
        <w:t xml:space="preserve">The control room at the Browns Ferry nuclear reactor. These systems are robustly isolated from the outside world and the internet. They cannot be hacked. Archives of Les </w:t>
      </w:r>
      <w:proofErr w:type="spellStart"/>
      <w:r>
        <w:t>Corrice</w:t>
      </w:r>
      <w:proofErr w:type="spellEnd"/>
      <w:r>
        <w:t xml:space="preserve"> </w:t>
      </w:r>
      <w:proofErr w:type="gramStart"/>
      <w:r>
        <w:t>The</w:t>
      </w:r>
      <w:proofErr w:type="gramEnd"/>
      <w:r>
        <w:t xml:space="preserve"> control room at the Browns Ferry nuclear reactor. These systems are robustly isolated from the outside world and the Internet. They cannot be hacked. </w:t>
      </w:r>
      <w:r w:rsidRPr="00AC6B33">
        <w:rPr>
          <w:rStyle w:val="StyleUnderline"/>
        </w:rPr>
        <w:t>The nuclear industry does not use firewalls to isolate these systems, that’s not good enough. The plants use hardware based data diode technologies developed for high assurance environments</w:t>
      </w:r>
      <w:r>
        <w:t xml:space="preserve">, like the DOD. Data diodes allow information to be sent out, like operational and monitoring data, but ensure that information cannot flow back into the plant. Updating software and equipment using portable devices, have strict restrictions. Outside laptops and thumb drives cannot be used without serious scrubbing, if at all. “United States utilities with nuclear assets have very robust cyber security programs dating back to the days of Y2K,” says David </w:t>
      </w:r>
      <w:proofErr w:type="spellStart"/>
      <w:r>
        <w:t>Blee</w:t>
      </w:r>
      <w:proofErr w:type="spellEnd"/>
      <w:r>
        <w:t xml:space="preserve">, executive director of the National Nuclear Infrastructure Council. “Operational plant systems controls are segregated from normal business software by several layers of protection, including physical means.” As a case in point, in 2014, an actual anti-nuclear group began releasing information it had hacked from a South Korean company that operates several nuclear power plants, demanding that the company take their nuclear plants offline by Christmas. Or else! </w:t>
      </w:r>
      <w:r w:rsidRPr="00AC6B33">
        <w:rPr>
          <w:rStyle w:val="StyleUnderline"/>
        </w:rPr>
        <w:t>The only problem is that there was nothing important hacked at the plant so their threats were toothless</w:t>
      </w:r>
      <w:r>
        <w:t xml:space="preserve">. Releasing personnel files and business data may, again, be embarrassing, </w:t>
      </w:r>
      <w:r w:rsidRPr="00AC6B33">
        <w:rPr>
          <w:rStyle w:val="StyleUnderline"/>
        </w:rPr>
        <w:t xml:space="preserve">but </w:t>
      </w:r>
      <w:r w:rsidRPr="00A07802">
        <w:rPr>
          <w:rStyle w:val="StyleUnderline"/>
          <w:highlight w:val="cyan"/>
        </w:rPr>
        <w:t>it doesn’t compromise nuclear safet</w:t>
      </w:r>
      <w:r w:rsidRPr="00A07802">
        <w:rPr>
          <w:highlight w:val="cyan"/>
        </w:rPr>
        <w:t>y</w:t>
      </w:r>
      <w:r>
        <w:t xml:space="preserve">, and doesn’t lend itself well to blackmail. </w:t>
      </w:r>
    </w:p>
    <w:p w:rsidR="005726DF" w:rsidRDefault="005726DF" w:rsidP="005726DF">
      <w:pPr>
        <w:rPr>
          <w:rStyle w:val="Style13ptBold"/>
        </w:rPr>
      </w:pPr>
    </w:p>
    <w:p w:rsidR="005726DF" w:rsidRPr="00871F38" w:rsidRDefault="005726DF" w:rsidP="005726DF">
      <w:pPr>
        <w:pStyle w:val="Heading4"/>
      </w:pPr>
      <w:r w:rsidRPr="00871F38">
        <w:t>There is no threat to safety- safety systems are far out of reach of hackers.</w:t>
      </w:r>
    </w:p>
    <w:p w:rsidR="005726DF" w:rsidRPr="00871F38" w:rsidRDefault="005726DF" w:rsidP="005726DF">
      <w:proofErr w:type="spellStart"/>
      <w:r w:rsidRPr="00871F38">
        <w:rPr>
          <w:rStyle w:val="Style13ptBold"/>
        </w:rPr>
        <w:t>Lochbaum</w:t>
      </w:r>
      <w:proofErr w:type="spellEnd"/>
      <w:r w:rsidRPr="00871F38">
        <w:rPr>
          <w:rStyle w:val="Style13ptBold"/>
        </w:rPr>
        <w:t xml:space="preserve"> 7/8</w:t>
      </w:r>
      <w:r>
        <w:t xml:space="preserve"> (7/8/17 David </w:t>
      </w:r>
      <w:proofErr w:type="spellStart"/>
      <w:r>
        <w:t>Lochbaum</w:t>
      </w:r>
      <w:proofErr w:type="spellEnd"/>
      <w:r>
        <w:t xml:space="preserve">- David A. </w:t>
      </w:r>
      <w:proofErr w:type="spellStart"/>
      <w:r>
        <w:t>Lochbaum</w:t>
      </w:r>
      <w:proofErr w:type="spellEnd"/>
      <w:r>
        <w:t xml:space="preserve"> is the Director of the Nuclear Safety Project for the Union of Concerned Scientists “</w:t>
      </w:r>
      <w:r w:rsidRPr="00871F38">
        <w:t xml:space="preserve">US officials warn of </w:t>
      </w:r>
      <w:proofErr w:type="spellStart"/>
      <w:r w:rsidRPr="00871F38">
        <w:t>cyber attacks</w:t>
      </w:r>
      <w:proofErr w:type="spellEnd"/>
      <w:r w:rsidRPr="00871F38">
        <w:t xml:space="preserve"> on nuclear facilities; no t</w:t>
      </w:r>
      <w:r>
        <w:t xml:space="preserve">hreat to public safety, says DHS” </w:t>
      </w:r>
      <w:r w:rsidRPr="00871F38">
        <w:t>http://www.firstpost.com/world/us-officials-warn-of-cyber-attacks-on-nuclear-facilities-no-threat-to-public-safety-says-dhs-3789395.html</w:t>
      </w:r>
      <w:r>
        <w:t>)</w:t>
      </w:r>
    </w:p>
    <w:p w:rsidR="005726DF" w:rsidRDefault="005726DF" w:rsidP="005726DF">
      <w:r w:rsidRPr="00871F38">
        <w:t>Washington: Nuclear and other energy providers have been advised by the Department of Homeland Security (DHS) and the Federal Bureau of Investigation (FBI) that hackers may be trying to breach their computer systems.</w:t>
      </w:r>
      <w:r>
        <w:t xml:space="preserve"> </w:t>
      </w:r>
      <w:r w:rsidRPr="00871F38">
        <w:rPr>
          <w:rStyle w:val="Emphasis"/>
          <w:highlight w:val="yellow"/>
        </w:rPr>
        <w:t>DHS said</w:t>
      </w:r>
      <w:r w:rsidRPr="00871F38">
        <w:rPr>
          <w:rStyle w:val="Emphasis"/>
        </w:rPr>
        <w:t xml:space="preserve"> in a statement on Friday </w:t>
      </w:r>
      <w:r w:rsidRPr="00871F38">
        <w:rPr>
          <w:rStyle w:val="Emphasis"/>
          <w:highlight w:val="yellow"/>
        </w:rPr>
        <w:t>that there is no threat to public safety</w:t>
      </w:r>
      <w:r w:rsidRPr="00871F38">
        <w:t xml:space="preserve">. </w:t>
      </w:r>
      <w:r w:rsidRPr="00871F38">
        <w:rPr>
          <w:rStyle w:val="Emphasis"/>
        </w:rPr>
        <w:t xml:space="preserve">The agency said </w:t>
      </w:r>
      <w:r w:rsidRPr="00871F38">
        <w:rPr>
          <w:rStyle w:val="Emphasis"/>
          <w:highlight w:val="yellow"/>
        </w:rPr>
        <w:t>hackers appear to have tried</w:t>
      </w:r>
      <w:r w:rsidRPr="00871F38">
        <w:t xml:space="preserve"> to breach the business and administrative networks of the facilities. DHS did not identify the facilities.</w:t>
      </w:r>
      <w:r>
        <w:t xml:space="preserve"> </w:t>
      </w:r>
      <w:r w:rsidRPr="00871F38">
        <w:t xml:space="preserve">Representational image. </w:t>
      </w:r>
      <w:proofErr w:type="spellStart"/>
      <w:r w:rsidRPr="00871F38">
        <w:t>ReutersRepresentational</w:t>
      </w:r>
      <w:proofErr w:type="spellEnd"/>
      <w:r w:rsidRPr="00871F38">
        <w:t xml:space="preserve"> image. Reuters</w:t>
      </w:r>
      <w:r>
        <w:t xml:space="preserve"> </w:t>
      </w:r>
      <w:r w:rsidRPr="00871F38">
        <w:t>DHS and the FBI routinely advise the private sector of possible cyber threats to help officials protect potentially vulnerable networks.</w:t>
      </w:r>
      <w:r>
        <w:t xml:space="preserve"> </w:t>
      </w:r>
      <w:r w:rsidRPr="00871F38">
        <w:t>The statement came amid multiple news reports that nuclear and electrical power may have been targeted by hackers. Both Reuters and The New York Times have previously reported government warnings about the hacking efforts.</w:t>
      </w:r>
      <w:r>
        <w:t xml:space="preserve"> </w:t>
      </w:r>
      <w:r w:rsidRPr="00871F38">
        <w:t xml:space="preserve">The Nuclear Energy Institute said last week that no nuclear reactors were affected. Had any facilities been impacted by a </w:t>
      </w:r>
      <w:proofErr w:type="spellStart"/>
      <w:r w:rsidRPr="00871F38">
        <w:t>cyber attack</w:t>
      </w:r>
      <w:proofErr w:type="spellEnd"/>
      <w:r w:rsidRPr="00871F38">
        <w:t>, a publicly available report would have to be made to the Nuclear Regulatory Commission</w:t>
      </w:r>
      <w:r w:rsidRPr="00871F38">
        <w:rPr>
          <w:rStyle w:val="Emphasis"/>
        </w:rPr>
        <w:t xml:space="preserve">. </w:t>
      </w:r>
      <w:r w:rsidRPr="00871F38">
        <w:rPr>
          <w:rStyle w:val="Emphasis"/>
          <w:highlight w:val="yellow"/>
        </w:rPr>
        <w:t>Fears of hackers targeting U</w:t>
      </w:r>
      <w:r w:rsidRPr="00871F38">
        <w:rPr>
          <w:rStyle w:val="Emphasis"/>
        </w:rPr>
        <w:t xml:space="preserve">nited </w:t>
      </w:r>
      <w:r w:rsidRPr="00871F38">
        <w:rPr>
          <w:rStyle w:val="Emphasis"/>
          <w:highlight w:val="yellow"/>
        </w:rPr>
        <w:t>S</w:t>
      </w:r>
      <w:r w:rsidRPr="00871F38">
        <w:rPr>
          <w:rStyle w:val="Emphasis"/>
        </w:rPr>
        <w:t>tates</w:t>
      </w:r>
      <w:r w:rsidRPr="00871F38">
        <w:rPr>
          <w:rStyle w:val="Emphasis"/>
          <w:highlight w:val="yellow"/>
        </w:rPr>
        <w:t xml:space="preserve"> infrastructure, particularly nuclear facilities, have long persisted</w:t>
      </w:r>
      <w:r w:rsidRPr="00871F38">
        <w:rPr>
          <w:highlight w:val="yellow"/>
        </w:rPr>
        <w:t>.</w:t>
      </w:r>
      <w:r>
        <w:t xml:space="preserve"> </w:t>
      </w:r>
      <w:r w:rsidRPr="00871F38">
        <w:rPr>
          <w:rStyle w:val="Emphasis"/>
          <w:highlight w:val="yellow"/>
        </w:rPr>
        <w:t xml:space="preserve">David </w:t>
      </w:r>
      <w:proofErr w:type="spellStart"/>
      <w:r w:rsidRPr="00871F38">
        <w:rPr>
          <w:rStyle w:val="Emphasis"/>
          <w:highlight w:val="yellow"/>
        </w:rPr>
        <w:t>Lochbaum</w:t>
      </w:r>
      <w:proofErr w:type="spellEnd"/>
      <w:r w:rsidRPr="00871F38">
        <w:rPr>
          <w:rStyle w:val="Emphasis"/>
        </w:rPr>
        <w:t xml:space="preserve">, a nuclear engineer and director of the nuclear safety project at the Union of Concerned Scientists, </w:t>
      </w:r>
      <w:r w:rsidRPr="00871F38">
        <w:rPr>
          <w:rStyle w:val="Emphasis"/>
          <w:highlight w:val="yellow"/>
        </w:rPr>
        <w:t>said the nuclear safety systems are</w:t>
      </w:r>
      <w:r w:rsidRPr="00871F38">
        <w:rPr>
          <w:rStyle w:val="Emphasis"/>
        </w:rPr>
        <w:t xml:space="preserve"> generally </w:t>
      </w:r>
      <w:r w:rsidRPr="00871F38">
        <w:rPr>
          <w:rStyle w:val="Emphasis"/>
          <w:highlight w:val="yellow"/>
        </w:rPr>
        <w:t>out of the reach of hackers in analog systems</w:t>
      </w:r>
      <w:r w:rsidRPr="00871F38">
        <w:t>. But business and administrative systems nonetheless contain valuable information about nuclear facilities, including maintenance schedules.</w:t>
      </w:r>
      <w:r>
        <w:t xml:space="preserve"> </w:t>
      </w:r>
      <w:proofErr w:type="spellStart"/>
      <w:r w:rsidRPr="00871F38">
        <w:t>Lochbaum</w:t>
      </w:r>
      <w:proofErr w:type="spellEnd"/>
      <w:r w:rsidRPr="00871F38">
        <w:t xml:space="preserve"> said hackers targeting such facilities are routinely looking for easy to access systems and information and try "to exploit (system weaknesses) and get as much information as possible."</w:t>
      </w:r>
      <w:r>
        <w:t xml:space="preserve"> </w:t>
      </w:r>
      <w:r w:rsidRPr="00871F38">
        <w:t xml:space="preserve">Among the most serious immediate risks, beyond someone using hacked information as part of a larger physical attack, is someone targeting the offsite power grid and causing an economic disruption, </w:t>
      </w:r>
      <w:proofErr w:type="spellStart"/>
      <w:r w:rsidRPr="00871F38">
        <w:t>Lochbaum</w:t>
      </w:r>
      <w:proofErr w:type="spellEnd"/>
      <w:r w:rsidRPr="00871F38">
        <w:t xml:space="preserve"> said.</w:t>
      </w:r>
      <w:r>
        <w:t xml:space="preserve"> </w:t>
      </w:r>
      <w:r w:rsidRPr="00871F38">
        <w:t>Published Date: Jul 08, 2017 10:41 am | Updated Date: Jul 08, 2017 10:41 am</w:t>
      </w:r>
    </w:p>
    <w:p w:rsidR="005726DF" w:rsidRDefault="005726DF" w:rsidP="005726DF"/>
    <w:p w:rsidR="005726DF" w:rsidRPr="00E539CF" w:rsidRDefault="005726DF" w:rsidP="005726DF">
      <w:pPr>
        <w:pStyle w:val="Heading4"/>
      </w:pPr>
      <w:r>
        <w:t>H</w:t>
      </w:r>
      <w:r w:rsidRPr="00E539CF">
        <w:t>ackers have tried and failed-No threat to nuclear war</w:t>
      </w:r>
    </w:p>
    <w:p w:rsidR="005726DF" w:rsidRDefault="005726DF" w:rsidP="005726DF">
      <w:r w:rsidRPr="00C93C00">
        <w:rPr>
          <w:rStyle w:val="Style13ptBold"/>
        </w:rPr>
        <w:t>Starr 7/7</w:t>
      </w:r>
      <w:r>
        <w:t xml:space="preserve"> (7/7/17 </w:t>
      </w:r>
      <w:r w:rsidRPr="00C93C00">
        <w:t>Terrell Jermaine Starr</w:t>
      </w:r>
      <w:r>
        <w:t>- Washington Post; “</w:t>
      </w:r>
      <w:r w:rsidRPr="00C93C00">
        <w:t xml:space="preserve">Hackers Are Targeting Nuclear Power Plants, But Not </w:t>
      </w:r>
      <w:proofErr w:type="gramStart"/>
      <w:r w:rsidRPr="00C93C00">
        <w:t>To</w:t>
      </w:r>
      <w:proofErr w:type="gramEnd"/>
      <w:r w:rsidRPr="00C93C00">
        <w:t xml:space="preserve"> Worry It's Fine</w:t>
      </w:r>
      <w:r>
        <w:t xml:space="preserve">” </w:t>
      </w:r>
      <w:r w:rsidRPr="00C93C00">
        <w:t>http://foxtrotalpha.jalopnik.com/hackers-are-targeting-nuclear-power-plants-but-not-to-1796718821</w:t>
      </w:r>
      <w:r>
        <w:t>)</w:t>
      </w:r>
    </w:p>
    <w:p w:rsidR="005726DF" w:rsidRDefault="005726DF" w:rsidP="005726DF">
      <w:r w:rsidRPr="00C93C00">
        <w:rPr>
          <w:rStyle w:val="Emphasis"/>
          <w:highlight w:val="yellow"/>
        </w:rPr>
        <w:t>Hackers have been targeting computer networks of companies</w:t>
      </w:r>
      <w:r w:rsidRPr="00C93C00">
        <w:t xml:space="preserve"> managing nuclear power plants across the United States </w:t>
      </w:r>
      <w:r w:rsidRPr="00C93C00">
        <w:rPr>
          <w:rStyle w:val="Emphasis"/>
        </w:rPr>
        <w:t>since May</w:t>
      </w:r>
      <w:r w:rsidRPr="00C93C00">
        <w:t>, according to a report from the Department of Homeland Security and the FBI obtained by the New York Times. But, supposedly, everything should be OK?</w:t>
      </w:r>
      <w:r>
        <w:t xml:space="preserve"> </w:t>
      </w:r>
      <w:r w:rsidRPr="00C93C00">
        <w:t>Anyway, one of those facilities is a nuclear power plant run by Wolf Creek Nuclear Operating Corporation, located near Burlington, Kan., according to the joint report that the Times obtained. Whether the hackers were trying to cause destruction or steal state secrets was not stated in the report, and the number of facilities hit, or if the hackers were able to move from compromised computers to the control systems of the facilities was also unclear.</w:t>
      </w:r>
      <w:r>
        <w:t xml:space="preserve"> </w:t>
      </w:r>
      <w:r w:rsidRPr="00C93C00">
        <w:rPr>
          <w:rStyle w:val="Emphasis"/>
          <w:highlight w:val="yellow"/>
        </w:rPr>
        <w:t>But the FBI and Department of Homeland Security said there is no threat to public safety,</w:t>
      </w:r>
      <w:r w:rsidRPr="00C93C00">
        <w:t xml:space="preserve"> because “any potential impact appears to be limited to administrative and business networks.”</w:t>
      </w:r>
      <w:r>
        <w:t xml:space="preserve"> </w:t>
      </w:r>
      <w:r w:rsidRPr="00C93C00">
        <w:t>It is not known who may have carried out the hacks, but the report described the actor as an “advanced persistent threat.” In such an attack, the goal is to enter the network and leave as quickly as possible to avoid detection. Gaining access in the future is also an aim, in addition to stealing credentials and creating backdoors.</w:t>
      </w:r>
      <w:r>
        <w:t xml:space="preserve"> </w:t>
      </w:r>
      <w:r w:rsidRPr="00C93C00">
        <w:t>Here are more details on the hacks:</w:t>
      </w:r>
      <w:r>
        <w:t xml:space="preserve"> </w:t>
      </w:r>
      <w:r w:rsidRPr="00C93C00">
        <w:t>The hackers appeared determined to map out computer networks for future attacks, the report concluded. But investigators have not been able to analyze the malicious “payload” of the hackers’ code, which would offer more detail into what they were after.</w:t>
      </w:r>
      <w:r>
        <w:t xml:space="preserve"> </w:t>
      </w:r>
      <w:r w:rsidRPr="00C93C00">
        <w:t>John Keeley, a spokesman for the Nuclear Energy Institute, which works with all 99 electric utilities that operate nuclear plants in the United States, said nuclear facilities are required to report cyberattacks that relate to their “safety, security and operations</w:t>
      </w:r>
      <w:r w:rsidRPr="00E539CF">
        <w:t xml:space="preserve">.” </w:t>
      </w:r>
      <w:r w:rsidRPr="00E539CF">
        <w:rPr>
          <w:rStyle w:val="Emphasis"/>
          <w:highlight w:val="yellow"/>
        </w:rPr>
        <w:t>None</w:t>
      </w:r>
      <w:r w:rsidRPr="00C93C00">
        <w:rPr>
          <w:rStyle w:val="Emphasis"/>
        </w:rPr>
        <w:t xml:space="preserve"> </w:t>
      </w:r>
      <w:r w:rsidRPr="00E539CF">
        <w:rPr>
          <w:rStyle w:val="Emphasis"/>
          <w:highlight w:val="yellow"/>
        </w:rPr>
        <w:t>have reported that the security</w:t>
      </w:r>
      <w:r w:rsidRPr="00C93C00">
        <w:rPr>
          <w:rStyle w:val="Emphasis"/>
        </w:rPr>
        <w:t xml:space="preserve"> of their operations </w:t>
      </w:r>
      <w:r w:rsidRPr="00E539CF">
        <w:rPr>
          <w:rStyle w:val="Emphasis"/>
          <w:highlight w:val="yellow"/>
        </w:rPr>
        <w:t>was affected</w:t>
      </w:r>
      <w:r w:rsidRPr="00C93C00">
        <w:rPr>
          <w:rStyle w:val="Emphasis"/>
        </w:rPr>
        <w:t xml:space="preserve"> by the latest attacks, Mr. Keeley said</w:t>
      </w:r>
      <w:r w:rsidRPr="00C93C00">
        <w:t>.</w:t>
      </w:r>
      <w:r>
        <w:t xml:space="preserve"> </w:t>
      </w:r>
      <w:r w:rsidRPr="00C93C00">
        <w:t xml:space="preserve">In most cases, the attacks targeted people — industrial control engineers who have direct access to systems that, if damaged, could lead to an explosion, fire or a spill of dangerous material, according to two people </w:t>
      </w:r>
      <w:proofErr w:type="gramStart"/>
      <w:r w:rsidRPr="00C93C00">
        <w:t>familiar</w:t>
      </w:r>
      <w:proofErr w:type="gramEnd"/>
      <w:r w:rsidRPr="00C93C00">
        <w:t xml:space="preserve"> with the attacks who could not be named because of confidentiality agreements.</w:t>
      </w:r>
      <w:r>
        <w:t xml:space="preserve"> </w:t>
      </w:r>
      <w:r w:rsidRPr="00C93C00">
        <w:t>Thing is, we genuinely shouldn’t panic, maybe, hopefully. As WIRED explains, there is a big difference between gaining access to company business computers and being able to control the actual equipment inside of a nuclear power plant—an intrusion versus a malicious attack.</w:t>
      </w:r>
      <w:r>
        <w:t xml:space="preserve"> </w:t>
      </w:r>
      <w:r w:rsidRPr="00C93C00">
        <w:t>We don’t know if the hackers accessed actual control system networks, either.</w:t>
      </w:r>
      <w:r>
        <w:t xml:space="preserve"> </w:t>
      </w:r>
      <w:r w:rsidRPr="00C93C00">
        <w:t xml:space="preserve">Robert M. Lee, the founder of critical infrastructure cybersecurity firm Dragos, told WIRED that these latest attacks are not the same as those that shut down Ukraine’s power grids. Moreover, </w:t>
      </w:r>
      <w:r w:rsidRPr="00E539CF">
        <w:rPr>
          <w:rStyle w:val="Emphasis"/>
          <w:highlight w:val="yellow"/>
        </w:rPr>
        <w:t>nuclear disaster by hacking should not be overblown</w:t>
      </w:r>
      <w:r w:rsidRPr="00C93C00">
        <w:t>:</w:t>
      </w:r>
      <w:r>
        <w:t xml:space="preserve"> </w:t>
      </w:r>
      <w:r w:rsidRPr="00C93C00">
        <w:t xml:space="preserve">Based on years of security assessments of critical infrastructure utilities, he admits that the notion of an “air gap”—a separation between sensitive systems and internet-connected ones—is often illusory. In nuclear plants, by contrast, he says that </w:t>
      </w:r>
      <w:r w:rsidRPr="00E539CF">
        <w:rPr>
          <w:rStyle w:val="Emphasis"/>
          <w:highlight w:val="yellow"/>
        </w:rPr>
        <w:t>disconnection is far stricter</w:t>
      </w:r>
      <w:r w:rsidRPr="00C93C00">
        <w:t>. “In nuclear environments, they have an air gap,” says Lee. That means that to jump from the corporate network, which these hackers reportedly probed, to the critical control systems would be far more difficult than in other industrial facilities.</w:t>
      </w:r>
    </w:p>
    <w:p w:rsidR="005726DF" w:rsidRDefault="005726DF" w:rsidP="005726DF"/>
    <w:p w:rsidR="005726DF" w:rsidRPr="00C93C00" w:rsidRDefault="005726DF" w:rsidP="005726DF"/>
    <w:p w:rsidR="005726DF" w:rsidRDefault="005726DF" w:rsidP="005726DF"/>
    <w:sectPr w:rsidR="005726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6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6B33"/>
    <w:rsid w:val="002348F6"/>
    <w:rsid w:val="00286C9B"/>
    <w:rsid w:val="00317262"/>
    <w:rsid w:val="003420EF"/>
    <w:rsid w:val="00373D53"/>
    <w:rsid w:val="003F25B2"/>
    <w:rsid w:val="004A1EB6"/>
    <w:rsid w:val="00567992"/>
    <w:rsid w:val="005726DF"/>
    <w:rsid w:val="00611EAA"/>
    <w:rsid w:val="006D60E6"/>
    <w:rsid w:val="007A58E3"/>
    <w:rsid w:val="00816AE7"/>
    <w:rsid w:val="008413B1"/>
    <w:rsid w:val="00871B9C"/>
    <w:rsid w:val="00883345"/>
    <w:rsid w:val="009F26DE"/>
    <w:rsid w:val="00A07802"/>
    <w:rsid w:val="00AC6B33"/>
    <w:rsid w:val="00C12986"/>
    <w:rsid w:val="00C56F1A"/>
    <w:rsid w:val="00CB29A6"/>
    <w:rsid w:val="00CC3760"/>
    <w:rsid w:val="00D61DED"/>
    <w:rsid w:val="00DB2CCC"/>
    <w:rsid w:val="00E81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4CB3A"/>
  <w15:chartTrackingRefBased/>
  <w15:docId w15:val="{DCE14D0E-A317-4A11-91F3-71E18C0A8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9F26DE"/>
    <w:rPr>
      <w:rFonts w:ascii="Calibri" w:hAnsi="Calibri"/>
    </w:rPr>
  </w:style>
  <w:style w:type="paragraph" w:styleId="Heading1">
    <w:name w:val="heading 1"/>
    <w:aliases w:val="Pocket"/>
    <w:basedOn w:val="Normal"/>
    <w:next w:val="Normal"/>
    <w:link w:val="Heading1Char"/>
    <w:qFormat/>
    <w:rsid w:val="009F26D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F26D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F26D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F26D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F26D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26DE"/>
  </w:style>
  <w:style w:type="character" w:customStyle="1" w:styleId="Heading1Char">
    <w:name w:val="Heading 1 Char"/>
    <w:aliases w:val="Pocket Char"/>
    <w:basedOn w:val="DefaultParagraphFont"/>
    <w:link w:val="Heading1"/>
    <w:rsid w:val="009F26D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F26D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F26DE"/>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F26DE"/>
    <w:rPr>
      <w:rFonts w:ascii="Calibri" w:eastAsiaTheme="majorEastAsia" w:hAnsi="Calibri" w:cstheme="majorBidi"/>
      <w:b/>
      <w:iCs/>
      <w:sz w:val="26"/>
    </w:rPr>
  </w:style>
  <w:style w:type="character" w:styleId="Emphasis">
    <w:name w:val="Emphasis"/>
    <w:basedOn w:val="DefaultParagraphFont"/>
    <w:uiPriority w:val="7"/>
    <w:qFormat/>
    <w:rsid w:val="009F26DE"/>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9F26DE"/>
    <w:rPr>
      <w:b/>
      <w:bCs/>
      <w:sz w:val="26"/>
      <w:u w:val="none"/>
    </w:rPr>
  </w:style>
  <w:style w:type="character" w:customStyle="1" w:styleId="StyleUnderline">
    <w:name w:val="Style Underline"/>
    <w:aliases w:val="Underline"/>
    <w:basedOn w:val="DefaultParagraphFont"/>
    <w:uiPriority w:val="6"/>
    <w:qFormat/>
    <w:rsid w:val="009F26DE"/>
    <w:rPr>
      <w:b w:val="0"/>
      <w:sz w:val="22"/>
      <w:u w:val="single"/>
    </w:rPr>
  </w:style>
  <w:style w:type="character" w:styleId="Hyperlink">
    <w:name w:val="Hyperlink"/>
    <w:basedOn w:val="DefaultParagraphFont"/>
    <w:uiPriority w:val="99"/>
    <w:unhideWhenUsed/>
    <w:rsid w:val="009F26DE"/>
    <w:rPr>
      <w:color w:val="auto"/>
      <w:u w:val="none"/>
    </w:rPr>
  </w:style>
  <w:style w:type="character" w:styleId="FollowedHyperlink">
    <w:name w:val="FollowedHyperlink"/>
    <w:basedOn w:val="DefaultParagraphFont"/>
    <w:uiPriority w:val="99"/>
    <w:semiHidden/>
    <w:unhideWhenUsed/>
    <w:rsid w:val="009F26DE"/>
    <w:rPr>
      <w:color w:val="auto"/>
      <w:u w:val="none"/>
    </w:rPr>
  </w:style>
  <w:style w:type="character" w:styleId="UnresolvedMention">
    <w:name w:val="Unresolved Mention"/>
    <w:basedOn w:val="DefaultParagraphFont"/>
    <w:uiPriority w:val="99"/>
    <w:semiHidden/>
    <w:unhideWhenUsed/>
    <w:rsid w:val="00AC6B33"/>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bes.com/sites/jamesconca/2017/07/07/is-hacking-nuclear-power-plants-something-we-should-be-afraid-of/" TargetMode="External"/><Relationship Id="rId3" Type="http://schemas.openxmlformats.org/officeDocument/2006/relationships/settings" Target="settings.xml"/><Relationship Id="rId7" Type="http://schemas.openxmlformats.org/officeDocument/2006/relationships/hyperlink" Target="http://www.nucleardarkness.org/warconsequences/hundredfiftytonessmok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tstactical.com/digicom/security/meltdown-nuclear-power-disaster-mean-electrical-grid/" TargetMode="External"/><Relationship Id="rId5" Type="http://schemas.openxmlformats.org/officeDocument/2006/relationships/hyperlink" Target="http://www.huffingtonpost.com/entry/nuclear-power-hacking-cyberattacks_us_595eeef0e4b02e9bdb0b9b79"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ele%20Ta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1013</TotalTime>
  <Pages>1</Pages>
  <Words>4992</Words>
  <Characters>28455</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Michele Tang</dc:creator>
  <cp:keywords/>
  <dc:description/>
  <cp:lastModifiedBy>Michele Tang</cp:lastModifiedBy>
  <cp:revision>18</cp:revision>
  <dcterms:created xsi:type="dcterms:W3CDTF">2017-07-09T03:20:00Z</dcterms:created>
  <dcterms:modified xsi:type="dcterms:W3CDTF">2017-07-10T02:39:00Z</dcterms:modified>
</cp:coreProperties>
</file>