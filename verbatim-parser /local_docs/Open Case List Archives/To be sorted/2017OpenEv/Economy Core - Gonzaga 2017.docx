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2B6905" w14:textId="291E3D4C" w:rsidR="001B28A0" w:rsidRPr="001760EC" w:rsidRDefault="00C31096" w:rsidP="004F4481">
      <w:pPr>
        <w:pStyle w:val="Heading1"/>
        <w:rPr>
          <w:rFonts w:asciiTheme="majorHAnsi" w:hAnsiTheme="majorHAnsi"/>
        </w:rPr>
      </w:pPr>
      <w:r w:rsidRPr="001760EC">
        <w:rPr>
          <w:rFonts w:asciiTheme="majorHAnsi" w:hAnsiTheme="majorHAnsi"/>
        </w:rPr>
        <w:t>Economy Core</w:t>
      </w:r>
      <w:r w:rsidR="00B57064">
        <w:rPr>
          <w:rFonts w:asciiTheme="majorHAnsi" w:hAnsiTheme="majorHAnsi"/>
        </w:rPr>
        <w:t>—GDI 4 Week Lab</w:t>
      </w:r>
    </w:p>
    <w:p w14:paraId="53417164" w14:textId="77777777" w:rsidR="00331AE7" w:rsidRPr="001760EC" w:rsidRDefault="00331AE7" w:rsidP="000636D9">
      <w:pPr>
        <w:rPr>
          <w:rFonts w:asciiTheme="majorHAnsi" w:hAnsiTheme="majorHAnsi"/>
        </w:rPr>
      </w:pPr>
    </w:p>
    <w:p w14:paraId="088D6FC7" w14:textId="3E8A5605" w:rsidR="00881FEC" w:rsidRPr="001760EC" w:rsidRDefault="00881FEC" w:rsidP="00881FEC">
      <w:pPr>
        <w:pStyle w:val="Heading1"/>
        <w:rPr>
          <w:rFonts w:asciiTheme="majorHAnsi" w:hAnsiTheme="majorHAnsi"/>
        </w:rPr>
      </w:pPr>
      <w:r w:rsidRPr="001760EC">
        <w:rPr>
          <w:rFonts w:asciiTheme="majorHAnsi" w:hAnsiTheme="majorHAnsi"/>
        </w:rPr>
        <w:lastRenderedPageBreak/>
        <w:t>Economy Link Wo</w:t>
      </w:r>
      <w:bookmarkStart w:id="0" w:name="_GoBack"/>
      <w:bookmarkEnd w:id="0"/>
      <w:r w:rsidRPr="001760EC">
        <w:rPr>
          <w:rFonts w:asciiTheme="majorHAnsi" w:hAnsiTheme="majorHAnsi"/>
        </w:rPr>
        <w:t>rk</w:t>
      </w:r>
    </w:p>
    <w:p w14:paraId="5C12D93A" w14:textId="6F919DB5" w:rsidR="00881FEC" w:rsidRPr="001760EC" w:rsidRDefault="00881FEC" w:rsidP="00881FEC">
      <w:pPr>
        <w:pStyle w:val="Heading2"/>
        <w:rPr>
          <w:rFonts w:asciiTheme="majorHAnsi" w:hAnsiTheme="majorHAnsi"/>
        </w:rPr>
      </w:pPr>
      <w:r w:rsidRPr="001760EC">
        <w:rPr>
          <w:rFonts w:asciiTheme="majorHAnsi" w:hAnsiTheme="majorHAnsi"/>
        </w:rPr>
        <w:lastRenderedPageBreak/>
        <w:t xml:space="preserve">Education </w:t>
      </w:r>
      <w:r w:rsidR="00F270A2" w:rsidRPr="001760EC">
        <w:rPr>
          <w:rFonts w:asciiTheme="majorHAnsi" w:hAnsiTheme="majorHAnsi"/>
        </w:rPr>
        <w:t>Key</w:t>
      </w:r>
    </w:p>
    <w:p w14:paraId="5A2476FC" w14:textId="77777777" w:rsidR="00881FEC" w:rsidRPr="001760EC" w:rsidRDefault="00881FEC" w:rsidP="00881FEC">
      <w:pPr>
        <w:pStyle w:val="Heading4"/>
        <w:rPr>
          <w:rFonts w:asciiTheme="majorHAnsi" w:hAnsiTheme="majorHAnsi"/>
        </w:rPr>
      </w:pPr>
      <w:r w:rsidRPr="001760EC">
        <w:rPr>
          <w:rFonts w:asciiTheme="majorHAnsi" w:hAnsiTheme="majorHAnsi"/>
        </w:rPr>
        <w:t>Education key to the economy-able to fund itself in 10 years, leads to 36% increase of GDP within 50 years of implementation</w:t>
      </w:r>
    </w:p>
    <w:p w14:paraId="43F5977C" w14:textId="01F4C904" w:rsidR="00881FEC" w:rsidRPr="001760EC" w:rsidRDefault="00881FEC" w:rsidP="00881FEC">
      <w:pPr>
        <w:rPr>
          <w:rFonts w:asciiTheme="majorHAnsi" w:hAnsiTheme="majorHAnsi"/>
        </w:rPr>
      </w:pPr>
      <w:r w:rsidRPr="001760EC">
        <w:rPr>
          <w:rStyle w:val="Style13ptBold"/>
          <w:rFonts w:asciiTheme="majorHAnsi" w:hAnsiTheme="majorHAnsi"/>
        </w:rPr>
        <w:t>Jamison et al, School of Medicine at the University of California professor of health economics, 8</w:t>
      </w:r>
      <w:r w:rsidRPr="001760EC">
        <w:rPr>
          <w:rFonts w:asciiTheme="majorHAnsi" w:hAnsiTheme="majorHAnsi"/>
        </w:rPr>
        <w:t xml:space="preserve"> (Dean, Education and Economic Growth, </w:t>
      </w:r>
      <w:proofErr w:type="spellStart"/>
      <w:r w:rsidRPr="001760EC">
        <w:rPr>
          <w:rFonts w:asciiTheme="majorHAnsi" w:hAnsiTheme="majorHAnsi"/>
        </w:rPr>
        <w:t>EducationNext</w:t>
      </w:r>
      <w:proofErr w:type="spellEnd"/>
      <w:proofErr w:type="gramStart"/>
      <w:r w:rsidRPr="001760EC">
        <w:rPr>
          <w:rFonts w:asciiTheme="majorHAnsi" w:hAnsiTheme="majorHAnsi"/>
        </w:rPr>
        <w:t>, ?</w:t>
      </w:r>
      <w:proofErr w:type="gramEnd"/>
      <w:r w:rsidRPr="001760EC">
        <w:rPr>
          <w:rFonts w:asciiTheme="majorHAnsi" w:hAnsiTheme="majorHAnsi"/>
        </w:rPr>
        <w:t>/?/08, http://educationnext.org/education-and-economic-growth/, Accessed 7/8/17, GDI AC)</w:t>
      </w:r>
    </w:p>
    <w:p w14:paraId="3FC14624" w14:textId="77777777" w:rsidR="00881FEC" w:rsidRPr="001760EC" w:rsidRDefault="00881FEC" w:rsidP="00881FEC">
      <w:pPr>
        <w:rPr>
          <w:rFonts w:asciiTheme="majorHAnsi" w:hAnsiTheme="majorHAnsi"/>
        </w:rPr>
      </w:pPr>
      <w:r w:rsidRPr="001760EC">
        <w:rPr>
          <w:rStyle w:val="StyleUnderline"/>
          <w:rFonts w:asciiTheme="majorHAnsi" w:hAnsiTheme="majorHAnsi"/>
        </w:rPr>
        <w:t>What would it mean for economic growth, then, if a country like the United States</w:t>
      </w:r>
      <w:r w:rsidRPr="001760EC">
        <w:rPr>
          <w:rFonts w:asciiTheme="majorHAnsi" w:hAnsiTheme="majorHAnsi"/>
        </w:rPr>
        <w:t xml:space="preserve">, currently performing somewhat below the average of OECD countries, </w:t>
      </w:r>
      <w:r w:rsidRPr="001760EC">
        <w:rPr>
          <w:rStyle w:val="StyleUnderline"/>
          <w:rFonts w:asciiTheme="majorHAnsi" w:hAnsiTheme="majorHAnsi"/>
        </w:rPr>
        <w:t>managed to increase its performance by 50 points</w:t>
      </w:r>
      <w:r w:rsidRPr="001760EC">
        <w:rPr>
          <w:rFonts w:asciiTheme="majorHAnsi" w:hAnsiTheme="majorHAnsi"/>
        </w:rPr>
        <w:t xml:space="preserve"> (or 0.5 standard deviations) </w:t>
      </w:r>
      <w:r w:rsidRPr="001760EC">
        <w:rPr>
          <w:rStyle w:val="StyleUnderline"/>
          <w:rFonts w:asciiTheme="majorHAnsi" w:hAnsiTheme="majorHAnsi"/>
        </w:rPr>
        <w:t>so that it would score alongside the world leaders</w:t>
      </w:r>
      <w:r w:rsidRPr="001760EC">
        <w:rPr>
          <w:rFonts w:asciiTheme="majorHAnsi" w:hAnsiTheme="majorHAnsi"/>
        </w:rPr>
        <w:t xml:space="preserve">? (On average on the PISA 2006 math and science exams, countries such as Canada and Korea scored about 50 points higher than the U.S., Hong Kong and Taiwan about 60 points higher, and Finland as many as 74 points higher.) That increase of 50 test points is exactly what George H. W. Bush and the nation’s governors together promised in 1989 the United States would achieve by the year </w:t>
      </w:r>
      <w:proofErr w:type="gramStart"/>
      <w:r w:rsidRPr="001760EC">
        <w:rPr>
          <w:rFonts w:asciiTheme="majorHAnsi" w:hAnsiTheme="majorHAnsi"/>
        </w:rPr>
        <w:t>2000.</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Unfortunately, no such gains were realized. But </w:t>
      </w:r>
      <w:r w:rsidRPr="001760EC">
        <w:rPr>
          <w:rStyle w:val="StyleUnderline"/>
          <w:rFonts w:asciiTheme="majorHAnsi" w:hAnsiTheme="majorHAnsi"/>
        </w:rPr>
        <w:t>had the promise been fulfilled by 2000, our results suggest that GDP would by 2015 be 4.5 percent greater than in the absence of any such gains</w:t>
      </w:r>
      <w:r w:rsidRPr="001760EC">
        <w:rPr>
          <w:rFonts w:asciiTheme="majorHAnsi" w:hAnsiTheme="majorHAnsi"/>
        </w:rPr>
        <w:t xml:space="preserve"> (see Figure 4). </w:t>
      </w:r>
      <w:r w:rsidRPr="001760EC">
        <w:rPr>
          <w:rStyle w:val="StyleUnderline"/>
          <w:rFonts w:asciiTheme="majorHAnsi" w:hAnsiTheme="majorHAnsi"/>
        </w:rPr>
        <w:t xml:space="preserve">That 4.5 percent increment in GDP is equal to the </w:t>
      </w:r>
      <w:r w:rsidRPr="001760EC">
        <w:rPr>
          <w:rStyle w:val="Emphasis"/>
          <w:rFonts w:asciiTheme="majorHAnsi" w:hAnsiTheme="majorHAnsi"/>
        </w:rPr>
        <w:t>total the U.S. currently spends on K–12 education</w:t>
      </w:r>
      <w:r w:rsidRPr="001760EC">
        <w:rPr>
          <w:rFonts w:asciiTheme="majorHAnsi" w:hAnsiTheme="majorHAnsi"/>
        </w:rPr>
        <w:t xml:space="preserve">. In other words, had that money effectively raised cognitive skills by the 50 test points that would have brought the United States close to world leadership, the economic returns to the country would probably have been enough to cover the entire cost of education in 2015 and </w:t>
      </w:r>
      <w:proofErr w:type="gramStart"/>
      <w:r w:rsidRPr="001760EC">
        <w:rPr>
          <w:rFonts w:asciiTheme="majorHAnsi" w:hAnsiTheme="majorHAnsi"/>
        </w:rPr>
        <w:t>after.</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Figure 4 shows that the benefits of successful reform grow even more vivid when we look farther out. </w:t>
      </w:r>
      <w:r w:rsidRPr="001760EC">
        <w:rPr>
          <w:rStyle w:val="StyleUnderline"/>
          <w:rFonts w:asciiTheme="majorHAnsi" w:hAnsiTheme="majorHAnsi"/>
        </w:rPr>
        <w:t>Over 75 years, even a reform that takes effect in 20 years</w:t>
      </w:r>
      <w:r w:rsidRPr="001760EC">
        <w:rPr>
          <w:rFonts w:asciiTheme="majorHAnsi" w:hAnsiTheme="majorHAnsi"/>
        </w:rPr>
        <w:t xml:space="preserve"> (instead of the governors’ 10 years) </w:t>
      </w:r>
      <w:r w:rsidRPr="001760EC">
        <w:rPr>
          <w:rStyle w:val="StyleUnderline"/>
          <w:rFonts w:asciiTheme="majorHAnsi" w:hAnsiTheme="majorHAnsi"/>
        </w:rPr>
        <w:t xml:space="preserve">yields a real GDP that is </w:t>
      </w:r>
      <w:r w:rsidRPr="001760EC">
        <w:rPr>
          <w:rStyle w:val="Emphasis"/>
          <w:rFonts w:asciiTheme="majorHAnsi" w:hAnsiTheme="majorHAnsi"/>
        </w:rPr>
        <w:t>36 percent higher</w:t>
      </w:r>
      <w:r w:rsidRPr="001760EC">
        <w:rPr>
          <w:rStyle w:val="StyleUnderline"/>
          <w:rFonts w:asciiTheme="majorHAnsi" w:hAnsiTheme="majorHAnsi"/>
        </w:rPr>
        <w:t xml:space="preserve"> than it would be if there was no change in the level of cognitive </w:t>
      </w:r>
      <w:proofErr w:type="gramStart"/>
      <w:r w:rsidRPr="001760EC">
        <w:rPr>
          <w:rStyle w:val="StyleUnderline"/>
          <w:rFonts w:asciiTheme="majorHAnsi" w:hAnsiTheme="majorHAnsi"/>
        </w:rPr>
        <w:t>skills.</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None of this is meant to suggest that schooling is the only factor contributing to a society’s cognitive skill development. Family, individual ability, and health combine with school quality to determine a student’s level of achievement. </w:t>
      </w:r>
      <w:r w:rsidRPr="001760EC">
        <w:rPr>
          <w:rStyle w:val="StyleUnderline"/>
          <w:rFonts w:asciiTheme="majorHAnsi" w:hAnsiTheme="majorHAnsi"/>
        </w:rPr>
        <w:t>Yet there is every reason to believe that the single best route to higher levels of cognitive skill is strengthening a country’s education system</w:t>
      </w:r>
      <w:r w:rsidRPr="001760EC">
        <w:rPr>
          <w:rFonts w:asciiTheme="majorHAnsi" w:hAnsiTheme="majorHAnsi"/>
        </w:rPr>
        <w:t>. After all, most people think that is the system’s primary purpose.</w:t>
      </w:r>
    </w:p>
    <w:p w14:paraId="74ACA19A" w14:textId="77777777" w:rsidR="00881FEC" w:rsidRPr="001760EC" w:rsidRDefault="00881FEC" w:rsidP="00881FEC">
      <w:pPr>
        <w:pStyle w:val="Heading4"/>
        <w:rPr>
          <w:rFonts w:asciiTheme="majorHAnsi" w:hAnsiTheme="majorHAnsi"/>
        </w:rPr>
      </w:pPr>
      <w:r w:rsidRPr="001760EC">
        <w:rPr>
          <w:rFonts w:asciiTheme="majorHAnsi" w:hAnsiTheme="majorHAnsi"/>
        </w:rPr>
        <w:t>Education key to econ-1% additional increase annually for 40 years</w:t>
      </w:r>
    </w:p>
    <w:p w14:paraId="1DC07893" w14:textId="3A8112B3" w:rsidR="00881FEC" w:rsidRPr="001760EC" w:rsidRDefault="00881FEC" w:rsidP="00881FEC">
      <w:pPr>
        <w:rPr>
          <w:rFonts w:asciiTheme="majorHAnsi" w:hAnsiTheme="majorHAnsi"/>
        </w:rPr>
      </w:pPr>
      <w:r w:rsidRPr="001760EC">
        <w:rPr>
          <w:rStyle w:val="Style13ptBold"/>
          <w:rFonts w:asciiTheme="majorHAnsi" w:hAnsiTheme="majorHAnsi"/>
        </w:rPr>
        <w:t>Jamison et al, School of Medicine at the University of California professor of health economics, 8</w:t>
      </w:r>
      <w:r w:rsidRPr="001760EC">
        <w:rPr>
          <w:rFonts w:asciiTheme="majorHAnsi" w:hAnsiTheme="majorHAnsi"/>
        </w:rPr>
        <w:t xml:space="preserve"> (Dean, Education and Economic Growth, </w:t>
      </w:r>
      <w:proofErr w:type="spellStart"/>
      <w:r w:rsidRPr="001760EC">
        <w:rPr>
          <w:rFonts w:asciiTheme="majorHAnsi" w:hAnsiTheme="majorHAnsi"/>
        </w:rPr>
        <w:t>EducationNext</w:t>
      </w:r>
      <w:proofErr w:type="spellEnd"/>
      <w:proofErr w:type="gramStart"/>
      <w:r w:rsidRPr="001760EC">
        <w:rPr>
          <w:rFonts w:asciiTheme="majorHAnsi" w:hAnsiTheme="majorHAnsi"/>
        </w:rPr>
        <w:t>, ?</w:t>
      </w:r>
      <w:proofErr w:type="gramEnd"/>
      <w:r w:rsidRPr="001760EC">
        <w:rPr>
          <w:rFonts w:asciiTheme="majorHAnsi" w:hAnsiTheme="majorHAnsi"/>
        </w:rPr>
        <w:t>/?/08, http://educationnext.org/education-and-economic-growth/, Accessed 7/8/17, GDI AC)</w:t>
      </w:r>
    </w:p>
    <w:p w14:paraId="7BDE5AF8" w14:textId="77777777" w:rsidR="00881FEC" w:rsidRPr="001760EC" w:rsidRDefault="00881FEC" w:rsidP="00881FEC">
      <w:pPr>
        <w:rPr>
          <w:rFonts w:asciiTheme="majorHAnsi" w:hAnsiTheme="majorHAnsi"/>
        </w:rPr>
      </w:pPr>
      <w:r w:rsidRPr="001760EC">
        <w:rPr>
          <w:rFonts w:asciiTheme="majorHAnsi" w:hAnsiTheme="majorHAnsi"/>
        </w:rPr>
        <w:t xml:space="preserve">We wanted to use this new information to compare the economic benefits of higher levels of just school attainment with the benefits of higher levels of cognitive skills. </w:t>
      </w:r>
      <w:r w:rsidRPr="001760EC">
        <w:rPr>
          <w:rStyle w:val="StyleUnderline"/>
          <w:rFonts w:asciiTheme="majorHAnsi" w:hAnsiTheme="majorHAnsi"/>
        </w:rPr>
        <w:t>We therefore took measures of average educational attainment and average cognitive skill levels for as many countries as possible and examined their relationship to the average annual growth rate in the country’s gross domestic product</w:t>
      </w:r>
      <w:r w:rsidRPr="001760EC">
        <w:rPr>
          <w:rFonts w:asciiTheme="majorHAnsi" w:hAnsiTheme="majorHAnsi"/>
        </w:rPr>
        <w:t xml:space="preserve"> (GDP) per capita from 1960 through </w:t>
      </w:r>
      <w:proofErr w:type="gramStart"/>
      <w:r w:rsidRPr="001760EC">
        <w:rPr>
          <w:rFonts w:asciiTheme="majorHAnsi" w:hAnsiTheme="majorHAnsi"/>
        </w:rPr>
        <w:t>2000.</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First, we looked just at the impact of average school attainment on the economic growth rate. (An adjustment was made for the initial level of GDP because it is “easier” to grow if you are starting out at a lower level; that is, it is easier to copy more productive technologies than to initiate progress on your own.) When we performed this analysis, we found, as other economists before us, that when the average number of years of schooling in a country was higher, the economy grew at a </w:t>
      </w:r>
      <w:r w:rsidRPr="001760EC">
        <w:rPr>
          <w:rFonts w:asciiTheme="majorHAnsi" w:hAnsiTheme="majorHAnsi"/>
        </w:rPr>
        <w:lastRenderedPageBreak/>
        <w:t xml:space="preserve">higher annual rate over subsequent decades. </w:t>
      </w:r>
      <w:r w:rsidRPr="001760EC">
        <w:rPr>
          <w:rStyle w:val="StyleUnderline"/>
          <w:rFonts w:asciiTheme="majorHAnsi" w:hAnsiTheme="majorHAnsi"/>
        </w:rPr>
        <w:t xml:space="preserve">Specifically, we found that, across the 50 countries, each additional year of average schooling in a country increased the average 40-year growth rate in GDP by about 0.37 percentage </w:t>
      </w:r>
      <w:proofErr w:type="gramStart"/>
      <w:r w:rsidRPr="001760EC">
        <w:rPr>
          <w:rStyle w:val="StyleUnderline"/>
          <w:rFonts w:asciiTheme="majorHAnsi" w:hAnsiTheme="majorHAnsi"/>
        </w:rPr>
        <w:t>points.</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That may not seem like much, but consider the fact that since World War II, the world economic growth rate has been around 2 to 3 percent of GDP annually. </w:t>
      </w:r>
      <w:r w:rsidRPr="001760EC">
        <w:rPr>
          <w:rStyle w:val="StyleUnderline"/>
          <w:rFonts w:asciiTheme="majorHAnsi" w:hAnsiTheme="majorHAnsi"/>
        </w:rPr>
        <w:t xml:space="preserve">Lifting it by 0.37 percentage points is a boost to annual growth rates of more than 10 percent of what would otherwise have occurred, a significant </w:t>
      </w:r>
      <w:proofErr w:type="gramStart"/>
      <w:r w:rsidRPr="001760EC">
        <w:rPr>
          <w:rStyle w:val="StyleUnderline"/>
          <w:rFonts w:asciiTheme="majorHAnsi" w:hAnsiTheme="majorHAnsi"/>
        </w:rPr>
        <w:t>amount.</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But the impact of improved cognitive skills</w:t>
      </w:r>
      <w:r w:rsidRPr="001760EC">
        <w:rPr>
          <w:rFonts w:asciiTheme="majorHAnsi" w:hAnsiTheme="majorHAnsi"/>
        </w:rPr>
        <w:t xml:space="preserve">, as measured by the performance of students on math and science tests, </w:t>
      </w:r>
      <w:r w:rsidRPr="001760EC">
        <w:rPr>
          <w:rStyle w:val="StyleUnderline"/>
          <w:rFonts w:asciiTheme="majorHAnsi" w:hAnsiTheme="majorHAnsi"/>
        </w:rPr>
        <w:t>is considerably larger.</w:t>
      </w:r>
      <w:r w:rsidRPr="001760EC">
        <w:rPr>
          <w:rFonts w:asciiTheme="majorHAnsi" w:hAnsiTheme="majorHAnsi"/>
        </w:rPr>
        <w:t xml:space="preserve"> When we performed the analysis again, this time also including the average test-score performance of a country in our model, we found that countries with higher test scores experienced far higher growth rates. </w:t>
      </w:r>
      <w:r w:rsidRPr="001760EC">
        <w:rPr>
          <w:rStyle w:val="StyleUnderline"/>
          <w:rFonts w:asciiTheme="majorHAnsi" w:hAnsiTheme="majorHAnsi"/>
        </w:rPr>
        <w:t>If one country’s test-score performance was 0.5 standard deviations higher than another country</w:t>
      </w:r>
      <w:r w:rsidRPr="001760EC">
        <w:rPr>
          <w:rFonts w:asciiTheme="majorHAnsi" w:hAnsiTheme="majorHAnsi"/>
        </w:rPr>
        <w:t xml:space="preserve"> during the 1960s—a little less than the current difference in the scores between such top-performing countries as Finland and Hong Kong and the United States—</w:t>
      </w:r>
      <w:r w:rsidRPr="001760EC">
        <w:rPr>
          <w:rStyle w:val="StyleUnderline"/>
          <w:rFonts w:asciiTheme="majorHAnsi" w:hAnsiTheme="majorHAnsi"/>
        </w:rPr>
        <w:t xml:space="preserve">the first country’s growth rate was, on average, one full percentage point higher annually over the following </w:t>
      </w:r>
      <w:r w:rsidRPr="001760EC">
        <w:rPr>
          <w:rStyle w:val="Emphasis"/>
          <w:rFonts w:asciiTheme="majorHAnsi" w:hAnsiTheme="majorHAnsi"/>
        </w:rPr>
        <w:t>40-year period</w:t>
      </w:r>
      <w:r w:rsidRPr="001760EC">
        <w:rPr>
          <w:rFonts w:asciiTheme="majorHAnsi" w:hAnsiTheme="majorHAnsi"/>
        </w:rPr>
        <w:t xml:space="preserve"> than the second country’s growth rate. Further, once the impact of higher levels of cognitive skills are taken into account, the significance for economic growth of school attainment, i.e., additional years of schooling, dwindles to nothing (see Figure 3). </w:t>
      </w:r>
      <w:r w:rsidRPr="001760EC">
        <w:rPr>
          <w:rStyle w:val="StyleUnderline"/>
          <w:rFonts w:asciiTheme="majorHAnsi" w:hAnsiTheme="majorHAnsi"/>
        </w:rPr>
        <w:t>A country benefits from asking its students to remain in school for a longer period of time only if the students are learning something</w:t>
      </w:r>
      <w:r w:rsidRPr="001760EC">
        <w:rPr>
          <w:rFonts w:asciiTheme="majorHAnsi" w:hAnsiTheme="majorHAnsi"/>
        </w:rPr>
        <w:t xml:space="preserve"> as a </w:t>
      </w:r>
      <w:proofErr w:type="gramStart"/>
      <w:r w:rsidRPr="001760EC">
        <w:rPr>
          <w:rFonts w:asciiTheme="majorHAnsi" w:hAnsiTheme="majorHAnsi"/>
        </w:rPr>
        <w:t>consequence.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Another indication of the importance of education quality to economic growth lies in our ability to explain global variation in GDP growth. When we tried to account for economic growth with information only about school attainment levels and the level of a country’s GDP in 1960, we were able to explain only one-quarter of the differences we saw among countries. But </w:t>
      </w:r>
      <w:r w:rsidRPr="001760EC">
        <w:rPr>
          <w:rStyle w:val="StyleUnderline"/>
          <w:rFonts w:asciiTheme="majorHAnsi" w:hAnsiTheme="majorHAnsi"/>
        </w:rPr>
        <w:t>when we also included cognitive skills in our statistical models of economic growth, we were able to attribute nearly three-quarters of the differences among countries to these three factors</w:t>
      </w:r>
      <w:r w:rsidRPr="001760EC">
        <w:rPr>
          <w:rFonts w:asciiTheme="majorHAnsi" w:hAnsiTheme="majorHAnsi"/>
        </w:rPr>
        <w:t xml:space="preserve">. In other words, </w:t>
      </w:r>
      <w:r w:rsidRPr="001760EC">
        <w:rPr>
          <w:rStyle w:val="StyleUnderline"/>
          <w:rFonts w:asciiTheme="majorHAnsi" w:hAnsiTheme="majorHAnsi"/>
        </w:rPr>
        <w:t xml:space="preserve">higher levels of cognitive skill appear to play a major role in explaining international differences in economic </w:t>
      </w:r>
      <w:proofErr w:type="gramStart"/>
      <w:r w:rsidRPr="001760EC">
        <w:rPr>
          <w:rStyle w:val="StyleUnderline"/>
          <w:rFonts w:asciiTheme="majorHAnsi" w:hAnsiTheme="majorHAnsi"/>
        </w:rPr>
        <w:t>growth</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Of course, the initial level of economic development, schooling attainment, and cognitive skills are not the only factors that affect economic growth. Could it be that some other factor we have overlooked is responsible for the close connection between test scores and economic </w:t>
      </w:r>
      <w:proofErr w:type="gramStart"/>
      <w:r w:rsidRPr="001760EC">
        <w:rPr>
          <w:rFonts w:asciiTheme="majorHAnsi" w:hAnsiTheme="majorHAnsi"/>
        </w:rPr>
        <w:t>growth?</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Other economic research has identified two additional factors that affect a country’s economic growth rate: the security of its property rights and its openness to international trade</w:t>
      </w:r>
      <w:r w:rsidRPr="001760EC">
        <w:rPr>
          <w:rFonts w:asciiTheme="majorHAnsi" w:hAnsiTheme="majorHAnsi"/>
        </w:rPr>
        <w:t xml:space="preserve">. When those two factors are taken into account, </w:t>
      </w:r>
      <w:r w:rsidRPr="001760EC">
        <w:rPr>
          <w:rStyle w:val="StyleUnderline"/>
          <w:rFonts w:asciiTheme="majorHAnsi" w:hAnsiTheme="majorHAnsi"/>
        </w:rPr>
        <w:t>the positive effect of cognitive skills on annual economic growth becomes somewhat smaller, but is still 0.63 percentage points per half of a standard deviation of test scores</w:t>
      </w:r>
      <w:r w:rsidRPr="001760EC">
        <w:rPr>
          <w:rFonts w:asciiTheme="majorHAnsi" w:hAnsiTheme="majorHAnsi"/>
        </w:rPr>
        <w:t>. This is the best available estimate of the size of the impact of cognitive skills on economic growth.</w:t>
      </w:r>
    </w:p>
    <w:p w14:paraId="1C54C572" w14:textId="77777777" w:rsidR="00881FEC" w:rsidRPr="001760EC" w:rsidRDefault="00881FEC" w:rsidP="00881FEC">
      <w:pPr>
        <w:pStyle w:val="Heading4"/>
        <w:rPr>
          <w:rFonts w:asciiTheme="majorHAnsi" w:hAnsiTheme="majorHAnsi"/>
        </w:rPr>
      </w:pPr>
      <w:r w:rsidRPr="001760EC">
        <w:rPr>
          <w:rFonts w:asciiTheme="majorHAnsi" w:hAnsiTheme="majorHAnsi"/>
        </w:rPr>
        <w:t>Education directly linked to the economy-50 country study</w:t>
      </w:r>
    </w:p>
    <w:p w14:paraId="7B2768DF" w14:textId="129EE680" w:rsidR="00881FEC" w:rsidRPr="001760EC" w:rsidRDefault="00881FEC" w:rsidP="00881FEC">
      <w:pPr>
        <w:rPr>
          <w:rFonts w:asciiTheme="majorHAnsi" w:hAnsiTheme="majorHAnsi"/>
        </w:rPr>
      </w:pPr>
      <w:r w:rsidRPr="001760EC">
        <w:rPr>
          <w:rStyle w:val="Style13ptBold"/>
          <w:rFonts w:asciiTheme="majorHAnsi" w:hAnsiTheme="majorHAnsi"/>
        </w:rPr>
        <w:t>Jamison et al, School of Medicine at the University of California professor of health economics, 8</w:t>
      </w:r>
      <w:r w:rsidRPr="001760EC">
        <w:rPr>
          <w:rFonts w:asciiTheme="majorHAnsi" w:hAnsiTheme="majorHAnsi"/>
        </w:rPr>
        <w:t xml:space="preserve"> (Dean, Education and Economic Growth, </w:t>
      </w:r>
      <w:proofErr w:type="spellStart"/>
      <w:r w:rsidRPr="001760EC">
        <w:rPr>
          <w:rFonts w:asciiTheme="majorHAnsi" w:hAnsiTheme="majorHAnsi"/>
        </w:rPr>
        <w:t>EducationNext</w:t>
      </w:r>
      <w:proofErr w:type="spellEnd"/>
      <w:proofErr w:type="gramStart"/>
      <w:r w:rsidRPr="001760EC">
        <w:rPr>
          <w:rFonts w:asciiTheme="majorHAnsi" w:hAnsiTheme="majorHAnsi"/>
        </w:rPr>
        <w:t>, ?</w:t>
      </w:r>
      <w:proofErr w:type="gramEnd"/>
      <w:r w:rsidRPr="001760EC">
        <w:rPr>
          <w:rFonts w:asciiTheme="majorHAnsi" w:hAnsiTheme="majorHAnsi"/>
        </w:rPr>
        <w:t>/?/08, http://educationnext.org/education-and-economic-growth/, Accessed 7/8/17, GDI AC)</w:t>
      </w:r>
    </w:p>
    <w:p w14:paraId="31EF37A3" w14:textId="77777777" w:rsidR="00881FEC" w:rsidRPr="001760EC" w:rsidRDefault="00881FEC" w:rsidP="00881FEC">
      <w:pPr>
        <w:rPr>
          <w:rFonts w:asciiTheme="majorHAnsi" w:hAnsiTheme="majorHAnsi"/>
        </w:rPr>
      </w:pPr>
      <w:r w:rsidRPr="001760EC">
        <w:rPr>
          <w:rStyle w:val="StyleUnderline"/>
          <w:rFonts w:asciiTheme="majorHAnsi" w:hAnsiTheme="majorHAnsi"/>
        </w:rPr>
        <w:t>In a series of studies conducted over several years</w:t>
      </w:r>
      <w:r w:rsidRPr="001760EC">
        <w:rPr>
          <w:rFonts w:asciiTheme="majorHAnsi" w:hAnsiTheme="majorHAnsi"/>
        </w:rPr>
        <w:t xml:space="preserve">, the four of us have explored the role of both school attainment and cognitive skills in economic growth. Beginning in the mid-1960s, international agencies started conducting tests of students’ performance in mathematics and science at various grade levels. </w:t>
      </w:r>
      <w:r w:rsidRPr="001760EC">
        <w:rPr>
          <w:rStyle w:val="StyleUnderline"/>
          <w:rFonts w:asciiTheme="majorHAnsi" w:hAnsiTheme="majorHAnsi"/>
        </w:rPr>
        <w:t xml:space="preserve">We used performance on 12 of these standardized tests as rough measures of the average level of cognitive skill in a given country. With this information, we could assess how human capital relates to differences </w:t>
      </w:r>
      <w:r w:rsidRPr="001760EC">
        <w:rPr>
          <w:rStyle w:val="Emphasis"/>
          <w:rFonts w:asciiTheme="majorHAnsi" w:hAnsiTheme="majorHAnsi"/>
        </w:rPr>
        <w:t>in economic growth for 50 countries from 1960 to 2000</w:t>
      </w:r>
      <w:r w:rsidRPr="001760EC">
        <w:rPr>
          <w:rStyle w:val="StyleUnderline"/>
          <w:rFonts w:asciiTheme="majorHAnsi" w:hAnsiTheme="majorHAnsi"/>
        </w:rPr>
        <w:t>,</w:t>
      </w:r>
      <w:r w:rsidRPr="001760EC">
        <w:rPr>
          <w:rFonts w:asciiTheme="majorHAnsi" w:hAnsiTheme="majorHAnsi"/>
        </w:rPr>
        <w:t xml:space="preserve"> more countries over a longer period of time than any previous study. </w:t>
      </w:r>
      <w:r w:rsidRPr="001760EC">
        <w:rPr>
          <w:rStyle w:val="StyleUnderline"/>
          <w:rFonts w:asciiTheme="majorHAnsi" w:hAnsiTheme="majorHAnsi"/>
        </w:rPr>
        <w:t xml:space="preserve">We were also able to pay close attention to institutional factors that influence economic growth, </w:t>
      </w:r>
      <w:r w:rsidRPr="001760EC">
        <w:rPr>
          <w:rStyle w:val="StyleUnderline"/>
          <w:rFonts w:asciiTheme="majorHAnsi" w:hAnsiTheme="majorHAnsi"/>
        </w:rPr>
        <w:lastRenderedPageBreak/>
        <w:t>such as openness of the economy</w:t>
      </w:r>
      <w:r w:rsidRPr="001760EC">
        <w:rPr>
          <w:rFonts w:asciiTheme="majorHAnsi" w:hAnsiTheme="majorHAnsi"/>
        </w:rPr>
        <w:t xml:space="preserve"> and protection of property </w:t>
      </w:r>
      <w:proofErr w:type="gramStart"/>
      <w:r w:rsidRPr="001760EC">
        <w:rPr>
          <w:rFonts w:asciiTheme="majorHAnsi" w:hAnsiTheme="majorHAnsi"/>
        </w:rPr>
        <w:t>rights.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What we discovered gives credence to the concerns expressed in A Nation at Risk. </w:t>
      </w:r>
      <w:r w:rsidRPr="001760EC">
        <w:rPr>
          <w:rStyle w:val="StyleUnderline"/>
          <w:rFonts w:asciiTheme="majorHAnsi" w:hAnsiTheme="majorHAnsi"/>
        </w:rPr>
        <w:t>The level of cognitive skills of a nation’s students has a large effect on its subsequent economic growth rate</w:t>
      </w:r>
      <w:r w:rsidRPr="001760EC">
        <w:rPr>
          <w:rFonts w:asciiTheme="majorHAnsi" w:hAnsiTheme="majorHAnsi"/>
        </w:rPr>
        <w:t xml:space="preserve">. Increasing the average number of years of schooling attained by the labor force boosts the economy only when increased levels of school attainment also boost cognitive skills. In other words, </w:t>
      </w:r>
      <w:r w:rsidRPr="001760EC">
        <w:rPr>
          <w:rStyle w:val="StyleUnderline"/>
          <w:rFonts w:asciiTheme="majorHAnsi" w:hAnsiTheme="majorHAnsi"/>
        </w:rPr>
        <w:t xml:space="preserve">it is not enough simply to spend more time in school; something has to be learned </w:t>
      </w:r>
      <w:proofErr w:type="gramStart"/>
      <w:r w:rsidRPr="001760EC">
        <w:rPr>
          <w:rStyle w:val="StyleUnderline"/>
          <w:rFonts w:asciiTheme="majorHAnsi" w:hAnsiTheme="majorHAnsi"/>
        </w:rPr>
        <w:t>there</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We also discovered that the size of the impact of cognitive skills depends on whether a nation’s economy is open to outside trade</w:t>
      </w:r>
      <w:r w:rsidRPr="001760EC">
        <w:rPr>
          <w:rFonts w:asciiTheme="majorHAnsi" w:hAnsiTheme="majorHAnsi"/>
        </w:rPr>
        <w:t xml:space="preserve"> and other external influences. The more open the economy, the more important it is that a country’s students are acquiring high levels of cognitive skills. </w:t>
      </w:r>
      <w:r w:rsidRPr="001760EC">
        <w:rPr>
          <w:rStyle w:val="StyleUnderline"/>
          <w:rFonts w:asciiTheme="majorHAnsi" w:hAnsiTheme="majorHAnsi"/>
        </w:rPr>
        <w:t>As the world becomes increasingly interdependent</w:t>
      </w:r>
      <w:r w:rsidRPr="001760EC">
        <w:rPr>
          <w:rFonts w:asciiTheme="majorHAnsi" w:hAnsiTheme="majorHAnsi"/>
        </w:rPr>
        <w:t xml:space="preserve"> or “flat,” to use New York Times columnist Thomas Friedman’s familiar terminology, </w:t>
      </w:r>
      <w:r w:rsidRPr="001760EC">
        <w:rPr>
          <w:rStyle w:val="StyleUnderline"/>
          <w:rFonts w:asciiTheme="majorHAnsi" w:hAnsiTheme="majorHAnsi"/>
        </w:rPr>
        <w:t>enhancing human capital will become increasingly critical. As the world continues to change, the United States can ill afford to rest easily on its past accomplishments</w:t>
      </w:r>
      <w:r w:rsidRPr="001760EC">
        <w:rPr>
          <w:rFonts w:asciiTheme="majorHAnsi" w:hAnsiTheme="majorHAnsi"/>
        </w:rPr>
        <w:t>.</w:t>
      </w:r>
    </w:p>
    <w:p w14:paraId="41362F2C" w14:textId="77777777" w:rsidR="00881FEC" w:rsidRPr="001760EC" w:rsidRDefault="00881FEC" w:rsidP="00881FEC">
      <w:pPr>
        <w:pStyle w:val="Heading4"/>
        <w:rPr>
          <w:rFonts w:asciiTheme="majorHAnsi" w:hAnsiTheme="majorHAnsi"/>
        </w:rPr>
      </w:pPr>
      <w:r w:rsidRPr="001760EC">
        <w:rPr>
          <w:rFonts w:asciiTheme="majorHAnsi" w:hAnsiTheme="majorHAnsi"/>
        </w:rPr>
        <w:t>Education is key to econ-leads to better jobs and productivity growth</w:t>
      </w:r>
    </w:p>
    <w:p w14:paraId="56BC8559" w14:textId="52B1B5A9" w:rsidR="00881FEC" w:rsidRPr="001760EC" w:rsidRDefault="00881FEC" w:rsidP="00881FEC">
      <w:pPr>
        <w:rPr>
          <w:rFonts w:asciiTheme="majorHAnsi" w:hAnsiTheme="majorHAnsi"/>
        </w:rPr>
      </w:pPr>
      <w:r w:rsidRPr="001760EC">
        <w:rPr>
          <w:rStyle w:val="Style13ptBold"/>
          <w:rFonts w:asciiTheme="majorHAnsi" w:hAnsiTheme="majorHAnsi"/>
        </w:rPr>
        <w:t xml:space="preserve">Berger, Massachusetts Budget and Policy Center President, Fisher, Iowa Policy Project Research Director, 13 </w:t>
      </w:r>
      <w:r w:rsidRPr="001760EC">
        <w:rPr>
          <w:rFonts w:asciiTheme="majorHAnsi" w:hAnsiTheme="majorHAnsi"/>
        </w:rPr>
        <w:t>(Noah, Peter, “A Well-Educated Workforce Is Key to State Prosperity” Economic Policy Institute, 8/23/13, http://www.epi.org/publication/states-education-productivity-growth-foundations/, Accessed 7/6/17, GDI AC)</w:t>
      </w:r>
    </w:p>
    <w:p w14:paraId="1954836C" w14:textId="77777777" w:rsidR="00881FEC" w:rsidRPr="001760EC" w:rsidRDefault="00881FEC" w:rsidP="00881FEC">
      <w:pPr>
        <w:rPr>
          <w:rStyle w:val="StyleUnderline"/>
          <w:rFonts w:asciiTheme="majorHAnsi" w:hAnsiTheme="majorHAnsi"/>
        </w:rPr>
      </w:pPr>
      <w:r w:rsidRPr="001760EC">
        <w:rPr>
          <w:rFonts w:asciiTheme="majorHAnsi" w:hAnsiTheme="majorHAnsi"/>
        </w:rPr>
        <w:t xml:space="preserve">Ultimately, </w:t>
      </w:r>
      <w:r w:rsidRPr="001760EC">
        <w:rPr>
          <w:rStyle w:val="StyleUnderline"/>
          <w:rFonts w:asciiTheme="majorHAnsi" w:hAnsiTheme="majorHAnsi"/>
        </w:rPr>
        <w:t>the wealth of a society can increase only if the economy becomes more productive</w:t>
      </w:r>
      <w:r w:rsidRPr="001760EC">
        <w:rPr>
          <w:rFonts w:asciiTheme="majorHAnsi" w:hAnsiTheme="majorHAnsi"/>
        </w:rPr>
        <w:t xml:space="preserve">. A more productive economy can support both higher wages and higher profits, as well as shorter work weeks and a higher quality of life. So the question of how to increase productivity needs to be at the center of any debate about state economic </w:t>
      </w:r>
      <w:proofErr w:type="gramStart"/>
      <w:r w:rsidRPr="001760EC">
        <w:rPr>
          <w:rFonts w:asciiTheme="majorHAnsi" w:hAnsiTheme="majorHAnsi"/>
        </w:rPr>
        <w:t>development.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As this paper shows, moving jobs from one state to another state does nothing to increase productivity. </w:t>
      </w:r>
      <w:r w:rsidRPr="001760EC">
        <w:rPr>
          <w:rStyle w:val="StyleUnderline"/>
          <w:rFonts w:asciiTheme="majorHAnsi" w:hAnsiTheme="majorHAnsi"/>
        </w:rPr>
        <w:t>Rather, productivity rises with investments in infrastructure and workers, with investments in education that raise educational achievement providing a major boost.</w:t>
      </w:r>
      <w:r w:rsidRPr="001760EC">
        <w:rPr>
          <w:rFonts w:asciiTheme="majorHAnsi" w:hAnsiTheme="majorHAnsi"/>
        </w:rPr>
        <w:t xml:space="preserve"> Thus, </w:t>
      </w:r>
      <w:r w:rsidRPr="001760EC">
        <w:rPr>
          <w:rStyle w:val="StyleUnderline"/>
          <w:rFonts w:asciiTheme="majorHAnsi" w:hAnsiTheme="majorHAnsi"/>
        </w:rPr>
        <w:t xml:space="preserve">investing in education is a core contribution states can make to the well-being of their residents and the national economy </w:t>
      </w:r>
      <w:proofErr w:type="gramStart"/>
      <w:r w:rsidRPr="001760EC">
        <w:rPr>
          <w:rStyle w:val="StyleUnderline"/>
          <w:rFonts w:asciiTheme="majorHAnsi" w:hAnsiTheme="majorHAnsi"/>
        </w:rPr>
        <w:t>overall.</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At the same time, increasing productivity does not by itself guarantee that the resulting economic gains will be broadly shared. At the national level, productivity and wages grew hand in hand from the end of World War II until the early 1970s (</w:t>
      </w:r>
      <w:proofErr w:type="spellStart"/>
      <w:r w:rsidRPr="001760EC">
        <w:rPr>
          <w:rFonts w:asciiTheme="majorHAnsi" w:hAnsiTheme="majorHAnsi"/>
        </w:rPr>
        <w:t>Mishel</w:t>
      </w:r>
      <w:proofErr w:type="spellEnd"/>
      <w:r w:rsidRPr="001760EC">
        <w:rPr>
          <w:rFonts w:asciiTheme="majorHAnsi" w:hAnsiTheme="majorHAnsi"/>
        </w:rPr>
        <w:t xml:space="preserve"> et al. 2012). But since then, wages have largely stagnated while productivity has continued to rise</w:t>
      </w:r>
      <w:r w:rsidRPr="001760EC">
        <w:rPr>
          <w:rStyle w:val="StyleUnderline"/>
          <w:rFonts w:asciiTheme="majorHAnsi" w:hAnsiTheme="majorHAnsi"/>
        </w:rPr>
        <w:t>. From 1973 to 2011 productivity increased 80.4 percent while real median hourly compensation (wages and benefits) of production/nonsupervisory workers in the private sector grew just 10.1 percent</w:t>
      </w:r>
      <w:r w:rsidRPr="001760EC">
        <w:rPr>
          <w:rFonts w:asciiTheme="majorHAnsi" w:hAnsiTheme="majorHAnsi"/>
        </w:rPr>
        <w:t xml:space="preserve"> (</w:t>
      </w:r>
      <w:proofErr w:type="spellStart"/>
      <w:r w:rsidRPr="001760EC">
        <w:rPr>
          <w:rFonts w:asciiTheme="majorHAnsi" w:hAnsiTheme="majorHAnsi"/>
        </w:rPr>
        <w:t>Mishel</w:t>
      </w:r>
      <w:proofErr w:type="spellEnd"/>
      <w:r w:rsidRPr="001760EC">
        <w:rPr>
          <w:rFonts w:asciiTheme="majorHAnsi" w:hAnsiTheme="majorHAnsi"/>
        </w:rPr>
        <w:t xml:space="preserve"> et al. 2012, Figure 4V). The vast majority of the gains from productivity were captured by those at the very </w:t>
      </w:r>
      <w:proofErr w:type="gramStart"/>
      <w:r w:rsidRPr="001760EC">
        <w:rPr>
          <w:rFonts w:asciiTheme="majorHAnsi" w:hAnsiTheme="majorHAnsi"/>
        </w:rPr>
        <w:t>top.</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While national policies will have to play the major role in creating a national economy in which economic growth leads to incomes rising across the income spectrum, there are measures that states can take to strengthen the ability of working people to participate fully in the gains from economic growth. These include restoring state minimum wages to the real level that prevailed in the late 1960s, aggressively addressing problems of wage theft and employee misclassification, adopting higher wage standards in economic development programs, and other </w:t>
      </w:r>
      <w:proofErr w:type="gramStart"/>
      <w:r w:rsidRPr="001760EC">
        <w:rPr>
          <w:rFonts w:asciiTheme="majorHAnsi" w:hAnsiTheme="majorHAnsi"/>
        </w:rPr>
        <w:t>measures.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But most importantly, </w:t>
      </w:r>
      <w:r w:rsidRPr="001760EC">
        <w:rPr>
          <w:rStyle w:val="StyleUnderline"/>
          <w:rFonts w:asciiTheme="majorHAnsi" w:hAnsiTheme="majorHAnsi"/>
        </w:rPr>
        <w:t>states can build a strong foundation for economic success and shared prosperity by</w:t>
      </w:r>
      <w:r w:rsidRPr="001760EC">
        <w:rPr>
          <w:rFonts w:asciiTheme="majorHAnsi" w:hAnsiTheme="majorHAnsi"/>
        </w:rPr>
        <w:t xml:space="preserve"> </w:t>
      </w:r>
      <w:r w:rsidRPr="001760EC">
        <w:rPr>
          <w:rStyle w:val="StyleUnderline"/>
          <w:rFonts w:asciiTheme="majorHAnsi" w:hAnsiTheme="majorHAnsi"/>
        </w:rPr>
        <w:t>investing in</w:t>
      </w:r>
      <w:r w:rsidRPr="001760EC">
        <w:rPr>
          <w:rFonts w:asciiTheme="majorHAnsi" w:hAnsiTheme="majorHAnsi"/>
        </w:rPr>
        <w:t xml:space="preserve"> strategies that make their people more productive, </w:t>
      </w:r>
      <w:r w:rsidRPr="001760EC">
        <w:rPr>
          <w:rStyle w:val="StyleUnderline"/>
          <w:rFonts w:asciiTheme="majorHAnsi" w:hAnsiTheme="majorHAnsi"/>
        </w:rPr>
        <w:t>chief among them education</w:t>
      </w:r>
      <w:r w:rsidRPr="001760EC">
        <w:rPr>
          <w:rFonts w:asciiTheme="majorHAnsi" w:hAnsiTheme="majorHAnsi"/>
        </w:rPr>
        <w:t xml:space="preserve">. </w:t>
      </w:r>
      <w:r w:rsidRPr="001760EC">
        <w:rPr>
          <w:rStyle w:val="StyleUnderline"/>
          <w:rFonts w:asciiTheme="majorHAnsi" w:hAnsiTheme="majorHAnsi"/>
        </w:rPr>
        <w:t>Providing expanded access to high quality education</w:t>
      </w:r>
      <w:r w:rsidRPr="001760EC">
        <w:rPr>
          <w:rFonts w:asciiTheme="majorHAnsi" w:hAnsiTheme="majorHAnsi"/>
        </w:rPr>
        <w:t xml:space="preserve"> and related supports—particularly for those young people who today lack such access—</w:t>
      </w:r>
      <w:r w:rsidRPr="001760EC">
        <w:rPr>
          <w:rStyle w:val="StyleUnderline"/>
          <w:rFonts w:asciiTheme="majorHAnsi" w:hAnsiTheme="majorHAnsi"/>
        </w:rPr>
        <w:t>will not only expand economic opportunity for those individuals, but will also likely do more to strengthen the overall state economy than anything else a state government can do.</w:t>
      </w:r>
    </w:p>
    <w:p w14:paraId="3505E761" w14:textId="77777777" w:rsidR="00881FEC" w:rsidRPr="001760EC" w:rsidRDefault="00881FEC" w:rsidP="00881FEC">
      <w:pPr>
        <w:rPr>
          <w:rFonts w:asciiTheme="majorHAnsi" w:hAnsiTheme="majorHAnsi"/>
        </w:rPr>
      </w:pPr>
    </w:p>
    <w:p w14:paraId="6DA5AC9D" w14:textId="2ECA2622" w:rsidR="00E94CD7" w:rsidRPr="001760EC" w:rsidRDefault="00E94CD7" w:rsidP="00E94CD7">
      <w:pPr>
        <w:pStyle w:val="Heading2"/>
        <w:rPr>
          <w:rFonts w:asciiTheme="majorHAnsi" w:hAnsiTheme="majorHAnsi"/>
        </w:rPr>
      </w:pPr>
      <w:r w:rsidRPr="001760EC">
        <w:rPr>
          <w:rFonts w:asciiTheme="majorHAnsi" w:hAnsiTheme="majorHAnsi"/>
        </w:rPr>
        <w:lastRenderedPageBreak/>
        <w:t>Stem Key</w:t>
      </w:r>
    </w:p>
    <w:p w14:paraId="07DC021E" w14:textId="77777777" w:rsidR="00E94CD7" w:rsidRPr="001760EC" w:rsidRDefault="00E94CD7" w:rsidP="00E94CD7">
      <w:pPr>
        <w:pStyle w:val="Heading4"/>
        <w:rPr>
          <w:rFonts w:asciiTheme="majorHAnsi" w:hAnsiTheme="majorHAnsi"/>
        </w:rPr>
      </w:pPr>
      <w:r w:rsidRPr="001760EC">
        <w:rPr>
          <w:rFonts w:asciiTheme="majorHAnsi" w:hAnsiTheme="majorHAnsi"/>
        </w:rPr>
        <w:t>Stem key to economy-double the workers needed to meet economic demands</w:t>
      </w:r>
    </w:p>
    <w:p w14:paraId="1E49EEC6" w14:textId="4D48EB4A" w:rsidR="00E94CD7" w:rsidRPr="001760EC" w:rsidRDefault="00E94CD7" w:rsidP="00E94CD7">
      <w:pPr>
        <w:rPr>
          <w:rFonts w:asciiTheme="majorHAnsi" w:hAnsiTheme="majorHAnsi"/>
        </w:rPr>
      </w:pPr>
      <w:proofErr w:type="spellStart"/>
      <w:r w:rsidRPr="001760EC">
        <w:rPr>
          <w:rStyle w:val="Style13ptBold"/>
          <w:rFonts w:asciiTheme="majorHAnsi" w:hAnsiTheme="majorHAnsi"/>
        </w:rPr>
        <w:t>Engler</w:t>
      </w:r>
      <w:proofErr w:type="spellEnd"/>
      <w:r w:rsidRPr="001760EC">
        <w:rPr>
          <w:rStyle w:val="Style13ptBold"/>
          <w:rFonts w:asciiTheme="majorHAnsi" w:hAnsiTheme="majorHAnsi"/>
        </w:rPr>
        <w:t>, Business Roundtable President, 12</w:t>
      </w:r>
      <w:r w:rsidRPr="001760EC">
        <w:rPr>
          <w:rFonts w:asciiTheme="majorHAnsi" w:hAnsiTheme="majorHAnsi"/>
        </w:rPr>
        <w:t xml:space="preserve"> (John, STEM Education Is the Key to the U.S.'s Economic Future, </w:t>
      </w:r>
      <w:proofErr w:type="spellStart"/>
      <w:r w:rsidRPr="001760EC">
        <w:rPr>
          <w:rFonts w:asciiTheme="majorHAnsi" w:hAnsiTheme="majorHAnsi"/>
        </w:rPr>
        <w:t>USNews</w:t>
      </w:r>
      <w:proofErr w:type="spellEnd"/>
      <w:r w:rsidRPr="001760EC">
        <w:rPr>
          <w:rFonts w:asciiTheme="majorHAnsi" w:hAnsiTheme="majorHAnsi"/>
        </w:rPr>
        <w:t>, 6/15/12, https://www.usnews.com/opinion/articles/2012/06/15/stem-education-is-the-key-to-the-uss-economic-future, Accessed 7/6/17, GDI AC)</w:t>
      </w:r>
    </w:p>
    <w:p w14:paraId="1559EC69" w14:textId="77777777" w:rsidR="00E94CD7" w:rsidRPr="001760EC" w:rsidRDefault="00E94CD7" w:rsidP="00E94CD7">
      <w:pPr>
        <w:rPr>
          <w:rStyle w:val="StyleUnderline"/>
          <w:rFonts w:asciiTheme="majorHAnsi" w:hAnsiTheme="majorHAnsi"/>
        </w:rPr>
      </w:pPr>
      <w:r w:rsidRPr="001760EC">
        <w:rPr>
          <w:rFonts w:asciiTheme="majorHAnsi" w:hAnsiTheme="majorHAnsi"/>
        </w:rPr>
        <w:t xml:space="preserve">A close look at American unemployment statistics reveals a contradiction: </w:t>
      </w:r>
      <w:r w:rsidRPr="001760EC">
        <w:rPr>
          <w:rStyle w:val="StyleUnderline"/>
          <w:rFonts w:asciiTheme="majorHAnsi" w:hAnsiTheme="majorHAnsi"/>
        </w:rPr>
        <w:t xml:space="preserve">Even with unemployment at historically high levels, large numbers of jobs are going unfilled. Many of these jobs have one thing in common–the need for an educational background in science, technology, engineering, and </w:t>
      </w:r>
      <w:proofErr w:type="gramStart"/>
      <w:r w:rsidRPr="001760EC">
        <w:rPr>
          <w:rStyle w:val="StyleUnderline"/>
          <w:rFonts w:asciiTheme="majorHAnsi" w:hAnsiTheme="majorHAnsi"/>
        </w:rPr>
        <w:t>mathematics.</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Increasingly, one of our richest sources of employment and economic growth will be jobs that require skills in these areas, collectively known as STEM. The question is: Will we be able to educate enough young Americans to fill </w:t>
      </w:r>
      <w:proofErr w:type="gramStart"/>
      <w:r w:rsidRPr="001760EC">
        <w:rPr>
          <w:rFonts w:asciiTheme="majorHAnsi" w:hAnsiTheme="majorHAnsi"/>
        </w:rPr>
        <w:t>them?</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Yes, the unemployment numbers have been full of bad news</w:t>
      </w:r>
      <w:r w:rsidRPr="001760EC">
        <w:rPr>
          <w:rFonts w:asciiTheme="majorHAnsi" w:hAnsiTheme="majorHAnsi"/>
        </w:rPr>
        <w:t xml:space="preserve"> for the past few years. </w:t>
      </w:r>
      <w:r w:rsidRPr="001760EC">
        <w:rPr>
          <w:rStyle w:val="StyleUnderline"/>
          <w:rFonts w:asciiTheme="majorHAnsi" w:hAnsiTheme="majorHAnsi"/>
        </w:rPr>
        <w:t xml:space="preserve">But </w:t>
      </w:r>
      <w:r w:rsidRPr="001760EC">
        <w:rPr>
          <w:rFonts w:asciiTheme="majorHAnsi" w:hAnsiTheme="majorHAnsi"/>
        </w:rPr>
        <w:t xml:space="preserve">there has been good news too. While the overall unemployment rate has slowly come down to May's still-high 8.2 percent, </w:t>
      </w:r>
      <w:r w:rsidRPr="001760EC">
        <w:rPr>
          <w:rStyle w:val="StyleUnderline"/>
          <w:rFonts w:asciiTheme="majorHAnsi" w:hAnsiTheme="majorHAnsi"/>
        </w:rPr>
        <w:t xml:space="preserve">for those in STEM occupations the story is very </w:t>
      </w:r>
      <w:proofErr w:type="gramStart"/>
      <w:r w:rsidRPr="001760EC">
        <w:rPr>
          <w:rStyle w:val="StyleUnderline"/>
          <w:rFonts w:asciiTheme="majorHAnsi" w:hAnsiTheme="majorHAnsi"/>
        </w:rPr>
        <w:t>different.</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[Check out the U.S. News STEM blog.]</w:t>
      </w:r>
      <w:r w:rsidRPr="001760EC">
        <w:rPr>
          <w:rFonts w:asciiTheme="majorHAnsi" w:hAnsiTheme="majorHAnsi"/>
          <w:sz w:val="12"/>
        </w:rPr>
        <w:t xml:space="preserve">¶ </w:t>
      </w:r>
      <w:r w:rsidRPr="001760EC">
        <w:rPr>
          <w:rFonts w:asciiTheme="majorHAnsi" w:hAnsiTheme="majorHAnsi"/>
        </w:rPr>
        <w:t xml:space="preserve">According to a recently released study from Change the Equation, an organization that supports STEM education, </w:t>
      </w:r>
      <w:r w:rsidRPr="001760EC">
        <w:rPr>
          <w:rStyle w:val="StyleUnderline"/>
          <w:rFonts w:asciiTheme="majorHAnsi" w:hAnsiTheme="majorHAnsi"/>
        </w:rPr>
        <w:t>there are 3.6 unemployed workers for every job</w:t>
      </w:r>
      <w:r w:rsidRPr="001760EC">
        <w:rPr>
          <w:rFonts w:asciiTheme="majorHAnsi" w:hAnsiTheme="majorHAnsi"/>
        </w:rPr>
        <w:t xml:space="preserve"> in the United States. </w:t>
      </w:r>
      <w:r w:rsidRPr="001760EC">
        <w:rPr>
          <w:rStyle w:val="StyleUnderline"/>
          <w:rFonts w:asciiTheme="majorHAnsi" w:hAnsiTheme="majorHAnsi"/>
        </w:rPr>
        <w:t>That compares with only one unemployed STEM worker for two unfilled STEM jobs</w:t>
      </w:r>
      <w:r w:rsidRPr="001760EC">
        <w:rPr>
          <w:rFonts w:asciiTheme="majorHAnsi" w:hAnsiTheme="majorHAnsi"/>
        </w:rPr>
        <w:t xml:space="preserve"> throughout the country. Many jobs are going unfilled simply for lack of people with the right skill sets. Even with more than 13 million Americans unemployed, </w:t>
      </w:r>
      <w:r w:rsidRPr="001760EC">
        <w:rPr>
          <w:rStyle w:val="StyleUnderline"/>
          <w:rFonts w:asciiTheme="majorHAnsi" w:hAnsiTheme="majorHAnsi"/>
        </w:rPr>
        <w:t>the manufacturing sector cannot find people with the skills to take nearly 600,000 unfilled jobs</w:t>
      </w:r>
      <w:r w:rsidRPr="001760EC">
        <w:rPr>
          <w:rFonts w:asciiTheme="majorHAnsi" w:hAnsiTheme="majorHAnsi"/>
        </w:rPr>
        <w:t>, according to a study last fall by the Manufacturing Institute and Deloitte.</w:t>
      </w:r>
      <w:r w:rsidRPr="001760EC">
        <w:rPr>
          <w:rFonts w:asciiTheme="majorHAnsi" w:hAnsiTheme="majorHAnsi"/>
          <w:sz w:val="12"/>
        </w:rPr>
        <w:t xml:space="preserve">¶ </w:t>
      </w:r>
      <w:r w:rsidRPr="001760EC">
        <w:rPr>
          <w:rFonts w:asciiTheme="majorHAnsi" w:hAnsiTheme="majorHAnsi"/>
        </w:rPr>
        <w:t>The hardest jobs to fill were skilled positions, including well-compensated blue collar jobs like machinists, operators, and technicians, as well as engineering technologists and sciences.</w:t>
      </w:r>
      <w:r w:rsidRPr="001760EC">
        <w:rPr>
          <w:rFonts w:asciiTheme="majorHAnsi" w:hAnsiTheme="majorHAnsi"/>
          <w:sz w:val="12"/>
        </w:rPr>
        <w:t xml:space="preserve">¶ </w:t>
      </w:r>
      <w:r w:rsidRPr="001760EC">
        <w:rPr>
          <w:rFonts w:asciiTheme="majorHAnsi" w:hAnsiTheme="majorHAnsi"/>
        </w:rPr>
        <w:t>As Raytheon Chairman and CEO William Swanson said at a Massachusetts' STEM Summit last fall, "Too many students and adults are training for jobs in which labor surpluses exist and demand is low, while high-demand jobs, particularly those in STEM fields, go unfilled."</w:t>
      </w:r>
      <w:r w:rsidRPr="001760EC">
        <w:rPr>
          <w:rFonts w:asciiTheme="majorHAnsi" w:hAnsiTheme="majorHAnsi"/>
          <w:sz w:val="12"/>
        </w:rPr>
        <w:t xml:space="preserve">¶ </w:t>
      </w:r>
      <w:r w:rsidRPr="001760EC">
        <w:rPr>
          <w:rStyle w:val="StyleUnderline"/>
          <w:rFonts w:asciiTheme="majorHAnsi" w:hAnsiTheme="majorHAnsi"/>
        </w:rPr>
        <w:t>STEM-related skills are not just a source of jobs, they are a source of jobs that pay very well.</w:t>
      </w:r>
      <w:r w:rsidRPr="001760EC">
        <w:rPr>
          <w:rFonts w:asciiTheme="majorHAnsi" w:hAnsiTheme="majorHAnsi"/>
        </w:rPr>
        <w:t xml:space="preserve">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w:t>
      </w:r>
      <w:proofErr w:type="gramStart"/>
      <w:r w:rsidRPr="001760EC">
        <w:rPr>
          <w:rFonts w:asciiTheme="majorHAnsi" w:hAnsiTheme="majorHAnsi"/>
        </w:rPr>
        <w:t>occupations.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[Read the U.S. News Debate: Should Foreign STEM Graduates Get Green Cards?]</w:t>
      </w:r>
      <w:r w:rsidRPr="001760EC">
        <w:rPr>
          <w:rFonts w:asciiTheme="majorHAnsi" w:hAnsiTheme="majorHAnsi"/>
          <w:sz w:val="12"/>
        </w:rPr>
        <w:t xml:space="preserve">¶ </w:t>
      </w:r>
      <w:r w:rsidRPr="001760EC">
        <w:rPr>
          <w:rFonts w:asciiTheme="majorHAnsi" w:hAnsiTheme="majorHAnsi"/>
        </w:rPr>
        <w:t xml:space="preserve">But despite the lucrative potential, </w:t>
      </w:r>
      <w:r w:rsidRPr="001760EC">
        <w:rPr>
          <w:rStyle w:val="StyleUnderline"/>
          <w:rFonts w:asciiTheme="majorHAnsi" w:hAnsiTheme="majorHAnsi"/>
        </w:rPr>
        <w:t>many young people are reluctant to enter into fields that require a background in science, technology, engineering, or mathematics</w:t>
      </w:r>
      <w:r w:rsidRPr="001760EC">
        <w:rPr>
          <w:rFonts w:asciiTheme="majorHAnsi" w:hAnsiTheme="majorHAnsi"/>
        </w:rPr>
        <w:t xml:space="preserve">. In a recent study by the </w:t>
      </w:r>
      <w:proofErr w:type="spellStart"/>
      <w:r w:rsidRPr="001760EC">
        <w:rPr>
          <w:rFonts w:asciiTheme="majorHAnsi" w:hAnsiTheme="majorHAnsi"/>
        </w:rPr>
        <w:t>Lemselson</w:t>
      </w:r>
      <w:proofErr w:type="spellEnd"/>
      <w:r w:rsidRPr="001760EC">
        <w:rPr>
          <w:rFonts w:asciiTheme="majorHAnsi" w:hAnsiTheme="majorHAnsi"/>
        </w:rPr>
        <w:t xml:space="preserve">-MIT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w:t>
      </w:r>
      <w:r w:rsidRPr="001760EC">
        <w:rPr>
          <w:rStyle w:val="StyleUnderline"/>
          <w:rFonts w:asciiTheme="majorHAnsi" w:hAnsiTheme="majorHAnsi"/>
        </w:rPr>
        <w:t xml:space="preserve">28 percent said they were not well-prepared at school to seek further education in these </w:t>
      </w:r>
      <w:proofErr w:type="gramStart"/>
      <w:r w:rsidRPr="001760EC">
        <w:rPr>
          <w:rStyle w:val="StyleUnderline"/>
          <w:rFonts w:asciiTheme="majorHAnsi" w:hAnsiTheme="majorHAnsi"/>
        </w:rPr>
        <w:t>areas.</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This is a problem—for young people and for our country. </w:t>
      </w:r>
      <w:r w:rsidRPr="001760EC">
        <w:rPr>
          <w:rStyle w:val="StyleUnderline"/>
          <w:rFonts w:asciiTheme="majorHAnsi" w:hAnsiTheme="majorHAnsi"/>
        </w:rPr>
        <w:t>We need STEM-related talent to compete globally, and we will need even more in the future. It is not a matter of choice: For the United States to remain the global innovation leader, we must make the most of all of the potential STEM talent this country has to offer.</w:t>
      </w:r>
    </w:p>
    <w:p w14:paraId="35CF40C0" w14:textId="77777777" w:rsidR="00E94CD7" w:rsidRPr="001760EC" w:rsidRDefault="00E94CD7" w:rsidP="00E94CD7">
      <w:pPr>
        <w:pStyle w:val="Heading4"/>
        <w:rPr>
          <w:rFonts w:asciiTheme="majorHAnsi" w:hAnsiTheme="majorHAnsi"/>
        </w:rPr>
      </w:pPr>
      <w:r w:rsidRPr="001760EC">
        <w:rPr>
          <w:rFonts w:asciiTheme="majorHAnsi" w:hAnsiTheme="majorHAnsi"/>
        </w:rPr>
        <w:lastRenderedPageBreak/>
        <w:t>Stem key to economic growth-lack of grads ensures economic losses</w:t>
      </w:r>
    </w:p>
    <w:p w14:paraId="6AF3DFF6" w14:textId="77777777" w:rsidR="00E94CD7" w:rsidRPr="001760EC" w:rsidRDefault="00E94CD7" w:rsidP="00E94CD7">
      <w:pPr>
        <w:rPr>
          <w:rFonts w:asciiTheme="majorHAnsi" w:hAnsiTheme="majorHAnsi"/>
        </w:rPr>
      </w:pPr>
      <w:r w:rsidRPr="001760EC">
        <w:rPr>
          <w:rStyle w:val="Style13ptBold"/>
          <w:rFonts w:asciiTheme="majorHAnsi" w:hAnsiTheme="majorHAnsi"/>
        </w:rPr>
        <w:t xml:space="preserve">Oberoi, President &amp; Chief Academic Officer of </w:t>
      </w:r>
      <w:proofErr w:type="spellStart"/>
      <w:r w:rsidRPr="001760EC">
        <w:rPr>
          <w:rStyle w:val="Style13ptBold"/>
          <w:rFonts w:asciiTheme="majorHAnsi" w:hAnsiTheme="majorHAnsi"/>
        </w:rPr>
        <w:t>Zaniac</w:t>
      </w:r>
      <w:proofErr w:type="spellEnd"/>
      <w:r w:rsidRPr="001760EC">
        <w:rPr>
          <w:rStyle w:val="Style13ptBold"/>
          <w:rFonts w:asciiTheme="majorHAnsi" w:hAnsiTheme="majorHAnsi"/>
        </w:rPr>
        <w:t>, 16</w:t>
      </w:r>
      <w:r w:rsidRPr="001760EC">
        <w:rPr>
          <w:rFonts w:asciiTheme="majorHAnsi" w:hAnsiTheme="majorHAnsi"/>
        </w:rPr>
        <w:t xml:space="preserve"> (</w:t>
      </w:r>
      <w:proofErr w:type="spellStart"/>
      <w:r w:rsidRPr="001760EC">
        <w:rPr>
          <w:rFonts w:asciiTheme="majorHAnsi" w:hAnsiTheme="majorHAnsi"/>
        </w:rPr>
        <w:t>Sidharth</w:t>
      </w:r>
      <w:proofErr w:type="spellEnd"/>
      <w:r w:rsidRPr="001760EC">
        <w:rPr>
          <w:rFonts w:asciiTheme="majorHAnsi" w:hAnsiTheme="majorHAnsi"/>
        </w:rPr>
        <w:t xml:space="preserve">, “The Economic Impact of Early Exposure to STEM Education” CED, 5/21/16, </w:t>
      </w:r>
      <w:proofErr w:type="spellStart"/>
      <w:r w:rsidRPr="001760EC">
        <w:rPr>
          <w:rFonts w:asciiTheme="majorHAnsi" w:hAnsiTheme="majorHAnsi"/>
        </w:rPr>
        <w:t>Acessed</w:t>
      </w:r>
      <w:proofErr w:type="spellEnd"/>
      <w:r w:rsidRPr="001760EC">
        <w:rPr>
          <w:rFonts w:asciiTheme="majorHAnsi" w:hAnsiTheme="majorHAnsi"/>
        </w:rPr>
        <w:t xml:space="preserve"> 7/6/17 GDI AC)</w:t>
      </w:r>
    </w:p>
    <w:p w14:paraId="28E3D4E2" w14:textId="77777777" w:rsidR="00E94CD7" w:rsidRPr="001760EC" w:rsidRDefault="00E94CD7" w:rsidP="00E94CD7">
      <w:pPr>
        <w:rPr>
          <w:rStyle w:val="StyleUnderline"/>
          <w:rFonts w:asciiTheme="majorHAnsi" w:hAnsiTheme="majorHAnsi"/>
        </w:rPr>
      </w:pPr>
      <w:r w:rsidRPr="001760EC">
        <w:rPr>
          <w:rStyle w:val="StyleUnderline"/>
          <w:rFonts w:asciiTheme="majorHAnsi" w:hAnsiTheme="majorHAnsi"/>
        </w:rPr>
        <w:t>The May 2016 jobs report indicated that there are currently 5.8 million job openings (CNNMONEY), which is a symptom of a growing problem in the US: employers can’t find skilled workers for job</w:t>
      </w:r>
      <w:r w:rsidRPr="001760EC">
        <w:rPr>
          <w:rFonts w:asciiTheme="majorHAnsi" w:hAnsiTheme="majorHAnsi"/>
        </w:rPr>
        <w:t xml:space="preserve">s in a number of sectors. Much of this can be attributed to increasing disparity known as the job skills gap. </w:t>
      </w:r>
      <w:r w:rsidRPr="001760EC">
        <w:rPr>
          <w:rStyle w:val="StyleUnderline"/>
          <w:rFonts w:asciiTheme="majorHAnsi" w:hAnsiTheme="majorHAnsi"/>
        </w:rPr>
        <w:t>This gap is a critical issue</w:t>
      </w:r>
      <w:r w:rsidRPr="001760EC">
        <w:rPr>
          <w:rFonts w:asciiTheme="majorHAnsi" w:hAnsiTheme="majorHAnsi"/>
        </w:rPr>
        <w:t xml:space="preserve"> that the country faces </w:t>
      </w:r>
      <w:r w:rsidRPr="001760EC">
        <w:rPr>
          <w:rStyle w:val="StyleUnderline"/>
          <w:rFonts w:asciiTheme="majorHAnsi" w:hAnsiTheme="majorHAnsi"/>
        </w:rPr>
        <w:t xml:space="preserve">as vacant jobs can cost companies hundreds of dollars a day in lost profits and can negatively drive America’s economic </w:t>
      </w:r>
      <w:proofErr w:type="gramStart"/>
      <w:r w:rsidRPr="001760EC">
        <w:rPr>
          <w:rStyle w:val="StyleUnderline"/>
          <w:rFonts w:asciiTheme="majorHAnsi" w:hAnsiTheme="majorHAnsi"/>
        </w:rPr>
        <w:t>growth.</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When we look at</w:t>
      </w:r>
      <w:r w:rsidRPr="001760EC">
        <w:rPr>
          <w:rFonts w:asciiTheme="majorHAnsi" w:hAnsiTheme="majorHAnsi"/>
        </w:rPr>
        <w:t xml:space="preserve"> Science, Technology, Engineering, and Math </w:t>
      </w:r>
      <w:r w:rsidRPr="001760EC">
        <w:rPr>
          <w:rStyle w:val="StyleUnderline"/>
          <w:rFonts w:asciiTheme="majorHAnsi" w:hAnsiTheme="majorHAnsi"/>
        </w:rPr>
        <w:t>(STEM) jobs specifically, economic projections point to a need for 1 million more STEM professionals than the US will produce at the current rate</w:t>
      </w:r>
      <w:r w:rsidRPr="001760EC">
        <w:rPr>
          <w:rFonts w:asciiTheme="majorHAnsi" w:hAnsiTheme="majorHAnsi"/>
        </w:rPr>
        <w:t xml:space="preserve"> over the next decade, according to the President’s Council of Advisors on Science and Technology</w:t>
      </w:r>
      <w:r w:rsidRPr="001760EC">
        <w:rPr>
          <w:rStyle w:val="StyleUnderline"/>
          <w:rFonts w:asciiTheme="majorHAnsi" w:hAnsiTheme="majorHAnsi"/>
        </w:rPr>
        <w:t>. STEM jobs alone have grown 17 percent, which is much faster than the nearly 10 percent growth rate in all other areas</w:t>
      </w:r>
      <w:r w:rsidRPr="001760EC">
        <w:rPr>
          <w:rFonts w:asciiTheme="majorHAnsi" w:hAnsiTheme="majorHAnsi"/>
        </w:rPr>
        <w:t xml:space="preserve">. </w:t>
      </w:r>
      <w:r w:rsidRPr="001760EC">
        <w:rPr>
          <w:rStyle w:val="StyleUnderline"/>
          <w:rFonts w:asciiTheme="majorHAnsi" w:hAnsiTheme="majorHAnsi"/>
        </w:rPr>
        <w:t>Yet the civic infrastructure is not there to support this growth.</w:t>
      </w:r>
    </w:p>
    <w:p w14:paraId="476AA6F6" w14:textId="77777777" w:rsidR="00E94CD7" w:rsidRPr="001760EC" w:rsidRDefault="00E94CD7" w:rsidP="00E94CD7">
      <w:pPr>
        <w:pStyle w:val="Heading4"/>
        <w:rPr>
          <w:rFonts w:asciiTheme="majorHAnsi" w:hAnsiTheme="majorHAnsi"/>
        </w:rPr>
      </w:pPr>
      <w:r w:rsidRPr="001760EC">
        <w:rPr>
          <w:rFonts w:asciiTheme="majorHAnsi" w:hAnsiTheme="majorHAnsi"/>
        </w:rPr>
        <w:t>Stem key to regional and national economies- not enough jobs</w:t>
      </w:r>
    </w:p>
    <w:p w14:paraId="6194026F" w14:textId="77777777" w:rsidR="00E94CD7" w:rsidRPr="001760EC" w:rsidRDefault="00E94CD7" w:rsidP="00E94CD7">
      <w:pPr>
        <w:rPr>
          <w:rFonts w:asciiTheme="majorHAnsi" w:hAnsiTheme="majorHAnsi"/>
        </w:rPr>
      </w:pPr>
      <w:r w:rsidRPr="001760EC">
        <w:rPr>
          <w:rStyle w:val="Style13ptBold"/>
          <w:rFonts w:asciiTheme="majorHAnsi" w:hAnsiTheme="majorHAnsi"/>
        </w:rPr>
        <w:t xml:space="preserve">Science Pioneers, Mid America Hall of Fame, No Date </w:t>
      </w:r>
      <w:r w:rsidRPr="001760EC">
        <w:rPr>
          <w:rFonts w:asciiTheme="majorHAnsi" w:hAnsiTheme="majorHAnsi"/>
        </w:rPr>
        <w:t>(Science Pioneers, no date, Science Pioneers, “http://www.sciencepioneers.org/about-us/contributors” Accessed 7/6/17, GDI AC)</w:t>
      </w:r>
    </w:p>
    <w:p w14:paraId="062E38B7" w14:textId="77777777" w:rsidR="00E94CD7" w:rsidRPr="001760EC" w:rsidRDefault="00E94CD7" w:rsidP="00E94CD7">
      <w:pPr>
        <w:rPr>
          <w:rFonts w:asciiTheme="majorHAnsi" w:hAnsiTheme="majorHAnsi"/>
        </w:rPr>
      </w:pPr>
      <w:r w:rsidRPr="001760EC">
        <w:rPr>
          <w:rFonts w:asciiTheme="majorHAnsi" w:hAnsiTheme="majorHAnsi"/>
        </w:rPr>
        <w:t xml:space="preserve">For our region, investing in the future of science, technology, engineering and mathematics makes sense for local large technology firms like Cerner, Garmin, and Sprint, the center of the Animal Health Corridor, five international engineering firms, and a large life sciences industry. The Kansas City region’s challenge in recruiting new STEM professionals is daunting, in the face of competing with known areas like the Silicon Valley or the Research Triangle. Local firms are finding it difficult to recruit the STEM professionals they need to continue to be successful in today’s ever-changing business environment. Yet, </w:t>
      </w:r>
      <w:r w:rsidRPr="001760EC">
        <w:rPr>
          <w:rStyle w:val="StyleUnderline"/>
          <w:rFonts w:asciiTheme="majorHAnsi" w:hAnsiTheme="majorHAnsi"/>
        </w:rPr>
        <w:t xml:space="preserve">STEM careers are clearly what fuels the regional </w:t>
      </w:r>
      <w:proofErr w:type="gramStart"/>
      <w:r w:rsidRPr="001760EC">
        <w:rPr>
          <w:rStyle w:val="StyleUnderline"/>
          <w:rFonts w:asciiTheme="majorHAnsi" w:hAnsiTheme="majorHAnsi"/>
        </w:rPr>
        <w:t>economy.¶</w:t>
      </w:r>
      <w:proofErr w:type="gramEnd"/>
      <w:r w:rsidRPr="001760EC">
        <w:rPr>
          <w:rStyle w:val="StyleUnderline"/>
          <w:rFonts w:asciiTheme="majorHAnsi" w:hAnsiTheme="majorHAnsi"/>
        </w:rPr>
        <w:t xml:space="preserve"> According to Georgetown’s Center on Education and the Workforce, Kansas and Missouri will need 185,000 additional people completing post-secondary degrees by 2018.</w:t>
      </w:r>
      <w:r w:rsidRPr="001760EC">
        <w:rPr>
          <w:rFonts w:asciiTheme="majorHAnsi" w:hAnsiTheme="majorHAnsi"/>
        </w:rPr>
        <w:t xml:space="preserve"> From community colleges, to technical universities like DeVry, to state institutions like UMKC, the University of Kansas, K-State Olathe, and private colleges like </w:t>
      </w:r>
      <w:proofErr w:type="spellStart"/>
      <w:r w:rsidRPr="001760EC">
        <w:rPr>
          <w:rFonts w:asciiTheme="majorHAnsi" w:hAnsiTheme="majorHAnsi"/>
        </w:rPr>
        <w:t>Rockhurst</w:t>
      </w:r>
      <w:proofErr w:type="spellEnd"/>
      <w:r w:rsidRPr="001760EC">
        <w:rPr>
          <w:rFonts w:asciiTheme="majorHAnsi" w:hAnsiTheme="majorHAnsi"/>
        </w:rPr>
        <w:t xml:space="preserve">, William Jewell, Avila and others, the region has the capacity to produce more trained individuals. Introducing our young children and current students to STEM opportunities and getting them engaged and excited about seeking advanced schooling in these areas is essential to meet these </w:t>
      </w:r>
      <w:proofErr w:type="gramStart"/>
      <w:r w:rsidRPr="001760EC">
        <w:rPr>
          <w:rFonts w:asciiTheme="majorHAnsi" w:hAnsiTheme="majorHAnsi"/>
        </w:rPr>
        <w:t>demands.</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 xml:space="preserve">If the United States is to maintain its global leadership and competitive position, then we just have to motivate our most promising students into the STEM fields. Science has been identified as a national priority, </w:t>
      </w:r>
      <w:r w:rsidRPr="001760EC">
        <w:rPr>
          <w:rFonts w:asciiTheme="majorHAnsi" w:hAnsiTheme="majorHAnsi"/>
        </w:rPr>
        <w:t xml:space="preserve">but science teachers can’t do it all on their own. Parents have to become more interested and knowledgeable. A 2008 survey by USA Today showed that only 26% of those surveyed believe that they have a good understanding of science. Forty-four percent could not identify a living scientist. </w:t>
      </w:r>
      <w:r w:rsidRPr="001760EC">
        <w:rPr>
          <w:rStyle w:val="StyleUnderline"/>
          <w:rFonts w:asciiTheme="majorHAnsi" w:hAnsiTheme="majorHAnsi"/>
        </w:rPr>
        <w:t>Our students are not stacking up with other developed countries</w:t>
      </w:r>
      <w:r w:rsidRPr="001760EC">
        <w:rPr>
          <w:rFonts w:asciiTheme="majorHAnsi" w:hAnsiTheme="majorHAnsi"/>
        </w:rPr>
        <w:t>. In calling for common standards as early as 2009, Representative George Miller of California, chairman of the House Education and Labor Committee, made this statement during a hearing “We all know the statistics—</w:t>
      </w:r>
      <w:r w:rsidRPr="001760EC">
        <w:rPr>
          <w:rStyle w:val="StyleUnderline"/>
          <w:rFonts w:asciiTheme="majorHAnsi" w:hAnsiTheme="majorHAnsi"/>
        </w:rPr>
        <w:t>we’ve fallen to 21st in math achievement, 25th in science, and 24th in problem solving</w:t>
      </w:r>
      <w:r w:rsidRPr="001760EC">
        <w:rPr>
          <w:rFonts w:asciiTheme="majorHAnsi" w:hAnsiTheme="majorHAnsi"/>
        </w:rPr>
        <w:t>. We used to be No. 1 in college completion. Now we are 18th</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There is yet another reason why STEM education is so important</w:t>
      </w:r>
    </w:p>
    <w:p w14:paraId="2984FB33" w14:textId="77777777" w:rsidR="00E94CD7" w:rsidRPr="001760EC" w:rsidRDefault="00E94CD7" w:rsidP="00881FEC">
      <w:pPr>
        <w:rPr>
          <w:rFonts w:asciiTheme="majorHAnsi" w:hAnsiTheme="majorHAnsi"/>
        </w:rPr>
      </w:pPr>
    </w:p>
    <w:p w14:paraId="4E6D727C" w14:textId="50DE606B" w:rsidR="001B28A0" w:rsidRPr="001760EC" w:rsidRDefault="00AE7770" w:rsidP="00AE7770">
      <w:pPr>
        <w:pStyle w:val="Heading3"/>
        <w:rPr>
          <w:rFonts w:asciiTheme="majorHAnsi" w:hAnsiTheme="majorHAnsi"/>
        </w:rPr>
      </w:pPr>
      <w:r w:rsidRPr="001760EC">
        <w:rPr>
          <w:rFonts w:asciiTheme="majorHAnsi" w:hAnsiTheme="majorHAnsi"/>
        </w:rPr>
        <w:lastRenderedPageBreak/>
        <w:t>STEM KT Dollar</w:t>
      </w:r>
    </w:p>
    <w:p w14:paraId="57F443EB" w14:textId="77777777" w:rsidR="00AE7770" w:rsidRPr="001760EC" w:rsidRDefault="00AE7770" w:rsidP="00AE7770">
      <w:pPr>
        <w:rPr>
          <w:rFonts w:asciiTheme="majorHAnsi" w:hAnsiTheme="majorHAnsi"/>
        </w:rPr>
      </w:pPr>
    </w:p>
    <w:p w14:paraId="091338A6" w14:textId="77777777" w:rsidR="00AE7770" w:rsidRPr="001760EC" w:rsidRDefault="00AE7770" w:rsidP="00AE7770">
      <w:pPr>
        <w:pStyle w:val="Heading4"/>
        <w:rPr>
          <w:rFonts w:asciiTheme="majorHAnsi" w:hAnsiTheme="majorHAnsi"/>
        </w:rPr>
      </w:pPr>
      <w:r w:rsidRPr="001760EC">
        <w:rPr>
          <w:rFonts w:asciiTheme="majorHAnsi" w:hAnsiTheme="majorHAnsi"/>
        </w:rPr>
        <w:t>Job skills in STEM are vital to the US dollar</w:t>
      </w:r>
    </w:p>
    <w:p w14:paraId="4170DFA4" w14:textId="28114BC4" w:rsidR="00AE7770" w:rsidRPr="001760EC" w:rsidRDefault="00AE7770" w:rsidP="00AE7770">
      <w:pPr>
        <w:rPr>
          <w:rFonts w:asciiTheme="majorHAnsi" w:hAnsiTheme="majorHAnsi"/>
          <w:sz w:val="16"/>
        </w:rPr>
      </w:pPr>
      <w:proofErr w:type="spellStart"/>
      <w:r w:rsidRPr="001760EC">
        <w:rPr>
          <w:rStyle w:val="Style13ptBold"/>
          <w:rFonts w:asciiTheme="majorHAnsi" w:hAnsiTheme="majorHAnsi"/>
        </w:rPr>
        <w:t>Tassey</w:t>
      </w:r>
      <w:proofErr w:type="spellEnd"/>
      <w:r w:rsidRPr="001760EC">
        <w:rPr>
          <w:rStyle w:val="Style13ptBold"/>
          <w:rFonts w:asciiTheme="majorHAnsi" w:hAnsiTheme="majorHAnsi"/>
        </w:rPr>
        <w:t>; Senior Economist, National Institute of Standards and Technology (NIST); 16;</w:t>
      </w:r>
      <w:r w:rsidRPr="001760EC">
        <w:rPr>
          <w:rFonts w:asciiTheme="majorHAnsi" w:hAnsiTheme="majorHAnsi"/>
        </w:rPr>
        <w:t xml:space="preserve"> </w:t>
      </w:r>
      <w:r w:rsidRPr="001760EC">
        <w:rPr>
          <w:rFonts w:asciiTheme="majorHAnsi" w:hAnsiTheme="majorHAnsi"/>
          <w:sz w:val="16"/>
        </w:rPr>
        <w:t>[Gregory; “Why the U.S. Needs A New, Tech-Driven Growth Strategy”; Information Technology &amp; Innovation Foundation (ITIF); February 2016; http://www2.itif.org/2016-us-tech-driven-growth-strategy.pdf; page 13-14; accessed 7-14-</w:t>
      </w:r>
      <w:proofErr w:type="gramStart"/>
      <w:r w:rsidRPr="001760EC">
        <w:rPr>
          <w:rFonts w:asciiTheme="majorHAnsi" w:hAnsiTheme="majorHAnsi"/>
          <w:sz w:val="16"/>
        </w:rPr>
        <w:t>17;  GDI</w:t>
      </w:r>
      <w:proofErr w:type="gramEnd"/>
      <w:r w:rsidRPr="001760EC">
        <w:rPr>
          <w:rFonts w:asciiTheme="majorHAnsi" w:hAnsiTheme="majorHAnsi"/>
          <w:sz w:val="16"/>
        </w:rPr>
        <w:t xml:space="preserve"> – AYH] </w:t>
      </w:r>
    </w:p>
    <w:p w14:paraId="22407E48" w14:textId="77777777" w:rsidR="00AE7770" w:rsidRPr="001760EC" w:rsidRDefault="00AE7770" w:rsidP="00AE7770">
      <w:pPr>
        <w:rPr>
          <w:rStyle w:val="StyleUnderline"/>
          <w:rFonts w:asciiTheme="majorHAnsi" w:hAnsiTheme="majorHAnsi"/>
        </w:rPr>
      </w:pPr>
      <w:r w:rsidRPr="001760EC">
        <w:rPr>
          <w:rFonts w:asciiTheme="majorHAnsi" w:hAnsiTheme="majorHAnsi"/>
          <w:sz w:val="16"/>
        </w:rPr>
        <w:t xml:space="preserve">There were, on average, 1.8 unemployed workers for every open job in January 2015. That is typical of a healthy economy and is down from a record high of 6.7 in July 2009, just after the recession officially ended. But so far, the improving job market has yet to lift wages. Although skill levels are strongly correlated with incomes, a number of economists reject the argument that a skills gap exists and that </w:t>
      </w:r>
      <w:r w:rsidRPr="001760EC">
        <w:rPr>
          <w:rStyle w:val="StyleUnderline"/>
          <w:rFonts w:asciiTheme="majorHAnsi" w:hAnsiTheme="majorHAnsi"/>
        </w:rPr>
        <w:t>shortcomings in our educational system are a major cause of stagnant income growth and consequent income inequality.</w:t>
      </w:r>
      <w:r w:rsidRPr="001760EC">
        <w:rPr>
          <w:rFonts w:asciiTheme="majorHAnsi" w:hAnsiTheme="majorHAnsi"/>
          <w:sz w:val="16"/>
        </w:rPr>
        <w:t xml:space="preserve"> This argument is derived from the belief that such gaps cannot realistically exist because corporations can easily acquire needed skills by simply offering premium wages. What these economists overlook is the fact that education is a public good and therefore not directly responsive to traditional market forces. College degrees cover skills in areas as disparate as science, art, and management. Thus, </w:t>
      </w:r>
      <w:r w:rsidRPr="001760EC">
        <w:rPr>
          <w:rStyle w:val="StyleUnderline"/>
          <w:rFonts w:asciiTheme="majorHAnsi" w:hAnsiTheme="majorHAnsi"/>
        </w:rPr>
        <w:t>if the right skilled workers are not being produced by the educational system, no salary offer is high enough, at least in the moderate term</w:t>
      </w:r>
      <w:r w:rsidRPr="001760EC">
        <w:rPr>
          <w:rFonts w:asciiTheme="majorHAnsi" w:hAnsiTheme="majorHAnsi"/>
          <w:sz w:val="16"/>
        </w:rPr>
        <w:t xml:space="preserve">. Moreover, with other nations making much more strategic and sizable investments in human capital, U.S. companies do not need to bid up wages to get the talent they need; they can buy it overseas. Virtually every survey and testimonial by corporate executives confirms that community colleges and universities are not turning out the right mix of skilled workers. In a 2014 survey by the Business Roundtable, </w:t>
      </w:r>
      <w:r w:rsidRPr="001760EC">
        <w:rPr>
          <w:rStyle w:val="StyleUnderline"/>
          <w:rFonts w:asciiTheme="majorHAnsi" w:hAnsiTheme="majorHAnsi"/>
        </w:rPr>
        <w:t xml:space="preserve">97 percent of the responding CEOs said the </w:t>
      </w:r>
      <w:r w:rsidRPr="001760EC">
        <w:rPr>
          <w:rStyle w:val="Emphasis"/>
          <w:rFonts w:asciiTheme="majorHAnsi" w:hAnsiTheme="majorHAnsi"/>
        </w:rPr>
        <w:t>skills gap threatens their businesses</w:t>
      </w:r>
      <w:r w:rsidRPr="001760EC">
        <w:rPr>
          <w:rStyle w:val="StyleUnderline"/>
          <w:rFonts w:asciiTheme="majorHAnsi" w:hAnsiTheme="majorHAnsi"/>
        </w:rPr>
        <w:t xml:space="preserve">. A significant number of CEOs said they are having difficulty finding workers with computer and IT skills, advanced quantitative knowledge, and even </w:t>
      </w:r>
      <w:r w:rsidRPr="001760EC">
        <w:rPr>
          <w:rStyle w:val="Emphasis"/>
          <w:rFonts w:asciiTheme="majorHAnsi" w:hAnsiTheme="majorHAnsi"/>
        </w:rPr>
        <w:t>basic STEM literacy</w:t>
      </w:r>
      <w:r w:rsidRPr="001760EC">
        <w:rPr>
          <w:rStyle w:val="StyleUnderline"/>
          <w:rFonts w:asciiTheme="majorHAnsi" w:hAnsiTheme="majorHAnsi"/>
        </w:rPr>
        <w:t>.</w:t>
      </w:r>
      <w:r w:rsidRPr="001760EC">
        <w:rPr>
          <w:rFonts w:asciiTheme="majorHAnsi" w:hAnsiTheme="majorHAnsi"/>
          <w:sz w:val="16"/>
        </w:rPr>
        <w:t xml:space="preserve">20 A 2015 Deloitte study estimates that over the next 10 years, 3.5 million new manufacturing jobs will be created, but the skills gap will prevent 2 million of them from being filled. One can expect that the supply will eventually adjust to meet shifts in demand. In fact, some community colleges, with help from grants from the Labor Department, have revamped curricula in consultation with local industries to adjust the skill mix of the local labor pool; however, this is not being done close to the level needed. </w:t>
      </w:r>
      <w:r w:rsidRPr="001760EC">
        <w:rPr>
          <w:rStyle w:val="StyleUnderline"/>
          <w:rFonts w:asciiTheme="majorHAnsi" w:hAnsiTheme="majorHAnsi"/>
        </w:rPr>
        <w:t>The problem is that we live in an increasingly competitive global economy</w:t>
      </w:r>
      <w:r w:rsidRPr="001760EC">
        <w:rPr>
          <w:rFonts w:asciiTheme="majorHAnsi" w:hAnsiTheme="majorHAnsi"/>
          <w:sz w:val="16"/>
        </w:rPr>
        <w:t xml:space="preserve">. Companies that cannot find the skilled labor needed can increasingly do so elsewhere in the world and often at lower wage rates. Ironically, one partial solution, increasing H1B visas, has been met with strong resistance on the grounds that an increased supply of foreign workers will replace domestic workers. The reverse is actually the case because companies faced with skilled labor shortages often will not only look to other economies for those specific skills but will offshore the entire operation to preserve synergies. BLS data show that in all but one of 71 technology-oriented occupations, the median income exceeds the median for all occupations. In 57 of these occupations, the median income is 50 percent or more above the overall industry median. </w:t>
      </w:r>
      <w:r w:rsidRPr="001760EC">
        <w:rPr>
          <w:rStyle w:val="StyleUnderline"/>
          <w:rFonts w:asciiTheme="majorHAnsi" w:hAnsiTheme="majorHAnsi"/>
        </w:rPr>
        <w:t xml:space="preserve">So, a policy imperative is to increase domestic worker skills to levels that are not easily accessible elsewhere in the global economy, thereby forcing companies all over the world to choose the U.S. economy as the preferred investment location. A stronger U.S. advanced technology sector will </w:t>
      </w:r>
      <w:r w:rsidRPr="001760EC">
        <w:rPr>
          <w:rStyle w:val="Emphasis"/>
          <w:rFonts w:asciiTheme="majorHAnsi" w:hAnsiTheme="majorHAnsi"/>
        </w:rPr>
        <w:t>enable the U.S. dollar to be stronger</w:t>
      </w:r>
      <w:r w:rsidRPr="001760EC">
        <w:rPr>
          <w:rStyle w:val="StyleUnderline"/>
          <w:rFonts w:asciiTheme="majorHAnsi" w:hAnsiTheme="majorHAnsi"/>
        </w:rPr>
        <w:t>, which in turn will enable all U.S. wages, not just in export-oriented sectors, to be higher in real terms.</w:t>
      </w:r>
    </w:p>
    <w:p w14:paraId="7E25BEBC" w14:textId="77777777" w:rsidR="00AE7770" w:rsidRPr="001760EC" w:rsidRDefault="00AE7770" w:rsidP="00AE7770">
      <w:pPr>
        <w:rPr>
          <w:rFonts w:asciiTheme="majorHAnsi" w:hAnsiTheme="majorHAnsi"/>
        </w:rPr>
      </w:pPr>
    </w:p>
    <w:p w14:paraId="5CD0F0AC" w14:textId="6956A132" w:rsidR="00817709" w:rsidRPr="001760EC" w:rsidRDefault="00817709" w:rsidP="00817709">
      <w:pPr>
        <w:pStyle w:val="Heading1"/>
        <w:rPr>
          <w:rFonts w:asciiTheme="majorHAnsi" w:hAnsiTheme="majorHAnsi"/>
        </w:rPr>
      </w:pPr>
      <w:r w:rsidRPr="001760EC">
        <w:rPr>
          <w:rFonts w:asciiTheme="majorHAnsi" w:hAnsiTheme="majorHAnsi"/>
        </w:rPr>
        <w:lastRenderedPageBreak/>
        <w:t>Economy Impact</w:t>
      </w:r>
    </w:p>
    <w:p w14:paraId="26C33246" w14:textId="050F0348" w:rsidR="00BD3356" w:rsidRPr="001760EC" w:rsidRDefault="00BD3356" w:rsidP="00BD3356">
      <w:pPr>
        <w:pStyle w:val="Heading2"/>
        <w:rPr>
          <w:rFonts w:asciiTheme="majorHAnsi" w:hAnsiTheme="majorHAnsi"/>
        </w:rPr>
      </w:pPr>
      <w:r w:rsidRPr="001760EC">
        <w:rPr>
          <w:rFonts w:asciiTheme="majorHAnsi" w:hAnsiTheme="majorHAnsi"/>
        </w:rPr>
        <w:lastRenderedPageBreak/>
        <w:t xml:space="preserve">US </w:t>
      </w:r>
      <w:r w:rsidR="00660BFD" w:rsidRPr="001760EC">
        <w:rPr>
          <w:rFonts w:asciiTheme="majorHAnsi" w:hAnsiTheme="majorHAnsi"/>
        </w:rPr>
        <w:t>Key</w:t>
      </w:r>
    </w:p>
    <w:p w14:paraId="143D0C56" w14:textId="2BFD91F0" w:rsidR="00660BFD" w:rsidRPr="001760EC" w:rsidRDefault="00660BFD" w:rsidP="00660BFD">
      <w:pPr>
        <w:pStyle w:val="Heading3"/>
        <w:rPr>
          <w:rFonts w:asciiTheme="majorHAnsi" w:hAnsiTheme="majorHAnsi"/>
        </w:rPr>
      </w:pPr>
      <w:r w:rsidRPr="001760EC">
        <w:rPr>
          <w:rFonts w:asciiTheme="majorHAnsi" w:hAnsiTheme="majorHAnsi"/>
        </w:rPr>
        <w:lastRenderedPageBreak/>
        <w:t>US KT Global Economy</w:t>
      </w:r>
    </w:p>
    <w:p w14:paraId="296C7236" w14:textId="77777777" w:rsidR="00BD3356" w:rsidRPr="001760EC" w:rsidRDefault="00BD3356" w:rsidP="00BD3356">
      <w:pPr>
        <w:rPr>
          <w:rFonts w:asciiTheme="majorHAnsi" w:hAnsiTheme="majorHAnsi"/>
        </w:rPr>
      </w:pPr>
    </w:p>
    <w:p w14:paraId="1B3DB132" w14:textId="77777777" w:rsidR="00BD3356" w:rsidRPr="001760EC" w:rsidRDefault="00BD3356" w:rsidP="00BD3356">
      <w:pPr>
        <w:pStyle w:val="Heading4"/>
        <w:rPr>
          <w:rFonts w:asciiTheme="majorHAnsi" w:hAnsiTheme="majorHAnsi"/>
        </w:rPr>
      </w:pPr>
      <w:r w:rsidRPr="001760EC">
        <w:rPr>
          <w:rFonts w:asciiTheme="majorHAnsi" w:hAnsiTheme="majorHAnsi"/>
        </w:rPr>
        <w:t>US policy determines economic progress in world econ- stock and market volatility</w:t>
      </w:r>
    </w:p>
    <w:p w14:paraId="28C381DD" w14:textId="2BDBDFCD" w:rsidR="00BD3356" w:rsidRPr="001760EC" w:rsidRDefault="00BD3356" w:rsidP="00BD3356">
      <w:pPr>
        <w:rPr>
          <w:rFonts w:asciiTheme="majorHAnsi" w:hAnsiTheme="majorHAnsi"/>
        </w:rPr>
      </w:pPr>
      <w:proofErr w:type="spellStart"/>
      <w:r w:rsidRPr="001760EC">
        <w:rPr>
          <w:rStyle w:val="Style13ptBold"/>
          <w:rFonts w:asciiTheme="majorHAnsi" w:hAnsiTheme="majorHAnsi"/>
        </w:rPr>
        <w:t>Kose</w:t>
      </w:r>
      <w:proofErr w:type="spellEnd"/>
      <w:r w:rsidRPr="001760EC">
        <w:rPr>
          <w:rStyle w:val="Style13ptBold"/>
          <w:rFonts w:asciiTheme="majorHAnsi" w:hAnsiTheme="majorHAnsi"/>
        </w:rPr>
        <w:t>, World Bank Director Development Prospects Group, et all 17</w:t>
      </w:r>
      <w:r w:rsidRPr="001760EC">
        <w:rPr>
          <w:rFonts w:asciiTheme="majorHAnsi" w:hAnsiTheme="majorHAnsi"/>
        </w:rPr>
        <w:t xml:space="preserve"> (</w:t>
      </w:r>
      <w:proofErr w:type="spellStart"/>
      <w:r w:rsidRPr="001760EC">
        <w:rPr>
          <w:rFonts w:asciiTheme="majorHAnsi" w:hAnsiTheme="majorHAnsi"/>
        </w:rPr>
        <w:t>Ayhan</w:t>
      </w:r>
      <w:proofErr w:type="spellEnd"/>
      <w:r w:rsidRPr="001760EC">
        <w:rPr>
          <w:rFonts w:asciiTheme="majorHAnsi" w:hAnsiTheme="majorHAnsi"/>
        </w:rPr>
        <w:t xml:space="preserve">, “Understanding the global role of the US economy”, </w:t>
      </w:r>
      <w:proofErr w:type="spellStart"/>
      <w:r w:rsidRPr="001760EC">
        <w:rPr>
          <w:rFonts w:asciiTheme="majorHAnsi" w:hAnsiTheme="majorHAnsi"/>
        </w:rPr>
        <w:t>Vox</w:t>
      </w:r>
      <w:proofErr w:type="spellEnd"/>
      <w:r w:rsidRPr="001760EC">
        <w:rPr>
          <w:rFonts w:asciiTheme="majorHAnsi" w:hAnsiTheme="majorHAnsi"/>
        </w:rPr>
        <w:t>, 2/27/17, http://voxeu.org/article/understanding-global-role-us-economy, Accessed 7/6/17, GDI AC)</w:t>
      </w:r>
    </w:p>
    <w:p w14:paraId="6F59C5B0" w14:textId="77777777" w:rsidR="00BD3356" w:rsidRPr="001760EC" w:rsidRDefault="00BD3356" w:rsidP="00BD3356">
      <w:pPr>
        <w:rPr>
          <w:rStyle w:val="StyleUnderline"/>
          <w:rFonts w:asciiTheme="majorHAnsi" w:hAnsiTheme="majorHAnsi"/>
        </w:rPr>
      </w:pPr>
      <w:r w:rsidRPr="001760EC">
        <w:rPr>
          <w:rFonts w:asciiTheme="majorHAnsi" w:hAnsiTheme="majorHAnsi"/>
        </w:rPr>
        <w:t xml:space="preserve">A surge in US growth – whether due to expansionary fiscal policies or other reasons – could provide a significant boost to the global economy. </w:t>
      </w:r>
      <w:r w:rsidRPr="001760EC">
        <w:rPr>
          <w:rStyle w:val="StyleUnderline"/>
          <w:rFonts w:asciiTheme="majorHAnsi" w:hAnsiTheme="majorHAnsi"/>
        </w:rPr>
        <w:t xml:space="preserve">Shocks to the US economy transmit to the rest of the world through three main </w:t>
      </w:r>
      <w:proofErr w:type="gramStart"/>
      <w:r w:rsidRPr="001760EC">
        <w:rPr>
          <w:rStyle w:val="StyleUnderline"/>
          <w:rFonts w:asciiTheme="majorHAnsi" w:hAnsiTheme="majorHAnsi"/>
        </w:rPr>
        <w:t>channels</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An acceleration in US activity can lift growth in trading partners directly through an increase in import demand, and indirectly by strengthening productivity spillovers embedded in trade.</w:t>
      </w:r>
      <w:r w:rsidRPr="001760EC">
        <w:rPr>
          <w:rStyle w:val="StyleUnderline"/>
          <w:rFonts w:asciiTheme="majorHAnsi" w:hAnsiTheme="majorHAnsi"/>
          <w:sz w:val="12"/>
        </w:rPr>
        <w:t xml:space="preserve">¶ </w:t>
      </w:r>
      <w:r w:rsidRPr="001760EC">
        <w:rPr>
          <w:rFonts w:asciiTheme="majorHAnsi" w:hAnsiTheme="majorHAnsi"/>
        </w:rPr>
        <w:t xml:space="preserve">Financial market developments in the US may have even wider global implications. </w:t>
      </w:r>
      <w:r w:rsidRPr="001760EC">
        <w:rPr>
          <w:rStyle w:val="StyleUnderline"/>
          <w:rFonts w:asciiTheme="majorHAnsi" w:hAnsiTheme="majorHAnsi"/>
        </w:rPr>
        <w:t>US bond and equity markets are the largest and most liquid in the world</w:t>
      </w:r>
      <w:r w:rsidRPr="001760EC">
        <w:rPr>
          <w:rFonts w:asciiTheme="majorHAnsi" w:hAnsiTheme="majorHAnsi"/>
        </w:rPr>
        <w:t xml:space="preserve"> and the US dollar is the currency mostly widely used in trade and financial transactions. </w:t>
      </w:r>
      <w:r w:rsidRPr="001760EC">
        <w:rPr>
          <w:rStyle w:val="StyleUnderline"/>
          <w:rFonts w:asciiTheme="majorHAnsi" w:hAnsiTheme="majorHAnsi"/>
        </w:rPr>
        <w:t>This makes US monetary policy and investor confidence important drivers of global financial conditions</w:t>
      </w:r>
      <w:r w:rsidRPr="001760EC">
        <w:rPr>
          <w:rFonts w:asciiTheme="majorHAnsi" w:hAnsiTheme="majorHAnsi"/>
        </w:rPr>
        <w:t xml:space="preserve"> (</w:t>
      </w:r>
      <w:proofErr w:type="spellStart"/>
      <w:r w:rsidRPr="001760EC">
        <w:rPr>
          <w:rFonts w:asciiTheme="majorHAnsi" w:hAnsiTheme="majorHAnsi"/>
        </w:rPr>
        <w:t>Arteta</w:t>
      </w:r>
      <w:proofErr w:type="spellEnd"/>
      <w:r w:rsidRPr="001760EC">
        <w:rPr>
          <w:rFonts w:asciiTheme="majorHAnsi" w:hAnsiTheme="majorHAnsi"/>
        </w:rPr>
        <w:t xml:space="preserve"> et al. 2015, IMF2015</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Given its role in global commodity markets (the US is both the world’s largest gas and oil consumer and producer), </w:t>
      </w:r>
      <w:r w:rsidRPr="001760EC">
        <w:rPr>
          <w:rStyle w:val="StyleUnderline"/>
          <w:rFonts w:asciiTheme="majorHAnsi" w:hAnsiTheme="majorHAnsi"/>
        </w:rPr>
        <w:t xml:space="preserve">changes in US growth prospects can affect global commodity prices. This affects activity, fiscal and balance of payment developments in commodity </w:t>
      </w:r>
      <w:proofErr w:type="gramStart"/>
      <w:r w:rsidRPr="001760EC">
        <w:rPr>
          <w:rStyle w:val="StyleUnderline"/>
          <w:rFonts w:asciiTheme="majorHAnsi" w:hAnsiTheme="majorHAnsi"/>
        </w:rPr>
        <w:t>exporters.</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Fonts w:asciiTheme="majorHAnsi" w:hAnsiTheme="majorHAnsi"/>
        </w:rPr>
        <w:t xml:space="preserve">Estimates indicate that a percentage-point increase in </w:t>
      </w:r>
      <w:r w:rsidRPr="001760EC">
        <w:rPr>
          <w:rStyle w:val="StyleUnderline"/>
          <w:rFonts w:asciiTheme="majorHAnsi" w:hAnsiTheme="majorHAnsi"/>
        </w:rPr>
        <w:t>US growth could boost growth in advanced economies by 0.8 of a percentage point, and in emerging market and developing economies by 0.6 of a percentage point</w:t>
      </w:r>
      <w:r w:rsidRPr="001760EC">
        <w:rPr>
          <w:rFonts w:asciiTheme="majorHAnsi" w:hAnsiTheme="majorHAnsi"/>
        </w:rPr>
        <w:t xml:space="preserve"> after one year (Figure 2.A). </w:t>
      </w:r>
      <w:r w:rsidRPr="001760EC">
        <w:rPr>
          <w:rStyle w:val="StyleUnderline"/>
          <w:rFonts w:asciiTheme="majorHAnsi" w:hAnsiTheme="majorHAnsi"/>
        </w:rPr>
        <w:t>Investment could respond even more strongly</w:t>
      </w:r>
      <w:r w:rsidRPr="001760EC">
        <w:rPr>
          <w:rFonts w:asciiTheme="majorHAnsi" w:hAnsiTheme="majorHAnsi"/>
        </w:rPr>
        <w:t xml:space="preserve">.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w:t>
      </w:r>
      <w:r w:rsidRPr="001760EC">
        <w:rPr>
          <w:rStyle w:val="StyleUnderline"/>
          <w:rFonts w:asciiTheme="majorHAnsi" w:hAnsiTheme="majorHAnsi"/>
        </w:rPr>
        <w:t>A faster tightening of US monetary policy than previously expected could, for instance, lead to sudden increases in borrowing costs, currency pressures, financial market volatility, and capital outflows for more vulnerable emerging market and developing economies</w:t>
      </w:r>
      <w:r w:rsidRPr="001760EC">
        <w:rPr>
          <w:rFonts w:asciiTheme="majorHAnsi" w:hAnsiTheme="majorHAnsi"/>
        </w:rPr>
        <w:t>.</w:t>
      </w:r>
      <w:r w:rsidRPr="001760EC">
        <w:rPr>
          <w:rFonts w:asciiTheme="majorHAnsi" w:hAnsiTheme="majorHAnsi"/>
          <w:sz w:val="12"/>
        </w:rPr>
        <w:t xml:space="preserve">¶ </w:t>
      </w:r>
      <w:r w:rsidRPr="001760EC">
        <w:rPr>
          <w:rStyle w:val="StyleUnderline"/>
          <w:rFonts w:asciiTheme="majorHAnsi" w:hAnsiTheme="majorHAnsi"/>
        </w:rPr>
        <w:t xml:space="preserve">Even in the absence of actual policy changes, </w:t>
      </w:r>
      <w:r w:rsidRPr="001760EC">
        <w:rPr>
          <w:rStyle w:val="Emphasis"/>
          <w:rFonts w:asciiTheme="majorHAnsi" w:hAnsiTheme="majorHAnsi"/>
        </w:rPr>
        <w:t>heightened uncertainty driven by</w:t>
      </w:r>
      <w:r w:rsidRPr="001760EC">
        <w:rPr>
          <w:rStyle w:val="StyleUnderline"/>
          <w:rFonts w:asciiTheme="majorHAnsi" w:hAnsiTheme="majorHAnsi"/>
        </w:rPr>
        <w:t xml:space="preserve"> </w:t>
      </w:r>
      <w:r w:rsidRPr="001760EC">
        <w:rPr>
          <w:rFonts w:asciiTheme="majorHAnsi" w:hAnsiTheme="majorHAnsi"/>
        </w:rPr>
        <w:t>financial market volatility or ambiguity about</w:t>
      </w:r>
      <w:r w:rsidRPr="001760EC">
        <w:rPr>
          <w:rStyle w:val="StyleUnderline"/>
          <w:rFonts w:asciiTheme="majorHAnsi" w:hAnsiTheme="majorHAnsi"/>
        </w:rPr>
        <w:t xml:space="preserve"> </w:t>
      </w:r>
      <w:r w:rsidRPr="001760EC">
        <w:rPr>
          <w:rStyle w:val="Emphasis"/>
          <w:rFonts w:asciiTheme="majorHAnsi" w:hAnsiTheme="majorHAnsi"/>
        </w:rPr>
        <w:t>the direction and scope of US policies</w:t>
      </w:r>
      <w:r w:rsidRPr="001760EC">
        <w:rPr>
          <w:rStyle w:val="StyleUnderline"/>
          <w:rFonts w:asciiTheme="majorHAnsi" w:hAnsiTheme="majorHAnsi"/>
        </w:rPr>
        <w:t xml:space="preserve"> could discourage investment both in the US and in the rest of the world</w:t>
      </w:r>
      <w:r w:rsidRPr="001760EC">
        <w:rPr>
          <w:rFonts w:asciiTheme="majorHAnsi" w:hAnsiTheme="majorHAnsi"/>
        </w:rPr>
        <w:t xml:space="preserve">. Empirical estimates suggest that a sustained 10% increase in </w:t>
      </w:r>
      <w:r w:rsidRPr="001760EC">
        <w:rPr>
          <w:rStyle w:val="StyleUnderline"/>
          <w:rFonts w:asciiTheme="majorHAnsi" w:hAnsiTheme="majorHAnsi"/>
        </w:rPr>
        <w:t>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14:paraId="2DA7D907" w14:textId="77777777" w:rsidR="00BD3356" w:rsidRPr="001760EC" w:rsidRDefault="00BD3356" w:rsidP="00BD3356">
      <w:pPr>
        <w:rPr>
          <w:rFonts w:asciiTheme="majorHAnsi" w:hAnsiTheme="majorHAnsi"/>
        </w:rPr>
      </w:pPr>
    </w:p>
    <w:p w14:paraId="235E397F" w14:textId="77777777" w:rsidR="009C59AC" w:rsidRPr="001760EC" w:rsidRDefault="009C59AC" w:rsidP="009C59AC">
      <w:pPr>
        <w:pStyle w:val="Heading4"/>
        <w:rPr>
          <w:rFonts w:asciiTheme="majorHAnsi" w:hAnsiTheme="majorHAnsi"/>
        </w:rPr>
      </w:pPr>
      <w:r w:rsidRPr="001760EC">
        <w:rPr>
          <w:rFonts w:asciiTheme="majorHAnsi" w:hAnsiTheme="majorHAnsi"/>
        </w:rPr>
        <w:t xml:space="preserve">US econ key to world econ- 80% correlation </w:t>
      </w:r>
    </w:p>
    <w:p w14:paraId="15FAAE72" w14:textId="77777777" w:rsidR="005C4924" w:rsidRPr="001760EC" w:rsidRDefault="005C4924" w:rsidP="005C4924">
      <w:pPr>
        <w:rPr>
          <w:rFonts w:asciiTheme="majorHAnsi" w:hAnsiTheme="majorHAnsi"/>
        </w:rPr>
      </w:pPr>
      <w:proofErr w:type="spellStart"/>
      <w:r w:rsidRPr="001760EC">
        <w:rPr>
          <w:rStyle w:val="Style13ptBold"/>
          <w:rFonts w:asciiTheme="majorHAnsi" w:hAnsiTheme="majorHAnsi"/>
        </w:rPr>
        <w:t>Kose</w:t>
      </w:r>
      <w:proofErr w:type="spellEnd"/>
      <w:r w:rsidRPr="001760EC">
        <w:rPr>
          <w:rStyle w:val="Style13ptBold"/>
          <w:rFonts w:asciiTheme="majorHAnsi" w:hAnsiTheme="majorHAnsi"/>
        </w:rPr>
        <w:t>, World Bank Director Development Prospects Group, et all 17</w:t>
      </w:r>
      <w:r w:rsidRPr="001760EC">
        <w:rPr>
          <w:rFonts w:asciiTheme="majorHAnsi" w:hAnsiTheme="majorHAnsi"/>
        </w:rPr>
        <w:t xml:space="preserve"> (</w:t>
      </w:r>
      <w:proofErr w:type="spellStart"/>
      <w:r w:rsidRPr="001760EC">
        <w:rPr>
          <w:rFonts w:asciiTheme="majorHAnsi" w:hAnsiTheme="majorHAnsi"/>
        </w:rPr>
        <w:t>Ayhan</w:t>
      </w:r>
      <w:proofErr w:type="spellEnd"/>
      <w:r w:rsidRPr="001760EC">
        <w:rPr>
          <w:rFonts w:asciiTheme="majorHAnsi" w:hAnsiTheme="majorHAnsi"/>
        </w:rPr>
        <w:t xml:space="preserve">, “Understanding the global role of the US economy”, </w:t>
      </w:r>
      <w:proofErr w:type="spellStart"/>
      <w:r w:rsidRPr="001760EC">
        <w:rPr>
          <w:rFonts w:asciiTheme="majorHAnsi" w:hAnsiTheme="majorHAnsi"/>
        </w:rPr>
        <w:t>Vox</w:t>
      </w:r>
      <w:proofErr w:type="spellEnd"/>
      <w:r w:rsidRPr="001760EC">
        <w:rPr>
          <w:rFonts w:asciiTheme="majorHAnsi" w:hAnsiTheme="majorHAnsi"/>
        </w:rPr>
        <w:t>, 2/27/17, http://voxeu.org/article/understanding-global-role-us-economy, Accessed 7/6/17, GDI AC)</w:t>
      </w:r>
    </w:p>
    <w:p w14:paraId="0C84CEC6" w14:textId="77777777" w:rsidR="009C59AC" w:rsidRPr="001760EC" w:rsidRDefault="009C59AC" w:rsidP="009C59AC">
      <w:pPr>
        <w:rPr>
          <w:rFonts w:asciiTheme="majorHAnsi" w:hAnsiTheme="majorHAnsi"/>
        </w:rPr>
      </w:pPr>
      <w:r w:rsidRPr="001760EC">
        <w:rPr>
          <w:rFonts w:asciiTheme="majorHAnsi" w:hAnsiTheme="majorHAnsi"/>
        </w:rPr>
        <w:t xml:space="preserve">Because of its size and interconnectedness, </w:t>
      </w:r>
      <w:r w:rsidRPr="001760EC">
        <w:rPr>
          <w:rStyle w:val="StyleUnderline"/>
          <w:rFonts w:asciiTheme="majorHAnsi" w:hAnsiTheme="majorHAnsi"/>
        </w:rPr>
        <w:t xml:space="preserve">developments in the US economy are bound to have important effects around the world. The US has the world’s single largest economy, accounting for almost a quarter of global GDP (at market exchange rates), one-fifth of global FDI, and more </w:t>
      </w:r>
      <w:r w:rsidRPr="001760EC">
        <w:rPr>
          <w:rStyle w:val="StyleUnderline"/>
          <w:rFonts w:asciiTheme="majorHAnsi" w:hAnsiTheme="majorHAnsi"/>
        </w:rPr>
        <w:lastRenderedPageBreak/>
        <w:t xml:space="preserve">than a third of stock market </w:t>
      </w:r>
      <w:proofErr w:type="spellStart"/>
      <w:r w:rsidRPr="001760EC">
        <w:rPr>
          <w:rStyle w:val="StyleUnderline"/>
          <w:rFonts w:asciiTheme="majorHAnsi" w:hAnsiTheme="majorHAnsi"/>
        </w:rPr>
        <w:t>capitalisation</w:t>
      </w:r>
      <w:proofErr w:type="spellEnd"/>
      <w:r w:rsidRPr="001760EC">
        <w:rPr>
          <w:rFonts w:asciiTheme="majorHAnsi" w:hAnsiTheme="majorHAnsi"/>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1760EC">
        <w:rPr>
          <w:rFonts w:asciiTheme="majorHAnsi" w:hAnsiTheme="majorHAnsi"/>
        </w:rPr>
        <w:t>capitalisation</w:t>
      </w:r>
      <w:proofErr w:type="spellEnd"/>
      <w:r w:rsidRPr="001760EC">
        <w:rPr>
          <w:rFonts w:asciiTheme="majorHAnsi" w:hAnsiTheme="majorHAnsi"/>
        </w:rPr>
        <w:t>. Recent studies have examined the importance of global growth for the US economy (</w:t>
      </w:r>
      <w:proofErr w:type="spellStart"/>
      <w:r w:rsidRPr="001760EC">
        <w:rPr>
          <w:rFonts w:asciiTheme="majorHAnsi" w:hAnsiTheme="majorHAnsi"/>
        </w:rPr>
        <w:t>Shambaugh</w:t>
      </w:r>
      <w:proofErr w:type="spellEnd"/>
      <w:r w:rsidRPr="001760EC">
        <w:rPr>
          <w:rFonts w:asciiTheme="majorHAnsi" w:hAnsiTheme="majorHAnsi"/>
        </w:rPr>
        <w:t xml:space="preserve"> 2016), the global impact of changes in US monetary policy (Rey 2013), or the global effect of changing US trade policies (Furman et al. 2017, Crowley et al. 2017</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It is likely that there will be shifts in US growth, monetary and fiscal policies, as well as uncertainty in US financial markets. What will be the global spillovers?</w:t>
      </w:r>
      <w:r w:rsidRPr="001760EC">
        <w:rPr>
          <w:rFonts w:asciiTheme="majorHAnsi" w:hAnsiTheme="majorHAnsi"/>
        </w:rPr>
        <w:t xml:space="preserve"> Our recent work (</w:t>
      </w:r>
      <w:proofErr w:type="spellStart"/>
      <w:r w:rsidRPr="001760EC">
        <w:rPr>
          <w:rFonts w:asciiTheme="majorHAnsi" w:hAnsiTheme="majorHAnsi"/>
        </w:rPr>
        <w:t>Kose</w:t>
      </w:r>
      <w:proofErr w:type="spellEnd"/>
      <w:r w:rsidRPr="001760EC">
        <w:rPr>
          <w:rFonts w:asciiTheme="majorHAnsi" w:hAnsiTheme="majorHAnsi"/>
        </w:rPr>
        <w:t xml:space="preserve"> et al. 2017) attempts to answer these </w:t>
      </w:r>
      <w:proofErr w:type="gramStart"/>
      <w:r w:rsidRPr="001760EC">
        <w:rPr>
          <w:rFonts w:asciiTheme="majorHAnsi" w:hAnsiTheme="majorHAnsi"/>
        </w:rPr>
        <w:t>questions: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How </w:t>
      </w:r>
      <w:proofErr w:type="spellStart"/>
      <w:r w:rsidRPr="001760EC">
        <w:rPr>
          <w:rFonts w:asciiTheme="majorHAnsi" w:hAnsiTheme="majorHAnsi"/>
        </w:rPr>
        <w:t>synchronised</w:t>
      </w:r>
      <w:proofErr w:type="spellEnd"/>
      <w:r w:rsidRPr="001760EC">
        <w:rPr>
          <w:rFonts w:asciiTheme="majorHAnsi" w:hAnsiTheme="majorHAnsi"/>
        </w:rPr>
        <w:t xml:space="preserve"> are US and global business cycles?</w:t>
      </w:r>
      <w:r w:rsidRPr="001760EC">
        <w:rPr>
          <w:rFonts w:asciiTheme="majorHAnsi" w:hAnsiTheme="majorHAnsi"/>
          <w:sz w:val="12"/>
        </w:rPr>
        <w:t xml:space="preserve">¶ </w:t>
      </w:r>
      <w:r w:rsidRPr="001760EC">
        <w:rPr>
          <w:rFonts w:asciiTheme="majorHAnsi" w:hAnsiTheme="majorHAnsi"/>
        </w:rPr>
        <w:t>How large are global spillovers from US growth and policy shocks?</w:t>
      </w:r>
      <w:r w:rsidRPr="001760EC">
        <w:rPr>
          <w:rFonts w:asciiTheme="majorHAnsi" w:hAnsiTheme="majorHAnsi"/>
          <w:sz w:val="12"/>
        </w:rPr>
        <w:t xml:space="preserve">¶ </w:t>
      </w:r>
      <w:r w:rsidRPr="001760EC">
        <w:rPr>
          <w:rFonts w:asciiTheme="majorHAnsi" w:hAnsiTheme="majorHAnsi"/>
        </w:rPr>
        <w:t>How important is the global economy for the US?</w:t>
      </w:r>
      <w:r w:rsidRPr="001760EC">
        <w:rPr>
          <w:rFonts w:asciiTheme="majorHAnsi" w:hAnsiTheme="majorHAnsi"/>
          <w:sz w:val="12"/>
        </w:rPr>
        <w:t xml:space="preserve">¶ </w:t>
      </w:r>
      <w:r w:rsidRPr="001760EC">
        <w:rPr>
          <w:rFonts w:asciiTheme="majorHAnsi" w:hAnsiTheme="majorHAnsi"/>
        </w:rPr>
        <w:t xml:space="preserve">How </w:t>
      </w:r>
      <w:proofErr w:type="spellStart"/>
      <w:r w:rsidRPr="001760EC">
        <w:rPr>
          <w:rFonts w:asciiTheme="majorHAnsi" w:hAnsiTheme="majorHAnsi"/>
        </w:rPr>
        <w:t>synchronised</w:t>
      </w:r>
      <w:proofErr w:type="spellEnd"/>
      <w:r w:rsidRPr="001760EC">
        <w:rPr>
          <w:rFonts w:asciiTheme="majorHAnsi" w:hAnsiTheme="majorHAnsi"/>
        </w:rPr>
        <w:t xml:space="preserve"> are US and global business cycles?</w:t>
      </w:r>
      <w:r w:rsidRPr="001760EC">
        <w:rPr>
          <w:rFonts w:asciiTheme="majorHAnsi" w:hAnsiTheme="majorHAnsi"/>
          <w:sz w:val="12"/>
        </w:rPr>
        <w:t xml:space="preserve">¶ </w:t>
      </w:r>
      <w:r w:rsidRPr="001760EC">
        <w:rPr>
          <w:rStyle w:val="StyleUnderline"/>
          <w:rFonts w:asciiTheme="majorHAnsi" w:hAnsiTheme="majorHAnsi"/>
        </w:rPr>
        <w:t>Business cycles in the US, other advanced economies (AEs), and emerging market and developing economies (EMDEs) have been highly synchronous</w:t>
      </w:r>
      <w:r w:rsidRPr="001760EC">
        <w:rPr>
          <w:rFonts w:asciiTheme="majorHAnsi" w:hAnsiTheme="majorHAnsi"/>
        </w:rPr>
        <w:t xml:space="preserve">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w:t>
      </w:r>
      <w:r w:rsidRPr="001760EC">
        <w:rPr>
          <w:rStyle w:val="StyleUnderline"/>
          <w:rFonts w:asciiTheme="majorHAnsi" w:hAnsiTheme="majorHAnsi"/>
        </w:rPr>
        <w:t>Although the four recessions the global economy experienced since 1960</w:t>
      </w:r>
      <w:r w:rsidRPr="001760EC">
        <w:rPr>
          <w:rFonts w:asciiTheme="majorHAnsi" w:hAnsiTheme="majorHAnsi"/>
        </w:rPr>
        <w:t xml:space="preserve"> (1975, 1982, 1991, and 2009) </w:t>
      </w:r>
      <w:r w:rsidRPr="001760EC">
        <w:rPr>
          <w:rStyle w:val="StyleUnderline"/>
          <w:rFonts w:asciiTheme="majorHAnsi" w:hAnsiTheme="majorHAnsi"/>
        </w:rPr>
        <w:t>were driven by many problems</w:t>
      </w:r>
      <w:r w:rsidRPr="001760EC">
        <w:rPr>
          <w:rFonts w:asciiTheme="majorHAnsi" w:hAnsiTheme="majorHAnsi"/>
        </w:rPr>
        <w:t xml:space="preserve"> in many places, </w:t>
      </w:r>
      <w:r w:rsidRPr="001760EC">
        <w:rPr>
          <w:rStyle w:val="StyleUnderline"/>
          <w:rFonts w:asciiTheme="majorHAnsi" w:hAnsiTheme="majorHAnsi"/>
        </w:rPr>
        <w:t xml:space="preserve">they all </w:t>
      </w:r>
      <w:r w:rsidRPr="001760EC">
        <w:rPr>
          <w:rStyle w:val="Emphasis"/>
          <w:rFonts w:asciiTheme="majorHAnsi" w:hAnsiTheme="majorHAnsi"/>
        </w:rPr>
        <w:t>overlapped with severe recessions in the US</w:t>
      </w:r>
      <w:r w:rsidRPr="001760EC">
        <w:rPr>
          <w:rFonts w:asciiTheme="majorHAnsi" w:hAnsiTheme="majorHAnsi"/>
        </w:rPr>
        <w:t xml:space="preserve"> (</w:t>
      </w:r>
      <w:proofErr w:type="spellStart"/>
      <w:r w:rsidRPr="001760EC">
        <w:rPr>
          <w:rFonts w:asciiTheme="majorHAnsi" w:hAnsiTheme="majorHAnsi"/>
        </w:rPr>
        <w:t>Kose</w:t>
      </w:r>
      <w:proofErr w:type="spellEnd"/>
      <w:r w:rsidRPr="001760EC">
        <w:rPr>
          <w:rFonts w:asciiTheme="majorHAnsi" w:hAnsiTheme="majorHAnsi"/>
        </w:rPr>
        <w:t xml:space="preserve"> and </w:t>
      </w:r>
      <w:proofErr w:type="spellStart"/>
      <w:r w:rsidRPr="001760EC">
        <w:rPr>
          <w:rFonts w:asciiTheme="majorHAnsi" w:hAnsiTheme="majorHAnsi"/>
        </w:rPr>
        <w:t>Terrones</w:t>
      </w:r>
      <w:proofErr w:type="spellEnd"/>
      <w:r w:rsidRPr="001760EC">
        <w:rPr>
          <w:rFonts w:asciiTheme="majorHAnsi" w:hAnsiTheme="majorHAnsi"/>
        </w:rPr>
        <w:t xml:space="preserve"> 2015</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Other countries tend to be in the same business cycle phase as the US roughly 80% of the time</w:t>
      </w:r>
      <w:r w:rsidRPr="001760EC">
        <w:rPr>
          <w:rFonts w:asciiTheme="majorHAnsi" w:hAnsiTheme="majorHAnsi"/>
        </w:rPr>
        <w:t xml:space="preserve"> (Figure 1.B). The degree of </w:t>
      </w:r>
      <w:proofErr w:type="spellStart"/>
      <w:r w:rsidRPr="001760EC">
        <w:rPr>
          <w:rFonts w:asciiTheme="majorHAnsi" w:hAnsiTheme="majorHAnsi"/>
        </w:rPr>
        <w:t>synchronisation</w:t>
      </w:r>
      <w:proofErr w:type="spellEnd"/>
      <w:r w:rsidRPr="001760EC">
        <w:rPr>
          <w:rFonts w:asciiTheme="majorHAnsi" w:hAnsiTheme="majorHAnsi"/>
        </w:rPr>
        <w:t xml:space="preserve"> with US financial cycles is slightly lower, but still significant – credit, housing, and equity price cycles are in the same phase about 60% of the time. </w:t>
      </w:r>
      <w:r w:rsidRPr="001760EC">
        <w:rPr>
          <w:rStyle w:val="StyleUnderline"/>
          <w:rFonts w:asciiTheme="majorHAnsi" w:hAnsiTheme="majorHAnsi"/>
        </w:rPr>
        <w:t>Although it is difficult to establish empirically whether the US economy leads business and financial cycle turning points in other economies, recent research indicates that the US appears to influence the timing and duration of recessions in many major economies</w:t>
      </w:r>
      <w:r w:rsidRPr="001760EC">
        <w:rPr>
          <w:rFonts w:asciiTheme="majorHAnsi" w:hAnsiTheme="majorHAnsi"/>
        </w:rPr>
        <w:t xml:space="preserve"> (Francis et al. 2015).</w:t>
      </w:r>
    </w:p>
    <w:p w14:paraId="6E7BEDC9" w14:textId="77777777" w:rsidR="009C59AC" w:rsidRPr="001760EC" w:rsidRDefault="009C59AC" w:rsidP="00BD3356">
      <w:pPr>
        <w:rPr>
          <w:rFonts w:asciiTheme="majorHAnsi" w:hAnsiTheme="majorHAnsi"/>
        </w:rPr>
      </w:pPr>
    </w:p>
    <w:p w14:paraId="6668B740" w14:textId="09C86394" w:rsidR="00A90F6C" w:rsidRPr="001760EC" w:rsidRDefault="00A90F6C" w:rsidP="00A90F6C">
      <w:pPr>
        <w:pStyle w:val="Heading2"/>
        <w:rPr>
          <w:rFonts w:asciiTheme="majorHAnsi" w:hAnsiTheme="majorHAnsi"/>
        </w:rPr>
      </w:pPr>
      <w:r w:rsidRPr="001760EC">
        <w:rPr>
          <w:rFonts w:asciiTheme="majorHAnsi" w:hAnsiTheme="majorHAnsi"/>
        </w:rPr>
        <w:lastRenderedPageBreak/>
        <w:t>War Impacts</w:t>
      </w:r>
    </w:p>
    <w:p w14:paraId="4FBE64BD" w14:textId="5F7FEE11" w:rsidR="00D1230E" w:rsidRPr="001760EC" w:rsidRDefault="00D1230E" w:rsidP="00A90F6C">
      <w:pPr>
        <w:pStyle w:val="Heading3"/>
        <w:rPr>
          <w:rFonts w:asciiTheme="majorHAnsi" w:hAnsiTheme="majorHAnsi"/>
        </w:rPr>
      </w:pPr>
      <w:r w:rsidRPr="001760EC">
        <w:rPr>
          <w:rFonts w:asciiTheme="majorHAnsi" w:hAnsiTheme="majorHAnsi"/>
        </w:rPr>
        <w:lastRenderedPageBreak/>
        <w:t>US Econ Impact</w:t>
      </w:r>
    </w:p>
    <w:p w14:paraId="562B8AFD" w14:textId="77777777" w:rsidR="00D1230E" w:rsidRPr="001760EC" w:rsidRDefault="00D1230E" w:rsidP="00D1230E">
      <w:pPr>
        <w:rPr>
          <w:rFonts w:asciiTheme="majorHAnsi" w:hAnsiTheme="majorHAnsi"/>
        </w:rPr>
      </w:pPr>
    </w:p>
    <w:p w14:paraId="38A69A7D" w14:textId="3DB1135E" w:rsidR="00D1230E" w:rsidRPr="001760EC" w:rsidRDefault="00D1230E" w:rsidP="00D1230E">
      <w:pPr>
        <w:pStyle w:val="Heading4"/>
        <w:rPr>
          <w:rFonts w:asciiTheme="majorHAnsi" w:hAnsiTheme="majorHAnsi"/>
        </w:rPr>
      </w:pPr>
      <w:r w:rsidRPr="001760EC">
        <w:rPr>
          <w:rFonts w:asciiTheme="majorHAnsi" w:hAnsiTheme="majorHAnsi"/>
        </w:rPr>
        <w:t>Trump will resort to diversionary conflict</w:t>
      </w:r>
      <w:r w:rsidR="001F175B" w:rsidRPr="001760EC">
        <w:rPr>
          <w:rFonts w:asciiTheme="majorHAnsi" w:hAnsiTheme="majorHAnsi"/>
        </w:rPr>
        <w:t xml:space="preserve"> if the economy declines</w:t>
      </w:r>
      <w:r w:rsidRPr="001760EC">
        <w:rPr>
          <w:rFonts w:asciiTheme="majorHAnsi" w:hAnsiTheme="majorHAnsi"/>
        </w:rPr>
        <w:t xml:space="preserve">- 2x as likely, 74k word rhetoric analysis, historical modelling. </w:t>
      </w:r>
    </w:p>
    <w:p w14:paraId="6A817EDB" w14:textId="77777777" w:rsidR="00D1230E" w:rsidRPr="001760EC" w:rsidRDefault="00D1230E" w:rsidP="00D1230E">
      <w:pPr>
        <w:rPr>
          <w:rFonts w:asciiTheme="majorHAnsi" w:hAnsiTheme="majorHAnsi"/>
        </w:rPr>
      </w:pPr>
      <w:r w:rsidRPr="001760EC">
        <w:rPr>
          <w:rStyle w:val="Style13ptBold"/>
          <w:rFonts w:asciiTheme="majorHAnsi" w:hAnsiTheme="majorHAnsi"/>
        </w:rPr>
        <w:t>Foster, Professor of international studies Virginia Military Institute, 16</w:t>
      </w:r>
      <w:r w:rsidRPr="001760EC">
        <w:rPr>
          <w:rFonts w:asciiTheme="majorHAnsi" w:hAnsiTheme="majorHAnsi"/>
        </w:rPr>
        <w:t xml:space="preserve"> (Dennis, "Would President Trump go to war to divert attention from problems at home?", The Washington Post, 12/19/16, "https://www.washingtonpost.com/news/monkey-cage/wp/2016/12/19/yes-trump-might-well-go-to-war-to-divert-attention-from-problems-at-home/?utm_term=.0b52cdd0dabd" Accessed 7/14/17 GDI AC)</w:t>
      </w:r>
    </w:p>
    <w:p w14:paraId="04EC8269" w14:textId="77777777" w:rsidR="00D1230E" w:rsidRPr="001760EC" w:rsidRDefault="00D1230E" w:rsidP="00D1230E">
      <w:pPr>
        <w:rPr>
          <w:rStyle w:val="StyleUnderline"/>
          <w:rFonts w:asciiTheme="majorHAnsi" w:hAnsiTheme="majorHAnsi"/>
        </w:rPr>
      </w:pPr>
      <w:r w:rsidRPr="001760EC">
        <w:rPr>
          <w:rFonts w:asciiTheme="majorHAnsi" w:hAnsiTheme="majorHAnsi"/>
        </w:rPr>
        <w:t xml:space="preserve">One way to identify these traits is content analyses of leaders’ rhetoric. </w:t>
      </w:r>
      <w:r w:rsidRPr="001760EC">
        <w:rPr>
          <w:rStyle w:val="StyleUnderline"/>
          <w:rFonts w:asciiTheme="majorHAnsi" w:hAnsiTheme="majorHAnsi"/>
        </w:rPr>
        <w:t xml:space="preserve">The more leaders use certain types of verbal constructs, the more likely they are to possess traits that lead them to use military </w:t>
      </w:r>
      <w:proofErr w:type="gramStart"/>
      <w:r w:rsidRPr="001760EC">
        <w:rPr>
          <w:rStyle w:val="StyleUnderline"/>
          <w:rFonts w:asciiTheme="majorHAnsi" w:hAnsiTheme="majorHAnsi"/>
        </w:rPr>
        <w:t>force.</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[Trump may put 5 former top military brass in his administration. That’s unprecedented</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For one, conceptually simplistic leaders view the world in “black and white” terms; they develop unsophisticated solutions to problems and are largely insensitive to risks. Similarly, distrustful leaders tend to exaggerate threats and rely on aggression to deal with threats. </w:t>
      </w:r>
      <w:r w:rsidRPr="001760EC">
        <w:rPr>
          <w:rStyle w:val="StyleUnderline"/>
          <w:rFonts w:asciiTheme="majorHAnsi" w:hAnsiTheme="majorHAnsi"/>
        </w:rPr>
        <w:t xml:space="preserve">Distrustful leaders typically favor military action and are confident in their ability to wield it </w:t>
      </w:r>
      <w:proofErr w:type="gramStart"/>
      <w:r w:rsidRPr="001760EC">
        <w:rPr>
          <w:rStyle w:val="StyleUnderline"/>
          <w:rFonts w:asciiTheme="majorHAnsi" w:hAnsiTheme="majorHAnsi"/>
        </w:rPr>
        <w:t>effectively.</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Thus, when faced with politically damaging problems that are hard to solve — such as a faltering economy — </w:t>
      </w:r>
      <w:r w:rsidRPr="001760EC">
        <w:rPr>
          <w:rStyle w:val="StyleUnderline"/>
          <w:rFonts w:asciiTheme="majorHAnsi" w:hAnsiTheme="majorHAnsi"/>
        </w:rPr>
        <w:t>leaders who are both distrustful and simplistic are less likely to put together complex, direct responses. Instead, they develop simplistic but risky “solutions” that divert popular attention from the problem</w:t>
      </w:r>
      <w:r w:rsidRPr="001760EC">
        <w:rPr>
          <w:rFonts w:asciiTheme="majorHAnsi" w:hAnsiTheme="majorHAnsi"/>
        </w:rPr>
        <w:t>, utilizing the tools with which they are most comfortable and confident (military force).</w:t>
      </w:r>
      <w:r w:rsidRPr="001760EC">
        <w:rPr>
          <w:rFonts w:asciiTheme="majorHAnsi" w:hAnsiTheme="majorHAnsi"/>
          <w:sz w:val="12"/>
        </w:rPr>
        <w:t xml:space="preserve">¶ </w:t>
      </w:r>
      <w:r w:rsidRPr="001760EC">
        <w:rPr>
          <w:rFonts w:asciiTheme="majorHAnsi" w:hAnsiTheme="majorHAnsi"/>
        </w:rPr>
        <w:t>[Will Beijing cut Trump some slack after that phone call with Taiwan?]</w:t>
      </w:r>
      <w:r w:rsidRPr="001760EC">
        <w:rPr>
          <w:rFonts w:asciiTheme="majorHAnsi" w:hAnsiTheme="majorHAnsi"/>
          <w:sz w:val="12"/>
        </w:rPr>
        <w:t xml:space="preserve">¶ </w:t>
      </w:r>
      <w:r w:rsidRPr="001760EC">
        <w:rPr>
          <w:rFonts w:asciiTheme="majorHAnsi" w:hAnsiTheme="majorHAnsi"/>
        </w:rPr>
        <w:t xml:space="preserve">Based on our analysis of the rhetoric of previous U.S. presidents, </w:t>
      </w:r>
      <w:r w:rsidRPr="001760EC">
        <w:rPr>
          <w:rStyle w:val="StyleUnderline"/>
          <w:rFonts w:asciiTheme="majorHAnsi" w:hAnsiTheme="majorHAnsi"/>
        </w:rPr>
        <w:t>we found that presidents whose language appeared more simplistic and distrustful, such as Harry Truman, Dwight Eisenhower and George W. Bush, were more likely to use force abroad in times of rising inflation and unemployment</w:t>
      </w:r>
      <w:r w:rsidRPr="001760EC">
        <w:rPr>
          <w:rFonts w:asciiTheme="majorHAnsi" w:hAnsiTheme="majorHAnsi"/>
        </w:rPr>
        <w:t xml:space="preserve">. By contrast, John F. Kennedy and Bill Clinton, whose rhetoric pegged them as more complex and trusting, were less likely to do </w:t>
      </w:r>
      <w:proofErr w:type="gramStart"/>
      <w:r w:rsidRPr="001760EC">
        <w:rPr>
          <w:rFonts w:asciiTheme="majorHAnsi" w:hAnsiTheme="majorHAnsi"/>
        </w:rPr>
        <w:t>so.</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What about Donald Trump?</w:t>
      </w:r>
      <w:r w:rsidRPr="001760EC">
        <w:rPr>
          <w:rFonts w:asciiTheme="majorHAnsi" w:hAnsiTheme="majorHAnsi"/>
          <w:sz w:val="12"/>
        </w:rPr>
        <w:t xml:space="preserve">¶ </w:t>
      </w:r>
      <w:r w:rsidRPr="001760EC">
        <w:rPr>
          <w:rFonts w:asciiTheme="majorHAnsi" w:hAnsiTheme="majorHAnsi"/>
        </w:rPr>
        <w:t xml:space="preserve">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w:t>
      </w:r>
      <w:r w:rsidRPr="001760EC">
        <w:rPr>
          <w:rStyle w:val="StyleUnderline"/>
          <w:rFonts w:asciiTheme="majorHAnsi" w:hAnsiTheme="majorHAnsi"/>
        </w:rPr>
        <w:t xml:space="preserve">Trump might try to rally public opinion to his side via military </w:t>
      </w:r>
      <w:proofErr w:type="gramStart"/>
      <w:r w:rsidRPr="001760EC">
        <w:rPr>
          <w:rStyle w:val="StyleUnderline"/>
          <w:rFonts w:asciiTheme="majorHAnsi" w:hAnsiTheme="majorHAnsi"/>
        </w:rPr>
        <w:t>action</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I sampled Trump’s</w:t>
      </w:r>
      <w:r w:rsidRPr="001760EC">
        <w:rPr>
          <w:rFonts w:asciiTheme="majorHAnsi" w:hAnsiTheme="majorHAnsi"/>
        </w:rPr>
        <w:t xml:space="preserve"> campaign </w:t>
      </w:r>
      <w:r w:rsidRPr="001760EC">
        <w:rPr>
          <w:rStyle w:val="StyleUnderline"/>
          <w:rFonts w:asciiTheme="majorHAnsi" w:hAnsiTheme="majorHAnsi"/>
        </w:rPr>
        <w:t>rhetoric, analyzing 71,446 words across 24 events from January 2015 to December 2016.</w:t>
      </w:r>
      <w:r w:rsidRPr="001760EC">
        <w:rPr>
          <w:rFonts w:asciiTheme="majorHAnsi" w:hAnsiTheme="majorHAnsi"/>
        </w:rPr>
        <w:t xml:space="preserve"> Using a program for measuring leadership traits in rhetoric, </w:t>
      </w:r>
      <w:r w:rsidRPr="001760EC">
        <w:rPr>
          <w:rStyle w:val="StyleUnderline"/>
          <w:rFonts w:asciiTheme="majorHAnsi" w:hAnsiTheme="majorHAnsi"/>
        </w:rPr>
        <w:t xml:space="preserve">I estimated what Trump’s words may tell us about his level </w:t>
      </w:r>
      <w:proofErr w:type="gramStart"/>
      <w:r w:rsidRPr="001760EC">
        <w:rPr>
          <w:rStyle w:val="StyleUnderline"/>
          <w:rFonts w:asciiTheme="majorHAnsi" w:hAnsiTheme="majorHAnsi"/>
        </w:rPr>
        <w:t>of  distrust</w:t>
      </w:r>
      <w:proofErr w:type="gramEnd"/>
      <w:r w:rsidRPr="001760EC">
        <w:rPr>
          <w:rStyle w:val="StyleUnderline"/>
          <w:rFonts w:asciiTheme="majorHAnsi" w:hAnsiTheme="majorHAnsi"/>
        </w:rPr>
        <w:t xml:space="preserve"> and conceptual complexity</w:t>
      </w:r>
      <w:r w:rsidRPr="001760EC">
        <w:rPr>
          <w:rFonts w:asciiTheme="majorHAnsi" w:hAnsiTheme="majorHAnsi"/>
        </w:rPr>
        <w:t xml:space="preserve">. The graph below shows Trump’s level of distrust compared to previous </w:t>
      </w:r>
      <w:proofErr w:type="gramStart"/>
      <w:r w:rsidRPr="001760EC">
        <w:rPr>
          <w:rFonts w:asciiTheme="majorHAnsi" w:hAnsiTheme="majorHAnsi"/>
        </w:rPr>
        <w:t>presidents.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 </w:t>
      </w:r>
      <w:r w:rsidRPr="001760EC">
        <w:rPr>
          <w:rFonts w:asciiTheme="majorHAnsi" w:hAnsiTheme="majorHAnsi"/>
          <w:sz w:val="12"/>
        </w:rPr>
        <w:t xml:space="preserve">¶ </w:t>
      </w:r>
      <w:r w:rsidRPr="001760EC">
        <w:rPr>
          <w:rFonts w:asciiTheme="majorHAnsi" w:hAnsiTheme="majorHAnsi"/>
        </w:rPr>
        <w:t xml:space="preserve">These results are startling. </w:t>
      </w:r>
      <w:r w:rsidRPr="001760EC">
        <w:rPr>
          <w:rStyle w:val="StyleUnderline"/>
          <w:rFonts w:asciiTheme="majorHAnsi" w:hAnsiTheme="majorHAnsi"/>
        </w:rPr>
        <w:t>Nearly 35 percent of Trump’s references to outside groups paint them as harmful to himself, his allies and friends</w:t>
      </w:r>
      <w:r w:rsidRPr="001760EC">
        <w:rPr>
          <w:rFonts w:asciiTheme="majorHAnsi" w:hAnsiTheme="majorHAnsi"/>
        </w:rPr>
        <w:t xml:space="preserve">, and causes that are important to him — </w:t>
      </w:r>
      <w:r w:rsidRPr="001760EC">
        <w:rPr>
          <w:rStyle w:val="StyleUnderline"/>
          <w:rFonts w:asciiTheme="majorHAnsi" w:hAnsiTheme="majorHAnsi"/>
        </w:rPr>
        <w:t>a percentage almost twice the previous high</w:t>
      </w:r>
      <w:r w:rsidRPr="001760EC">
        <w:rPr>
          <w:rFonts w:asciiTheme="majorHAnsi" w:hAnsiTheme="majorHAnsi"/>
        </w:rPr>
        <w:t xml:space="preserve">. The data suggest that Americans have elected a leader who, if his campaign rhetoric is any indication, will be historically unparalleled among modern presidents in his active suspicion of those unlike himself and his inner circle, and those who disagree with his </w:t>
      </w:r>
      <w:proofErr w:type="gramStart"/>
      <w:r w:rsidRPr="001760EC">
        <w:rPr>
          <w:rFonts w:asciiTheme="majorHAnsi" w:hAnsiTheme="majorHAnsi"/>
        </w:rPr>
        <w:t>goals.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 possible implication for military action</w:t>
      </w:r>
      <w:r w:rsidRPr="001760EC">
        <w:rPr>
          <w:rFonts w:asciiTheme="majorHAnsi" w:hAnsiTheme="majorHAnsi"/>
          <w:sz w:val="12"/>
        </w:rPr>
        <w:t xml:space="preserve">¶ </w:t>
      </w:r>
      <w:r w:rsidRPr="001760EC">
        <w:rPr>
          <w:rStyle w:val="StyleUnderline"/>
          <w:rFonts w:asciiTheme="majorHAnsi" w:hAnsiTheme="majorHAnsi"/>
        </w:rPr>
        <w:t xml:space="preserve">I took these data on Trump and plugged them into the statistical </w:t>
      </w:r>
      <w:r w:rsidRPr="001760EC">
        <w:rPr>
          <w:rStyle w:val="StyleUnderline"/>
          <w:rFonts w:asciiTheme="majorHAnsi" w:hAnsiTheme="majorHAnsi"/>
        </w:rPr>
        <w:lastRenderedPageBreak/>
        <w:t xml:space="preserve">model that we developed to predict major uses of force by the United States from 1953 to 2000. </w:t>
      </w:r>
      <w:r w:rsidRPr="001760EC">
        <w:rPr>
          <w:rFonts w:asciiTheme="majorHAnsi" w:hAnsiTheme="majorHAnsi"/>
        </w:rPr>
        <w:t xml:space="preserve">For a president of average distrust and conceptual complexity, an economic downturn only weakly predicts an increase in the use of </w:t>
      </w:r>
      <w:proofErr w:type="gramStart"/>
      <w:r w:rsidRPr="001760EC">
        <w:rPr>
          <w:rFonts w:asciiTheme="majorHAnsi" w:hAnsiTheme="majorHAnsi"/>
        </w:rPr>
        <w:t>force.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subscribe</w:t>
      </w:r>
      <w:r w:rsidRPr="001760EC">
        <w:rPr>
          <w:rFonts w:asciiTheme="majorHAnsi" w:hAnsiTheme="majorHAnsi"/>
          <w:sz w:val="12"/>
        </w:rPr>
        <w:t xml:space="preserve">¶ </w:t>
      </w:r>
      <w:r w:rsidRPr="001760EC">
        <w:rPr>
          <w:rFonts w:asciiTheme="majorHAnsi" w:hAnsiTheme="majorHAnsi"/>
        </w:rPr>
        <w:t>The story must be told.</w:t>
      </w:r>
      <w:r w:rsidRPr="001760EC">
        <w:rPr>
          <w:rFonts w:asciiTheme="majorHAnsi" w:hAnsiTheme="majorHAnsi"/>
          <w:sz w:val="12"/>
        </w:rPr>
        <w:t xml:space="preserve">¶ </w:t>
      </w:r>
      <w:r w:rsidRPr="001760EC">
        <w:rPr>
          <w:rFonts w:asciiTheme="majorHAnsi" w:hAnsiTheme="majorHAnsi"/>
        </w:rPr>
        <w:t>Your subscription supports journalism that matters.</w:t>
      </w:r>
      <w:r w:rsidRPr="001760EC">
        <w:rPr>
          <w:rFonts w:asciiTheme="majorHAnsi" w:hAnsiTheme="majorHAnsi"/>
          <w:sz w:val="12"/>
        </w:rPr>
        <w:t xml:space="preserve">¶ </w:t>
      </w:r>
      <w:r w:rsidRPr="001760EC">
        <w:rPr>
          <w:rFonts w:asciiTheme="majorHAnsi" w:hAnsiTheme="majorHAnsi"/>
        </w:rPr>
        <w:t>Try 1 month for 99¢</w:t>
      </w:r>
      <w:r w:rsidRPr="001760EC">
        <w:rPr>
          <w:rFonts w:asciiTheme="majorHAnsi" w:hAnsiTheme="majorHAnsi"/>
          <w:sz w:val="12"/>
        </w:rPr>
        <w:t xml:space="preserve">¶ </w:t>
      </w:r>
      <w:r w:rsidRPr="001760EC">
        <w:rPr>
          <w:rFonts w:asciiTheme="majorHAnsi" w:hAnsiTheme="majorHAnsi"/>
        </w:rPr>
        <w:t>[Trump’s secretary of state pick could give Putin some very unfortunate ideas]</w:t>
      </w:r>
      <w:r w:rsidRPr="001760EC">
        <w:rPr>
          <w:rFonts w:asciiTheme="majorHAnsi" w:hAnsiTheme="majorHAnsi"/>
          <w:sz w:val="12"/>
        </w:rPr>
        <w:t xml:space="preserve">¶ </w:t>
      </w:r>
      <w:r w:rsidRPr="001760EC">
        <w:rPr>
          <w:rStyle w:val="StyleUnderline"/>
          <w:rFonts w:asciiTheme="majorHAnsi" w:hAnsiTheme="majorHAnsi"/>
        </w:rPr>
        <w:t>But the model would predict that a president with Trump’s numbers would respond to even a minor economic downturn with an increase in the use of force.</w:t>
      </w:r>
      <w:r w:rsidRPr="001760EC">
        <w:rPr>
          <w:rFonts w:asciiTheme="majorHAnsi" w:hAnsiTheme="majorHAnsi"/>
        </w:rPr>
        <w:t xml:space="preserve"> For example, were the misery index (aggregate inflation and unemployment) equal to 12 — about where it stood in October 2011 — </w:t>
      </w:r>
      <w:r w:rsidRPr="001760EC">
        <w:rPr>
          <w:rStyle w:val="StyleUnderline"/>
          <w:rFonts w:asciiTheme="majorHAnsi" w:hAnsiTheme="majorHAnsi"/>
        </w:rPr>
        <w:t xml:space="preserve">the model predicts a president with Trump’s psychological traits would initiate more than </w:t>
      </w:r>
      <w:r w:rsidRPr="001760EC">
        <w:rPr>
          <w:rStyle w:val="Emphasis"/>
          <w:rFonts w:asciiTheme="majorHAnsi" w:hAnsiTheme="majorHAnsi"/>
        </w:rPr>
        <w:t xml:space="preserve">one major conflict per </w:t>
      </w:r>
      <w:proofErr w:type="gramStart"/>
      <w:r w:rsidRPr="001760EC">
        <w:rPr>
          <w:rStyle w:val="Emphasis"/>
          <w:rFonts w:asciiTheme="majorHAnsi" w:hAnsiTheme="majorHAnsi"/>
        </w:rPr>
        <w:t>quarter</w:t>
      </w:r>
      <w:r w:rsidRPr="001760EC">
        <w:rPr>
          <w:rStyle w:val="StyleUnderline"/>
          <w:rFonts w:asciiTheme="majorHAnsi" w:hAnsiTheme="majorHAnsi"/>
        </w:rPr>
        <w:t>.</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Style w:val="StyleUnderline"/>
          <w:rFonts w:asciiTheme="majorHAnsi" w:hAnsiTheme="majorHAnsi"/>
        </w:rPr>
        <w:t>Of course, predictions from such a model come with a lot of uncertainty</w:t>
      </w:r>
      <w:r w:rsidRPr="001760EC">
        <w:rPr>
          <w:rFonts w:asciiTheme="majorHAnsi" w:hAnsiTheme="majorHAnsi"/>
        </w:rPr>
        <w:t xml:space="preserve">.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1760EC">
        <w:rPr>
          <w:rFonts w:asciiTheme="majorHAnsi" w:hAnsiTheme="majorHAnsi"/>
        </w:rPr>
        <w:t>Tetlock</w:t>
      </w:r>
      <w:proofErr w:type="spellEnd"/>
      <w:r w:rsidRPr="001760EC">
        <w:rPr>
          <w:rFonts w:asciiTheme="majorHAnsi" w:hAnsiTheme="majorHAnsi"/>
        </w:rPr>
        <w:t xml:space="preserve"> has found that presidents often become more conceptually complex once they enter </w:t>
      </w:r>
      <w:proofErr w:type="gramStart"/>
      <w:r w:rsidRPr="001760EC">
        <w:rPr>
          <w:rFonts w:asciiTheme="majorHAnsi" w:hAnsiTheme="majorHAnsi"/>
        </w:rPr>
        <w:t>office.</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Nevertheless, this analysis suggests some cause for concern about the international ramifications of an economic downturn with a President Trump in the White House.</w:t>
      </w:r>
    </w:p>
    <w:p w14:paraId="49DCDA11" w14:textId="77777777" w:rsidR="00D1230E" w:rsidRPr="001760EC" w:rsidRDefault="00D1230E" w:rsidP="00D1230E">
      <w:pPr>
        <w:rPr>
          <w:rFonts w:asciiTheme="majorHAnsi" w:hAnsiTheme="majorHAnsi"/>
        </w:rPr>
      </w:pPr>
    </w:p>
    <w:p w14:paraId="1891F3F7" w14:textId="32490C98" w:rsidR="00A90F6C" w:rsidRPr="001760EC" w:rsidRDefault="00A90F6C" w:rsidP="00A90F6C">
      <w:pPr>
        <w:pStyle w:val="Heading3"/>
        <w:rPr>
          <w:rFonts w:asciiTheme="majorHAnsi" w:hAnsiTheme="majorHAnsi"/>
        </w:rPr>
      </w:pPr>
      <w:r w:rsidRPr="001760EC">
        <w:rPr>
          <w:rFonts w:asciiTheme="majorHAnsi" w:hAnsiTheme="majorHAnsi"/>
        </w:rPr>
        <w:lastRenderedPageBreak/>
        <w:t>Decline Causes War</w:t>
      </w:r>
    </w:p>
    <w:p w14:paraId="5A4AFC92" w14:textId="77777777" w:rsidR="00A90F6C" w:rsidRPr="001760EC" w:rsidRDefault="00A90F6C" w:rsidP="00A90F6C">
      <w:pPr>
        <w:rPr>
          <w:rFonts w:asciiTheme="majorHAnsi" w:hAnsiTheme="majorHAnsi"/>
        </w:rPr>
      </w:pPr>
    </w:p>
    <w:p w14:paraId="229FBCA9" w14:textId="77777777" w:rsidR="00A90F6C" w:rsidRPr="001760EC" w:rsidRDefault="00A90F6C" w:rsidP="00A90F6C">
      <w:pPr>
        <w:pStyle w:val="Heading4"/>
        <w:rPr>
          <w:rFonts w:asciiTheme="majorHAnsi" w:hAnsiTheme="majorHAnsi"/>
        </w:rPr>
      </w:pPr>
      <w:r w:rsidRPr="001760EC">
        <w:rPr>
          <w:rFonts w:asciiTheme="majorHAnsi" w:hAnsiTheme="majorHAnsi"/>
        </w:rPr>
        <w:t>Economic decline causes war-negative GDP relation</w:t>
      </w:r>
    </w:p>
    <w:p w14:paraId="651563A7" w14:textId="77777777" w:rsidR="00A90F6C" w:rsidRPr="001760EC" w:rsidRDefault="00A90F6C" w:rsidP="00A90F6C">
      <w:pPr>
        <w:rPr>
          <w:rFonts w:asciiTheme="majorHAnsi" w:hAnsiTheme="majorHAnsi"/>
        </w:rPr>
      </w:pPr>
      <w:r w:rsidRPr="001760EC">
        <w:rPr>
          <w:rStyle w:val="Style13ptBold"/>
          <w:rFonts w:asciiTheme="majorHAnsi" w:hAnsiTheme="majorHAnsi"/>
        </w:rPr>
        <w:t xml:space="preserve">Kim, UN </w:t>
      </w:r>
      <w:proofErr w:type="gramStart"/>
      <w:r w:rsidRPr="001760EC">
        <w:rPr>
          <w:rStyle w:val="Style13ptBold"/>
          <w:rFonts w:asciiTheme="majorHAnsi" w:hAnsiTheme="majorHAnsi"/>
        </w:rPr>
        <w:t xml:space="preserve">author,  </w:t>
      </w:r>
      <w:proofErr w:type="spellStart"/>
      <w:r w:rsidRPr="001760EC">
        <w:rPr>
          <w:rStyle w:val="Style13ptBold"/>
          <w:rFonts w:asciiTheme="majorHAnsi" w:hAnsiTheme="majorHAnsi"/>
        </w:rPr>
        <w:t>Conceição</w:t>
      </w:r>
      <w:proofErr w:type="spellEnd"/>
      <w:proofErr w:type="gramEnd"/>
      <w:r w:rsidRPr="001760EC">
        <w:rPr>
          <w:rStyle w:val="Style13ptBold"/>
          <w:rFonts w:asciiTheme="majorHAnsi" w:hAnsiTheme="majorHAnsi"/>
        </w:rPr>
        <w:t xml:space="preserve"> ,Chief-Economist Head of the Strategic Advisory Unit UNDP's Regional Bureau for Africa, 10</w:t>
      </w:r>
      <w:r w:rsidRPr="001760EC">
        <w:rPr>
          <w:rFonts w:asciiTheme="majorHAnsi" w:hAnsiTheme="majorHAnsi"/>
        </w:rPr>
        <w:t>(</w:t>
      </w:r>
      <w:proofErr w:type="spellStart"/>
      <w:r w:rsidRPr="001760EC">
        <w:rPr>
          <w:rFonts w:asciiTheme="majorHAnsi" w:hAnsiTheme="majorHAnsi"/>
        </w:rPr>
        <w:t>Namsuk</w:t>
      </w:r>
      <w:proofErr w:type="spellEnd"/>
      <w:r w:rsidRPr="001760EC">
        <w:rPr>
          <w:rFonts w:asciiTheme="majorHAnsi" w:hAnsiTheme="majorHAnsi"/>
        </w:rPr>
        <w:t>, Pedro “THE ECONOMIC CRISIS, VIOLENT CONFLICT, AND HUMAN DEVELOPMENT” International Journal of Peace Studies, ?/?/10, GMU.edu Volume 15, Number 1, accessed 7/11/17 GDI AC)</w:t>
      </w:r>
    </w:p>
    <w:p w14:paraId="009CE9B8" w14:textId="77777777" w:rsidR="00A90F6C" w:rsidRPr="001760EC" w:rsidRDefault="00A90F6C" w:rsidP="00A90F6C">
      <w:pPr>
        <w:rPr>
          <w:rStyle w:val="StyleUnderline"/>
          <w:rFonts w:asciiTheme="majorHAnsi" w:hAnsiTheme="majorHAnsi"/>
        </w:rPr>
      </w:pPr>
      <w:r w:rsidRPr="001760EC">
        <w:rPr>
          <w:rFonts w:asciiTheme="majorHAnsi" w:hAnsiTheme="majorHAnsi"/>
        </w:rPr>
        <w:t xml:space="preserve">While there are a number of factors that could cause conflict, </w:t>
      </w:r>
      <w:r w:rsidRPr="001760EC">
        <w:rPr>
          <w:rStyle w:val="StyleUnderline"/>
          <w:rFonts w:asciiTheme="majorHAnsi" w:hAnsiTheme="majorHAnsi"/>
        </w:rPr>
        <w:t>empirical studies</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find that poor economic performance is associated with higher incidence of </w:t>
      </w:r>
      <w:proofErr w:type="gramStart"/>
      <w:r w:rsidRPr="001760EC">
        <w:rPr>
          <w:rStyle w:val="StyleUnderline"/>
          <w:rFonts w:asciiTheme="majorHAnsi" w:hAnsiTheme="majorHAnsi"/>
        </w:rPr>
        <w:t>conflict</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Being a poor country is correlated with most forms of violence (UNDP, 2008a). Growth</w:t>
      </w:r>
      <w:r w:rsidRPr="001760EC">
        <w:rPr>
          <w:rFonts w:asciiTheme="majorHAnsi" w:hAnsiTheme="majorHAnsi"/>
          <w:sz w:val="12"/>
        </w:rPr>
        <w:t xml:space="preserve">¶ </w:t>
      </w:r>
      <w:r w:rsidRPr="001760EC">
        <w:rPr>
          <w:rFonts w:asciiTheme="majorHAnsi" w:hAnsiTheme="majorHAnsi"/>
        </w:rPr>
        <w:t>rates are also strongly associated with risks of conflict in developing countries. If the</w:t>
      </w:r>
      <w:r w:rsidRPr="001760EC">
        <w:rPr>
          <w:rFonts w:asciiTheme="majorHAnsi" w:hAnsiTheme="majorHAnsi"/>
          <w:sz w:val="12"/>
        </w:rPr>
        <w:t xml:space="preserve">¶ </w:t>
      </w:r>
      <w:r w:rsidRPr="001760EC">
        <w:rPr>
          <w:rFonts w:asciiTheme="majorHAnsi" w:hAnsiTheme="majorHAnsi"/>
        </w:rPr>
        <w:t>growth rate in developing countries is increased by 1 percentage point from the mean, the</w:t>
      </w:r>
      <w:r w:rsidRPr="001760EC">
        <w:rPr>
          <w:rFonts w:asciiTheme="majorHAnsi" w:hAnsiTheme="majorHAnsi"/>
          <w:sz w:val="12"/>
        </w:rPr>
        <w:t xml:space="preserve">¶ </w:t>
      </w:r>
      <w:r w:rsidRPr="001760EC">
        <w:rPr>
          <w:rFonts w:asciiTheme="majorHAnsi" w:hAnsiTheme="majorHAnsi"/>
        </w:rPr>
        <w:t>risk of conflict decreases by 0.6 percentage points to 4.0 percent (Collier et al., 2009).</w:t>
      </w:r>
      <w:r w:rsidRPr="001760EC">
        <w:rPr>
          <w:rFonts w:asciiTheme="majorHAnsi" w:hAnsiTheme="majorHAnsi"/>
          <w:sz w:val="12"/>
        </w:rPr>
        <w:t xml:space="preserve">¶ </w:t>
      </w:r>
      <w:r w:rsidRPr="001760EC">
        <w:rPr>
          <w:rFonts w:asciiTheme="majorHAnsi" w:hAnsiTheme="majorHAnsi"/>
        </w:rPr>
        <w:t xml:space="preserve">Kang and </w:t>
      </w:r>
      <w:proofErr w:type="spellStart"/>
      <w:r w:rsidRPr="001760EC">
        <w:rPr>
          <w:rFonts w:asciiTheme="majorHAnsi" w:hAnsiTheme="majorHAnsi"/>
        </w:rPr>
        <w:t>Meernik</w:t>
      </w:r>
      <w:proofErr w:type="spellEnd"/>
      <w:r w:rsidRPr="001760EC">
        <w:rPr>
          <w:rFonts w:asciiTheme="majorHAnsi" w:hAnsiTheme="majorHAnsi"/>
        </w:rPr>
        <w:t xml:space="preserve"> (2005) show that </w:t>
      </w:r>
      <w:r w:rsidRPr="001760EC">
        <w:rPr>
          <w:rStyle w:val="StyleUnderline"/>
          <w:rFonts w:asciiTheme="majorHAnsi" w:hAnsiTheme="majorHAnsi"/>
        </w:rPr>
        <w:t>the growth rate in conflict countries in the five years</w:t>
      </w:r>
      <w:r w:rsidRPr="001760EC">
        <w:rPr>
          <w:rStyle w:val="StyleUnderline"/>
          <w:rFonts w:asciiTheme="majorHAnsi" w:hAnsiTheme="majorHAnsi"/>
          <w:sz w:val="12"/>
        </w:rPr>
        <w:t xml:space="preserve">¶ </w:t>
      </w:r>
      <w:r w:rsidRPr="001760EC">
        <w:rPr>
          <w:rStyle w:val="StyleUnderline"/>
          <w:rFonts w:asciiTheme="majorHAnsi" w:hAnsiTheme="majorHAnsi"/>
        </w:rPr>
        <w:t>prior to conflict, including cases of conflict recurrence, was on average 0.5 percent</w:t>
      </w:r>
      <w:r w:rsidRPr="001760EC">
        <w:rPr>
          <w:rStyle w:val="StyleUnderline"/>
          <w:rFonts w:asciiTheme="majorHAnsi" w:hAnsiTheme="majorHAnsi"/>
          <w:sz w:val="12"/>
        </w:rPr>
        <w:t xml:space="preserve">¶ </w:t>
      </w:r>
      <w:r w:rsidRPr="001760EC">
        <w:rPr>
          <w:rStyle w:val="StyleUnderline"/>
          <w:rFonts w:asciiTheme="majorHAnsi" w:hAnsiTheme="majorHAnsi"/>
        </w:rPr>
        <w:t>compared to 2 percent in the countries that remained peaceful</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Figure 2 shows that economic development and conflicts are observed to be</w:t>
      </w:r>
      <w:r w:rsidRPr="001760EC">
        <w:rPr>
          <w:rFonts w:asciiTheme="majorHAnsi" w:hAnsiTheme="majorHAnsi"/>
          <w:sz w:val="12"/>
        </w:rPr>
        <w:t xml:space="preserve">¶ </w:t>
      </w:r>
      <w:r w:rsidRPr="001760EC">
        <w:rPr>
          <w:rFonts w:asciiTheme="majorHAnsi" w:hAnsiTheme="majorHAnsi"/>
        </w:rPr>
        <w:t xml:space="preserve">clearly related. </w:t>
      </w:r>
      <w:r w:rsidRPr="001760EC">
        <w:rPr>
          <w:rStyle w:val="StyleUnderline"/>
          <w:rFonts w:asciiTheme="majorHAnsi" w:hAnsiTheme="majorHAnsi"/>
        </w:rPr>
        <w:t xml:space="preserve">The level of GDP is negatively correlated with observing a new </w:t>
      </w:r>
      <w:proofErr w:type="gramStart"/>
      <w:r w:rsidRPr="001760EC">
        <w:rPr>
          <w:rStyle w:val="StyleUnderline"/>
          <w:rFonts w:asciiTheme="majorHAnsi" w:hAnsiTheme="majorHAnsi"/>
        </w:rPr>
        <w:t>conflict</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Collier et al. (2009) finds that the predicted risk for a hypothetical country with</w:t>
      </w:r>
      <w:r w:rsidRPr="001760EC">
        <w:rPr>
          <w:rFonts w:asciiTheme="majorHAnsi" w:hAnsiTheme="majorHAnsi"/>
          <w:sz w:val="12"/>
        </w:rPr>
        <w:t xml:space="preserve">¶ </w:t>
      </w:r>
      <w:r w:rsidRPr="001760EC">
        <w:rPr>
          <w:rFonts w:asciiTheme="majorHAnsi" w:hAnsiTheme="majorHAnsi"/>
        </w:rPr>
        <w:t xml:space="preserve">characteristics set at the </w:t>
      </w:r>
      <w:proofErr w:type="spellStart"/>
      <w:r w:rsidRPr="001760EC">
        <w:rPr>
          <w:rFonts w:asciiTheme="majorHAnsi" w:hAnsiTheme="majorHAnsi"/>
        </w:rPr>
        <w:t>study‟s</w:t>
      </w:r>
      <w:proofErr w:type="spellEnd"/>
      <w:r w:rsidRPr="001760EC">
        <w:rPr>
          <w:rFonts w:asciiTheme="majorHAnsi" w:hAnsiTheme="majorHAnsi"/>
        </w:rPr>
        <w:t xml:space="preserve"> sample mean was 4.6 percent. If the level of per capita</w:t>
      </w:r>
      <w:r w:rsidRPr="001760EC">
        <w:rPr>
          <w:rFonts w:asciiTheme="majorHAnsi" w:hAnsiTheme="majorHAnsi"/>
          <w:sz w:val="12"/>
        </w:rPr>
        <w:t xml:space="preserve">¶ </w:t>
      </w:r>
      <w:r w:rsidRPr="001760EC">
        <w:rPr>
          <w:rFonts w:asciiTheme="majorHAnsi" w:hAnsiTheme="majorHAnsi"/>
        </w:rPr>
        <w:t xml:space="preserve">income were to be halved from this level, the risk would be increased to 5.3 </w:t>
      </w:r>
      <w:proofErr w:type="gramStart"/>
      <w:r w:rsidRPr="001760EC">
        <w:rPr>
          <w:rFonts w:asciiTheme="majorHAnsi" w:hAnsiTheme="majorHAnsi"/>
        </w:rPr>
        <w:t>percent.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Conflict</w:t>
      </w:r>
      <w:r w:rsidRPr="001760EC">
        <w:rPr>
          <w:rFonts w:asciiTheme="majorHAnsi" w:hAnsiTheme="majorHAnsi"/>
          <w:sz w:val="12"/>
        </w:rPr>
        <w:t xml:space="preserve">¶ </w:t>
      </w:r>
      <w:r w:rsidRPr="001760EC">
        <w:rPr>
          <w:rFonts w:asciiTheme="majorHAnsi" w:hAnsiTheme="majorHAnsi"/>
        </w:rPr>
        <w:t>Loss of life</w:t>
      </w:r>
      <w:r w:rsidRPr="001760EC">
        <w:rPr>
          <w:rFonts w:asciiTheme="majorHAnsi" w:hAnsiTheme="majorHAnsi"/>
          <w:sz w:val="12"/>
        </w:rPr>
        <w:t xml:space="preserve">¶ </w:t>
      </w:r>
      <w:r w:rsidRPr="001760EC">
        <w:rPr>
          <w:rFonts w:asciiTheme="majorHAnsi" w:hAnsiTheme="majorHAnsi"/>
        </w:rPr>
        <w:t>Destruction of assets</w:t>
      </w:r>
      <w:r w:rsidRPr="001760EC">
        <w:rPr>
          <w:rFonts w:asciiTheme="majorHAnsi" w:hAnsiTheme="majorHAnsi"/>
          <w:sz w:val="12"/>
        </w:rPr>
        <w:t xml:space="preserve">¶ </w:t>
      </w:r>
      <w:r w:rsidRPr="001760EC">
        <w:rPr>
          <w:rFonts w:asciiTheme="majorHAnsi" w:hAnsiTheme="majorHAnsi"/>
        </w:rPr>
        <w:t>Forced migration</w:t>
      </w:r>
      <w:r w:rsidRPr="001760EC">
        <w:rPr>
          <w:rFonts w:asciiTheme="majorHAnsi" w:hAnsiTheme="majorHAnsi"/>
          <w:sz w:val="12"/>
        </w:rPr>
        <w:t xml:space="preserve">¶ </w:t>
      </w:r>
      <w:r w:rsidRPr="001760EC">
        <w:rPr>
          <w:rFonts w:asciiTheme="majorHAnsi" w:hAnsiTheme="majorHAnsi"/>
        </w:rPr>
        <w:t>Low investment in</w:t>
      </w:r>
      <w:r w:rsidRPr="001760EC">
        <w:rPr>
          <w:rFonts w:asciiTheme="majorHAnsi" w:hAnsiTheme="majorHAnsi"/>
          <w:sz w:val="12"/>
        </w:rPr>
        <w:t xml:space="preserve">¶ </w:t>
      </w:r>
      <w:r w:rsidRPr="001760EC">
        <w:rPr>
          <w:rFonts w:asciiTheme="majorHAnsi" w:hAnsiTheme="majorHAnsi"/>
        </w:rPr>
        <w:t>health and education</w:t>
      </w:r>
      <w:r w:rsidRPr="001760EC">
        <w:rPr>
          <w:rFonts w:asciiTheme="majorHAnsi" w:hAnsiTheme="majorHAnsi"/>
          <w:sz w:val="12"/>
        </w:rPr>
        <w:t xml:space="preserve">¶ </w:t>
      </w:r>
      <w:r w:rsidRPr="001760EC">
        <w:rPr>
          <w:rFonts w:asciiTheme="majorHAnsi" w:hAnsiTheme="majorHAnsi"/>
        </w:rPr>
        <w:t>Low Human</w:t>
      </w:r>
      <w:r w:rsidRPr="001760EC">
        <w:rPr>
          <w:rFonts w:asciiTheme="majorHAnsi" w:hAnsiTheme="majorHAnsi"/>
          <w:sz w:val="12"/>
        </w:rPr>
        <w:t xml:space="preserve">¶ </w:t>
      </w:r>
      <w:r w:rsidRPr="001760EC">
        <w:rPr>
          <w:rFonts w:asciiTheme="majorHAnsi" w:hAnsiTheme="majorHAnsi"/>
        </w:rPr>
        <w:t>Development</w:t>
      </w:r>
      <w:r w:rsidRPr="001760EC">
        <w:rPr>
          <w:rFonts w:asciiTheme="majorHAnsi" w:hAnsiTheme="majorHAnsi"/>
          <w:sz w:val="12"/>
        </w:rPr>
        <w:t xml:space="preserve">¶ </w:t>
      </w:r>
      <w:r w:rsidRPr="001760EC">
        <w:rPr>
          <w:rFonts w:asciiTheme="majorHAnsi" w:hAnsiTheme="majorHAnsi"/>
        </w:rPr>
        <w:t>Low institutional</w:t>
      </w:r>
      <w:r w:rsidRPr="001760EC">
        <w:rPr>
          <w:rFonts w:asciiTheme="majorHAnsi" w:hAnsiTheme="majorHAnsi"/>
          <w:sz w:val="12"/>
        </w:rPr>
        <w:t xml:space="preserve">¶ </w:t>
      </w:r>
      <w:r w:rsidRPr="001760EC">
        <w:rPr>
          <w:rFonts w:asciiTheme="majorHAnsi" w:hAnsiTheme="majorHAnsi"/>
        </w:rPr>
        <w:t>capacity</w:t>
      </w:r>
      <w:r w:rsidRPr="001760EC">
        <w:rPr>
          <w:rFonts w:asciiTheme="majorHAnsi" w:hAnsiTheme="majorHAnsi"/>
          <w:sz w:val="12"/>
        </w:rPr>
        <w:t xml:space="preserve">¶ </w:t>
      </w:r>
      <w:r w:rsidRPr="001760EC">
        <w:rPr>
          <w:rFonts w:asciiTheme="majorHAnsi" w:hAnsiTheme="majorHAnsi"/>
        </w:rPr>
        <w:t>Low productivity</w:t>
      </w:r>
      <w:r w:rsidRPr="001760EC">
        <w:rPr>
          <w:rFonts w:asciiTheme="majorHAnsi" w:hAnsiTheme="majorHAnsi"/>
          <w:sz w:val="12"/>
        </w:rPr>
        <w:t xml:space="preserve">¶ </w:t>
      </w:r>
      <w:r w:rsidRPr="001760EC">
        <w:rPr>
          <w:rFonts w:asciiTheme="majorHAnsi" w:hAnsiTheme="majorHAnsi"/>
        </w:rPr>
        <w:t>Low potential growth</w:t>
      </w:r>
      <w:r w:rsidRPr="001760EC">
        <w:rPr>
          <w:rFonts w:asciiTheme="majorHAnsi" w:hAnsiTheme="majorHAnsi"/>
          <w:sz w:val="12"/>
        </w:rPr>
        <w:t xml:space="preserve">¶ </w:t>
      </w:r>
      <w:r w:rsidRPr="001760EC">
        <w:rPr>
          <w:rFonts w:asciiTheme="majorHAnsi" w:hAnsiTheme="majorHAnsi"/>
        </w:rPr>
        <w:t>Slow growth</w:t>
      </w:r>
      <w:r w:rsidRPr="001760EC">
        <w:rPr>
          <w:rFonts w:asciiTheme="majorHAnsi" w:hAnsiTheme="majorHAnsi"/>
          <w:sz w:val="12"/>
        </w:rPr>
        <w:t xml:space="preserve">¶ </w:t>
      </w:r>
      <w:proofErr w:type="spellStart"/>
      <w:r w:rsidRPr="001760EC">
        <w:rPr>
          <w:rFonts w:asciiTheme="majorHAnsi" w:hAnsiTheme="majorHAnsi"/>
        </w:rPr>
        <w:t>Namsuk</w:t>
      </w:r>
      <w:proofErr w:type="spellEnd"/>
      <w:r w:rsidRPr="001760EC">
        <w:rPr>
          <w:rFonts w:asciiTheme="majorHAnsi" w:hAnsiTheme="majorHAnsi"/>
        </w:rPr>
        <w:t xml:space="preserve"> Kim and Pedro </w:t>
      </w:r>
      <w:proofErr w:type="spellStart"/>
      <w:r w:rsidRPr="001760EC">
        <w:rPr>
          <w:rFonts w:asciiTheme="majorHAnsi" w:hAnsiTheme="majorHAnsi"/>
        </w:rPr>
        <w:t>Conceição</w:t>
      </w:r>
      <w:proofErr w:type="spellEnd"/>
      <w:r w:rsidRPr="001760EC">
        <w:rPr>
          <w:rFonts w:asciiTheme="majorHAnsi" w:hAnsiTheme="majorHAnsi"/>
        </w:rPr>
        <w:t xml:space="preserve"> 33</w:t>
      </w:r>
      <w:r w:rsidRPr="001760EC">
        <w:rPr>
          <w:rFonts w:asciiTheme="majorHAnsi" w:hAnsiTheme="majorHAnsi"/>
          <w:sz w:val="12"/>
        </w:rPr>
        <w:t xml:space="preserve">¶ </w:t>
      </w:r>
      <w:r w:rsidRPr="001760EC">
        <w:rPr>
          <w:rStyle w:val="StyleUnderline"/>
          <w:rFonts w:asciiTheme="majorHAnsi" w:hAnsiTheme="majorHAnsi"/>
        </w:rPr>
        <w:t>Growth rates are also strongly associated with risks of conflict in developing</w:t>
      </w:r>
      <w:r w:rsidRPr="001760EC">
        <w:rPr>
          <w:rStyle w:val="StyleUnderline"/>
          <w:rFonts w:asciiTheme="majorHAnsi" w:hAnsiTheme="majorHAnsi"/>
          <w:sz w:val="12"/>
        </w:rPr>
        <w:t xml:space="preserve">¶ </w:t>
      </w:r>
      <w:r w:rsidRPr="001760EC">
        <w:rPr>
          <w:rStyle w:val="StyleUnderline"/>
          <w:rFonts w:asciiTheme="majorHAnsi" w:hAnsiTheme="majorHAnsi"/>
        </w:rPr>
        <w:t>countries</w:t>
      </w:r>
      <w:r w:rsidRPr="001760EC">
        <w:rPr>
          <w:rFonts w:asciiTheme="majorHAnsi" w:hAnsiTheme="majorHAnsi"/>
        </w:rPr>
        <w:t>. If the growth rate in developing countries is increased by 1 percentage point</w:t>
      </w:r>
      <w:r w:rsidRPr="001760EC">
        <w:rPr>
          <w:rFonts w:asciiTheme="majorHAnsi" w:hAnsiTheme="majorHAnsi"/>
          <w:sz w:val="12"/>
        </w:rPr>
        <w:t xml:space="preserve">¶ </w:t>
      </w:r>
      <w:r w:rsidRPr="001760EC">
        <w:rPr>
          <w:rFonts w:asciiTheme="majorHAnsi" w:hAnsiTheme="majorHAnsi"/>
        </w:rPr>
        <w:t>from the mean, the risk of conflict decreases by 0.6 percentage points to 4.0 percent</w:t>
      </w:r>
      <w:r w:rsidRPr="001760EC">
        <w:rPr>
          <w:rFonts w:asciiTheme="majorHAnsi" w:hAnsiTheme="majorHAnsi"/>
          <w:sz w:val="12"/>
        </w:rPr>
        <w:t xml:space="preserve">¶ </w:t>
      </w:r>
      <w:r w:rsidRPr="001760EC">
        <w:rPr>
          <w:rFonts w:asciiTheme="majorHAnsi" w:hAnsiTheme="majorHAnsi"/>
        </w:rPr>
        <w:t xml:space="preserve">(Collier et al., 2009). Kang and </w:t>
      </w:r>
      <w:proofErr w:type="spellStart"/>
      <w:r w:rsidRPr="001760EC">
        <w:rPr>
          <w:rFonts w:asciiTheme="majorHAnsi" w:hAnsiTheme="majorHAnsi"/>
        </w:rPr>
        <w:t>Meernik</w:t>
      </w:r>
      <w:proofErr w:type="spellEnd"/>
      <w:r w:rsidRPr="001760EC">
        <w:rPr>
          <w:rFonts w:asciiTheme="majorHAnsi" w:hAnsiTheme="majorHAnsi"/>
        </w:rPr>
        <w:t xml:space="preserve"> (2005) show that the growth rate in conflict</w:t>
      </w:r>
      <w:r w:rsidRPr="001760EC">
        <w:rPr>
          <w:rFonts w:asciiTheme="majorHAnsi" w:hAnsiTheme="majorHAnsi"/>
          <w:sz w:val="12"/>
        </w:rPr>
        <w:t xml:space="preserve">¶ </w:t>
      </w:r>
      <w:r w:rsidRPr="001760EC">
        <w:rPr>
          <w:rFonts w:asciiTheme="majorHAnsi" w:hAnsiTheme="majorHAnsi"/>
        </w:rPr>
        <w:t>countries in the five years prior to conflict, including cases of conflict recurrence, was on</w:t>
      </w:r>
      <w:r w:rsidRPr="001760EC">
        <w:rPr>
          <w:rFonts w:asciiTheme="majorHAnsi" w:hAnsiTheme="majorHAnsi"/>
          <w:sz w:val="12"/>
        </w:rPr>
        <w:t xml:space="preserve">¶ </w:t>
      </w:r>
      <w:r w:rsidRPr="001760EC">
        <w:rPr>
          <w:rFonts w:asciiTheme="majorHAnsi" w:hAnsiTheme="majorHAnsi"/>
        </w:rPr>
        <w:t>average 0.5 percent compared to 2 percent in countries that remained peaceful.</w:t>
      </w:r>
      <w:r w:rsidRPr="001760EC">
        <w:rPr>
          <w:rFonts w:asciiTheme="majorHAnsi" w:hAnsiTheme="majorHAnsi"/>
          <w:sz w:val="12"/>
        </w:rPr>
        <w:t xml:space="preserve">¶ </w:t>
      </w:r>
      <w:r w:rsidRPr="001760EC">
        <w:rPr>
          <w:rFonts w:asciiTheme="majorHAnsi" w:hAnsiTheme="majorHAnsi"/>
        </w:rPr>
        <w:t>Figure 2: GDP per capita and the probability of observing a new conflict</w:t>
      </w:r>
      <w:r w:rsidRPr="001760EC">
        <w:rPr>
          <w:rFonts w:asciiTheme="majorHAnsi" w:hAnsiTheme="majorHAnsi"/>
          <w:sz w:val="12"/>
        </w:rPr>
        <w:t xml:space="preserve">¶ </w:t>
      </w:r>
      <w:r w:rsidRPr="001760EC">
        <w:rPr>
          <w:rFonts w:asciiTheme="majorHAnsi" w:hAnsiTheme="majorHAnsi"/>
        </w:rPr>
        <w:t>Source: Humphreys (2003, p.2), as reported d in UNDP (2008a).</w:t>
      </w:r>
      <w:r w:rsidRPr="001760EC">
        <w:rPr>
          <w:rFonts w:asciiTheme="majorHAnsi" w:hAnsiTheme="majorHAnsi"/>
          <w:sz w:val="12"/>
        </w:rPr>
        <w:t xml:space="preserve">¶ </w:t>
      </w:r>
      <w:r w:rsidRPr="001760EC">
        <w:rPr>
          <w:rStyle w:val="StyleUnderline"/>
          <w:rFonts w:asciiTheme="majorHAnsi" w:hAnsiTheme="majorHAnsi"/>
        </w:rPr>
        <w:t>Empirical analysis of growth and conflict has inherent data limitations, but some</w:t>
      </w:r>
      <w:r w:rsidRPr="001760EC">
        <w:rPr>
          <w:rStyle w:val="StyleUnderline"/>
          <w:rFonts w:asciiTheme="majorHAnsi" w:hAnsiTheme="majorHAnsi"/>
          <w:sz w:val="12"/>
        </w:rPr>
        <w:t xml:space="preserve">¶ </w:t>
      </w:r>
      <w:r w:rsidRPr="001760EC">
        <w:rPr>
          <w:rStyle w:val="StyleUnderline"/>
          <w:rFonts w:asciiTheme="majorHAnsi" w:hAnsiTheme="majorHAnsi"/>
        </w:rPr>
        <w:t>recent studies using more careful methodology shows a strong causal link running from</w:t>
      </w:r>
      <w:r w:rsidRPr="001760EC">
        <w:rPr>
          <w:rStyle w:val="StyleUnderline"/>
          <w:rFonts w:asciiTheme="majorHAnsi" w:hAnsiTheme="majorHAnsi"/>
          <w:sz w:val="12"/>
        </w:rPr>
        <w:t xml:space="preserve">¶ </w:t>
      </w:r>
      <w:r w:rsidRPr="001760EC">
        <w:rPr>
          <w:rStyle w:val="StyleUnderline"/>
          <w:rFonts w:asciiTheme="majorHAnsi" w:hAnsiTheme="majorHAnsi"/>
        </w:rPr>
        <w:t>poor economic performance to conflict.</w:t>
      </w:r>
    </w:p>
    <w:p w14:paraId="1EBEE879" w14:textId="77777777" w:rsidR="00A90F6C" w:rsidRPr="001760EC" w:rsidRDefault="00A90F6C" w:rsidP="00A90F6C">
      <w:pPr>
        <w:pStyle w:val="Heading4"/>
        <w:rPr>
          <w:rFonts w:asciiTheme="majorHAnsi" w:hAnsiTheme="majorHAnsi"/>
        </w:rPr>
      </w:pPr>
      <w:r w:rsidRPr="001760EC">
        <w:rPr>
          <w:rFonts w:asciiTheme="majorHAnsi" w:hAnsiTheme="majorHAnsi"/>
        </w:rPr>
        <w:t>Decline= war -corporate resource takeovers</w:t>
      </w:r>
    </w:p>
    <w:p w14:paraId="1CE93F61" w14:textId="067AC832" w:rsidR="00A90F6C" w:rsidRPr="001760EC" w:rsidRDefault="00A90F6C" w:rsidP="00A90F6C">
      <w:pPr>
        <w:rPr>
          <w:rFonts w:asciiTheme="majorHAnsi" w:hAnsiTheme="majorHAnsi"/>
        </w:rPr>
      </w:pPr>
      <w:r w:rsidRPr="001760EC">
        <w:rPr>
          <w:rStyle w:val="Style13ptBold"/>
          <w:rFonts w:asciiTheme="majorHAnsi" w:hAnsiTheme="majorHAnsi"/>
        </w:rPr>
        <w:t>Cooke, social service worker, trade unionist, 10</w:t>
      </w:r>
      <w:r w:rsidRPr="001760EC">
        <w:rPr>
          <w:rFonts w:asciiTheme="majorHAnsi" w:hAnsiTheme="majorHAnsi"/>
        </w:rPr>
        <w:t xml:space="preserve"> (Shamus “How Economic Recessions Cause Wars and Revolutions” Global Research, 5/10/10, http://www.globalresearch.ca/how-economic-recessions-cause-wars-and-revolutions/19080, Accessed 7/10/17, GDI AC)</w:t>
      </w:r>
    </w:p>
    <w:p w14:paraId="3B312DEA" w14:textId="77777777" w:rsidR="00A90F6C" w:rsidRPr="001760EC" w:rsidRDefault="00A90F6C" w:rsidP="00A90F6C">
      <w:pPr>
        <w:rPr>
          <w:rFonts w:asciiTheme="majorHAnsi" w:hAnsiTheme="majorHAnsi"/>
        </w:rPr>
      </w:pPr>
      <w:r w:rsidRPr="001760EC">
        <w:rPr>
          <w:rFonts w:asciiTheme="majorHAnsi" w:hAnsiTheme="majorHAnsi"/>
        </w:rPr>
        <w:t xml:space="preserve">A quick glance around the globe reveals a ruined international economy, wars and more wars in the works, and revolutionary movements aplenty — all connected phenomena. No, the apocalypse is not coming; but </w:t>
      </w:r>
      <w:r w:rsidRPr="001760EC">
        <w:rPr>
          <w:rStyle w:val="StyleUnderline"/>
          <w:rFonts w:asciiTheme="majorHAnsi" w:hAnsiTheme="majorHAnsi"/>
        </w:rPr>
        <w:t xml:space="preserve">the international economic system currently used to arrange the social order is crumbling, taking everyone down with </w:t>
      </w:r>
      <w:proofErr w:type="gramStart"/>
      <w:r w:rsidRPr="001760EC">
        <w:rPr>
          <w:rStyle w:val="StyleUnderline"/>
          <w:rFonts w:asciiTheme="majorHAnsi" w:hAnsiTheme="majorHAnsi"/>
        </w:rPr>
        <w:t>it.</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The global capitalist system is in far worse shape than most people realize: it may only take the tiny economy of Greece to go bankrupt to break this camel’s back — and finally the word “recession” will be antiquated and “depression” will be in vogue. </w:t>
      </w:r>
      <w:r w:rsidRPr="001760EC">
        <w:rPr>
          <w:rFonts w:asciiTheme="majorHAnsi" w:hAnsiTheme="majorHAnsi"/>
          <w:sz w:val="12"/>
        </w:rPr>
        <w:t xml:space="preserve">¶ </w:t>
      </w:r>
      <w:r w:rsidRPr="001760EC">
        <w:rPr>
          <w:rFonts w:asciiTheme="majorHAnsi" w:hAnsiTheme="majorHAnsi"/>
        </w:rPr>
        <w:t xml:space="preserve">How did this </w:t>
      </w:r>
      <w:proofErr w:type="gramStart"/>
      <w:r w:rsidRPr="001760EC">
        <w:rPr>
          <w:rFonts w:asciiTheme="majorHAnsi" w:hAnsiTheme="majorHAnsi"/>
        </w:rPr>
        <w:t>happen?</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 xml:space="preserve">A great economic downturn would have happened years ago were it not for the monstrous debt that many governments created — </w:t>
      </w:r>
      <w:r w:rsidRPr="001760EC">
        <w:rPr>
          <w:rStyle w:val="StyleUnderline"/>
          <w:rFonts w:asciiTheme="majorHAnsi" w:hAnsiTheme="majorHAnsi"/>
        </w:rPr>
        <w:lastRenderedPageBreak/>
        <w:t>consumer, corporate, and state — to prop up the economic system</w:t>
      </w:r>
      <w:r w:rsidRPr="001760EC">
        <w:rPr>
          <w:rFonts w:asciiTheme="majorHAnsi" w:hAnsiTheme="majorHAnsi"/>
        </w:rPr>
        <w:t xml:space="preserve">, since debt was needed to fuel the consumption that corporations depended on for the purchase of their products. When this global debt bubble burst, the current crisis was ignited. </w:t>
      </w:r>
      <w:r w:rsidRPr="001760EC">
        <w:rPr>
          <w:rFonts w:asciiTheme="majorHAnsi" w:hAnsiTheme="majorHAnsi"/>
          <w:sz w:val="12"/>
        </w:rPr>
        <w:t xml:space="preserve">¶ </w:t>
      </w:r>
      <w:r w:rsidRPr="001760EC">
        <w:rPr>
          <w:rFonts w:asciiTheme="majorHAnsi" w:hAnsiTheme="majorHAnsi"/>
        </w:rPr>
        <w:t xml:space="preserve">The debts started going unpaid and the banks stopped lending, creating the “credit crunch.” Giant corporations thus began failing, and the governments that are heavily “influenced” by these corporations went on a bailout frenzy: billions and trillions of </w:t>
      </w:r>
      <w:proofErr w:type="gramStart"/>
      <w:r w:rsidRPr="001760EC">
        <w:rPr>
          <w:rFonts w:asciiTheme="majorHAnsi" w:hAnsiTheme="majorHAnsi"/>
        </w:rPr>
        <w:t>taxpayer</w:t>
      </w:r>
      <w:proofErr w:type="gramEnd"/>
      <w:r w:rsidRPr="001760EC">
        <w:rPr>
          <w:rFonts w:asciiTheme="majorHAnsi" w:hAnsiTheme="majorHAnsi"/>
        </w:rPr>
        <w:t xml:space="preserve"> money poured into these companies, keeping them alive to plunder another day. </w:t>
      </w:r>
      <w:r w:rsidRPr="001760EC">
        <w:rPr>
          <w:rFonts w:asciiTheme="majorHAnsi" w:hAnsiTheme="majorHAnsi"/>
          <w:sz w:val="12"/>
        </w:rPr>
        <w:t xml:space="preserve">¶ </w:t>
      </w:r>
      <w:r w:rsidRPr="001760EC">
        <w:rPr>
          <w:rStyle w:val="StyleUnderline"/>
          <w:rFonts w:asciiTheme="majorHAnsi" w:hAnsiTheme="majorHAnsi"/>
        </w:rPr>
        <w:t xml:space="preserve">After the bailouts, stupid politicians everywhere declared the capitalist system “saved,” and the crisis over. But bigger crises were already visible on the horizon. </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 xml:space="preserve">The debt that nations used to bailout private corporations was too massive. </w:t>
      </w:r>
      <w:r w:rsidRPr="001760EC">
        <w:rPr>
          <w:rStyle w:val="StyleUnderline"/>
          <w:rFonts w:asciiTheme="majorHAnsi" w:hAnsiTheme="majorHAnsi"/>
        </w:rPr>
        <w:t>If these countries’ currencies are to retain any value, the debt must be trimmed</w:t>
      </w:r>
      <w:r w:rsidRPr="001760EC">
        <w:rPr>
          <w:rFonts w:asciiTheme="majorHAnsi" w:hAnsiTheme="majorHAnsi"/>
        </w:rPr>
        <w:t xml:space="preserve"> (the Euro for example, is widely believed to be “finished”). The battle over how this trimming takes place can be properly referred to as “class war” — a revolution in Greece is brewing over such an issue, with Portugal, Spain, and Italy not far behind. </w:t>
      </w:r>
      <w:r w:rsidRPr="001760EC">
        <w:rPr>
          <w:rFonts w:asciiTheme="majorHAnsi" w:hAnsiTheme="majorHAnsi"/>
          <w:sz w:val="12"/>
        </w:rPr>
        <w:t xml:space="preserve">¶ </w:t>
      </w:r>
      <w:r w:rsidRPr="001760EC">
        <w:rPr>
          <w:rFonts w:asciiTheme="majorHAnsi" w:hAnsiTheme="majorHAnsi"/>
        </w:rPr>
        <w:t xml:space="preserve">All over Europe and the U.S. </w:t>
      </w:r>
      <w:r w:rsidRPr="001760EC">
        <w:rPr>
          <w:rStyle w:val="StyleUnderline"/>
          <w:rFonts w:asciiTheme="majorHAnsi" w:hAnsiTheme="majorHAnsi"/>
        </w:rPr>
        <w:t>the corporate elite is demanding that the giant government debts</w:t>
      </w:r>
      <w:r w:rsidRPr="001760EC">
        <w:rPr>
          <w:rFonts w:asciiTheme="majorHAnsi" w:hAnsiTheme="majorHAnsi"/>
        </w:rPr>
        <w:t xml:space="preserve"> — due to bailouts and wars </w:t>
      </w:r>
      <w:r w:rsidRPr="001760EC">
        <w:rPr>
          <w:rStyle w:val="StyleUnderline"/>
          <w:rFonts w:asciiTheme="majorHAnsi" w:hAnsiTheme="majorHAnsi"/>
        </w:rPr>
        <w:t>— be reduced by lowering wages, gutting social services, slashing public education, Social Security, Medicare, etc</w:t>
      </w:r>
      <w:r w:rsidRPr="001760EC">
        <w:rPr>
          <w:rFonts w:asciiTheme="majorHAnsi" w:hAnsiTheme="majorHAnsi"/>
        </w:rPr>
        <w:t xml:space="preserve">. </w:t>
      </w:r>
      <w:r w:rsidRPr="001760EC">
        <w:rPr>
          <w:rStyle w:val="StyleUnderline"/>
          <w:rFonts w:asciiTheme="majorHAnsi" w:hAnsiTheme="majorHAnsi"/>
        </w:rPr>
        <w:t>Labor unions and progressive groups are demanding that the rich and corporations, instead, pay for the crisis that they created</w:t>
      </w:r>
      <w:r w:rsidRPr="001760EC">
        <w:rPr>
          <w:rFonts w:asciiTheme="majorHAnsi" w:hAnsiTheme="majorHAnsi"/>
        </w:rPr>
        <w:t xml:space="preserve"> through progressive taxation, eliminating tax havens, and if need be, nationalization. </w:t>
      </w:r>
      <w:r w:rsidRPr="001760EC">
        <w:rPr>
          <w:rStyle w:val="StyleUnderline"/>
          <w:rFonts w:asciiTheme="majorHAnsi" w:hAnsiTheme="majorHAnsi"/>
        </w:rPr>
        <w:t>This tug of war over society’s resources is class war</w:t>
      </w:r>
      <w:r w:rsidRPr="001760EC">
        <w:rPr>
          <w:rFonts w:asciiTheme="majorHAnsi" w:hAnsiTheme="majorHAnsi"/>
        </w:rPr>
        <w:t xml:space="preserve">. The global crisis has developed to such a degree that no middle ground can be safely bargained. </w:t>
      </w:r>
      <w:r w:rsidRPr="001760EC">
        <w:rPr>
          <w:rFonts w:asciiTheme="majorHAnsi" w:hAnsiTheme="majorHAnsi"/>
          <w:sz w:val="12"/>
        </w:rPr>
        <w:t xml:space="preserve">¶ </w:t>
      </w:r>
      <w:r w:rsidRPr="001760EC">
        <w:rPr>
          <w:rStyle w:val="StyleUnderline"/>
          <w:rFonts w:asciiTheme="majorHAnsi" w:hAnsiTheme="majorHAnsi"/>
        </w:rPr>
        <w:t>This revolution-creating dynamic also spawns wars</w:t>
      </w:r>
      <w:r w:rsidRPr="001760EC">
        <w:rPr>
          <w:rFonts w:asciiTheme="majorHAnsi" w:hAnsiTheme="majorHAnsi"/>
        </w:rPr>
        <w:t xml:space="preserve">. Corporations demand that wages and benefits be reduced during a recession so that “profitability is restored.” This is the only way out of a global recession, since nothing is produced under capitalism if it doesn’t create a profit; and recessions destroy profit. But there are other ways to restore </w:t>
      </w:r>
      <w:proofErr w:type="gramStart"/>
      <w:r w:rsidRPr="001760EC">
        <w:rPr>
          <w:rFonts w:asciiTheme="majorHAnsi" w:hAnsiTheme="majorHAnsi"/>
        </w:rPr>
        <w:t>profits.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While </w:t>
      </w:r>
      <w:r w:rsidRPr="001760EC">
        <w:rPr>
          <w:rStyle w:val="StyleUnderline"/>
          <w:rFonts w:asciiTheme="majorHAnsi" w:hAnsiTheme="majorHAnsi"/>
        </w:rPr>
        <w:t>corporate-controlled governments</w:t>
      </w:r>
      <w:r w:rsidRPr="001760EC">
        <w:rPr>
          <w:rFonts w:asciiTheme="majorHAnsi" w:hAnsiTheme="majorHAnsi"/>
        </w:rPr>
        <w:t xml:space="preserve"> work to restore domestic profitability by attacking the living standards of workers, they </w:t>
      </w:r>
      <w:r w:rsidRPr="001760EC">
        <w:rPr>
          <w:rStyle w:val="StyleUnderline"/>
          <w:rFonts w:asciiTheme="majorHAnsi" w:hAnsiTheme="majorHAnsi"/>
        </w:rPr>
        <w:t>likewise look abroad to fix their problems. A sure-fire way to increase profits is to export more products overseas</w:t>
      </w:r>
      <w:r w:rsidRPr="001760EC">
        <w:rPr>
          <w:rFonts w:asciiTheme="majorHAnsi" w:hAnsiTheme="majorHAnsi"/>
        </w:rPr>
        <w:t xml:space="preserve">, something Obama has mentioned in dozens of speeches. </w:t>
      </w:r>
      <w:r w:rsidRPr="001760EC">
        <w:rPr>
          <w:rStyle w:val="StyleUnderline"/>
          <w:rFonts w:asciiTheme="majorHAnsi" w:hAnsiTheme="majorHAnsi"/>
        </w:rPr>
        <w:t xml:space="preserve">One way to ensure that a foreign country will accept/market your exported goods is by threatening them, or attacking them. An occupied country, like Iraq for example, was forced to allow a flood of U.S. corporations inside to pillage as they saw fit — an automatic export boom. </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Style w:val="StyleUnderline"/>
          <w:rFonts w:asciiTheme="majorHAnsi" w:hAnsiTheme="majorHAnsi"/>
        </w:rPr>
        <w:t>When the world market shrinks during a recession</w:t>
      </w:r>
      <w:r w:rsidRPr="001760EC">
        <w:rPr>
          <w:rFonts w:asciiTheme="majorHAnsi" w:hAnsiTheme="majorHAnsi"/>
        </w:rPr>
        <w:t xml:space="preserve"> — since consumers can afford to buy fewer goods — </w:t>
      </w:r>
      <w:r w:rsidRPr="001760EC">
        <w:rPr>
          <w:rStyle w:val="StyleUnderline"/>
          <w:rFonts w:asciiTheme="majorHAnsi" w:hAnsiTheme="majorHAnsi"/>
        </w:rPr>
        <w:t>the urge to dominate markets via war increases dramatically</w:t>
      </w:r>
      <w:r w:rsidRPr="001760EC">
        <w:rPr>
          <w:rFonts w:asciiTheme="majorHAnsi" w:hAnsiTheme="majorHAnsi"/>
        </w:rPr>
        <w:t xml:space="preserve">. These same shrinking </w:t>
      </w:r>
      <w:r w:rsidRPr="001760EC">
        <w:rPr>
          <w:rStyle w:val="StyleUnderline"/>
          <w:rFonts w:asciiTheme="majorHAnsi" w:hAnsiTheme="majorHAnsi"/>
        </w:rPr>
        <w:t>markets compel</w:t>
      </w:r>
      <w:r w:rsidRPr="001760EC">
        <w:rPr>
          <w:rFonts w:asciiTheme="majorHAnsi" w:hAnsiTheme="majorHAnsi"/>
        </w:rPr>
        <w:t xml:space="preserve"> international </w:t>
      </w:r>
      <w:r w:rsidRPr="001760EC">
        <w:rPr>
          <w:rStyle w:val="StyleUnderline"/>
          <w:rFonts w:asciiTheme="majorHAnsi" w:hAnsiTheme="majorHAnsi"/>
        </w:rPr>
        <w:t>corporations</w:t>
      </w:r>
      <w:r w:rsidRPr="001760EC">
        <w:rPr>
          <w:rFonts w:asciiTheme="majorHAnsi" w:hAnsiTheme="majorHAnsi"/>
        </w:rPr>
        <w:t xml:space="preserve">, based in different nations, </w:t>
      </w:r>
      <w:r w:rsidRPr="001760EC">
        <w:rPr>
          <w:rStyle w:val="StyleUnderline"/>
          <w:rFonts w:asciiTheme="majorHAnsi" w:hAnsiTheme="majorHAnsi"/>
        </w:rPr>
        <w:t>to insanely compete for markets, raw materials, and cheap labor</w:t>
      </w:r>
      <w:r w:rsidRPr="001760EC">
        <w:rPr>
          <w:rFonts w:asciiTheme="majorHAnsi" w:hAnsiTheme="majorHAnsi"/>
        </w:rPr>
        <w:t xml:space="preserve">. War is a very logical outcome in such circumstances. President Obama reminds us: </w:t>
      </w:r>
      <w:r w:rsidRPr="001760EC">
        <w:rPr>
          <w:rFonts w:asciiTheme="majorHAnsi" w:hAnsiTheme="majorHAnsi"/>
          <w:sz w:val="12"/>
        </w:rPr>
        <w:t xml:space="preserve">¶ </w:t>
      </w:r>
      <w:r w:rsidRPr="001760EC">
        <w:rPr>
          <w:rFonts w:asciiTheme="majorHAnsi" w:hAnsiTheme="majorHAnsi"/>
        </w:rPr>
        <w:t xml:space="preserve">“The world’s fastest-growing markets are outside our borders. We need to compete for those customers because other nations are competing for them.” Having a giant military establishment to back them up enables U.S. corporations to be better “competitors” than other </w:t>
      </w:r>
      <w:proofErr w:type="gramStart"/>
      <w:r w:rsidRPr="001760EC">
        <w:rPr>
          <w:rFonts w:asciiTheme="majorHAnsi" w:hAnsiTheme="majorHAnsi"/>
        </w:rPr>
        <w:t>nations.</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 xml:space="preserve">War also serves as a valuable distraction to an angry public which is demanding jobs, higher wages, health care, </w:t>
      </w:r>
      <w:proofErr w:type="spellStart"/>
      <w:r w:rsidRPr="001760EC">
        <w:rPr>
          <w:rStyle w:val="StyleUnderline"/>
          <w:rFonts w:asciiTheme="majorHAnsi" w:hAnsiTheme="majorHAnsi"/>
        </w:rPr>
        <w:t>well funded</w:t>
      </w:r>
      <w:proofErr w:type="spellEnd"/>
      <w:r w:rsidRPr="001760EC">
        <w:rPr>
          <w:rStyle w:val="StyleUnderline"/>
          <w:rFonts w:asciiTheme="majorHAnsi" w:hAnsiTheme="majorHAnsi"/>
        </w:rPr>
        <w:t xml:space="preserve"> public education, and taxes on the wealthy</w:t>
      </w:r>
      <w:r w:rsidRPr="001760EC">
        <w:rPr>
          <w:rFonts w:asciiTheme="majorHAnsi" w:hAnsiTheme="majorHAnsi"/>
        </w:rPr>
        <w:t xml:space="preserve">. Better to channel this anger into hatred toward a “foreign enemy.” </w:t>
      </w:r>
    </w:p>
    <w:p w14:paraId="68BB38A5" w14:textId="77777777" w:rsidR="00A90F6C" w:rsidRPr="001760EC" w:rsidRDefault="00A90F6C" w:rsidP="00A90F6C">
      <w:pPr>
        <w:rPr>
          <w:rFonts w:asciiTheme="majorHAnsi" w:hAnsiTheme="majorHAnsi"/>
        </w:rPr>
      </w:pPr>
    </w:p>
    <w:p w14:paraId="7178F0CC" w14:textId="77777777" w:rsidR="00A90F6C" w:rsidRPr="001760EC" w:rsidRDefault="00A90F6C" w:rsidP="00A90F6C">
      <w:pPr>
        <w:pStyle w:val="Heading4"/>
        <w:rPr>
          <w:rFonts w:asciiTheme="majorHAnsi" w:hAnsiTheme="majorHAnsi"/>
        </w:rPr>
      </w:pPr>
      <w:r w:rsidRPr="001760EC">
        <w:rPr>
          <w:rFonts w:asciiTheme="majorHAnsi" w:hAnsiTheme="majorHAnsi"/>
        </w:rPr>
        <w:t>Economic decline equals war-4 reasons (short)</w:t>
      </w:r>
    </w:p>
    <w:p w14:paraId="47BAC0AA" w14:textId="632C8D21" w:rsidR="00A90F6C" w:rsidRPr="001760EC" w:rsidRDefault="00A90F6C" w:rsidP="00A90F6C">
      <w:pPr>
        <w:rPr>
          <w:rFonts w:asciiTheme="majorHAnsi" w:hAnsiTheme="majorHAnsi"/>
        </w:rPr>
      </w:pPr>
      <w:r w:rsidRPr="001760EC">
        <w:rPr>
          <w:rStyle w:val="Style13ptBold"/>
          <w:rFonts w:asciiTheme="majorHAnsi" w:hAnsiTheme="majorHAnsi"/>
        </w:rPr>
        <w:t>Stewart, Oxford Department of International Development, Brown, University of Western Australia Development Economics, 15</w:t>
      </w:r>
      <w:r w:rsidRPr="001760EC">
        <w:rPr>
          <w:rFonts w:asciiTheme="majorHAnsi" w:hAnsiTheme="majorHAnsi"/>
        </w:rPr>
        <w:t xml:space="preserve"> (Francis, Graham, “Economic and Political Causes of </w:t>
      </w:r>
      <w:proofErr w:type="spellStart"/>
      <w:proofErr w:type="gramStart"/>
      <w:r w:rsidRPr="001760EC">
        <w:rPr>
          <w:rFonts w:asciiTheme="majorHAnsi" w:hAnsiTheme="majorHAnsi"/>
        </w:rPr>
        <w:t>Conflict:An</w:t>
      </w:r>
      <w:proofErr w:type="spellEnd"/>
      <w:proofErr w:type="gramEnd"/>
      <w:r w:rsidRPr="001760EC">
        <w:rPr>
          <w:rFonts w:asciiTheme="majorHAnsi" w:hAnsiTheme="majorHAnsi"/>
        </w:rPr>
        <w:t xml:space="preserve"> Overview and Some Policy Implications”, CRISE, 2/?/15, http://www3.qeh.ox.ac.uk/pdf/crisewps/workingpaper81.pdf, Accessed 7/7/17, GDI AC)</w:t>
      </w:r>
    </w:p>
    <w:p w14:paraId="627E0BA7" w14:textId="77777777" w:rsidR="00A90F6C" w:rsidRPr="001760EC" w:rsidRDefault="00A90F6C" w:rsidP="00A90F6C">
      <w:pPr>
        <w:rPr>
          <w:rStyle w:val="StyleUnderline"/>
          <w:rFonts w:asciiTheme="majorHAnsi" w:hAnsiTheme="majorHAnsi"/>
        </w:rPr>
      </w:pPr>
      <w:r w:rsidRPr="001760EC">
        <w:rPr>
          <w:rFonts w:asciiTheme="majorHAnsi" w:hAnsiTheme="majorHAnsi"/>
        </w:rPr>
        <w:lastRenderedPageBreak/>
        <w:t xml:space="preserve">Although some observers attribute contemporary conflicts to fundamental </w:t>
      </w:r>
      <w:r w:rsidRPr="001760EC">
        <w:rPr>
          <w:rStyle w:val="StyleUnderline"/>
          <w:rFonts w:asciiTheme="majorHAnsi" w:hAnsiTheme="majorHAnsi"/>
        </w:rPr>
        <w:t xml:space="preserve">differences arising¶ from ethnicity or religion,6 such differences are evidently an insufficient explanation; many¶ multiethnic or </w:t>
      </w:r>
      <w:proofErr w:type="spellStart"/>
      <w:r w:rsidRPr="001760EC">
        <w:rPr>
          <w:rStyle w:val="StyleUnderline"/>
          <w:rFonts w:asciiTheme="majorHAnsi" w:hAnsiTheme="majorHAnsi"/>
        </w:rPr>
        <w:t>multireligious</w:t>
      </w:r>
      <w:proofErr w:type="spellEnd"/>
      <w:r w:rsidRPr="001760EC">
        <w:rPr>
          <w:rStyle w:val="StyleUnderline"/>
          <w:rFonts w:asciiTheme="majorHAnsi" w:hAnsiTheme="majorHAnsi"/>
        </w:rPr>
        <w:t xml:space="preserve"> societies live peacefully</w:t>
      </w:r>
      <w:r w:rsidRPr="001760EC">
        <w:rPr>
          <w:rFonts w:asciiTheme="majorHAnsi" w:hAnsiTheme="majorHAnsi"/>
        </w:rPr>
        <w:t>—for example, Ghana and Tanzania—while</w:t>
      </w:r>
      <w:r w:rsidRPr="001760EC">
        <w:rPr>
          <w:rFonts w:asciiTheme="majorHAnsi" w:hAnsiTheme="majorHAnsi"/>
          <w:sz w:val="12"/>
        </w:rPr>
        <w:t xml:space="preserve">¶ </w:t>
      </w:r>
      <w:r w:rsidRPr="001760EC">
        <w:rPr>
          <w:rFonts w:asciiTheme="majorHAnsi" w:hAnsiTheme="majorHAnsi"/>
        </w:rPr>
        <w:t>others are at peace for decades before experiencing conflict. In fact, the vast majority of</w:t>
      </w:r>
      <w:r w:rsidRPr="001760EC">
        <w:rPr>
          <w:rFonts w:asciiTheme="majorHAnsi" w:hAnsiTheme="majorHAnsi"/>
          <w:sz w:val="12"/>
        </w:rPr>
        <w:t xml:space="preserve">¶ </w:t>
      </w:r>
      <w:r w:rsidRPr="001760EC">
        <w:rPr>
          <w:rFonts w:asciiTheme="majorHAnsi" w:hAnsiTheme="majorHAnsi"/>
        </w:rPr>
        <w:t xml:space="preserve">multiethnic societies are at peace.7 As Abner Cohen succinctly stated four decades ago: </w:t>
      </w:r>
      <w:r w:rsidRPr="001760EC">
        <w:rPr>
          <w:rFonts w:asciiTheme="majorHAnsi" w:hAnsiTheme="majorHAnsi"/>
          <w:sz w:val="12"/>
        </w:rPr>
        <w:t xml:space="preserve">¶ </w:t>
      </w:r>
      <w:r w:rsidRPr="001760EC">
        <w:rPr>
          <w:rFonts w:asciiTheme="majorHAnsi" w:hAnsiTheme="majorHAnsi"/>
        </w:rPr>
        <w:t>CRISE Working Paper No. 81</w:t>
      </w:r>
      <w:r w:rsidRPr="001760EC">
        <w:rPr>
          <w:rFonts w:asciiTheme="majorHAnsi" w:hAnsiTheme="majorHAnsi"/>
          <w:sz w:val="12"/>
        </w:rPr>
        <w:t xml:space="preserve">¶ </w:t>
      </w:r>
      <w:r w:rsidRPr="001760EC">
        <w:rPr>
          <w:rFonts w:asciiTheme="majorHAnsi" w:hAnsiTheme="majorHAnsi"/>
        </w:rPr>
        <w:t>6</w:t>
      </w:r>
      <w:r w:rsidRPr="001760EC">
        <w:rPr>
          <w:rFonts w:asciiTheme="majorHAnsi" w:hAnsiTheme="majorHAnsi"/>
          <w:sz w:val="12"/>
        </w:rPr>
        <w:t xml:space="preserve">¶ </w:t>
      </w:r>
      <w:r w:rsidRPr="001760EC">
        <w:rPr>
          <w:rFonts w:asciiTheme="majorHAnsi" w:hAnsiTheme="majorHAnsi"/>
        </w:rPr>
        <w:t>Men may and do certainly joke about or ridicule the strange and bizarre customs</w:t>
      </w:r>
      <w:r w:rsidRPr="001760EC">
        <w:rPr>
          <w:rFonts w:asciiTheme="majorHAnsi" w:hAnsiTheme="majorHAnsi"/>
          <w:sz w:val="12"/>
        </w:rPr>
        <w:t xml:space="preserve">¶ </w:t>
      </w:r>
      <w:r w:rsidRPr="001760EC">
        <w:rPr>
          <w:rFonts w:asciiTheme="majorHAnsi" w:hAnsiTheme="majorHAnsi"/>
        </w:rPr>
        <w:t>of men from other ethnic groups, because these customs are different from their</w:t>
      </w:r>
      <w:r w:rsidRPr="001760EC">
        <w:rPr>
          <w:rFonts w:asciiTheme="majorHAnsi" w:hAnsiTheme="majorHAnsi"/>
          <w:sz w:val="12"/>
        </w:rPr>
        <w:t xml:space="preserve">¶ </w:t>
      </w:r>
      <w:r w:rsidRPr="001760EC">
        <w:rPr>
          <w:rFonts w:asciiTheme="majorHAnsi" w:hAnsiTheme="majorHAnsi"/>
        </w:rPr>
        <w:t xml:space="preserve">own. But </w:t>
      </w:r>
      <w:r w:rsidRPr="001760EC">
        <w:rPr>
          <w:rStyle w:val="StyleUnderline"/>
          <w:rFonts w:asciiTheme="majorHAnsi" w:hAnsiTheme="majorHAnsi"/>
        </w:rPr>
        <w:t>they do not fight over such differences alone.</w:t>
      </w:r>
      <w:r w:rsidRPr="001760EC">
        <w:rPr>
          <w:rFonts w:asciiTheme="majorHAnsi" w:hAnsiTheme="majorHAnsi"/>
        </w:rPr>
        <w:t xml:space="preserve"> When men do, on the</w:t>
      </w:r>
      <w:r w:rsidRPr="001760EC">
        <w:rPr>
          <w:rFonts w:asciiTheme="majorHAnsi" w:hAnsiTheme="majorHAnsi"/>
          <w:sz w:val="12"/>
        </w:rPr>
        <w:t xml:space="preserve">¶ </w:t>
      </w:r>
      <w:r w:rsidRPr="001760EC">
        <w:rPr>
          <w:rFonts w:asciiTheme="majorHAnsi" w:hAnsiTheme="majorHAnsi"/>
        </w:rPr>
        <w:t>other hand, fight across ethnic lines it is nearly always the case that they fight</w:t>
      </w:r>
      <w:r w:rsidRPr="001760EC">
        <w:rPr>
          <w:rFonts w:asciiTheme="majorHAnsi" w:hAnsiTheme="majorHAnsi"/>
          <w:sz w:val="12"/>
        </w:rPr>
        <w:t xml:space="preserve">¶ </w:t>
      </w:r>
      <w:r w:rsidRPr="001760EC">
        <w:rPr>
          <w:rFonts w:asciiTheme="majorHAnsi" w:hAnsiTheme="majorHAnsi"/>
        </w:rPr>
        <w:t>over some fundamental issues concerning the distribution and exercise of power,</w:t>
      </w:r>
      <w:r w:rsidRPr="001760EC">
        <w:rPr>
          <w:rFonts w:asciiTheme="majorHAnsi" w:hAnsiTheme="majorHAnsi"/>
          <w:sz w:val="12"/>
        </w:rPr>
        <w:t xml:space="preserve">¶ </w:t>
      </w:r>
      <w:r w:rsidRPr="001760EC">
        <w:rPr>
          <w:rFonts w:asciiTheme="majorHAnsi" w:hAnsiTheme="majorHAnsi"/>
        </w:rPr>
        <w:t>whether economic, political, or both.8</w:t>
      </w:r>
      <w:r w:rsidRPr="001760EC">
        <w:rPr>
          <w:rFonts w:asciiTheme="majorHAnsi" w:hAnsiTheme="majorHAnsi"/>
          <w:sz w:val="12"/>
        </w:rPr>
        <w:t xml:space="preserve">¶ </w:t>
      </w:r>
      <w:r w:rsidRPr="001760EC">
        <w:rPr>
          <w:rStyle w:val="StyleUnderline"/>
          <w:rFonts w:asciiTheme="majorHAnsi" w:hAnsiTheme="majorHAnsi"/>
        </w:rPr>
        <w:t>Four economic explanations have dominated recent analysis: the first points to group motives¶ and group inequalities as a source of conflict; the second focuses on individual gains from¶ conflict; the third is derived from a failed “social contract”; and the fourth theorizes that¶ environmental pressures are a major source of conflict (“green war”).</w:t>
      </w:r>
    </w:p>
    <w:p w14:paraId="67A0E5E0" w14:textId="77777777" w:rsidR="00A90F6C" w:rsidRPr="001760EC" w:rsidRDefault="00A90F6C" w:rsidP="00A90F6C">
      <w:pPr>
        <w:rPr>
          <w:rFonts w:asciiTheme="majorHAnsi" w:hAnsiTheme="majorHAnsi"/>
        </w:rPr>
      </w:pPr>
    </w:p>
    <w:p w14:paraId="53E5FBDB" w14:textId="332C9340" w:rsidR="00ED13D0" w:rsidRPr="001760EC" w:rsidRDefault="00ED13D0" w:rsidP="008419CA">
      <w:pPr>
        <w:pStyle w:val="Heading2"/>
        <w:rPr>
          <w:rFonts w:asciiTheme="majorHAnsi" w:hAnsiTheme="majorHAnsi"/>
        </w:rPr>
      </w:pPr>
      <w:r w:rsidRPr="001760EC">
        <w:rPr>
          <w:rFonts w:asciiTheme="majorHAnsi" w:hAnsiTheme="majorHAnsi"/>
        </w:rPr>
        <w:lastRenderedPageBreak/>
        <w:t>North Korea Scenario</w:t>
      </w:r>
    </w:p>
    <w:p w14:paraId="38FBE929" w14:textId="77777777" w:rsidR="00ED13D0" w:rsidRPr="001760EC" w:rsidRDefault="00ED13D0" w:rsidP="00ED13D0">
      <w:pPr>
        <w:rPr>
          <w:rFonts w:asciiTheme="majorHAnsi" w:hAnsiTheme="majorHAnsi"/>
        </w:rPr>
      </w:pPr>
    </w:p>
    <w:p w14:paraId="0983E78A" w14:textId="77777777" w:rsidR="00ED13D0" w:rsidRPr="001760EC" w:rsidRDefault="00ED13D0" w:rsidP="00ED13D0">
      <w:pPr>
        <w:pStyle w:val="Heading4"/>
        <w:rPr>
          <w:rFonts w:asciiTheme="majorHAnsi" w:hAnsiTheme="majorHAnsi"/>
        </w:rPr>
      </w:pPr>
      <w:r w:rsidRPr="001760EC">
        <w:rPr>
          <w:rFonts w:asciiTheme="majorHAnsi" w:hAnsiTheme="majorHAnsi"/>
        </w:rPr>
        <w:t>Trump vows to stop North Korea nuclear program-perfect target</w:t>
      </w:r>
    </w:p>
    <w:p w14:paraId="245661AA" w14:textId="77777777" w:rsidR="00ED13D0" w:rsidRPr="001760EC" w:rsidRDefault="00ED13D0" w:rsidP="00ED13D0">
      <w:pPr>
        <w:rPr>
          <w:rFonts w:asciiTheme="majorHAnsi" w:hAnsiTheme="majorHAnsi"/>
        </w:rPr>
      </w:pPr>
      <w:r w:rsidRPr="001760EC">
        <w:rPr>
          <w:rStyle w:val="Style13ptBold"/>
          <w:rFonts w:asciiTheme="majorHAnsi" w:hAnsiTheme="majorHAnsi"/>
        </w:rPr>
        <w:t>Reuters, 17</w:t>
      </w:r>
      <w:r w:rsidRPr="001760EC">
        <w:rPr>
          <w:rFonts w:asciiTheme="majorHAnsi" w:hAnsiTheme="majorHAnsi"/>
        </w:rPr>
        <w:t>("Donald Trump stokes World War III fear, warns of 'major, major conflict' with North Korea" The Economic Times, 4/29/17 "economictimes.indiatimes.com/news/defence/donald-trump-stokes-world-war-iii-fear-warns-of-major-major-conflict-with-north-korea/articleshow/58409674.cms" Accessed 7/14/17, GDI AC)</w:t>
      </w:r>
    </w:p>
    <w:p w14:paraId="20ED8A01" w14:textId="77777777" w:rsidR="00ED13D0" w:rsidRPr="001760EC" w:rsidRDefault="00ED13D0" w:rsidP="00ED13D0">
      <w:pPr>
        <w:rPr>
          <w:rStyle w:val="StyleUnderline"/>
          <w:rFonts w:asciiTheme="majorHAnsi" w:hAnsiTheme="majorHAnsi"/>
          <w:sz w:val="12"/>
        </w:rPr>
      </w:pPr>
      <w:r w:rsidRPr="001760EC">
        <w:rPr>
          <w:rFonts w:asciiTheme="majorHAnsi" w:hAnsiTheme="majorHAnsi"/>
        </w:rPr>
        <w:t xml:space="preserve">In a show of force, </w:t>
      </w:r>
      <w:r w:rsidRPr="001760EC">
        <w:rPr>
          <w:rStyle w:val="StyleUnderline"/>
          <w:rFonts w:asciiTheme="majorHAnsi" w:hAnsiTheme="majorHAnsi"/>
        </w:rPr>
        <w:t>the United States is sending the USS Carl Vinson aircraft carrier group to waters off the Korean peninsula, where it will join the USS Michigan, a nuclear submarine that docked in South Korea</w:t>
      </w:r>
      <w:r w:rsidRPr="001760EC">
        <w:rPr>
          <w:rFonts w:asciiTheme="majorHAnsi" w:hAnsiTheme="majorHAnsi"/>
        </w:rPr>
        <w:t xml:space="preserve"> on Tuesday. South Korea's navy has said it will hold drills with the US strike group. </w:t>
      </w:r>
      <w:r w:rsidRPr="001760EC">
        <w:rPr>
          <w:rFonts w:asciiTheme="majorHAnsi" w:hAnsiTheme="majorHAnsi"/>
          <w:sz w:val="12"/>
        </w:rPr>
        <w:t xml:space="preserve">¶ </w:t>
      </w:r>
      <w:r w:rsidRPr="001760EC">
        <w:rPr>
          <w:rFonts w:asciiTheme="majorHAnsi" w:hAnsiTheme="majorHAnsi"/>
        </w:rPr>
        <w:t xml:space="preserve">Admiral Harry Harris, the top US commander in the Pacific, said on Wednesday </w:t>
      </w:r>
      <w:r w:rsidRPr="001760EC">
        <w:rPr>
          <w:rStyle w:val="StyleUnderline"/>
          <w:rFonts w:asciiTheme="majorHAnsi" w:hAnsiTheme="majorHAnsi"/>
        </w:rPr>
        <w:t xml:space="preserve">the carrier was in the Philippine Sea, within two hours' striking distance of North Korea if need be. </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 xml:space="preserve">Harris also said a U.S. missile </w:t>
      </w:r>
      <w:proofErr w:type="spellStart"/>
      <w:r w:rsidRPr="001760EC">
        <w:rPr>
          <w:rFonts w:asciiTheme="majorHAnsi" w:hAnsiTheme="majorHAnsi"/>
        </w:rPr>
        <w:t>defence</w:t>
      </w:r>
      <w:proofErr w:type="spellEnd"/>
      <w:r w:rsidRPr="001760EC">
        <w:rPr>
          <w:rFonts w:asciiTheme="majorHAnsi" w:hAnsiTheme="majorHAnsi"/>
        </w:rPr>
        <w:t xml:space="preserve"> system being deployed in South Korea to ward off any possible North Korean attack would be operational in coming days. </w:t>
      </w:r>
      <w:r w:rsidRPr="001760EC">
        <w:rPr>
          <w:rFonts w:asciiTheme="majorHAnsi" w:hAnsiTheme="majorHAnsi"/>
          <w:sz w:val="12"/>
        </w:rPr>
        <w:t xml:space="preserve">¶ </w:t>
      </w:r>
      <w:r w:rsidRPr="001760EC">
        <w:rPr>
          <w:rFonts w:asciiTheme="majorHAnsi" w:hAnsiTheme="majorHAnsi"/>
        </w:rPr>
        <w:t xml:space="preserve">However, Beijing has been angered by the deployment of the Terminal High Altitude Area Defense, or THAAD, missile </w:t>
      </w:r>
      <w:proofErr w:type="spellStart"/>
      <w:r w:rsidRPr="001760EC">
        <w:rPr>
          <w:rFonts w:asciiTheme="majorHAnsi" w:hAnsiTheme="majorHAnsi"/>
        </w:rPr>
        <w:t>defence</w:t>
      </w:r>
      <w:proofErr w:type="spellEnd"/>
      <w:r w:rsidRPr="001760EC">
        <w:rPr>
          <w:rFonts w:asciiTheme="majorHAnsi" w:hAnsiTheme="majorHAnsi"/>
        </w:rPr>
        <w:t xml:space="preserve"> system, complaining that its radar can see deep into China and undermines its security. </w:t>
      </w:r>
      <w:r w:rsidRPr="001760EC">
        <w:rPr>
          <w:rFonts w:asciiTheme="majorHAnsi" w:hAnsiTheme="majorHAnsi"/>
          <w:sz w:val="12"/>
        </w:rPr>
        <w:t xml:space="preserve">¶ </w:t>
      </w:r>
      <w:r w:rsidRPr="001760EC">
        <w:rPr>
          <w:rFonts w:asciiTheme="majorHAnsi" w:hAnsiTheme="majorHAnsi"/>
        </w:rPr>
        <w:t xml:space="preserve">Trump said in the interview he wants South Korea to pay the cost of the THAAD, which he estimated at $1 billion. South Korea, one of Washington's most crucial allies in the region, said the United States would have to bear the cost, pointing to possible friction ahead. </w:t>
      </w:r>
      <w:r w:rsidRPr="001760EC">
        <w:rPr>
          <w:rFonts w:asciiTheme="majorHAnsi" w:hAnsiTheme="majorHAnsi"/>
          <w:sz w:val="12"/>
        </w:rPr>
        <w:t xml:space="preserve">¶ </w:t>
      </w:r>
      <w:r w:rsidRPr="001760EC">
        <w:rPr>
          <w:rFonts w:asciiTheme="majorHAnsi" w:hAnsiTheme="majorHAnsi"/>
        </w:rPr>
        <w:t xml:space="preserve">The spokesman for Moon Jae-in, the frontrunner in South Korea's May 9 presidential election, said on Friday that deployment of THAAD should be "immediately suspended" ahead of a decision by the next government. </w:t>
      </w:r>
      <w:r w:rsidRPr="001760EC">
        <w:rPr>
          <w:rFonts w:asciiTheme="majorHAnsi" w:hAnsiTheme="majorHAnsi"/>
          <w:sz w:val="12"/>
        </w:rPr>
        <w:t xml:space="preserve">¶ </w:t>
      </w:r>
      <w:r w:rsidRPr="001760EC">
        <w:rPr>
          <w:rStyle w:val="StyleUnderline"/>
          <w:rFonts w:asciiTheme="majorHAnsi" w:hAnsiTheme="majorHAnsi"/>
        </w:rPr>
        <w:t>Trump has vowed to prevent North Korea from being able to hit the United States with a nuclear missile, a capability experts say Pyongyang could have</w:t>
      </w:r>
      <w:r w:rsidRPr="001760EC">
        <w:rPr>
          <w:rFonts w:asciiTheme="majorHAnsi" w:hAnsiTheme="majorHAnsi"/>
        </w:rPr>
        <w:t xml:space="preserve"> some time after 2020. </w:t>
      </w:r>
      <w:r w:rsidRPr="001760EC">
        <w:rPr>
          <w:rFonts w:asciiTheme="majorHAnsi" w:hAnsiTheme="majorHAnsi"/>
          <w:sz w:val="12"/>
        </w:rPr>
        <w:t xml:space="preserve">¶ </w:t>
      </w:r>
      <w:r w:rsidRPr="001760EC">
        <w:rPr>
          <w:rStyle w:val="StyleUnderline"/>
          <w:rFonts w:asciiTheme="majorHAnsi" w:hAnsiTheme="majorHAnsi"/>
        </w:rPr>
        <w:t>North Korea has conducted five nuclear tests and numerous missile tests, including one this month</w:t>
      </w:r>
      <w:r w:rsidRPr="001760EC">
        <w:rPr>
          <w:rFonts w:asciiTheme="majorHAnsi" w:hAnsiTheme="majorHAnsi"/>
        </w:rPr>
        <w:t xml:space="preserve">, a day before a summit meeting between Trump and Xi in Florida. </w:t>
      </w:r>
      <w:r w:rsidRPr="001760EC">
        <w:rPr>
          <w:rFonts w:asciiTheme="majorHAnsi" w:hAnsiTheme="majorHAnsi"/>
          <w:sz w:val="12"/>
        </w:rPr>
        <w:t xml:space="preserve">¶ </w:t>
      </w:r>
      <w:r w:rsidRPr="001760EC">
        <w:rPr>
          <w:rStyle w:val="StyleUnderline"/>
          <w:rFonts w:asciiTheme="majorHAnsi" w:hAnsiTheme="majorHAnsi"/>
        </w:rPr>
        <w:t>Any direct U.S. military action would run the risk of massive North Korean retaliation and huge casualties in Japan and South Korea</w:t>
      </w:r>
      <w:r w:rsidRPr="001760EC">
        <w:rPr>
          <w:rFonts w:asciiTheme="majorHAnsi" w:hAnsiTheme="majorHAnsi"/>
        </w:rPr>
        <w:t xml:space="preserve"> and among U.S. forces in both countries. </w:t>
      </w:r>
      <w:r w:rsidRPr="001760EC">
        <w:rPr>
          <w:rFonts w:asciiTheme="majorHAnsi" w:hAnsiTheme="majorHAnsi"/>
          <w:sz w:val="12"/>
        </w:rPr>
        <w:t xml:space="preserve">¶ </w:t>
      </w:r>
      <w:r w:rsidRPr="001760EC">
        <w:rPr>
          <w:rFonts w:asciiTheme="majorHAnsi" w:hAnsiTheme="majorHAnsi"/>
        </w:rPr>
        <w:t xml:space="preserve">Trump, asked if he considered North Korean leader Kim Jong Un to be rational, said he was operating from the assumption that he is rational. He noted that Kim had taken over his country at an early age. </w:t>
      </w:r>
      <w:r w:rsidRPr="001760EC">
        <w:rPr>
          <w:rFonts w:asciiTheme="majorHAnsi" w:hAnsiTheme="majorHAnsi"/>
          <w:sz w:val="12"/>
        </w:rPr>
        <w:t xml:space="preserve">¶ </w:t>
      </w:r>
      <w:r w:rsidRPr="001760EC">
        <w:rPr>
          <w:rFonts w:asciiTheme="majorHAnsi" w:hAnsiTheme="majorHAnsi"/>
        </w:rPr>
        <w:t xml:space="preserve">"As to whether or not he's rational, I have no opinion on it. I hope he's rational," he said. </w:t>
      </w:r>
      <w:r w:rsidRPr="001760EC">
        <w:rPr>
          <w:rFonts w:asciiTheme="majorHAnsi" w:hAnsiTheme="majorHAnsi"/>
          <w:sz w:val="12"/>
        </w:rPr>
        <w:t xml:space="preserve">¶ </w:t>
      </w:r>
      <w:r w:rsidRPr="001760EC">
        <w:rPr>
          <w:rFonts w:asciiTheme="majorHAnsi" w:hAnsiTheme="majorHAnsi"/>
        </w:rPr>
        <w:t xml:space="preserve">In Moscow, Russian President Vladimir Putin and visiting Japanese Prime Minister Shinzo Abe called on North Korea and other countries on Thursday to avoid </w:t>
      </w:r>
      <w:proofErr w:type="spellStart"/>
      <w:r w:rsidRPr="001760EC">
        <w:rPr>
          <w:rFonts w:asciiTheme="majorHAnsi" w:hAnsiTheme="majorHAnsi"/>
        </w:rPr>
        <w:t>behaviour</w:t>
      </w:r>
      <w:proofErr w:type="spellEnd"/>
      <w:r w:rsidRPr="001760EC">
        <w:rPr>
          <w:rFonts w:asciiTheme="majorHAnsi" w:hAnsiTheme="majorHAnsi"/>
        </w:rPr>
        <w:t xml:space="preserve"> or rhetoric that could increase tensions around Pyongyang's nuclear </w:t>
      </w:r>
      <w:proofErr w:type="spellStart"/>
      <w:r w:rsidRPr="001760EC">
        <w:rPr>
          <w:rFonts w:asciiTheme="majorHAnsi" w:hAnsiTheme="majorHAnsi"/>
        </w:rPr>
        <w:t>programme</w:t>
      </w:r>
      <w:proofErr w:type="spellEnd"/>
      <w:r w:rsidRPr="001760EC">
        <w:rPr>
          <w:rFonts w:asciiTheme="majorHAnsi" w:hAnsiTheme="majorHAnsi"/>
        </w:rPr>
        <w:t xml:space="preserve">. </w:t>
      </w:r>
      <w:r w:rsidRPr="001760EC">
        <w:rPr>
          <w:rFonts w:asciiTheme="majorHAnsi" w:hAnsiTheme="majorHAnsi"/>
          <w:sz w:val="12"/>
        </w:rPr>
        <w:t xml:space="preserve">¶ </w:t>
      </w:r>
      <w:r w:rsidRPr="001760EC">
        <w:rPr>
          <w:rStyle w:val="StyleUnderline"/>
          <w:rFonts w:asciiTheme="majorHAnsi" w:hAnsiTheme="majorHAnsi"/>
        </w:rPr>
        <w:t>North Korea</w:t>
      </w:r>
      <w:r w:rsidRPr="001760EC">
        <w:rPr>
          <w:rFonts w:asciiTheme="majorHAnsi" w:hAnsiTheme="majorHAnsi"/>
        </w:rPr>
        <w:t xml:space="preserve">, technically still at war with the South after their 1950-53 conflict ended in a truce, not a treaty, regularly threatens to destroy the United States and </w:t>
      </w:r>
      <w:r w:rsidRPr="001760EC">
        <w:rPr>
          <w:rStyle w:val="StyleUnderline"/>
          <w:rFonts w:asciiTheme="majorHAnsi" w:hAnsiTheme="majorHAnsi"/>
        </w:rPr>
        <w:t xml:space="preserve">says it will pursue its nuclear and missile </w:t>
      </w:r>
      <w:proofErr w:type="spellStart"/>
      <w:r w:rsidRPr="001760EC">
        <w:rPr>
          <w:rStyle w:val="StyleUnderline"/>
          <w:rFonts w:asciiTheme="majorHAnsi" w:hAnsiTheme="majorHAnsi"/>
        </w:rPr>
        <w:t>programmes</w:t>
      </w:r>
      <w:proofErr w:type="spellEnd"/>
      <w:r w:rsidRPr="001760EC">
        <w:rPr>
          <w:rStyle w:val="StyleUnderline"/>
          <w:rFonts w:asciiTheme="majorHAnsi" w:hAnsiTheme="majorHAnsi"/>
        </w:rPr>
        <w:t xml:space="preserve"> to counter perceived US aggression</w:t>
      </w:r>
      <w:r w:rsidRPr="001760EC">
        <w:rPr>
          <w:rFonts w:asciiTheme="majorHAnsi" w:hAnsiTheme="majorHAnsi"/>
        </w:rPr>
        <w:t xml:space="preserve">. </w:t>
      </w:r>
      <w:r w:rsidRPr="001760EC">
        <w:rPr>
          <w:rFonts w:asciiTheme="majorHAnsi" w:hAnsiTheme="majorHAnsi"/>
          <w:sz w:val="12"/>
        </w:rPr>
        <w:t>¶</w:t>
      </w:r>
      <w:r w:rsidRPr="001760EC">
        <w:rPr>
          <w:rStyle w:val="StyleUnderline"/>
          <w:rFonts w:asciiTheme="majorHAnsi" w:hAnsiTheme="majorHAnsi"/>
          <w:sz w:val="12"/>
        </w:rPr>
        <w:t xml:space="preserve"> </w:t>
      </w:r>
    </w:p>
    <w:p w14:paraId="53D41AA2" w14:textId="77777777" w:rsidR="00ED13D0" w:rsidRPr="001760EC" w:rsidRDefault="00ED13D0" w:rsidP="00ED13D0">
      <w:pPr>
        <w:rPr>
          <w:rStyle w:val="Style13ptBold"/>
          <w:rFonts w:asciiTheme="majorHAnsi" w:hAnsiTheme="majorHAnsi"/>
        </w:rPr>
      </w:pPr>
    </w:p>
    <w:p w14:paraId="0B0EA3A1" w14:textId="77777777" w:rsidR="00ED13D0" w:rsidRPr="001760EC" w:rsidRDefault="00ED13D0" w:rsidP="00ED13D0">
      <w:pPr>
        <w:pStyle w:val="Heading4"/>
        <w:rPr>
          <w:rFonts w:asciiTheme="majorHAnsi" w:hAnsiTheme="majorHAnsi"/>
        </w:rPr>
      </w:pPr>
      <w:r w:rsidRPr="001760EC">
        <w:rPr>
          <w:rFonts w:asciiTheme="majorHAnsi" w:hAnsiTheme="majorHAnsi"/>
        </w:rPr>
        <w:t>North Korea war goes nuclear-millions dead at minimum</w:t>
      </w:r>
    </w:p>
    <w:p w14:paraId="4BA804BF" w14:textId="77777777" w:rsidR="00ED13D0" w:rsidRPr="001760EC" w:rsidRDefault="00ED13D0" w:rsidP="00ED13D0">
      <w:pPr>
        <w:rPr>
          <w:rFonts w:asciiTheme="majorHAnsi" w:hAnsiTheme="majorHAnsi"/>
        </w:rPr>
      </w:pPr>
      <w:r w:rsidRPr="001760EC">
        <w:rPr>
          <w:rStyle w:val="Style13ptBold"/>
          <w:rFonts w:asciiTheme="majorHAnsi" w:hAnsiTheme="majorHAnsi"/>
        </w:rPr>
        <w:t xml:space="preserve">Powell, Newsweek </w:t>
      </w:r>
      <w:proofErr w:type="spellStart"/>
      <w:r w:rsidRPr="001760EC">
        <w:rPr>
          <w:rStyle w:val="Style13ptBold"/>
          <w:rFonts w:asciiTheme="majorHAnsi" w:hAnsiTheme="majorHAnsi"/>
        </w:rPr>
        <w:t>contributer</w:t>
      </w:r>
      <w:proofErr w:type="spellEnd"/>
      <w:r w:rsidRPr="001760EC">
        <w:rPr>
          <w:rStyle w:val="Style13ptBold"/>
          <w:rFonts w:asciiTheme="majorHAnsi" w:hAnsiTheme="majorHAnsi"/>
        </w:rPr>
        <w:t>, 17</w:t>
      </w:r>
      <w:r w:rsidRPr="001760EC">
        <w:rPr>
          <w:rFonts w:asciiTheme="majorHAnsi" w:hAnsiTheme="majorHAnsi"/>
        </w:rPr>
        <w:t xml:space="preserve"> (Bill, "What war with North Korea Looks Like" Newsweek, 4/25/17, "www.newsweek.com/2017/05/05/what-war-north-korea-looks-588861.html" Accessed 7/14/17, GDI AC)</w:t>
      </w:r>
    </w:p>
    <w:p w14:paraId="07CAE224" w14:textId="77777777" w:rsidR="00ED13D0" w:rsidRPr="001760EC" w:rsidRDefault="00ED13D0" w:rsidP="00ED13D0">
      <w:pPr>
        <w:rPr>
          <w:rStyle w:val="StyleUnderline"/>
          <w:rFonts w:asciiTheme="majorHAnsi" w:hAnsiTheme="majorHAnsi"/>
        </w:rPr>
      </w:pPr>
      <w:r w:rsidRPr="001760EC">
        <w:rPr>
          <w:rFonts w:asciiTheme="majorHAnsi" w:hAnsiTheme="majorHAnsi"/>
        </w:rPr>
        <w:lastRenderedPageBreak/>
        <w:t>Whether it does will come down to how Kim reacts to the pressure now being put on him from the West. The U.S. knows relatively little about the young man’s psyche and stability, but what it does know isn’t encouraging. In addition to his aggressive missile testing program</w:t>
      </w:r>
      <w:r w:rsidRPr="001760EC">
        <w:rPr>
          <w:rStyle w:val="StyleUnderline"/>
          <w:rFonts w:asciiTheme="majorHAnsi" w:hAnsiTheme="majorHAnsi"/>
        </w:rPr>
        <w:t>, Kim has a new war plan of his own: to complete an invasion of South Korea within a week using asymmetric capabilities</w:t>
      </w:r>
      <w:r w:rsidRPr="001760EC">
        <w:rPr>
          <w:rFonts w:asciiTheme="majorHAnsi" w:hAnsiTheme="majorHAnsi"/>
        </w:rPr>
        <w:t xml:space="preserve"> (including nuclear weapons and missiles</w:t>
      </w:r>
      <w:proofErr w:type="gramStart"/>
      <w:r w:rsidRPr="001760EC">
        <w:rPr>
          <w:rFonts w:asciiTheme="majorHAnsi" w:hAnsiTheme="majorHAnsi"/>
        </w:rPr>
        <w:t>).Reunification</w:t>
      </w:r>
      <w:proofErr w:type="gramEnd"/>
      <w:r w:rsidRPr="001760EC">
        <w:rPr>
          <w:rFonts w:asciiTheme="majorHAnsi" w:hAnsiTheme="majorHAnsi"/>
        </w:rPr>
        <w:t xml:space="preserve"> of the two Koreas under Pyongyang’s rule, as ludicrous as that possibility seems to the outside world, has always been the foremost goal of both Kim Jong Un and his father. For a while, in the wake of the famine in the late 1990s that killed tens of thousands of North Koreans and the deep, relentless poverty that followed, military strategists began to discount that possibility, believing it to be rhetoric unmoored from reality. All you had to do was look at the satellite images of Seoul and Pyongyang at night, one brightly lit and the other dark, to see which half of Korea was strong, and which was </w:t>
      </w:r>
      <w:proofErr w:type="spellStart"/>
      <w:proofErr w:type="gramStart"/>
      <w:r w:rsidRPr="001760EC">
        <w:rPr>
          <w:rFonts w:asciiTheme="majorHAnsi" w:hAnsiTheme="majorHAnsi"/>
        </w:rPr>
        <w:t>weak.And</w:t>
      </w:r>
      <w:proofErr w:type="spellEnd"/>
      <w:proofErr w:type="gramEnd"/>
      <w:r w:rsidRPr="001760EC">
        <w:rPr>
          <w:rFonts w:asciiTheme="majorHAnsi" w:hAnsiTheme="majorHAnsi"/>
        </w:rPr>
        <w:t xml:space="preserve"> </w:t>
      </w:r>
      <w:r w:rsidRPr="001760EC">
        <w:rPr>
          <w:rStyle w:val="StyleUnderline"/>
          <w:rFonts w:asciiTheme="majorHAnsi" w:hAnsiTheme="majorHAnsi"/>
        </w:rPr>
        <w:t>although the economic disparity hasn’t changed much, the North’s weaponry has, its war plan has, and its dictator’s bellicose rhetoric has</w:t>
      </w:r>
      <w:r w:rsidRPr="001760EC">
        <w:rPr>
          <w:rFonts w:asciiTheme="majorHAnsi" w:hAnsiTheme="majorHAnsi"/>
        </w:rPr>
        <w:t xml:space="preserve">. The young man known in China as “Fatty Kim the Third” (Kim Jong Un is the grandson of Kim Il Sung, who was the supreme leader of Democratic People’s Republic of Korea from its founding in 1948 until 1994) appears to be serious about being a nuclear power. In speeches, he mentions the reunification far more often than his father did, North Korea watchers say. </w:t>
      </w:r>
      <w:r w:rsidRPr="001760EC">
        <w:rPr>
          <w:rStyle w:val="StyleUnderline"/>
          <w:rFonts w:asciiTheme="majorHAnsi" w:hAnsiTheme="majorHAnsi"/>
        </w:rPr>
        <w:t>If the U.S. launches a pre-emptive strike, Kim appears likely to hit back, starting with an artillery barrage—</w:t>
      </w:r>
      <w:r w:rsidRPr="001760EC">
        <w:rPr>
          <w:rStyle w:val="Emphasis"/>
          <w:rFonts w:asciiTheme="majorHAnsi" w:hAnsiTheme="majorHAnsi"/>
        </w:rPr>
        <w:t>thousands of rounds per hour</w:t>
      </w:r>
      <w:r w:rsidRPr="001760EC">
        <w:rPr>
          <w:rFonts w:asciiTheme="majorHAnsi" w:hAnsiTheme="majorHAnsi"/>
        </w:rPr>
        <w:t>. “</w:t>
      </w:r>
      <w:r w:rsidRPr="001760EC">
        <w:rPr>
          <w:rStyle w:val="StyleUnderline"/>
          <w:rFonts w:asciiTheme="majorHAnsi" w:hAnsiTheme="majorHAnsi"/>
        </w:rPr>
        <w:t>Without moving a single soldier</w:t>
      </w:r>
      <w:r w:rsidRPr="001760EC">
        <w:rPr>
          <w:rFonts w:asciiTheme="majorHAnsi" w:hAnsiTheme="majorHAnsi"/>
        </w:rPr>
        <w:t xml:space="preserve"> in its million-man army,” says former CIA analyst Bruce </w:t>
      </w:r>
      <w:proofErr w:type="spellStart"/>
      <w:r w:rsidRPr="001760EC">
        <w:rPr>
          <w:rFonts w:asciiTheme="majorHAnsi" w:hAnsiTheme="majorHAnsi"/>
        </w:rPr>
        <w:t>Klingner</w:t>
      </w:r>
      <w:proofErr w:type="spellEnd"/>
      <w:r w:rsidRPr="001760EC">
        <w:rPr>
          <w:rFonts w:asciiTheme="majorHAnsi" w:hAnsiTheme="majorHAnsi"/>
        </w:rPr>
        <w:t>, now at the Heritage Foundation, “</w:t>
      </w:r>
      <w:r w:rsidRPr="001760EC">
        <w:rPr>
          <w:rStyle w:val="StyleUnderline"/>
          <w:rFonts w:asciiTheme="majorHAnsi" w:hAnsiTheme="majorHAnsi"/>
        </w:rPr>
        <w:t xml:space="preserve">the North could launch a devastating attack on </w:t>
      </w:r>
      <w:proofErr w:type="spellStart"/>
      <w:r w:rsidRPr="001760EC">
        <w:rPr>
          <w:rStyle w:val="StyleUnderline"/>
          <w:rFonts w:asciiTheme="majorHAnsi" w:hAnsiTheme="majorHAnsi"/>
        </w:rPr>
        <w:t>Seoul</w:t>
      </w:r>
      <w:proofErr w:type="gramStart"/>
      <w:r w:rsidRPr="001760EC">
        <w:rPr>
          <w:rFonts w:asciiTheme="majorHAnsi" w:hAnsiTheme="majorHAnsi"/>
        </w:rPr>
        <w:t>.”Would</w:t>
      </w:r>
      <w:proofErr w:type="spellEnd"/>
      <w:proofErr w:type="gramEnd"/>
      <w:r w:rsidRPr="001760EC">
        <w:rPr>
          <w:rFonts w:asciiTheme="majorHAnsi" w:hAnsiTheme="majorHAnsi"/>
        </w:rPr>
        <w:t xml:space="preserve"> the two sides be able to de-escalate at that point? A senior North Korean military defector has said that under Kim’s new war plan, </w:t>
      </w:r>
      <w:r w:rsidRPr="001760EC">
        <w:rPr>
          <w:rStyle w:val="StyleUnderline"/>
          <w:rFonts w:asciiTheme="majorHAnsi" w:hAnsiTheme="majorHAnsi"/>
        </w:rPr>
        <w:t>the North intends to try to occupy all of South Korea before significant U.S. reinforcements could flow in from Japan and elsewhere</w:t>
      </w:r>
      <w:r w:rsidRPr="001760EC">
        <w:rPr>
          <w:rFonts w:asciiTheme="majorHAnsi" w:hAnsiTheme="majorHAnsi"/>
        </w:rPr>
        <w:t xml:space="preserve">. This invasion could start, Cha wrote in his recent book, The Impossible </w:t>
      </w:r>
      <w:proofErr w:type="gramStart"/>
      <w:r w:rsidRPr="001760EC">
        <w:rPr>
          <w:rFonts w:asciiTheme="majorHAnsi" w:hAnsiTheme="majorHAnsi"/>
        </w:rPr>
        <w:t>State ,</w:t>
      </w:r>
      <w:proofErr w:type="gramEnd"/>
      <w:r w:rsidRPr="001760EC">
        <w:rPr>
          <w:rFonts w:asciiTheme="majorHAnsi" w:hAnsiTheme="majorHAnsi"/>
        </w:rPr>
        <w:t xml:space="preserve"> by terrorizing the South Korean population with chemical weapons. “</w:t>
      </w:r>
      <w:r w:rsidRPr="001760EC">
        <w:rPr>
          <w:rStyle w:val="StyleUnderline"/>
          <w:rFonts w:asciiTheme="majorHAnsi" w:hAnsiTheme="majorHAnsi"/>
        </w:rPr>
        <w:t>An arsenal of 600 chemically armed Scud missiles would be fired on all South Korean airports, train stations and marine ports, making it impossible for civilians to escape.” The North’s arsenal of medium-range missiles could also be fitted with chemical warheads and launched at Japan, delaying the flow of U.S. reinforcements</w:t>
      </w:r>
      <w:r w:rsidRPr="001760EC">
        <w:rPr>
          <w:rFonts w:asciiTheme="majorHAnsi" w:hAnsiTheme="majorHAnsi"/>
        </w:rPr>
        <w:t xml:space="preserve">. And those reinforcements would be urgently needed on the Korean Peninsula, since the U.S. has only 28,000 troops in South Korea, and the Seoul's armed forces, though far better trained and equipped than the North’s, consist of 660,000 men, more than 300,000 smaller than </w:t>
      </w:r>
      <w:proofErr w:type="gramStart"/>
      <w:r w:rsidRPr="001760EC">
        <w:rPr>
          <w:rFonts w:asciiTheme="majorHAnsi" w:hAnsiTheme="majorHAnsi"/>
        </w:rPr>
        <w:t>Pyongyang's.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05_05_NorthKorea_04</w:t>
      </w:r>
      <w:r w:rsidRPr="001760EC">
        <w:rPr>
          <w:rFonts w:asciiTheme="majorHAnsi" w:hAnsiTheme="majorHAnsi"/>
          <w:sz w:val="12"/>
        </w:rPr>
        <w:t xml:space="preserve">¶ </w:t>
      </w:r>
      <w:r w:rsidRPr="001760EC">
        <w:rPr>
          <w:rFonts w:asciiTheme="majorHAnsi" w:hAnsiTheme="majorHAnsi"/>
        </w:rPr>
        <w:t xml:space="preserve">Vice President Mike Pence looks at North Korea from an observation post in the Demilitarized Zone (DMZ) which has separated the two Koreas since the Korean War, on April 17. U.S. strikes earlier this month against Syria, coupled with President Donald Trump's dispatching of what he called an “armada” of U.S. warships to the Korean region, touched off fears that the United States was preparing for military </w:t>
      </w:r>
      <w:proofErr w:type="gramStart"/>
      <w:r w:rsidRPr="001760EC">
        <w:rPr>
          <w:rFonts w:asciiTheme="majorHAnsi" w:hAnsiTheme="majorHAnsi"/>
        </w:rPr>
        <w:t>action.</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LEE JIN-MAN/AP</w:t>
      </w:r>
      <w:r w:rsidRPr="001760EC">
        <w:rPr>
          <w:rFonts w:asciiTheme="majorHAnsi" w:hAnsiTheme="majorHAnsi"/>
          <w:sz w:val="12"/>
        </w:rPr>
        <w:t xml:space="preserve">¶ </w:t>
      </w:r>
      <w:r w:rsidRPr="001760EC">
        <w:rPr>
          <w:rFonts w:asciiTheme="majorHAnsi" w:hAnsiTheme="majorHAnsi"/>
        </w:rPr>
        <w:t xml:space="preserve">U.S. war planners believe </w:t>
      </w:r>
      <w:r w:rsidRPr="001760EC">
        <w:rPr>
          <w:rStyle w:val="StyleUnderline"/>
          <w:rFonts w:asciiTheme="majorHAnsi" w:hAnsiTheme="majorHAnsi"/>
        </w:rPr>
        <w:t xml:space="preserve">North Korean forces would to try to overrun South Korea’s defenses and get to Seoul before the U.S. and the South could respond </w:t>
      </w:r>
      <w:r w:rsidRPr="001760EC">
        <w:rPr>
          <w:rFonts w:asciiTheme="majorHAnsi" w:hAnsiTheme="majorHAnsi"/>
        </w:rPr>
        <w:t xml:space="preserve">with overwhelming force. As Cha says, “as wars go, </w:t>
      </w:r>
      <w:r w:rsidRPr="001760EC">
        <w:rPr>
          <w:rStyle w:val="StyleUnderline"/>
          <w:rFonts w:asciiTheme="majorHAnsi" w:hAnsiTheme="majorHAnsi"/>
        </w:rPr>
        <w:t>this would be the most unforgiving battle conditions that can be imagined—an extremely high density of enemy and allied forces</w:t>
      </w:r>
      <w:r w:rsidRPr="001760EC">
        <w:rPr>
          <w:rFonts w:asciiTheme="majorHAnsi" w:hAnsiTheme="majorHAnsi"/>
        </w:rPr>
        <w:t xml:space="preserve">—over 2 million mechanized forces </w:t>
      </w:r>
      <w:r w:rsidRPr="001760EC">
        <w:rPr>
          <w:rStyle w:val="StyleUnderline"/>
          <w:rFonts w:asciiTheme="majorHAnsi" w:hAnsiTheme="majorHAnsi"/>
        </w:rPr>
        <w:t>all converging on a total battlespace the equivalent of the distance between Washington, D.C., and Boston</w:t>
      </w:r>
      <w:r w:rsidRPr="001760EC">
        <w:rPr>
          <w:rFonts w:asciiTheme="majorHAnsi" w:hAnsiTheme="majorHAnsi"/>
        </w:rPr>
        <w:t xml:space="preserve">.’’ The United States would immediately dispatch four to six ground combat divisions of up to 20,000 troops each, 10 Air Force wings of about 20 fighters per unit and four to five aircraft carriers. In </w:t>
      </w:r>
      <w:proofErr w:type="spellStart"/>
      <w:r w:rsidRPr="001760EC">
        <w:rPr>
          <w:rFonts w:asciiTheme="majorHAnsi" w:hAnsiTheme="majorHAnsi"/>
        </w:rPr>
        <w:t>Cha’s</w:t>
      </w:r>
      <w:proofErr w:type="spellEnd"/>
      <w:r w:rsidRPr="001760EC">
        <w:rPr>
          <w:rFonts w:asciiTheme="majorHAnsi" w:hAnsiTheme="majorHAnsi"/>
        </w:rPr>
        <w:t xml:space="preserve"> scenario, U.S. and South Korean “soldiers would be fighting with little defense against DPRK artillery, aerial bombardments, and in an urban warfare environment polluted by 5,000 metric tons of DPRK chemical </w:t>
      </w:r>
      <w:proofErr w:type="spellStart"/>
      <w:r w:rsidRPr="001760EC">
        <w:rPr>
          <w:rFonts w:asciiTheme="majorHAnsi" w:hAnsiTheme="majorHAnsi"/>
        </w:rPr>
        <w:t>agents</w:t>
      </w:r>
      <w:proofErr w:type="gramStart"/>
      <w:r w:rsidRPr="001760EC">
        <w:rPr>
          <w:rFonts w:asciiTheme="majorHAnsi" w:hAnsiTheme="majorHAnsi"/>
        </w:rPr>
        <w:t>.”Even</w:t>
      </w:r>
      <w:proofErr w:type="spellEnd"/>
      <w:proofErr w:type="gramEnd"/>
      <w:r w:rsidRPr="001760EC">
        <w:rPr>
          <w:rFonts w:asciiTheme="majorHAnsi" w:hAnsiTheme="majorHAnsi"/>
        </w:rPr>
        <w:t xml:space="preserve"> if that artillery barrage and push into the South gave the North the initiative, there is no question, </w:t>
      </w:r>
      <w:r w:rsidRPr="001760EC">
        <w:rPr>
          <w:rFonts w:asciiTheme="majorHAnsi" w:hAnsiTheme="majorHAnsi"/>
        </w:rPr>
        <w:lastRenderedPageBreak/>
        <w:t xml:space="preserve">military planners all say, who would ultimately prevail in a second Korean War. The U.S. and South Korea have far too much firepower, and if Kim Jong Un decided to go to war, that would be end of his regime, whether he knows it or </w:t>
      </w:r>
      <w:proofErr w:type="spellStart"/>
      <w:proofErr w:type="gramStart"/>
      <w:r w:rsidRPr="001760EC">
        <w:rPr>
          <w:rFonts w:asciiTheme="majorHAnsi" w:hAnsiTheme="majorHAnsi"/>
        </w:rPr>
        <w:t>not.But</w:t>
      </w:r>
      <w:proofErr w:type="spellEnd"/>
      <w:proofErr w:type="gramEnd"/>
      <w:r w:rsidRPr="001760EC">
        <w:rPr>
          <w:rFonts w:asciiTheme="majorHAnsi" w:hAnsiTheme="majorHAnsi"/>
        </w:rPr>
        <w:t xml:space="preserve"> </w:t>
      </w:r>
      <w:r w:rsidRPr="001760EC">
        <w:rPr>
          <w:rStyle w:val="StyleUnderline"/>
          <w:rFonts w:asciiTheme="majorHAnsi" w:hAnsiTheme="majorHAnsi"/>
        </w:rPr>
        <w:t>this would not be a one-week walkover</w:t>
      </w:r>
      <w:r w:rsidRPr="001760EC">
        <w:rPr>
          <w:rFonts w:asciiTheme="majorHAnsi" w:hAnsiTheme="majorHAnsi"/>
        </w:rPr>
        <w:t xml:space="preserve">, like the first Gulf War against Saddam Hussein, when his forces were arrayed like clay pigeons in the Iraqi and Kuwaiti deserts, where they were easily destroyed by U.S. air power. </w:t>
      </w:r>
      <w:r w:rsidRPr="001760EC">
        <w:rPr>
          <w:rStyle w:val="StyleUnderline"/>
          <w:rFonts w:asciiTheme="majorHAnsi" w:hAnsiTheme="majorHAnsi"/>
        </w:rPr>
        <w:t>Conventional thinking in the Pentagon is that it would be a</w:t>
      </w:r>
      <w:r w:rsidRPr="001760EC">
        <w:rPr>
          <w:rFonts w:asciiTheme="majorHAnsi" w:hAnsiTheme="majorHAnsi"/>
        </w:rPr>
        <w:t xml:space="preserve"> four- to six-month conflict with </w:t>
      </w:r>
      <w:r w:rsidRPr="001760EC">
        <w:rPr>
          <w:rStyle w:val="StyleUnderline"/>
          <w:rFonts w:asciiTheme="majorHAnsi" w:hAnsiTheme="majorHAnsi"/>
        </w:rPr>
        <w:t>high-intensity combat and many dead</w:t>
      </w:r>
      <w:r w:rsidRPr="001760EC">
        <w:rPr>
          <w:rFonts w:asciiTheme="majorHAnsi" w:hAnsiTheme="majorHAnsi"/>
        </w:rPr>
        <w:t xml:space="preserve">. In 1994, when President Bill Clinton contemplated the use of force to knock out the North’s nuclear weapons program, </w:t>
      </w:r>
      <w:r w:rsidRPr="001760EC">
        <w:rPr>
          <w:rStyle w:val="StyleUnderline"/>
          <w:rFonts w:asciiTheme="majorHAnsi" w:hAnsiTheme="majorHAnsi"/>
        </w:rPr>
        <w:t xml:space="preserve">the then commander of U.S.-Republic of Korea forces, Gary Luck, told his commander in chief that a war on the peninsula would likely result in 1 million dead, and nearly $1 trillion of economic </w:t>
      </w:r>
      <w:proofErr w:type="spellStart"/>
      <w:proofErr w:type="gramStart"/>
      <w:r w:rsidRPr="001760EC">
        <w:rPr>
          <w:rStyle w:val="StyleUnderline"/>
          <w:rFonts w:asciiTheme="majorHAnsi" w:hAnsiTheme="majorHAnsi"/>
        </w:rPr>
        <w:t>damage</w:t>
      </w:r>
      <w:r w:rsidRPr="001760EC">
        <w:rPr>
          <w:rFonts w:asciiTheme="majorHAnsi" w:hAnsiTheme="majorHAnsi"/>
        </w:rPr>
        <w:t>.The</w:t>
      </w:r>
      <w:proofErr w:type="spellEnd"/>
      <w:proofErr w:type="gramEnd"/>
      <w:r w:rsidRPr="001760EC">
        <w:rPr>
          <w:rFonts w:asciiTheme="majorHAnsi" w:hAnsiTheme="majorHAnsi"/>
        </w:rPr>
        <w:t xml:space="preserve"> carnage would conceivably be worse now, given that </w:t>
      </w:r>
      <w:r w:rsidRPr="001760EC">
        <w:rPr>
          <w:rStyle w:val="StyleUnderline"/>
          <w:rFonts w:asciiTheme="majorHAnsi" w:hAnsiTheme="majorHAnsi"/>
        </w:rPr>
        <w:t xml:space="preserve">the U.S. believes Pyongyang has 10 to 16 nuclear weapons. If the North could figure out a way to deliver one, why wouldn’t Kim go all in? </w:t>
      </w:r>
    </w:p>
    <w:p w14:paraId="5019D16B" w14:textId="77777777" w:rsidR="00ED13D0" w:rsidRPr="001760EC" w:rsidRDefault="00ED13D0" w:rsidP="00ED13D0">
      <w:pPr>
        <w:rPr>
          <w:rFonts w:asciiTheme="majorHAnsi" w:hAnsiTheme="majorHAnsi"/>
        </w:rPr>
      </w:pPr>
    </w:p>
    <w:p w14:paraId="77331134" w14:textId="10674F15" w:rsidR="00ED13D0" w:rsidRPr="001760EC" w:rsidRDefault="00981466" w:rsidP="00ED13D0">
      <w:pPr>
        <w:pStyle w:val="Heading3"/>
        <w:rPr>
          <w:rFonts w:asciiTheme="majorHAnsi" w:hAnsiTheme="majorHAnsi"/>
        </w:rPr>
      </w:pPr>
      <w:r w:rsidRPr="001760EC">
        <w:rPr>
          <w:rFonts w:asciiTheme="majorHAnsi" w:hAnsiTheme="majorHAnsi"/>
        </w:rPr>
        <w:lastRenderedPageBreak/>
        <w:t>AT: No war</w:t>
      </w:r>
    </w:p>
    <w:p w14:paraId="7D280188" w14:textId="77777777" w:rsidR="00ED13D0" w:rsidRPr="001760EC" w:rsidRDefault="00ED13D0" w:rsidP="00ED13D0">
      <w:pPr>
        <w:pStyle w:val="Heading4"/>
        <w:rPr>
          <w:rFonts w:asciiTheme="majorHAnsi" w:hAnsiTheme="majorHAnsi"/>
        </w:rPr>
      </w:pPr>
      <w:r w:rsidRPr="001760EC">
        <w:rPr>
          <w:rFonts w:asciiTheme="majorHAnsi" w:hAnsiTheme="majorHAnsi"/>
        </w:rPr>
        <w:t>WW3-nuclear winter, collapsed economy, destroyed SK + Japan, ruined America</w:t>
      </w:r>
    </w:p>
    <w:p w14:paraId="02CFB22D" w14:textId="77777777" w:rsidR="00ED13D0" w:rsidRPr="001760EC" w:rsidRDefault="00ED13D0" w:rsidP="00ED13D0">
      <w:pPr>
        <w:rPr>
          <w:rFonts w:asciiTheme="majorHAnsi" w:hAnsiTheme="majorHAnsi"/>
        </w:rPr>
      </w:pPr>
      <w:r w:rsidRPr="001760EC">
        <w:rPr>
          <w:rStyle w:val="Style13ptBold"/>
          <w:rFonts w:asciiTheme="majorHAnsi" w:hAnsiTheme="majorHAnsi"/>
        </w:rPr>
        <w:t xml:space="preserve">Grady, Economics Editor </w:t>
      </w:r>
      <w:proofErr w:type="gramStart"/>
      <w:r w:rsidRPr="001760EC">
        <w:rPr>
          <w:rStyle w:val="Style13ptBold"/>
          <w:rFonts w:asciiTheme="majorHAnsi" w:hAnsiTheme="majorHAnsi"/>
        </w:rPr>
        <w:t>The</w:t>
      </w:r>
      <w:proofErr w:type="gramEnd"/>
      <w:r w:rsidRPr="001760EC">
        <w:rPr>
          <w:rStyle w:val="Style13ptBold"/>
          <w:rFonts w:asciiTheme="majorHAnsi" w:hAnsiTheme="majorHAnsi"/>
        </w:rPr>
        <w:t xml:space="preserve"> Independent, 17</w:t>
      </w:r>
      <w:r w:rsidRPr="001760EC">
        <w:rPr>
          <w:rFonts w:asciiTheme="majorHAnsi" w:hAnsiTheme="majorHAnsi"/>
        </w:rPr>
        <w:t xml:space="preserve"> (Sean "This is how Kim Jong-un and Donald Trump could start World War III" The Independent, 4/30/17, "www.independent.co.uk/voices/north-korea-us-kim-jong-un-donald-trump-could-start-world-war-iii-a7710191.html" Accessed 7/14/17, GDI AC)</w:t>
      </w:r>
    </w:p>
    <w:p w14:paraId="74F30DE2" w14:textId="77777777" w:rsidR="00ED13D0" w:rsidRPr="001760EC" w:rsidRDefault="00ED13D0" w:rsidP="00ED13D0">
      <w:pPr>
        <w:rPr>
          <w:rFonts w:asciiTheme="majorHAnsi" w:hAnsiTheme="majorHAnsi"/>
        </w:rPr>
      </w:pPr>
      <w:r w:rsidRPr="001760EC">
        <w:rPr>
          <w:rFonts w:asciiTheme="majorHAnsi" w:hAnsiTheme="majorHAnsi"/>
        </w:rPr>
        <w:t xml:space="preserve">Like Kennedy and Reagan, Trump could prevail. Yet </w:t>
      </w:r>
      <w:r w:rsidRPr="001760EC">
        <w:rPr>
          <w:rStyle w:val="StyleUnderline"/>
          <w:rFonts w:asciiTheme="majorHAnsi" w:hAnsiTheme="majorHAnsi"/>
        </w:rPr>
        <w:t>it is not tricky to see how things could spin out of control</w:t>
      </w:r>
      <w:r w:rsidRPr="001760EC">
        <w:rPr>
          <w:rFonts w:asciiTheme="majorHAnsi" w:hAnsiTheme="majorHAnsi"/>
        </w:rPr>
        <w:t xml:space="preserve">. Feeling abandoned and exposed, </w:t>
      </w:r>
      <w:r w:rsidRPr="001760EC">
        <w:rPr>
          <w:rStyle w:val="StyleUnderline"/>
          <w:rFonts w:asciiTheme="majorHAnsi" w:hAnsiTheme="majorHAnsi"/>
        </w:rPr>
        <w:t xml:space="preserve">Kim could </w:t>
      </w:r>
      <w:proofErr w:type="spellStart"/>
      <w:r w:rsidRPr="001760EC">
        <w:rPr>
          <w:rStyle w:val="StyleUnderline"/>
          <w:rFonts w:asciiTheme="majorHAnsi" w:hAnsiTheme="majorHAnsi"/>
        </w:rPr>
        <w:t>loose</w:t>
      </w:r>
      <w:proofErr w:type="spellEnd"/>
      <w:r w:rsidRPr="001760EC">
        <w:rPr>
          <w:rStyle w:val="StyleUnderline"/>
          <w:rFonts w:asciiTheme="majorHAnsi" w:hAnsiTheme="majorHAnsi"/>
        </w:rPr>
        <w:t xml:space="preserve"> off a few missiles of his own, maybe towards Japan</w:t>
      </w:r>
      <w:r w:rsidRPr="001760EC">
        <w:rPr>
          <w:rFonts w:asciiTheme="majorHAnsi" w:hAnsiTheme="majorHAnsi"/>
        </w:rPr>
        <w:t xml:space="preserve"> – always a popular target. True to recent form in Afghanistan (the MOAB job) and Syria, President </w:t>
      </w:r>
      <w:r w:rsidRPr="001760EC">
        <w:rPr>
          <w:rStyle w:val="StyleUnderline"/>
          <w:rFonts w:asciiTheme="majorHAnsi" w:hAnsiTheme="majorHAnsi"/>
        </w:rPr>
        <w:t>Trump could retaliate with a “surgical” and “proportionate” strike on some North Korean facility</w:t>
      </w:r>
      <w:r w:rsidRPr="001760EC">
        <w:rPr>
          <w:rFonts w:asciiTheme="majorHAnsi" w:hAnsiTheme="majorHAnsi"/>
        </w:rPr>
        <w:t xml:space="preserve">. Then what? North Korea sinks a South Korean war ship. </w:t>
      </w:r>
      <w:r w:rsidRPr="001760EC">
        <w:rPr>
          <w:rStyle w:val="StyleUnderline"/>
          <w:rFonts w:asciiTheme="majorHAnsi" w:hAnsiTheme="majorHAnsi"/>
        </w:rPr>
        <w:t>There are skirmishes on the ground</w:t>
      </w:r>
      <w:r w:rsidRPr="001760EC">
        <w:rPr>
          <w:rFonts w:asciiTheme="majorHAnsi" w:hAnsiTheme="majorHAnsi"/>
        </w:rPr>
        <w:t xml:space="preserve">. Some North Koreans manage to get themselves shot to ribbons. He chucks another missile over the border and it kills American troops. </w:t>
      </w:r>
      <w:r w:rsidRPr="001760EC">
        <w:rPr>
          <w:rStyle w:val="StyleUnderline"/>
          <w:rFonts w:asciiTheme="majorHAnsi" w:hAnsiTheme="majorHAnsi"/>
        </w:rPr>
        <w:t>Trump escalates to bombing – conventionally</w:t>
      </w:r>
      <w:r w:rsidRPr="001760EC">
        <w:rPr>
          <w:rFonts w:asciiTheme="majorHAnsi" w:hAnsiTheme="majorHAnsi"/>
        </w:rPr>
        <w:t xml:space="preserve"> – government buildings and those absurd statues of Kim’s dad and granddad. </w:t>
      </w:r>
      <w:r w:rsidRPr="001760EC">
        <w:rPr>
          <w:rStyle w:val="StyleUnderline"/>
          <w:rFonts w:asciiTheme="majorHAnsi" w:hAnsiTheme="majorHAnsi"/>
        </w:rPr>
        <w:t>Kim sees his regime lethally threatened</w:t>
      </w:r>
      <w:r w:rsidRPr="001760EC">
        <w:rPr>
          <w:rFonts w:asciiTheme="majorHAnsi" w:hAnsiTheme="majorHAnsi"/>
        </w:rPr>
        <w:t xml:space="preserve">. He now sees no alternative, nothing to lose. A rat cornered, </w:t>
      </w:r>
      <w:r w:rsidRPr="001760EC">
        <w:rPr>
          <w:rStyle w:val="StyleUnderline"/>
          <w:rFonts w:asciiTheme="majorHAnsi" w:hAnsiTheme="majorHAnsi"/>
        </w:rPr>
        <w:t>he unleashes his huge conventional forces</w:t>
      </w:r>
      <w:r w:rsidRPr="001760EC">
        <w:rPr>
          <w:rFonts w:asciiTheme="majorHAnsi" w:hAnsiTheme="majorHAnsi"/>
        </w:rPr>
        <w:t xml:space="preserve">, supported by Chinese and Russian diplomacy, hoping to get the Americans to back off and leave him in power. Tanks overwhelm the </w:t>
      </w:r>
      <w:proofErr w:type="gramStart"/>
      <w:r w:rsidRPr="001760EC">
        <w:rPr>
          <w:rFonts w:asciiTheme="majorHAnsi" w:hAnsiTheme="majorHAnsi"/>
        </w:rPr>
        <w:t>DMZ,</w:t>
      </w:r>
      <w:proofErr w:type="gramEnd"/>
      <w:r w:rsidRPr="001760EC">
        <w:rPr>
          <w:rFonts w:asciiTheme="majorHAnsi" w:hAnsiTheme="majorHAnsi"/>
        </w:rPr>
        <w:t xml:space="preserve"> American troops are massacred. The US is drawn in. China is faced with gigantic floods of refugees and refuses to permit American troops beyond a certain point near its border. What happens if Japanese, Australian, </w:t>
      </w:r>
      <w:proofErr w:type="spellStart"/>
      <w:r w:rsidRPr="001760EC">
        <w:rPr>
          <w:rFonts w:asciiTheme="majorHAnsi" w:hAnsiTheme="majorHAnsi"/>
        </w:rPr>
        <w:t>Nato</w:t>
      </w:r>
      <w:proofErr w:type="spellEnd"/>
      <w:r w:rsidRPr="001760EC">
        <w:rPr>
          <w:rFonts w:asciiTheme="majorHAnsi" w:hAnsiTheme="majorHAnsi"/>
        </w:rPr>
        <w:t xml:space="preserve"> and other troops fight to defend South Korea? What would Vladimir Putin do? </w:t>
      </w:r>
      <w:r w:rsidRPr="001760EC">
        <w:rPr>
          <w:rFonts w:asciiTheme="majorHAnsi" w:hAnsiTheme="majorHAnsi"/>
          <w:sz w:val="12"/>
        </w:rPr>
        <w:t xml:space="preserve">¶ </w:t>
      </w:r>
      <w:r w:rsidRPr="001760EC">
        <w:rPr>
          <w:rFonts w:asciiTheme="majorHAnsi" w:hAnsiTheme="majorHAnsi"/>
        </w:rPr>
        <w:t>Donald Trump warns ‘major, major conflict’ with North Korea is ‘absolutely’ possible</w:t>
      </w:r>
      <w:r w:rsidRPr="001760EC">
        <w:rPr>
          <w:rFonts w:asciiTheme="majorHAnsi" w:hAnsiTheme="majorHAnsi"/>
          <w:sz w:val="12"/>
        </w:rPr>
        <w:t xml:space="preserve">¶ </w:t>
      </w:r>
      <w:r w:rsidRPr="001760EC">
        <w:rPr>
          <w:rStyle w:val="StyleUnderline"/>
          <w:rFonts w:asciiTheme="majorHAnsi" w:hAnsiTheme="majorHAnsi"/>
        </w:rPr>
        <w:t>The Second Korean War will have begun, with the Third World War not far behind</w:t>
      </w:r>
      <w:r w:rsidRPr="001760EC">
        <w:rPr>
          <w:rFonts w:asciiTheme="majorHAnsi" w:hAnsiTheme="majorHAnsi"/>
        </w:rPr>
        <w:t xml:space="preserve">; the long-delayed playing out of the last legacies of the Second World War and the Cold War. </w:t>
      </w:r>
      <w:r w:rsidRPr="001760EC">
        <w:rPr>
          <w:rFonts w:asciiTheme="majorHAnsi" w:hAnsiTheme="majorHAnsi"/>
          <w:sz w:val="12"/>
        </w:rPr>
        <w:t xml:space="preserve">¶ </w:t>
      </w:r>
      <w:r w:rsidRPr="001760EC">
        <w:rPr>
          <w:rFonts w:asciiTheme="majorHAnsi" w:hAnsiTheme="majorHAnsi"/>
        </w:rPr>
        <w:t xml:space="preserve">There’s no shortage of ammo. In that corner of the world meet the planet’s biggest and most powerful military forces. The US, pre-eminently, but also Russia, so far content to be more of an observer than a player for now, but another nuclear power. It has long since dropped away from being the Democratic People’s Republic of Korea’s ideological mentor and economic support (dating from when Khrushchev denounced Stalinism, when Mao did not; Pyongyang never looked back). Still, it has a land border with North </w:t>
      </w:r>
      <w:proofErr w:type="gramStart"/>
      <w:r w:rsidRPr="001760EC">
        <w:rPr>
          <w:rFonts w:asciiTheme="majorHAnsi" w:hAnsiTheme="majorHAnsi"/>
        </w:rPr>
        <w:t>Korea.</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The third nuclear power and the DPRK’s more recent “Communist” friend, </w:t>
      </w:r>
      <w:r w:rsidRPr="001760EC">
        <w:rPr>
          <w:rStyle w:val="StyleUnderline"/>
          <w:rFonts w:asciiTheme="majorHAnsi" w:hAnsiTheme="majorHAnsi"/>
        </w:rPr>
        <w:t>China, is more intimately concerned</w:t>
      </w:r>
      <w:r w:rsidRPr="001760EC">
        <w:rPr>
          <w:rFonts w:asciiTheme="majorHAnsi" w:hAnsiTheme="majorHAnsi"/>
        </w:rPr>
        <w:t xml:space="preserve">. Taking Donald Trump at his word, </w:t>
      </w:r>
      <w:r w:rsidRPr="001760EC">
        <w:rPr>
          <w:rStyle w:val="StyleUnderline"/>
          <w:rFonts w:asciiTheme="majorHAnsi" w:hAnsiTheme="majorHAnsi"/>
        </w:rPr>
        <w:t>it is worried enough to publicly chastise North Korea and push for harsher sanctions</w:t>
      </w:r>
      <w:r w:rsidRPr="001760EC">
        <w:rPr>
          <w:rFonts w:asciiTheme="majorHAnsi" w:hAnsiTheme="majorHAnsi"/>
        </w:rPr>
        <w:t>. There is South Korea too, rapidly growing its armed forces, and of course North Korea, with a vast army and whatever nuclear and missile technology it has been able to develop. Japan too, though technically limited to “</w:t>
      </w:r>
      <w:proofErr w:type="spellStart"/>
      <w:r w:rsidRPr="001760EC">
        <w:rPr>
          <w:rFonts w:asciiTheme="majorHAnsi" w:hAnsiTheme="majorHAnsi"/>
        </w:rPr>
        <w:t>self-defence</w:t>
      </w:r>
      <w:proofErr w:type="spellEnd"/>
      <w:r w:rsidRPr="001760EC">
        <w:rPr>
          <w:rFonts w:asciiTheme="majorHAnsi" w:hAnsiTheme="majorHAnsi"/>
        </w:rPr>
        <w:t xml:space="preserve">” has substantial armed forces. It would not take this advanced rich power long to develop nuclear technology if the need arose. </w:t>
      </w:r>
      <w:r w:rsidRPr="001760EC">
        <w:rPr>
          <w:rStyle w:val="StyleUnderline"/>
          <w:rFonts w:asciiTheme="majorHAnsi" w:hAnsiTheme="majorHAnsi"/>
        </w:rPr>
        <w:t>In the whole of human history there has never been a bigger powder keg</w:t>
      </w:r>
      <w:r w:rsidRPr="001760EC">
        <w:rPr>
          <w:rFonts w:asciiTheme="majorHAnsi" w:hAnsiTheme="majorHAnsi"/>
        </w:rPr>
        <w:t xml:space="preserve">. Nor men so strange playing with a box of matches near to </w:t>
      </w:r>
      <w:proofErr w:type="gramStart"/>
      <w:r w:rsidRPr="001760EC">
        <w:rPr>
          <w:rFonts w:asciiTheme="majorHAnsi" w:hAnsiTheme="majorHAnsi"/>
        </w:rPr>
        <w:t>it.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Kim Jong-un is not “crazy”.</w:t>
      </w:r>
      <w:r w:rsidRPr="001760EC">
        <w:rPr>
          <w:rFonts w:asciiTheme="majorHAnsi" w:hAnsiTheme="majorHAnsi"/>
        </w:rPr>
        <w:t xml:space="preserve"> He, like his dad, is not a nutty despot portrayed so amusingly in Team America or The Interview. He is ruthless though, and paranoid, as we have seen with the elimination of his rivals and critics. If he thinks he has nothing to lose; if America is set on deposing him just the same as Saddam or Gaddafi, and he thinks he will end up being publicly hanged or dismembered anyway, then what is there to stop him taking a few million Koreans and Japanese, plus a few thousand Yankee soldiers, with </w:t>
      </w:r>
      <w:proofErr w:type="gramStart"/>
      <w:r w:rsidRPr="001760EC">
        <w:rPr>
          <w:rFonts w:asciiTheme="majorHAnsi" w:hAnsiTheme="majorHAnsi"/>
        </w:rPr>
        <w:t>him?</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That is where the danger for President Trump lies. Trump has cleverly made some noises about America not wanting “regime change” in Pyongyang</w:t>
      </w:r>
      <w:r w:rsidRPr="001760EC">
        <w:rPr>
          <w:rFonts w:asciiTheme="majorHAnsi" w:hAnsiTheme="majorHAnsi"/>
        </w:rPr>
        <w:t xml:space="preserve">. But what use are words to Kim? The </w:t>
      </w:r>
      <w:r w:rsidRPr="001760EC">
        <w:rPr>
          <w:rFonts w:asciiTheme="majorHAnsi" w:hAnsiTheme="majorHAnsi"/>
        </w:rPr>
        <w:lastRenderedPageBreak/>
        <w:t xml:space="preserve">reason Kim wants his nukes and enjoys playing with them so much, like a cunning kid with matches or fireworks, is precisely to freak out the grown-ups all around him, leaders who actually do care about human life and the future of their nations. What </w:t>
      </w:r>
      <w:r w:rsidRPr="001760EC">
        <w:rPr>
          <w:rStyle w:val="StyleUnderline"/>
          <w:rFonts w:asciiTheme="majorHAnsi" w:hAnsiTheme="majorHAnsi"/>
        </w:rPr>
        <w:t>Kim sees is a world where America</w:t>
      </w:r>
      <w:r w:rsidRPr="001760EC">
        <w:rPr>
          <w:rFonts w:asciiTheme="majorHAnsi" w:hAnsiTheme="majorHAnsi"/>
        </w:rPr>
        <w:t xml:space="preserve"> – plus cronies such as South Korea, Japan, the EU and even China or Russia in this case – </w:t>
      </w:r>
      <w:r w:rsidRPr="001760EC">
        <w:rPr>
          <w:rStyle w:val="StyleUnderline"/>
          <w:rFonts w:asciiTheme="majorHAnsi" w:hAnsiTheme="majorHAnsi"/>
        </w:rPr>
        <w:t>will get rid of you if you are dumb enough to disarm yourself</w:t>
      </w:r>
      <w:r w:rsidRPr="001760EC">
        <w:rPr>
          <w:rFonts w:asciiTheme="majorHAnsi" w:hAnsiTheme="majorHAnsi"/>
        </w:rPr>
        <w:t xml:space="preserve">, or let them interfere with your weapons </w:t>
      </w:r>
      <w:proofErr w:type="spellStart"/>
      <w:r w:rsidRPr="001760EC">
        <w:rPr>
          <w:rFonts w:asciiTheme="majorHAnsi" w:hAnsiTheme="majorHAnsi"/>
        </w:rPr>
        <w:t>programmes</w:t>
      </w:r>
      <w:proofErr w:type="spellEnd"/>
      <w:r w:rsidRPr="001760EC">
        <w:rPr>
          <w:rFonts w:asciiTheme="majorHAnsi" w:hAnsiTheme="majorHAnsi"/>
        </w:rPr>
        <w:t xml:space="preserve">. So that is why Gaddafi and Saddam are no longer with us; but why Kim and the Iranians are still sitting </w:t>
      </w:r>
      <w:proofErr w:type="gramStart"/>
      <w:r w:rsidRPr="001760EC">
        <w:rPr>
          <w:rFonts w:asciiTheme="majorHAnsi" w:hAnsiTheme="majorHAnsi"/>
        </w:rPr>
        <w:t>pretty.</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The danger is not so much Trump personally, but what any American president must do if they feel the vital security of the US is at stake, and past policies have failed. And that is to get involved in a gigantic game of “chicken”. I hope that is not </w:t>
      </w:r>
      <w:proofErr w:type="spellStart"/>
      <w:r w:rsidRPr="001760EC">
        <w:rPr>
          <w:rFonts w:asciiTheme="majorHAnsi" w:hAnsiTheme="majorHAnsi"/>
        </w:rPr>
        <w:t>trivialising</w:t>
      </w:r>
      <w:proofErr w:type="spellEnd"/>
      <w:r w:rsidRPr="001760EC">
        <w:rPr>
          <w:rFonts w:asciiTheme="majorHAnsi" w:hAnsiTheme="majorHAnsi"/>
        </w:rPr>
        <w:t xml:space="preserve"> it. Basically, though, </w:t>
      </w:r>
      <w:r w:rsidRPr="001760EC">
        <w:rPr>
          <w:rStyle w:val="StyleUnderline"/>
          <w:rFonts w:asciiTheme="majorHAnsi" w:hAnsiTheme="majorHAnsi"/>
        </w:rPr>
        <w:t>what we are talking about here is the sacrifice of South Korea and Japan in order to eliminate some threat of a North Korean missile murdering Americans sometime in the next five years or so.</w:t>
      </w:r>
      <w:r w:rsidRPr="001760EC">
        <w:rPr>
          <w:rFonts w:asciiTheme="majorHAnsi" w:hAnsiTheme="majorHAnsi"/>
        </w:rPr>
        <w:t xml:space="preserve"> That threat can be assessed as possible, probable or certain, and will shift over time, but seems unlikely to disappear of its own volition, e.g. through massive economic collapse (which is perhaps what the policy of “strategic patience” pursued under Bill Clinton, George W Bush and Barack Obama was secretly all about). </w:t>
      </w:r>
      <w:r w:rsidRPr="001760EC">
        <w:rPr>
          <w:rStyle w:val="StyleUnderline"/>
          <w:rFonts w:asciiTheme="majorHAnsi" w:hAnsiTheme="majorHAnsi"/>
        </w:rPr>
        <w:t xml:space="preserve">It is not a prospect that any president can feel comfortable with however. No president can allow a hostile state to be in a position to hit San Francisco with a nuclear-tipped ICBM if it can stop it from </w:t>
      </w:r>
      <w:proofErr w:type="gramStart"/>
      <w:r w:rsidRPr="001760EC">
        <w:rPr>
          <w:rStyle w:val="StyleUnderline"/>
          <w:rFonts w:asciiTheme="majorHAnsi" w:hAnsiTheme="majorHAnsi"/>
        </w:rPr>
        <w:t>happening.</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World news in pictures</w:t>
      </w:r>
      <w:r w:rsidRPr="001760EC">
        <w:rPr>
          <w:rFonts w:asciiTheme="majorHAnsi" w:hAnsiTheme="majorHAnsi"/>
          <w:sz w:val="12"/>
        </w:rPr>
        <w:t xml:space="preserve">¶ </w:t>
      </w:r>
      <w:r w:rsidRPr="001760EC">
        <w:rPr>
          <w:rFonts w:asciiTheme="majorHAnsi" w:hAnsiTheme="majorHAnsi"/>
        </w:rPr>
        <w:t>80</w:t>
      </w:r>
      <w:r w:rsidRPr="001760EC">
        <w:rPr>
          <w:rFonts w:asciiTheme="majorHAnsi" w:hAnsiTheme="majorHAnsi"/>
          <w:sz w:val="12"/>
        </w:rPr>
        <w:t xml:space="preserve">¶ </w:t>
      </w:r>
      <w:r w:rsidRPr="001760EC">
        <w:rPr>
          <w:rFonts w:asciiTheme="majorHAnsi" w:hAnsiTheme="majorHAnsi"/>
        </w:rPr>
        <w:t>show all</w:t>
      </w:r>
      <w:r w:rsidRPr="001760EC">
        <w:rPr>
          <w:rFonts w:asciiTheme="majorHAnsi" w:hAnsiTheme="majorHAnsi"/>
          <w:sz w:val="12"/>
        </w:rPr>
        <w:t xml:space="preserve">¶ </w:t>
      </w:r>
      <w:r w:rsidRPr="001760EC">
        <w:rPr>
          <w:rStyle w:val="StyleUnderline"/>
          <w:rFonts w:asciiTheme="majorHAnsi" w:hAnsiTheme="majorHAnsi"/>
        </w:rPr>
        <w:t>If Trump felt he had no alternative but to make a surgical strike, the consequences are incalculable</w:t>
      </w:r>
      <w:r w:rsidRPr="001760EC">
        <w:rPr>
          <w:rFonts w:asciiTheme="majorHAnsi" w:hAnsiTheme="majorHAnsi"/>
        </w:rPr>
        <w:t xml:space="preserve">. Like Kim has in the past, Trump could opt for a </w:t>
      </w:r>
      <w:proofErr w:type="gramStart"/>
      <w:r w:rsidRPr="001760EC">
        <w:rPr>
          <w:rFonts w:asciiTheme="majorHAnsi" w:hAnsiTheme="majorHAnsi"/>
        </w:rPr>
        <w:t>low level</w:t>
      </w:r>
      <w:proofErr w:type="gramEnd"/>
      <w:r w:rsidRPr="001760EC">
        <w:rPr>
          <w:rFonts w:asciiTheme="majorHAnsi" w:hAnsiTheme="majorHAnsi"/>
        </w:rPr>
        <w:t xml:space="preserve"> act of aggression – sinking a North Korean warship, say, or dropping a big conventional bomb on some North Korean facility. It is just impossible to know if Kim would react in kind, escalate matters or just shout a lot. If escalation did begin then when would it go critical? How many lives would be destroyed? How much misery? How much contamination? How much damage to the global </w:t>
      </w:r>
      <w:proofErr w:type="gramStart"/>
      <w:r w:rsidRPr="001760EC">
        <w:rPr>
          <w:rFonts w:asciiTheme="majorHAnsi" w:hAnsiTheme="majorHAnsi"/>
        </w:rPr>
        <w:t>economy?</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For sure, the costs in human life and treasure would be unprecedented.</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 xml:space="preserve">We know that, don’t we? I wonder. The UN Security Council reminded the world yesterday that the East Asia region now accounts for about two-fifths of the world’s population and GDP – so it is bigger than the United States or the European Union. Depending on how hairy things get, </w:t>
      </w:r>
      <w:r w:rsidRPr="001760EC">
        <w:rPr>
          <w:rStyle w:val="StyleUnderline"/>
          <w:rFonts w:asciiTheme="majorHAnsi" w:hAnsiTheme="majorHAnsi"/>
        </w:rPr>
        <w:t>millions will die, more will be injured and entire economies laid waste</w:t>
      </w:r>
      <w:r w:rsidRPr="001760EC">
        <w:rPr>
          <w:rFonts w:asciiTheme="majorHAnsi" w:hAnsiTheme="majorHAnsi"/>
        </w:rPr>
        <w:t xml:space="preserve">. If to think that two consecutive quarters of negative growth constitute an economic recession, terrifying governments, and that a slump is something that lasts for years, consider the prospect of </w:t>
      </w:r>
      <w:r w:rsidRPr="001760EC">
        <w:rPr>
          <w:rStyle w:val="StyleUnderline"/>
          <w:rFonts w:asciiTheme="majorHAnsi" w:hAnsiTheme="majorHAnsi"/>
        </w:rPr>
        <w:t>whole nation states and their industrial and financial activities being wiped out for ever</w:t>
      </w:r>
      <w:r w:rsidRPr="001760EC">
        <w:rPr>
          <w:rFonts w:asciiTheme="majorHAnsi" w:hAnsiTheme="majorHAnsi"/>
        </w:rPr>
        <w:t xml:space="preserve">. Whereas Germany, Russia and Japan rebuilt after the Second World War, and the two Koreas did so after the horrific wars on their territory that (sort of) ended in 1953, </w:t>
      </w:r>
      <w:r w:rsidRPr="001760EC">
        <w:rPr>
          <w:rStyle w:val="StyleUnderline"/>
          <w:rFonts w:asciiTheme="majorHAnsi" w:hAnsiTheme="majorHAnsi"/>
        </w:rPr>
        <w:t>there will be no rebuilding on the decimated toxic nuclear winter that may be left behind in Japan and South Korea this time round</w:t>
      </w:r>
      <w:r w:rsidRPr="001760EC">
        <w:rPr>
          <w:rFonts w:asciiTheme="majorHAnsi" w:hAnsiTheme="majorHAnsi"/>
        </w:rPr>
        <w:t xml:space="preserve">. It would make the last financial crisis look tame. Such are the economic relationships between China and the US – </w:t>
      </w:r>
      <w:r w:rsidRPr="001760EC">
        <w:rPr>
          <w:rStyle w:val="StyleUnderline"/>
          <w:rFonts w:asciiTheme="majorHAnsi" w:hAnsiTheme="majorHAnsi"/>
        </w:rPr>
        <w:t>the global imbalances</w:t>
      </w:r>
      <w:r w:rsidRPr="001760EC">
        <w:rPr>
          <w:rFonts w:asciiTheme="majorHAnsi" w:hAnsiTheme="majorHAnsi"/>
        </w:rPr>
        <w:t xml:space="preserve"> where the Chinese keep lending the Americans the cash to live beyond their means – it </w:t>
      </w:r>
      <w:r w:rsidRPr="001760EC">
        <w:rPr>
          <w:rStyle w:val="StyleUnderline"/>
          <w:rFonts w:asciiTheme="majorHAnsi" w:hAnsiTheme="majorHAnsi"/>
        </w:rPr>
        <w:t>could wreck America too, financially if not physically</w:t>
      </w:r>
      <w:r w:rsidRPr="001760EC">
        <w:rPr>
          <w:rFonts w:asciiTheme="majorHAnsi" w:hAnsiTheme="majorHAnsi"/>
        </w:rPr>
        <w:t xml:space="preserve">. </w:t>
      </w:r>
      <w:r w:rsidRPr="001760EC">
        <w:rPr>
          <w:rStyle w:val="StyleUnderline"/>
          <w:rFonts w:asciiTheme="majorHAnsi" w:hAnsiTheme="majorHAnsi"/>
        </w:rPr>
        <w:t>Our world</w:t>
      </w:r>
      <w:r w:rsidRPr="001760EC">
        <w:rPr>
          <w:rFonts w:asciiTheme="majorHAnsi" w:hAnsiTheme="majorHAnsi"/>
        </w:rPr>
        <w:t xml:space="preserve">, apart from the odd hermit state such as North Korea, </w:t>
      </w:r>
      <w:r w:rsidRPr="001760EC">
        <w:rPr>
          <w:rStyle w:val="StyleUnderline"/>
          <w:rFonts w:asciiTheme="majorHAnsi" w:hAnsiTheme="majorHAnsi"/>
        </w:rPr>
        <w:t>is more interdependent than ever before in more ways</w:t>
      </w:r>
      <w:r w:rsidRPr="001760EC">
        <w:rPr>
          <w:rFonts w:asciiTheme="majorHAnsi" w:hAnsiTheme="majorHAnsi"/>
        </w:rPr>
        <w:t xml:space="preserve">. That would also make World War III the most global of </w:t>
      </w:r>
      <w:proofErr w:type="gramStart"/>
      <w:r w:rsidRPr="001760EC">
        <w:rPr>
          <w:rFonts w:asciiTheme="majorHAnsi" w:hAnsiTheme="majorHAnsi"/>
        </w:rPr>
        <w:t>conflicts.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The major players, even North Korea have much to lose in all this. And yet the situation, with its threats and escalations, its </w:t>
      </w:r>
      <w:proofErr w:type="spellStart"/>
      <w:r w:rsidRPr="001760EC">
        <w:rPr>
          <w:rFonts w:asciiTheme="majorHAnsi" w:hAnsiTheme="majorHAnsi"/>
        </w:rPr>
        <w:t>mobilisations</w:t>
      </w:r>
      <w:proofErr w:type="spellEnd"/>
      <w:r w:rsidRPr="001760EC">
        <w:rPr>
          <w:rFonts w:asciiTheme="majorHAnsi" w:hAnsiTheme="majorHAnsi"/>
        </w:rPr>
        <w:t xml:space="preserve"> and skirmishes, its rhetorical gestures and misunderstandings resembles nothing so much as the Balkans in the volatile months and years leading up to 1914. We’ve even had the assassination of a near-heir to a throne – albeit this time Kim Jong-un’s brother, Kim Jong-</w:t>
      </w:r>
      <w:proofErr w:type="spellStart"/>
      <w:r w:rsidRPr="001760EC">
        <w:rPr>
          <w:rFonts w:asciiTheme="majorHAnsi" w:hAnsiTheme="majorHAnsi"/>
        </w:rPr>
        <w:t>nam</w:t>
      </w:r>
      <w:proofErr w:type="spellEnd"/>
      <w:r w:rsidRPr="001760EC">
        <w:rPr>
          <w:rFonts w:asciiTheme="majorHAnsi" w:hAnsiTheme="majorHAnsi"/>
        </w:rPr>
        <w:t xml:space="preserve">, rather than Archduke Franz Ferdinand. No-one should draw the parallels too closely, but if Donald Trump has been compared to Kaiser Wilhelm II – proud, unpredictable, outspoken and gripped by an inferiority complex – then Kim has no simple parallels in the Edwardian era. That’s not good. Watching the fairly calm currency and stock markets and the orderly proceedings of the United Nations, </w:t>
      </w:r>
      <w:r w:rsidRPr="001760EC">
        <w:rPr>
          <w:rStyle w:val="StyleUnderline"/>
          <w:rFonts w:asciiTheme="majorHAnsi" w:hAnsiTheme="majorHAnsi"/>
        </w:rPr>
        <w:t xml:space="preserve">it is </w:t>
      </w:r>
      <w:r w:rsidRPr="001760EC">
        <w:rPr>
          <w:rStyle w:val="StyleUnderline"/>
          <w:rFonts w:asciiTheme="majorHAnsi" w:hAnsiTheme="majorHAnsi"/>
        </w:rPr>
        <w:lastRenderedPageBreak/>
        <w:t>plain that</w:t>
      </w:r>
      <w:r w:rsidRPr="001760EC">
        <w:rPr>
          <w:rFonts w:asciiTheme="majorHAnsi" w:hAnsiTheme="majorHAnsi"/>
        </w:rPr>
        <w:t>, as in 1914</w:t>
      </w:r>
      <w:r w:rsidRPr="001760EC">
        <w:rPr>
          <w:rStyle w:val="StyleUnderline"/>
          <w:rFonts w:asciiTheme="majorHAnsi" w:hAnsiTheme="majorHAnsi"/>
        </w:rPr>
        <w:t xml:space="preserve">, the world has not woken up to what is happening in a perplexing region where the background noise of perpetual crisis is so loud and has been going on for so long that we’ve simply learned to ignore it. President Trump has </w:t>
      </w:r>
      <w:r w:rsidRPr="001760EC">
        <w:rPr>
          <w:rFonts w:asciiTheme="majorHAnsi" w:hAnsiTheme="majorHAnsi"/>
        </w:rPr>
        <w:t xml:space="preserve">shown that he is not ignoring it, but he has </w:t>
      </w:r>
      <w:r w:rsidRPr="001760EC">
        <w:rPr>
          <w:rStyle w:val="StyleUnderline"/>
          <w:rFonts w:asciiTheme="majorHAnsi" w:hAnsiTheme="majorHAnsi"/>
        </w:rPr>
        <w:t>no “good choices”.</w:t>
      </w:r>
      <w:r w:rsidRPr="001760EC">
        <w:rPr>
          <w:rFonts w:asciiTheme="majorHAnsi" w:hAnsiTheme="majorHAnsi"/>
        </w:rPr>
        <w:t xml:space="preserve"> Let us hope he is a </w:t>
      </w:r>
      <w:proofErr w:type="spellStart"/>
      <w:r w:rsidRPr="001760EC">
        <w:rPr>
          <w:rFonts w:asciiTheme="majorHAnsi" w:hAnsiTheme="majorHAnsi"/>
        </w:rPr>
        <w:t>skilful</w:t>
      </w:r>
      <w:proofErr w:type="spellEnd"/>
      <w:r w:rsidRPr="001760EC">
        <w:rPr>
          <w:rFonts w:asciiTheme="majorHAnsi" w:hAnsiTheme="majorHAnsi"/>
        </w:rPr>
        <w:t xml:space="preserve"> brinkman. </w:t>
      </w:r>
    </w:p>
    <w:p w14:paraId="2B689762" w14:textId="6047F82D" w:rsidR="00ED13D0" w:rsidRPr="001760EC" w:rsidRDefault="008E760F" w:rsidP="00ED13D0">
      <w:pPr>
        <w:pStyle w:val="Heading3"/>
        <w:rPr>
          <w:rFonts w:asciiTheme="majorHAnsi" w:hAnsiTheme="majorHAnsi"/>
        </w:rPr>
      </w:pPr>
      <w:r w:rsidRPr="001760EC">
        <w:rPr>
          <w:rFonts w:asciiTheme="majorHAnsi" w:hAnsiTheme="majorHAnsi"/>
        </w:rPr>
        <w:lastRenderedPageBreak/>
        <w:t>AT: Deterrence</w:t>
      </w:r>
    </w:p>
    <w:p w14:paraId="668453F4" w14:textId="77777777" w:rsidR="00ED13D0" w:rsidRPr="001760EC" w:rsidRDefault="00ED13D0" w:rsidP="00ED13D0">
      <w:pPr>
        <w:pStyle w:val="Heading4"/>
        <w:rPr>
          <w:rFonts w:asciiTheme="majorHAnsi" w:hAnsiTheme="majorHAnsi"/>
        </w:rPr>
      </w:pPr>
      <w:r w:rsidRPr="001760EC">
        <w:rPr>
          <w:rFonts w:asciiTheme="majorHAnsi" w:hAnsiTheme="majorHAnsi"/>
        </w:rPr>
        <w:t>NK will push the button-believes nukes key to survival</w:t>
      </w:r>
    </w:p>
    <w:p w14:paraId="7D95B12C" w14:textId="77777777" w:rsidR="00ED13D0" w:rsidRPr="001760EC" w:rsidRDefault="00ED13D0" w:rsidP="00ED13D0">
      <w:pPr>
        <w:rPr>
          <w:rFonts w:asciiTheme="majorHAnsi" w:hAnsiTheme="majorHAnsi"/>
        </w:rPr>
      </w:pPr>
      <w:proofErr w:type="spellStart"/>
      <w:r w:rsidRPr="001760EC">
        <w:rPr>
          <w:rStyle w:val="Style13ptBold"/>
          <w:rFonts w:asciiTheme="majorHAnsi" w:hAnsiTheme="majorHAnsi"/>
        </w:rPr>
        <w:t>Pickrell</w:t>
      </w:r>
      <w:proofErr w:type="spellEnd"/>
      <w:r w:rsidRPr="001760EC">
        <w:rPr>
          <w:rStyle w:val="Style13ptBold"/>
          <w:rFonts w:asciiTheme="majorHAnsi" w:hAnsiTheme="majorHAnsi"/>
        </w:rPr>
        <w:t>, Security Reporter National Interest, 17</w:t>
      </w:r>
      <w:r w:rsidRPr="001760EC">
        <w:rPr>
          <w:rFonts w:asciiTheme="majorHAnsi" w:hAnsiTheme="majorHAnsi"/>
        </w:rPr>
        <w:t xml:space="preserve"> (Ryan, "Why Would North Korea Launch a Nuclear Missile?", The National Interest, 4/24/17 "nationalinterest.org/blog/the-buzz/why-would-north-korea-launch-nuclear-missile-20324" Accessed 7/14/17 GDI AC)</w:t>
      </w:r>
    </w:p>
    <w:p w14:paraId="72BAD6A6" w14:textId="77777777" w:rsidR="00ED13D0" w:rsidRPr="001760EC" w:rsidRDefault="00ED13D0" w:rsidP="00ED13D0">
      <w:pPr>
        <w:rPr>
          <w:rStyle w:val="StyleUnderline"/>
          <w:rFonts w:asciiTheme="majorHAnsi" w:hAnsiTheme="majorHAnsi"/>
        </w:rPr>
      </w:pPr>
      <w:r w:rsidRPr="001760EC">
        <w:rPr>
          <w:rStyle w:val="StyleUnderline"/>
          <w:rFonts w:asciiTheme="majorHAnsi" w:hAnsiTheme="majorHAnsi"/>
        </w:rPr>
        <w:t xml:space="preserve">The top members of North Korea’s command structure believe that nuclear bombs are the only things that can guarantee the country’s </w:t>
      </w:r>
      <w:proofErr w:type="gramStart"/>
      <w:r w:rsidRPr="001760EC">
        <w:rPr>
          <w:rStyle w:val="StyleUnderline"/>
          <w:rFonts w:asciiTheme="majorHAnsi" w:hAnsiTheme="majorHAnsi"/>
        </w:rPr>
        <w:t>survival.</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Fonts w:asciiTheme="majorHAnsi" w:hAnsiTheme="majorHAnsi"/>
        </w:rPr>
        <w:t xml:space="preserve">North Korea asserts that it fears nothing and will obliterate the U.S. and its allies with its “treasured nuclear sword,” yet the reality is that </w:t>
      </w:r>
      <w:r w:rsidRPr="001760EC">
        <w:rPr>
          <w:rStyle w:val="StyleUnderline"/>
          <w:rFonts w:asciiTheme="majorHAnsi" w:hAnsiTheme="majorHAnsi"/>
        </w:rPr>
        <w:t>Pyongyang is deeply concerned that it may one day</w:t>
      </w:r>
      <w:r w:rsidRPr="001760EC">
        <w:rPr>
          <w:rFonts w:asciiTheme="majorHAnsi" w:hAnsiTheme="majorHAnsi"/>
        </w:rPr>
        <w:t xml:space="preserve"> cease to exist, that it will </w:t>
      </w:r>
      <w:r w:rsidRPr="001760EC">
        <w:rPr>
          <w:rStyle w:val="StyleUnderline"/>
          <w:rFonts w:asciiTheme="majorHAnsi" w:hAnsiTheme="majorHAnsi"/>
        </w:rPr>
        <w:t>be destroyed by the U.S.</w:t>
      </w:r>
      <w:r w:rsidRPr="001760EC">
        <w:rPr>
          <w:rFonts w:asciiTheme="majorHAnsi" w:hAnsiTheme="majorHAnsi"/>
        </w:rPr>
        <w:t xml:space="preserve"> and its strategic partners. As its future is perpetually uncertain, </w:t>
      </w:r>
      <w:r w:rsidRPr="001760EC">
        <w:rPr>
          <w:rStyle w:val="StyleUnderline"/>
          <w:rFonts w:asciiTheme="majorHAnsi" w:hAnsiTheme="majorHAnsi"/>
        </w:rPr>
        <w:t xml:space="preserve">the North believes that the only viable long-term security option is the development of nuclear </w:t>
      </w:r>
      <w:proofErr w:type="gramStart"/>
      <w:r w:rsidRPr="001760EC">
        <w:rPr>
          <w:rStyle w:val="StyleUnderline"/>
          <w:rFonts w:asciiTheme="majorHAnsi" w:hAnsiTheme="majorHAnsi"/>
        </w:rPr>
        <w:t>weaponry.</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(This first appeared on The Daily Caller News Foundation site here.) </w:t>
      </w:r>
      <w:r w:rsidRPr="001760EC">
        <w:rPr>
          <w:rFonts w:asciiTheme="majorHAnsi" w:hAnsiTheme="majorHAnsi"/>
          <w:sz w:val="12"/>
        </w:rPr>
        <w:t xml:space="preserve">¶ </w:t>
      </w:r>
      <w:r w:rsidRPr="001760EC">
        <w:rPr>
          <w:rFonts w:asciiTheme="majorHAnsi" w:hAnsiTheme="majorHAnsi"/>
        </w:rPr>
        <w:t xml:space="preserve">Kim Jong-un’s fears are major factors in whether or not North Korea decides to launch a nuclear strike against another country. “I think that </w:t>
      </w:r>
      <w:r w:rsidRPr="001760EC">
        <w:rPr>
          <w:rStyle w:val="StyleUnderline"/>
          <w:rFonts w:asciiTheme="majorHAnsi" w:hAnsiTheme="majorHAnsi"/>
        </w:rPr>
        <w:t>Kim Jong-un will press the button if his rule and his dynasty are threatened</w:t>
      </w:r>
      <w:r w:rsidRPr="001760EC">
        <w:rPr>
          <w:rFonts w:asciiTheme="majorHAnsi" w:hAnsiTheme="majorHAnsi"/>
        </w:rPr>
        <w:t xml:space="preserve">,” </w:t>
      </w:r>
      <w:proofErr w:type="spellStart"/>
      <w:r w:rsidRPr="001760EC">
        <w:rPr>
          <w:rFonts w:asciiTheme="majorHAnsi" w:hAnsiTheme="majorHAnsi"/>
        </w:rPr>
        <w:t>Thae</w:t>
      </w:r>
      <w:proofErr w:type="spellEnd"/>
      <w:r w:rsidRPr="001760EC">
        <w:rPr>
          <w:rFonts w:asciiTheme="majorHAnsi" w:hAnsiTheme="majorHAnsi"/>
        </w:rPr>
        <w:t xml:space="preserve"> Yong-ho, a former North Korean official who defected last year, explained. “He may do anything</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“Putting this in a North Korean perspective, </w:t>
      </w:r>
      <w:r w:rsidRPr="001760EC">
        <w:rPr>
          <w:rStyle w:val="StyleUnderline"/>
          <w:rFonts w:asciiTheme="majorHAnsi" w:hAnsiTheme="majorHAnsi"/>
        </w:rPr>
        <w:t>they see themselves as facing the world’s largest single military and nuclear power in a potential conflict. The pursuit of nuclear weapons, then, is intended as a deterrent,</w:t>
      </w:r>
      <w:r w:rsidRPr="001760EC">
        <w:rPr>
          <w:rFonts w:asciiTheme="majorHAnsi" w:hAnsiTheme="majorHAnsi"/>
        </w:rPr>
        <w:t xml:space="preserve"> to counter their weaker military position,” Rodger Baker, Vice President of Strategic Analysis at </w:t>
      </w:r>
      <w:proofErr w:type="spellStart"/>
      <w:r w:rsidRPr="001760EC">
        <w:rPr>
          <w:rFonts w:asciiTheme="majorHAnsi" w:hAnsiTheme="majorHAnsi"/>
        </w:rPr>
        <w:t>Stratfor</w:t>
      </w:r>
      <w:proofErr w:type="spellEnd"/>
      <w:r w:rsidRPr="001760EC">
        <w:rPr>
          <w:rFonts w:asciiTheme="majorHAnsi" w:hAnsiTheme="majorHAnsi"/>
        </w:rPr>
        <w:t xml:space="preserve">, a geopolitical intelligence platform, </w:t>
      </w:r>
      <w:proofErr w:type="gramStart"/>
      <w:r w:rsidRPr="001760EC">
        <w:rPr>
          <w:rFonts w:asciiTheme="majorHAnsi" w:hAnsiTheme="majorHAnsi"/>
        </w:rPr>
        <w:t>explained.</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North Korea’s primary aspiration is “to stop a buildup of U.S. forces around them and protect North Korea from the fate of Iraq,” Pollack told </w:t>
      </w:r>
      <w:proofErr w:type="spellStart"/>
      <w:r w:rsidRPr="001760EC">
        <w:rPr>
          <w:rFonts w:asciiTheme="majorHAnsi" w:hAnsiTheme="majorHAnsi"/>
        </w:rPr>
        <w:t>TheDCNF</w:t>
      </w:r>
      <w:proofErr w:type="spellEnd"/>
      <w:r w:rsidRPr="001760EC">
        <w:rPr>
          <w:rFonts w:asciiTheme="majorHAnsi" w:hAnsiTheme="majorHAnsi"/>
        </w:rPr>
        <w:t xml:space="preserve">. The aim is primarily nuclear </w:t>
      </w:r>
      <w:proofErr w:type="gramStart"/>
      <w:r w:rsidRPr="001760EC">
        <w:rPr>
          <w:rFonts w:asciiTheme="majorHAnsi" w:hAnsiTheme="majorHAnsi"/>
        </w:rPr>
        <w:t>deterrence.</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 xml:space="preserve">Were North Korea to use a nuclear weapon, it would most likely be in the event of a conflict, if a conflict appeared imminent, or if some external factor posed an immediate threat to the country’s survival. </w:t>
      </w:r>
    </w:p>
    <w:p w14:paraId="04C98D47" w14:textId="0138B57B" w:rsidR="00ED13D0" w:rsidRPr="001760EC" w:rsidRDefault="008E760F" w:rsidP="00ED13D0">
      <w:pPr>
        <w:pStyle w:val="Heading3"/>
        <w:rPr>
          <w:rFonts w:asciiTheme="majorHAnsi" w:hAnsiTheme="majorHAnsi"/>
        </w:rPr>
      </w:pPr>
      <w:r w:rsidRPr="001760EC">
        <w:rPr>
          <w:rFonts w:asciiTheme="majorHAnsi" w:hAnsiTheme="majorHAnsi"/>
        </w:rPr>
        <w:lastRenderedPageBreak/>
        <w:t>AT: No Nuke capability</w:t>
      </w:r>
    </w:p>
    <w:p w14:paraId="433D90B8" w14:textId="77777777" w:rsidR="00ED13D0" w:rsidRPr="001760EC" w:rsidRDefault="00ED13D0" w:rsidP="00ED13D0">
      <w:pPr>
        <w:pStyle w:val="Heading4"/>
        <w:rPr>
          <w:rFonts w:asciiTheme="majorHAnsi" w:hAnsiTheme="majorHAnsi"/>
        </w:rPr>
      </w:pPr>
      <w:r w:rsidRPr="001760EC">
        <w:rPr>
          <w:rFonts w:asciiTheme="majorHAnsi" w:hAnsiTheme="majorHAnsi"/>
        </w:rPr>
        <w:t>NK can certainly hit Guam-real reach expected to be farther</w:t>
      </w:r>
    </w:p>
    <w:p w14:paraId="2BE5B7F7" w14:textId="77777777" w:rsidR="00ED13D0" w:rsidRPr="001760EC" w:rsidRDefault="00ED13D0" w:rsidP="00ED13D0">
      <w:pPr>
        <w:rPr>
          <w:rFonts w:asciiTheme="majorHAnsi" w:hAnsiTheme="majorHAnsi"/>
        </w:rPr>
      </w:pPr>
      <w:proofErr w:type="spellStart"/>
      <w:r w:rsidRPr="001760EC">
        <w:rPr>
          <w:rStyle w:val="Style13ptBold"/>
          <w:rFonts w:asciiTheme="majorHAnsi" w:hAnsiTheme="majorHAnsi"/>
        </w:rPr>
        <w:t>Pickrell</w:t>
      </w:r>
      <w:proofErr w:type="spellEnd"/>
      <w:r w:rsidRPr="001760EC">
        <w:rPr>
          <w:rStyle w:val="Style13ptBold"/>
          <w:rFonts w:asciiTheme="majorHAnsi" w:hAnsiTheme="majorHAnsi"/>
        </w:rPr>
        <w:t>, Security Reporter National Interest, 17</w:t>
      </w:r>
      <w:r w:rsidRPr="001760EC">
        <w:rPr>
          <w:rFonts w:asciiTheme="majorHAnsi" w:hAnsiTheme="majorHAnsi"/>
        </w:rPr>
        <w:t xml:space="preserve"> (Ryan "North Korea Could Test Nuclear-Tipped ICBM (That Can Hit America) This Year" The National Interest, 7/12/17 nationalinterest.org/blog/the-buzz/north-korea-could-test-nuclear-tipped-icbm-can-hit-america-21122, Accessed 7/14/17 GDI AC)</w:t>
      </w:r>
    </w:p>
    <w:p w14:paraId="26CF3F65" w14:textId="77777777" w:rsidR="00ED13D0" w:rsidRPr="001760EC" w:rsidRDefault="00ED13D0" w:rsidP="00ED13D0">
      <w:pPr>
        <w:rPr>
          <w:rFonts w:asciiTheme="majorHAnsi" w:hAnsiTheme="majorHAnsi"/>
          <w:i/>
        </w:rPr>
      </w:pPr>
      <w:r w:rsidRPr="001760EC">
        <w:rPr>
          <w:rFonts w:asciiTheme="majorHAnsi" w:hAnsiTheme="majorHAnsi"/>
          <w:i/>
        </w:rPr>
        <w:t xml:space="preserve">North Korea may be close to testing an intercontinental ballistic missile, state media suggested </w:t>
      </w:r>
      <w:proofErr w:type="gramStart"/>
      <w:r w:rsidRPr="001760EC">
        <w:rPr>
          <w:rFonts w:asciiTheme="majorHAnsi" w:hAnsiTheme="majorHAnsi"/>
          <w:i/>
        </w:rPr>
        <w:t>Saturday.</w:t>
      </w:r>
      <w:r w:rsidRPr="001760EC">
        <w:rPr>
          <w:rFonts w:asciiTheme="majorHAnsi" w:hAnsiTheme="majorHAnsi"/>
          <w:i/>
          <w:sz w:val="12"/>
        </w:rPr>
        <w:t>¶</w:t>
      </w:r>
      <w:proofErr w:type="gramEnd"/>
      <w:r w:rsidRPr="001760EC">
        <w:rPr>
          <w:rFonts w:asciiTheme="majorHAnsi" w:hAnsiTheme="majorHAnsi"/>
          <w:i/>
          <w:sz w:val="12"/>
        </w:rPr>
        <w:t xml:space="preserve"> </w:t>
      </w:r>
      <w:r w:rsidRPr="001760EC">
        <w:rPr>
          <w:rStyle w:val="StyleUnderline"/>
          <w:rFonts w:asciiTheme="majorHAnsi" w:hAnsiTheme="majorHAnsi"/>
          <w:i/>
        </w:rPr>
        <w:t>In recent months, North Korea has been testing a variety of missiles at an unprecedented pace</w:t>
      </w:r>
      <w:r w:rsidRPr="001760EC">
        <w:rPr>
          <w:rFonts w:asciiTheme="majorHAnsi" w:hAnsiTheme="majorHAnsi"/>
          <w:i/>
        </w:rPr>
        <w:t xml:space="preserve">. Over the past few weeks, the North has tested four new </w:t>
      </w:r>
      <w:proofErr w:type="gramStart"/>
      <w:r w:rsidRPr="001760EC">
        <w:rPr>
          <w:rFonts w:asciiTheme="majorHAnsi" w:hAnsiTheme="majorHAnsi"/>
          <w:i/>
        </w:rPr>
        <w:t>systems.</w:t>
      </w:r>
      <w:r w:rsidRPr="001760EC">
        <w:rPr>
          <w:rFonts w:asciiTheme="majorHAnsi" w:hAnsiTheme="majorHAnsi"/>
          <w:i/>
          <w:sz w:val="12"/>
        </w:rPr>
        <w:t>¶</w:t>
      </w:r>
      <w:proofErr w:type="gramEnd"/>
      <w:r w:rsidRPr="001760EC">
        <w:rPr>
          <w:rFonts w:asciiTheme="majorHAnsi" w:hAnsiTheme="majorHAnsi"/>
          <w:i/>
          <w:sz w:val="12"/>
        </w:rPr>
        <w:t xml:space="preserve"> </w:t>
      </w:r>
      <w:r w:rsidRPr="001760EC">
        <w:rPr>
          <w:rStyle w:val="StyleUnderline"/>
          <w:rFonts w:asciiTheme="majorHAnsi" w:hAnsiTheme="majorHAnsi"/>
          <w:i/>
        </w:rPr>
        <w:t xml:space="preserve">North Korea has reliable short- and mid-range ballistic missiles, and its new intermediate-range ballistic missile has a range just short of an intercontinental ballistic missile and could comfortably </w:t>
      </w:r>
      <w:r w:rsidRPr="001760EC">
        <w:rPr>
          <w:rStyle w:val="Emphasis"/>
          <w:rFonts w:asciiTheme="majorHAnsi" w:hAnsiTheme="majorHAnsi"/>
          <w:i/>
        </w:rPr>
        <w:t>hit Guam</w:t>
      </w:r>
      <w:r w:rsidRPr="001760EC">
        <w:rPr>
          <w:rFonts w:asciiTheme="majorHAnsi" w:hAnsiTheme="majorHAnsi"/>
          <w:i/>
        </w:rPr>
        <w:t>. The North also has successfully tested new anti-ship cruise missiles.</w:t>
      </w:r>
      <w:r w:rsidRPr="001760EC">
        <w:rPr>
          <w:rFonts w:asciiTheme="majorHAnsi" w:hAnsiTheme="majorHAnsi"/>
          <w:i/>
          <w:sz w:val="12"/>
        </w:rPr>
        <w:t xml:space="preserve">¶ </w:t>
      </w:r>
      <w:r w:rsidRPr="001760EC">
        <w:rPr>
          <w:rFonts w:asciiTheme="majorHAnsi" w:hAnsiTheme="majorHAnsi"/>
          <w:i/>
        </w:rPr>
        <w:t>As these tests have been successful, the next step appears to be the development of an ICBM.</w:t>
      </w:r>
      <w:r w:rsidRPr="001760EC">
        <w:rPr>
          <w:rFonts w:asciiTheme="majorHAnsi" w:hAnsiTheme="majorHAnsi"/>
          <w:i/>
          <w:sz w:val="12"/>
        </w:rPr>
        <w:t xml:space="preserve">¶ </w:t>
      </w:r>
      <w:r w:rsidRPr="001760EC">
        <w:rPr>
          <w:rFonts w:asciiTheme="majorHAnsi" w:hAnsiTheme="majorHAnsi"/>
          <w:i/>
        </w:rPr>
        <w:t xml:space="preserve">“The series of recent strategic weapons tests show that we are not too far away from test-firing an intercontinental ballistic missile,” the </w:t>
      </w:r>
      <w:proofErr w:type="spellStart"/>
      <w:r w:rsidRPr="001760EC">
        <w:rPr>
          <w:rFonts w:asciiTheme="majorHAnsi" w:hAnsiTheme="majorHAnsi"/>
          <w:i/>
        </w:rPr>
        <w:t>Rodong</w:t>
      </w:r>
      <w:proofErr w:type="spellEnd"/>
      <w:r w:rsidRPr="001760EC">
        <w:rPr>
          <w:rFonts w:asciiTheme="majorHAnsi" w:hAnsiTheme="majorHAnsi"/>
          <w:i/>
        </w:rPr>
        <w:t xml:space="preserve"> </w:t>
      </w:r>
      <w:proofErr w:type="spellStart"/>
      <w:r w:rsidRPr="001760EC">
        <w:rPr>
          <w:rFonts w:asciiTheme="majorHAnsi" w:hAnsiTheme="majorHAnsi"/>
          <w:i/>
        </w:rPr>
        <w:t>Sinmun</w:t>
      </w:r>
      <w:proofErr w:type="spellEnd"/>
      <w:r w:rsidRPr="001760EC">
        <w:rPr>
          <w:rFonts w:asciiTheme="majorHAnsi" w:hAnsiTheme="majorHAnsi"/>
          <w:i/>
        </w:rPr>
        <w:t>, the official paper of the ruling party, said.</w:t>
      </w:r>
      <w:r w:rsidRPr="001760EC">
        <w:rPr>
          <w:rFonts w:asciiTheme="majorHAnsi" w:hAnsiTheme="majorHAnsi"/>
          <w:i/>
          <w:sz w:val="12"/>
        </w:rPr>
        <w:t xml:space="preserve">¶ </w:t>
      </w:r>
      <w:r w:rsidRPr="001760EC">
        <w:rPr>
          <w:rFonts w:asciiTheme="majorHAnsi" w:hAnsiTheme="majorHAnsi"/>
          <w:i/>
        </w:rPr>
        <w:t xml:space="preserve">After the successful test of the Hwasong-12 IRBM, possibly the technological predecessor to, if not a stage of, an eventual liquid-fueled North Korean ICBM, </w:t>
      </w:r>
      <w:r w:rsidRPr="001760EC">
        <w:rPr>
          <w:rStyle w:val="StyleUnderline"/>
          <w:rFonts w:asciiTheme="majorHAnsi" w:hAnsiTheme="majorHAnsi"/>
          <w:i/>
        </w:rPr>
        <w:t>the South Korean defense minister declared that the North’s missile program is progressing much faster than initially expected</w:t>
      </w:r>
      <w:r w:rsidRPr="001760EC">
        <w:rPr>
          <w:rFonts w:asciiTheme="majorHAnsi" w:hAnsiTheme="majorHAnsi"/>
          <w:i/>
        </w:rPr>
        <w:t>.</w:t>
      </w:r>
      <w:r w:rsidRPr="001760EC">
        <w:rPr>
          <w:rFonts w:asciiTheme="majorHAnsi" w:hAnsiTheme="majorHAnsi"/>
          <w:i/>
          <w:sz w:val="12"/>
        </w:rPr>
        <w:t xml:space="preserve">¶ </w:t>
      </w:r>
      <w:r w:rsidRPr="001760EC">
        <w:rPr>
          <w:rFonts w:asciiTheme="majorHAnsi" w:hAnsiTheme="majorHAnsi"/>
          <w:i/>
        </w:rPr>
        <w:t xml:space="preserve">North Korea is believed to have figured out how to mount a miniaturized nuclear bomb on a ballistic missile, the re-entry vehicle is suspected to have survived the IRBM test, and the North’s engine technology has improved. North Korea is likely still several years away from a reliable ICBM, but it is checking off a number of key boxes in the research and development </w:t>
      </w:r>
      <w:proofErr w:type="gramStart"/>
      <w:r w:rsidRPr="001760EC">
        <w:rPr>
          <w:rFonts w:asciiTheme="majorHAnsi" w:hAnsiTheme="majorHAnsi"/>
          <w:i/>
        </w:rPr>
        <w:t>process.</w:t>
      </w:r>
      <w:r w:rsidRPr="001760EC">
        <w:rPr>
          <w:rFonts w:asciiTheme="majorHAnsi" w:hAnsiTheme="majorHAnsi"/>
          <w:i/>
          <w:sz w:val="12"/>
        </w:rPr>
        <w:t>¶</w:t>
      </w:r>
      <w:proofErr w:type="gramEnd"/>
      <w:r w:rsidRPr="001760EC">
        <w:rPr>
          <w:rFonts w:asciiTheme="majorHAnsi" w:hAnsiTheme="majorHAnsi"/>
          <w:i/>
          <w:sz w:val="12"/>
        </w:rPr>
        <w:t xml:space="preserve"> </w:t>
      </w:r>
      <w:r w:rsidRPr="001760EC">
        <w:rPr>
          <w:rFonts w:asciiTheme="majorHAnsi" w:hAnsiTheme="majorHAnsi"/>
          <w:i/>
        </w:rPr>
        <w:t xml:space="preserve">“The great success of test-firing an intercontinental ballistic missile, which we are sure to achieve, will mark a historic watershed moment in the failure of the U.S. hostile policy against us,” </w:t>
      </w:r>
      <w:r w:rsidRPr="001760EC">
        <w:rPr>
          <w:rStyle w:val="StyleUnderline"/>
          <w:rFonts w:asciiTheme="majorHAnsi" w:hAnsiTheme="majorHAnsi"/>
          <w:i/>
        </w:rPr>
        <w:t>North Korean state media claimed, asserting that a nuclear-armed long-range missile would guarantee a viable nuclear deterrence strategy. “Historically speaking, the U.S. has never dared to go to war with a country that possesses nuclear weapons or ICBMs</w:t>
      </w:r>
      <w:proofErr w:type="gramStart"/>
      <w:r w:rsidRPr="001760EC">
        <w:rPr>
          <w:rFonts w:asciiTheme="majorHAnsi" w:hAnsiTheme="majorHAnsi"/>
          <w:i/>
        </w:rPr>
        <w:t>.”</w:t>
      </w:r>
      <w:r w:rsidRPr="001760EC">
        <w:rPr>
          <w:rFonts w:asciiTheme="majorHAnsi" w:hAnsiTheme="majorHAnsi"/>
          <w:i/>
          <w:sz w:val="12"/>
        </w:rPr>
        <w:t>¶</w:t>
      </w:r>
      <w:proofErr w:type="gramEnd"/>
      <w:r w:rsidRPr="001760EC">
        <w:rPr>
          <w:rFonts w:asciiTheme="majorHAnsi" w:hAnsiTheme="majorHAnsi"/>
          <w:i/>
          <w:sz w:val="12"/>
        </w:rPr>
        <w:t xml:space="preserve"> </w:t>
      </w:r>
      <w:r w:rsidRPr="001760EC">
        <w:rPr>
          <w:rFonts w:asciiTheme="majorHAnsi" w:hAnsiTheme="majorHAnsi"/>
          <w:i/>
        </w:rPr>
        <w:t xml:space="preserve">North Korea has tested 16 missiles this year, 17 if the recent surface-to-air missile test is also included, with only four test failures. Kim Jong Un has a clear plan he intends to carry out at all costs, and his country is rapidly moving in that </w:t>
      </w:r>
      <w:proofErr w:type="gramStart"/>
      <w:r w:rsidRPr="001760EC">
        <w:rPr>
          <w:rFonts w:asciiTheme="majorHAnsi" w:hAnsiTheme="majorHAnsi"/>
          <w:i/>
        </w:rPr>
        <w:t>direction.</w:t>
      </w:r>
      <w:r w:rsidRPr="001760EC">
        <w:rPr>
          <w:rFonts w:asciiTheme="majorHAnsi" w:hAnsiTheme="majorHAnsi"/>
          <w:i/>
          <w:sz w:val="12"/>
        </w:rPr>
        <w:t>¶</w:t>
      </w:r>
      <w:proofErr w:type="gramEnd"/>
      <w:r w:rsidRPr="001760EC">
        <w:rPr>
          <w:rFonts w:asciiTheme="majorHAnsi" w:hAnsiTheme="majorHAnsi"/>
          <w:i/>
          <w:sz w:val="12"/>
        </w:rPr>
        <w:t xml:space="preserve"> </w:t>
      </w:r>
      <w:r w:rsidRPr="001760EC">
        <w:rPr>
          <w:rFonts w:asciiTheme="majorHAnsi" w:hAnsiTheme="majorHAnsi"/>
          <w:i/>
        </w:rPr>
        <w:t xml:space="preserve">“We have reached the final stage of preparations to test-launch an intercontinental ballistic missile,” </w:t>
      </w:r>
      <w:r w:rsidRPr="001760EC">
        <w:rPr>
          <w:rStyle w:val="StyleUnderline"/>
          <w:rFonts w:asciiTheme="majorHAnsi" w:hAnsiTheme="majorHAnsi"/>
          <w:i/>
        </w:rPr>
        <w:t>Kim said in his New Year’s address</w:t>
      </w:r>
      <w:r w:rsidRPr="001760EC">
        <w:rPr>
          <w:rFonts w:asciiTheme="majorHAnsi" w:hAnsiTheme="majorHAnsi"/>
          <w:i/>
        </w:rPr>
        <w:t>, adding that, “</w:t>
      </w:r>
      <w:r w:rsidRPr="001760EC">
        <w:rPr>
          <w:rStyle w:val="StyleUnderline"/>
          <w:rFonts w:asciiTheme="majorHAnsi" w:hAnsiTheme="majorHAnsi"/>
          <w:i/>
        </w:rPr>
        <w:t>Research and development of cutting edge arms equipment is actively progressing</w:t>
      </w:r>
      <w:r w:rsidRPr="001760EC">
        <w:rPr>
          <w:rFonts w:asciiTheme="majorHAnsi" w:hAnsiTheme="majorHAnsi"/>
          <w:i/>
        </w:rPr>
        <w:t>.”</w:t>
      </w:r>
    </w:p>
    <w:p w14:paraId="76535D66" w14:textId="77777777" w:rsidR="00ED13D0" w:rsidRPr="001760EC" w:rsidRDefault="00ED13D0" w:rsidP="00ED13D0">
      <w:pPr>
        <w:rPr>
          <w:rFonts w:asciiTheme="majorHAnsi" w:hAnsiTheme="majorHAnsi"/>
        </w:rPr>
      </w:pPr>
    </w:p>
    <w:p w14:paraId="0DCAAC14" w14:textId="0FDE643F" w:rsidR="008419CA" w:rsidRPr="001760EC" w:rsidRDefault="008419CA" w:rsidP="008419CA">
      <w:pPr>
        <w:pStyle w:val="Heading2"/>
        <w:rPr>
          <w:rFonts w:asciiTheme="majorHAnsi" w:hAnsiTheme="majorHAnsi"/>
        </w:rPr>
      </w:pPr>
      <w:r w:rsidRPr="001760EC">
        <w:rPr>
          <w:rFonts w:asciiTheme="majorHAnsi" w:hAnsiTheme="majorHAnsi"/>
        </w:rPr>
        <w:lastRenderedPageBreak/>
        <w:t>AT and Extensions</w:t>
      </w:r>
    </w:p>
    <w:p w14:paraId="5F1CEED6" w14:textId="7403633A" w:rsidR="008419CA" w:rsidRPr="001760EC" w:rsidRDefault="008419CA" w:rsidP="008419CA">
      <w:pPr>
        <w:pStyle w:val="Heading3"/>
        <w:rPr>
          <w:rFonts w:asciiTheme="majorHAnsi" w:hAnsiTheme="majorHAnsi"/>
        </w:rPr>
      </w:pPr>
      <w:r w:rsidRPr="001760EC">
        <w:rPr>
          <w:rFonts w:asciiTheme="majorHAnsi" w:hAnsiTheme="majorHAnsi"/>
        </w:rPr>
        <w:lastRenderedPageBreak/>
        <w:t>Independency Theory is True</w:t>
      </w:r>
    </w:p>
    <w:p w14:paraId="33383F3A" w14:textId="77777777" w:rsidR="008419CA" w:rsidRPr="001760EC" w:rsidRDefault="008419CA" w:rsidP="008419CA">
      <w:pPr>
        <w:rPr>
          <w:rFonts w:asciiTheme="majorHAnsi" w:hAnsiTheme="majorHAnsi"/>
        </w:rPr>
      </w:pPr>
    </w:p>
    <w:p w14:paraId="7EF981EB" w14:textId="77777777" w:rsidR="008419CA" w:rsidRPr="001760EC" w:rsidRDefault="008419CA" w:rsidP="008419CA">
      <w:pPr>
        <w:pStyle w:val="Heading4"/>
        <w:rPr>
          <w:rFonts w:asciiTheme="majorHAnsi" w:hAnsiTheme="majorHAnsi"/>
        </w:rPr>
      </w:pPr>
      <w:r w:rsidRPr="001760EC">
        <w:rPr>
          <w:rFonts w:asciiTheme="majorHAnsi" w:hAnsiTheme="majorHAnsi"/>
        </w:rPr>
        <w:t>Interdependence checks war-trade opportunity cost</w:t>
      </w:r>
    </w:p>
    <w:p w14:paraId="44F9FEFE" w14:textId="77777777" w:rsidR="008419CA" w:rsidRPr="001760EC" w:rsidRDefault="008419CA" w:rsidP="008419CA">
      <w:pPr>
        <w:rPr>
          <w:rFonts w:asciiTheme="majorHAnsi" w:hAnsiTheme="majorHAnsi"/>
        </w:rPr>
      </w:pPr>
      <w:r w:rsidRPr="001760EC">
        <w:rPr>
          <w:rStyle w:val="Style13ptBold"/>
          <w:rFonts w:asciiTheme="majorHAnsi" w:hAnsiTheme="majorHAnsi"/>
        </w:rPr>
        <w:t>Barbieri, Associate Professor Binghamton University, 96</w:t>
      </w:r>
      <w:r w:rsidRPr="001760EC">
        <w:rPr>
          <w:rFonts w:asciiTheme="majorHAnsi" w:hAnsiTheme="majorHAnsi"/>
        </w:rPr>
        <w:t xml:space="preserve"> (Katherine, “Economic Interdependence: A Path to Peace or a Source of Interstate Conflict?” Journal of Peace Research 2</w:t>
      </w:r>
      <w:proofErr w:type="gramStart"/>
      <w:r w:rsidRPr="001760EC">
        <w:rPr>
          <w:rFonts w:asciiTheme="majorHAnsi" w:hAnsiTheme="majorHAnsi"/>
        </w:rPr>
        <w:t>/?/</w:t>
      </w:r>
      <w:proofErr w:type="gramEnd"/>
      <w:r w:rsidRPr="001760EC">
        <w:rPr>
          <w:rFonts w:asciiTheme="majorHAnsi" w:hAnsiTheme="majorHAnsi"/>
        </w:rPr>
        <w:t>96 “JSTOR Vol. 33, No. 1” Accessed 7/11/17 GDI AC)</w:t>
      </w:r>
    </w:p>
    <w:p w14:paraId="45B84265" w14:textId="77777777" w:rsidR="008419CA" w:rsidRPr="001760EC" w:rsidRDefault="008419CA" w:rsidP="008419CA">
      <w:pPr>
        <w:rPr>
          <w:rFonts w:asciiTheme="majorHAnsi" w:hAnsiTheme="majorHAnsi"/>
        </w:rPr>
      </w:pPr>
      <w:r w:rsidRPr="001760EC">
        <w:rPr>
          <w:rFonts w:asciiTheme="majorHAnsi" w:hAnsiTheme="majorHAnsi"/>
        </w:rPr>
        <w:t xml:space="preserve"> Liberals, functionalists, and neo-</w:t>
      </w:r>
      <w:proofErr w:type="spellStart"/>
      <w:r w:rsidRPr="001760EC">
        <w:rPr>
          <w:rFonts w:asciiTheme="majorHAnsi" w:hAnsiTheme="majorHAnsi"/>
        </w:rPr>
        <w:t>functiona</w:t>
      </w:r>
      <w:proofErr w:type="spellEnd"/>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lists argue that the expansion of interstate</w:t>
      </w:r>
      <w:r w:rsidRPr="001760EC">
        <w:rPr>
          <w:rFonts w:asciiTheme="majorHAnsi" w:hAnsiTheme="majorHAnsi"/>
          <w:sz w:val="12"/>
        </w:rPr>
        <w:t xml:space="preserve">¶ </w:t>
      </w:r>
      <w:r w:rsidRPr="001760EC">
        <w:rPr>
          <w:rFonts w:asciiTheme="majorHAnsi" w:hAnsiTheme="majorHAnsi"/>
        </w:rPr>
        <w:t>linkages in one area stimulates further coop-</w:t>
      </w:r>
      <w:r w:rsidRPr="001760EC">
        <w:rPr>
          <w:rFonts w:asciiTheme="majorHAnsi" w:hAnsiTheme="majorHAnsi"/>
          <w:sz w:val="12"/>
        </w:rPr>
        <w:t xml:space="preserve">¶ </w:t>
      </w:r>
      <w:proofErr w:type="spellStart"/>
      <w:r w:rsidRPr="001760EC">
        <w:rPr>
          <w:rFonts w:asciiTheme="majorHAnsi" w:hAnsiTheme="majorHAnsi"/>
        </w:rPr>
        <w:t>eration</w:t>
      </w:r>
      <w:proofErr w:type="spellEnd"/>
      <w:r w:rsidRPr="001760EC">
        <w:rPr>
          <w:rFonts w:asciiTheme="majorHAnsi" w:hAnsiTheme="majorHAnsi"/>
        </w:rPr>
        <w:t xml:space="preserve"> in other areas (see Dougherty &amp;</w:t>
      </w:r>
      <w:r w:rsidRPr="001760EC">
        <w:rPr>
          <w:rFonts w:asciiTheme="majorHAnsi" w:hAnsiTheme="majorHAnsi"/>
          <w:sz w:val="12"/>
        </w:rPr>
        <w:t xml:space="preserve">¶ </w:t>
      </w:r>
      <w:proofErr w:type="spellStart"/>
      <w:r w:rsidRPr="001760EC">
        <w:rPr>
          <w:rFonts w:asciiTheme="majorHAnsi" w:hAnsiTheme="majorHAnsi"/>
        </w:rPr>
        <w:t>Pfaltzgraff</w:t>
      </w:r>
      <w:proofErr w:type="spellEnd"/>
      <w:r w:rsidRPr="001760EC">
        <w:rPr>
          <w:rFonts w:asciiTheme="majorHAnsi" w:hAnsiTheme="majorHAnsi"/>
        </w:rPr>
        <w:t xml:space="preserve">, 1990, </w:t>
      </w:r>
      <w:proofErr w:type="spellStart"/>
      <w:r w:rsidRPr="001760EC">
        <w:rPr>
          <w:rFonts w:asciiTheme="majorHAnsi" w:hAnsiTheme="majorHAnsi"/>
        </w:rPr>
        <w:t>ch.</w:t>
      </w:r>
      <w:proofErr w:type="spellEnd"/>
      <w:r w:rsidRPr="001760EC">
        <w:rPr>
          <w:rFonts w:asciiTheme="majorHAnsi" w:hAnsiTheme="majorHAnsi"/>
        </w:rPr>
        <w:t xml:space="preserve"> 10; Haas, 1958, </w:t>
      </w:r>
      <w:proofErr w:type="gramStart"/>
      <w:r w:rsidRPr="001760EC">
        <w:rPr>
          <w:rFonts w:asciiTheme="majorHAnsi" w:hAnsiTheme="majorHAnsi"/>
        </w:rPr>
        <w:t>1964;</w:t>
      </w:r>
      <w:r w:rsidRPr="001760EC">
        <w:rPr>
          <w:rFonts w:asciiTheme="majorHAnsi" w:hAnsiTheme="majorHAnsi"/>
          <w:sz w:val="12"/>
        </w:rPr>
        <w:t>¶</w:t>
      </w:r>
      <w:proofErr w:type="gramEnd"/>
      <w:r w:rsidRPr="001760EC">
        <w:rPr>
          <w:rFonts w:asciiTheme="majorHAnsi" w:hAnsiTheme="majorHAnsi"/>
          <w:sz w:val="12"/>
        </w:rPr>
        <w:t xml:space="preserve"> </w:t>
      </w:r>
      <w:proofErr w:type="spellStart"/>
      <w:r w:rsidRPr="001760EC">
        <w:rPr>
          <w:rFonts w:asciiTheme="majorHAnsi" w:hAnsiTheme="majorHAnsi"/>
        </w:rPr>
        <w:t>Mitrany</w:t>
      </w:r>
      <w:proofErr w:type="spellEnd"/>
      <w:r w:rsidRPr="001760EC">
        <w:rPr>
          <w:rFonts w:asciiTheme="majorHAnsi" w:hAnsiTheme="majorHAnsi"/>
        </w:rPr>
        <w:t xml:space="preserve">, 1964). </w:t>
      </w:r>
      <w:r w:rsidRPr="001760EC">
        <w:rPr>
          <w:rStyle w:val="StyleUnderline"/>
          <w:rFonts w:asciiTheme="majorHAnsi" w:hAnsiTheme="majorHAnsi"/>
        </w:rPr>
        <w:t>Interstate linkages are</w:t>
      </w:r>
      <w:r w:rsidRPr="001760EC">
        <w:rPr>
          <w:rStyle w:val="StyleUnderline"/>
          <w:rFonts w:asciiTheme="majorHAnsi" w:hAnsiTheme="majorHAnsi"/>
          <w:sz w:val="12"/>
        </w:rPr>
        <w:t xml:space="preserve">¶ </w:t>
      </w:r>
      <w:r w:rsidRPr="001760EC">
        <w:rPr>
          <w:rStyle w:val="StyleUnderline"/>
          <w:rFonts w:asciiTheme="majorHAnsi" w:hAnsiTheme="majorHAnsi"/>
        </w:rPr>
        <w:t>thought to improve communication, reduce</w:t>
      </w:r>
      <w:r w:rsidRPr="001760EC">
        <w:rPr>
          <w:rStyle w:val="StyleUnderline"/>
          <w:rFonts w:asciiTheme="majorHAnsi" w:hAnsiTheme="majorHAnsi"/>
          <w:sz w:val="12"/>
        </w:rPr>
        <w:t xml:space="preserve">¶ </w:t>
      </w:r>
      <w:r w:rsidRPr="001760EC">
        <w:rPr>
          <w:rFonts w:asciiTheme="majorHAnsi" w:hAnsiTheme="majorHAnsi"/>
        </w:rPr>
        <w:t>This content downloaded from 147.222.233.160 on Tue, 11 Jul 2017 22:55:55 UTC</w:t>
      </w:r>
      <w:r w:rsidRPr="001760EC">
        <w:rPr>
          <w:rFonts w:asciiTheme="majorHAnsi" w:hAnsiTheme="majorHAnsi"/>
          <w:sz w:val="12"/>
        </w:rPr>
        <w:t xml:space="preserve">¶ </w:t>
      </w:r>
      <w:r w:rsidRPr="001760EC">
        <w:rPr>
          <w:rFonts w:asciiTheme="majorHAnsi" w:hAnsiTheme="majorHAnsi"/>
        </w:rPr>
        <w:t>All use subject to http://about.jstor.org/terms</w:t>
      </w:r>
      <w:r w:rsidRPr="001760EC">
        <w:rPr>
          <w:rFonts w:asciiTheme="majorHAnsi" w:hAnsiTheme="majorHAnsi"/>
          <w:sz w:val="12"/>
        </w:rPr>
        <w:t xml:space="preserve">¶ </w:t>
      </w:r>
      <w:r w:rsidRPr="001760EC">
        <w:rPr>
          <w:rFonts w:asciiTheme="majorHAnsi" w:hAnsiTheme="majorHAnsi"/>
        </w:rPr>
        <w:t>Economic Interdependence: A Path to Peace? 31</w:t>
      </w:r>
      <w:r w:rsidRPr="001760EC">
        <w:rPr>
          <w:rFonts w:asciiTheme="majorHAnsi" w:hAnsiTheme="majorHAnsi"/>
          <w:sz w:val="12"/>
        </w:rPr>
        <w:t xml:space="preserve">¶ </w:t>
      </w:r>
      <w:r w:rsidRPr="001760EC">
        <w:rPr>
          <w:rStyle w:val="StyleUnderline"/>
          <w:rFonts w:asciiTheme="majorHAnsi" w:hAnsiTheme="majorHAnsi"/>
        </w:rPr>
        <w:t>misunderstanding, and foster cultural and</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institutional mechanisms capable of </w:t>
      </w:r>
      <w:proofErr w:type="spellStart"/>
      <w:r w:rsidRPr="001760EC">
        <w:rPr>
          <w:rStyle w:val="StyleUnderline"/>
          <w:rFonts w:asciiTheme="majorHAnsi" w:hAnsiTheme="majorHAnsi"/>
        </w:rPr>
        <w:t>mediat</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ing</w:t>
      </w:r>
      <w:proofErr w:type="spellEnd"/>
      <w:r w:rsidRPr="001760EC">
        <w:rPr>
          <w:rStyle w:val="StyleUnderline"/>
          <w:rFonts w:asciiTheme="majorHAnsi" w:hAnsiTheme="majorHAnsi"/>
        </w:rPr>
        <w:t xml:space="preserve"> conflicts of interest that do arise</w:t>
      </w:r>
      <w:r w:rsidRPr="001760EC">
        <w:rPr>
          <w:rFonts w:asciiTheme="majorHAnsi" w:hAnsiTheme="majorHAnsi"/>
        </w:rPr>
        <w:t xml:space="preserve">. </w:t>
      </w:r>
      <w:proofErr w:type="spellStart"/>
      <w:r w:rsidRPr="001760EC">
        <w:rPr>
          <w:rFonts w:asciiTheme="majorHAnsi" w:hAnsiTheme="majorHAnsi"/>
        </w:rPr>
        <w:t>Ulti</w:t>
      </w:r>
      <w:proofErr w:type="spellEnd"/>
      <w:r w:rsidRPr="001760EC">
        <w:rPr>
          <w:rFonts w:asciiTheme="majorHAnsi" w:hAnsiTheme="majorHAnsi"/>
        </w:rPr>
        <w:t>-</w:t>
      </w:r>
      <w:r w:rsidRPr="001760EC">
        <w:rPr>
          <w:rFonts w:asciiTheme="majorHAnsi" w:hAnsiTheme="majorHAnsi"/>
          <w:sz w:val="12"/>
        </w:rPr>
        <w:t xml:space="preserve">¶ </w:t>
      </w:r>
      <w:proofErr w:type="spellStart"/>
      <w:r w:rsidRPr="001760EC">
        <w:rPr>
          <w:rFonts w:asciiTheme="majorHAnsi" w:hAnsiTheme="majorHAnsi"/>
        </w:rPr>
        <w:t>mately</w:t>
      </w:r>
      <w:proofErr w:type="spellEnd"/>
      <w:r w:rsidRPr="001760EC">
        <w:rPr>
          <w:rFonts w:asciiTheme="majorHAnsi" w:hAnsiTheme="majorHAnsi"/>
        </w:rPr>
        <w:t>, the recognition of mutual benefits</w:t>
      </w:r>
      <w:r w:rsidRPr="001760EC">
        <w:rPr>
          <w:rFonts w:asciiTheme="majorHAnsi" w:hAnsiTheme="majorHAnsi"/>
          <w:sz w:val="12"/>
        </w:rPr>
        <w:t xml:space="preserve">¶ </w:t>
      </w:r>
      <w:r w:rsidRPr="001760EC">
        <w:rPr>
          <w:rFonts w:asciiTheme="majorHAnsi" w:hAnsiTheme="majorHAnsi"/>
        </w:rPr>
        <w:t xml:space="preserve">through cooperation serves to foster </w:t>
      </w:r>
      <w:proofErr w:type="gramStart"/>
      <w:r w:rsidRPr="001760EC">
        <w:rPr>
          <w:rFonts w:asciiTheme="majorHAnsi" w:hAnsiTheme="majorHAnsi"/>
        </w:rPr>
        <w:t>peace,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as national interests converge. A related</w:t>
      </w:r>
      <w:r w:rsidRPr="001760EC">
        <w:rPr>
          <w:rFonts w:asciiTheme="majorHAnsi" w:hAnsiTheme="majorHAnsi"/>
          <w:sz w:val="12"/>
        </w:rPr>
        <w:t xml:space="preserve">¶ </w:t>
      </w:r>
      <w:r w:rsidRPr="001760EC">
        <w:rPr>
          <w:rStyle w:val="StyleUnderline"/>
          <w:rFonts w:asciiTheme="majorHAnsi" w:hAnsiTheme="majorHAnsi"/>
        </w:rPr>
        <w:t>economic argument attributes the inverse</w:t>
      </w:r>
      <w:r w:rsidRPr="001760EC">
        <w:rPr>
          <w:rStyle w:val="StyleUnderline"/>
          <w:rFonts w:asciiTheme="majorHAnsi" w:hAnsiTheme="majorHAnsi"/>
          <w:sz w:val="12"/>
        </w:rPr>
        <w:t xml:space="preserve">¶ </w:t>
      </w:r>
      <w:r w:rsidRPr="001760EC">
        <w:rPr>
          <w:rStyle w:val="StyleUnderline"/>
          <w:rFonts w:asciiTheme="majorHAnsi" w:hAnsiTheme="majorHAnsi"/>
        </w:rPr>
        <w:t>relationship between trade and conflict to</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states' recognition that trade is an </w:t>
      </w:r>
      <w:proofErr w:type="spellStart"/>
      <w:r w:rsidRPr="001760EC">
        <w:rPr>
          <w:rStyle w:val="StyleUnderline"/>
          <w:rFonts w:asciiTheme="majorHAnsi" w:hAnsiTheme="majorHAnsi"/>
        </w:rPr>
        <w:t>increas</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ingly</w:t>
      </w:r>
      <w:proofErr w:type="spellEnd"/>
      <w:r w:rsidRPr="001760EC">
        <w:rPr>
          <w:rStyle w:val="StyleUnderline"/>
          <w:rFonts w:asciiTheme="majorHAnsi" w:hAnsiTheme="majorHAnsi"/>
        </w:rPr>
        <w:t xml:space="preserve"> more efficient means for acquiring pro-</w:t>
      </w:r>
      <w:r w:rsidRPr="001760EC">
        <w:rPr>
          <w:rStyle w:val="StyleUnderline"/>
          <w:rFonts w:asciiTheme="majorHAnsi" w:hAnsiTheme="majorHAnsi"/>
          <w:sz w:val="12"/>
        </w:rPr>
        <w:t xml:space="preserve">¶ </w:t>
      </w:r>
      <w:r w:rsidRPr="001760EC">
        <w:rPr>
          <w:rStyle w:val="StyleUnderline"/>
          <w:rFonts w:asciiTheme="majorHAnsi" w:hAnsiTheme="majorHAnsi"/>
        </w:rPr>
        <w:t>ducts and markets than military conquest</w:t>
      </w:r>
      <w:r w:rsidRPr="001760EC">
        <w:rPr>
          <w:rStyle w:val="StyleUnderline"/>
          <w:rFonts w:asciiTheme="majorHAnsi" w:hAnsiTheme="majorHAnsi"/>
          <w:sz w:val="12"/>
        </w:rPr>
        <w:t xml:space="preserve">¶ </w:t>
      </w:r>
      <w:r w:rsidRPr="001760EC">
        <w:rPr>
          <w:rFonts w:asciiTheme="majorHAnsi" w:hAnsiTheme="majorHAnsi"/>
        </w:rPr>
        <w:t>(</w:t>
      </w:r>
      <w:proofErr w:type="spellStart"/>
      <w:r w:rsidRPr="001760EC">
        <w:rPr>
          <w:rFonts w:asciiTheme="majorHAnsi" w:hAnsiTheme="majorHAnsi"/>
        </w:rPr>
        <w:t>Rosecrance</w:t>
      </w:r>
      <w:proofErr w:type="spellEnd"/>
      <w:r w:rsidRPr="001760EC">
        <w:rPr>
          <w:rFonts w:asciiTheme="majorHAnsi" w:hAnsiTheme="majorHAnsi"/>
        </w:rPr>
        <w:t>, 1986). Finally, the argument</w:t>
      </w:r>
      <w:r w:rsidRPr="001760EC">
        <w:rPr>
          <w:rFonts w:asciiTheme="majorHAnsi" w:hAnsiTheme="majorHAnsi"/>
          <w:sz w:val="12"/>
        </w:rPr>
        <w:t xml:space="preserve">¶ </w:t>
      </w:r>
      <w:r w:rsidRPr="001760EC">
        <w:rPr>
          <w:rFonts w:asciiTheme="majorHAnsi" w:hAnsiTheme="majorHAnsi"/>
        </w:rPr>
        <w:t xml:space="preserve">receiving the most attention in </w:t>
      </w:r>
      <w:r w:rsidRPr="001760EC">
        <w:rPr>
          <w:rStyle w:val="StyleUnderline"/>
          <w:rFonts w:asciiTheme="majorHAnsi" w:hAnsiTheme="majorHAnsi"/>
        </w:rPr>
        <w:t>related liter-</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ature</w:t>
      </w:r>
      <w:proofErr w:type="spellEnd"/>
      <w:r w:rsidRPr="001760EC">
        <w:rPr>
          <w:rStyle w:val="StyleUnderline"/>
          <w:rFonts w:asciiTheme="majorHAnsi" w:hAnsiTheme="majorHAnsi"/>
        </w:rPr>
        <w:t xml:space="preserve"> suggests that states are deterred from</w:t>
      </w:r>
      <w:r w:rsidRPr="001760EC">
        <w:rPr>
          <w:rStyle w:val="StyleUnderline"/>
          <w:rFonts w:asciiTheme="majorHAnsi" w:hAnsiTheme="majorHAnsi"/>
          <w:sz w:val="12"/>
        </w:rPr>
        <w:t xml:space="preserve">¶ </w:t>
      </w:r>
      <w:r w:rsidRPr="001760EC">
        <w:rPr>
          <w:rStyle w:val="StyleUnderline"/>
          <w:rFonts w:asciiTheme="majorHAnsi" w:hAnsiTheme="majorHAnsi"/>
        </w:rPr>
        <w:t>initiating conflict against a trading partner</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for fear of losing the welfare gains </w:t>
      </w:r>
      <w:proofErr w:type="spellStart"/>
      <w:r w:rsidRPr="001760EC">
        <w:rPr>
          <w:rStyle w:val="StyleUnderline"/>
          <w:rFonts w:asciiTheme="majorHAnsi" w:hAnsiTheme="majorHAnsi"/>
        </w:rPr>
        <w:t>associ</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ated</w:t>
      </w:r>
      <w:proofErr w:type="spellEnd"/>
      <w:r w:rsidRPr="001760EC">
        <w:rPr>
          <w:rStyle w:val="StyleUnderline"/>
          <w:rFonts w:asciiTheme="majorHAnsi" w:hAnsiTheme="majorHAnsi"/>
        </w:rPr>
        <w:t xml:space="preserve"> with trade</w:t>
      </w:r>
      <w:r w:rsidRPr="001760EC">
        <w:rPr>
          <w:rFonts w:asciiTheme="majorHAnsi" w:hAnsiTheme="majorHAnsi"/>
        </w:rPr>
        <w:t xml:space="preserve"> (</w:t>
      </w:r>
      <w:proofErr w:type="spellStart"/>
      <w:r w:rsidRPr="001760EC">
        <w:rPr>
          <w:rFonts w:asciiTheme="majorHAnsi" w:hAnsiTheme="majorHAnsi"/>
        </w:rPr>
        <w:t>Polachek</w:t>
      </w:r>
      <w:proofErr w:type="spellEnd"/>
      <w:r w:rsidRPr="001760EC">
        <w:rPr>
          <w:rFonts w:asciiTheme="majorHAnsi" w:hAnsiTheme="majorHAnsi"/>
        </w:rPr>
        <w:t xml:space="preserve">, 1980). </w:t>
      </w:r>
      <w:proofErr w:type="spellStart"/>
      <w:r w:rsidRPr="001760EC">
        <w:rPr>
          <w:rFonts w:asciiTheme="majorHAnsi" w:hAnsiTheme="majorHAnsi"/>
        </w:rPr>
        <w:t>Pola</w:t>
      </w:r>
      <w:proofErr w:type="spellEnd"/>
      <w:r w:rsidRPr="001760EC">
        <w:rPr>
          <w:rFonts w:asciiTheme="majorHAnsi" w:hAnsiTheme="majorHAnsi"/>
        </w:rPr>
        <w:t>-</w:t>
      </w:r>
      <w:r w:rsidRPr="001760EC">
        <w:rPr>
          <w:rFonts w:asciiTheme="majorHAnsi" w:hAnsiTheme="majorHAnsi"/>
          <w:sz w:val="12"/>
        </w:rPr>
        <w:t xml:space="preserve">¶ </w:t>
      </w:r>
      <w:proofErr w:type="spellStart"/>
      <w:r w:rsidRPr="001760EC">
        <w:rPr>
          <w:rFonts w:asciiTheme="majorHAnsi" w:hAnsiTheme="majorHAnsi"/>
        </w:rPr>
        <w:t>chek's</w:t>
      </w:r>
      <w:proofErr w:type="spellEnd"/>
      <w:r w:rsidRPr="001760EC">
        <w:rPr>
          <w:rFonts w:asciiTheme="majorHAnsi" w:hAnsiTheme="majorHAnsi"/>
        </w:rPr>
        <w:t xml:space="preserve"> expected utility model of trade and</w:t>
      </w:r>
      <w:r w:rsidRPr="001760EC">
        <w:rPr>
          <w:rFonts w:asciiTheme="majorHAnsi" w:hAnsiTheme="majorHAnsi"/>
          <w:sz w:val="12"/>
        </w:rPr>
        <w:t xml:space="preserve">¶ </w:t>
      </w:r>
      <w:r w:rsidRPr="001760EC">
        <w:rPr>
          <w:rFonts w:asciiTheme="majorHAnsi" w:hAnsiTheme="majorHAnsi"/>
        </w:rPr>
        <w:t>conflict provides the basis for understanding</w:t>
      </w:r>
      <w:r w:rsidRPr="001760EC">
        <w:rPr>
          <w:rFonts w:asciiTheme="majorHAnsi" w:hAnsiTheme="majorHAnsi"/>
          <w:sz w:val="12"/>
        </w:rPr>
        <w:t xml:space="preserve">¶ </w:t>
      </w:r>
      <w:r w:rsidRPr="001760EC">
        <w:rPr>
          <w:rFonts w:asciiTheme="majorHAnsi" w:hAnsiTheme="majorHAnsi"/>
        </w:rPr>
        <w:t>both the arguments of advocates and critics</w:t>
      </w:r>
      <w:r w:rsidRPr="001760EC">
        <w:rPr>
          <w:rFonts w:asciiTheme="majorHAnsi" w:hAnsiTheme="majorHAnsi"/>
          <w:sz w:val="12"/>
        </w:rPr>
        <w:t xml:space="preserve">¶ </w:t>
      </w:r>
      <w:r w:rsidRPr="001760EC">
        <w:rPr>
          <w:rFonts w:asciiTheme="majorHAnsi" w:hAnsiTheme="majorHAnsi"/>
        </w:rPr>
        <w:t>of the proposition that trade promotes</w:t>
      </w:r>
      <w:r w:rsidRPr="001760EC">
        <w:rPr>
          <w:rFonts w:asciiTheme="majorHAnsi" w:hAnsiTheme="majorHAnsi"/>
          <w:sz w:val="12"/>
        </w:rPr>
        <w:t xml:space="preserve">¶ </w:t>
      </w:r>
      <w:proofErr w:type="gramStart"/>
      <w:r w:rsidRPr="001760EC">
        <w:rPr>
          <w:rFonts w:asciiTheme="majorHAnsi" w:hAnsiTheme="majorHAnsi"/>
        </w:rPr>
        <w:t>peace.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For </w:t>
      </w:r>
      <w:proofErr w:type="spellStart"/>
      <w:r w:rsidRPr="001760EC">
        <w:rPr>
          <w:rFonts w:asciiTheme="majorHAnsi" w:hAnsiTheme="majorHAnsi"/>
        </w:rPr>
        <w:t>Polachek</w:t>
      </w:r>
      <w:proofErr w:type="spellEnd"/>
      <w:r w:rsidRPr="001760EC">
        <w:rPr>
          <w:rFonts w:asciiTheme="majorHAnsi" w:hAnsiTheme="majorHAnsi"/>
        </w:rPr>
        <w:t xml:space="preserve"> and other liberals, trade pat-</w:t>
      </w:r>
      <w:r w:rsidRPr="001760EC">
        <w:rPr>
          <w:rFonts w:asciiTheme="majorHAnsi" w:hAnsiTheme="majorHAnsi"/>
          <w:sz w:val="12"/>
        </w:rPr>
        <w:t xml:space="preserve">¶ </w:t>
      </w:r>
      <w:r w:rsidRPr="001760EC">
        <w:rPr>
          <w:rFonts w:asciiTheme="majorHAnsi" w:hAnsiTheme="majorHAnsi"/>
        </w:rPr>
        <w:t>terns emerge naturally as a result of given</w:t>
      </w:r>
      <w:r w:rsidRPr="001760EC">
        <w:rPr>
          <w:rFonts w:asciiTheme="majorHAnsi" w:hAnsiTheme="majorHAnsi"/>
          <w:sz w:val="12"/>
        </w:rPr>
        <w:t xml:space="preserve">¶ </w:t>
      </w:r>
      <w:r w:rsidRPr="001760EC">
        <w:rPr>
          <w:rFonts w:asciiTheme="majorHAnsi" w:hAnsiTheme="majorHAnsi"/>
        </w:rPr>
        <w:t>heterogeneous factor endowments among</w:t>
      </w:r>
      <w:r w:rsidRPr="001760EC">
        <w:rPr>
          <w:rFonts w:asciiTheme="majorHAnsi" w:hAnsiTheme="majorHAnsi"/>
          <w:sz w:val="12"/>
        </w:rPr>
        <w:t xml:space="preserve">¶ </w:t>
      </w:r>
      <w:r w:rsidRPr="001760EC">
        <w:rPr>
          <w:rFonts w:asciiTheme="majorHAnsi" w:hAnsiTheme="majorHAnsi"/>
        </w:rPr>
        <w:t xml:space="preserve">nations. </w:t>
      </w:r>
      <w:r w:rsidRPr="001760EC">
        <w:rPr>
          <w:rStyle w:val="StyleUnderline"/>
          <w:rFonts w:asciiTheme="majorHAnsi" w:hAnsiTheme="majorHAnsi"/>
        </w:rPr>
        <w:t xml:space="preserve">These trade patterns and the </w:t>
      </w:r>
      <w:proofErr w:type="spellStart"/>
      <w:r w:rsidRPr="001760EC">
        <w:rPr>
          <w:rStyle w:val="StyleUnderline"/>
          <w:rFonts w:asciiTheme="majorHAnsi" w:hAnsiTheme="majorHAnsi"/>
        </w:rPr>
        <w:t>accru</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ing</w:t>
      </w:r>
      <w:proofErr w:type="spellEnd"/>
      <w:r w:rsidRPr="001760EC">
        <w:rPr>
          <w:rStyle w:val="StyleUnderline"/>
          <w:rFonts w:asciiTheme="majorHAnsi" w:hAnsiTheme="majorHAnsi"/>
        </w:rPr>
        <w:t xml:space="preserve"> benefits associated with trade affect</w:t>
      </w:r>
      <w:r w:rsidRPr="001760EC">
        <w:rPr>
          <w:rStyle w:val="StyleUnderline"/>
          <w:rFonts w:asciiTheme="majorHAnsi" w:hAnsiTheme="majorHAnsi"/>
          <w:sz w:val="12"/>
        </w:rPr>
        <w:t xml:space="preserve">¶ </w:t>
      </w:r>
      <w:r w:rsidRPr="001760EC">
        <w:rPr>
          <w:rStyle w:val="StyleUnderline"/>
          <w:rFonts w:asciiTheme="majorHAnsi" w:hAnsiTheme="majorHAnsi"/>
        </w:rPr>
        <w:t>rational leaders' foreign policy behavior, as</w:t>
      </w:r>
      <w:r w:rsidRPr="001760EC">
        <w:rPr>
          <w:rStyle w:val="StyleUnderline"/>
          <w:rFonts w:asciiTheme="majorHAnsi" w:hAnsiTheme="majorHAnsi"/>
          <w:sz w:val="12"/>
        </w:rPr>
        <w:t xml:space="preserve">¶ </w:t>
      </w:r>
      <w:r w:rsidRPr="001760EC">
        <w:rPr>
          <w:rStyle w:val="StyleUnderline"/>
          <w:rFonts w:asciiTheme="majorHAnsi" w:hAnsiTheme="majorHAnsi"/>
        </w:rPr>
        <w:t>they attempt to maximize social welfare</w:t>
      </w:r>
      <w:r w:rsidRPr="001760EC">
        <w:rPr>
          <w:rFonts w:asciiTheme="majorHAnsi" w:hAnsiTheme="majorHAnsi"/>
        </w:rPr>
        <w:t>. In a</w:t>
      </w:r>
      <w:r w:rsidRPr="001760EC">
        <w:rPr>
          <w:rFonts w:asciiTheme="majorHAnsi" w:hAnsiTheme="majorHAnsi"/>
          <w:sz w:val="12"/>
        </w:rPr>
        <w:t xml:space="preserve">¶ </w:t>
      </w:r>
      <w:r w:rsidRPr="001760EC">
        <w:rPr>
          <w:rFonts w:asciiTheme="majorHAnsi" w:hAnsiTheme="majorHAnsi"/>
        </w:rPr>
        <w:t>leader's expected utility calculus, the cost of</w:t>
      </w:r>
      <w:r w:rsidRPr="001760EC">
        <w:rPr>
          <w:rFonts w:asciiTheme="majorHAnsi" w:hAnsiTheme="majorHAnsi"/>
          <w:sz w:val="12"/>
        </w:rPr>
        <w:t xml:space="preserve">¶ </w:t>
      </w:r>
      <w:r w:rsidRPr="001760EC">
        <w:rPr>
          <w:rFonts w:asciiTheme="majorHAnsi" w:hAnsiTheme="majorHAnsi"/>
        </w:rPr>
        <w:t xml:space="preserve">conflict equals the lost welfare gains </w:t>
      </w:r>
      <w:proofErr w:type="spellStart"/>
      <w:r w:rsidRPr="001760EC">
        <w:rPr>
          <w:rFonts w:asciiTheme="majorHAnsi" w:hAnsiTheme="majorHAnsi"/>
        </w:rPr>
        <w:t>associ</w:t>
      </w:r>
      <w:proofErr w:type="spellEnd"/>
      <w:r w:rsidRPr="001760EC">
        <w:rPr>
          <w:rFonts w:asciiTheme="majorHAnsi" w:hAnsiTheme="majorHAnsi"/>
        </w:rPr>
        <w:t>-</w:t>
      </w:r>
      <w:r w:rsidRPr="001760EC">
        <w:rPr>
          <w:rFonts w:asciiTheme="majorHAnsi" w:hAnsiTheme="majorHAnsi"/>
          <w:sz w:val="12"/>
        </w:rPr>
        <w:t xml:space="preserve">¶ </w:t>
      </w:r>
      <w:proofErr w:type="spellStart"/>
      <w:r w:rsidRPr="001760EC">
        <w:rPr>
          <w:rFonts w:asciiTheme="majorHAnsi" w:hAnsiTheme="majorHAnsi"/>
        </w:rPr>
        <w:t>ated</w:t>
      </w:r>
      <w:proofErr w:type="spellEnd"/>
      <w:r w:rsidRPr="001760EC">
        <w:rPr>
          <w:rFonts w:asciiTheme="majorHAnsi" w:hAnsiTheme="majorHAnsi"/>
        </w:rPr>
        <w:t xml:space="preserve"> with potential trade losses (</w:t>
      </w:r>
      <w:proofErr w:type="spellStart"/>
      <w:proofErr w:type="gramStart"/>
      <w:r w:rsidRPr="001760EC">
        <w:rPr>
          <w:rFonts w:asciiTheme="majorHAnsi" w:hAnsiTheme="majorHAnsi"/>
        </w:rPr>
        <w:t>Polachek</w:t>
      </w:r>
      <w:proofErr w:type="spellEnd"/>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1980, 1992). Even if conflict does not lead to</w:t>
      </w:r>
      <w:r w:rsidRPr="001760EC">
        <w:rPr>
          <w:rFonts w:asciiTheme="majorHAnsi" w:hAnsiTheme="majorHAnsi"/>
          <w:sz w:val="12"/>
        </w:rPr>
        <w:t xml:space="preserve">¶ </w:t>
      </w:r>
      <w:r w:rsidRPr="001760EC">
        <w:rPr>
          <w:rFonts w:asciiTheme="majorHAnsi" w:hAnsiTheme="majorHAnsi"/>
        </w:rPr>
        <w:t>the cessation of trade, it will lead to inferior</w:t>
      </w:r>
      <w:r w:rsidRPr="001760EC">
        <w:rPr>
          <w:rFonts w:asciiTheme="majorHAnsi" w:hAnsiTheme="majorHAnsi"/>
          <w:sz w:val="12"/>
        </w:rPr>
        <w:t xml:space="preserve">¶ </w:t>
      </w:r>
      <w:r w:rsidRPr="001760EC">
        <w:rPr>
          <w:rFonts w:asciiTheme="majorHAnsi" w:hAnsiTheme="majorHAnsi"/>
        </w:rPr>
        <w:t>terms of trade, resulting in welfare losses</w:t>
      </w:r>
      <w:r w:rsidRPr="001760EC">
        <w:rPr>
          <w:rFonts w:asciiTheme="majorHAnsi" w:hAnsiTheme="majorHAnsi"/>
          <w:sz w:val="12"/>
        </w:rPr>
        <w:t xml:space="preserve">¶ </w:t>
      </w:r>
      <w:r w:rsidRPr="001760EC">
        <w:rPr>
          <w:rFonts w:asciiTheme="majorHAnsi" w:hAnsiTheme="majorHAnsi"/>
        </w:rPr>
        <w:t>(</w:t>
      </w:r>
      <w:proofErr w:type="spellStart"/>
      <w:r w:rsidRPr="001760EC">
        <w:rPr>
          <w:rFonts w:asciiTheme="majorHAnsi" w:hAnsiTheme="majorHAnsi"/>
        </w:rPr>
        <w:t>Polachek</w:t>
      </w:r>
      <w:proofErr w:type="spellEnd"/>
      <w:r w:rsidRPr="001760EC">
        <w:rPr>
          <w:rFonts w:asciiTheme="majorHAnsi" w:hAnsiTheme="majorHAnsi"/>
        </w:rPr>
        <w:t xml:space="preserve"> &amp; McDonald, 1992). </w:t>
      </w:r>
      <w:r w:rsidRPr="001760EC">
        <w:rPr>
          <w:rStyle w:val="StyleUnderline"/>
          <w:rFonts w:asciiTheme="majorHAnsi" w:hAnsiTheme="majorHAnsi"/>
        </w:rPr>
        <w:t>Leaders are</w:t>
      </w:r>
      <w:r w:rsidRPr="001760EC">
        <w:rPr>
          <w:rStyle w:val="StyleUnderline"/>
          <w:rFonts w:asciiTheme="majorHAnsi" w:hAnsiTheme="majorHAnsi"/>
          <w:sz w:val="12"/>
        </w:rPr>
        <w:t xml:space="preserve">¶ </w:t>
      </w:r>
      <w:r w:rsidRPr="001760EC">
        <w:rPr>
          <w:rStyle w:val="StyleUnderline"/>
          <w:rFonts w:asciiTheme="majorHAnsi" w:hAnsiTheme="majorHAnsi"/>
        </w:rPr>
        <w:t>deterred from initiating conflict against</w:t>
      </w:r>
      <w:r w:rsidRPr="001760EC">
        <w:rPr>
          <w:rStyle w:val="StyleUnderline"/>
          <w:rFonts w:asciiTheme="majorHAnsi" w:hAnsiTheme="majorHAnsi"/>
          <w:sz w:val="12"/>
        </w:rPr>
        <w:t xml:space="preserve">¶ </w:t>
      </w:r>
      <w:r w:rsidRPr="001760EC">
        <w:rPr>
          <w:rStyle w:val="StyleUnderline"/>
          <w:rFonts w:asciiTheme="majorHAnsi" w:hAnsiTheme="majorHAnsi"/>
        </w:rPr>
        <w:t>important trading partners for fear of losing</w:t>
      </w:r>
      <w:r w:rsidRPr="001760EC">
        <w:rPr>
          <w:rStyle w:val="StyleUnderline"/>
          <w:rFonts w:asciiTheme="majorHAnsi" w:hAnsiTheme="majorHAnsi"/>
          <w:sz w:val="12"/>
        </w:rPr>
        <w:t xml:space="preserve">¶ </w:t>
      </w:r>
      <w:r w:rsidRPr="001760EC">
        <w:rPr>
          <w:rStyle w:val="StyleUnderline"/>
          <w:rFonts w:asciiTheme="majorHAnsi" w:hAnsiTheme="majorHAnsi"/>
        </w:rPr>
        <w:t>welfare gains associated with trade</w:t>
      </w:r>
      <w:r w:rsidRPr="001760EC">
        <w:rPr>
          <w:rFonts w:asciiTheme="majorHAnsi" w:hAnsiTheme="majorHAnsi"/>
        </w:rPr>
        <w:t>. An</w:t>
      </w:r>
      <w:r w:rsidRPr="001760EC">
        <w:rPr>
          <w:rFonts w:asciiTheme="majorHAnsi" w:hAnsiTheme="majorHAnsi"/>
          <w:sz w:val="12"/>
        </w:rPr>
        <w:t xml:space="preserve">¶ </w:t>
      </w:r>
      <w:r w:rsidRPr="001760EC">
        <w:rPr>
          <w:rFonts w:asciiTheme="majorHAnsi" w:hAnsiTheme="majorHAnsi"/>
        </w:rPr>
        <w:t>extended liberal argument suggests that it is</w:t>
      </w:r>
      <w:r w:rsidRPr="001760EC">
        <w:rPr>
          <w:rFonts w:asciiTheme="majorHAnsi" w:hAnsiTheme="majorHAnsi"/>
          <w:sz w:val="12"/>
        </w:rPr>
        <w:t xml:space="preserve">¶ </w:t>
      </w:r>
      <w:r w:rsidRPr="001760EC">
        <w:rPr>
          <w:rFonts w:asciiTheme="majorHAnsi" w:hAnsiTheme="majorHAnsi"/>
        </w:rPr>
        <w:t>not merely the volume of trade, but the type</w:t>
      </w:r>
      <w:r w:rsidRPr="001760EC">
        <w:rPr>
          <w:rFonts w:asciiTheme="majorHAnsi" w:hAnsiTheme="majorHAnsi"/>
          <w:sz w:val="12"/>
        </w:rPr>
        <w:t xml:space="preserve">¶ </w:t>
      </w:r>
      <w:r w:rsidRPr="001760EC">
        <w:rPr>
          <w:rFonts w:asciiTheme="majorHAnsi" w:hAnsiTheme="majorHAnsi"/>
        </w:rPr>
        <w:t>of trade that exists between partners that</w:t>
      </w:r>
      <w:r w:rsidRPr="001760EC">
        <w:rPr>
          <w:rFonts w:asciiTheme="majorHAnsi" w:hAnsiTheme="majorHAnsi"/>
          <w:sz w:val="12"/>
        </w:rPr>
        <w:t xml:space="preserve">¶ </w:t>
      </w:r>
      <w:r w:rsidRPr="001760EC">
        <w:rPr>
          <w:rFonts w:asciiTheme="majorHAnsi" w:hAnsiTheme="majorHAnsi"/>
        </w:rPr>
        <w:t>affects utility calculations for conflict.</w:t>
      </w:r>
      <w:r w:rsidRPr="001760EC">
        <w:rPr>
          <w:rFonts w:asciiTheme="majorHAnsi" w:hAnsiTheme="majorHAnsi"/>
          <w:sz w:val="12"/>
        </w:rPr>
        <w:t xml:space="preserve">¶ </w:t>
      </w:r>
      <w:proofErr w:type="spellStart"/>
      <w:r w:rsidRPr="001760EC">
        <w:rPr>
          <w:rStyle w:val="StyleUnderline"/>
          <w:rFonts w:asciiTheme="majorHAnsi" w:hAnsiTheme="majorHAnsi"/>
        </w:rPr>
        <w:t>Polachek</w:t>
      </w:r>
      <w:proofErr w:type="spellEnd"/>
      <w:r w:rsidRPr="001760EC">
        <w:rPr>
          <w:rStyle w:val="StyleUnderline"/>
          <w:rFonts w:asciiTheme="majorHAnsi" w:hAnsiTheme="majorHAnsi"/>
        </w:rPr>
        <w:t xml:space="preserve"> &amp; McDonald provide evidence</w:t>
      </w:r>
      <w:r w:rsidRPr="001760EC">
        <w:rPr>
          <w:rStyle w:val="StyleUnderline"/>
          <w:rFonts w:asciiTheme="majorHAnsi" w:hAnsiTheme="majorHAnsi"/>
          <w:sz w:val="12"/>
        </w:rPr>
        <w:t xml:space="preserve">¶ </w:t>
      </w:r>
      <w:r w:rsidRPr="001760EC">
        <w:rPr>
          <w:rStyle w:val="StyleUnderline"/>
          <w:rFonts w:asciiTheme="majorHAnsi" w:hAnsiTheme="majorHAnsi"/>
        </w:rPr>
        <w:t>that the more inelastic a country's import and</w:t>
      </w:r>
      <w:r w:rsidRPr="001760EC">
        <w:rPr>
          <w:rStyle w:val="StyleUnderline"/>
          <w:rFonts w:asciiTheme="majorHAnsi" w:hAnsiTheme="majorHAnsi"/>
          <w:sz w:val="12"/>
        </w:rPr>
        <w:t xml:space="preserve">¶ </w:t>
      </w:r>
      <w:r w:rsidRPr="001760EC">
        <w:rPr>
          <w:rStyle w:val="StyleUnderline"/>
          <w:rFonts w:asciiTheme="majorHAnsi" w:hAnsiTheme="majorHAnsi"/>
        </w:rPr>
        <w:t>export demand and supply to a target</w:t>
      </w:r>
      <w:r w:rsidRPr="001760EC">
        <w:rPr>
          <w:rStyle w:val="StyleUnderline"/>
          <w:rFonts w:asciiTheme="majorHAnsi" w:hAnsiTheme="majorHAnsi"/>
          <w:sz w:val="12"/>
        </w:rPr>
        <w:t xml:space="preserve">¶ </w:t>
      </w:r>
      <w:r w:rsidRPr="001760EC">
        <w:rPr>
          <w:rStyle w:val="StyleUnderline"/>
          <w:rFonts w:asciiTheme="majorHAnsi" w:hAnsiTheme="majorHAnsi"/>
        </w:rPr>
        <w:t>country, the smaller the amount of actor-to-</w:t>
      </w:r>
      <w:r w:rsidRPr="001760EC">
        <w:rPr>
          <w:rStyle w:val="StyleUnderline"/>
          <w:rFonts w:asciiTheme="majorHAnsi" w:hAnsiTheme="majorHAnsi"/>
          <w:sz w:val="12"/>
        </w:rPr>
        <w:t xml:space="preserve">¶ </w:t>
      </w:r>
      <w:r w:rsidRPr="001760EC">
        <w:rPr>
          <w:rStyle w:val="StyleUnderline"/>
          <w:rFonts w:asciiTheme="majorHAnsi" w:hAnsiTheme="majorHAnsi"/>
        </w:rPr>
        <w:t>target conflict.</w:t>
      </w:r>
      <w:r w:rsidRPr="001760EC">
        <w:rPr>
          <w:rStyle w:val="StyleUnderline"/>
          <w:rFonts w:asciiTheme="majorHAnsi" w:hAnsiTheme="majorHAnsi"/>
          <w:sz w:val="12"/>
        </w:rPr>
        <w:t xml:space="preserve">¶ </w:t>
      </w:r>
      <w:r w:rsidRPr="001760EC">
        <w:rPr>
          <w:rFonts w:asciiTheme="majorHAnsi" w:hAnsiTheme="majorHAnsi"/>
        </w:rPr>
        <w:t>While liberals recognize that gains from</w:t>
      </w:r>
      <w:r w:rsidRPr="001760EC">
        <w:rPr>
          <w:rFonts w:asciiTheme="majorHAnsi" w:hAnsiTheme="majorHAnsi"/>
          <w:sz w:val="12"/>
        </w:rPr>
        <w:t xml:space="preserve">¶ </w:t>
      </w:r>
      <w:r w:rsidRPr="001760EC">
        <w:rPr>
          <w:rFonts w:asciiTheme="majorHAnsi" w:hAnsiTheme="majorHAnsi"/>
        </w:rPr>
        <w:t>trade and the potential costs accompanying</w:t>
      </w:r>
      <w:r w:rsidRPr="001760EC">
        <w:rPr>
          <w:rFonts w:asciiTheme="majorHAnsi" w:hAnsiTheme="majorHAnsi"/>
          <w:sz w:val="12"/>
        </w:rPr>
        <w:t xml:space="preserve">¶ </w:t>
      </w:r>
      <w:r w:rsidRPr="001760EC">
        <w:rPr>
          <w:rFonts w:asciiTheme="majorHAnsi" w:hAnsiTheme="majorHAnsi"/>
        </w:rPr>
        <w:t>interdependence are not always equal, they</w:t>
      </w:r>
      <w:r w:rsidRPr="001760EC">
        <w:rPr>
          <w:rFonts w:asciiTheme="majorHAnsi" w:hAnsiTheme="majorHAnsi"/>
          <w:sz w:val="12"/>
        </w:rPr>
        <w:t xml:space="preserve">¶ </w:t>
      </w:r>
      <w:r w:rsidRPr="001760EC">
        <w:rPr>
          <w:rFonts w:asciiTheme="majorHAnsi" w:hAnsiTheme="majorHAnsi"/>
        </w:rPr>
        <w:t>argue that trade ties imply net positive</w:t>
      </w:r>
      <w:r w:rsidRPr="001760EC">
        <w:rPr>
          <w:rFonts w:asciiTheme="majorHAnsi" w:hAnsiTheme="majorHAnsi"/>
          <w:sz w:val="12"/>
        </w:rPr>
        <w:t xml:space="preserve">¶ </w:t>
      </w:r>
      <w:r w:rsidRPr="001760EC">
        <w:rPr>
          <w:rFonts w:asciiTheme="majorHAnsi" w:hAnsiTheme="majorHAnsi"/>
        </w:rPr>
        <w:t xml:space="preserve">benefits for both states. </w:t>
      </w:r>
      <w:r w:rsidRPr="001760EC">
        <w:rPr>
          <w:rStyle w:val="StyleUnderline"/>
          <w:rFonts w:asciiTheme="majorHAnsi" w:hAnsiTheme="majorHAnsi"/>
        </w:rPr>
        <w:t>Thus, a clear link is</w:t>
      </w:r>
      <w:r w:rsidRPr="001760EC">
        <w:rPr>
          <w:rStyle w:val="StyleUnderline"/>
          <w:rFonts w:asciiTheme="majorHAnsi" w:hAnsiTheme="majorHAnsi"/>
          <w:sz w:val="12"/>
        </w:rPr>
        <w:t xml:space="preserve">¶ </w:t>
      </w:r>
      <w:r w:rsidRPr="001760EC">
        <w:rPr>
          <w:rStyle w:val="StyleUnderline"/>
          <w:rFonts w:asciiTheme="majorHAnsi" w:hAnsiTheme="majorHAnsi"/>
        </w:rPr>
        <w:t>established between expanded trade and</w:t>
      </w:r>
      <w:r w:rsidRPr="001760EC">
        <w:rPr>
          <w:rStyle w:val="StyleUnderline"/>
          <w:rFonts w:asciiTheme="majorHAnsi" w:hAnsiTheme="majorHAnsi"/>
          <w:sz w:val="12"/>
        </w:rPr>
        <w:t xml:space="preserve">¶ </w:t>
      </w:r>
      <w:r w:rsidRPr="001760EC">
        <w:rPr>
          <w:rStyle w:val="StyleUnderline"/>
          <w:rFonts w:asciiTheme="majorHAnsi" w:hAnsiTheme="majorHAnsi"/>
        </w:rPr>
        <w:t>peace within the liberal tradition</w:t>
      </w:r>
      <w:r w:rsidRPr="001760EC">
        <w:rPr>
          <w:rFonts w:asciiTheme="majorHAnsi" w:hAnsiTheme="majorHAnsi"/>
        </w:rPr>
        <w:t>. The link is</w:t>
      </w:r>
      <w:r w:rsidRPr="001760EC">
        <w:rPr>
          <w:rFonts w:asciiTheme="majorHAnsi" w:hAnsiTheme="majorHAnsi"/>
          <w:sz w:val="12"/>
        </w:rPr>
        <w:t xml:space="preserve">¶ </w:t>
      </w:r>
      <w:r w:rsidRPr="001760EC">
        <w:rPr>
          <w:rFonts w:asciiTheme="majorHAnsi" w:hAnsiTheme="majorHAnsi"/>
        </w:rPr>
        <w:t>tenuous for those who maintain that trade</w:t>
      </w:r>
      <w:r w:rsidRPr="001760EC">
        <w:rPr>
          <w:rFonts w:asciiTheme="majorHAnsi" w:hAnsiTheme="majorHAnsi"/>
          <w:sz w:val="12"/>
        </w:rPr>
        <w:t xml:space="preserve">¶ </w:t>
      </w:r>
      <w:r w:rsidRPr="001760EC">
        <w:rPr>
          <w:rFonts w:asciiTheme="majorHAnsi" w:hAnsiTheme="majorHAnsi"/>
        </w:rPr>
        <w:t>might entail net costs or for those who view</w:t>
      </w:r>
      <w:r w:rsidRPr="001760EC">
        <w:rPr>
          <w:rFonts w:asciiTheme="majorHAnsi" w:hAnsiTheme="majorHAnsi"/>
          <w:sz w:val="12"/>
        </w:rPr>
        <w:t xml:space="preserve">¶ </w:t>
      </w:r>
      <w:r w:rsidRPr="001760EC">
        <w:rPr>
          <w:rFonts w:asciiTheme="majorHAnsi" w:hAnsiTheme="majorHAnsi"/>
        </w:rPr>
        <w:t>states' concerns about absolute gains as</w:t>
      </w:r>
      <w:r w:rsidRPr="001760EC">
        <w:rPr>
          <w:rFonts w:asciiTheme="majorHAnsi" w:hAnsiTheme="majorHAnsi"/>
          <w:sz w:val="12"/>
        </w:rPr>
        <w:t xml:space="preserve">¶ </w:t>
      </w:r>
      <w:r w:rsidRPr="001760EC">
        <w:rPr>
          <w:rFonts w:asciiTheme="majorHAnsi" w:hAnsiTheme="majorHAnsi"/>
        </w:rPr>
        <w:t>subordinate to concerns about relative gains</w:t>
      </w:r>
      <w:r w:rsidRPr="001760EC">
        <w:rPr>
          <w:rFonts w:asciiTheme="majorHAnsi" w:hAnsiTheme="majorHAnsi"/>
          <w:sz w:val="12"/>
        </w:rPr>
        <w:t xml:space="preserve">¶ </w:t>
      </w:r>
      <w:r w:rsidRPr="001760EC">
        <w:rPr>
          <w:rFonts w:asciiTheme="majorHAnsi" w:hAnsiTheme="majorHAnsi"/>
        </w:rPr>
        <w:t>(</w:t>
      </w:r>
      <w:proofErr w:type="spellStart"/>
      <w:r w:rsidRPr="001760EC">
        <w:rPr>
          <w:rFonts w:asciiTheme="majorHAnsi" w:hAnsiTheme="majorHAnsi"/>
        </w:rPr>
        <w:t>Mastanduno</w:t>
      </w:r>
      <w:proofErr w:type="spellEnd"/>
      <w:r w:rsidRPr="001760EC">
        <w:rPr>
          <w:rFonts w:asciiTheme="majorHAnsi" w:hAnsiTheme="majorHAnsi"/>
        </w:rPr>
        <w:t xml:space="preserve">, 1993; Snidal, 1993; </w:t>
      </w:r>
      <w:proofErr w:type="gramStart"/>
      <w:r w:rsidRPr="001760EC">
        <w:rPr>
          <w:rFonts w:asciiTheme="majorHAnsi" w:hAnsiTheme="majorHAnsi"/>
        </w:rPr>
        <w:t>Waltz,</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1979). In addition, dependency theorists</w:t>
      </w:r>
      <w:r w:rsidRPr="001760EC">
        <w:rPr>
          <w:rFonts w:asciiTheme="majorHAnsi" w:hAnsiTheme="majorHAnsi"/>
          <w:sz w:val="12"/>
        </w:rPr>
        <w:t xml:space="preserve">¶ </w:t>
      </w:r>
      <w:r w:rsidRPr="001760EC">
        <w:rPr>
          <w:rFonts w:asciiTheme="majorHAnsi" w:hAnsiTheme="majorHAnsi"/>
        </w:rPr>
        <w:t>reject the notion of universal voluntary</w:t>
      </w:r>
      <w:r w:rsidRPr="001760EC">
        <w:rPr>
          <w:rFonts w:asciiTheme="majorHAnsi" w:hAnsiTheme="majorHAnsi"/>
          <w:sz w:val="12"/>
        </w:rPr>
        <w:t xml:space="preserve">¶ </w:t>
      </w:r>
      <w:r w:rsidRPr="001760EC">
        <w:rPr>
          <w:rFonts w:asciiTheme="majorHAnsi" w:hAnsiTheme="majorHAnsi"/>
        </w:rPr>
        <w:t xml:space="preserve">exchange, arguing that developing </w:t>
      </w:r>
      <w:proofErr w:type="gramStart"/>
      <w:r w:rsidRPr="001760EC">
        <w:rPr>
          <w:rFonts w:asciiTheme="majorHAnsi" w:hAnsiTheme="majorHAnsi"/>
        </w:rPr>
        <w:t>nations,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as a result of historical-structural relation-</w:t>
      </w:r>
      <w:r w:rsidRPr="001760EC">
        <w:rPr>
          <w:rFonts w:asciiTheme="majorHAnsi" w:hAnsiTheme="majorHAnsi"/>
          <w:sz w:val="12"/>
        </w:rPr>
        <w:t xml:space="preserve">¶ </w:t>
      </w:r>
      <w:r w:rsidRPr="001760EC">
        <w:rPr>
          <w:rFonts w:asciiTheme="majorHAnsi" w:hAnsiTheme="majorHAnsi"/>
        </w:rPr>
        <w:t>ships, are not free actors and are therefore</w:t>
      </w:r>
      <w:r w:rsidRPr="001760EC">
        <w:rPr>
          <w:rFonts w:asciiTheme="majorHAnsi" w:hAnsiTheme="majorHAnsi"/>
          <w:sz w:val="12"/>
        </w:rPr>
        <w:t xml:space="preserve">¶ </w:t>
      </w:r>
      <w:r w:rsidRPr="001760EC">
        <w:rPr>
          <w:rFonts w:asciiTheme="majorHAnsi" w:hAnsiTheme="majorHAnsi"/>
        </w:rPr>
        <w:t>unable to make the same calculations pro-</w:t>
      </w:r>
      <w:r w:rsidRPr="001760EC">
        <w:rPr>
          <w:rFonts w:asciiTheme="majorHAnsi" w:hAnsiTheme="majorHAnsi"/>
          <w:sz w:val="12"/>
        </w:rPr>
        <w:t xml:space="preserve">¶ </w:t>
      </w:r>
      <w:r w:rsidRPr="001760EC">
        <w:rPr>
          <w:rFonts w:asciiTheme="majorHAnsi" w:hAnsiTheme="majorHAnsi"/>
        </w:rPr>
        <w:t>posed by the expected utility models (Abel</w:t>
      </w:r>
      <w:r w:rsidRPr="001760EC">
        <w:rPr>
          <w:rFonts w:asciiTheme="majorHAnsi" w:hAnsiTheme="majorHAnsi"/>
          <w:sz w:val="12"/>
        </w:rPr>
        <w:t xml:space="preserve">¶ </w:t>
      </w:r>
      <w:r w:rsidRPr="001760EC">
        <w:rPr>
          <w:rFonts w:asciiTheme="majorHAnsi" w:hAnsiTheme="majorHAnsi"/>
        </w:rPr>
        <w:t xml:space="preserve">&amp; </w:t>
      </w:r>
      <w:proofErr w:type="spellStart"/>
      <w:r w:rsidRPr="001760EC">
        <w:rPr>
          <w:rFonts w:asciiTheme="majorHAnsi" w:hAnsiTheme="majorHAnsi"/>
        </w:rPr>
        <w:t>Tetrault</w:t>
      </w:r>
      <w:proofErr w:type="spellEnd"/>
      <w:r w:rsidRPr="001760EC">
        <w:rPr>
          <w:rFonts w:asciiTheme="majorHAnsi" w:hAnsiTheme="majorHAnsi"/>
        </w:rPr>
        <w:t>, 1986). Thus, the existence of</w:t>
      </w:r>
      <w:r w:rsidRPr="001760EC">
        <w:rPr>
          <w:rFonts w:asciiTheme="majorHAnsi" w:hAnsiTheme="majorHAnsi"/>
          <w:sz w:val="12"/>
        </w:rPr>
        <w:t xml:space="preserve">¶ </w:t>
      </w:r>
      <w:r w:rsidRPr="001760EC">
        <w:rPr>
          <w:rFonts w:asciiTheme="majorHAnsi" w:hAnsiTheme="majorHAnsi"/>
        </w:rPr>
        <w:t xml:space="preserve">trade ties need not imply mutual </w:t>
      </w:r>
      <w:proofErr w:type="gramStart"/>
      <w:r w:rsidRPr="001760EC">
        <w:rPr>
          <w:rFonts w:asciiTheme="majorHAnsi" w:hAnsiTheme="majorHAnsi"/>
        </w:rPr>
        <w:t>benefits,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but may reflect a lack of freedom to break</w:t>
      </w:r>
      <w:r w:rsidRPr="001760EC">
        <w:rPr>
          <w:rFonts w:asciiTheme="majorHAnsi" w:hAnsiTheme="majorHAnsi"/>
          <w:sz w:val="12"/>
        </w:rPr>
        <w:t xml:space="preserve">¶ </w:t>
      </w:r>
      <w:r w:rsidRPr="001760EC">
        <w:rPr>
          <w:rFonts w:asciiTheme="majorHAnsi" w:hAnsiTheme="majorHAnsi"/>
        </w:rPr>
        <w:t>free from undesirable trade relations</w:t>
      </w:r>
    </w:p>
    <w:p w14:paraId="48D7FAA7" w14:textId="77777777" w:rsidR="008419CA" w:rsidRPr="001760EC" w:rsidRDefault="008419CA" w:rsidP="008419CA">
      <w:pPr>
        <w:pStyle w:val="Heading4"/>
        <w:rPr>
          <w:rFonts w:asciiTheme="majorHAnsi" w:hAnsiTheme="majorHAnsi"/>
        </w:rPr>
      </w:pPr>
      <w:r w:rsidRPr="001760EC">
        <w:rPr>
          <w:rFonts w:asciiTheme="majorHAnsi" w:hAnsiTheme="majorHAnsi"/>
        </w:rPr>
        <w:lastRenderedPageBreak/>
        <w:t>Interdependence Checks-realist model fails</w:t>
      </w:r>
    </w:p>
    <w:p w14:paraId="20B7A9F8" w14:textId="77777777" w:rsidR="008419CA" w:rsidRPr="001760EC" w:rsidRDefault="008419CA" w:rsidP="008419CA">
      <w:pPr>
        <w:rPr>
          <w:rFonts w:asciiTheme="majorHAnsi" w:hAnsiTheme="majorHAnsi"/>
        </w:rPr>
      </w:pPr>
      <w:proofErr w:type="spellStart"/>
      <w:r w:rsidRPr="001760EC">
        <w:rPr>
          <w:rStyle w:val="Style13ptBold"/>
          <w:rFonts w:asciiTheme="majorHAnsi" w:hAnsiTheme="majorHAnsi"/>
        </w:rPr>
        <w:t>Maoz</w:t>
      </w:r>
      <w:proofErr w:type="spellEnd"/>
      <w:r w:rsidRPr="001760EC">
        <w:rPr>
          <w:rStyle w:val="Style13ptBold"/>
          <w:rFonts w:asciiTheme="majorHAnsi" w:hAnsiTheme="majorHAnsi"/>
        </w:rPr>
        <w:t>, University of California Professor of Political Science, 9</w:t>
      </w:r>
      <w:r w:rsidRPr="001760EC">
        <w:rPr>
          <w:rFonts w:asciiTheme="majorHAnsi" w:hAnsiTheme="majorHAnsi"/>
        </w:rPr>
        <w:t xml:space="preserve"> (</w:t>
      </w:r>
      <w:proofErr w:type="spellStart"/>
      <w:r w:rsidRPr="001760EC">
        <w:rPr>
          <w:rFonts w:asciiTheme="majorHAnsi" w:hAnsiTheme="majorHAnsi"/>
        </w:rPr>
        <w:t>Zeev</w:t>
      </w:r>
      <w:proofErr w:type="spellEnd"/>
      <w:r w:rsidRPr="001760EC">
        <w:rPr>
          <w:rFonts w:asciiTheme="majorHAnsi" w:hAnsiTheme="majorHAnsi"/>
        </w:rPr>
        <w:t>, “The Effects of Strategic and Economic Interdependence on International Conflict across</w:t>
      </w:r>
    </w:p>
    <w:p w14:paraId="410045A4" w14:textId="77777777" w:rsidR="008419CA" w:rsidRPr="001760EC" w:rsidRDefault="008419CA" w:rsidP="008419CA">
      <w:pPr>
        <w:rPr>
          <w:rFonts w:asciiTheme="majorHAnsi" w:hAnsiTheme="majorHAnsi"/>
        </w:rPr>
      </w:pPr>
      <w:r w:rsidRPr="001760EC">
        <w:rPr>
          <w:rFonts w:asciiTheme="majorHAnsi" w:hAnsiTheme="majorHAnsi"/>
        </w:rPr>
        <w:t>Levels of Analysis” American Journal of Political Science, 1</w:t>
      </w:r>
      <w:proofErr w:type="gramStart"/>
      <w:r w:rsidRPr="001760EC">
        <w:rPr>
          <w:rFonts w:asciiTheme="majorHAnsi" w:hAnsiTheme="majorHAnsi"/>
        </w:rPr>
        <w:t>/?/</w:t>
      </w:r>
      <w:proofErr w:type="gramEnd"/>
      <w:r w:rsidRPr="001760EC">
        <w:rPr>
          <w:rFonts w:asciiTheme="majorHAnsi" w:hAnsiTheme="majorHAnsi"/>
        </w:rPr>
        <w:t>09 “JSTOR Vol. 53, No. 1” Accessed 7/10/17 GDI AC)</w:t>
      </w:r>
    </w:p>
    <w:p w14:paraId="427C8769" w14:textId="77777777" w:rsidR="008419CA" w:rsidRPr="001760EC" w:rsidRDefault="008419CA" w:rsidP="008419CA">
      <w:pPr>
        <w:rPr>
          <w:rFonts w:asciiTheme="majorHAnsi" w:hAnsiTheme="majorHAnsi"/>
        </w:rPr>
      </w:pPr>
      <w:r w:rsidRPr="001760EC">
        <w:rPr>
          <w:rFonts w:asciiTheme="majorHAnsi" w:hAnsiTheme="majorHAnsi"/>
        </w:rPr>
        <w:t xml:space="preserve">Table 3 displays the results of national conflict </w:t>
      </w:r>
      <w:proofErr w:type="spellStart"/>
      <w:r w:rsidRPr="001760EC">
        <w:rPr>
          <w:rFonts w:asciiTheme="majorHAnsi" w:hAnsiTheme="majorHAnsi"/>
        </w:rPr>
        <w:t>behav</w:t>
      </w:r>
      <w:proofErr w:type="spellEnd"/>
      <w:r w:rsidRPr="001760EC">
        <w:rPr>
          <w:rFonts w:asciiTheme="majorHAnsi" w:hAnsiTheme="majorHAnsi"/>
          <w:sz w:val="12"/>
        </w:rPr>
        <w:t xml:space="preserve">¶ </w:t>
      </w:r>
      <w:r w:rsidRPr="001760EC">
        <w:rPr>
          <w:rFonts w:asciiTheme="majorHAnsi" w:hAnsiTheme="majorHAnsi"/>
        </w:rPr>
        <w:t>ior.18 Both strategic and economic interdependence con</w:t>
      </w:r>
      <w:r w:rsidRPr="001760EC">
        <w:rPr>
          <w:rFonts w:asciiTheme="majorHAnsi" w:hAnsiTheme="majorHAnsi"/>
          <w:sz w:val="12"/>
        </w:rPr>
        <w:t xml:space="preserve">¶ </w:t>
      </w:r>
      <w:proofErr w:type="spellStart"/>
      <w:r w:rsidRPr="001760EC">
        <w:rPr>
          <w:rFonts w:asciiTheme="majorHAnsi" w:hAnsiTheme="majorHAnsi"/>
        </w:rPr>
        <w:t>sistently</w:t>
      </w:r>
      <w:proofErr w:type="spellEnd"/>
      <w:r w:rsidRPr="001760EC">
        <w:rPr>
          <w:rFonts w:asciiTheme="majorHAnsi" w:hAnsiTheme="majorHAnsi"/>
        </w:rPr>
        <w:t xml:space="preserve"> dampen the propensity for MID initiation, </w:t>
      </w:r>
      <w:proofErr w:type="gramStart"/>
      <w:r w:rsidRPr="001760EC">
        <w:rPr>
          <w:rFonts w:asciiTheme="majorHAnsi" w:hAnsiTheme="majorHAnsi"/>
        </w:rPr>
        <w:t>MID,</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and war involvement. Integrated interdependence also</w:t>
      </w:r>
      <w:r w:rsidRPr="001760EC">
        <w:rPr>
          <w:rFonts w:asciiTheme="majorHAnsi" w:hAnsiTheme="majorHAnsi"/>
          <w:sz w:val="12"/>
        </w:rPr>
        <w:t xml:space="preserve">¶ </w:t>
      </w:r>
      <w:r w:rsidRPr="001760EC">
        <w:rPr>
          <w:rFonts w:asciiTheme="majorHAnsi" w:hAnsiTheme="majorHAnsi"/>
        </w:rPr>
        <w:t>has a dampening effect on conflict behavior. These results</w:t>
      </w:r>
      <w:r w:rsidRPr="001760EC">
        <w:rPr>
          <w:rFonts w:asciiTheme="majorHAnsi" w:hAnsiTheme="majorHAnsi"/>
          <w:sz w:val="12"/>
        </w:rPr>
        <w:t xml:space="preserve">¶ </w:t>
      </w:r>
      <w:r w:rsidRPr="001760EC">
        <w:rPr>
          <w:rFonts w:asciiTheme="majorHAnsi" w:hAnsiTheme="majorHAnsi"/>
        </w:rPr>
        <w:t xml:space="preserve">hold for the entire period as well as for the post-WWII </w:t>
      </w:r>
      <w:proofErr w:type="gramStart"/>
      <w:r w:rsidRPr="001760EC">
        <w:rPr>
          <w:rFonts w:asciiTheme="majorHAnsi" w:hAnsiTheme="majorHAnsi"/>
        </w:rPr>
        <w:t>era.</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Also, the results for the economic interdependence index</w:t>
      </w:r>
      <w:r w:rsidRPr="001760EC">
        <w:rPr>
          <w:rFonts w:asciiTheme="majorHAnsi" w:hAnsiTheme="majorHAnsi"/>
          <w:sz w:val="12"/>
        </w:rPr>
        <w:t xml:space="preserve">¶ </w:t>
      </w:r>
      <w:r w:rsidRPr="001760EC">
        <w:rPr>
          <w:rFonts w:asciiTheme="majorHAnsi" w:hAnsiTheme="majorHAnsi"/>
        </w:rPr>
        <w:t>which employs the opportunity cost (elasticity) measure</w:t>
      </w:r>
      <w:r w:rsidRPr="001760EC">
        <w:rPr>
          <w:rFonts w:asciiTheme="majorHAnsi" w:hAnsiTheme="majorHAnsi"/>
          <w:sz w:val="12"/>
        </w:rPr>
        <w:t xml:space="preserve">¶ </w:t>
      </w:r>
      <w:r w:rsidRPr="001760EC">
        <w:rPr>
          <w:rFonts w:asciiTheme="majorHAnsi" w:hAnsiTheme="majorHAnsi"/>
        </w:rPr>
        <w:t>are consistent with the results that do not incorporate this</w:t>
      </w:r>
      <w:r w:rsidRPr="001760EC">
        <w:rPr>
          <w:rFonts w:asciiTheme="majorHAnsi" w:hAnsiTheme="majorHAnsi"/>
          <w:sz w:val="12"/>
        </w:rPr>
        <w:t xml:space="preserve">¶ </w:t>
      </w:r>
      <w:r w:rsidRPr="001760EC">
        <w:rPr>
          <w:rFonts w:asciiTheme="majorHAnsi" w:hAnsiTheme="majorHAnsi"/>
        </w:rPr>
        <w:t xml:space="preserve">index, suggesting that </w:t>
      </w:r>
      <w:r w:rsidRPr="001760EC">
        <w:rPr>
          <w:rStyle w:val="StyleUnderline"/>
          <w:rFonts w:asciiTheme="majorHAnsi" w:hAnsiTheme="majorHAnsi"/>
        </w:rPr>
        <w:t>economic interdependence has a</w:t>
      </w:r>
      <w:r w:rsidRPr="001760EC">
        <w:rPr>
          <w:rStyle w:val="StyleUnderline"/>
          <w:rFonts w:asciiTheme="majorHAnsi" w:hAnsiTheme="majorHAnsi"/>
          <w:sz w:val="12"/>
        </w:rPr>
        <w:t xml:space="preserve">¶ </w:t>
      </w:r>
      <w:r w:rsidRPr="001760EC">
        <w:rPr>
          <w:rStyle w:val="StyleUnderline"/>
          <w:rFonts w:asciiTheme="majorHAnsi" w:hAnsiTheme="majorHAnsi"/>
        </w:rPr>
        <w:t>robust dampening effect on national conflict behavior</w:t>
      </w:r>
      <w:r w:rsidRPr="001760EC">
        <w:rPr>
          <w:rFonts w:asciiTheme="majorHAnsi" w:hAnsiTheme="majorHAnsi"/>
        </w:rPr>
        <w:t>.19</w:t>
      </w:r>
      <w:r w:rsidRPr="001760EC">
        <w:rPr>
          <w:rFonts w:asciiTheme="majorHAnsi" w:hAnsiTheme="majorHAnsi"/>
          <w:sz w:val="12"/>
        </w:rPr>
        <w:t xml:space="preserve">¶ </w:t>
      </w:r>
      <w:r w:rsidRPr="001760EC">
        <w:rPr>
          <w:rFonts w:asciiTheme="majorHAnsi" w:hAnsiTheme="majorHAnsi"/>
        </w:rPr>
        <w:t>We now turn to the dyadic analysis.</w:t>
      </w:r>
      <w:r w:rsidRPr="001760EC">
        <w:rPr>
          <w:rFonts w:asciiTheme="majorHAnsi" w:hAnsiTheme="majorHAnsi"/>
          <w:sz w:val="12"/>
        </w:rPr>
        <w:t xml:space="preserve">¶ </w:t>
      </w:r>
      <w:r w:rsidRPr="001760EC">
        <w:rPr>
          <w:rFonts w:asciiTheme="majorHAnsi" w:hAnsiTheme="majorHAnsi"/>
        </w:rPr>
        <w:t>The results of Table 4 are less robust. Strategic inter</w:t>
      </w:r>
      <w:r w:rsidRPr="001760EC">
        <w:rPr>
          <w:rFonts w:asciiTheme="majorHAnsi" w:hAnsiTheme="majorHAnsi"/>
          <w:sz w:val="12"/>
        </w:rPr>
        <w:t xml:space="preserve">¶ </w:t>
      </w:r>
      <w:r w:rsidRPr="001760EC">
        <w:rPr>
          <w:rFonts w:asciiTheme="majorHAnsi" w:hAnsiTheme="majorHAnsi"/>
        </w:rPr>
        <w:t>dependence in a dyad does not have a significant impact</w:t>
      </w:r>
      <w:r w:rsidRPr="001760EC">
        <w:rPr>
          <w:rFonts w:asciiTheme="majorHAnsi" w:hAnsiTheme="majorHAnsi"/>
          <w:sz w:val="12"/>
        </w:rPr>
        <w:t xml:space="preserve">¶ </w:t>
      </w:r>
      <w:r w:rsidRPr="001760EC">
        <w:rPr>
          <w:rFonts w:asciiTheme="majorHAnsi" w:hAnsiTheme="majorHAnsi"/>
        </w:rPr>
        <w:t>on the probability of MID initiation or MID outbreak, but</w:t>
      </w:r>
      <w:r w:rsidRPr="001760EC">
        <w:rPr>
          <w:rFonts w:asciiTheme="majorHAnsi" w:hAnsiTheme="majorHAnsi"/>
          <w:sz w:val="12"/>
        </w:rPr>
        <w:t xml:space="preserve">¶ </w:t>
      </w:r>
      <w:r w:rsidRPr="001760EC">
        <w:rPr>
          <w:rFonts w:asciiTheme="majorHAnsi" w:hAnsiTheme="majorHAnsi"/>
        </w:rPr>
        <w:t>it does reduce the probability of war or the probability of</w:t>
      </w:r>
      <w:r w:rsidRPr="001760EC">
        <w:rPr>
          <w:rFonts w:asciiTheme="majorHAnsi" w:hAnsiTheme="majorHAnsi"/>
          <w:sz w:val="12"/>
        </w:rPr>
        <w:t xml:space="preserve">¶ </w:t>
      </w:r>
      <w:r w:rsidRPr="001760EC">
        <w:rPr>
          <w:rFonts w:asciiTheme="majorHAnsi" w:hAnsiTheme="majorHAnsi"/>
        </w:rPr>
        <w:t>MID escalation</w:t>
      </w:r>
      <w:r w:rsidRPr="001760EC">
        <w:rPr>
          <w:rStyle w:val="StyleUnderline"/>
          <w:rFonts w:asciiTheme="majorHAnsi" w:hAnsiTheme="majorHAnsi"/>
        </w:rPr>
        <w:t>. Economic interdependence consistently</w:t>
      </w:r>
      <w:r w:rsidRPr="001760EC">
        <w:rPr>
          <w:rStyle w:val="StyleUnderline"/>
          <w:rFonts w:asciiTheme="majorHAnsi" w:hAnsiTheme="majorHAnsi"/>
          <w:sz w:val="12"/>
        </w:rPr>
        <w:t xml:space="preserve">¶ </w:t>
      </w:r>
      <w:r w:rsidRPr="001760EC">
        <w:rPr>
          <w:rStyle w:val="StyleUnderline"/>
          <w:rFonts w:asciiTheme="majorHAnsi" w:hAnsiTheme="majorHAnsi"/>
        </w:rPr>
        <w:t>reduces the probability of dyadic conflict regardless of the</w:t>
      </w:r>
      <w:r w:rsidRPr="001760EC">
        <w:rPr>
          <w:rStyle w:val="StyleUnderline"/>
          <w:rFonts w:asciiTheme="majorHAnsi" w:hAnsiTheme="majorHAnsi"/>
          <w:sz w:val="12"/>
        </w:rPr>
        <w:t xml:space="preserve">¶ </w:t>
      </w:r>
      <w:r w:rsidRPr="001760EC">
        <w:rPr>
          <w:rStyle w:val="StyleUnderline"/>
          <w:rFonts w:asciiTheme="majorHAnsi" w:hAnsiTheme="majorHAnsi"/>
        </w:rPr>
        <w:t>dependent variable used. This is also true for the elasticity</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based measures </w:t>
      </w:r>
      <w:r w:rsidRPr="001760EC">
        <w:rPr>
          <w:rFonts w:asciiTheme="majorHAnsi" w:hAnsiTheme="majorHAnsi"/>
        </w:rPr>
        <w:t>of economic interdependence. Integrative</w:t>
      </w:r>
      <w:r w:rsidRPr="001760EC">
        <w:rPr>
          <w:rFonts w:asciiTheme="majorHAnsi" w:hAnsiTheme="majorHAnsi"/>
          <w:sz w:val="12"/>
        </w:rPr>
        <w:t xml:space="preserve">¶ </w:t>
      </w:r>
      <w:r w:rsidRPr="001760EC">
        <w:rPr>
          <w:rFonts w:asciiTheme="majorHAnsi" w:hAnsiTheme="majorHAnsi"/>
        </w:rPr>
        <w:t>interdependence also has a robust dampening effect on</w:t>
      </w:r>
      <w:r w:rsidRPr="001760EC">
        <w:rPr>
          <w:rFonts w:asciiTheme="majorHAnsi" w:hAnsiTheme="majorHAnsi"/>
          <w:sz w:val="12"/>
        </w:rPr>
        <w:t xml:space="preserve">¶ </w:t>
      </w:r>
      <w:r w:rsidRPr="001760EC">
        <w:rPr>
          <w:rFonts w:asciiTheme="majorHAnsi" w:hAnsiTheme="majorHAnsi"/>
        </w:rPr>
        <w:t xml:space="preserve">the probability of dyadic </w:t>
      </w:r>
      <w:proofErr w:type="gramStart"/>
      <w:r w:rsidRPr="001760EC">
        <w:rPr>
          <w:rFonts w:asciiTheme="majorHAnsi" w:hAnsiTheme="majorHAnsi"/>
        </w:rPr>
        <w:t>conflict.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The systemic analyses are given in Table 5. Both </w:t>
      </w:r>
      <w:proofErr w:type="spellStart"/>
      <w:r w:rsidRPr="001760EC">
        <w:rPr>
          <w:rFonts w:asciiTheme="majorHAnsi" w:hAnsiTheme="majorHAnsi"/>
        </w:rPr>
        <w:t>strate</w:t>
      </w:r>
      <w:proofErr w:type="spellEnd"/>
      <w:r w:rsidRPr="001760EC">
        <w:rPr>
          <w:rFonts w:asciiTheme="majorHAnsi" w:hAnsiTheme="majorHAnsi"/>
          <w:sz w:val="12"/>
        </w:rPr>
        <w:t xml:space="preserve">¶ </w:t>
      </w:r>
      <w:proofErr w:type="spellStart"/>
      <w:r w:rsidRPr="001760EC">
        <w:rPr>
          <w:rFonts w:asciiTheme="majorHAnsi" w:hAnsiTheme="majorHAnsi"/>
        </w:rPr>
        <w:t>gic</w:t>
      </w:r>
      <w:proofErr w:type="spellEnd"/>
      <w:r w:rsidRPr="001760EC">
        <w:rPr>
          <w:rFonts w:asciiTheme="majorHAnsi" w:hAnsiTheme="majorHAnsi"/>
        </w:rPr>
        <w:t xml:space="preserve"> interdependence and </w:t>
      </w:r>
      <w:r w:rsidRPr="001760EC">
        <w:rPr>
          <w:rStyle w:val="StyleUnderline"/>
          <w:rFonts w:asciiTheme="majorHAnsi" w:hAnsiTheme="majorHAnsi"/>
        </w:rPr>
        <w:t>economic interdependence sig</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nificantly</w:t>
      </w:r>
      <w:proofErr w:type="spellEnd"/>
      <w:r w:rsidRPr="001760EC">
        <w:rPr>
          <w:rStyle w:val="StyleUnderline"/>
          <w:rFonts w:asciiTheme="majorHAnsi" w:hAnsiTheme="majorHAnsi"/>
        </w:rPr>
        <w:t xml:space="preserve"> reduce the frequency of conflict in the </w:t>
      </w:r>
      <w:proofErr w:type="gramStart"/>
      <w:r w:rsidRPr="001760EC">
        <w:rPr>
          <w:rStyle w:val="StyleUnderline"/>
          <w:rFonts w:asciiTheme="majorHAnsi" w:hAnsiTheme="majorHAnsi"/>
        </w:rPr>
        <w:t>system.</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Style w:val="StyleUnderline"/>
          <w:rFonts w:asciiTheme="majorHAnsi" w:hAnsiTheme="majorHAnsi"/>
        </w:rPr>
        <w:t>These results are fairly robust across dependent variables</w:t>
      </w:r>
      <w:r w:rsidRPr="001760EC">
        <w:rPr>
          <w:rStyle w:val="StyleUnderline"/>
          <w:rFonts w:asciiTheme="majorHAnsi" w:hAnsiTheme="majorHAnsi"/>
          <w:sz w:val="12"/>
        </w:rPr>
        <w:t xml:space="preserve">¶ </w:t>
      </w:r>
      <w:r w:rsidRPr="001760EC">
        <w:rPr>
          <w:rStyle w:val="StyleUnderline"/>
          <w:rFonts w:asciiTheme="majorHAnsi" w:hAnsiTheme="majorHAnsi"/>
        </w:rPr>
        <w:t>and temporal breakdowns</w:t>
      </w:r>
      <w:r w:rsidRPr="001760EC">
        <w:rPr>
          <w:rFonts w:asciiTheme="majorHAnsi" w:hAnsiTheme="majorHAnsi"/>
        </w:rPr>
        <w:t>. The negative impact of eco</w:t>
      </w:r>
      <w:r w:rsidRPr="001760EC">
        <w:rPr>
          <w:rFonts w:asciiTheme="majorHAnsi" w:hAnsiTheme="majorHAnsi"/>
          <w:sz w:val="12"/>
        </w:rPr>
        <w:t xml:space="preserve">¶ </w:t>
      </w:r>
      <w:proofErr w:type="spellStart"/>
      <w:r w:rsidRPr="001760EC">
        <w:rPr>
          <w:rFonts w:asciiTheme="majorHAnsi" w:hAnsiTheme="majorHAnsi"/>
        </w:rPr>
        <w:t>nomic</w:t>
      </w:r>
      <w:proofErr w:type="spellEnd"/>
      <w:r w:rsidRPr="001760EC">
        <w:rPr>
          <w:rFonts w:asciiTheme="majorHAnsi" w:hAnsiTheme="majorHAnsi"/>
        </w:rPr>
        <w:t xml:space="preserve"> interdependence on systemic conflict corroborates</w:t>
      </w:r>
      <w:r w:rsidRPr="001760EC">
        <w:rPr>
          <w:rFonts w:asciiTheme="majorHAnsi" w:hAnsiTheme="majorHAnsi"/>
          <w:sz w:val="12"/>
        </w:rPr>
        <w:t xml:space="preserve">¶ </w:t>
      </w:r>
      <w:r w:rsidRPr="001760EC">
        <w:rPr>
          <w:rFonts w:asciiTheme="majorHAnsi" w:hAnsiTheme="majorHAnsi"/>
        </w:rPr>
        <w:t xml:space="preserve">the results of </w:t>
      </w:r>
      <w:proofErr w:type="spellStart"/>
      <w:r w:rsidRPr="001760EC">
        <w:rPr>
          <w:rFonts w:asciiTheme="majorHAnsi" w:hAnsiTheme="majorHAnsi"/>
        </w:rPr>
        <w:t>Maoz</w:t>
      </w:r>
      <w:proofErr w:type="spellEnd"/>
      <w:r w:rsidRPr="001760EC">
        <w:rPr>
          <w:rFonts w:asciiTheme="majorHAnsi" w:hAnsiTheme="majorHAnsi"/>
        </w:rPr>
        <w:t xml:space="preserve"> (2006). However, the negative impact</w:t>
      </w:r>
      <w:r w:rsidRPr="001760EC">
        <w:rPr>
          <w:rFonts w:asciiTheme="majorHAnsi" w:hAnsiTheme="majorHAnsi"/>
          <w:sz w:val="12"/>
        </w:rPr>
        <w:t xml:space="preserve">¶ </w:t>
      </w:r>
      <w:r w:rsidRPr="001760EC">
        <w:rPr>
          <w:rFonts w:asciiTheme="majorHAnsi" w:hAnsiTheme="majorHAnsi"/>
        </w:rPr>
        <w:t xml:space="preserve">18 The replication website contains descriptive statistics and </w:t>
      </w:r>
      <w:proofErr w:type="spellStart"/>
      <w:r w:rsidRPr="001760EC">
        <w:rPr>
          <w:rFonts w:asciiTheme="majorHAnsi" w:hAnsiTheme="majorHAnsi"/>
        </w:rPr>
        <w:t>corre</w:t>
      </w:r>
      <w:proofErr w:type="spellEnd"/>
      <w:r w:rsidRPr="001760EC">
        <w:rPr>
          <w:rFonts w:asciiTheme="majorHAnsi" w:hAnsiTheme="majorHAnsi"/>
          <w:sz w:val="12"/>
        </w:rPr>
        <w:t xml:space="preserve">¶ </w:t>
      </w:r>
      <w:proofErr w:type="spellStart"/>
      <w:r w:rsidRPr="001760EC">
        <w:rPr>
          <w:rFonts w:asciiTheme="majorHAnsi" w:hAnsiTheme="majorHAnsi"/>
        </w:rPr>
        <w:t>lations</w:t>
      </w:r>
      <w:proofErr w:type="spellEnd"/>
      <w:r w:rsidRPr="001760EC">
        <w:rPr>
          <w:rFonts w:asciiTheme="majorHAnsi" w:hAnsiTheme="majorHAnsi"/>
        </w:rPr>
        <w:t xml:space="preserve"> among interdependence indices. All correlations are </w:t>
      </w:r>
      <w:proofErr w:type="gramStart"/>
      <w:r w:rsidRPr="001760EC">
        <w:rPr>
          <w:rFonts w:asciiTheme="majorHAnsi" w:hAnsiTheme="majorHAnsi"/>
        </w:rPr>
        <w:t>low.</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Thus, strategic and economic interdependence reflect rather dis</w:t>
      </w:r>
      <w:r w:rsidRPr="001760EC">
        <w:rPr>
          <w:rFonts w:asciiTheme="majorHAnsi" w:hAnsiTheme="majorHAnsi"/>
          <w:sz w:val="12"/>
        </w:rPr>
        <w:t xml:space="preserve">¶ </w:t>
      </w:r>
      <w:proofErr w:type="spellStart"/>
      <w:r w:rsidRPr="001760EC">
        <w:rPr>
          <w:rFonts w:asciiTheme="majorHAnsi" w:hAnsiTheme="majorHAnsi"/>
        </w:rPr>
        <w:t>tinct</w:t>
      </w:r>
      <w:proofErr w:type="spellEnd"/>
      <w:r w:rsidRPr="001760EC">
        <w:rPr>
          <w:rFonts w:asciiTheme="majorHAnsi" w:hAnsiTheme="majorHAnsi"/>
        </w:rPr>
        <w:t xml:space="preserve"> concepts.</w:t>
      </w:r>
      <w:r w:rsidRPr="001760EC">
        <w:rPr>
          <w:rFonts w:asciiTheme="majorHAnsi" w:hAnsiTheme="majorHAnsi"/>
          <w:sz w:val="12"/>
        </w:rPr>
        <w:t xml:space="preserve">¶ </w:t>
      </w:r>
      <w:r w:rsidRPr="001760EC">
        <w:rPr>
          <w:rFonts w:asciiTheme="majorHAnsi" w:hAnsiTheme="majorHAnsi"/>
        </w:rPr>
        <w:t>19This is so despite the fact that the trade dependence variable that</w:t>
      </w:r>
      <w:r w:rsidRPr="001760EC">
        <w:rPr>
          <w:rFonts w:asciiTheme="majorHAnsi" w:hAnsiTheme="majorHAnsi"/>
          <w:sz w:val="12"/>
        </w:rPr>
        <w:t xml:space="preserve">¶ </w:t>
      </w:r>
      <w:r w:rsidRPr="001760EC">
        <w:rPr>
          <w:rFonts w:asciiTheme="majorHAnsi" w:hAnsiTheme="majorHAnsi"/>
        </w:rPr>
        <w:t>is based on the elasticity data is only marginally correlated with the</w:t>
      </w:r>
      <w:r w:rsidRPr="001760EC">
        <w:rPr>
          <w:rFonts w:asciiTheme="majorHAnsi" w:hAnsiTheme="majorHAnsi"/>
          <w:sz w:val="12"/>
        </w:rPr>
        <w:t xml:space="preserve">¶ </w:t>
      </w:r>
      <w:r w:rsidRPr="001760EC">
        <w:rPr>
          <w:rFonts w:asciiTheme="majorHAnsi" w:hAnsiTheme="majorHAnsi"/>
        </w:rPr>
        <w:t>sensitivity trade dependence variable (r = 0.153, N = 3,283; p &lt;</w:t>
      </w:r>
      <w:r w:rsidRPr="001760EC">
        <w:rPr>
          <w:rFonts w:asciiTheme="majorHAnsi" w:hAnsiTheme="majorHAnsi"/>
          <w:sz w:val="12"/>
        </w:rPr>
        <w:t xml:space="preserve">¶ </w:t>
      </w:r>
      <w:r w:rsidRPr="001760EC">
        <w:rPr>
          <w:rFonts w:asciiTheme="majorHAnsi" w:hAnsiTheme="majorHAnsi"/>
        </w:rPr>
        <w:t>.001).</w:t>
      </w:r>
      <w:r w:rsidRPr="001760EC">
        <w:rPr>
          <w:rFonts w:asciiTheme="majorHAnsi" w:hAnsiTheme="majorHAnsi"/>
          <w:sz w:val="12"/>
        </w:rPr>
        <w:t xml:space="preserve">¶ </w:t>
      </w:r>
      <w:r w:rsidRPr="001760EC">
        <w:rPr>
          <w:rFonts w:asciiTheme="majorHAnsi" w:hAnsiTheme="majorHAnsi"/>
        </w:rPr>
        <w:t>of strategic interdependence on systemic conflict stands</w:t>
      </w:r>
      <w:r w:rsidRPr="001760EC">
        <w:rPr>
          <w:rFonts w:asciiTheme="majorHAnsi" w:hAnsiTheme="majorHAnsi"/>
          <w:sz w:val="12"/>
        </w:rPr>
        <w:t xml:space="preserve">¶ </w:t>
      </w:r>
      <w:r w:rsidRPr="001760EC">
        <w:rPr>
          <w:rFonts w:asciiTheme="majorHAnsi" w:hAnsiTheme="majorHAnsi"/>
        </w:rPr>
        <w:t xml:space="preserve">in contradiction to </w:t>
      </w:r>
      <w:proofErr w:type="spellStart"/>
      <w:r w:rsidRPr="001760EC">
        <w:rPr>
          <w:rFonts w:asciiTheme="majorHAnsi" w:hAnsiTheme="majorHAnsi"/>
        </w:rPr>
        <w:t>Maoz's</w:t>
      </w:r>
      <w:proofErr w:type="spellEnd"/>
      <w:r w:rsidRPr="001760EC">
        <w:rPr>
          <w:rFonts w:asciiTheme="majorHAnsi" w:hAnsiTheme="majorHAnsi"/>
        </w:rPr>
        <w:t xml:space="preserve"> findings of a positive effect of</w:t>
      </w:r>
      <w:r w:rsidRPr="001760EC">
        <w:rPr>
          <w:rFonts w:asciiTheme="majorHAnsi" w:hAnsiTheme="majorHAnsi"/>
          <w:sz w:val="12"/>
        </w:rPr>
        <w:t xml:space="preserve">¶ </w:t>
      </w:r>
      <w:r w:rsidRPr="001760EC">
        <w:rPr>
          <w:rFonts w:asciiTheme="majorHAnsi" w:hAnsiTheme="majorHAnsi"/>
        </w:rPr>
        <w:t>strategic interdependence on conflict. This is possibly due</w:t>
      </w:r>
      <w:r w:rsidRPr="001760EC">
        <w:rPr>
          <w:rFonts w:asciiTheme="majorHAnsi" w:hAnsiTheme="majorHAnsi"/>
          <w:sz w:val="12"/>
        </w:rPr>
        <w:t xml:space="preserve">¶ </w:t>
      </w:r>
      <w:r w:rsidRPr="001760EC">
        <w:rPr>
          <w:rFonts w:asciiTheme="majorHAnsi" w:hAnsiTheme="majorHAnsi"/>
        </w:rPr>
        <w:t xml:space="preserve">to the difference in the measure of systemic </w:t>
      </w:r>
      <w:proofErr w:type="spellStart"/>
      <w:r w:rsidRPr="001760EC">
        <w:rPr>
          <w:rFonts w:asciiTheme="majorHAnsi" w:hAnsiTheme="majorHAnsi"/>
        </w:rPr>
        <w:t>interdepen</w:t>
      </w:r>
      <w:proofErr w:type="spellEnd"/>
      <w:r w:rsidRPr="001760EC">
        <w:rPr>
          <w:rFonts w:asciiTheme="majorHAnsi" w:hAnsiTheme="majorHAnsi"/>
          <w:sz w:val="12"/>
        </w:rPr>
        <w:t xml:space="preserve">¶ </w:t>
      </w:r>
      <w:proofErr w:type="spellStart"/>
      <w:r w:rsidRPr="001760EC">
        <w:rPr>
          <w:rFonts w:asciiTheme="majorHAnsi" w:hAnsiTheme="majorHAnsi"/>
        </w:rPr>
        <w:t>dence</w:t>
      </w:r>
      <w:proofErr w:type="spellEnd"/>
      <w:r w:rsidRPr="001760EC">
        <w:rPr>
          <w:rFonts w:asciiTheme="majorHAnsi" w:hAnsiTheme="majorHAnsi"/>
        </w:rPr>
        <w:t>. Integrated interdependence tends to consistently</w:t>
      </w:r>
      <w:r w:rsidRPr="001760EC">
        <w:rPr>
          <w:rFonts w:asciiTheme="majorHAnsi" w:hAnsiTheme="majorHAnsi"/>
          <w:sz w:val="12"/>
        </w:rPr>
        <w:t xml:space="preserve">¶ </w:t>
      </w:r>
      <w:r w:rsidRPr="001760EC">
        <w:rPr>
          <w:rFonts w:asciiTheme="majorHAnsi" w:hAnsiTheme="majorHAnsi"/>
        </w:rPr>
        <w:t xml:space="preserve">reduce the frequency of conflict, as the liberal model </w:t>
      </w:r>
      <w:proofErr w:type="spellStart"/>
      <w:r w:rsidRPr="001760EC">
        <w:rPr>
          <w:rFonts w:asciiTheme="majorHAnsi" w:hAnsiTheme="majorHAnsi"/>
        </w:rPr>
        <w:t>sug</w:t>
      </w:r>
      <w:proofErr w:type="spellEnd"/>
      <w:r w:rsidRPr="001760EC">
        <w:rPr>
          <w:rFonts w:asciiTheme="majorHAnsi" w:hAnsiTheme="majorHAnsi"/>
          <w:sz w:val="12"/>
        </w:rPr>
        <w:t xml:space="preserve">¶ </w:t>
      </w:r>
      <w:proofErr w:type="gramStart"/>
      <w:r w:rsidRPr="001760EC">
        <w:rPr>
          <w:rFonts w:asciiTheme="majorHAnsi" w:hAnsiTheme="majorHAnsi"/>
        </w:rPr>
        <w:t>gests.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Taken as a whole, </w:t>
      </w:r>
      <w:r w:rsidRPr="001760EC">
        <w:rPr>
          <w:rStyle w:val="StyleUnderline"/>
          <w:rFonts w:asciiTheme="majorHAnsi" w:hAnsiTheme="majorHAnsi"/>
        </w:rPr>
        <w:t>these results consistently support</w:t>
      </w:r>
      <w:r w:rsidRPr="001760EC">
        <w:rPr>
          <w:rStyle w:val="StyleUnderline"/>
          <w:rFonts w:asciiTheme="majorHAnsi" w:hAnsiTheme="majorHAnsi"/>
          <w:sz w:val="12"/>
        </w:rPr>
        <w:t xml:space="preserve">¶ </w:t>
      </w:r>
      <w:r w:rsidRPr="001760EC">
        <w:rPr>
          <w:rStyle w:val="StyleUnderline"/>
          <w:rFonts w:asciiTheme="majorHAnsi" w:hAnsiTheme="majorHAnsi"/>
        </w:rPr>
        <w:t>the liberal paradigm. At the same time, these results</w:t>
      </w:r>
      <w:r w:rsidRPr="001760EC">
        <w:rPr>
          <w:rStyle w:val="StyleUnderline"/>
          <w:rFonts w:asciiTheme="majorHAnsi" w:hAnsiTheme="majorHAnsi"/>
          <w:sz w:val="12"/>
        </w:rPr>
        <w:t xml:space="preserve">¶ </w:t>
      </w:r>
      <w:r w:rsidRPr="001760EC">
        <w:rPr>
          <w:rStyle w:val="StyleUnderline"/>
          <w:rFonts w:asciiTheme="majorHAnsi" w:hAnsiTheme="majorHAnsi"/>
        </w:rPr>
        <w:t>largely contradict the hypotheses of the realist paradigm</w:t>
      </w:r>
      <w:r w:rsidRPr="001760EC">
        <w:rPr>
          <w:rStyle w:val="StyleUnderline"/>
          <w:rFonts w:asciiTheme="majorHAnsi" w:hAnsiTheme="majorHAnsi"/>
          <w:sz w:val="12"/>
        </w:rPr>
        <w:t xml:space="preserve">¶ </w:t>
      </w:r>
      <w:r w:rsidRPr="001760EC">
        <w:rPr>
          <w:rFonts w:asciiTheme="majorHAnsi" w:hAnsiTheme="majorHAnsi"/>
        </w:rPr>
        <w:t xml:space="preserve">(Table 1). </w:t>
      </w:r>
      <w:r w:rsidRPr="001760EC">
        <w:rPr>
          <w:rStyle w:val="StyleUnderline"/>
          <w:rFonts w:asciiTheme="majorHAnsi" w:hAnsiTheme="majorHAnsi"/>
        </w:rPr>
        <w:t xml:space="preserve">The dampening impact of economic </w:t>
      </w:r>
      <w:proofErr w:type="spellStart"/>
      <w:r w:rsidRPr="001760EC">
        <w:rPr>
          <w:rStyle w:val="StyleUnderline"/>
          <w:rFonts w:asciiTheme="majorHAnsi" w:hAnsiTheme="majorHAnsi"/>
        </w:rPr>
        <w:t>interde</w:t>
      </w:r>
      <w:proofErr w:type="spellEnd"/>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pendence</w:t>
      </w:r>
      <w:proofErr w:type="spellEnd"/>
      <w:r w:rsidRPr="001760EC">
        <w:rPr>
          <w:rStyle w:val="StyleUnderline"/>
          <w:rFonts w:asciiTheme="majorHAnsi" w:hAnsiTheme="majorHAnsi"/>
        </w:rPr>
        <w:t xml:space="preserve"> on conflict at the monadic, dyadic, and systemic</w:t>
      </w:r>
      <w:r w:rsidRPr="001760EC">
        <w:rPr>
          <w:rStyle w:val="StyleUnderline"/>
          <w:rFonts w:asciiTheme="majorHAnsi" w:hAnsiTheme="majorHAnsi"/>
          <w:sz w:val="12"/>
        </w:rPr>
        <w:t xml:space="preserve">¶ </w:t>
      </w:r>
      <w:r w:rsidRPr="001760EC">
        <w:rPr>
          <w:rStyle w:val="StyleUnderline"/>
          <w:rFonts w:asciiTheme="majorHAnsi" w:hAnsiTheme="majorHAnsi"/>
        </w:rPr>
        <w:t>level is robust and significant</w:t>
      </w:r>
      <w:r w:rsidRPr="001760EC">
        <w:rPr>
          <w:rFonts w:asciiTheme="majorHAnsi" w:hAnsiTheme="majorHAnsi"/>
        </w:rPr>
        <w:t>. This is so regardless of the</w:t>
      </w:r>
      <w:r w:rsidRPr="001760EC">
        <w:rPr>
          <w:rFonts w:asciiTheme="majorHAnsi" w:hAnsiTheme="majorHAnsi"/>
          <w:sz w:val="12"/>
        </w:rPr>
        <w:t xml:space="preserve">¶ </w:t>
      </w:r>
      <w:r w:rsidRPr="001760EC">
        <w:rPr>
          <w:rFonts w:asciiTheme="majorHAnsi" w:hAnsiTheme="majorHAnsi"/>
        </w:rPr>
        <w:t>data used to measure economic interdependence, and re</w:t>
      </w:r>
      <w:r w:rsidRPr="001760EC">
        <w:rPr>
          <w:rFonts w:asciiTheme="majorHAnsi" w:hAnsiTheme="majorHAnsi"/>
          <w:sz w:val="12"/>
        </w:rPr>
        <w:t xml:space="preserve">¶ </w:t>
      </w:r>
      <w:proofErr w:type="spellStart"/>
      <w:r w:rsidRPr="001760EC">
        <w:rPr>
          <w:rFonts w:asciiTheme="majorHAnsi" w:hAnsiTheme="majorHAnsi"/>
        </w:rPr>
        <w:t>gardless</w:t>
      </w:r>
      <w:proofErr w:type="spellEnd"/>
      <w:r w:rsidRPr="001760EC">
        <w:rPr>
          <w:rFonts w:asciiTheme="majorHAnsi" w:hAnsiTheme="majorHAnsi"/>
        </w:rPr>
        <w:t xml:space="preserve"> of the method used to treat missing data. </w:t>
      </w:r>
      <w:r w:rsidRPr="001760EC">
        <w:rPr>
          <w:rStyle w:val="StyleUnderline"/>
          <w:rFonts w:asciiTheme="majorHAnsi" w:hAnsiTheme="majorHAnsi"/>
        </w:rPr>
        <w:t>The</w:t>
      </w:r>
      <w:r w:rsidRPr="001760EC">
        <w:rPr>
          <w:rStyle w:val="StyleUnderline"/>
          <w:rFonts w:asciiTheme="majorHAnsi" w:hAnsiTheme="majorHAnsi"/>
          <w:sz w:val="12"/>
        </w:rPr>
        <w:t xml:space="preserve">¶ </w:t>
      </w:r>
      <w:r w:rsidRPr="001760EC">
        <w:rPr>
          <w:rStyle w:val="StyleUnderline"/>
          <w:rFonts w:asciiTheme="majorHAnsi" w:hAnsiTheme="majorHAnsi"/>
        </w:rPr>
        <w:t>impact of strategic interdependence</w:t>
      </w:r>
      <w:r w:rsidRPr="001760EC">
        <w:rPr>
          <w:rFonts w:asciiTheme="majorHAnsi" w:hAnsiTheme="majorHAnsi"/>
        </w:rPr>
        <w:t xml:space="preserve"> on national, </w:t>
      </w:r>
      <w:proofErr w:type="gramStart"/>
      <w:r w:rsidRPr="001760EC">
        <w:rPr>
          <w:rFonts w:asciiTheme="majorHAnsi" w:hAnsiTheme="majorHAnsi"/>
        </w:rPr>
        <w:t>dyadic,</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or systemic patterns of conflict </w:t>
      </w:r>
      <w:r w:rsidRPr="001760EC">
        <w:rPr>
          <w:rStyle w:val="Emphasis"/>
          <w:rFonts w:asciiTheme="majorHAnsi" w:hAnsiTheme="majorHAnsi"/>
        </w:rPr>
        <w:t>is less robust</w:t>
      </w:r>
      <w:r w:rsidRPr="001760EC">
        <w:rPr>
          <w:rFonts w:asciiTheme="majorHAnsi" w:hAnsiTheme="majorHAnsi"/>
        </w:rPr>
        <w:t xml:space="preserve">. </w:t>
      </w:r>
      <w:proofErr w:type="gramStart"/>
      <w:r w:rsidRPr="001760EC">
        <w:rPr>
          <w:rFonts w:asciiTheme="majorHAnsi" w:hAnsiTheme="majorHAnsi"/>
        </w:rPr>
        <w:t>However,</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when strategic interdependence is related to conflict, this</w:t>
      </w:r>
      <w:r w:rsidRPr="001760EC">
        <w:rPr>
          <w:rFonts w:asciiTheme="majorHAnsi" w:hAnsiTheme="majorHAnsi"/>
          <w:sz w:val="12"/>
        </w:rPr>
        <w:t xml:space="preserve">¶ </w:t>
      </w:r>
      <w:r w:rsidRPr="001760EC">
        <w:rPr>
          <w:rFonts w:asciiTheme="majorHAnsi" w:hAnsiTheme="majorHAnsi"/>
        </w:rPr>
        <w:t>relationship is consistent with the expectations of the lib</w:t>
      </w:r>
      <w:r w:rsidRPr="001760EC">
        <w:rPr>
          <w:rFonts w:asciiTheme="majorHAnsi" w:hAnsiTheme="majorHAnsi"/>
          <w:sz w:val="12"/>
        </w:rPr>
        <w:t xml:space="preserve">¶ </w:t>
      </w:r>
      <w:proofErr w:type="spellStart"/>
      <w:r w:rsidRPr="001760EC">
        <w:rPr>
          <w:rFonts w:asciiTheme="majorHAnsi" w:hAnsiTheme="majorHAnsi"/>
        </w:rPr>
        <w:t>eral</w:t>
      </w:r>
      <w:proofErr w:type="spellEnd"/>
      <w:r w:rsidRPr="001760EC">
        <w:rPr>
          <w:rFonts w:asciiTheme="majorHAnsi" w:hAnsiTheme="majorHAnsi"/>
        </w:rPr>
        <w:t xml:space="preserve"> paradigm and inconsistent with the expectations of</w:t>
      </w:r>
      <w:r w:rsidRPr="001760EC">
        <w:rPr>
          <w:rFonts w:asciiTheme="majorHAnsi" w:hAnsiTheme="majorHAnsi"/>
          <w:sz w:val="12"/>
        </w:rPr>
        <w:t xml:space="preserve">¶ </w:t>
      </w:r>
      <w:r w:rsidRPr="001760EC">
        <w:rPr>
          <w:rFonts w:asciiTheme="majorHAnsi" w:hAnsiTheme="majorHAnsi"/>
        </w:rPr>
        <w:t>the realist paradigm. This impression is bolstered by the</w:t>
      </w:r>
      <w:r w:rsidRPr="001760EC">
        <w:rPr>
          <w:rFonts w:asciiTheme="majorHAnsi" w:hAnsiTheme="majorHAnsi"/>
          <w:sz w:val="12"/>
        </w:rPr>
        <w:t xml:space="preserve">¶ </w:t>
      </w:r>
      <w:r w:rsidRPr="001760EC">
        <w:rPr>
          <w:rFonts w:asciiTheme="majorHAnsi" w:hAnsiTheme="majorHAnsi"/>
        </w:rPr>
        <w:t xml:space="preserve">negative effect of integrative interdependence on </w:t>
      </w:r>
      <w:proofErr w:type="gramStart"/>
      <w:r w:rsidRPr="001760EC">
        <w:rPr>
          <w:rFonts w:asciiTheme="majorHAnsi" w:hAnsiTheme="majorHAnsi"/>
        </w:rPr>
        <w:t>conflict.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The robust and consistently negative impact of economic</w:t>
      </w:r>
      <w:r w:rsidRPr="001760EC">
        <w:rPr>
          <w:rStyle w:val="StyleUnderline"/>
          <w:rFonts w:asciiTheme="majorHAnsi" w:hAnsiTheme="majorHAnsi"/>
          <w:sz w:val="12"/>
        </w:rPr>
        <w:t xml:space="preserve">¶ </w:t>
      </w:r>
      <w:r w:rsidRPr="001760EC">
        <w:rPr>
          <w:rStyle w:val="StyleUnderline"/>
          <w:rFonts w:asciiTheme="majorHAnsi" w:hAnsiTheme="majorHAnsi"/>
        </w:rPr>
        <w:t>interdependence on conflict across levels of analysis also</w:t>
      </w:r>
      <w:r w:rsidRPr="001760EC">
        <w:rPr>
          <w:rStyle w:val="StyleUnderline"/>
          <w:rFonts w:asciiTheme="majorHAnsi" w:hAnsiTheme="majorHAnsi"/>
          <w:sz w:val="12"/>
        </w:rPr>
        <w:t xml:space="preserve">¶ </w:t>
      </w:r>
      <w:r w:rsidRPr="001760EC">
        <w:rPr>
          <w:rStyle w:val="StyleUnderline"/>
          <w:rFonts w:asciiTheme="majorHAnsi" w:hAnsiTheme="majorHAnsi"/>
        </w:rPr>
        <w:t>raises questions about the realist dismissal of these effects</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One may, of course, challenge the hypotheses I deduced</w:t>
      </w:r>
      <w:r w:rsidRPr="001760EC">
        <w:rPr>
          <w:rFonts w:asciiTheme="majorHAnsi" w:hAnsiTheme="majorHAnsi"/>
          <w:sz w:val="12"/>
        </w:rPr>
        <w:t xml:space="preserve">¶ </w:t>
      </w:r>
      <w:r w:rsidRPr="001760EC">
        <w:rPr>
          <w:rFonts w:asciiTheme="majorHAnsi" w:hAnsiTheme="majorHAnsi"/>
        </w:rPr>
        <w:t>from the realist paradigm with respect to the effect of</w:t>
      </w:r>
      <w:r w:rsidRPr="001760EC">
        <w:rPr>
          <w:rFonts w:asciiTheme="majorHAnsi" w:hAnsiTheme="majorHAnsi"/>
          <w:sz w:val="12"/>
        </w:rPr>
        <w:t xml:space="preserve">¶ </w:t>
      </w:r>
      <w:r w:rsidRPr="001760EC">
        <w:rPr>
          <w:rFonts w:asciiTheme="majorHAnsi" w:hAnsiTheme="majorHAnsi"/>
        </w:rPr>
        <w:t>strategic interdependence on national and systemic con</w:t>
      </w:r>
      <w:r w:rsidRPr="001760EC">
        <w:rPr>
          <w:rFonts w:asciiTheme="majorHAnsi" w:hAnsiTheme="majorHAnsi"/>
          <w:sz w:val="12"/>
        </w:rPr>
        <w:t xml:space="preserve">¶ </w:t>
      </w:r>
      <w:proofErr w:type="spellStart"/>
      <w:r w:rsidRPr="001760EC">
        <w:rPr>
          <w:rFonts w:asciiTheme="majorHAnsi" w:hAnsiTheme="majorHAnsi"/>
        </w:rPr>
        <w:t>flict</w:t>
      </w:r>
      <w:proofErr w:type="spellEnd"/>
      <w:r w:rsidRPr="001760EC">
        <w:rPr>
          <w:rFonts w:asciiTheme="majorHAnsi" w:hAnsiTheme="majorHAnsi"/>
        </w:rPr>
        <w:t>. At any rate, this is a first attempt to systematically</w:t>
      </w:r>
      <w:r w:rsidRPr="001760EC">
        <w:rPr>
          <w:rFonts w:asciiTheme="majorHAnsi" w:hAnsiTheme="majorHAnsi"/>
          <w:sz w:val="12"/>
        </w:rPr>
        <w:t xml:space="preserve">¶ </w:t>
      </w:r>
      <w:r w:rsidRPr="001760EC">
        <w:rPr>
          <w:rFonts w:asciiTheme="majorHAnsi" w:hAnsiTheme="majorHAnsi"/>
        </w:rPr>
        <w:t>examine these relationships and require some theoretical</w:t>
      </w:r>
      <w:r w:rsidRPr="001760EC">
        <w:rPr>
          <w:rFonts w:asciiTheme="majorHAnsi" w:hAnsiTheme="majorHAnsi"/>
          <w:sz w:val="12"/>
        </w:rPr>
        <w:t xml:space="preserve">¶ </w:t>
      </w:r>
      <w:r w:rsidRPr="001760EC">
        <w:rPr>
          <w:rFonts w:asciiTheme="majorHAnsi" w:hAnsiTheme="majorHAnsi"/>
        </w:rPr>
        <w:t>reflection on their meaning within both realist and liberal</w:t>
      </w:r>
      <w:r w:rsidRPr="001760EC">
        <w:rPr>
          <w:rFonts w:asciiTheme="majorHAnsi" w:hAnsiTheme="majorHAnsi"/>
          <w:sz w:val="12"/>
        </w:rPr>
        <w:t xml:space="preserve">¶ </w:t>
      </w:r>
      <w:r w:rsidRPr="001760EC">
        <w:rPr>
          <w:rFonts w:asciiTheme="majorHAnsi" w:hAnsiTheme="majorHAnsi"/>
        </w:rPr>
        <w:t xml:space="preserve">conceptions of world </w:t>
      </w:r>
      <w:proofErr w:type="gramStart"/>
      <w:r w:rsidRPr="001760EC">
        <w:rPr>
          <w:rFonts w:asciiTheme="majorHAnsi" w:hAnsiTheme="majorHAnsi"/>
        </w:rPr>
        <w:t>politics.</w:t>
      </w:r>
      <w:r w:rsidRPr="001760EC">
        <w:rPr>
          <w:rFonts w:asciiTheme="majorHAnsi" w:hAnsiTheme="majorHAnsi"/>
          <w:sz w:val="12"/>
        </w:rPr>
        <w:t>¶</w:t>
      </w:r>
      <w:proofErr w:type="gramEnd"/>
      <w:r w:rsidRPr="001760EC">
        <w:rPr>
          <w:rFonts w:asciiTheme="majorHAnsi" w:hAnsiTheme="majorHAnsi"/>
          <w:sz w:val="12"/>
        </w:rPr>
        <w:t xml:space="preserve"> </w:t>
      </w:r>
    </w:p>
    <w:p w14:paraId="3E639106" w14:textId="77777777" w:rsidR="008419CA" w:rsidRPr="001760EC" w:rsidRDefault="008419CA" w:rsidP="008419CA">
      <w:pPr>
        <w:rPr>
          <w:rFonts w:asciiTheme="majorHAnsi" w:hAnsiTheme="majorHAnsi"/>
        </w:rPr>
      </w:pPr>
    </w:p>
    <w:p w14:paraId="0CBF70C5" w14:textId="77777777" w:rsidR="008419CA" w:rsidRPr="001760EC" w:rsidRDefault="008419CA" w:rsidP="008419CA">
      <w:pPr>
        <w:pStyle w:val="Heading4"/>
        <w:rPr>
          <w:rFonts w:asciiTheme="majorHAnsi" w:hAnsiTheme="majorHAnsi"/>
        </w:rPr>
      </w:pPr>
      <w:r w:rsidRPr="001760EC">
        <w:rPr>
          <w:rFonts w:asciiTheme="majorHAnsi" w:hAnsiTheme="majorHAnsi"/>
        </w:rPr>
        <w:t>Interdependence checks-alliance webs</w:t>
      </w:r>
    </w:p>
    <w:p w14:paraId="2755E406" w14:textId="48F10516" w:rsidR="008419CA" w:rsidRPr="001760EC" w:rsidRDefault="008419CA" w:rsidP="008419CA">
      <w:pPr>
        <w:rPr>
          <w:rFonts w:asciiTheme="majorHAnsi" w:hAnsiTheme="majorHAnsi"/>
        </w:rPr>
      </w:pPr>
      <w:r w:rsidRPr="001760EC">
        <w:rPr>
          <w:rStyle w:val="Style13ptBold"/>
          <w:rFonts w:asciiTheme="majorHAnsi" w:hAnsiTheme="majorHAnsi"/>
        </w:rPr>
        <w:t xml:space="preserve">Mooney, VP Product at </w:t>
      </w:r>
      <w:proofErr w:type="spellStart"/>
      <w:r w:rsidRPr="001760EC">
        <w:rPr>
          <w:rStyle w:val="Style13ptBold"/>
          <w:rFonts w:asciiTheme="majorHAnsi" w:hAnsiTheme="majorHAnsi"/>
        </w:rPr>
        <w:t>Jhana</w:t>
      </w:r>
      <w:proofErr w:type="spellEnd"/>
      <w:r w:rsidRPr="001760EC">
        <w:rPr>
          <w:rStyle w:val="Style13ptBold"/>
          <w:rFonts w:asciiTheme="majorHAnsi" w:hAnsiTheme="majorHAnsi"/>
        </w:rPr>
        <w:t>, 14</w:t>
      </w:r>
      <w:r w:rsidRPr="001760EC">
        <w:rPr>
          <w:rFonts w:asciiTheme="majorHAnsi" w:hAnsiTheme="majorHAnsi"/>
        </w:rPr>
        <w:t xml:space="preserve"> (Loren, Matthew O. Jackson: Can Trade Prevent </w:t>
      </w:r>
      <w:proofErr w:type="gramStart"/>
      <w:r w:rsidRPr="001760EC">
        <w:rPr>
          <w:rFonts w:asciiTheme="majorHAnsi" w:hAnsiTheme="majorHAnsi"/>
        </w:rPr>
        <w:t>War?,</w:t>
      </w:r>
      <w:proofErr w:type="gramEnd"/>
      <w:r w:rsidRPr="001760EC">
        <w:rPr>
          <w:rFonts w:asciiTheme="majorHAnsi" w:hAnsiTheme="majorHAnsi"/>
        </w:rPr>
        <w:t xml:space="preserve"> </w:t>
      </w:r>
      <w:proofErr w:type="spellStart"/>
      <w:r w:rsidRPr="001760EC">
        <w:rPr>
          <w:rFonts w:asciiTheme="majorHAnsi" w:hAnsiTheme="majorHAnsi"/>
        </w:rPr>
        <w:t>Standford</w:t>
      </w:r>
      <w:proofErr w:type="spellEnd"/>
      <w:r w:rsidRPr="001760EC">
        <w:rPr>
          <w:rFonts w:asciiTheme="majorHAnsi" w:hAnsiTheme="majorHAnsi"/>
        </w:rPr>
        <w:t xml:space="preserve"> Business, 3/28/14, https://www.gsb.stanford.edu/insights/matthew-o-jackson-can-trade-prevent-war, Accessed 7/7/17 GDI AC)</w:t>
      </w:r>
    </w:p>
    <w:p w14:paraId="25198556" w14:textId="77777777" w:rsidR="008419CA" w:rsidRPr="001760EC" w:rsidRDefault="008419CA" w:rsidP="008419CA">
      <w:pPr>
        <w:rPr>
          <w:rFonts w:asciiTheme="majorHAnsi" w:hAnsiTheme="majorHAnsi"/>
        </w:rPr>
      </w:pPr>
      <w:r w:rsidRPr="001760EC">
        <w:rPr>
          <w:rFonts w:asciiTheme="majorHAnsi" w:hAnsiTheme="majorHAnsi"/>
        </w:rPr>
        <w:t xml:space="preserve">While there is considerable existing research on the effects of trade and war, much of it has looked at bilateral relationships. </w:t>
      </w:r>
      <w:r w:rsidRPr="001760EC">
        <w:rPr>
          <w:rStyle w:val="StyleUnderline"/>
          <w:rFonts w:asciiTheme="majorHAnsi" w:hAnsiTheme="majorHAnsi"/>
        </w:rPr>
        <w:t>This model focuses on multilateral interactions and considers various incentives for countries to attack, form alliances with, and trade with one another.</w:t>
      </w:r>
      <w:r w:rsidRPr="001760EC">
        <w:rPr>
          <w:rFonts w:asciiTheme="majorHAnsi" w:hAnsiTheme="majorHAnsi"/>
        </w:rPr>
        <w:t xml:space="preserve"> In an attempt to understand what's necessary to achieve a stable network with no incentive for war, Jackson and </w:t>
      </w:r>
      <w:proofErr w:type="spellStart"/>
      <w:r w:rsidRPr="001760EC">
        <w:rPr>
          <w:rFonts w:asciiTheme="majorHAnsi" w:hAnsiTheme="majorHAnsi"/>
        </w:rPr>
        <w:t>Nei</w:t>
      </w:r>
      <w:proofErr w:type="spellEnd"/>
      <w:r w:rsidRPr="001760EC">
        <w:rPr>
          <w:rFonts w:asciiTheme="majorHAnsi" w:hAnsiTheme="majorHAnsi"/>
        </w:rPr>
        <w:t xml:space="preserve"> first explored an alliance scenario based solely on military defense considerations, excluding trade. "The fundamental difficulty we find is that alliances are costly to maintain if there's no economic incentive," says Jackson. </w:t>
      </w:r>
      <w:proofErr w:type="gramStart"/>
      <w:r w:rsidRPr="001760EC">
        <w:rPr>
          <w:rFonts w:asciiTheme="majorHAnsi" w:hAnsiTheme="majorHAnsi"/>
        </w:rPr>
        <w:t>So</w:t>
      </w:r>
      <w:proofErr w:type="gramEnd"/>
      <w:r w:rsidRPr="001760EC">
        <w:rPr>
          <w:rFonts w:asciiTheme="majorHAnsi" w:hAnsiTheme="majorHAnsi"/>
        </w:rPr>
        <w:t xml:space="preserve"> networks remain relatively sparse, a condition in which even a few shifting allegiances leaves some countries vulnerable to attack. "Stability is not just a little bit elusive; it's very elusive."</w:t>
      </w:r>
      <w:r w:rsidRPr="001760EC">
        <w:rPr>
          <w:rFonts w:asciiTheme="majorHAnsi" w:hAnsiTheme="majorHAnsi"/>
          <w:sz w:val="12"/>
        </w:rPr>
        <w:t xml:space="preserve">¶ </w:t>
      </w:r>
      <w:r w:rsidRPr="001760EC">
        <w:rPr>
          <w:rStyle w:val="StyleUnderline"/>
          <w:rFonts w:asciiTheme="majorHAnsi" w:hAnsiTheme="majorHAnsi"/>
        </w:rPr>
        <w:t>Economic trade, however, makes a significant difference. "Once you bring in trade, you see network structures densify," he says. Nations form a web of trading alliances, which creates financial incentive not only to keep peace with trading partners, but also to protect them from being attacked so as not to disrupt trade</w:t>
      </w:r>
      <w:r w:rsidRPr="001760EC">
        <w:rPr>
          <w:rFonts w:asciiTheme="majorHAnsi" w:hAnsiTheme="majorHAnsi"/>
        </w:rPr>
        <w:t>. "In the context of the alliances we have analyzed, trade motives are essential to avoiding wars and sustaining stable networks," the authors wrote in their paper, Networks of Military Alliances, Wars, and International Trade.</w:t>
      </w:r>
      <w:r w:rsidRPr="001760EC">
        <w:rPr>
          <w:rFonts w:asciiTheme="majorHAnsi" w:hAnsiTheme="majorHAnsi"/>
          <w:sz w:val="12"/>
        </w:rPr>
        <w:t xml:space="preserve">¶ </w:t>
      </w:r>
      <w:r w:rsidRPr="001760EC">
        <w:rPr>
          <w:rFonts w:asciiTheme="majorHAnsi" w:hAnsiTheme="majorHAnsi"/>
        </w:rPr>
        <w:t>Euro statue</w:t>
      </w:r>
      <w:r w:rsidRPr="001760EC">
        <w:rPr>
          <w:rFonts w:asciiTheme="majorHAnsi" w:hAnsiTheme="majorHAnsi"/>
          <w:sz w:val="12"/>
        </w:rPr>
        <w:t xml:space="preserve">¶ </w:t>
      </w:r>
      <w:r w:rsidRPr="001760EC">
        <w:rPr>
          <w:rFonts w:asciiTheme="majorHAnsi" w:hAnsiTheme="majorHAnsi"/>
        </w:rPr>
        <w:t xml:space="preserve">The Eurozone has promoted peace and trade | Associated Press Photo by Bernd </w:t>
      </w:r>
      <w:proofErr w:type="spellStart"/>
      <w:r w:rsidRPr="001760EC">
        <w:rPr>
          <w:rFonts w:asciiTheme="majorHAnsi" w:hAnsiTheme="majorHAnsi"/>
        </w:rPr>
        <w:t>Kammerer</w:t>
      </w:r>
      <w:proofErr w:type="spellEnd"/>
      <w:r w:rsidRPr="001760EC">
        <w:rPr>
          <w:rFonts w:asciiTheme="majorHAnsi" w:hAnsiTheme="majorHAnsi"/>
          <w:sz w:val="12"/>
        </w:rPr>
        <w:t xml:space="preserve">¶ </w:t>
      </w:r>
      <w:r w:rsidRPr="001760EC">
        <w:rPr>
          <w:rStyle w:val="StyleUnderline"/>
          <w:rFonts w:asciiTheme="majorHAnsi" w:hAnsiTheme="majorHAnsi"/>
        </w:rPr>
        <w:t>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w:t>
      </w:r>
      <w:r w:rsidRPr="001760EC">
        <w:rPr>
          <w:rFonts w:asciiTheme="majorHAnsi" w:hAnsiTheme="majorHAnsi"/>
        </w:rPr>
        <w:t xml:space="preserve">, becoming significantly </w:t>
      </w:r>
      <w:proofErr w:type="gramStart"/>
      <w:r w:rsidRPr="001760EC">
        <w:rPr>
          <w:rFonts w:asciiTheme="majorHAnsi" w:hAnsiTheme="majorHAnsi"/>
        </w:rPr>
        <w:t>more dense</w:t>
      </w:r>
      <w:proofErr w:type="gramEnd"/>
      <w:r w:rsidRPr="001760EC">
        <w:rPr>
          <w:rFonts w:asciiTheme="majorHAnsi" w:hAnsiTheme="majorHAnsi"/>
        </w:rPr>
        <w:t xml:space="preserve">. "In the period before World War II, it was hard to find a stable set of alliances," says Jackson. 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"Then </w:t>
      </w:r>
      <w:r w:rsidRPr="001760EC">
        <w:rPr>
          <w:rStyle w:val="StyleUnderline"/>
          <w:rFonts w:asciiTheme="majorHAnsi" w:hAnsiTheme="majorHAnsi"/>
        </w:rPr>
        <w:t xml:space="preserve">in the past 50 years or so, there's been a surprising global stability." The impact of economic interdependence is especially apparent in Europe, Jackson says, where the Eurozone has promoted not only peace and increased trade among nations, but also labor </w:t>
      </w:r>
      <w:proofErr w:type="gramStart"/>
      <w:r w:rsidRPr="001760EC">
        <w:rPr>
          <w:rStyle w:val="StyleUnderline"/>
          <w:rFonts w:asciiTheme="majorHAnsi" w:hAnsiTheme="majorHAnsi"/>
        </w:rPr>
        <w:t>mobility.</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Very costly wars still occur, of course, but </w:t>
      </w:r>
      <w:r w:rsidRPr="001760EC">
        <w:rPr>
          <w:rStyle w:val="StyleUnderline"/>
          <w:rFonts w:asciiTheme="majorHAnsi" w:hAnsiTheme="majorHAnsi"/>
        </w:rPr>
        <w:t>Jackson notes that the most war-torn places in recent history have tended to be those with fewer global trade alliances.</w:t>
      </w:r>
      <w:r w:rsidRPr="001760EC">
        <w:rPr>
          <w:rFonts w:asciiTheme="majorHAnsi" w:hAnsiTheme="majorHAnsi"/>
        </w:rPr>
        <w:t xml:space="preserve">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w:t>
      </w:r>
      <w:r w:rsidRPr="001760EC">
        <w:rPr>
          <w:rStyle w:val="StyleUnderline"/>
          <w:rFonts w:asciiTheme="majorHAnsi" w:hAnsiTheme="majorHAnsi"/>
        </w:rPr>
        <w:t>Economic interest drives a lot of what goes on in terms of where nations are willing to exercise military strength."</w:t>
      </w:r>
      <w:r w:rsidRPr="001760EC">
        <w:rPr>
          <w:rStyle w:val="StyleUnderline"/>
          <w:rFonts w:asciiTheme="majorHAnsi" w:hAnsiTheme="majorHAnsi"/>
          <w:sz w:val="12"/>
        </w:rPr>
        <w:t xml:space="preserve">¶ </w:t>
      </w:r>
      <w:r w:rsidRPr="001760EC">
        <w:rPr>
          <w:rFonts w:asciiTheme="majorHAnsi" w:hAnsiTheme="majorHAnsi"/>
        </w:rPr>
        <w:t>There are other real-world factors that have no doubt influenced war and trade trends since World War II, among them the proliferation of nuclear weapons — "Changing military technology can help maintain stable arrangements," says Jackson — the Cold War, an increase in worldwide wealth levels, and the introduction of container shipping in the 1960s, which has helped facilitate low-cost, long-range trade.</w:t>
      </w:r>
      <w:r w:rsidRPr="001760EC">
        <w:rPr>
          <w:rFonts w:asciiTheme="majorHAnsi" w:hAnsiTheme="majorHAnsi"/>
          <w:sz w:val="12"/>
        </w:rPr>
        <w:t xml:space="preserve">¶ </w:t>
      </w:r>
      <w:r w:rsidRPr="001760EC">
        <w:rPr>
          <w:rFonts w:asciiTheme="majorHAnsi" w:hAnsiTheme="majorHAnsi"/>
        </w:rPr>
        <w:t xml:space="preserve">Still, </w:t>
      </w:r>
      <w:r w:rsidRPr="001760EC">
        <w:rPr>
          <w:rStyle w:val="StyleUnderline"/>
          <w:rFonts w:asciiTheme="majorHAnsi" w:hAnsiTheme="majorHAnsi"/>
        </w:rPr>
        <w:t xml:space="preserve">Jackson and </w:t>
      </w:r>
      <w:proofErr w:type="spellStart"/>
      <w:r w:rsidRPr="001760EC">
        <w:rPr>
          <w:rStyle w:val="StyleUnderline"/>
          <w:rFonts w:asciiTheme="majorHAnsi" w:hAnsiTheme="majorHAnsi"/>
        </w:rPr>
        <w:t>Nei's</w:t>
      </w:r>
      <w:proofErr w:type="spellEnd"/>
      <w:r w:rsidRPr="001760EC">
        <w:rPr>
          <w:rStyle w:val="StyleUnderline"/>
          <w:rFonts w:asciiTheme="majorHAnsi" w:hAnsiTheme="majorHAnsi"/>
        </w:rPr>
        <w:t xml:space="preserve"> theoretical model suggests that trade alliances play a critical role. And in </w:t>
      </w:r>
      <w:proofErr w:type="gramStart"/>
      <w:r w:rsidRPr="001760EC">
        <w:rPr>
          <w:rStyle w:val="StyleUnderline"/>
          <w:rFonts w:asciiTheme="majorHAnsi" w:hAnsiTheme="majorHAnsi"/>
        </w:rPr>
        <w:t>fact</w:t>
      </w:r>
      <w:proofErr w:type="gramEnd"/>
      <w:r w:rsidRPr="001760EC">
        <w:rPr>
          <w:rStyle w:val="StyleUnderline"/>
          <w:rFonts w:asciiTheme="majorHAnsi" w:hAnsiTheme="majorHAnsi"/>
        </w:rPr>
        <w:t xml:space="preserve"> economic allies may be the most worth striving for in developing areas</w:t>
      </w:r>
      <w:r w:rsidRPr="001760EC">
        <w:rPr>
          <w:rFonts w:asciiTheme="majorHAnsi" w:hAnsiTheme="majorHAnsi"/>
        </w:rPr>
        <w:t>. "Maybe wars like the Second Congo War won't be occurring in the future if there's more trade with African nations," says Jackson. "Economic interests can really help us have a more peaceful world than we already have."</w:t>
      </w:r>
    </w:p>
    <w:p w14:paraId="2A9918F0" w14:textId="1BCCE271" w:rsidR="00DE2434" w:rsidRPr="001760EC" w:rsidRDefault="00DE2434" w:rsidP="00DE2434">
      <w:pPr>
        <w:pStyle w:val="Heading3"/>
        <w:rPr>
          <w:rFonts w:asciiTheme="majorHAnsi" w:hAnsiTheme="majorHAnsi"/>
        </w:rPr>
      </w:pPr>
      <w:r w:rsidRPr="001760EC">
        <w:rPr>
          <w:rFonts w:asciiTheme="majorHAnsi" w:hAnsiTheme="majorHAnsi"/>
        </w:rPr>
        <w:lastRenderedPageBreak/>
        <w:t>AT: 2008 Disproves the Impact</w:t>
      </w:r>
    </w:p>
    <w:p w14:paraId="4E5E897A" w14:textId="77777777" w:rsidR="00DE2434" w:rsidRPr="001760EC" w:rsidRDefault="00DE2434" w:rsidP="00DE2434">
      <w:pPr>
        <w:rPr>
          <w:rStyle w:val="StyleUnderline"/>
          <w:rFonts w:asciiTheme="majorHAnsi" w:hAnsiTheme="majorHAnsi"/>
        </w:rPr>
      </w:pPr>
    </w:p>
    <w:p w14:paraId="164C1C12" w14:textId="77777777" w:rsidR="00DE2434" w:rsidRPr="001760EC" w:rsidRDefault="00DE2434" w:rsidP="00DE2434">
      <w:pPr>
        <w:pStyle w:val="Heading4"/>
        <w:rPr>
          <w:rFonts w:asciiTheme="majorHAnsi" w:hAnsiTheme="majorHAnsi"/>
        </w:rPr>
      </w:pPr>
      <w:r w:rsidRPr="001760EC">
        <w:rPr>
          <w:rFonts w:asciiTheme="majorHAnsi" w:hAnsiTheme="majorHAnsi"/>
        </w:rPr>
        <w:t>08 has left the economy weak, we aren’t recovered-60% recovery at best.</w:t>
      </w:r>
    </w:p>
    <w:p w14:paraId="00DD90F8" w14:textId="465F1C16" w:rsidR="00DE2434" w:rsidRPr="001760EC" w:rsidRDefault="00DE2434" w:rsidP="00DE2434">
      <w:pPr>
        <w:rPr>
          <w:rFonts w:asciiTheme="majorHAnsi" w:hAnsiTheme="majorHAnsi"/>
        </w:rPr>
      </w:pPr>
      <w:proofErr w:type="spellStart"/>
      <w:r w:rsidRPr="001760EC">
        <w:rPr>
          <w:rStyle w:val="Style13ptBold"/>
          <w:rFonts w:asciiTheme="majorHAnsi" w:hAnsiTheme="majorHAnsi"/>
        </w:rPr>
        <w:t>Kasperkevic</w:t>
      </w:r>
      <w:proofErr w:type="spellEnd"/>
      <w:r w:rsidRPr="001760EC">
        <w:rPr>
          <w:rStyle w:val="Style13ptBold"/>
          <w:rFonts w:asciiTheme="majorHAnsi" w:hAnsiTheme="majorHAnsi"/>
        </w:rPr>
        <w:t>, Guardian Reporter, 16</w:t>
      </w:r>
      <w:r w:rsidRPr="001760EC">
        <w:rPr>
          <w:rFonts w:asciiTheme="majorHAnsi" w:hAnsiTheme="majorHAnsi"/>
        </w:rPr>
        <w:t xml:space="preserve"> (Jana “The 1% are recovering from 2008 recession while 99% are still waiting” The Guardian, 7/6/16, https://www.theguardian.com/business/2016/jul/06/one-percent-2008-recession-recovery-income, Accessed 7/6/17 GDI AC)</w:t>
      </w:r>
    </w:p>
    <w:p w14:paraId="4F0F36EF" w14:textId="77777777" w:rsidR="00DE2434" w:rsidRPr="001760EC" w:rsidRDefault="00DE2434" w:rsidP="00DE2434">
      <w:pPr>
        <w:rPr>
          <w:rFonts w:asciiTheme="majorHAnsi" w:hAnsiTheme="majorHAnsi"/>
        </w:rPr>
      </w:pPr>
      <w:r w:rsidRPr="001760EC">
        <w:rPr>
          <w:rFonts w:asciiTheme="majorHAnsi" w:hAnsiTheme="majorHAnsi"/>
        </w:rPr>
        <w:t xml:space="preserve">Report </w:t>
      </w:r>
      <w:r w:rsidRPr="001760EC">
        <w:rPr>
          <w:rStyle w:val="StyleUnderline"/>
          <w:rFonts w:asciiTheme="majorHAnsi" w:hAnsiTheme="majorHAnsi"/>
        </w:rPr>
        <w:t xml:space="preserve">author Emmanuel </w:t>
      </w:r>
      <w:proofErr w:type="spellStart"/>
      <w:r w:rsidRPr="001760EC">
        <w:rPr>
          <w:rStyle w:val="StyleUnderline"/>
          <w:rFonts w:asciiTheme="majorHAnsi" w:hAnsiTheme="majorHAnsi"/>
        </w:rPr>
        <w:t>Saez</w:t>
      </w:r>
      <w:proofErr w:type="spellEnd"/>
      <w:r w:rsidRPr="001760EC">
        <w:rPr>
          <w:rStyle w:val="StyleUnderline"/>
          <w:rFonts w:asciiTheme="majorHAnsi" w:hAnsiTheme="majorHAnsi"/>
        </w:rPr>
        <w:t>, an economics professor at the University of California-Berkeley,</w:t>
      </w:r>
      <w:r w:rsidRPr="001760EC">
        <w:rPr>
          <w:rFonts w:asciiTheme="majorHAnsi" w:hAnsiTheme="majorHAnsi"/>
        </w:rPr>
        <w:t xml:space="preserve"> calculated earlier this year that the top 1% had an average income of $1.26m in 2014. And though the world’s wealthiest were able to raise that income to $1.36m within one year, they are still not making as much as they were just before the 2008 </w:t>
      </w:r>
      <w:proofErr w:type="gramStart"/>
      <w:r w:rsidRPr="001760EC">
        <w:rPr>
          <w:rFonts w:asciiTheme="majorHAnsi" w:hAnsiTheme="majorHAnsi"/>
        </w:rPr>
        <w:t>recession.</w:t>
      </w:r>
      <w:r w:rsidRPr="001760EC">
        <w:rPr>
          <w:rFonts w:asciiTheme="majorHAnsi" w:hAnsiTheme="majorHAnsi"/>
          <w:sz w:val="12"/>
        </w:rPr>
        <w:t>¶</w:t>
      </w:r>
      <w:proofErr w:type="gramEnd"/>
      <w:r w:rsidRPr="001760EC">
        <w:rPr>
          <w:rFonts w:asciiTheme="majorHAnsi" w:hAnsiTheme="majorHAnsi"/>
          <w:sz w:val="12"/>
        </w:rPr>
        <w:t xml:space="preserve"> </w:t>
      </w:r>
      <w:proofErr w:type="spellStart"/>
      <w:r w:rsidRPr="001760EC">
        <w:rPr>
          <w:rStyle w:val="StyleUnderline"/>
          <w:rFonts w:asciiTheme="majorHAnsi" w:hAnsiTheme="majorHAnsi"/>
        </w:rPr>
        <w:t>Saez</w:t>
      </w:r>
      <w:proofErr w:type="spellEnd"/>
      <w:r w:rsidRPr="001760EC">
        <w:rPr>
          <w:rStyle w:val="StyleUnderline"/>
          <w:rFonts w:asciiTheme="majorHAnsi" w:hAnsiTheme="majorHAnsi"/>
        </w:rPr>
        <w:t xml:space="preserve"> revealed that in 2015, the rich were also taking home larger chunk of the US income.</w:t>
      </w:r>
      <w:r w:rsidRPr="001760EC">
        <w:rPr>
          <w:rFonts w:asciiTheme="majorHAnsi" w:hAnsiTheme="majorHAnsi"/>
        </w:rPr>
        <w:t xml:space="preserve"> “The share of income going to the top 10% of income earners – those making on average about $300,000 a year – increased to 50.5% in 2015 from 50.0% in 2014, the highest ever except for 2012,” </w:t>
      </w:r>
      <w:proofErr w:type="spellStart"/>
      <w:r w:rsidRPr="001760EC">
        <w:rPr>
          <w:rFonts w:asciiTheme="majorHAnsi" w:hAnsiTheme="majorHAnsi"/>
        </w:rPr>
        <w:t>Saez</w:t>
      </w:r>
      <w:proofErr w:type="spellEnd"/>
      <w:r w:rsidRPr="001760EC">
        <w:rPr>
          <w:rFonts w:asciiTheme="majorHAnsi" w:hAnsiTheme="majorHAnsi"/>
        </w:rPr>
        <w:t xml:space="preserve"> wrote.</w:t>
      </w:r>
      <w:r w:rsidRPr="001760EC">
        <w:rPr>
          <w:rFonts w:asciiTheme="majorHAnsi" w:hAnsiTheme="majorHAnsi"/>
          <w:sz w:val="12"/>
        </w:rPr>
        <w:t xml:space="preserve">¶ </w:t>
      </w:r>
      <w:r w:rsidRPr="001760EC">
        <w:rPr>
          <w:rFonts w:asciiTheme="majorHAnsi" w:hAnsiTheme="majorHAnsi"/>
        </w:rPr>
        <w:t>“The share of income going to the top 1% of families – those earning on average about $1.4m a year – increased to 22% in 2015 from 21.4% in 2014.”</w:t>
      </w:r>
      <w:r w:rsidRPr="001760EC">
        <w:rPr>
          <w:rFonts w:asciiTheme="majorHAnsi" w:hAnsiTheme="majorHAnsi"/>
          <w:sz w:val="12"/>
        </w:rPr>
        <w:t xml:space="preserve">¶ </w:t>
      </w:r>
      <w:r w:rsidRPr="001760EC">
        <w:rPr>
          <w:rStyle w:val="StyleUnderline"/>
          <w:rFonts w:asciiTheme="majorHAnsi" w:hAnsiTheme="majorHAnsi"/>
        </w:rPr>
        <w:t>According to him, while the 1% power ahead and continue to reclaim income lost during the recession, a full recovery for the bottom 99% remains elusive. “Six years after the end of the Great Recession, those families have recovered only about 60% of their income</w:t>
      </w:r>
      <w:r w:rsidRPr="001760EC">
        <w:rPr>
          <w:rFonts w:asciiTheme="majorHAnsi" w:hAnsiTheme="majorHAnsi"/>
        </w:rPr>
        <w:t xml:space="preserve"> losses due to that severe economic downturn,” he </w:t>
      </w:r>
      <w:proofErr w:type="gramStart"/>
      <w:r w:rsidRPr="001760EC">
        <w:rPr>
          <w:rFonts w:asciiTheme="majorHAnsi" w:hAnsiTheme="majorHAnsi"/>
        </w:rPr>
        <w:t>said.</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It should not come as a shock that to many Americans talk of economic recovery rings hollow. </w:t>
      </w:r>
      <w:r w:rsidRPr="001760EC">
        <w:rPr>
          <w:rStyle w:val="StyleUnderline"/>
          <w:rFonts w:asciiTheme="majorHAnsi" w:hAnsiTheme="majorHAnsi"/>
        </w:rPr>
        <w:t xml:space="preserve">The top 1% of families saw their income grow by 37% between 2009 to 2015, from $990,000 to $1.36m. The incomes of the other 99%, however, grew by just 7.6% during that time – from $45,300 in 2009 to $48,800 in </w:t>
      </w:r>
      <w:proofErr w:type="gramStart"/>
      <w:r w:rsidRPr="001760EC">
        <w:rPr>
          <w:rStyle w:val="StyleUnderline"/>
          <w:rFonts w:asciiTheme="majorHAnsi" w:hAnsiTheme="majorHAnsi"/>
        </w:rPr>
        <w:t>2015.</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In 2015, the income of the 99% grew by just 3.9%. After factoring in inflation, </w:t>
      </w:r>
      <w:proofErr w:type="spellStart"/>
      <w:r w:rsidRPr="001760EC">
        <w:rPr>
          <w:rFonts w:asciiTheme="majorHAnsi" w:hAnsiTheme="majorHAnsi"/>
        </w:rPr>
        <w:t>Saez</w:t>
      </w:r>
      <w:proofErr w:type="spellEnd"/>
      <w:r w:rsidRPr="001760EC">
        <w:rPr>
          <w:rFonts w:asciiTheme="majorHAnsi" w:hAnsiTheme="majorHAnsi"/>
        </w:rPr>
        <w:t xml:space="preserve"> calls it: “the best real income growth in 17 years”. And the rich? At 7.7%, their growth was twice that.</w:t>
      </w:r>
    </w:p>
    <w:p w14:paraId="1E17C9B7" w14:textId="77777777" w:rsidR="00DE2434" w:rsidRPr="001760EC" w:rsidRDefault="00DE2434" w:rsidP="00DE2434">
      <w:pPr>
        <w:rPr>
          <w:rFonts w:asciiTheme="majorHAnsi" w:hAnsiTheme="majorHAnsi"/>
        </w:rPr>
      </w:pPr>
    </w:p>
    <w:p w14:paraId="61B885FF" w14:textId="52665E8E" w:rsidR="008419CA" w:rsidRPr="001760EC" w:rsidRDefault="00711C04" w:rsidP="00711C04">
      <w:pPr>
        <w:pStyle w:val="Heading3"/>
        <w:rPr>
          <w:rFonts w:asciiTheme="majorHAnsi" w:hAnsiTheme="majorHAnsi"/>
        </w:rPr>
      </w:pPr>
      <w:r w:rsidRPr="001760EC">
        <w:rPr>
          <w:rFonts w:asciiTheme="majorHAnsi" w:hAnsiTheme="majorHAnsi"/>
        </w:rPr>
        <w:lastRenderedPageBreak/>
        <w:t>AT: Trump Makes Inevitable</w:t>
      </w:r>
    </w:p>
    <w:p w14:paraId="4F0D75A0" w14:textId="77777777" w:rsidR="00711C04" w:rsidRPr="001760EC" w:rsidRDefault="00711C04" w:rsidP="00711C04">
      <w:pPr>
        <w:rPr>
          <w:rFonts w:asciiTheme="majorHAnsi" w:hAnsiTheme="majorHAnsi"/>
        </w:rPr>
      </w:pPr>
    </w:p>
    <w:p w14:paraId="6F658FCF" w14:textId="77777777" w:rsidR="00711C04" w:rsidRPr="001760EC" w:rsidRDefault="00711C04" w:rsidP="00711C04">
      <w:pPr>
        <w:pStyle w:val="Heading4"/>
        <w:rPr>
          <w:rFonts w:asciiTheme="majorHAnsi" w:hAnsiTheme="majorHAnsi"/>
        </w:rPr>
      </w:pPr>
      <w:r w:rsidRPr="001760EC">
        <w:rPr>
          <w:rFonts w:asciiTheme="majorHAnsi" w:hAnsiTheme="majorHAnsi"/>
        </w:rPr>
        <w:t>Trump good for economy-5 reasons</w:t>
      </w:r>
    </w:p>
    <w:p w14:paraId="264AF661" w14:textId="3100F424" w:rsidR="00711C04" w:rsidRPr="001760EC" w:rsidRDefault="00711C04" w:rsidP="00711C04">
      <w:pPr>
        <w:rPr>
          <w:rFonts w:asciiTheme="majorHAnsi" w:hAnsiTheme="majorHAnsi"/>
        </w:rPr>
      </w:pPr>
      <w:proofErr w:type="gramStart"/>
      <w:r w:rsidRPr="001760EC">
        <w:rPr>
          <w:rStyle w:val="Style13ptBold"/>
          <w:rFonts w:asciiTheme="majorHAnsi" w:hAnsiTheme="majorHAnsi"/>
        </w:rPr>
        <w:t>Alton,  independent</w:t>
      </w:r>
      <w:proofErr w:type="gramEnd"/>
      <w:r w:rsidRPr="001760EC">
        <w:rPr>
          <w:rStyle w:val="Style13ptBold"/>
          <w:rFonts w:asciiTheme="majorHAnsi" w:hAnsiTheme="majorHAnsi"/>
        </w:rPr>
        <w:t xml:space="preserve"> business consultant, 17</w:t>
      </w:r>
      <w:r w:rsidRPr="001760EC">
        <w:rPr>
          <w:rFonts w:asciiTheme="majorHAnsi" w:hAnsiTheme="majorHAnsi"/>
        </w:rPr>
        <w:t xml:space="preserve"> (Larry, Five Benefits Of Trump's Economic Policies, America Thinker, 5/12/17, http://www.americanthinker.com/articles/2017/05/five_benefits_of_trumps_economic_policies_.html, Accessed 7/8/17, GDI AC)</w:t>
      </w:r>
    </w:p>
    <w:p w14:paraId="24DABC95" w14:textId="77777777" w:rsidR="00711C04" w:rsidRPr="001760EC" w:rsidRDefault="00711C04" w:rsidP="00711C04">
      <w:pPr>
        <w:rPr>
          <w:rFonts w:asciiTheme="majorHAnsi" w:hAnsiTheme="majorHAnsi"/>
          <w:sz w:val="12"/>
        </w:rPr>
      </w:pPr>
      <w:r w:rsidRPr="001760EC">
        <w:rPr>
          <w:rStyle w:val="StyleUnderline"/>
          <w:rFonts w:asciiTheme="majorHAnsi" w:hAnsiTheme="majorHAnsi"/>
        </w:rPr>
        <w:t>With the man behind The Art of the Deal in the Oval Office, it’s no surprise that the economy is booming. Banks are gearing up for increased lending</w:t>
      </w:r>
      <w:r w:rsidRPr="001760EC">
        <w:rPr>
          <w:rFonts w:asciiTheme="majorHAnsi" w:hAnsiTheme="majorHAnsi"/>
        </w:rPr>
        <w:t xml:space="preserve"> with the expectation that Dodd-Frank will be rolled back and student lending restrictions reduced. </w:t>
      </w:r>
      <w:r w:rsidRPr="001760EC">
        <w:rPr>
          <w:rStyle w:val="StyleUnderline"/>
          <w:rFonts w:asciiTheme="majorHAnsi" w:hAnsiTheme="majorHAnsi"/>
        </w:rPr>
        <w:t>Combine that with industry-specific boosts</w:t>
      </w:r>
      <w:r w:rsidRPr="001760EC">
        <w:rPr>
          <w:rFonts w:asciiTheme="majorHAnsi" w:hAnsiTheme="majorHAnsi"/>
        </w:rPr>
        <w:t xml:space="preserve">, such as those benefitting the auto industry, </w:t>
      </w:r>
      <w:r w:rsidRPr="001760EC">
        <w:rPr>
          <w:rStyle w:val="StyleUnderline"/>
          <w:rFonts w:asciiTheme="majorHAnsi" w:hAnsiTheme="majorHAnsi"/>
        </w:rPr>
        <w:t xml:space="preserve">and the economy is set to take </w:t>
      </w:r>
      <w:proofErr w:type="gramStart"/>
      <w:r w:rsidRPr="001760EC">
        <w:rPr>
          <w:rStyle w:val="StyleUnderline"/>
          <w:rFonts w:asciiTheme="majorHAnsi" w:hAnsiTheme="majorHAnsi"/>
        </w:rPr>
        <w:t>off</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Whether you’re looking to borrow, refinance, or you’re just generally watching the market, there are big things on the horizon. Here’s what to expect as President Trump reintroduces real freedom to the banking </w:t>
      </w:r>
      <w:proofErr w:type="gramStart"/>
      <w:r w:rsidRPr="001760EC">
        <w:rPr>
          <w:rFonts w:asciiTheme="majorHAnsi" w:hAnsiTheme="majorHAnsi"/>
        </w:rPr>
        <w:t>world.</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Dodd-Frank Changes Yield Home Loans</w:t>
      </w:r>
      <w:r w:rsidRPr="001760EC">
        <w:rPr>
          <w:rStyle w:val="Emphasis"/>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 xml:space="preserve">If you ask the Obama administration figures behind Dodd-Frank, you’ll hear constant discussion about how lack of regulations led to the housing bubble and the foreclosure crisis. They’ll patter on about the need for greater consumer protections. But none of them will mention the fact </w:t>
      </w:r>
      <w:r w:rsidRPr="001760EC">
        <w:rPr>
          <w:rStyle w:val="StyleUnderline"/>
          <w:rFonts w:asciiTheme="majorHAnsi" w:hAnsiTheme="majorHAnsi"/>
        </w:rPr>
        <w:t xml:space="preserve">that Dodd-Frank creates unnecessary barriers to borrowing. They’ll also ignore the hundreds of shuttered credit unions -- once federally insured, Dodd-Frank’s restrictions shut them </w:t>
      </w:r>
      <w:proofErr w:type="gramStart"/>
      <w:r w:rsidRPr="001760EC">
        <w:rPr>
          <w:rStyle w:val="StyleUnderline"/>
          <w:rFonts w:asciiTheme="majorHAnsi" w:hAnsiTheme="majorHAnsi"/>
        </w:rPr>
        <w:t>down</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Due to Dodd-Frank, many seeking home loans have had to pair private loans with non-profit offerings supported by fundamentally unnecessary Treasury programs. Why funnel money into these high-risk programs, taking money out of taxpayer pockets for funding, when better private loan practices would eliminate the need for such non-profits? In terms of the housing market, Dodd-Frank only created more problems. Dismantling the act will reset the market for improved </w:t>
      </w:r>
      <w:proofErr w:type="gramStart"/>
      <w:r w:rsidRPr="001760EC">
        <w:rPr>
          <w:rFonts w:asciiTheme="majorHAnsi" w:hAnsiTheme="majorHAnsi"/>
        </w:rPr>
        <w:t>functioning.</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Don’t forget that changes to home loan structure will also influence refinancing possibilities. For homeowners interested in adjusting their current borrowing rate, </w:t>
      </w:r>
      <w:r w:rsidRPr="001760EC">
        <w:rPr>
          <w:rStyle w:val="StyleUnderline"/>
          <w:rFonts w:asciiTheme="majorHAnsi" w:hAnsiTheme="majorHAnsi"/>
        </w:rPr>
        <w:t xml:space="preserve">lifting Dodd-Frank restrictions will broaden the options, allowing individuals to use their home equity for high-impact </w:t>
      </w:r>
      <w:proofErr w:type="gramStart"/>
      <w:r w:rsidRPr="001760EC">
        <w:rPr>
          <w:rStyle w:val="StyleUnderline"/>
          <w:rFonts w:asciiTheme="majorHAnsi" w:hAnsiTheme="majorHAnsi"/>
        </w:rPr>
        <w:t>projects.</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Bringing In Better Business Lending</w:t>
      </w:r>
      <w:r w:rsidRPr="001760EC">
        <w:rPr>
          <w:rStyle w:val="Emphasis"/>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 xml:space="preserve">In addition to creating unnecessary barriers to home-related lending, </w:t>
      </w:r>
      <w:r w:rsidRPr="001760EC">
        <w:rPr>
          <w:rStyle w:val="StyleUnderline"/>
          <w:rFonts w:asciiTheme="majorHAnsi" w:hAnsiTheme="majorHAnsi"/>
        </w:rPr>
        <w:t>Dodd-Frank has also harmed the economy by making small business loans difficult to come by</w:t>
      </w:r>
      <w:r w:rsidRPr="001760EC">
        <w:rPr>
          <w:rFonts w:asciiTheme="majorHAnsi" w:hAnsiTheme="majorHAnsi"/>
        </w:rPr>
        <w:t xml:space="preserve">. As President Trump and his advisors have observed, the </w:t>
      </w:r>
      <w:r w:rsidRPr="001760EC">
        <w:rPr>
          <w:rStyle w:val="StyleUnderline"/>
          <w:rFonts w:asciiTheme="majorHAnsi" w:hAnsiTheme="majorHAnsi"/>
        </w:rPr>
        <w:t>Dodd-Frank regulations make processing loans such an onerous procedure that banks rarely offer loans below $100,000.</w:t>
      </w:r>
      <w:r w:rsidRPr="001760EC">
        <w:rPr>
          <w:rFonts w:asciiTheme="majorHAnsi" w:hAnsiTheme="majorHAnsi"/>
        </w:rPr>
        <w:t xml:space="preserve"> This is often above and beyond what small businesses need or qualify for, yet </w:t>
      </w:r>
      <w:r w:rsidRPr="001760EC">
        <w:rPr>
          <w:rStyle w:val="StyleUnderline"/>
          <w:rFonts w:asciiTheme="majorHAnsi" w:hAnsiTheme="majorHAnsi"/>
        </w:rPr>
        <w:t>these businesses can’t generate new jobs to stimulate the economy</w:t>
      </w:r>
      <w:r w:rsidRPr="001760EC">
        <w:rPr>
          <w:rFonts w:asciiTheme="majorHAnsi" w:hAnsiTheme="majorHAnsi"/>
        </w:rPr>
        <w:t xml:space="preserve"> </w:t>
      </w:r>
      <w:r w:rsidRPr="001760EC">
        <w:rPr>
          <w:rStyle w:val="StyleUnderline"/>
          <w:rFonts w:asciiTheme="majorHAnsi" w:hAnsiTheme="majorHAnsi"/>
        </w:rPr>
        <w:t xml:space="preserve">if they can’t get appropriate </w:t>
      </w:r>
      <w:proofErr w:type="gramStart"/>
      <w:r w:rsidRPr="001760EC">
        <w:rPr>
          <w:rStyle w:val="StyleUnderline"/>
          <w:rFonts w:asciiTheme="majorHAnsi" w:hAnsiTheme="majorHAnsi"/>
        </w:rPr>
        <w:t>loans.</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With Dodd-Frank out of the way, both the housing and job markets should improve</w:t>
      </w:r>
      <w:r w:rsidRPr="001760EC">
        <w:rPr>
          <w:rFonts w:asciiTheme="majorHAnsi" w:hAnsiTheme="majorHAnsi"/>
        </w:rPr>
        <w:t>, demonstrating precisely what President Trump and his fellow Republicans have long known -– excess regulation stifles our economy and is one of the factors behind America’s reduced global status. Making America great again includes dismantling Dodd-</w:t>
      </w:r>
      <w:proofErr w:type="gramStart"/>
      <w:r w:rsidRPr="001760EC">
        <w:rPr>
          <w:rFonts w:asciiTheme="majorHAnsi" w:hAnsiTheme="majorHAnsi"/>
        </w:rPr>
        <w:t>Frank.</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Economic Growth Comes from The Heartland</w:t>
      </w:r>
      <w:r w:rsidRPr="001760EC">
        <w:rPr>
          <w:rStyle w:val="Emphasis"/>
          <w:rFonts w:asciiTheme="majorHAnsi" w:hAnsiTheme="majorHAnsi"/>
          <w:sz w:val="12"/>
        </w:rPr>
        <w:t>¶</w:t>
      </w:r>
      <w:r w:rsidRPr="001760EC">
        <w:rPr>
          <w:rFonts w:asciiTheme="majorHAnsi" w:hAnsiTheme="majorHAnsi"/>
          <w:sz w:val="12"/>
        </w:rPr>
        <w:t xml:space="preserve"> </w:t>
      </w:r>
      <w:r w:rsidRPr="001760EC">
        <w:rPr>
          <w:rStyle w:val="StyleUnderline"/>
          <w:rFonts w:asciiTheme="majorHAnsi" w:hAnsiTheme="majorHAnsi"/>
        </w:rPr>
        <w:t>Not all economic growth stems directly from market-linked policies</w:t>
      </w:r>
      <w:r w:rsidRPr="001760EC">
        <w:rPr>
          <w:rFonts w:asciiTheme="majorHAnsi" w:hAnsiTheme="majorHAnsi"/>
        </w:rPr>
        <w:t xml:space="preserve">. Consider, for example, President Trump’s now-manifest promise to take care of American workers. </w:t>
      </w:r>
      <w:r w:rsidRPr="001760EC">
        <w:rPr>
          <w:rStyle w:val="StyleUnderline"/>
          <w:rFonts w:asciiTheme="majorHAnsi" w:hAnsiTheme="majorHAnsi"/>
        </w:rPr>
        <w:t>By stepping up production in the steel belt and bolstering the automobile industry, more Americans can buy quality cars at reasonable prices</w:t>
      </w:r>
      <w:r w:rsidRPr="001760EC">
        <w:rPr>
          <w:rFonts w:asciiTheme="majorHAnsi" w:hAnsiTheme="majorHAnsi"/>
        </w:rPr>
        <w:t xml:space="preserve">. This is also bound to lead to increased lending, with auto loans coming from major banks and smaller lenders. This is what makes American industry so </w:t>
      </w:r>
      <w:proofErr w:type="gramStart"/>
      <w:r w:rsidRPr="001760EC">
        <w:rPr>
          <w:rFonts w:asciiTheme="majorHAnsi" w:hAnsiTheme="majorHAnsi"/>
        </w:rPr>
        <w:t>powerful.</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More Student Loans from More Sources</w:t>
      </w:r>
      <w:r w:rsidRPr="001760EC">
        <w:rPr>
          <w:rStyle w:val="Emphasis"/>
          <w:rFonts w:asciiTheme="majorHAnsi" w:hAnsiTheme="majorHAnsi"/>
          <w:sz w:val="12"/>
        </w:rPr>
        <w:t>¶</w:t>
      </w:r>
      <w:r w:rsidRPr="001760EC">
        <w:rPr>
          <w:rFonts w:asciiTheme="majorHAnsi" w:hAnsiTheme="majorHAnsi"/>
          <w:sz w:val="12"/>
        </w:rPr>
        <w:t xml:space="preserve"> </w:t>
      </w:r>
      <w:r w:rsidRPr="001760EC">
        <w:rPr>
          <w:rStyle w:val="StyleUnderline"/>
          <w:rFonts w:asciiTheme="majorHAnsi" w:hAnsiTheme="majorHAnsi"/>
        </w:rPr>
        <w:t>In yet another example</w:t>
      </w:r>
      <w:r w:rsidRPr="001760EC">
        <w:rPr>
          <w:rFonts w:asciiTheme="majorHAnsi" w:hAnsiTheme="majorHAnsi"/>
        </w:rPr>
        <w:t xml:space="preserve"> of Obama-era overreach, restrictions on student loans have left college students tied exclusively to the federal government – </w:t>
      </w:r>
      <w:r w:rsidRPr="001760EC">
        <w:rPr>
          <w:rStyle w:val="StyleUnderline"/>
          <w:rFonts w:asciiTheme="majorHAnsi" w:hAnsiTheme="majorHAnsi"/>
        </w:rPr>
        <w:t xml:space="preserve">since 2010, all student loans have come from the </w:t>
      </w:r>
      <w:r w:rsidRPr="001760EC">
        <w:rPr>
          <w:rStyle w:val="StyleUnderline"/>
          <w:rFonts w:asciiTheme="majorHAnsi" w:hAnsiTheme="majorHAnsi"/>
        </w:rPr>
        <w:lastRenderedPageBreak/>
        <w:t>Department of Education</w:t>
      </w:r>
      <w:r w:rsidRPr="001760EC">
        <w:rPr>
          <w:rFonts w:asciiTheme="majorHAnsi" w:hAnsiTheme="majorHAnsi"/>
        </w:rPr>
        <w:t xml:space="preserve">. The rules were intended to protect young borrowers, but how does restricting free marketplace choice protect the consumer? </w:t>
      </w:r>
      <w:r w:rsidRPr="001760EC">
        <w:rPr>
          <w:rStyle w:val="StyleUnderline"/>
          <w:rFonts w:asciiTheme="majorHAnsi" w:hAnsiTheme="majorHAnsi"/>
        </w:rPr>
        <w:t xml:space="preserve">It binds them to a </w:t>
      </w:r>
      <w:proofErr w:type="gramStart"/>
      <w:r w:rsidRPr="001760EC">
        <w:rPr>
          <w:rStyle w:val="StyleUnderline"/>
          <w:rFonts w:asciiTheme="majorHAnsi" w:hAnsiTheme="majorHAnsi"/>
        </w:rPr>
        <w:t>monopoly.</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Although the increased Federal Reserve interest rate may temporarily increase the cost of student loans in the coming year, </w:t>
      </w:r>
      <w:r w:rsidRPr="001760EC">
        <w:rPr>
          <w:rStyle w:val="StyleUnderline"/>
          <w:rFonts w:asciiTheme="majorHAnsi" w:hAnsiTheme="majorHAnsi"/>
        </w:rPr>
        <w:t xml:space="preserve">President Trump aims to open the market back up to greater student choice. With </w:t>
      </w:r>
      <w:proofErr w:type="gramStart"/>
      <w:r w:rsidRPr="001760EC">
        <w:rPr>
          <w:rStyle w:val="StyleUnderline"/>
          <w:rFonts w:asciiTheme="majorHAnsi" w:hAnsiTheme="majorHAnsi"/>
        </w:rPr>
        <w:t>students</w:t>
      </w:r>
      <w:proofErr w:type="gramEnd"/>
      <w:r w:rsidRPr="001760EC">
        <w:rPr>
          <w:rStyle w:val="StyleUnderline"/>
          <w:rFonts w:asciiTheme="majorHAnsi" w:hAnsiTheme="majorHAnsi"/>
        </w:rPr>
        <w:t xml:space="preserve"> able to select among a wider variety of lenders, they can drive rates down through demand</w:t>
      </w:r>
      <w:r w:rsidRPr="001760EC">
        <w:rPr>
          <w:rFonts w:asciiTheme="majorHAnsi" w:hAnsiTheme="majorHAnsi"/>
        </w:rPr>
        <w:t>. You can’t drive down the Department of Education’s lending rates if they know everyone will be forced to borrow from them.</w:t>
      </w:r>
      <w:r w:rsidRPr="001760EC">
        <w:rPr>
          <w:rFonts w:asciiTheme="majorHAnsi" w:hAnsiTheme="majorHAnsi"/>
          <w:sz w:val="12"/>
        </w:rPr>
        <w:t xml:space="preserve">¶ </w:t>
      </w:r>
      <w:r w:rsidRPr="001760EC">
        <w:rPr>
          <w:rStyle w:val="Emphasis"/>
          <w:rFonts w:asciiTheme="majorHAnsi" w:hAnsiTheme="majorHAnsi"/>
        </w:rPr>
        <w:t>Toward Tax Code Transformations</w:t>
      </w:r>
      <w:r w:rsidRPr="001760EC">
        <w:rPr>
          <w:rStyle w:val="Emphasis"/>
          <w:rFonts w:asciiTheme="majorHAnsi" w:hAnsiTheme="majorHAnsi"/>
          <w:sz w:val="12"/>
        </w:rPr>
        <w:t>¶</w:t>
      </w:r>
      <w:r w:rsidRPr="001760EC">
        <w:rPr>
          <w:rFonts w:asciiTheme="majorHAnsi" w:hAnsiTheme="majorHAnsi"/>
          <w:sz w:val="12"/>
        </w:rPr>
        <w:t xml:space="preserve"> </w:t>
      </w:r>
      <w:r w:rsidRPr="001760EC">
        <w:rPr>
          <w:rStyle w:val="StyleUnderline"/>
          <w:rFonts w:asciiTheme="majorHAnsi" w:hAnsiTheme="majorHAnsi"/>
        </w:rPr>
        <w:t>President Trump’s economic goals aren’t limited to the world of lending; ultimately, he’s also pursuing the slow partnerships necessary to reform the tax code, eliminating taxes related to the ACA, reducing capital gains taxes, and a general reduction to corporate taxes meant to stimulate the economy by lifting a burden from job creators</w:t>
      </w:r>
      <w:r w:rsidRPr="001760EC">
        <w:rPr>
          <w:rFonts w:asciiTheme="majorHAnsi" w:hAnsiTheme="majorHAnsi"/>
        </w:rPr>
        <w:t xml:space="preserve">. The Republicans also aim to reduce the number of tax brackets from seven to three, vastly simplifying the overall tax </w:t>
      </w:r>
      <w:proofErr w:type="gramStart"/>
      <w:r w:rsidRPr="001760EC">
        <w:rPr>
          <w:rFonts w:asciiTheme="majorHAnsi" w:hAnsiTheme="majorHAnsi"/>
        </w:rPr>
        <w:t>structure.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Tax reforms will be a gradual undertaking, unlikely to be accomplished all at once, and it’s one that will require across the aisle cooperation. </w:t>
      </w:r>
      <w:r w:rsidRPr="001760EC">
        <w:rPr>
          <w:rStyle w:val="StyleUnderline"/>
          <w:rFonts w:asciiTheme="majorHAnsi" w:hAnsiTheme="majorHAnsi"/>
        </w:rPr>
        <w:t>Still, these changes should work together to push the 3% or even 3.5% economic growth President Trump has promised</w:t>
      </w:r>
      <w:r w:rsidRPr="001760EC">
        <w:rPr>
          <w:rFonts w:asciiTheme="majorHAnsi" w:hAnsiTheme="majorHAnsi"/>
        </w:rPr>
        <w:t xml:space="preserve"> in </w:t>
      </w:r>
      <w:proofErr w:type="gramStart"/>
      <w:r w:rsidRPr="001760EC">
        <w:rPr>
          <w:rFonts w:asciiTheme="majorHAnsi" w:hAnsiTheme="majorHAnsi"/>
        </w:rPr>
        <w:t>2017.</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They’ll also be the triumph the party needs after Democrats stymied the ACA repeal.</w:t>
      </w:r>
      <w:r w:rsidRPr="001760EC">
        <w:rPr>
          <w:rFonts w:asciiTheme="majorHAnsi" w:hAnsiTheme="majorHAnsi"/>
          <w:sz w:val="12"/>
        </w:rPr>
        <w:t xml:space="preserve">¶ </w:t>
      </w:r>
      <w:r w:rsidRPr="001760EC">
        <w:rPr>
          <w:rFonts w:asciiTheme="majorHAnsi" w:hAnsiTheme="majorHAnsi"/>
        </w:rPr>
        <w:t xml:space="preserve">When President Trump says he’s going to make American great again, that statement is predicated on an improved economy. </w:t>
      </w:r>
      <w:r w:rsidRPr="001760EC">
        <w:rPr>
          <w:rStyle w:val="StyleUnderline"/>
          <w:rFonts w:asciiTheme="majorHAnsi" w:hAnsiTheme="majorHAnsi"/>
        </w:rPr>
        <w:t>Under the previous administration, the economy was stagnating, but since President Trump’s inauguration, the numbers are improving. Unemployment is down, job creation is up, and consumer confidence is improving</w:t>
      </w:r>
      <w:r w:rsidRPr="001760EC">
        <w:rPr>
          <w:rFonts w:asciiTheme="majorHAnsi" w:hAnsiTheme="majorHAnsi"/>
        </w:rPr>
        <w:t xml:space="preserve">. These are powerful predictors of where this administration is going -- always </w:t>
      </w:r>
      <w:proofErr w:type="gramStart"/>
      <w:r w:rsidRPr="001760EC">
        <w:rPr>
          <w:rFonts w:asciiTheme="majorHAnsi" w:hAnsiTheme="majorHAnsi"/>
        </w:rPr>
        <w:t>upward.</w:t>
      </w:r>
      <w:r w:rsidRPr="001760EC">
        <w:rPr>
          <w:rFonts w:asciiTheme="majorHAnsi" w:hAnsiTheme="majorHAnsi"/>
          <w:sz w:val="12"/>
        </w:rPr>
        <w:t>¶</w:t>
      </w:r>
      <w:proofErr w:type="gramEnd"/>
      <w:r w:rsidRPr="001760EC">
        <w:rPr>
          <w:rFonts w:asciiTheme="majorHAnsi" w:hAnsiTheme="majorHAnsi"/>
          <w:sz w:val="12"/>
        </w:rPr>
        <w:t xml:space="preserve"> </w:t>
      </w:r>
    </w:p>
    <w:p w14:paraId="3C4648D9" w14:textId="77777777" w:rsidR="00711C04" w:rsidRPr="001760EC" w:rsidRDefault="00711C04" w:rsidP="00711C04">
      <w:pPr>
        <w:rPr>
          <w:rFonts w:asciiTheme="majorHAnsi" w:hAnsiTheme="majorHAnsi"/>
        </w:rPr>
      </w:pPr>
    </w:p>
    <w:p w14:paraId="6F8EA99A" w14:textId="4D266951" w:rsidR="00711C04" w:rsidRPr="001760EC" w:rsidRDefault="00C81B29" w:rsidP="00C81B29">
      <w:pPr>
        <w:pStyle w:val="Heading3"/>
        <w:rPr>
          <w:rFonts w:asciiTheme="majorHAnsi" w:hAnsiTheme="majorHAnsi"/>
        </w:rPr>
      </w:pPr>
      <w:r w:rsidRPr="001760EC">
        <w:rPr>
          <w:rFonts w:asciiTheme="majorHAnsi" w:hAnsiTheme="majorHAnsi"/>
        </w:rPr>
        <w:lastRenderedPageBreak/>
        <w:t>AT: Rebound Impossible</w:t>
      </w:r>
    </w:p>
    <w:p w14:paraId="123D1A4B" w14:textId="77777777" w:rsidR="00C81B29" w:rsidRPr="001760EC" w:rsidRDefault="00C81B29" w:rsidP="00C81B29">
      <w:pPr>
        <w:rPr>
          <w:rFonts w:asciiTheme="majorHAnsi" w:hAnsiTheme="majorHAnsi"/>
        </w:rPr>
      </w:pPr>
    </w:p>
    <w:p w14:paraId="614D5F34" w14:textId="2E2BED6A" w:rsidR="00C81B29" w:rsidRPr="001760EC" w:rsidRDefault="00C81B29" w:rsidP="00C81B29">
      <w:pPr>
        <w:pStyle w:val="Heading4"/>
        <w:rPr>
          <w:rFonts w:asciiTheme="majorHAnsi" w:hAnsiTheme="majorHAnsi"/>
        </w:rPr>
      </w:pPr>
      <w:r w:rsidRPr="001760EC">
        <w:rPr>
          <w:rFonts w:asciiTheme="majorHAnsi" w:hAnsiTheme="majorHAnsi"/>
        </w:rPr>
        <w:t>Economic rebound is possible—policies to boost growth potential are key</w:t>
      </w:r>
    </w:p>
    <w:p w14:paraId="6D160B81" w14:textId="7419EEE0" w:rsidR="00C81B29" w:rsidRPr="001760EC" w:rsidRDefault="00C81B29" w:rsidP="00C81B29">
      <w:pPr>
        <w:rPr>
          <w:rFonts w:asciiTheme="majorHAnsi" w:hAnsiTheme="majorHAnsi"/>
        </w:rPr>
      </w:pPr>
      <w:r w:rsidRPr="001760EC">
        <w:rPr>
          <w:rFonts w:asciiTheme="majorHAnsi" w:hAnsiTheme="majorHAnsi"/>
        </w:rPr>
        <w:t xml:space="preserve">John B. </w:t>
      </w:r>
      <w:r w:rsidRPr="001760EC">
        <w:rPr>
          <w:rStyle w:val="Style13ptBold"/>
          <w:rFonts w:asciiTheme="majorHAnsi" w:hAnsiTheme="majorHAnsi"/>
        </w:rPr>
        <w:t>Taylor, professor of economics—Stanford, 16</w:t>
      </w:r>
      <w:r w:rsidRPr="001760EC">
        <w:rPr>
          <w:rFonts w:asciiTheme="majorHAnsi" w:hAnsiTheme="majorHAnsi"/>
        </w:rPr>
        <w:t>, Professor of Economics, Stanford University and George P. Shultz Senior Fellow in Economics, Hoover Institution, “Slow economic growth as a phase in a policy performance cycle,” Journal of Policy Modeling 38 (2016) 649–655, http://web.stanford.edu/~johntayl/2016_pdfs/Slow_Economic_Growth_as_a_Phase_in_a_Policy_Performance_Cycle_JournalofPolicyModeling-2016.pdf, GDI-ACR</w:t>
      </w:r>
    </w:p>
    <w:p w14:paraId="01C44310" w14:textId="77777777" w:rsidR="00C81B29" w:rsidRPr="001760EC" w:rsidRDefault="00C81B29" w:rsidP="00C81B29">
      <w:pPr>
        <w:rPr>
          <w:rStyle w:val="StyleUnderline"/>
          <w:rFonts w:asciiTheme="majorHAnsi" w:hAnsiTheme="majorHAnsi"/>
        </w:rPr>
      </w:pPr>
      <w:r w:rsidRPr="001760EC">
        <w:rPr>
          <w:rFonts w:asciiTheme="majorHAnsi" w:hAnsiTheme="majorHAnsi"/>
          <w:sz w:val="16"/>
        </w:rPr>
        <w:t xml:space="preserve">But </w:t>
      </w:r>
      <w:r w:rsidRPr="001760EC">
        <w:rPr>
          <w:rStyle w:val="StyleUnderline"/>
          <w:rFonts w:asciiTheme="majorHAnsi" w:hAnsiTheme="majorHAnsi"/>
        </w:rPr>
        <w:t xml:space="preserve">the U.S. economy is currently in a situation where a change in policy can both </w:t>
      </w:r>
      <w:r w:rsidRPr="001760EC">
        <w:rPr>
          <w:rStyle w:val="Emphasis"/>
          <w:rFonts w:asciiTheme="majorHAnsi" w:hAnsiTheme="majorHAnsi"/>
        </w:rPr>
        <w:t>remove downside vulnerabilities</w:t>
      </w:r>
      <w:r w:rsidRPr="001760EC">
        <w:rPr>
          <w:rStyle w:val="StyleUnderline"/>
          <w:rFonts w:asciiTheme="majorHAnsi" w:hAnsiTheme="majorHAnsi"/>
        </w:rPr>
        <w:t xml:space="preserve"> and </w:t>
      </w:r>
      <w:r w:rsidRPr="001760EC">
        <w:rPr>
          <w:rStyle w:val="Emphasis"/>
          <w:rFonts w:asciiTheme="majorHAnsi" w:hAnsiTheme="majorHAnsi"/>
        </w:rPr>
        <w:t>create an increase in growth</w:t>
      </w:r>
      <w:r w:rsidRPr="001760EC">
        <w:rPr>
          <w:rFonts w:asciiTheme="majorHAnsi" w:hAnsiTheme="majorHAnsi"/>
          <w:sz w:val="16"/>
        </w:rPr>
        <w:t xml:space="preserve">. </w:t>
      </w:r>
      <w:r w:rsidRPr="001760EC">
        <w:rPr>
          <w:rStyle w:val="StyleUnderline"/>
          <w:rFonts w:asciiTheme="majorHAnsi" w:hAnsiTheme="majorHAnsi"/>
        </w:rPr>
        <w:t xml:space="preserve">Because the economy has grown from the start of this recovery at a pace no greater than the pre-recession trend, it has left a </w:t>
      </w:r>
      <w:r w:rsidRPr="001760EC">
        <w:rPr>
          <w:rStyle w:val="Emphasis"/>
          <w:rFonts w:asciiTheme="majorHAnsi" w:hAnsiTheme="majorHAnsi"/>
        </w:rPr>
        <w:t>gap of unrealized potential</w:t>
      </w:r>
      <w:r w:rsidRPr="001760EC">
        <w:rPr>
          <w:rStyle w:val="StyleUnderline"/>
          <w:rFonts w:asciiTheme="majorHAnsi" w:hAnsiTheme="majorHAnsi"/>
        </w:rPr>
        <w:t xml:space="preserve"> that can and should be closed with faster economic growth</w:t>
      </w:r>
      <w:r w:rsidRPr="001760EC">
        <w:rPr>
          <w:rFonts w:asciiTheme="majorHAnsi" w:hAnsiTheme="majorHAnsi"/>
          <w:sz w:val="16"/>
        </w:rPr>
        <w:t xml:space="preserve">. In several key ways, </w:t>
      </w:r>
      <w:r w:rsidRPr="001760EC">
        <w:rPr>
          <w:rStyle w:val="StyleUnderline"/>
          <w:rFonts w:asciiTheme="majorHAnsi" w:hAnsiTheme="majorHAnsi"/>
        </w:rPr>
        <w:t xml:space="preserve">the U.S. economy resembles an economy at the bottom of a recession, </w:t>
      </w:r>
      <w:r w:rsidRPr="001760EC">
        <w:rPr>
          <w:rStyle w:val="Emphasis"/>
          <w:rFonts w:asciiTheme="majorHAnsi" w:hAnsiTheme="majorHAnsi"/>
        </w:rPr>
        <w:t>ready for a restart</w:t>
      </w:r>
      <w:r w:rsidRPr="001760EC">
        <w:rPr>
          <w:rFonts w:asciiTheme="majorHAnsi" w:hAnsiTheme="majorHAnsi"/>
          <w:sz w:val="16"/>
        </w:rPr>
        <w:t xml:space="preserve">, even though the unemployment rate is near 5%. In effect, as I show in this paper, </w:t>
      </w:r>
      <w:r w:rsidRPr="001760EC">
        <w:rPr>
          <w:rStyle w:val="StyleUnderline"/>
          <w:rFonts w:asciiTheme="majorHAnsi" w:hAnsiTheme="majorHAnsi"/>
        </w:rPr>
        <w:t>the economy is at phase</w:t>
      </w:r>
      <w:r w:rsidRPr="001760EC">
        <w:rPr>
          <w:rFonts w:asciiTheme="majorHAnsi" w:hAnsiTheme="majorHAnsi"/>
          <w:sz w:val="16"/>
        </w:rPr>
        <w:t xml:space="preserve"> — in particular a trough phase — </w:t>
      </w:r>
      <w:r w:rsidRPr="001760EC">
        <w:rPr>
          <w:rStyle w:val="StyleUnderline"/>
          <w:rFonts w:asciiTheme="majorHAnsi" w:hAnsiTheme="majorHAnsi"/>
        </w:rPr>
        <w:t>of what appears to be a policy-performance cycle and ready to recover if policy turns.</w:t>
      </w:r>
    </w:p>
    <w:p w14:paraId="55A3197F" w14:textId="77777777" w:rsidR="00C81B29" w:rsidRPr="001760EC" w:rsidRDefault="00C81B29" w:rsidP="00C81B29">
      <w:pPr>
        <w:rPr>
          <w:rFonts w:asciiTheme="majorHAnsi" w:hAnsiTheme="majorHAnsi"/>
        </w:rPr>
      </w:pPr>
    </w:p>
    <w:p w14:paraId="21EDEF4D" w14:textId="77777777" w:rsidR="007635BE" w:rsidRPr="001760EC" w:rsidRDefault="007635BE" w:rsidP="00C81B29">
      <w:pPr>
        <w:rPr>
          <w:rFonts w:asciiTheme="majorHAnsi" w:hAnsiTheme="majorHAnsi"/>
        </w:rPr>
      </w:pPr>
    </w:p>
    <w:p w14:paraId="56ADEC7F" w14:textId="406203B5" w:rsidR="00817709" w:rsidRPr="001760EC" w:rsidRDefault="00817709" w:rsidP="00817709">
      <w:pPr>
        <w:pStyle w:val="Heading1"/>
        <w:rPr>
          <w:rFonts w:asciiTheme="majorHAnsi" w:hAnsiTheme="majorHAnsi"/>
        </w:rPr>
      </w:pPr>
      <w:r w:rsidRPr="001760EC">
        <w:rPr>
          <w:rFonts w:asciiTheme="majorHAnsi" w:hAnsiTheme="majorHAnsi"/>
        </w:rPr>
        <w:lastRenderedPageBreak/>
        <w:t>AT: Economy Impact</w:t>
      </w:r>
    </w:p>
    <w:p w14:paraId="5DA104A7" w14:textId="789C58B6" w:rsidR="00445A10" w:rsidRPr="001760EC" w:rsidRDefault="00445A10" w:rsidP="00445A10">
      <w:pPr>
        <w:pStyle w:val="Heading2"/>
        <w:rPr>
          <w:rFonts w:asciiTheme="majorHAnsi" w:hAnsiTheme="majorHAnsi"/>
        </w:rPr>
      </w:pPr>
      <w:r w:rsidRPr="001760EC">
        <w:rPr>
          <w:rFonts w:asciiTheme="majorHAnsi" w:hAnsiTheme="majorHAnsi"/>
        </w:rPr>
        <w:lastRenderedPageBreak/>
        <w:t>No War</w:t>
      </w:r>
    </w:p>
    <w:p w14:paraId="3AE50C1B" w14:textId="000E3D28" w:rsidR="00A26EED" w:rsidRPr="001760EC" w:rsidRDefault="00A26EED" w:rsidP="00A26EED">
      <w:pPr>
        <w:pStyle w:val="Heading3"/>
        <w:rPr>
          <w:rFonts w:asciiTheme="majorHAnsi" w:hAnsiTheme="majorHAnsi"/>
        </w:rPr>
      </w:pPr>
      <w:r w:rsidRPr="001760EC">
        <w:rPr>
          <w:rFonts w:asciiTheme="majorHAnsi" w:hAnsiTheme="majorHAnsi"/>
        </w:rPr>
        <w:lastRenderedPageBreak/>
        <w:t>Decline =/= War</w:t>
      </w:r>
    </w:p>
    <w:p w14:paraId="053C6286" w14:textId="77777777" w:rsidR="00445A10" w:rsidRPr="001760EC" w:rsidRDefault="00445A10" w:rsidP="00445A10">
      <w:pPr>
        <w:rPr>
          <w:rFonts w:asciiTheme="majorHAnsi" w:hAnsiTheme="majorHAnsi"/>
        </w:rPr>
      </w:pPr>
    </w:p>
    <w:p w14:paraId="3A45080F" w14:textId="77777777" w:rsidR="00445A10" w:rsidRPr="001760EC" w:rsidRDefault="00445A10" w:rsidP="00445A10">
      <w:pPr>
        <w:pStyle w:val="Heading4"/>
        <w:rPr>
          <w:rFonts w:asciiTheme="majorHAnsi" w:hAnsiTheme="majorHAnsi"/>
        </w:rPr>
      </w:pPr>
      <w:r w:rsidRPr="001760EC">
        <w:rPr>
          <w:rFonts w:asciiTheme="majorHAnsi" w:hAnsiTheme="majorHAnsi"/>
        </w:rPr>
        <w:t xml:space="preserve">Economic decline doesn’t cause war-raw </w:t>
      </w:r>
      <w:proofErr w:type="spellStart"/>
      <w:r w:rsidRPr="001760EC">
        <w:rPr>
          <w:rFonts w:asciiTheme="majorHAnsi" w:hAnsiTheme="majorHAnsi"/>
        </w:rPr>
        <w:t>materials+communications</w:t>
      </w:r>
      <w:proofErr w:type="spellEnd"/>
    </w:p>
    <w:p w14:paraId="0552ECD6" w14:textId="3DFDF528" w:rsidR="00445A10" w:rsidRPr="001760EC" w:rsidRDefault="00445A10" w:rsidP="00445A10">
      <w:pPr>
        <w:rPr>
          <w:rFonts w:asciiTheme="majorHAnsi" w:hAnsiTheme="majorHAnsi"/>
        </w:rPr>
      </w:pPr>
      <w:r w:rsidRPr="001760EC">
        <w:rPr>
          <w:rStyle w:val="Style13ptBold"/>
          <w:rFonts w:asciiTheme="majorHAnsi" w:hAnsiTheme="majorHAnsi"/>
        </w:rPr>
        <w:t xml:space="preserve">Robins, University of London Professor of economics, 68 </w:t>
      </w:r>
      <w:r w:rsidRPr="001760EC">
        <w:rPr>
          <w:rFonts w:asciiTheme="majorHAnsi" w:hAnsiTheme="majorHAnsi"/>
        </w:rPr>
        <w:t>(Lionel, THE ECONOMIC CAUSES OF WAR, University of London</w:t>
      </w:r>
      <w:proofErr w:type="gramStart"/>
      <w:r w:rsidRPr="001760EC">
        <w:rPr>
          <w:rFonts w:asciiTheme="majorHAnsi" w:hAnsiTheme="majorHAnsi"/>
        </w:rPr>
        <w:t>, ?</w:t>
      </w:r>
      <w:proofErr w:type="gramEnd"/>
      <w:r w:rsidRPr="001760EC">
        <w:rPr>
          <w:rFonts w:asciiTheme="majorHAnsi" w:hAnsiTheme="majorHAnsi"/>
        </w:rPr>
        <w:t>/?/68, https://mises.org/system/tdf/The%20Economic%20Causes%20of%20War_2.pdf?file=1&amp;type=document, Accessed 7/7/17 GDI AC)</w:t>
      </w:r>
    </w:p>
    <w:p w14:paraId="595488DC" w14:textId="77777777" w:rsidR="00445A10" w:rsidRPr="001760EC" w:rsidRDefault="00445A10" w:rsidP="00445A10">
      <w:pPr>
        <w:rPr>
          <w:rFonts w:asciiTheme="majorHAnsi" w:hAnsiTheme="majorHAnsi"/>
        </w:rPr>
      </w:pPr>
      <w:r w:rsidRPr="001760EC">
        <w:rPr>
          <w:rStyle w:val="StyleUnderline"/>
          <w:rFonts w:asciiTheme="majorHAnsi" w:hAnsiTheme="majorHAnsi"/>
        </w:rPr>
        <w:t xml:space="preserve">OUR researches thus far have had a negative outcome. We¶ have surveyed the </w:t>
      </w:r>
      <w:proofErr w:type="spellStart"/>
      <w:r w:rsidRPr="001760EC">
        <w:rPr>
          <w:rStyle w:val="StyleUnderline"/>
          <w:rFonts w:asciiTheme="majorHAnsi" w:hAnsiTheme="majorHAnsi"/>
        </w:rPr>
        <w:t>underconsumptionist</w:t>
      </w:r>
      <w:proofErr w:type="spellEnd"/>
      <w:r w:rsidRPr="001760EC">
        <w:rPr>
          <w:rStyle w:val="StyleUnderline"/>
          <w:rFonts w:asciiTheme="majorHAnsi" w:hAnsiTheme="majorHAnsi"/>
        </w:rPr>
        <w:t xml:space="preserve"> versions of the¶ communist theory </w:t>
      </w:r>
      <w:proofErr w:type="spellStart"/>
      <w:r w:rsidRPr="001760EC">
        <w:rPr>
          <w:rStyle w:val="StyleUnderline"/>
          <w:rFonts w:asciiTheme="majorHAnsi" w:hAnsiTheme="majorHAnsi"/>
        </w:rPr>
        <w:t>ofimperialism</w:t>
      </w:r>
      <w:proofErr w:type="spellEnd"/>
      <w:r w:rsidRPr="001760EC">
        <w:rPr>
          <w:rStyle w:val="StyleUnderline"/>
          <w:rFonts w:asciiTheme="majorHAnsi" w:hAnsiTheme="majorHAnsi"/>
        </w:rPr>
        <w:t xml:space="preserve"> and found that they were¶ either logically defective or that they did not prove their¶ main contention</w:t>
      </w:r>
      <w:r w:rsidRPr="001760EC">
        <w:rPr>
          <w:rFonts w:asciiTheme="majorHAnsi" w:hAnsiTheme="majorHAnsi"/>
        </w:rPr>
        <w:t>. We have examined the Leninist theory</w:t>
      </w:r>
      <w:r w:rsidRPr="001760EC">
        <w:rPr>
          <w:rFonts w:asciiTheme="majorHAnsi" w:hAnsiTheme="majorHAnsi"/>
          <w:sz w:val="12"/>
        </w:rPr>
        <w:t xml:space="preserve">¶ </w:t>
      </w:r>
      <w:r w:rsidRPr="001760EC">
        <w:rPr>
          <w:rFonts w:asciiTheme="majorHAnsi" w:hAnsiTheme="majorHAnsi"/>
        </w:rPr>
        <w:t>that, in the most recent period of capitalism, war has been</w:t>
      </w:r>
      <w:r w:rsidRPr="001760EC">
        <w:rPr>
          <w:rFonts w:asciiTheme="majorHAnsi" w:hAnsiTheme="majorHAnsi"/>
          <w:sz w:val="12"/>
        </w:rPr>
        <w:t xml:space="preserve">¶ </w:t>
      </w:r>
      <w:r w:rsidRPr="001760EC">
        <w:rPr>
          <w:rFonts w:asciiTheme="majorHAnsi" w:hAnsiTheme="majorHAnsi"/>
        </w:rPr>
        <w:t>due to the activities of finance or investment capital and</w:t>
      </w:r>
      <w:r w:rsidRPr="001760EC">
        <w:rPr>
          <w:rFonts w:asciiTheme="majorHAnsi" w:hAnsiTheme="majorHAnsi"/>
          <w:sz w:val="12"/>
        </w:rPr>
        <w:t xml:space="preserve">¶ </w:t>
      </w:r>
      <w:r w:rsidRPr="001760EC">
        <w:rPr>
          <w:rFonts w:asciiTheme="majorHAnsi" w:hAnsiTheme="majorHAnsi"/>
        </w:rPr>
        <w:t xml:space="preserve">we have found that, </w:t>
      </w:r>
      <w:r w:rsidRPr="001760EC">
        <w:rPr>
          <w:rStyle w:val="StyleUnderline"/>
          <w:rFonts w:asciiTheme="majorHAnsi" w:hAnsiTheme="majorHAnsi"/>
        </w:rPr>
        <w:t>although cases of this sort can be¶ found, they are the exception rather than the rule</w:t>
      </w:r>
      <w:r w:rsidRPr="001760EC">
        <w:rPr>
          <w:rFonts w:asciiTheme="majorHAnsi" w:hAnsiTheme="majorHAnsi"/>
        </w:rPr>
        <w:t>. In the</w:t>
      </w:r>
      <w:r w:rsidRPr="001760EC">
        <w:rPr>
          <w:rFonts w:asciiTheme="majorHAnsi" w:hAnsiTheme="majorHAnsi"/>
          <w:sz w:val="12"/>
        </w:rPr>
        <w:t xml:space="preserve">¶ </w:t>
      </w:r>
      <w:r w:rsidRPr="001760EC">
        <w:rPr>
          <w:rFonts w:asciiTheme="majorHAnsi" w:hAnsiTheme="majorHAnsi"/>
        </w:rPr>
        <w:t xml:space="preserve">majority of cases, finance capital, </w:t>
      </w:r>
      <w:proofErr w:type="spellStart"/>
      <w:r w:rsidRPr="001760EC">
        <w:rPr>
          <w:rFonts w:asciiTheme="majorHAnsi" w:hAnsiTheme="majorHAnsi"/>
        </w:rPr>
        <w:t>ifit</w:t>
      </w:r>
      <w:proofErr w:type="spellEnd"/>
      <w:r w:rsidRPr="001760EC">
        <w:rPr>
          <w:rFonts w:asciiTheme="majorHAnsi" w:hAnsiTheme="majorHAnsi"/>
        </w:rPr>
        <w:t xml:space="preserve"> has played a role at</w:t>
      </w:r>
      <w:r w:rsidRPr="001760EC">
        <w:rPr>
          <w:rFonts w:asciiTheme="majorHAnsi" w:hAnsiTheme="majorHAnsi"/>
          <w:sz w:val="12"/>
        </w:rPr>
        <w:t xml:space="preserve">¶ </w:t>
      </w:r>
      <w:r w:rsidRPr="001760EC">
        <w:rPr>
          <w:rFonts w:asciiTheme="majorHAnsi" w:hAnsiTheme="majorHAnsi"/>
        </w:rPr>
        <w:t xml:space="preserve">all, seems to have been instrument rather than </w:t>
      </w:r>
      <w:proofErr w:type="gramStart"/>
      <w:r w:rsidRPr="001760EC">
        <w:rPr>
          <w:rFonts w:asciiTheme="majorHAnsi" w:hAnsiTheme="majorHAnsi"/>
        </w:rPr>
        <w:t>impulse.</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It is now time to proceed to something more positive, to¶ attempt to construct a theory more in harmony with¶ correct economic analysis</w:t>
      </w:r>
      <w:r w:rsidRPr="001760EC">
        <w:rPr>
          <w:rFonts w:asciiTheme="majorHAnsi" w:hAnsiTheme="majorHAnsi"/>
        </w:rPr>
        <w:t xml:space="preserve"> and with the facts. 1</w:t>
      </w:r>
      <w:r w:rsidRPr="001760EC">
        <w:rPr>
          <w:rFonts w:asciiTheme="majorHAnsi" w:hAnsiTheme="majorHAnsi"/>
          <w:sz w:val="12"/>
        </w:rPr>
        <w:t xml:space="preserve">¶ </w:t>
      </w:r>
      <w:r w:rsidRPr="001760EC">
        <w:rPr>
          <w:rStyle w:val="StyleUnderline"/>
          <w:rFonts w:asciiTheme="majorHAnsi" w:hAnsiTheme="majorHAnsi"/>
        </w:rPr>
        <w:t xml:space="preserve">Let us start from the most obvious phenomena </w:t>
      </w:r>
      <w:proofErr w:type="spellStart"/>
      <w:r w:rsidRPr="001760EC">
        <w:rPr>
          <w:rStyle w:val="StyleUnderline"/>
          <w:rFonts w:asciiTheme="majorHAnsi" w:hAnsiTheme="majorHAnsi"/>
        </w:rPr>
        <w:t>ofinternational</w:t>
      </w:r>
      <w:proofErr w:type="spellEnd"/>
      <w:r w:rsidRPr="001760EC">
        <w:rPr>
          <w:rStyle w:val="StyleUnderline"/>
          <w:rFonts w:asciiTheme="majorHAnsi" w:hAnsiTheme="majorHAnsi"/>
        </w:rPr>
        <w:t xml:space="preserve">¶ relations - diplomatic </w:t>
      </w:r>
      <w:proofErr w:type="spellStart"/>
      <w:r w:rsidRPr="001760EC">
        <w:rPr>
          <w:rStyle w:val="StyleUnderline"/>
          <w:rFonts w:asciiTheme="majorHAnsi" w:hAnsiTheme="majorHAnsi"/>
        </w:rPr>
        <w:t>manceuvres</w:t>
      </w:r>
      <w:proofErr w:type="spellEnd"/>
      <w:r w:rsidRPr="001760EC">
        <w:rPr>
          <w:rStyle w:val="StyleUnderline"/>
          <w:rFonts w:asciiTheme="majorHAnsi" w:hAnsiTheme="majorHAnsi"/>
        </w:rPr>
        <w:t xml:space="preserve">, </w:t>
      </w:r>
      <w:proofErr w:type="gramStart"/>
      <w:r w:rsidRPr="001760EC">
        <w:rPr>
          <w:rStyle w:val="StyleUnderline"/>
          <w:rFonts w:asciiTheme="majorHAnsi" w:hAnsiTheme="majorHAnsi"/>
        </w:rPr>
        <w:t>ententes,¶</w:t>
      </w:r>
      <w:proofErr w:type="gramEnd"/>
      <w:r w:rsidRPr="001760EC">
        <w:rPr>
          <w:rStyle w:val="StyleUnderline"/>
          <w:rFonts w:asciiTheme="majorHAnsi" w:hAnsiTheme="majorHAnsi"/>
        </w:rPr>
        <w:t xml:space="preserve"> alliances, war</w:t>
      </w:r>
      <w:r w:rsidRPr="001760EC">
        <w:rPr>
          <w:rFonts w:asciiTheme="majorHAnsi" w:hAnsiTheme="majorHAnsi"/>
        </w:rPr>
        <w:t>. It is easy to see that, in their most general</w:t>
      </w:r>
      <w:r w:rsidRPr="001760EC">
        <w:rPr>
          <w:rFonts w:asciiTheme="majorHAnsi" w:hAnsiTheme="majorHAnsi"/>
          <w:sz w:val="12"/>
        </w:rPr>
        <w:t xml:space="preserve">¶ </w:t>
      </w:r>
      <w:r w:rsidRPr="001760EC">
        <w:rPr>
          <w:rFonts w:asciiTheme="majorHAnsi" w:hAnsiTheme="majorHAnsi"/>
        </w:rPr>
        <w:t xml:space="preserve">aspect, </w:t>
      </w:r>
      <w:r w:rsidRPr="001760EC">
        <w:rPr>
          <w:rStyle w:val="StyleUnderline"/>
          <w:rFonts w:asciiTheme="majorHAnsi" w:hAnsiTheme="majorHAnsi"/>
        </w:rPr>
        <w:t>all these can be conceived as part of a perpetual¶ struggle for power - a struggle either to conserve power or¶ to increase it</w:t>
      </w:r>
      <w:r w:rsidRPr="001760EC">
        <w:rPr>
          <w:rFonts w:asciiTheme="majorHAnsi" w:hAnsiTheme="majorHAnsi"/>
        </w:rPr>
        <w:t>. Whatever view we may hold concerning</w:t>
      </w:r>
      <w:r w:rsidRPr="001760EC">
        <w:rPr>
          <w:rFonts w:asciiTheme="majorHAnsi" w:hAnsiTheme="majorHAnsi"/>
          <w:sz w:val="12"/>
        </w:rPr>
        <w:t xml:space="preserve">¶ </w:t>
      </w:r>
      <w:r w:rsidRPr="001760EC">
        <w:rPr>
          <w:rFonts w:asciiTheme="majorHAnsi" w:hAnsiTheme="majorHAnsi"/>
        </w:rPr>
        <w:t xml:space="preserve">the ultimate raison </w:t>
      </w:r>
      <w:proofErr w:type="spellStart"/>
      <w:r w:rsidRPr="001760EC">
        <w:rPr>
          <w:rFonts w:asciiTheme="majorHAnsi" w:hAnsiTheme="majorHAnsi"/>
        </w:rPr>
        <w:t>d'etre</w:t>
      </w:r>
      <w:proofErr w:type="spellEnd"/>
      <w:r w:rsidRPr="001760EC">
        <w:rPr>
          <w:rFonts w:asciiTheme="majorHAnsi" w:hAnsiTheme="majorHAnsi"/>
        </w:rPr>
        <w:t xml:space="preserve"> of power, we can all agree that,</w:t>
      </w:r>
      <w:r w:rsidRPr="001760EC">
        <w:rPr>
          <w:rFonts w:asciiTheme="majorHAnsi" w:hAnsiTheme="majorHAnsi"/>
          <w:sz w:val="12"/>
        </w:rPr>
        <w:t xml:space="preserve">¶ </w:t>
      </w:r>
      <w:r w:rsidRPr="001760EC">
        <w:rPr>
          <w:rFonts w:asciiTheme="majorHAnsi" w:hAnsiTheme="majorHAnsi"/>
        </w:rPr>
        <w:t xml:space="preserve">in the day-to-day conduct </w:t>
      </w:r>
      <w:proofErr w:type="spellStart"/>
      <w:r w:rsidRPr="001760EC">
        <w:rPr>
          <w:rFonts w:asciiTheme="majorHAnsi" w:hAnsiTheme="majorHAnsi"/>
        </w:rPr>
        <w:t>ofinternational</w:t>
      </w:r>
      <w:proofErr w:type="spellEnd"/>
      <w:r w:rsidRPr="001760EC">
        <w:rPr>
          <w:rFonts w:asciiTheme="majorHAnsi" w:hAnsiTheme="majorHAnsi"/>
        </w:rPr>
        <w:t xml:space="preserve"> relations, itis in</w:t>
      </w:r>
      <w:r w:rsidRPr="001760EC">
        <w:rPr>
          <w:rFonts w:asciiTheme="majorHAnsi" w:hAnsiTheme="majorHAnsi"/>
          <w:sz w:val="12"/>
        </w:rPr>
        <w:t xml:space="preserve">¶ </w:t>
      </w:r>
      <w:r w:rsidRPr="001760EC">
        <w:rPr>
          <w:rFonts w:asciiTheme="majorHAnsi" w:hAnsiTheme="majorHAnsi"/>
        </w:rPr>
        <w:t>terms of efforts to achieve this proximate end that most of</w:t>
      </w:r>
      <w:r w:rsidRPr="001760EC">
        <w:rPr>
          <w:rFonts w:asciiTheme="majorHAnsi" w:hAnsiTheme="majorHAnsi"/>
          <w:sz w:val="12"/>
        </w:rPr>
        <w:t xml:space="preserve">¶ </w:t>
      </w:r>
      <w:r w:rsidRPr="001760EC">
        <w:rPr>
          <w:rFonts w:asciiTheme="majorHAnsi" w:hAnsiTheme="majorHAnsi"/>
        </w:rPr>
        <w:t>the activities of the agents immediately concerned can'</w:t>
      </w:r>
      <w:r w:rsidRPr="001760EC">
        <w:rPr>
          <w:rFonts w:asciiTheme="majorHAnsi" w:hAnsiTheme="majorHAnsi"/>
          <w:sz w:val="12"/>
        </w:rPr>
        <w:t xml:space="preserve">¶ </w:t>
      </w:r>
      <w:r w:rsidRPr="001760EC">
        <w:rPr>
          <w:rFonts w:asciiTheme="majorHAnsi" w:hAnsiTheme="majorHAnsi"/>
        </w:rPr>
        <w:t>1 Certain features of the theory here developed are to be found in my</w:t>
      </w:r>
      <w:r w:rsidRPr="001760EC">
        <w:rPr>
          <w:rFonts w:asciiTheme="majorHAnsi" w:hAnsiTheme="majorHAnsi"/>
          <w:sz w:val="12"/>
        </w:rPr>
        <w:t xml:space="preserve">¶ </w:t>
      </w:r>
      <w:r w:rsidRPr="001760EC">
        <w:rPr>
          <w:rFonts w:asciiTheme="majorHAnsi" w:hAnsiTheme="majorHAnsi"/>
        </w:rPr>
        <w:t>Economic Planning and International Order, and in an essay on 'The</w:t>
      </w:r>
      <w:r w:rsidRPr="001760EC">
        <w:rPr>
          <w:rFonts w:asciiTheme="majorHAnsi" w:hAnsiTheme="majorHAnsi"/>
          <w:sz w:val="12"/>
        </w:rPr>
        <w:t xml:space="preserve">¶ </w:t>
      </w:r>
      <w:r w:rsidRPr="001760EC">
        <w:rPr>
          <w:rFonts w:asciiTheme="majorHAnsi" w:hAnsiTheme="majorHAnsi"/>
        </w:rPr>
        <w:t>Economics of Territorial Sovereignty', reprinted in my Economic Basis</w:t>
      </w:r>
      <w:r w:rsidRPr="001760EC">
        <w:rPr>
          <w:rFonts w:asciiTheme="majorHAnsi" w:hAnsiTheme="majorHAnsi"/>
          <w:sz w:val="12"/>
        </w:rPr>
        <w:t xml:space="preserve">¶ </w:t>
      </w:r>
      <w:r w:rsidRPr="001760EC">
        <w:rPr>
          <w:rFonts w:asciiTheme="majorHAnsi" w:hAnsiTheme="majorHAnsi"/>
        </w:rPr>
        <w:t>of Class Conflict.</w:t>
      </w:r>
      <w:r w:rsidRPr="001760EC">
        <w:rPr>
          <w:rFonts w:asciiTheme="majorHAnsi" w:hAnsiTheme="majorHAnsi"/>
          <w:sz w:val="12"/>
        </w:rPr>
        <w:t xml:space="preserve">¶ </w:t>
      </w:r>
      <w:r w:rsidRPr="001760EC">
        <w:rPr>
          <w:rFonts w:asciiTheme="majorHAnsi" w:hAnsiTheme="majorHAnsi"/>
        </w:rPr>
        <w:t>60</w:t>
      </w:r>
      <w:r w:rsidRPr="001760EC">
        <w:rPr>
          <w:rFonts w:asciiTheme="majorHAnsi" w:hAnsiTheme="majorHAnsi"/>
          <w:sz w:val="12"/>
        </w:rPr>
        <w:t xml:space="preserve">¶ </w:t>
      </w:r>
      <w:r w:rsidRPr="001760EC">
        <w:rPr>
          <w:rFonts w:asciiTheme="majorHAnsi" w:hAnsiTheme="majorHAnsi"/>
        </w:rPr>
        <w:t>THE ECONOMIC CAUSES OF WAR</w:t>
      </w:r>
      <w:r w:rsidRPr="001760EC">
        <w:rPr>
          <w:rFonts w:asciiTheme="majorHAnsi" w:hAnsiTheme="majorHAnsi"/>
          <w:sz w:val="12"/>
        </w:rPr>
        <w:t xml:space="preserve">¶ </w:t>
      </w:r>
      <w:r w:rsidRPr="001760EC">
        <w:rPr>
          <w:rFonts w:asciiTheme="majorHAnsi" w:hAnsiTheme="majorHAnsi"/>
        </w:rPr>
        <w:t>probably be most realistically summarized. There is no</w:t>
      </w:r>
      <w:r w:rsidRPr="001760EC">
        <w:rPr>
          <w:rFonts w:asciiTheme="majorHAnsi" w:hAnsiTheme="majorHAnsi"/>
          <w:sz w:val="12"/>
        </w:rPr>
        <w:t xml:space="preserve">¶ </w:t>
      </w:r>
      <w:r w:rsidRPr="001760EC">
        <w:rPr>
          <w:rFonts w:asciiTheme="majorHAnsi" w:hAnsiTheme="majorHAnsi"/>
        </w:rPr>
        <w:t>need to marshal detailed evidence. The whole body of</w:t>
      </w:r>
      <w:r w:rsidRPr="001760EC">
        <w:rPr>
          <w:rFonts w:asciiTheme="majorHAnsi" w:hAnsiTheme="majorHAnsi"/>
          <w:sz w:val="12"/>
        </w:rPr>
        <w:t xml:space="preserve">¶ </w:t>
      </w:r>
      <w:r w:rsidRPr="001760EC">
        <w:rPr>
          <w:rFonts w:asciiTheme="majorHAnsi" w:hAnsiTheme="majorHAnsi"/>
        </w:rPr>
        <w:t xml:space="preserve">diplomatic literature - state papers, ambassadors' </w:t>
      </w:r>
      <w:proofErr w:type="gramStart"/>
      <w:r w:rsidRPr="001760EC">
        <w:rPr>
          <w:rFonts w:asciiTheme="majorHAnsi" w:hAnsiTheme="majorHAnsi"/>
        </w:rPr>
        <w:t>dispatches,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general staff memoranda - are couched in a</w:t>
      </w:r>
      <w:r w:rsidRPr="001760EC">
        <w:rPr>
          <w:rFonts w:asciiTheme="majorHAnsi" w:hAnsiTheme="majorHAnsi"/>
          <w:sz w:val="12"/>
        </w:rPr>
        <w:t xml:space="preserve">¶ </w:t>
      </w:r>
      <w:r w:rsidRPr="001760EC">
        <w:rPr>
          <w:rFonts w:asciiTheme="majorHAnsi" w:hAnsiTheme="majorHAnsi"/>
        </w:rPr>
        <w:t>language of which this is, so to speak, the permanent</w:t>
      </w:r>
      <w:r w:rsidRPr="001760EC">
        <w:rPr>
          <w:rFonts w:asciiTheme="majorHAnsi" w:hAnsiTheme="majorHAnsi"/>
          <w:sz w:val="12"/>
        </w:rPr>
        <w:t xml:space="preserve">¶ </w:t>
      </w:r>
      <w:r w:rsidRPr="001760EC">
        <w:rPr>
          <w:rFonts w:asciiTheme="majorHAnsi" w:hAnsiTheme="majorHAnsi"/>
        </w:rPr>
        <w:t xml:space="preserve">implicit major premise. </w:t>
      </w:r>
      <w:r w:rsidRPr="001760EC">
        <w:rPr>
          <w:rStyle w:val="StyleUnderline"/>
          <w:rFonts w:asciiTheme="majorHAnsi" w:hAnsiTheme="majorHAnsi"/>
        </w:rPr>
        <w:t xml:space="preserve">Our object is to conserve (or </w:t>
      </w:r>
      <w:proofErr w:type="gramStart"/>
      <w:r w:rsidRPr="001760EC">
        <w:rPr>
          <w:rStyle w:val="StyleUnderline"/>
          <w:rFonts w:asciiTheme="majorHAnsi" w:hAnsiTheme="majorHAnsi"/>
        </w:rPr>
        <w:t>increase)¶</w:t>
      </w:r>
      <w:proofErr w:type="gramEnd"/>
      <w:r w:rsidRPr="001760EC">
        <w:rPr>
          <w:rStyle w:val="StyleUnderline"/>
          <w:rFonts w:asciiTheme="majorHAnsi" w:hAnsiTheme="majorHAnsi"/>
        </w:rPr>
        <w:t xml:space="preserve"> our power. Such and such an action will affect¶ our power in such and such a way</w:t>
      </w:r>
      <w:r w:rsidRPr="001760EC">
        <w:rPr>
          <w:rFonts w:asciiTheme="majorHAnsi" w:hAnsiTheme="majorHAnsi"/>
        </w:rPr>
        <w:t>. This action is therefore</w:t>
      </w:r>
      <w:r w:rsidRPr="001760EC">
        <w:rPr>
          <w:rFonts w:asciiTheme="majorHAnsi" w:hAnsiTheme="majorHAnsi"/>
          <w:sz w:val="12"/>
        </w:rPr>
        <w:t xml:space="preserve">¶ </w:t>
      </w:r>
      <w:r w:rsidRPr="001760EC">
        <w:rPr>
          <w:rFonts w:asciiTheme="majorHAnsi" w:hAnsiTheme="majorHAnsi"/>
        </w:rPr>
        <w:t xml:space="preserve">to be commended (or </w:t>
      </w:r>
      <w:proofErr w:type="spellStart"/>
      <w:r w:rsidRPr="001760EC">
        <w:rPr>
          <w:rFonts w:asciiTheme="majorHAnsi" w:hAnsiTheme="majorHAnsi"/>
        </w:rPr>
        <w:t>rej</w:t>
      </w:r>
      <w:proofErr w:type="spellEnd"/>
      <w:r w:rsidRPr="001760EC">
        <w:rPr>
          <w:rFonts w:asciiTheme="majorHAnsi" w:hAnsiTheme="majorHAnsi"/>
        </w:rPr>
        <w:t xml:space="preserve"> </w:t>
      </w:r>
      <w:proofErr w:type="spellStart"/>
      <w:r w:rsidRPr="001760EC">
        <w:rPr>
          <w:rFonts w:asciiTheme="majorHAnsi" w:hAnsiTheme="majorHAnsi"/>
        </w:rPr>
        <w:t>ected</w:t>
      </w:r>
      <w:proofErr w:type="spellEnd"/>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It should be clear that, in such considerations, economic</w:t>
      </w:r>
      <w:r w:rsidRPr="001760EC">
        <w:rPr>
          <w:rFonts w:asciiTheme="majorHAnsi" w:hAnsiTheme="majorHAnsi"/>
          <w:sz w:val="12"/>
        </w:rPr>
        <w:t xml:space="preserve">¶ </w:t>
      </w:r>
      <w:r w:rsidRPr="001760EC">
        <w:rPr>
          <w:rFonts w:asciiTheme="majorHAnsi" w:hAnsiTheme="majorHAnsi"/>
        </w:rPr>
        <w:t xml:space="preserve">factors are almost necessarily involved. </w:t>
      </w:r>
      <w:r w:rsidRPr="001760EC">
        <w:rPr>
          <w:rStyle w:val="StyleUnderline"/>
          <w:rFonts w:asciiTheme="majorHAnsi" w:hAnsiTheme="majorHAnsi"/>
        </w:rPr>
        <w:t xml:space="preserve">The attainment¶ of </w:t>
      </w:r>
      <w:r w:rsidRPr="001760EC">
        <w:rPr>
          <w:rFonts w:asciiTheme="majorHAnsi" w:hAnsiTheme="majorHAnsi"/>
        </w:rPr>
        <w:t xml:space="preserve">military </w:t>
      </w:r>
      <w:r w:rsidRPr="001760EC">
        <w:rPr>
          <w:rStyle w:val="StyleUnderline"/>
          <w:rFonts w:asciiTheme="majorHAnsi" w:hAnsiTheme="majorHAnsi"/>
        </w:rPr>
        <w:t xml:space="preserve">power in </w:t>
      </w:r>
      <w:proofErr w:type="gramStart"/>
      <w:r w:rsidRPr="001760EC">
        <w:rPr>
          <w:rStyle w:val="StyleUnderline"/>
          <w:rFonts w:asciiTheme="majorHAnsi" w:hAnsiTheme="majorHAnsi"/>
        </w:rPr>
        <w:t>the .narrowest</w:t>
      </w:r>
      <w:proofErr w:type="gramEnd"/>
      <w:r w:rsidRPr="001760EC">
        <w:rPr>
          <w:rStyle w:val="StyleUnderline"/>
          <w:rFonts w:asciiTheme="majorHAnsi" w:hAnsiTheme="majorHAnsi"/>
        </w:rPr>
        <w:t xml:space="preserve"> sense </w:t>
      </w:r>
      <w:proofErr w:type="spellStart"/>
      <w:r w:rsidRPr="001760EC">
        <w:rPr>
          <w:rStyle w:val="StyleUnderline"/>
          <w:rFonts w:asciiTheme="majorHAnsi" w:hAnsiTheme="majorHAnsi"/>
        </w:rPr>
        <w:t>iI</w:t>
      </w:r>
      <w:proofErr w:type="spellEnd"/>
      <w:r w:rsidRPr="001760EC">
        <w:rPr>
          <w:rStyle w:val="StyleUnderline"/>
          <w:rFonts w:asciiTheme="majorHAnsi" w:hAnsiTheme="majorHAnsi"/>
        </w:rPr>
        <w:t>?-</w:t>
      </w:r>
      <w:proofErr w:type="spellStart"/>
      <w:r w:rsidRPr="001760EC">
        <w:rPr>
          <w:rStyle w:val="StyleUnderline"/>
          <w:rFonts w:asciiTheme="majorHAnsi" w:hAnsiTheme="majorHAnsi"/>
        </w:rPr>
        <w:t>volves</w:t>
      </w:r>
      <w:proofErr w:type="spellEnd"/>
      <w:r w:rsidRPr="001760EC">
        <w:rPr>
          <w:rStyle w:val="StyleUnderline"/>
          <w:rFonts w:asciiTheme="majorHAnsi" w:hAnsiTheme="majorHAnsi"/>
        </w:rPr>
        <w:t xml:space="preserve"> the¶ control of scarce resou</w:t>
      </w:r>
      <w:r w:rsidRPr="001760EC">
        <w:rPr>
          <w:rFonts w:asciiTheme="majorHAnsi" w:hAnsiTheme="majorHAnsi"/>
        </w:rPr>
        <w:t>rces.. The attainment of any</w:t>
      </w:r>
      <w:r w:rsidRPr="001760EC">
        <w:rPr>
          <w:rFonts w:asciiTheme="majorHAnsi" w:hAnsiTheme="majorHAnsi"/>
          <w:sz w:val="12"/>
        </w:rPr>
        <w:t xml:space="preserve">¶ </w:t>
      </w:r>
      <w:r w:rsidRPr="001760EC">
        <w:rPr>
          <w:rFonts w:asciiTheme="majorHAnsi" w:hAnsiTheme="majorHAnsi"/>
        </w:rPr>
        <w:t>kind of power, save perhaps the power of the spirit, is</w:t>
      </w:r>
      <w:r w:rsidRPr="001760EC">
        <w:rPr>
          <w:rFonts w:asciiTheme="majorHAnsi" w:hAnsiTheme="majorHAnsi"/>
          <w:sz w:val="12"/>
        </w:rPr>
        <w:t xml:space="preserve">¶ </w:t>
      </w:r>
      <w:r w:rsidRPr="001760EC">
        <w:rPr>
          <w:rFonts w:asciiTheme="majorHAnsi" w:hAnsiTheme="majorHAnsi"/>
        </w:rPr>
        <w:t>similarly conditioned. This is so whatever the social</w:t>
      </w:r>
      <w:r w:rsidRPr="001760EC">
        <w:rPr>
          <w:rFonts w:asciiTheme="majorHAnsi" w:hAnsiTheme="majorHAnsi"/>
          <w:sz w:val="12"/>
        </w:rPr>
        <w:t xml:space="preserve">¶ </w:t>
      </w:r>
      <w:r w:rsidRPr="001760EC">
        <w:rPr>
          <w:rFonts w:asciiTheme="majorHAnsi" w:hAnsiTheme="majorHAnsi"/>
        </w:rPr>
        <w:t>system of the state in question. Under socialism, as much</w:t>
      </w:r>
      <w:r w:rsidRPr="001760EC">
        <w:rPr>
          <w:rFonts w:asciiTheme="majorHAnsi" w:hAnsiTheme="majorHAnsi"/>
          <w:sz w:val="12"/>
        </w:rPr>
        <w:t xml:space="preserve">¶ </w:t>
      </w:r>
      <w:r w:rsidRPr="001760EC">
        <w:rPr>
          <w:rFonts w:asciiTheme="majorHAnsi" w:hAnsiTheme="majorHAnsi"/>
        </w:rPr>
        <w:t xml:space="preserve">as under capitalism, national power rests </w:t>
      </w:r>
      <w:proofErr w:type="gramStart"/>
      <w:r w:rsidRPr="001760EC">
        <w:rPr>
          <w:rFonts w:asciiTheme="majorHAnsi" w:hAnsiTheme="majorHAnsi"/>
        </w:rPr>
        <w:t>on .economic</w:t>
      </w:r>
      <w:proofErr w:type="gramEnd"/>
      <w:r w:rsidRPr="001760EC">
        <w:rPr>
          <w:rFonts w:asciiTheme="majorHAnsi" w:hAnsiTheme="majorHAnsi"/>
          <w:sz w:val="12"/>
        </w:rPr>
        <w:t xml:space="preserve">¶ </w:t>
      </w:r>
      <w:r w:rsidRPr="001760EC">
        <w:rPr>
          <w:rFonts w:asciiTheme="majorHAnsi" w:hAnsiTheme="majorHAnsi"/>
        </w:rPr>
        <w:t>factors.</w:t>
      </w:r>
      <w:r w:rsidRPr="001760EC">
        <w:rPr>
          <w:rFonts w:asciiTheme="majorHAnsi" w:hAnsiTheme="majorHAnsi"/>
          <w:sz w:val="12"/>
        </w:rPr>
        <w:t xml:space="preserve">¶ </w:t>
      </w:r>
      <w:r w:rsidRPr="001760EC">
        <w:rPr>
          <w:rStyle w:val="StyleUnderline"/>
          <w:rFonts w:asciiTheme="majorHAnsi" w:hAnsiTheme="majorHAnsi"/>
        </w:rPr>
        <w:t>Thus national power involves command of raw materials.¶ If raw materials essential for the prosecution of war¶ or for the general functioning of the economic system are¶ situated in territories liable to be inaccessible in time of¶ war, national power is substantially limited.</w:t>
      </w:r>
      <w:r w:rsidRPr="001760EC">
        <w:rPr>
          <w:rFonts w:asciiTheme="majorHAnsi" w:hAnsiTheme="majorHAnsi"/>
        </w:rPr>
        <w:t xml:space="preserve"> It is all very</w:t>
      </w:r>
      <w:r w:rsidRPr="001760EC">
        <w:rPr>
          <w:rFonts w:asciiTheme="majorHAnsi" w:hAnsiTheme="majorHAnsi"/>
          <w:sz w:val="12"/>
        </w:rPr>
        <w:t xml:space="preserve">¶ </w:t>
      </w:r>
      <w:r w:rsidRPr="001760EC">
        <w:rPr>
          <w:rFonts w:asciiTheme="majorHAnsi" w:hAnsiTheme="majorHAnsi"/>
        </w:rPr>
        <w:t>well to argue that, given peace, the raw material problem</w:t>
      </w:r>
      <w:r w:rsidRPr="001760EC">
        <w:rPr>
          <w:rFonts w:asciiTheme="majorHAnsi" w:hAnsiTheme="majorHAnsi"/>
          <w:sz w:val="12"/>
        </w:rPr>
        <w:t xml:space="preserve">¶ </w:t>
      </w:r>
      <w:r w:rsidRPr="001760EC">
        <w:rPr>
          <w:rFonts w:asciiTheme="majorHAnsi" w:hAnsiTheme="majorHAnsi"/>
        </w:rPr>
        <w:t xml:space="preserve">is only a matter of tariffs and other barriers to </w:t>
      </w:r>
      <w:proofErr w:type="gramStart"/>
      <w:r w:rsidRPr="001760EC">
        <w:rPr>
          <w:rFonts w:asciiTheme="majorHAnsi" w:hAnsiTheme="majorHAnsi"/>
        </w:rPr>
        <w:t>trade;·</w:t>
      </w:r>
      <w:proofErr w:type="gramEnd"/>
      <w:r w:rsidRPr="001760EC">
        <w:rPr>
          <w:rFonts w:asciiTheme="majorHAnsi" w:hAnsiTheme="majorHAnsi"/>
          <w:sz w:val="12"/>
        </w:rPr>
        <w:t xml:space="preserve">¶ </w:t>
      </w:r>
      <w:r w:rsidRPr="001760EC">
        <w:rPr>
          <w:rFonts w:asciiTheme="majorHAnsi" w:hAnsiTheme="majorHAnsi"/>
        </w:rPr>
        <w:t>and that, given an absence of restriction, it does not</w:t>
      </w:r>
      <w:r w:rsidRPr="001760EC">
        <w:rPr>
          <w:rFonts w:asciiTheme="majorHAnsi" w:hAnsiTheme="majorHAnsi"/>
          <w:sz w:val="12"/>
        </w:rPr>
        <w:t xml:space="preserve">¶ </w:t>
      </w:r>
      <w:r w:rsidRPr="001760EC">
        <w:rPr>
          <w:rFonts w:asciiTheme="majorHAnsi" w:hAnsiTheme="majorHAnsi"/>
        </w:rPr>
        <w:t xml:space="preserve">exist at all. This is true enough. </w:t>
      </w:r>
      <w:proofErr w:type="gramStart"/>
      <w:r w:rsidRPr="001760EC">
        <w:rPr>
          <w:rFonts w:asciiTheme="majorHAnsi" w:hAnsiTheme="majorHAnsi"/>
        </w:rPr>
        <w:t>.But</w:t>
      </w:r>
      <w:proofErr w:type="gramEnd"/>
      <w:r w:rsidRPr="001760EC">
        <w:rPr>
          <w:rFonts w:asciiTheme="majorHAnsi" w:hAnsiTheme="majorHAnsi"/>
        </w:rPr>
        <w:t xml:space="preserve"> the fact </w:t>
      </w:r>
      <w:proofErr w:type="spellStart"/>
      <w:r w:rsidRPr="001760EC">
        <w:rPr>
          <w:rFonts w:asciiTheme="majorHAnsi" w:hAnsiTheme="majorHAnsi"/>
        </w:rPr>
        <w:t>i</w:t>
      </w:r>
      <w:proofErr w:type="spellEnd"/>
      <w:r w:rsidRPr="001760EC">
        <w:rPr>
          <w:rFonts w:asciiTheme="majorHAnsi" w:hAnsiTheme="majorHAnsi"/>
        </w:rPr>
        <w:t>~ that</w:t>
      </w:r>
      <w:r w:rsidRPr="001760EC">
        <w:rPr>
          <w:rFonts w:asciiTheme="majorHAnsi" w:hAnsiTheme="majorHAnsi"/>
          <w:sz w:val="12"/>
        </w:rPr>
        <w:t xml:space="preserve">¶ </w:t>
      </w:r>
      <w:r w:rsidRPr="001760EC">
        <w:rPr>
          <w:rFonts w:asciiTheme="majorHAnsi" w:hAnsiTheme="majorHAnsi"/>
        </w:rPr>
        <w:t>peace is not given and an absence of restriction cannot</w:t>
      </w:r>
      <w:r w:rsidRPr="001760EC">
        <w:rPr>
          <w:rFonts w:asciiTheme="majorHAnsi" w:hAnsiTheme="majorHAnsi"/>
          <w:sz w:val="12"/>
        </w:rPr>
        <w:t xml:space="preserve">¶ </w:t>
      </w:r>
      <w:r w:rsidRPr="001760EC">
        <w:rPr>
          <w:rFonts w:asciiTheme="majorHAnsi" w:hAnsiTheme="majorHAnsi"/>
        </w:rPr>
        <w:t>be assumed. The given fact of the world situation, as we</w:t>
      </w:r>
      <w:r w:rsidRPr="001760EC">
        <w:rPr>
          <w:rFonts w:asciiTheme="majorHAnsi" w:hAnsiTheme="majorHAnsi"/>
          <w:sz w:val="12"/>
        </w:rPr>
        <w:t xml:space="preserve">¶ </w:t>
      </w:r>
      <w:r w:rsidRPr="001760EC">
        <w:rPr>
          <w:rFonts w:asciiTheme="majorHAnsi" w:hAnsiTheme="majorHAnsi"/>
        </w:rPr>
        <w:t>have known it hitherto, is not peace but war and the</w:t>
      </w:r>
      <w:r w:rsidRPr="001760EC">
        <w:rPr>
          <w:rFonts w:asciiTheme="majorHAnsi" w:hAnsiTheme="majorHAnsi"/>
          <w:sz w:val="12"/>
        </w:rPr>
        <w:t xml:space="preserve">¶ </w:t>
      </w:r>
      <w:r w:rsidRPr="001760EC">
        <w:rPr>
          <w:rFonts w:asciiTheme="majorHAnsi" w:hAnsiTheme="majorHAnsi"/>
        </w:rPr>
        <w:t>danger of war; and, if raw material supplies are in the</w:t>
      </w:r>
      <w:r w:rsidRPr="001760EC">
        <w:rPr>
          <w:rFonts w:asciiTheme="majorHAnsi" w:hAnsiTheme="majorHAnsi"/>
          <w:sz w:val="12"/>
        </w:rPr>
        <w:t xml:space="preserve">¶ </w:t>
      </w:r>
      <w:r w:rsidRPr="001760EC">
        <w:rPr>
          <w:rFonts w:asciiTheme="majorHAnsi" w:hAnsiTheme="majorHAnsi"/>
        </w:rPr>
        <w:t xml:space="preserve">hands of powers with whom the state is likely to be at </w:t>
      </w:r>
      <w:proofErr w:type="gramStart"/>
      <w:r w:rsidRPr="001760EC">
        <w:rPr>
          <w:rFonts w:asciiTheme="majorHAnsi" w:hAnsiTheme="majorHAnsi"/>
        </w:rPr>
        <w:t>war,</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or from whose territories it may be cut off, </w:t>
      </w:r>
      <w:r w:rsidRPr="001760EC">
        <w:rPr>
          <w:rStyle w:val="StyleUnderline"/>
          <w:rFonts w:asciiTheme="majorHAnsi" w:hAnsiTheme="majorHAnsi"/>
        </w:rPr>
        <w:t>then the¶ preservation of national power must necessarily involve</w:t>
      </w:r>
      <w:r w:rsidRPr="001760EC">
        <w:rPr>
          <w:rFonts w:asciiTheme="majorHAnsi" w:hAnsiTheme="majorHAnsi"/>
          <w:sz w:val="12"/>
        </w:rPr>
        <w:t xml:space="preserve">¶ </w:t>
      </w:r>
      <w:r w:rsidRPr="001760EC">
        <w:rPr>
          <w:rFonts w:asciiTheme="majorHAnsi" w:hAnsiTheme="majorHAnsi"/>
        </w:rPr>
        <w:t>61</w:t>
      </w:r>
      <w:r w:rsidRPr="001760EC">
        <w:rPr>
          <w:rFonts w:asciiTheme="majorHAnsi" w:hAnsiTheme="majorHAnsi"/>
          <w:sz w:val="12"/>
        </w:rPr>
        <w:t xml:space="preserve">¶ </w:t>
      </w:r>
      <w:r w:rsidRPr="001760EC">
        <w:rPr>
          <w:rFonts w:asciiTheme="majorHAnsi" w:hAnsiTheme="majorHAnsi"/>
        </w:rPr>
        <w:t>THE ECONOMIC CAUSES OF WAR</w:t>
      </w:r>
      <w:r w:rsidRPr="001760EC">
        <w:rPr>
          <w:rFonts w:asciiTheme="majorHAnsi" w:hAnsiTheme="majorHAnsi"/>
          <w:sz w:val="12"/>
        </w:rPr>
        <w:t xml:space="preserve">¶ </w:t>
      </w:r>
      <w:r w:rsidRPr="001760EC">
        <w:rPr>
          <w:rStyle w:val="StyleUnderline"/>
          <w:rFonts w:asciiTheme="majorHAnsi" w:hAnsiTheme="majorHAnsi"/>
        </w:rPr>
        <w:t xml:space="preserve">concern with the securing of adequate provisions. </w:t>
      </w:r>
      <w:r w:rsidRPr="001760EC">
        <w:rPr>
          <w:rStyle w:val="StyleUnderline"/>
          <w:rFonts w:asciiTheme="majorHAnsi" w:hAnsiTheme="majorHAnsi"/>
        </w:rPr>
        <w:lastRenderedPageBreak/>
        <w:t xml:space="preserve">1 </w:t>
      </w:r>
      <w:proofErr w:type="gramStart"/>
      <w:r w:rsidRPr="001760EC">
        <w:rPr>
          <w:rStyle w:val="StyleUnderline"/>
          <w:rFonts w:asciiTheme="majorHAnsi" w:hAnsiTheme="majorHAnsi"/>
        </w:rPr>
        <w:t>This,¶</w:t>
      </w:r>
      <w:proofErr w:type="gramEnd"/>
      <w:r w:rsidRPr="001760EC">
        <w:rPr>
          <w:rStyle w:val="StyleUnderline"/>
          <w:rFonts w:asciiTheme="majorHAnsi" w:hAnsiTheme="majorHAnsi"/>
        </w:rPr>
        <w:t xml:space="preserve"> of course, is the main explanation of the continual preoccupation¶ of certain modern powers, with the ownership¶ or control </w:t>
      </w:r>
      <w:proofErr w:type="spellStart"/>
      <w:r w:rsidRPr="001760EC">
        <w:rPr>
          <w:rStyle w:val="StyleUnderline"/>
          <w:rFonts w:asciiTheme="majorHAnsi" w:hAnsiTheme="majorHAnsi"/>
        </w:rPr>
        <w:t>ofterritories</w:t>
      </w:r>
      <w:proofErr w:type="spellEnd"/>
      <w:r w:rsidRPr="001760EC">
        <w:rPr>
          <w:rStyle w:val="StyleUnderline"/>
          <w:rFonts w:asciiTheme="majorHAnsi" w:hAnsiTheme="majorHAnsi"/>
        </w:rPr>
        <w:t xml:space="preserve"> in which oil is situated</w:t>
      </w:r>
      <w:r w:rsidRPr="001760EC">
        <w:rPr>
          <w:rFonts w:asciiTheme="majorHAnsi" w:hAnsiTheme="majorHAnsi"/>
        </w:rPr>
        <w:t>. To the eye</w:t>
      </w:r>
      <w:r w:rsidRPr="001760EC">
        <w:rPr>
          <w:rFonts w:asciiTheme="majorHAnsi" w:hAnsiTheme="majorHAnsi"/>
          <w:sz w:val="12"/>
        </w:rPr>
        <w:t xml:space="preserve">¶ </w:t>
      </w:r>
      <w:r w:rsidRPr="001760EC">
        <w:rPr>
          <w:rFonts w:asciiTheme="majorHAnsi" w:hAnsiTheme="majorHAnsi"/>
        </w:rPr>
        <w:t>sophisticated by Marxian theory it seems to appear that</w:t>
      </w:r>
      <w:r w:rsidRPr="001760EC">
        <w:rPr>
          <w:rFonts w:asciiTheme="majorHAnsi" w:hAnsiTheme="majorHAnsi"/>
          <w:sz w:val="12"/>
        </w:rPr>
        <w:t xml:space="preserve">¶ </w:t>
      </w:r>
      <w:r w:rsidRPr="001760EC">
        <w:rPr>
          <w:rFonts w:asciiTheme="majorHAnsi" w:hAnsiTheme="majorHAnsi"/>
        </w:rPr>
        <w:t xml:space="preserve">the various </w:t>
      </w:r>
      <w:proofErr w:type="spellStart"/>
      <w:r w:rsidRPr="001760EC">
        <w:rPr>
          <w:rFonts w:asciiTheme="majorHAnsi" w:hAnsiTheme="majorHAnsi"/>
        </w:rPr>
        <w:t>manceuvres</w:t>
      </w:r>
      <w:proofErr w:type="spellEnd"/>
      <w:r w:rsidRPr="001760EC">
        <w:rPr>
          <w:rFonts w:asciiTheme="majorHAnsi" w:hAnsiTheme="majorHAnsi"/>
        </w:rPr>
        <w:t xml:space="preserve"> in this respect have been inspired</w:t>
      </w:r>
      <w:r w:rsidRPr="001760EC">
        <w:rPr>
          <w:rFonts w:asciiTheme="majorHAnsi" w:hAnsiTheme="majorHAnsi"/>
          <w:sz w:val="12"/>
        </w:rPr>
        <w:t xml:space="preserve">¶ </w:t>
      </w:r>
      <w:r w:rsidRPr="001760EC">
        <w:rPr>
          <w:rFonts w:asciiTheme="majorHAnsi" w:hAnsiTheme="majorHAnsi"/>
        </w:rPr>
        <w:t xml:space="preserve">solely by sinister interest. But this is most </w:t>
      </w:r>
      <w:proofErr w:type="gramStart"/>
      <w:r w:rsidRPr="001760EC">
        <w:rPr>
          <w:rFonts w:asciiTheme="majorHAnsi" w:hAnsiTheme="majorHAnsi"/>
        </w:rPr>
        <w:t>improbable.</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We do not know with any certainty how much sinister¶ interest has been operative here; the material for sound¶ judgment is not available</w:t>
      </w:r>
      <w:r w:rsidRPr="001760EC">
        <w:rPr>
          <w:rFonts w:asciiTheme="majorHAnsi" w:hAnsiTheme="majorHAnsi"/>
        </w:rPr>
        <w:t>. It is quite possible that there</w:t>
      </w:r>
      <w:r w:rsidRPr="001760EC">
        <w:rPr>
          <w:rFonts w:asciiTheme="majorHAnsi" w:hAnsiTheme="majorHAnsi"/>
          <w:sz w:val="12"/>
        </w:rPr>
        <w:t xml:space="preserve">¶ </w:t>
      </w:r>
      <w:r w:rsidRPr="001760EC">
        <w:rPr>
          <w:rFonts w:asciiTheme="majorHAnsi" w:hAnsiTheme="majorHAnsi"/>
        </w:rPr>
        <w:t>may have been most substantial rake-offs in particular</w:t>
      </w:r>
      <w:r w:rsidRPr="001760EC">
        <w:rPr>
          <w:rFonts w:asciiTheme="majorHAnsi" w:hAnsiTheme="majorHAnsi"/>
          <w:sz w:val="12"/>
        </w:rPr>
        <w:t xml:space="preserve">¶ </w:t>
      </w:r>
      <w:r w:rsidRPr="001760EC">
        <w:rPr>
          <w:rFonts w:asciiTheme="majorHAnsi" w:hAnsiTheme="majorHAnsi"/>
        </w:rPr>
        <w:t xml:space="preserve">cases. But, having regard to the importance </w:t>
      </w:r>
      <w:proofErr w:type="spellStart"/>
      <w:r w:rsidRPr="001760EC">
        <w:rPr>
          <w:rFonts w:asciiTheme="majorHAnsi" w:hAnsiTheme="majorHAnsi"/>
        </w:rPr>
        <w:t>ofoil</w:t>
      </w:r>
      <w:proofErr w:type="spellEnd"/>
      <w:r w:rsidRPr="001760EC">
        <w:rPr>
          <w:rFonts w:asciiTheme="majorHAnsi" w:hAnsiTheme="majorHAnsi"/>
        </w:rPr>
        <w:t xml:space="preserve"> in naval</w:t>
      </w:r>
      <w:r w:rsidRPr="001760EC">
        <w:rPr>
          <w:rFonts w:asciiTheme="majorHAnsi" w:hAnsiTheme="majorHAnsi"/>
          <w:sz w:val="12"/>
        </w:rPr>
        <w:t xml:space="preserve">¶ </w:t>
      </w:r>
      <w:r w:rsidRPr="001760EC">
        <w:rPr>
          <w:rFonts w:asciiTheme="majorHAnsi" w:hAnsiTheme="majorHAnsi"/>
        </w:rPr>
        <w:t>and aerial warfare, to suppose that independent socialist</w:t>
      </w:r>
      <w:r w:rsidRPr="001760EC">
        <w:rPr>
          <w:rFonts w:asciiTheme="majorHAnsi" w:hAnsiTheme="majorHAnsi"/>
          <w:sz w:val="12"/>
        </w:rPr>
        <w:t xml:space="preserve">¶ </w:t>
      </w:r>
      <w:r w:rsidRPr="001760EC">
        <w:rPr>
          <w:rFonts w:asciiTheme="majorHAnsi" w:hAnsiTheme="majorHAnsi"/>
        </w:rPr>
        <w:t>states having to take account of the danger of war, would</w:t>
      </w:r>
      <w:r w:rsidRPr="001760EC">
        <w:rPr>
          <w:rFonts w:asciiTheme="majorHAnsi" w:hAnsiTheme="majorHAnsi"/>
          <w:sz w:val="12"/>
        </w:rPr>
        <w:t xml:space="preserve">¶ </w:t>
      </w:r>
      <w:r w:rsidRPr="001760EC">
        <w:rPr>
          <w:rFonts w:asciiTheme="majorHAnsi" w:hAnsiTheme="majorHAnsi"/>
        </w:rPr>
        <w:t xml:space="preserve">have </w:t>
      </w:r>
      <w:proofErr w:type="spellStart"/>
      <w:r w:rsidRPr="001760EC">
        <w:rPr>
          <w:rFonts w:asciiTheme="majorHAnsi" w:hAnsiTheme="majorHAnsi"/>
        </w:rPr>
        <w:t>manceuvred</w:t>
      </w:r>
      <w:proofErr w:type="spellEnd"/>
      <w:r w:rsidRPr="001760EC">
        <w:rPr>
          <w:rFonts w:asciiTheme="majorHAnsi" w:hAnsiTheme="majorHAnsi"/>
        </w:rPr>
        <w:t xml:space="preserve"> very differently, is to lack all sense of</w:t>
      </w:r>
      <w:r w:rsidRPr="001760EC">
        <w:rPr>
          <w:rFonts w:asciiTheme="majorHAnsi" w:hAnsiTheme="majorHAnsi"/>
          <w:sz w:val="12"/>
        </w:rPr>
        <w:t xml:space="preserve">¶ </w:t>
      </w:r>
      <w:r w:rsidRPr="001760EC">
        <w:rPr>
          <w:rFonts w:asciiTheme="majorHAnsi" w:hAnsiTheme="majorHAnsi"/>
        </w:rPr>
        <w:t>proportion.</w:t>
      </w:r>
      <w:r w:rsidRPr="001760EC">
        <w:rPr>
          <w:rFonts w:asciiTheme="majorHAnsi" w:hAnsiTheme="majorHAnsi"/>
          <w:sz w:val="12"/>
        </w:rPr>
        <w:t xml:space="preserve">¶ </w:t>
      </w:r>
      <w:r w:rsidRPr="001760EC">
        <w:rPr>
          <w:rStyle w:val="StyleUnderline"/>
          <w:rFonts w:asciiTheme="majorHAnsi" w:hAnsiTheme="majorHAnsi"/>
        </w:rPr>
        <w:t xml:space="preserve">In the same way, considerations of national power¶ involve concern with command over communications.¶ To safeguard supplies and to facilitate naval and military¶ operations, ownership </w:t>
      </w:r>
      <w:r w:rsidRPr="001760EC">
        <w:rPr>
          <w:rFonts w:asciiTheme="majorHAnsi" w:hAnsiTheme="majorHAnsi"/>
        </w:rPr>
        <w:t xml:space="preserve">by the citizens </w:t>
      </w:r>
      <w:proofErr w:type="spellStart"/>
      <w:r w:rsidRPr="001760EC">
        <w:rPr>
          <w:rFonts w:asciiTheme="majorHAnsi" w:hAnsiTheme="majorHAnsi"/>
        </w:rPr>
        <w:t>ofthe</w:t>
      </w:r>
      <w:proofErr w:type="spellEnd"/>
      <w:r w:rsidRPr="001760EC">
        <w:rPr>
          <w:rFonts w:asciiTheme="majorHAnsi" w:hAnsiTheme="majorHAnsi"/>
        </w:rPr>
        <w:t xml:space="preserve"> state</w:t>
      </w:r>
      <w:r w:rsidRPr="001760EC">
        <w:rPr>
          <w:rStyle w:val="StyleUnderline"/>
          <w:rFonts w:asciiTheme="majorHAnsi" w:hAnsiTheme="majorHAnsi"/>
        </w:rPr>
        <w:t xml:space="preserve"> of certain¶ important canals or railways may be regarded as fundamental</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We have seen already, in the case of the Bagdad</w:t>
      </w:r>
      <w:r w:rsidRPr="001760EC">
        <w:rPr>
          <w:rFonts w:asciiTheme="majorHAnsi" w:hAnsiTheme="majorHAnsi"/>
          <w:sz w:val="12"/>
        </w:rPr>
        <w:t xml:space="preserve">¶ </w:t>
      </w:r>
      <w:r w:rsidRPr="001760EC">
        <w:rPr>
          <w:rFonts w:asciiTheme="majorHAnsi" w:hAnsiTheme="majorHAnsi"/>
        </w:rPr>
        <w:t xml:space="preserve">railway, how considerations </w:t>
      </w:r>
      <w:proofErr w:type="spellStart"/>
      <w:r w:rsidRPr="001760EC">
        <w:rPr>
          <w:rFonts w:asciiTheme="majorHAnsi" w:hAnsiTheme="majorHAnsi"/>
        </w:rPr>
        <w:t>ofthis</w:t>
      </w:r>
      <w:proofErr w:type="spellEnd"/>
      <w:r w:rsidRPr="001760EC">
        <w:rPr>
          <w:rFonts w:asciiTheme="majorHAnsi" w:hAnsiTheme="majorHAnsi"/>
        </w:rPr>
        <w:t xml:space="preserve"> sort resulted in </w:t>
      </w:r>
      <w:proofErr w:type="spellStart"/>
      <w:r w:rsidRPr="001760EC">
        <w:rPr>
          <w:rFonts w:asciiTheme="majorHAnsi" w:hAnsiTheme="majorHAnsi"/>
        </w:rPr>
        <w:t>inlpediments</w:t>
      </w:r>
      <w:proofErr w:type="spellEnd"/>
      <w:r w:rsidRPr="001760EC">
        <w:rPr>
          <w:rFonts w:asciiTheme="majorHAnsi" w:hAnsiTheme="majorHAnsi"/>
          <w:sz w:val="12"/>
        </w:rPr>
        <w:t xml:space="preserve">¶ </w:t>
      </w:r>
      <w:r w:rsidRPr="001760EC">
        <w:rPr>
          <w:rFonts w:asciiTheme="majorHAnsi" w:hAnsiTheme="majorHAnsi"/>
        </w:rPr>
        <w:t>being placed on the agreement of financial syndicates.</w:t>
      </w:r>
      <w:r w:rsidRPr="001760EC">
        <w:rPr>
          <w:rFonts w:asciiTheme="majorHAnsi" w:hAnsiTheme="majorHAnsi"/>
          <w:sz w:val="12"/>
        </w:rPr>
        <w:t xml:space="preserve">¶ </w:t>
      </w:r>
      <w:r w:rsidRPr="001760EC">
        <w:rPr>
          <w:rFonts w:asciiTheme="majorHAnsi" w:hAnsiTheme="majorHAnsi"/>
        </w:rPr>
        <w:t>In spite of the not infrequent operation of sinister</w:t>
      </w:r>
      <w:r w:rsidRPr="001760EC">
        <w:rPr>
          <w:rFonts w:asciiTheme="majorHAnsi" w:hAnsiTheme="majorHAnsi"/>
          <w:sz w:val="12"/>
        </w:rPr>
        <w:t xml:space="preserve">¶ </w:t>
      </w:r>
      <w:r w:rsidRPr="001760EC">
        <w:rPr>
          <w:rFonts w:asciiTheme="majorHAnsi" w:hAnsiTheme="majorHAnsi"/>
        </w:rPr>
        <w:t>interest in this region</w:t>
      </w:r>
      <w:r w:rsidRPr="001760EC">
        <w:rPr>
          <w:rStyle w:val="StyleUnderline"/>
          <w:rFonts w:asciiTheme="majorHAnsi" w:hAnsiTheme="majorHAnsi"/>
        </w:rPr>
        <w:t xml:space="preserve">, it is probable that similar considerations¶ have played a large part in determining the </w:t>
      </w:r>
      <w:proofErr w:type="spellStart"/>
      <w:r w:rsidRPr="001760EC">
        <w:rPr>
          <w:rStyle w:val="StyleUnderline"/>
          <w:rFonts w:asciiTheme="majorHAnsi" w:hAnsiTheme="majorHAnsi"/>
        </w:rPr>
        <w:t>longrun</w:t>
      </w:r>
      <w:proofErr w:type="spellEnd"/>
      <w:r w:rsidRPr="001760EC">
        <w:rPr>
          <w:rStyle w:val="StyleUnderline"/>
          <w:rFonts w:asciiTheme="majorHAnsi" w:hAnsiTheme="majorHAnsi"/>
        </w:rPr>
        <w:t xml:space="preserve">¶ tendencies </w:t>
      </w:r>
      <w:proofErr w:type="spellStart"/>
      <w:r w:rsidRPr="001760EC">
        <w:rPr>
          <w:rStyle w:val="StyleUnderline"/>
          <w:rFonts w:asciiTheme="majorHAnsi" w:hAnsiTheme="majorHAnsi"/>
        </w:rPr>
        <w:t>ofUnited</w:t>
      </w:r>
      <w:proofErr w:type="spellEnd"/>
      <w:r w:rsidRPr="001760EC">
        <w:rPr>
          <w:rStyle w:val="StyleUnderline"/>
          <w:rFonts w:asciiTheme="majorHAnsi" w:hAnsiTheme="majorHAnsi"/>
        </w:rPr>
        <w:t xml:space="preserve"> States policy</w:t>
      </w:r>
      <w:r w:rsidRPr="001760EC">
        <w:rPr>
          <w:rFonts w:asciiTheme="majorHAnsi" w:hAnsiTheme="majorHAnsi"/>
        </w:rPr>
        <w:t xml:space="preserve"> in Central America. 2</w:t>
      </w:r>
    </w:p>
    <w:p w14:paraId="1B1345D4" w14:textId="77777777" w:rsidR="00445A10" w:rsidRPr="001760EC" w:rsidRDefault="00445A10" w:rsidP="00445A10">
      <w:pPr>
        <w:pStyle w:val="Heading4"/>
        <w:rPr>
          <w:rFonts w:asciiTheme="majorHAnsi" w:hAnsiTheme="majorHAnsi"/>
        </w:rPr>
      </w:pPr>
      <w:r w:rsidRPr="001760EC">
        <w:rPr>
          <w:rFonts w:asciiTheme="majorHAnsi" w:hAnsiTheme="majorHAnsi"/>
        </w:rPr>
        <w:t>Economy isn’t driving factor- 5 alt causes</w:t>
      </w:r>
    </w:p>
    <w:p w14:paraId="4D6A8AB1" w14:textId="044B5E4F" w:rsidR="00445A10" w:rsidRPr="001760EC" w:rsidRDefault="00445A10" w:rsidP="00445A10">
      <w:pPr>
        <w:rPr>
          <w:rFonts w:asciiTheme="majorHAnsi" w:hAnsiTheme="majorHAnsi"/>
        </w:rPr>
      </w:pPr>
      <w:r w:rsidRPr="001760EC">
        <w:rPr>
          <w:rStyle w:val="Style13ptBold"/>
          <w:rFonts w:asciiTheme="majorHAnsi" w:hAnsiTheme="majorHAnsi"/>
        </w:rPr>
        <w:t>Jackson, Professor of Economics at Stanford University, Morelli, Professor of Political Science, Bocconi University, 9</w:t>
      </w:r>
      <w:r w:rsidRPr="001760EC">
        <w:rPr>
          <w:rFonts w:asciiTheme="majorHAnsi" w:hAnsiTheme="majorHAnsi"/>
        </w:rPr>
        <w:t xml:space="preserve"> (Matthew, Massimo “The Reasons for Wars – an Updated Survey” </w:t>
      </w:r>
      <w:proofErr w:type="spellStart"/>
      <w:r w:rsidRPr="001760EC">
        <w:rPr>
          <w:rFonts w:asciiTheme="majorHAnsi" w:hAnsiTheme="majorHAnsi"/>
        </w:rPr>
        <w:t>Standford</w:t>
      </w:r>
      <w:proofErr w:type="spellEnd"/>
      <w:r w:rsidRPr="001760EC">
        <w:rPr>
          <w:rFonts w:asciiTheme="majorHAnsi" w:hAnsiTheme="majorHAnsi"/>
        </w:rPr>
        <w:t>, 12</w:t>
      </w:r>
      <w:proofErr w:type="gramStart"/>
      <w:r w:rsidRPr="001760EC">
        <w:rPr>
          <w:rFonts w:asciiTheme="majorHAnsi" w:hAnsiTheme="majorHAnsi"/>
        </w:rPr>
        <w:t>/?/</w:t>
      </w:r>
      <w:proofErr w:type="gramEnd"/>
      <w:r w:rsidRPr="001760EC">
        <w:rPr>
          <w:rFonts w:asciiTheme="majorHAnsi" w:hAnsiTheme="majorHAnsi"/>
        </w:rPr>
        <w:t>9 https://web.stanford.edu/~jacksonm/war-overview.pdf, Accessed 7/10/17, GDI AC)</w:t>
      </w:r>
    </w:p>
    <w:p w14:paraId="0B577661" w14:textId="77777777" w:rsidR="00445A10" w:rsidRPr="001760EC" w:rsidRDefault="00445A10" w:rsidP="00445A10">
      <w:pPr>
        <w:rPr>
          <w:rFonts w:asciiTheme="majorHAnsi" w:hAnsiTheme="majorHAnsi"/>
        </w:rPr>
      </w:pPr>
      <w:r w:rsidRPr="001760EC">
        <w:rPr>
          <w:rStyle w:val="StyleUnderline"/>
          <w:rFonts w:asciiTheme="majorHAnsi" w:hAnsiTheme="majorHAnsi"/>
        </w:rPr>
        <w:t>There are two prerequisites for a war</w:t>
      </w:r>
      <w:r w:rsidRPr="001760EC">
        <w:rPr>
          <w:rFonts w:asciiTheme="majorHAnsi" w:hAnsiTheme="majorHAnsi"/>
        </w:rPr>
        <w:t xml:space="preserve"> between (rational) actors. </w:t>
      </w:r>
      <w:r w:rsidRPr="001760EC">
        <w:rPr>
          <w:rStyle w:val="StyleUnderline"/>
          <w:rFonts w:asciiTheme="majorHAnsi" w:hAnsiTheme="majorHAnsi"/>
        </w:rPr>
        <w:t>One is that the costs of</w:t>
      </w:r>
      <w:r w:rsidRPr="001760EC">
        <w:rPr>
          <w:rStyle w:val="StyleUnderline"/>
          <w:rFonts w:asciiTheme="majorHAnsi" w:hAnsiTheme="majorHAnsi"/>
          <w:sz w:val="12"/>
        </w:rPr>
        <w:t xml:space="preserve">¶ </w:t>
      </w:r>
      <w:r w:rsidRPr="001760EC">
        <w:rPr>
          <w:rStyle w:val="StyleUnderline"/>
          <w:rFonts w:asciiTheme="majorHAnsi" w:hAnsiTheme="majorHAnsi"/>
        </w:rPr>
        <w:t>war cannot be overwhelmingly high.</w:t>
      </w:r>
      <w:r w:rsidRPr="001760EC">
        <w:rPr>
          <w:rFonts w:asciiTheme="majorHAnsi" w:hAnsiTheme="majorHAnsi"/>
        </w:rPr>
        <w:t xml:space="preserve"> By that we mean that </w:t>
      </w:r>
      <w:r w:rsidRPr="001760EC">
        <w:rPr>
          <w:rStyle w:val="StyleUnderline"/>
          <w:rFonts w:asciiTheme="majorHAnsi" w:hAnsiTheme="majorHAnsi"/>
        </w:rPr>
        <w:t>there must be some</w:t>
      </w:r>
      <w:r w:rsidRPr="001760EC">
        <w:rPr>
          <w:rFonts w:asciiTheme="majorHAnsi" w:hAnsiTheme="majorHAnsi"/>
        </w:rPr>
        <w:t xml:space="preserve"> plausible</w:t>
      </w:r>
      <w:r w:rsidRPr="001760EC">
        <w:rPr>
          <w:rFonts w:asciiTheme="majorHAnsi" w:hAnsiTheme="majorHAnsi"/>
          <w:sz w:val="12"/>
        </w:rPr>
        <w:t xml:space="preserve">¶ </w:t>
      </w:r>
      <w:r w:rsidRPr="001760EC">
        <w:rPr>
          <w:rFonts w:asciiTheme="majorHAnsi" w:hAnsiTheme="majorHAnsi"/>
        </w:rPr>
        <w:t xml:space="preserve">situations in the eyes of the decision makers such that the </w:t>
      </w:r>
      <w:r w:rsidRPr="001760EC">
        <w:rPr>
          <w:rStyle w:val="StyleUnderline"/>
          <w:rFonts w:asciiTheme="majorHAnsi" w:hAnsiTheme="majorHAnsi"/>
        </w:rPr>
        <w:t>anticipated gains from a war in</w:t>
      </w:r>
      <w:r w:rsidRPr="001760EC">
        <w:rPr>
          <w:rStyle w:val="StyleUnderline"/>
          <w:rFonts w:asciiTheme="majorHAnsi" w:hAnsiTheme="majorHAnsi"/>
          <w:sz w:val="12"/>
        </w:rPr>
        <w:t xml:space="preserve">¶ </w:t>
      </w:r>
      <w:r w:rsidRPr="001760EC">
        <w:rPr>
          <w:rStyle w:val="StyleUnderline"/>
          <w:rFonts w:asciiTheme="majorHAnsi" w:hAnsiTheme="majorHAnsi"/>
        </w:rPr>
        <w:t>terms of resources, power, glory, territory, and so forth exceed the expected costs</w:t>
      </w:r>
      <w:r w:rsidRPr="001760EC">
        <w:rPr>
          <w:rFonts w:asciiTheme="majorHAnsi" w:hAnsiTheme="majorHAnsi"/>
        </w:rPr>
        <w:t xml:space="preserve"> of</w:t>
      </w:r>
      <w:r w:rsidRPr="001760EC">
        <w:rPr>
          <w:rFonts w:asciiTheme="majorHAnsi" w:hAnsiTheme="majorHAnsi"/>
          <w:sz w:val="12"/>
        </w:rPr>
        <w:t xml:space="preserve">¶ </w:t>
      </w:r>
      <w:r w:rsidRPr="001760EC">
        <w:rPr>
          <w:rFonts w:asciiTheme="majorHAnsi" w:hAnsiTheme="majorHAnsi"/>
        </w:rPr>
        <w:t>conflict, including expected damages to property and life. Thus, for war to occur with</w:t>
      </w:r>
      <w:r w:rsidRPr="001760EC">
        <w:rPr>
          <w:rFonts w:asciiTheme="majorHAnsi" w:hAnsiTheme="majorHAnsi"/>
          <w:sz w:val="12"/>
        </w:rPr>
        <w:t xml:space="preserve">¶ </w:t>
      </w:r>
      <w:r w:rsidRPr="001760EC">
        <w:rPr>
          <w:rFonts w:asciiTheme="majorHAnsi" w:hAnsiTheme="majorHAnsi"/>
        </w:rPr>
        <w:t>rational actors, at least one of the sides involved has to expect that the gains from the</w:t>
      </w:r>
      <w:r w:rsidRPr="001760EC">
        <w:rPr>
          <w:rFonts w:asciiTheme="majorHAnsi" w:hAnsiTheme="majorHAnsi"/>
          <w:sz w:val="12"/>
        </w:rPr>
        <w:t xml:space="preserve">¶ </w:t>
      </w:r>
      <w:r w:rsidRPr="001760EC">
        <w:rPr>
          <w:rFonts w:asciiTheme="majorHAnsi" w:hAnsiTheme="majorHAnsi"/>
        </w:rPr>
        <w:t xml:space="preserve">conflict will outweigh the costs incurred. Without this </w:t>
      </w:r>
      <w:proofErr w:type="gramStart"/>
      <w:r w:rsidRPr="001760EC">
        <w:rPr>
          <w:rFonts w:asciiTheme="majorHAnsi" w:hAnsiTheme="majorHAnsi"/>
        </w:rPr>
        <w:t>prerequisite</w:t>
      </w:r>
      <w:proofErr w:type="gramEnd"/>
      <w:r w:rsidRPr="001760EC">
        <w:rPr>
          <w:rFonts w:asciiTheme="majorHAnsi" w:hAnsiTheme="majorHAnsi"/>
        </w:rPr>
        <w:t xml:space="preserve"> there can be lasting</w:t>
      </w:r>
      <w:r w:rsidRPr="001760EC">
        <w:rPr>
          <w:rFonts w:asciiTheme="majorHAnsi" w:hAnsiTheme="majorHAnsi"/>
          <w:sz w:val="12"/>
        </w:rPr>
        <w:t xml:space="preserve">¶ </w:t>
      </w:r>
      <w:r w:rsidRPr="001760EC">
        <w:rPr>
          <w:rFonts w:asciiTheme="majorHAnsi" w:hAnsiTheme="majorHAnsi"/>
        </w:rPr>
        <w:t>peace.1</w:t>
      </w:r>
      <w:r w:rsidRPr="001760EC">
        <w:rPr>
          <w:rFonts w:asciiTheme="majorHAnsi" w:hAnsiTheme="majorHAnsi"/>
          <w:sz w:val="12"/>
        </w:rPr>
        <w:t xml:space="preserve">¶ </w:t>
      </w:r>
      <w:r w:rsidRPr="001760EC">
        <w:rPr>
          <w:rStyle w:val="StyleUnderline"/>
          <w:rFonts w:asciiTheme="majorHAnsi" w:hAnsiTheme="majorHAnsi"/>
        </w:rPr>
        <w:t>Second</w:t>
      </w:r>
      <w:r w:rsidRPr="001760EC">
        <w:rPr>
          <w:rFonts w:asciiTheme="majorHAnsi" w:hAnsiTheme="majorHAnsi"/>
        </w:rPr>
        <w:t xml:space="preserve">, as cogently argued by </w:t>
      </w:r>
      <w:proofErr w:type="spellStart"/>
      <w:r w:rsidRPr="001760EC">
        <w:rPr>
          <w:rFonts w:asciiTheme="majorHAnsi" w:hAnsiTheme="majorHAnsi"/>
        </w:rPr>
        <w:t>Fearon</w:t>
      </w:r>
      <w:proofErr w:type="spellEnd"/>
      <w:r w:rsidRPr="001760EC">
        <w:rPr>
          <w:rFonts w:asciiTheme="majorHAnsi" w:hAnsiTheme="majorHAnsi"/>
        </w:rPr>
        <w:t xml:space="preserve"> (1995), </w:t>
      </w:r>
      <w:r w:rsidRPr="001760EC">
        <w:rPr>
          <w:rStyle w:val="StyleUnderline"/>
          <w:rFonts w:asciiTheme="majorHAnsi" w:hAnsiTheme="majorHAnsi"/>
        </w:rPr>
        <w:t>there has to be a failure in</w:t>
      </w:r>
      <w:r w:rsidRPr="001760EC">
        <w:rPr>
          <w:rStyle w:val="StyleUnderline"/>
          <w:rFonts w:asciiTheme="majorHAnsi" w:hAnsiTheme="majorHAnsi"/>
          <w:sz w:val="12"/>
        </w:rPr>
        <w:t xml:space="preserve">¶ </w:t>
      </w:r>
      <w:r w:rsidRPr="001760EC">
        <w:rPr>
          <w:rStyle w:val="StyleUnderline"/>
          <w:rFonts w:asciiTheme="majorHAnsi" w:hAnsiTheme="majorHAnsi"/>
        </w:rPr>
        <w:t>bargaining,</w:t>
      </w:r>
      <w:r w:rsidRPr="001760EC">
        <w:rPr>
          <w:rFonts w:asciiTheme="majorHAnsi" w:hAnsiTheme="majorHAnsi"/>
        </w:rPr>
        <w:t xml:space="preserve"> so that for some reason there is </w:t>
      </w:r>
      <w:r w:rsidRPr="001760EC">
        <w:rPr>
          <w:rStyle w:val="StyleUnderline"/>
          <w:rFonts w:asciiTheme="majorHAnsi" w:hAnsiTheme="majorHAnsi"/>
        </w:rPr>
        <w:t>an inability to reach a mutually advantageous</w:t>
      </w:r>
      <w:r w:rsidRPr="001760EC">
        <w:rPr>
          <w:rStyle w:val="StyleUnderline"/>
          <w:rFonts w:asciiTheme="majorHAnsi" w:hAnsiTheme="majorHAnsi"/>
          <w:sz w:val="12"/>
        </w:rPr>
        <w:t xml:space="preserve">¶ </w:t>
      </w:r>
      <w:r w:rsidRPr="001760EC">
        <w:rPr>
          <w:rStyle w:val="StyleUnderline"/>
          <w:rFonts w:asciiTheme="majorHAnsi" w:hAnsiTheme="majorHAnsi"/>
        </w:rPr>
        <w:t>and enforceable agreement.</w:t>
      </w:r>
      <w:r w:rsidRPr="001760EC">
        <w:rPr>
          <w:rFonts w:asciiTheme="majorHAnsi" w:hAnsiTheme="majorHAnsi"/>
        </w:rPr>
        <w:t xml:space="preserve"> The main tasks in understanding war between rational actors</w:t>
      </w:r>
      <w:r w:rsidRPr="001760EC">
        <w:rPr>
          <w:rFonts w:asciiTheme="majorHAnsi" w:hAnsiTheme="majorHAnsi"/>
          <w:sz w:val="12"/>
        </w:rPr>
        <w:t xml:space="preserve">¶ </w:t>
      </w:r>
      <w:r w:rsidRPr="001760EC">
        <w:rPr>
          <w:rFonts w:asciiTheme="majorHAnsi" w:hAnsiTheme="majorHAnsi"/>
        </w:rPr>
        <w:t xml:space="preserve">are thus to see why bargaining fails and </w:t>
      </w:r>
      <w:r w:rsidRPr="001760EC">
        <w:rPr>
          <w:rStyle w:val="StyleUnderline"/>
          <w:rFonts w:asciiTheme="majorHAnsi" w:hAnsiTheme="majorHAnsi"/>
        </w:rPr>
        <w:t>what incentives or circumstances might lead</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countries to arm </w:t>
      </w:r>
      <w:r w:rsidRPr="001760EC">
        <w:rPr>
          <w:rFonts w:asciiTheme="majorHAnsi" w:hAnsiTheme="majorHAnsi"/>
        </w:rPr>
        <w:t>in ways such that the expected benefits from war outweigh the costs for</w:t>
      </w:r>
      <w:r w:rsidRPr="001760EC">
        <w:rPr>
          <w:rFonts w:asciiTheme="majorHAnsi" w:hAnsiTheme="majorHAnsi"/>
          <w:sz w:val="12"/>
        </w:rPr>
        <w:t xml:space="preserve">¶ </w:t>
      </w:r>
      <w:r w:rsidRPr="001760EC">
        <w:rPr>
          <w:rFonts w:asciiTheme="majorHAnsi" w:hAnsiTheme="majorHAnsi"/>
        </w:rPr>
        <w:t xml:space="preserve">at least one of the </w:t>
      </w:r>
      <w:proofErr w:type="gramStart"/>
      <w:r w:rsidRPr="001760EC">
        <w:rPr>
          <w:rFonts w:asciiTheme="majorHAnsi" w:hAnsiTheme="majorHAnsi"/>
        </w:rPr>
        <w:t>sides.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 good portion of our overview of the causes of war is thus spent discussing a</w:t>
      </w:r>
      <w:r w:rsidRPr="001760EC">
        <w:rPr>
          <w:rFonts w:asciiTheme="majorHAnsi" w:hAnsiTheme="majorHAnsi"/>
          <w:sz w:val="12"/>
        </w:rPr>
        <w:t xml:space="preserve">¶ </w:t>
      </w:r>
      <w:r w:rsidRPr="001760EC">
        <w:rPr>
          <w:rFonts w:asciiTheme="majorHAnsi" w:hAnsiTheme="majorHAnsi"/>
        </w:rPr>
        <w:t>framework of different bargaining failures. We emphasize that understanding sources of</w:t>
      </w:r>
      <w:r w:rsidRPr="001760EC">
        <w:rPr>
          <w:rFonts w:asciiTheme="majorHAnsi" w:hAnsiTheme="majorHAnsi"/>
          <w:sz w:val="12"/>
        </w:rPr>
        <w:t xml:space="preserve">¶ </w:t>
      </w:r>
      <w:r w:rsidRPr="001760EC">
        <w:rPr>
          <w:rFonts w:asciiTheme="majorHAnsi" w:hAnsiTheme="majorHAnsi"/>
        </w:rPr>
        <w:t>bargaining failure is not only useful as a categorization, but also because different types</w:t>
      </w:r>
      <w:r w:rsidRPr="001760EC">
        <w:rPr>
          <w:rFonts w:asciiTheme="majorHAnsi" w:hAnsiTheme="majorHAnsi"/>
          <w:sz w:val="12"/>
        </w:rPr>
        <w:t xml:space="preserve">¶ </w:t>
      </w:r>
      <w:r w:rsidRPr="001760EC">
        <w:rPr>
          <w:rFonts w:asciiTheme="majorHAnsi" w:hAnsiTheme="majorHAnsi"/>
        </w:rPr>
        <w:t>of failures lead to different conclusions about the types of wars that emerge, and</w:t>
      </w:r>
      <w:r w:rsidRPr="001760EC">
        <w:rPr>
          <w:rFonts w:asciiTheme="majorHAnsi" w:hAnsiTheme="majorHAnsi"/>
          <w:sz w:val="12"/>
        </w:rPr>
        <w:t xml:space="preserve">¶ </w:t>
      </w:r>
      <w:r w:rsidRPr="001760EC">
        <w:rPr>
          <w:rFonts w:asciiTheme="majorHAnsi" w:hAnsiTheme="majorHAnsi"/>
        </w:rPr>
        <w:t>particularly about things like the duration of war. We return to comment on this after</w:t>
      </w:r>
      <w:r w:rsidRPr="001760EC">
        <w:rPr>
          <w:rFonts w:asciiTheme="majorHAnsi" w:hAnsiTheme="majorHAnsi"/>
          <w:sz w:val="12"/>
        </w:rPr>
        <w:t xml:space="preserve">¶ ¶ </w:t>
      </w:r>
      <w:r w:rsidRPr="001760EC">
        <w:rPr>
          <w:rFonts w:asciiTheme="majorHAnsi" w:hAnsiTheme="majorHAnsi"/>
        </w:rPr>
        <w:t>1</w:t>
      </w:r>
      <w:r w:rsidRPr="001760EC">
        <w:rPr>
          <w:rFonts w:asciiTheme="majorHAnsi" w:hAnsiTheme="majorHAnsi"/>
          <w:sz w:val="12"/>
        </w:rPr>
        <w:t xml:space="preserve">¶ </w:t>
      </w:r>
      <w:r w:rsidRPr="001760EC">
        <w:rPr>
          <w:rFonts w:asciiTheme="majorHAnsi" w:hAnsiTheme="majorHAnsi"/>
        </w:rPr>
        <w:t xml:space="preserve">See </w:t>
      </w:r>
      <w:proofErr w:type="spellStart"/>
      <w:r w:rsidRPr="001760EC">
        <w:rPr>
          <w:rFonts w:asciiTheme="majorHAnsi" w:hAnsiTheme="majorHAnsi"/>
        </w:rPr>
        <w:t>Meirowitz</w:t>
      </w:r>
      <w:proofErr w:type="spellEnd"/>
      <w:r w:rsidRPr="001760EC">
        <w:rPr>
          <w:rFonts w:asciiTheme="majorHAnsi" w:hAnsiTheme="majorHAnsi"/>
        </w:rPr>
        <w:t xml:space="preserve"> and </w:t>
      </w:r>
      <w:proofErr w:type="spellStart"/>
      <w:r w:rsidRPr="001760EC">
        <w:rPr>
          <w:rFonts w:asciiTheme="majorHAnsi" w:hAnsiTheme="majorHAnsi"/>
        </w:rPr>
        <w:t>Sartori</w:t>
      </w:r>
      <w:proofErr w:type="spellEnd"/>
      <w:r w:rsidRPr="001760EC">
        <w:rPr>
          <w:rFonts w:asciiTheme="majorHAnsi" w:hAnsiTheme="majorHAnsi"/>
        </w:rPr>
        <w:t xml:space="preserve"> (2008) and Jackson and Morelli (2009) for the point that this is true even when</w:t>
      </w:r>
      <w:r w:rsidRPr="001760EC">
        <w:rPr>
          <w:rFonts w:asciiTheme="majorHAnsi" w:hAnsiTheme="majorHAnsi"/>
          <w:sz w:val="12"/>
        </w:rPr>
        <w:t xml:space="preserve">¶ </w:t>
      </w:r>
      <w:r w:rsidRPr="001760EC">
        <w:rPr>
          <w:rFonts w:asciiTheme="majorHAnsi" w:hAnsiTheme="majorHAnsi"/>
        </w:rPr>
        <w:t xml:space="preserve">armament decisions are endogenous, a subject that we discuss below. </w:t>
      </w:r>
      <w:r w:rsidRPr="001760EC">
        <w:rPr>
          <w:rFonts w:asciiTheme="majorHAnsi" w:hAnsiTheme="majorHAnsi"/>
          <w:sz w:val="12"/>
        </w:rPr>
        <w:t xml:space="preserve">¶ </w:t>
      </w:r>
      <w:r w:rsidRPr="001760EC">
        <w:rPr>
          <w:rFonts w:asciiTheme="majorHAnsi" w:hAnsiTheme="majorHAnsi"/>
        </w:rPr>
        <w:t>3</w:t>
      </w:r>
      <w:r w:rsidRPr="001760EC">
        <w:rPr>
          <w:rFonts w:asciiTheme="majorHAnsi" w:hAnsiTheme="majorHAnsi"/>
          <w:sz w:val="12"/>
        </w:rPr>
        <w:t xml:space="preserve">¶ </w:t>
      </w:r>
      <w:r w:rsidRPr="001760EC">
        <w:rPr>
          <w:rFonts w:asciiTheme="majorHAnsi" w:hAnsiTheme="majorHAnsi"/>
        </w:rPr>
        <w:t>discussing various reasons for bargaining failure. Below, we talk in detail about the</w:t>
      </w:r>
      <w:r w:rsidRPr="001760EC">
        <w:rPr>
          <w:rFonts w:asciiTheme="majorHAnsi" w:hAnsiTheme="majorHAnsi"/>
          <w:sz w:val="12"/>
        </w:rPr>
        <w:t xml:space="preserve">¶ </w:t>
      </w:r>
      <w:r w:rsidRPr="001760EC">
        <w:rPr>
          <w:rFonts w:asciiTheme="majorHAnsi" w:hAnsiTheme="majorHAnsi"/>
        </w:rPr>
        <w:t>following five reasons for bargaining failure:2</w:t>
      </w:r>
      <w:r w:rsidRPr="001760EC">
        <w:rPr>
          <w:rFonts w:asciiTheme="majorHAnsi" w:hAnsiTheme="majorHAnsi"/>
          <w:sz w:val="12"/>
        </w:rPr>
        <w:t xml:space="preserve">¶ </w:t>
      </w:r>
      <w:r w:rsidRPr="001760EC">
        <w:rPr>
          <w:rStyle w:val="Emphasis"/>
          <w:rFonts w:asciiTheme="majorHAnsi" w:hAnsiTheme="majorHAnsi"/>
        </w:rPr>
        <w:t>1. Asymmetric information about the potential costs and benefits</w:t>
      </w:r>
      <w:r w:rsidRPr="001760EC">
        <w:rPr>
          <w:rFonts w:asciiTheme="majorHAnsi" w:hAnsiTheme="majorHAnsi"/>
        </w:rPr>
        <w:t xml:space="preserve"> of </w:t>
      </w:r>
      <w:proofErr w:type="gramStart"/>
      <w:r w:rsidRPr="001760EC">
        <w:rPr>
          <w:rFonts w:asciiTheme="majorHAnsi" w:hAnsiTheme="majorHAnsi"/>
        </w:rPr>
        <w:t>war.</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2. A lack of ability to enforce a bargaining agreement</w:t>
      </w:r>
      <w:r w:rsidRPr="001760EC">
        <w:rPr>
          <w:rFonts w:asciiTheme="majorHAnsi" w:hAnsiTheme="majorHAnsi"/>
        </w:rPr>
        <w:t xml:space="preserve"> and/or a lack of the ability</w:t>
      </w:r>
      <w:r w:rsidRPr="001760EC">
        <w:rPr>
          <w:rFonts w:asciiTheme="majorHAnsi" w:hAnsiTheme="majorHAnsi"/>
          <w:sz w:val="12"/>
        </w:rPr>
        <w:t xml:space="preserve">¶ </w:t>
      </w:r>
      <w:r w:rsidRPr="001760EC">
        <w:rPr>
          <w:rFonts w:asciiTheme="majorHAnsi" w:hAnsiTheme="majorHAnsi"/>
        </w:rPr>
        <w:t xml:space="preserve">to credibly commit to abide by an </w:t>
      </w:r>
      <w:proofErr w:type="gramStart"/>
      <w:r w:rsidRPr="001760EC">
        <w:rPr>
          <w:rFonts w:asciiTheme="majorHAnsi" w:hAnsiTheme="majorHAnsi"/>
        </w:rPr>
        <w:t>agreement.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3. Indivisibilities of resources that might change hands in a war</w:t>
      </w:r>
      <w:r w:rsidRPr="001760EC">
        <w:rPr>
          <w:rFonts w:asciiTheme="majorHAnsi" w:hAnsiTheme="majorHAnsi"/>
        </w:rPr>
        <w:t>, so that not all</w:t>
      </w:r>
      <w:r w:rsidRPr="001760EC">
        <w:rPr>
          <w:rFonts w:asciiTheme="majorHAnsi" w:hAnsiTheme="majorHAnsi"/>
          <w:sz w:val="12"/>
        </w:rPr>
        <w:t xml:space="preserve">¶ </w:t>
      </w:r>
      <w:r w:rsidRPr="001760EC">
        <w:rPr>
          <w:rFonts w:asciiTheme="majorHAnsi" w:hAnsiTheme="majorHAnsi"/>
        </w:rPr>
        <w:t xml:space="preserve">potentially mutually beneficial bargaining agreements are </w:t>
      </w:r>
      <w:proofErr w:type="gramStart"/>
      <w:r w:rsidRPr="001760EC">
        <w:rPr>
          <w:rFonts w:asciiTheme="majorHAnsi" w:hAnsiTheme="majorHAnsi"/>
        </w:rPr>
        <w:t>feasible.</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 xml:space="preserve">4. Agency problems, where the incentives of leaders </w:t>
      </w:r>
      <w:r w:rsidRPr="001760EC">
        <w:rPr>
          <w:rStyle w:val="Emphasis"/>
          <w:rFonts w:asciiTheme="majorHAnsi" w:hAnsiTheme="majorHAnsi"/>
        </w:rPr>
        <w:lastRenderedPageBreak/>
        <w:t>differ</w:t>
      </w:r>
      <w:r w:rsidRPr="001760EC">
        <w:rPr>
          <w:rFonts w:asciiTheme="majorHAnsi" w:hAnsiTheme="majorHAnsi"/>
        </w:rPr>
        <w:t xml:space="preserve"> from those of the</w:t>
      </w:r>
      <w:r w:rsidRPr="001760EC">
        <w:rPr>
          <w:rFonts w:asciiTheme="majorHAnsi" w:hAnsiTheme="majorHAnsi"/>
          <w:sz w:val="12"/>
        </w:rPr>
        <w:t xml:space="preserve">¶ </w:t>
      </w:r>
      <w:r w:rsidRPr="001760EC">
        <w:rPr>
          <w:rFonts w:asciiTheme="majorHAnsi" w:hAnsiTheme="majorHAnsi"/>
        </w:rPr>
        <w:t xml:space="preserve">populations that they </w:t>
      </w:r>
      <w:proofErr w:type="gramStart"/>
      <w:r w:rsidRPr="001760EC">
        <w:rPr>
          <w:rFonts w:asciiTheme="majorHAnsi" w:hAnsiTheme="majorHAnsi"/>
        </w:rPr>
        <w:t>represent.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5. Multilateral interactions where every potential agreement is blocked by some</w:t>
      </w:r>
      <w:r w:rsidRPr="001760EC">
        <w:rPr>
          <w:rStyle w:val="Emphasis"/>
          <w:rFonts w:asciiTheme="majorHAnsi" w:hAnsiTheme="majorHAnsi"/>
          <w:sz w:val="12"/>
        </w:rPr>
        <w:t xml:space="preserve">¶ </w:t>
      </w:r>
      <w:r w:rsidRPr="001760EC">
        <w:rPr>
          <w:rStyle w:val="Emphasis"/>
          <w:rFonts w:asciiTheme="majorHAnsi" w:hAnsiTheme="majorHAnsi"/>
        </w:rPr>
        <w:t>coalition of states</w:t>
      </w:r>
      <w:r w:rsidRPr="001760EC">
        <w:rPr>
          <w:rFonts w:asciiTheme="majorHAnsi" w:hAnsiTheme="majorHAnsi"/>
        </w:rPr>
        <w:t xml:space="preserve"> or constituencies who can derail </w:t>
      </w:r>
      <w:proofErr w:type="gramStart"/>
      <w:r w:rsidRPr="001760EC">
        <w:rPr>
          <w:rFonts w:asciiTheme="majorHAnsi" w:hAnsiTheme="majorHAnsi"/>
        </w:rPr>
        <w:t>it.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To illustrate the importance of understanding which reason lies behind a conflict,</w:t>
      </w:r>
      <w:r w:rsidRPr="001760EC">
        <w:rPr>
          <w:rFonts w:asciiTheme="majorHAnsi" w:hAnsiTheme="majorHAnsi"/>
          <w:sz w:val="12"/>
        </w:rPr>
        <w:t xml:space="preserve">¶ </w:t>
      </w:r>
      <w:r w:rsidRPr="001760EC">
        <w:rPr>
          <w:rStyle w:val="StyleUnderline"/>
          <w:rFonts w:asciiTheme="majorHAnsi" w:hAnsiTheme="majorHAnsi"/>
        </w:rPr>
        <w:t>note that if there is a lack of ability to enforce or commit to an agreement, then a war may</w:t>
      </w:r>
      <w:r w:rsidRPr="001760EC">
        <w:rPr>
          <w:rStyle w:val="StyleUnderline"/>
          <w:rFonts w:asciiTheme="majorHAnsi" w:hAnsiTheme="majorHAnsi"/>
          <w:sz w:val="12"/>
        </w:rPr>
        <w:t xml:space="preserve">¶ </w:t>
      </w:r>
      <w:r w:rsidRPr="001760EC">
        <w:rPr>
          <w:rStyle w:val="StyleUnderline"/>
          <w:rFonts w:asciiTheme="majorHAnsi" w:hAnsiTheme="majorHAnsi"/>
        </w:rPr>
        <w:t>last</w:t>
      </w:r>
      <w:r w:rsidRPr="001760EC">
        <w:rPr>
          <w:rFonts w:asciiTheme="majorHAnsi" w:hAnsiTheme="majorHAnsi"/>
        </w:rPr>
        <w:t xml:space="preserve"> a long time. It will last until either one side has emerged victorious, or the situation</w:t>
      </w:r>
      <w:r w:rsidRPr="001760EC">
        <w:rPr>
          <w:rFonts w:asciiTheme="majorHAnsi" w:hAnsiTheme="majorHAnsi"/>
          <w:sz w:val="12"/>
        </w:rPr>
        <w:t xml:space="preserve">¶ </w:t>
      </w:r>
      <w:r w:rsidRPr="001760EC">
        <w:rPr>
          <w:rFonts w:asciiTheme="majorHAnsi" w:hAnsiTheme="majorHAnsi"/>
        </w:rPr>
        <w:t>has changed so that the costs of continued conflict have become overwhelmingly high for</w:t>
      </w:r>
      <w:r w:rsidRPr="001760EC">
        <w:rPr>
          <w:rFonts w:asciiTheme="majorHAnsi" w:hAnsiTheme="majorHAnsi"/>
          <w:sz w:val="12"/>
        </w:rPr>
        <w:t xml:space="preserve">¶ </w:t>
      </w:r>
      <w:r w:rsidRPr="001760EC">
        <w:rPr>
          <w:rFonts w:asciiTheme="majorHAnsi" w:hAnsiTheme="majorHAnsi"/>
        </w:rPr>
        <w:t>all sides. Such a lack of enforceable agreements is often one of the main ingredients</w:t>
      </w:r>
      <w:r w:rsidRPr="001760EC">
        <w:rPr>
          <w:rFonts w:asciiTheme="majorHAnsi" w:hAnsiTheme="majorHAnsi"/>
          <w:sz w:val="12"/>
        </w:rPr>
        <w:t xml:space="preserve">¶ </w:t>
      </w:r>
      <w:r w:rsidRPr="001760EC">
        <w:rPr>
          <w:rFonts w:asciiTheme="majorHAnsi" w:hAnsiTheme="majorHAnsi"/>
        </w:rPr>
        <w:t xml:space="preserve">leading to protracted wars. </w:t>
      </w:r>
      <w:r w:rsidRPr="001760EC">
        <w:rPr>
          <w:rStyle w:val="StyleUnderline"/>
          <w:rFonts w:asciiTheme="majorHAnsi" w:hAnsiTheme="majorHAnsi"/>
        </w:rPr>
        <w:t>In contrast, suppose that enforceable and credible agreements</w:t>
      </w:r>
      <w:r w:rsidRPr="001760EC">
        <w:rPr>
          <w:rStyle w:val="StyleUnderline"/>
          <w:rFonts w:asciiTheme="majorHAnsi" w:hAnsiTheme="majorHAnsi"/>
          <w:sz w:val="12"/>
        </w:rPr>
        <w:t xml:space="preserve">¶ </w:t>
      </w:r>
      <w:r w:rsidRPr="001760EC">
        <w:rPr>
          <w:rStyle w:val="StyleUnderline"/>
          <w:rFonts w:asciiTheme="majorHAnsi" w:hAnsiTheme="majorHAnsi"/>
        </w:rPr>
        <w:t>are possible, but that the states start with asymmetric information</w:t>
      </w:r>
      <w:r w:rsidRPr="001760EC">
        <w:rPr>
          <w:rFonts w:asciiTheme="majorHAnsi" w:hAnsiTheme="majorHAnsi"/>
        </w:rPr>
        <w:t>, for instance, about the</w:t>
      </w:r>
      <w:r w:rsidRPr="001760EC">
        <w:rPr>
          <w:rFonts w:asciiTheme="majorHAnsi" w:hAnsiTheme="majorHAnsi"/>
          <w:sz w:val="12"/>
        </w:rPr>
        <w:t xml:space="preserve">¶ </w:t>
      </w:r>
      <w:r w:rsidRPr="001760EC">
        <w:rPr>
          <w:rFonts w:asciiTheme="majorHAnsi" w:hAnsiTheme="majorHAnsi"/>
        </w:rPr>
        <w:t>relative strength of one of the two countries. In such a case, there can be a bargaining</w:t>
      </w:r>
      <w:r w:rsidRPr="001760EC">
        <w:rPr>
          <w:rFonts w:asciiTheme="majorHAnsi" w:hAnsiTheme="majorHAnsi"/>
          <w:sz w:val="12"/>
        </w:rPr>
        <w:t xml:space="preserve">¶ </w:t>
      </w:r>
      <w:r w:rsidRPr="001760EC">
        <w:rPr>
          <w:rFonts w:asciiTheme="majorHAnsi" w:hAnsiTheme="majorHAnsi"/>
        </w:rPr>
        <w:t xml:space="preserve">failure which leads to war. However, </w:t>
      </w:r>
      <w:r w:rsidRPr="001760EC">
        <w:rPr>
          <w:rStyle w:val="StyleUnderline"/>
          <w:rFonts w:asciiTheme="majorHAnsi" w:hAnsiTheme="majorHAnsi"/>
        </w:rPr>
        <w:t>in such a setting once war really begins the relative</w:t>
      </w:r>
      <w:r w:rsidRPr="001760EC">
        <w:rPr>
          <w:rStyle w:val="StyleUnderline"/>
          <w:rFonts w:asciiTheme="majorHAnsi" w:hAnsiTheme="majorHAnsi"/>
          <w:sz w:val="12"/>
        </w:rPr>
        <w:t xml:space="preserve">¶ </w:t>
      </w:r>
      <w:r w:rsidRPr="001760EC">
        <w:rPr>
          <w:rStyle w:val="StyleUnderline"/>
          <w:rFonts w:asciiTheme="majorHAnsi" w:hAnsiTheme="majorHAnsi"/>
        </w:rPr>
        <w:t>strengths of the countries can become clearer, and given that credible bargaining is</w:t>
      </w:r>
      <w:r w:rsidRPr="001760EC">
        <w:rPr>
          <w:rStyle w:val="StyleUnderline"/>
          <w:rFonts w:asciiTheme="majorHAnsi" w:hAnsiTheme="majorHAnsi"/>
          <w:sz w:val="12"/>
        </w:rPr>
        <w:t xml:space="preserve">¶ </w:t>
      </w:r>
      <w:r w:rsidRPr="001760EC">
        <w:rPr>
          <w:rStyle w:val="StyleUnderline"/>
          <w:rFonts w:asciiTheme="majorHAnsi" w:hAnsiTheme="majorHAnsi"/>
        </w:rPr>
        <w:t>possible and can avoid further costs of war the states could then reach an agreement to</w:t>
      </w:r>
      <w:r w:rsidRPr="001760EC">
        <w:rPr>
          <w:rStyle w:val="StyleUnderline"/>
          <w:rFonts w:asciiTheme="majorHAnsi" w:hAnsiTheme="majorHAnsi"/>
          <w:sz w:val="12"/>
        </w:rPr>
        <w:t xml:space="preserve">¶ </w:t>
      </w:r>
      <w:r w:rsidRPr="001760EC">
        <w:rPr>
          <w:rStyle w:val="StyleUnderline"/>
          <w:rFonts w:asciiTheme="majorHAnsi" w:hAnsiTheme="majorHAnsi"/>
        </w:rPr>
        <w:t>end the war</w:t>
      </w:r>
      <w:r w:rsidRPr="001760EC">
        <w:rPr>
          <w:rFonts w:asciiTheme="majorHAnsi" w:hAnsiTheme="majorHAnsi"/>
        </w:rPr>
        <w:t>. So, different durations of wars can correspond to different sources of</w:t>
      </w:r>
      <w:r w:rsidRPr="001760EC">
        <w:rPr>
          <w:rFonts w:asciiTheme="majorHAnsi" w:hAnsiTheme="majorHAnsi"/>
          <w:sz w:val="12"/>
        </w:rPr>
        <w:t xml:space="preserve">¶ </w:t>
      </w:r>
      <w:r w:rsidRPr="001760EC">
        <w:rPr>
          <w:rFonts w:asciiTheme="majorHAnsi" w:hAnsiTheme="majorHAnsi"/>
        </w:rPr>
        <w:t>bargaining failures.</w:t>
      </w:r>
    </w:p>
    <w:p w14:paraId="21043A80" w14:textId="77777777" w:rsidR="00445A10" w:rsidRPr="001760EC" w:rsidRDefault="00445A10" w:rsidP="00445A10">
      <w:pPr>
        <w:rPr>
          <w:rFonts w:asciiTheme="majorHAnsi" w:hAnsiTheme="majorHAnsi"/>
        </w:rPr>
      </w:pPr>
    </w:p>
    <w:p w14:paraId="043D80F8" w14:textId="77777777" w:rsidR="009D1BD8" w:rsidRPr="001760EC" w:rsidRDefault="009D1BD8" w:rsidP="009D1BD8">
      <w:pPr>
        <w:rPr>
          <w:rFonts w:asciiTheme="majorHAnsi" w:hAnsiTheme="majorHAnsi"/>
        </w:rPr>
      </w:pPr>
    </w:p>
    <w:p w14:paraId="571B26E4" w14:textId="77777777" w:rsidR="009D1BD8" w:rsidRPr="001760EC" w:rsidRDefault="009D1BD8" w:rsidP="009D1BD8">
      <w:pPr>
        <w:pStyle w:val="Heading4"/>
        <w:rPr>
          <w:rFonts w:asciiTheme="majorHAnsi" w:hAnsiTheme="majorHAnsi"/>
        </w:rPr>
      </w:pPr>
      <w:r w:rsidRPr="001760EC">
        <w:rPr>
          <w:rFonts w:asciiTheme="majorHAnsi" w:hAnsiTheme="majorHAnsi"/>
        </w:rPr>
        <w:t>No risk of war from economic collapse, inflation can be controlled</w:t>
      </w:r>
    </w:p>
    <w:p w14:paraId="47AFCB40" w14:textId="77777777" w:rsidR="009D1BD8" w:rsidRPr="001760EC" w:rsidRDefault="009D1BD8" w:rsidP="009D1BD8">
      <w:pPr>
        <w:rPr>
          <w:rFonts w:asciiTheme="majorHAnsi" w:hAnsiTheme="majorHAnsi"/>
          <w:b/>
          <w:sz w:val="26"/>
          <w:szCs w:val="26"/>
        </w:rPr>
      </w:pPr>
      <w:r w:rsidRPr="001760EC">
        <w:rPr>
          <w:rFonts w:asciiTheme="majorHAnsi" w:hAnsiTheme="majorHAnsi"/>
          <w:b/>
          <w:sz w:val="26"/>
          <w:szCs w:val="26"/>
        </w:rPr>
        <w:t>Wolf, Financial times staff writer, 2016</w:t>
      </w:r>
    </w:p>
    <w:p w14:paraId="3E152899" w14:textId="38212A26" w:rsidR="009D1BD8" w:rsidRPr="001760EC" w:rsidRDefault="009D1BD8" w:rsidP="009D1BD8">
      <w:pPr>
        <w:rPr>
          <w:rFonts w:asciiTheme="majorHAnsi" w:hAnsiTheme="majorHAnsi"/>
        </w:rPr>
      </w:pPr>
      <w:r w:rsidRPr="001760EC">
        <w:rPr>
          <w:rFonts w:asciiTheme="majorHAnsi" w:hAnsiTheme="majorHAnsi"/>
        </w:rPr>
        <w:t>(Martin, 1/5/16, “Why global economic disaster is an unlikely event,” Financial times, https://search.proquest.com/pqrl/docview/1762593030/48287C79301C4AE2PQ/1?accountid=1557, accessed 7/10/16, GDI-PW)</w:t>
      </w:r>
      <w:r w:rsidRPr="001760EC">
        <w:rPr>
          <w:rFonts w:asciiTheme="majorHAnsi" w:hAnsiTheme="majorHAnsi"/>
        </w:rPr>
        <w:br/>
        <w:t xml:space="preserve">In this light, let us consider current risks. </w:t>
      </w:r>
      <w:r w:rsidRPr="001760EC">
        <w:rPr>
          <w:rStyle w:val="StyleUnderline"/>
          <w:rFonts w:asciiTheme="majorHAnsi" w:hAnsiTheme="majorHAnsi"/>
        </w:rPr>
        <w:t>Some analysts have been convinced for years that high inflation must result from the expansion of central-bank balance sheets. They are wrong. It is quite possible for central banks to control the effects of their policies upon the expansion in credit and money.</w:t>
      </w:r>
      <w:r w:rsidRPr="001760EC">
        <w:rPr>
          <w:rFonts w:asciiTheme="majorHAnsi" w:hAnsiTheme="majorHAnsi"/>
        </w:rPr>
        <w:t xml:space="preserve"> A second set of risks, again ceaselessly promoted, is that of </w:t>
      </w:r>
      <w:r w:rsidRPr="001760EC">
        <w:rPr>
          <w:rStyle w:val="StyleUnderline"/>
          <w:rFonts w:asciiTheme="majorHAnsi" w:hAnsiTheme="majorHAnsi"/>
        </w:rPr>
        <w:t>financial crisis.</w:t>
      </w:r>
      <w:r w:rsidRPr="001760EC">
        <w:rPr>
          <w:rFonts w:asciiTheme="majorHAnsi" w:hAnsiTheme="majorHAnsi"/>
        </w:rPr>
        <w:t xml:space="preserve"> The biggest </w:t>
      </w:r>
      <w:r w:rsidRPr="001760EC">
        <w:rPr>
          <w:rStyle w:val="StyleUnderline"/>
          <w:rFonts w:asciiTheme="majorHAnsi" w:hAnsiTheme="majorHAnsi"/>
        </w:rPr>
        <w:t>risks seem to be in emerging economies</w:t>
      </w:r>
      <w:r w:rsidRPr="001760EC">
        <w:rPr>
          <w:rFonts w:asciiTheme="majorHAnsi" w:hAnsiTheme="majorHAnsi"/>
        </w:rPr>
        <w:t xml:space="preserve">. But </w:t>
      </w:r>
      <w:r w:rsidRPr="001760EC">
        <w:rPr>
          <w:rStyle w:val="StyleUnderline"/>
          <w:rFonts w:asciiTheme="majorHAnsi" w:hAnsiTheme="majorHAnsi"/>
        </w:rPr>
        <w:t>these risks are likely to be contained or prove manageable at the global level.</w:t>
      </w:r>
      <w:r w:rsidRPr="001760EC">
        <w:rPr>
          <w:rFonts w:asciiTheme="majorHAnsi" w:hAnsiTheme="majorHAnsi"/>
        </w:rPr>
        <w:t xml:space="preserve"> If the worst came to the worst, the results are likely to be more like those of 1998 than of 2009. </w:t>
      </w:r>
    </w:p>
    <w:p w14:paraId="21445FC7" w14:textId="77777777" w:rsidR="009D1BD8" w:rsidRPr="001760EC" w:rsidRDefault="009D1BD8" w:rsidP="009D1BD8">
      <w:pPr>
        <w:rPr>
          <w:rFonts w:asciiTheme="majorHAnsi" w:hAnsiTheme="majorHAnsi"/>
        </w:rPr>
      </w:pPr>
    </w:p>
    <w:p w14:paraId="4B0ECEAC" w14:textId="77777777" w:rsidR="00DA7B07" w:rsidRPr="001760EC" w:rsidRDefault="00DA7B07" w:rsidP="00DA7B07">
      <w:pPr>
        <w:rPr>
          <w:rFonts w:asciiTheme="majorHAnsi" w:hAnsiTheme="majorHAnsi"/>
        </w:rPr>
      </w:pPr>
    </w:p>
    <w:p w14:paraId="71F6F588" w14:textId="0160E438" w:rsidR="0099096D" w:rsidRPr="001760EC" w:rsidRDefault="0099096D" w:rsidP="00A26EED">
      <w:pPr>
        <w:pStyle w:val="Heading3"/>
        <w:rPr>
          <w:rFonts w:asciiTheme="majorHAnsi" w:hAnsiTheme="majorHAnsi"/>
        </w:rPr>
      </w:pPr>
      <w:r w:rsidRPr="001760EC">
        <w:rPr>
          <w:rFonts w:asciiTheme="majorHAnsi" w:hAnsiTheme="majorHAnsi"/>
        </w:rPr>
        <w:lastRenderedPageBreak/>
        <w:t>AT: Diversionary War</w:t>
      </w:r>
    </w:p>
    <w:p w14:paraId="2A3654D3" w14:textId="77777777" w:rsidR="0099096D" w:rsidRPr="001760EC" w:rsidRDefault="0099096D" w:rsidP="0099096D">
      <w:pPr>
        <w:rPr>
          <w:rFonts w:asciiTheme="majorHAnsi" w:hAnsiTheme="majorHAnsi"/>
        </w:rPr>
      </w:pPr>
    </w:p>
    <w:p w14:paraId="4C47CD3B" w14:textId="77777777" w:rsidR="0099096D" w:rsidRPr="001760EC" w:rsidRDefault="0099096D" w:rsidP="0099096D">
      <w:pPr>
        <w:pStyle w:val="Heading4"/>
        <w:rPr>
          <w:rFonts w:asciiTheme="majorHAnsi" w:hAnsiTheme="majorHAnsi"/>
        </w:rPr>
      </w:pPr>
      <w:r w:rsidRPr="001760EC">
        <w:rPr>
          <w:rFonts w:asciiTheme="majorHAnsi" w:hAnsiTheme="majorHAnsi"/>
        </w:rPr>
        <w:t>No Impact – empirically democracies are extremely unlikely to enter conflict with any type of regime, and economic growth is insignificant in conflict with democracies</w:t>
      </w:r>
    </w:p>
    <w:p w14:paraId="799923FA" w14:textId="77777777" w:rsidR="0099096D" w:rsidRPr="001760EC" w:rsidRDefault="0099096D" w:rsidP="0099096D">
      <w:pPr>
        <w:rPr>
          <w:rFonts w:asciiTheme="majorHAnsi" w:hAnsiTheme="majorHAnsi"/>
          <w:b/>
          <w:sz w:val="26"/>
          <w:szCs w:val="26"/>
        </w:rPr>
      </w:pPr>
      <w:proofErr w:type="spellStart"/>
      <w:r w:rsidRPr="001760EC">
        <w:rPr>
          <w:rFonts w:asciiTheme="majorHAnsi" w:hAnsiTheme="majorHAnsi"/>
          <w:b/>
          <w:sz w:val="26"/>
          <w:szCs w:val="26"/>
        </w:rPr>
        <w:t>Tir</w:t>
      </w:r>
      <w:proofErr w:type="spellEnd"/>
      <w:r w:rsidRPr="001760EC">
        <w:rPr>
          <w:rFonts w:asciiTheme="majorHAnsi" w:hAnsiTheme="majorHAnsi"/>
          <w:b/>
          <w:sz w:val="26"/>
          <w:szCs w:val="26"/>
        </w:rPr>
        <w:t xml:space="preserve"> and </w:t>
      </w:r>
      <w:proofErr w:type="spellStart"/>
      <w:r w:rsidRPr="001760EC">
        <w:rPr>
          <w:rFonts w:asciiTheme="majorHAnsi" w:hAnsiTheme="majorHAnsi"/>
          <w:b/>
          <w:sz w:val="26"/>
          <w:szCs w:val="26"/>
        </w:rPr>
        <w:t>Oneal</w:t>
      </w:r>
      <w:proofErr w:type="spellEnd"/>
      <w:r w:rsidRPr="001760EC">
        <w:rPr>
          <w:rFonts w:asciiTheme="majorHAnsi" w:hAnsiTheme="majorHAnsi"/>
          <w:b/>
          <w:sz w:val="26"/>
          <w:szCs w:val="26"/>
        </w:rPr>
        <w:t>, International Studies Quarterly, 2006</w:t>
      </w:r>
    </w:p>
    <w:p w14:paraId="03061BF8" w14:textId="39EFCA05" w:rsidR="0099096D" w:rsidRPr="001760EC" w:rsidRDefault="0099096D" w:rsidP="0099096D">
      <w:pPr>
        <w:rPr>
          <w:rFonts w:asciiTheme="majorHAnsi" w:hAnsiTheme="majorHAnsi"/>
        </w:rPr>
      </w:pPr>
      <w:r w:rsidRPr="001760EC">
        <w:rPr>
          <w:rFonts w:asciiTheme="majorHAnsi" w:hAnsiTheme="majorHAnsi"/>
        </w:rPr>
        <w:t>(Jaroslav and John R., December 2006, “Does the Diversionary Use of Force Threaten the Democratic Peace? Assessing the Effect of Economic Growth on Interstate Conflict, 1921-2001,” International Studies Quarterly, Vol. 50, No. 4 (Dec., 2006), http://www.jstor.org/stable/4092778, accessed 7/6/17, JCP-PW</w:t>
      </w:r>
    </w:p>
    <w:p w14:paraId="1C6BAD2C" w14:textId="77777777" w:rsidR="0099096D" w:rsidRPr="001760EC" w:rsidRDefault="0099096D" w:rsidP="0099096D">
      <w:pPr>
        <w:rPr>
          <w:rFonts w:asciiTheme="majorHAnsi" w:hAnsiTheme="majorHAnsi"/>
          <w:sz w:val="16"/>
        </w:rPr>
      </w:pPr>
      <w:r w:rsidRPr="001760EC">
        <w:rPr>
          <w:rFonts w:asciiTheme="majorHAnsi" w:hAnsiTheme="majorHAnsi"/>
          <w:sz w:val="16"/>
        </w:rPr>
        <w:t xml:space="preserve">In Table I we report the results of our first set of tests. In column 1 are the estimated coefficients of a baseline model. The democracy score of both the focal state and the potential target are included. The results indicate that </w:t>
      </w:r>
      <w:r w:rsidRPr="001760EC">
        <w:rPr>
          <w:rStyle w:val="StyleUnderline"/>
          <w:rFonts w:asciiTheme="majorHAnsi" w:hAnsiTheme="majorHAnsi"/>
        </w:rPr>
        <w:t>democracies are less likely to initiate conflict than are more autocratic states</w:t>
      </w:r>
      <w:r w:rsidRPr="001760EC">
        <w:rPr>
          <w:rFonts w:asciiTheme="majorHAnsi" w:hAnsiTheme="majorHAnsi"/>
          <w:sz w:val="16"/>
        </w:rPr>
        <w:t xml:space="preserve"> (p&lt;.02). </w:t>
      </w:r>
      <w:r w:rsidRPr="001760EC">
        <w:rPr>
          <w:rStyle w:val="StyleUnderline"/>
          <w:rFonts w:asciiTheme="majorHAnsi" w:hAnsiTheme="majorHAnsi"/>
        </w:rPr>
        <w:t xml:space="preserve">On aver- age, democracies are more peaceful than other political regimes. </w:t>
      </w:r>
      <w:r w:rsidRPr="001760EC">
        <w:rPr>
          <w:rStyle w:val="Emphasis"/>
          <w:rFonts w:asciiTheme="majorHAnsi" w:hAnsiTheme="majorHAnsi"/>
        </w:rPr>
        <w:t>The political character of the target state does not influence the likelihood of an initiation in this specification.</w:t>
      </w:r>
      <w:r w:rsidRPr="001760EC">
        <w:rPr>
          <w:rFonts w:asciiTheme="majorHAnsi" w:hAnsiTheme="majorHAnsi"/>
          <w:sz w:val="16"/>
        </w:rPr>
        <w:t xml:space="preserve"> </w:t>
      </w:r>
      <w:r w:rsidRPr="001760EC">
        <w:rPr>
          <w:rStyle w:val="StyleUnderline"/>
          <w:rFonts w:asciiTheme="majorHAnsi" w:hAnsiTheme="majorHAnsi"/>
        </w:rPr>
        <w:t xml:space="preserve">Democracies seem disinclined to start a dispute with any type of re- </w:t>
      </w:r>
      <w:proofErr w:type="spellStart"/>
      <w:r w:rsidRPr="001760EC">
        <w:rPr>
          <w:rStyle w:val="StyleUnderline"/>
          <w:rFonts w:asciiTheme="majorHAnsi" w:hAnsiTheme="majorHAnsi"/>
        </w:rPr>
        <w:t>gime</w:t>
      </w:r>
      <w:proofErr w:type="spellEnd"/>
      <w:r w:rsidRPr="001760EC">
        <w:rPr>
          <w:rStyle w:val="StyleUnderline"/>
          <w:rFonts w:asciiTheme="majorHAnsi" w:hAnsiTheme="majorHAnsi"/>
        </w:rPr>
        <w:t>, not just other democracies</w:t>
      </w:r>
      <w:r w:rsidRPr="001760EC">
        <w:rPr>
          <w:rFonts w:asciiTheme="majorHAnsi" w:hAnsiTheme="majorHAnsi"/>
          <w:sz w:val="16"/>
        </w:rPr>
        <w:t xml:space="preserve">; but this specification does not allow for the </w:t>
      </w:r>
      <w:proofErr w:type="spellStart"/>
      <w:r w:rsidRPr="001760EC">
        <w:rPr>
          <w:rFonts w:asciiTheme="majorHAnsi" w:hAnsiTheme="majorHAnsi"/>
          <w:sz w:val="16"/>
        </w:rPr>
        <w:t>pos</w:t>
      </w:r>
      <w:proofErr w:type="spellEnd"/>
      <w:r w:rsidRPr="001760EC">
        <w:rPr>
          <w:rFonts w:asciiTheme="majorHAnsi" w:hAnsiTheme="majorHAnsi"/>
          <w:sz w:val="16"/>
        </w:rPr>
        <w:t xml:space="preserve">- </w:t>
      </w:r>
      <w:proofErr w:type="spellStart"/>
      <w:r w:rsidRPr="001760EC">
        <w:rPr>
          <w:rFonts w:asciiTheme="majorHAnsi" w:hAnsiTheme="majorHAnsi"/>
          <w:sz w:val="16"/>
        </w:rPr>
        <w:t>sibility</w:t>
      </w:r>
      <w:proofErr w:type="spellEnd"/>
      <w:r w:rsidRPr="001760EC">
        <w:rPr>
          <w:rFonts w:asciiTheme="majorHAnsi" w:hAnsiTheme="majorHAnsi"/>
          <w:sz w:val="16"/>
        </w:rPr>
        <w:t xml:space="preserve"> that the political character of a potential target affects the likelihood of conflict differently for different types of regimes. That is, autocratic states may be likely to initiate military action against a democratic target while democracies are particularly unlikely to do so (</w:t>
      </w:r>
      <w:proofErr w:type="spellStart"/>
      <w:r w:rsidRPr="001760EC">
        <w:rPr>
          <w:rFonts w:asciiTheme="majorHAnsi" w:hAnsiTheme="majorHAnsi"/>
          <w:sz w:val="16"/>
        </w:rPr>
        <w:t>Oneal</w:t>
      </w:r>
      <w:proofErr w:type="spellEnd"/>
      <w:r w:rsidRPr="001760EC">
        <w:rPr>
          <w:rFonts w:asciiTheme="majorHAnsi" w:hAnsiTheme="majorHAnsi"/>
          <w:sz w:val="16"/>
        </w:rPr>
        <w:t xml:space="preserve"> and </w:t>
      </w:r>
      <w:proofErr w:type="spellStart"/>
      <w:r w:rsidRPr="001760EC">
        <w:rPr>
          <w:rFonts w:asciiTheme="majorHAnsi" w:hAnsiTheme="majorHAnsi"/>
          <w:sz w:val="16"/>
        </w:rPr>
        <w:t>Russett</w:t>
      </w:r>
      <w:proofErr w:type="spellEnd"/>
      <w:r w:rsidRPr="001760EC">
        <w:rPr>
          <w:rFonts w:asciiTheme="majorHAnsi" w:hAnsiTheme="majorHAnsi"/>
          <w:sz w:val="16"/>
        </w:rPr>
        <w:t xml:space="preserve"> 1997). We reconsider this issue below. </w:t>
      </w:r>
      <w:r w:rsidRPr="001760EC">
        <w:rPr>
          <w:rFonts w:asciiTheme="majorHAnsi" w:hAnsiTheme="majorHAnsi"/>
          <w:sz w:val="12"/>
        </w:rPr>
        <w:t>¶</w:t>
      </w:r>
      <w:r w:rsidRPr="001760EC">
        <w:rPr>
          <w:rFonts w:asciiTheme="majorHAnsi" w:hAnsiTheme="majorHAnsi"/>
          <w:sz w:val="16"/>
        </w:rPr>
        <w:t xml:space="preserve"> The other variables in the baseline equation generally perform as expected. </w:t>
      </w:r>
      <w:r w:rsidRPr="001760EC">
        <w:rPr>
          <w:rStyle w:val="Emphasis"/>
          <w:rFonts w:asciiTheme="majorHAnsi" w:hAnsiTheme="majorHAnsi"/>
        </w:rPr>
        <w:t>States that are economically interdependent with the potential target are unlikely to initiate conflict</w:t>
      </w:r>
      <w:r w:rsidRPr="001760EC">
        <w:rPr>
          <w:rFonts w:asciiTheme="majorHAnsi" w:hAnsiTheme="majorHAnsi"/>
          <w:sz w:val="16"/>
        </w:rPr>
        <w:t xml:space="preserve"> (p&lt;.03); </w:t>
      </w:r>
      <w:r w:rsidRPr="001760EC">
        <w:rPr>
          <w:rStyle w:val="StyleUnderline"/>
          <w:rFonts w:asciiTheme="majorHAnsi" w:hAnsiTheme="majorHAnsi"/>
        </w:rPr>
        <w:t>and a balance of power</w:t>
      </w:r>
      <w:r w:rsidRPr="001760EC">
        <w:rPr>
          <w:rFonts w:asciiTheme="majorHAnsi" w:hAnsiTheme="majorHAnsi"/>
          <w:sz w:val="16"/>
        </w:rPr>
        <w:t xml:space="preserve">, rather than preponderance, </w:t>
      </w:r>
      <w:r w:rsidRPr="001760EC">
        <w:rPr>
          <w:rStyle w:val="StyleUnderline"/>
          <w:rFonts w:asciiTheme="majorHAnsi" w:hAnsiTheme="majorHAnsi"/>
        </w:rPr>
        <w:t>makes the use of force more likely</w:t>
      </w:r>
      <w:r w:rsidRPr="001760EC">
        <w:rPr>
          <w:rFonts w:asciiTheme="majorHAnsi" w:hAnsiTheme="majorHAnsi"/>
          <w:sz w:val="16"/>
        </w:rPr>
        <w:t xml:space="preserve">. The logarithm of the ratio of the focal state's capabilities to those of the target and its square are jointly significant at the .02 level. </w:t>
      </w:r>
      <w:r w:rsidRPr="001760EC">
        <w:rPr>
          <w:rStyle w:val="StyleUnderline"/>
          <w:rFonts w:asciiTheme="majorHAnsi" w:hAnsiTheme="majorHAnsi"/>
        </w:rPr>
        <w:t xml:space="preserve">Both the weak and the strong are unlikely to initiate a fatal dispute, </w:t>
      </w:r>
      <w:r w:rsidRPr="001760EC">
        <w:rPr>
          <w:rFonts w:asciiTheme="majorHAnsi" w:hAnsiTheme="majorHAnsi"/>
          <w:sz w:val="16"/>
        </w:rPr>
        <w:t>though presumably for very different reasons</w:t>
      </w:r>
      <w:r w:rsidRPr="001760EC">
        <w:rPr>
          <w:rStyle w:val="StyleUnderline"/>
          <w:rFonts w:asciiTheme="majorHAnsi" w:hAnsiTheme="majorHAnsi"/>
        </w:rPr>
        <w:t>.</w:t>
      </w:r>
      <w:r w:rsidRPr="001760EC">
        <w:rPr>
          <w:rFonts w:asciiTheme="majorHAnsi" w:hAnsiTheme="majorHAnsi"/>
          <w:sz w:val="16"/>
        </w:rPr>
        <w:t xml:space="preserve"> The sign of the estimated coefficient of the alliance indicator is negative as expected but insignificant (p&lt;.30). </w:t>
      </w:r>
      <w:r w:rsidRPr="001760EC">
        <w:rPr>
          <w:rStyle w:val="StyleUnderline"/>
          <w:rFonts w:asciiTheme="majorHAnsi" w:hAnsiTheme="majorHAnsi"/>
        </w:rPr>
        <w:t>Distance makes the initiation of a fatal dispute less likely</w:t>
      </w:r>
      <w:r w:rsidRPr="001760EC">
        <w:rPr>
          <w:rFonts w:asciiTheme="majorHAnsi" w:hAnsiTheme="majorHAnsi"/>
          <w:sz w:val="16"/>
        </w:rPr>
        <w:t xml:space="preserve">, while the existence of a shared border increases the likelihood of conflict. The major powers are prone to use military force (p &lt; .04); </w:t>
      </w:r>
      <w:r w:rsidRPr="001760EC">
        <w:rPr>
          <w:rStyle w:val="StyleUnderline"/>
          <w:rFonts w:asciiTheme="majorHAnsi" w:hAnsiTheme="majorHAnsi"/>
        </w:rPr>
        <w:t>a long period without a fatal dispute is a good predictor of continued peace;</w:t>
      </w:r>
      <w:r w:rsidRPr="001760EC">
        <w:rPr>
          <w:rFonts w:asciiTheme="majorHAnsi" w:hAnsiTheme="majorHAnsi"/>
          <w:sz w:val="16"/>
        </w:rPr>
        <w:t xml:space="preserve"> and the probability of conflict for a given pair of noncontiguous, minor powers has declined as the number of states in the system has increased. All of these statistical controls are very significant (p &lt; .001). The results of estimating our baseline model are consistent with those reported by Bennett and </w:t>
      </w:r>
      <w:proofErr w:type="spellStart"/>
      <w:r w:rsidRPr="001760EC">
        <w:rPr>
          <w:rFonts w:asciiTheme="majorHAnsi" w:hAnsiTheme="majorHAnsi"/>
          <w:sz w:val="16"/>
        </w:rPr>
        <w:t>Stam</w:t>
      </w:r>
      <w:proofErr w:type="spellEnd"/>
      <w:r w:rsidRPr="001760EC">
        <w:rPr>
          <w:rFonts w:asciiTheme="majorHAnsi" w:hAnsiTheme="majorHAnsi"/>
          <w:sz w:val="16"/>
        </w:rPr>
        <w:t xml:space="preserve"> (2004) and </w:t>
      </w:r>
      <w:proofErr w:type="spellStart"/>
      <w:r w:rsidRPr="001760EC">
        <w:rPr>
          <w:rFonts w:asciiTheme="majorHAnsi" w:hAnsiTheme="majorHAnsi"/>
          <w:sz w:val="16"/>
        </w:rPr>
        <w:t>Hegre</w:t>
      </w:r>
      <w:proofErr w:type="spellEnd"/>
      <w:r w:rsidRPr="001760EC">
        <w:rPr>
          <w:rFonts w:asciiTheme="majorHAnsi" w:hAnsiTheme="majorHAnsi"/>
          <w:sz w:val="16"/>
        </w:rPr>
        <w:t xml:space="preserve"> (2004</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The general form of diversionary theory holds that the leaders of both autocratic and democratic states have an incentive to use interstate conflict to distract their citizens from poor economic performance. To evaluate this possibility, we add to the baseline model the potential initiator's rate of growth in GDP per capita. As seen in the second column of Table 1, </w:t>
      </w:r>
      <w:r w:rsidRPr="001760EC">
        <w:rPr>
          <w:rStyle w:val="StyleUnderline"/>
          <w:rFonts w:asciiTheme="majorHAnsi" w:hAnsiTheme="majorHAnsi"/>
        </w:rPr>
        <w:t xml:space="preserve">there is no indication that national leaders generally are susceptible to diversionary pressure during hard economic times. </w:t>
      </w:r>
      <w:r w:rsidRPr="001760EC">
        <w:rPr>
          <w:rStyle w:val="Emphasis"/>
          <w:rFonts w:asciiTheme="majorHAnsi" w:hAnsiTheme="majorHAnsi"/>
        </w:rPr>
        <w:t xml:space="preserve">The eco- </w:t>
      </w:r>
      <w:proofErr w:type="spellStart"/>
      <w:r w:rsidRPr="001760EC">
        <w:rPr>
          <w:rStyle w:val="Emphasis"/>
          <w:rFonts w:asciiTheme="majorHAnsi" w:hAnsiTheme="majorHAnsi"/>
        </w:rPr>
        <w:t>nomic</w:t>
      </w:r>
      <w:proofErr w:type="spellEnd"/>
      <w:r w:rsidRPr="001760EC">
        <w:rPr>
          <w:rStyle w:val="Emphasis"/>
          <w:rFonts w:asciiTheme="majorHAnsi" w:hAnsiTheme="majorHAnsi"/>
        </w:rPr>
        <w:t xml:space="preserve"> growth rate is clearly insignificant</w:t>
      </w:r>
      <w:r w:rsidRPr="001760EC">
        <w:rPr>
          <w:rFonts w:asciiTheme="majorHAnsi" w:hAnsiTheme="majorHAnsi"/>
          <w:sz w:val="16"/>
        </w:rPr>
        <w:t xml:space="preserve"> (p&lt;.23). The influences of the other variables in the equation are essentially unchanged</w:t>
      </w:r>
    </w:p>
    <w:p w14:paraId="7D1FE958" w14:textId="77777777" w:rsidR="0099096D" w:rsidRPr="001760EC" w:rsidRDefault="0099096D" w:rsidP="0099096D">
      <w:pPr>
        <w:rPr>
          <w:rFonts w:asciiTheme="majorHAnsi" w:hAnsiTheme="majorHAnsi"/>
        </w:rPr>
      </w:pPr>
    </w:p>
    <w:p w14:paraId="3D4CD6BD" w14:textId="405D1A1D" w:rsidR="00A26EED" w:rsidRPr="001760EC" w:rsidRDefault="00A26EED" w:rsidP="00A26EED">
      <w:pPr>
        <w:pStyle w:val="Heading3"/>
        <w:rPr>
          <w:rFonts w:asciiTheme="majorHAnsi" w:hAnsiTheme="majorHAnsi"/>
        </w:rPr>
      </w:pPr>
      <w:r w:rsidRPr="001760EC">
        <w:rPr>
          <w:rFonts w:asciiTheme="majorHAnsi" w:hAnsiTheme="majorHAnsi"/>
        </w:rPr>
        <w:lastRenderedPageBreak/>
        <w:t>AT: Interdependence</w:t>
      </w:r>
    </w:p>
    <w:p w14:paraId="09901ACC" w14:textId="50B1D27A" w:rsidR="00D61C01" w:rsidRPr="001760EC" w:rsidRDefault="00D61C01" w:rsidP="00D61C01">
      <w:pPr>
        <w:pStyle w:val="Heading3"/>
        <w:rPr>
          <w:rFonts w:asciiTheme="majorHAnsi" w:hAnsiTheme="majorHAnsi"/>
        </w:rPr>
      </w:pPr>
      <w:r w:rsidRPr="001760EC">
        <w:rPr>
          <w:rFonts w:asciiTheme="majorHAnsi" w:hAnsiTheme="majorHAnsi"/>
        </w:rPr>
        <w:lastRenderedPageBreak/>
        <w:t xml:space="preserve">Interdependence Doesn’t </w:t>
      </w:r>
      <w:r w:rsidR="0044719A" w:rsidRPr="001760EC">
        <w:rPr>
          <w:rFonts w:asciiTheme="majorHAnsi" w:hAnsiTheme="majorHAnsi"/>
        </w:rPr>
        <w:t>Solve</w:t>
      </w:r>
      <w:r w:rsidRPr="001760EC">
        <w:rPr>
          <w:rFonts w:asciiTheme="majorHAnsi" w:hAnsiTheme="majorHAnsi"/>
        </w:rPr>
        <w:t xml:space="preserve"> Conflict</w:t>
      </w:r>
    </w:p>
    <w:p w14:paraId="25304D18" w14:textId="77777777" w:rsidR="00A26EED" w:rsidRPr="001760EC" w:rsidRDefault="00A26EED" w:rsidP="00A26EED">
      <w:pPr>
        <w:pStyle w:val="Heading4"/>
        <w:rPr>
          <w:rFonts w:asciiTheme="majorHAnsi" w:hAnsiTheme="majorHAnsi"/>
        </w:rPr>
      </w:pPr>
      <w:r w:rsidRPr="001760EC">
        <w:rPr>
          <w:rFonts w:asciiTheme="majorHAnsi" w:hAnsiTheme="majorHAnsi"/>
        </w:rPr>
        <w:t>Economic interdependence doesn’t check war – other primary factors</w:t>
      </w:r>
    </w:p>
    <w:p w14:paraId="490A5FCB" w14:textId="48B2BDAA" w:rsidR="00A26EED" w:rsidRPr="001760EC" w:rsidRDefault="00A26EED" w:rsidP="00A26EED">
      <w:pPr>
        <w:rPr>
          <w:rFonts w:asciiTheme="majorHAnsi" w:hAnsiTheme="majorHAnsi"/>
        </w:rPr>
      </w:pPr>
      <w:proofErr w:type="spellStart"/>
      <w:r w:rsidRPr="001760EC">
        <w:rPr>
          <w:rStyle w:val="Style13ptBold"/>
          <w:rFonts w:asciiTheme="majorHAnsi" w:hAnsiTheme="majorHAnsi"/>
        </w:rPr>
        <w:t>Buzan</w:t>
      </w:r>
      <w:proofErr w:type="spellEnd"/>
      <w:r w:rsidRPr="001760EC">
        <w:rPr>
          <w:rStyle w:val="Style13ptBold"/>
          <w:rFonts w:asciiTheme="majorHAnsi" w:hAnsiTheme="majorHAnsi"/>
        </w:rPr>
        <w:t>, London School of Economics Emeritus Professor of International Relations, 84</w:t>
      </w:r>
      <w:r w:rsidRPr="001760EC">
        <w:rPr>
          <w:rFonts w:asciiTheme="majorHAnsi" w:hAnsiTheme="majorHAnsi" w:cs="Arial"/>
          <w:color w:val="545454"/>
          <w:shd w:val="clear" w:color="auto" w:fill="FFFFFF"/>
        </w:rPr>
        <w:t xml:space="preserve"> (Barry, Economic Structure and International Security: The Limits of the Liberal Case, JSTOR, 9</w:t>
      </w:r>
      <w:proofErr w:type="gramStart"/>
      <w:r w:rsidRPr="001760EC">
        <w:rPr>
          <w:rFonts w:asciiTheme="majorHAnsi" w:hAnsiTheme="majorHAnsi" w:cs="Arial"/>
          <w:color w:val="545454"/>
          <w:shd w:val="clear" w:color="auto" w:fill="FFFFFF"/>
        </w:rPr>
        <w:t>/?/</w:t>
      </w:r>
      <w:proofErr w:type="gramEnd"/>
      <w:r w:rsidRPr="001760EC">
        <w:rPr>
          <w:rFonts w:asciiTheme="majorHAnsi" w:hAnsiTheme="majorHAnsi" w:cs="Arial"/>
          <w:color w:val="545454"/>
          <w:shd w:val="clear" w:color="auto" w:fill="FFFFFF"/>
        </w:rPr>
        <w:t xml:space="preserve">84, </w:t>
      </w:r>
      <w:r w:rsidRPr="001760EC">
        <w:rPr>
          <w:rFonts w:asciiTheme="majorHAnsi" w:hAnsiTheme="majorHAnsi" w:cs="Arial"/>
          <w:shd w:val="clear" w:color="auto" w:fill="FFFFFF"/>
        </w:rPr>
        <w:t>https://www.jstor.org/stable/pdf/2706625.pdf?refreqid=excelsior%3A31c984f45f8cb29111901e16ac7687ef</w:t>
      </w:r>
      <w:r w:rsidRPr="001760EC">
        <w:rPr>
          <w:rFonts w:asciiTheme="majorHAnsi" w:hAnsiTheme="majorHAnsi" w:cs="Arial"/>
          <w:color w:val="545454"/>
          <w:shd w:val="clear" w:color="auto" w:fill="FFFFFF"/>
        </w:rPr>
        <w:t>, Accessed 7/8/17 GDI AC)</w:t>
      </w:r>
    </w:p>
    <w:p w14:paraId="2E09D2ED" w14:textId="77777777" w:rsidR="00A26EED" w:rsidRPr="001760EC" w:rsidRDefault="00A26EED" w:rsidP="00A26EED">
      <w:pPr>
        <w:rPr>
          <w:rFonts w:asciiTheme="majorHAnsi" w:hAnsiTheme="majorHAnsi"/>
        </w:rPr>
      </w:pPr>
      <w:r w:rsidRPr="001760EC">
        <w:rPr>
          <w:rFonts w:asciiTheme="majorHAnsi" w:hAnsiTheme="majorHAnsi"/>
        </w:rPr>
        <w:t xml:space="preserve"> The fact that </w:t>
      </w:r>
      <w:r w:rsidRPr="001760EC">
        <w:rPr>
          <w:rStyle w:val="StyleUnderline"/>
          <w:rFonts w:asciiTheme="majorHAnsi" w:hAnsiTheme="majorHAnsi"/>
        </w:rPr>
        <w:t>the post- 1945 liberal system is not universal requires us to ask</w:t>
      </w:r>
      <w:r w:rsidRPr="001760EC">
        <w:rPr>
          <w:rStyle w:val="StyleUnderline"/>
          <w:rFonts w:asciiTheme="majorHAnsi" w:hAnsiTheme="majorHAnsi"/>
          <w:sz w:val="12"/>
        </w:rPr>
        <w:t xml:space="preserve">¶ </w:t>
      </w:r>
      <w:r w:rsidRPr="001760EC">
        <w:rPr>
          <w:rStyle w:val="StyleUnderline"/>
          <w:rFonts w:asciiTheme="majorHAnsi" w:hAnsiTheme="majorHAnsi"/>
        </w:rPr>
        <w:t>how well it corresponds to the decline in the use of force</w:t>
      </w:r>
      <w:r w:rsidRPr="001760EC">
        <w:rPr>
          <w:rFonts w:asciiTheme="majorHAnsi" w:hAnsiTheme="majorHAnsi"/>
        </w:rPr>
        <w:t xml:space="preserve"> during the same</w:t>
      </w:r>
      <w:r w:rsidRPr="001760EC">
        <w:rPr>
          <w:rFonts w:asciiTheme="majorHAnsi" w:hAnsiTheme="majorHAnsi"/>
          <w:sz w:val="12"/>
        </w:rPr>
        <w:t xml:space="preserve">¶ </w:t>
      </w:r>
      <w:r w:rsidRPr="001760EC">
        <w:rPr>
          <w:rFonts w:asciiTheme="majorHAnsi" w:hAnsiTheme="majorHAnsi"/>
        </w:rPr>
        <w:t xml:space="preserve">period. If major discrepancies exist, </w:t>
      </w:r>
      <w:r w:rsidRPr="001760EC">
        <w:rPr>
          <w:rStyle w:val="StyleUnderline"/>
          <w:rFonts w:asciiTheme="majorHAnsi" w:hAnsiTheme="majorHAnsi"/>
        </w:rPr>
        <w:t>the decline in the use of force must also</w:t>
      </w:r>
      <w:r w:rsidRPr="001760EC">
        <w:rPr>
          <w:rStyle w:val="StyleUnderline"/>
          <w:rFonts w:asciiTheme="majorHAnsi" w:hAnsiTheme="majorHAnsi"/>
          <w:sz w:val="12"/>
        </w:rPr>
        <w:t xml:space="preserve">¶ </w:t>
      </w:r>
      <w:r w:rsidRPr="001760EC">
        <w:rPr>
          <w:rStyle w:val="StyleUnderline"/>
          <w:rFonts w:asciiTheme="majorHAnsi" w:hAnsiTheme="majorHAnsi"/>
        </w:rPr>
        <w:t>be explained in noneconomic terms.</w:t>
      </w:r>
      <w:r w:rsidRPr="001760EC">
        <w:rPr>
          <w:rFonts w:asciiTheme="majorHAnsi" w:hAnsiTheme="majorHAnsi"/>
        </w:rPr>
        <w:t xml:space="preserve"> If other explanations appear </w:t>
      </w:r>
      <w:proofErr w:type="gramStart"/>
      <w:r w:rsidRPr="001760EC">
        <w:rPr>
          <w:rFonts w:asciiTheme="majorHAnsi" w:hAnsiTheme="majorHAnsi"/>
        </w:rPr>
        <w:t>plausible,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the liberal case is diminished to the extent that the alternatives are powerful.</w:t>
      </w:r>
      <w:r w:rsidRPr="001760EC">
        <w:rPr>
          <w:rFonts w:asciiTheme="majorHAnsi" w:hAnsiTheme="majorHAnsi"/>
          <w:sz w:val="12"/>
        </w:rPr>
        <w:t xml:space="preserve">¶ </w:t>
      </w:r>
      <w:r w:rsidRPr="001760EC">
        <w:rPr>
          <w:rFonts w:asciiTheme="majorHAnsi" w:hAnsiTheme="majorHAnsi"/>
        </w:rPr>
        <w:t>The principal area of decline in the use of force since 1945 has been the</w:t>
      </w:r>
      <w:r w:rsidRPr="001760EC">
        <w:rPr>
          <w:rFonts w:asciiTheme="majorHAnsi" w:hAnsiTheme="majorHAnsi"/>
          <w:sz w:val="12"/>
        </w:rPr>
        <w:t xml:space="preserve">¶ </w:t>
      </w:r>
      <w:r w:rsidRPr="001760EC">
        <w:rPr>
          <w:rFonts w:asciiTheme="majorHAnsi" w:hAnsiTheme="majorHAnsi"/>
        </w:rPr>
        <w:t xml:space="preserve">absence of war among the major powers. </w:t>
      </w:r>
      <w:r w:rsidRPr="001760EC">
        <w:rPr>
          <w:rStyle w:val="StyleUnderline"/>
          <w:rFonts w:asciiTheme="majorHAnsi" w:hAnsiTheme="majorHAnsi"/>
        </w:rPr>
        <w:t>More arguably, there are grounds</w:t>
      </w:r>
      <w:r w:rsidRPr="001760EC">
        <w:rPr>
          <w:rStyle w:val="StyleUnderline"/>
          <w:rFonts w:asciiTheme="majorHAnsi" w:hAnsiTheme="majorHAnsi"/>
          <w:sz w:val="12"/>
        </w:rPr>
        <w:t xml:space="preserve">¶ </w:t>
      </w:r>
      <w:r w:rsidRPr="001760EC">
        <w:rPr>
          <w:rStyle w:val="StyleUnderline"/>
          <w:rFonts w:asciiTheme="majorHAnsi" w:hAnsiTheme="majorHAnsi"/>
        </w:rPr>
        <w:t>for thinking that decolonization has reduced the use of force in relations</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between North and </w:t>
      </w:r>
      <w:proofErr w:type="gramStart"/>
      <w:r w:rsidRPr="001760EC">
        <w:rPr>
          <w:rStyle w:val="StyleUnderline"/>
          <w:rFonts w:asciiTheme="majorHAnsi" w:hAnsiTheme="majorHAnsi"/>
        </w:rPr>
        <w:t>South</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These two categories of decline have been in what Robert Art calls the</w:t>
      </w:r>
      <w:r w:rsidRPr="001760EC">
        <w:rPr>
          <w:rFonts w:asciiTheme="majorHAnsi" w:hAnsiTheme="majorHAnsi"/>
          <w:sz w:val="12"/>
        </w:rPr>
        <w:t xml:space="preserve">¶ </w:t>
      </w:r>
      <w:r w:rsidRPr="001760EC">
        <w:rPr>
          <w:rFonts w:asciiTheme="majorHAnsi" w:hAnsiTheme="majorHAnsi"/>
        </w:rPr>
        <w:t>"physical" use of force: war or direct violence between states. But in what</w:t>
      </w:r>
      <w:r w:rsidRPr="001760EC">
        <w:rPr>
          <w:rFonts w:asciiTheme="majorHAnsi" w:hAnsiTheme="majorHAnsi"/>
          <w:sz w:val="12"/>
        </w:rPr>
        <w:t xml:space="preserve">¶ </w:t>
      </w:r>
      <w:r w:rsidRPr="001760EC">
        <w:rPr>
          <w:rFonts w:asciiTheme="majorHAnsi" w:hAnsiTheme="majorHAnsi"/>
        </w:rPr>
        <w:t xml:space="preserve">he calls the "peaceful" use of force, the picture is quite different.'5 </w:t>
      </w:r>
      <w:r w:rsidRPr="001760EC">
        <w:rPr>
          <w:rStyle w:val="StyleUnderline"/>
          <w:rFonts w:asciiTheme="majorHAnsi" w:hAnsiTheme="majorHAnsi"/>
        </w:rPr>
        <w:t>Deterrence</w:t>
      </w:r>
      <w:r w:rsidRPr="001760EC">
        <w:rPr>
          <w:rStyle w:val="StyleUnderline"/>
          <w:rFonts w:asciiTheme="majorHAnsi" w:hAnsiTheme="majorHAnsi"/>
          <w:sz w:val="12"/>
        </w:rPr>
        <w:t xml:space="preserve">¶ </w:t>
      </w:r>
      <w:r w:rsidRPr="001760EC">
        <w:rPr>
          <w:rStyle w:val="StyleUnderline"/>
          <w:rFonts w:asciiTheme="majorHAnsi" w:hAnsiTheme="majorHAnsi"/>
        </w:rPr>
        <w:t>has offset the decline in war among the major powers, by substituting a</w:t>
      </w:r>
      <w:r w:rsidRPr="001760EC">
        <w:rPr>
          <w:rStyle w:val="StyleUnderline"/>
          <w:rFonts w:asciiTheme="majorHAnsi" w:hAnsiTheme="majorHAnsi"/>
          <w:sz w:val="12"/>
        </w:rPr>
        <w:t xml:space="preserve">¶ </w:t>
      </w:r>
      <w:r w:rsidRPr="001760EC">
        <w:rPr>
          <w:rStyle w:val="StyleUnderline"/>
          <w:rFonts w:asciiTheme="majorHAnsi" w:hAnsiTheme="majorHAnsi"/>
        </w:rPr>
        <w:t>"peaceful" use for a "physical" one.</w:t>
      </w:r>
      <w:r w:rsidRPr="001760EC">
        <w:rPr>
          <w:rFonts w:asciiTheme="majorHAnsi" w:hAnsiTheme="majorHAnsi"/>
        </w:rPr>
        <w:t xml:space="preserve"> Almost everywhere else the use of</w:t>
      </w:r>
      <w:r w:rsidRPr="001760EC">
        <w:rPr>
          <w:rFonts w:asciiTheme="majorHAnsi" w:hAnsiTheme="majorHAnsi"/>
          <w:sz w:val="12"/>
        </w:rPr>
        <w:t xml:space="preserve">¶ </w:t>
      </w:r>
      <w:r w:rsidRPr="001760EC">
        <w:rPr>
          <w:rFonts w:asciiTheme="majorHAnsi" w:hAnsiTheme="majorHAnsi"/>
        </w:rPr>
        <w:t xml:space="preserve">military power short of fighting flourishes in the traditional fashion. </w:t>
      </w:r>
      <w:r w:rsidRPr="001760EC">
        <w:rPr>
          <w:rStyle w:val="StyleUnderline"/>
          <w:rFonts w:asciiTheme="majorHAnsi" w:hAnsiTheme="majorHAnsi"/>
        </w:rPr>
        <w:t>Con-</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sidering</w:t>
      </w:r>
      <w:proofErr w:type="spellEnd"/>
      <w:r w:rsidRPr="001760EC">
        <w:rPr>
          <w:rStyle w:val="StyleUnderline"/>
          <w:rFonts w:asciiTheme="majorHAnsi" w:hAnsiTheme="majorHAnsi"/>
        </w:rPr>
        <w:t xml:space="preserve"> just "peaceful" uses of force, it is only among relations within the</w:t>
      </w:r>
      <w:r w:rsidRPr="001760EC">
        <w:rPr>
          <w:rStyle w:val="StyleUnderline"/>
          <w:rFonts w:asciiTheme="majorHAnsi" w:hAnsiTheme="majorHAnsi"/>
          <w:sz w:val="12"/>
        </w:rPr>
        <w:t xml:space="preserve">¶ </w:t>
      </w:r>
      <w:r w:rsidRPr="001760EC">
        <w:rPr>
          <w:rStyle w:val="StyleUnderline"/>
          <w:rFonts w:asciiTheme="majorHAnsi" w:hAnsiTheme="majorHAnsi"/>
        </w:rPr>
        <w:t>Western group of states that one can identify a major decline. Hardly any</w:t>
      </w:r>
      <w:r w:rsidRPr="001760EC">
        <w:rPr>
          <w:rStyle w:val="StyleUnderline"/>
          <w:rFonts w:asciiTheme="majorHAnsi" w:hAnsiTheme="majorHAnsi"/>
          <w:sz w:val="12"/>
        </w:rPr>
        <w:t xml:space="preserve">¶ </w:t>
      </w:r>
      <w:r w:rsidRPr="001760EC">
        <w:rPr>
          <w:rStyle w:val="StyleUnderline"/>
          <w:rFonts w:asciiTheme="majorHAnsi" w:hAnsiTheme="majorHAnsi"/>
        </w:rPr>
        <w:t>of these states deploy their forces against each other, and hardly any of them</w:t>
      </w:r>
      <w:r w:rsidRPr="001760EC">
        <w:rPr>
          <w:rStyle w:val="StyleUnderline"/>
          <w:rFonts w:asciiTheme="majorHAnsi" w:hAnsiTheme="majorHAnsi"/>
          <w:sz w:val="12"/>
        </w:rPr>
        <w:t xml:space="preserve">¶ </w:t>
      </w:r>
      <w:r w:rsidRPr="001760EC">
        <w:rPr>
          <w:rStyle w:val="StyleUnderline"/>
          <w:rFonts w:asciiTheme="majorHAnsi" w:hAnsiTheme="majorHAnsi"/>
        </w:rPr>
        <w:t>view others in the group as a significant source of military threat</w:t>
      </w:r>
      <w:r w:rsidRPr="001760EC">
        <w:rPr>
          <w:rFonts w:asciiTheme="majorHAnsi" w:hAnsiTheme="majorHAnsi"/>
        </w:rPr>
        <w:t>.'6</w:t>
      </w:r>
      <w:r w:rsidRPr="001760EC">
        <w:rPr>
          <w:rFonts w:asciiTheme="majorHAnsi" w:hAnsiTheme="majorHAnsi"/>
          <w:sz w:val="12"/>
        </w:rPr>
        <w:t xml:space="preserve">¶ </w:t>
      </w:r>
      <w:r w:rsidRPr="001760EC">
        <w:rPr>
          <w:rFonts w:asciiTheme="majorHAnsi" w:hAnsiTheme="majorHAnsi"/>
        </w:rPr>
        <w:t>Thus, while there has been no uniform decline in the use of force, there</w:t>
      </w:r>
      <w:r w:rsidRPr="001760EC">
        <w:rPr>
          <w:rFonts w:asciiTheme="majorHAnsi" w:hAnsiTheme="majorHAnsi"/>
          <w:sz w:val="12"/>
        </w:rPr>
        <w:t xml:space="preserve">¶ </w:t>
      </w:r>
      <w:r w:rsidRPr="001760EC">
        <w:rPr>
          <w:rFonts w:asciiTheme="majorHAnsi" w:hAnsiTheme="majorHAnsi"/>
        </w:rPr>
        <w:t>have been some significant sectional declines.'7 By far the largest decline is</w:t>
      </w:r>
      <w:r w:rsidRPr="001760EC">
        <w:rPr>
          <w:rFonts w:asciiTheme="majorHAnsi" w:hAnsiTheme="majorHAnsi"/>
          <w:sz w:val="12"/>
        </w:rPr>
        <w:t xml:space="preserve">¶ </w:t>
      </w:r>
      <w:r w:rsidRPr="001760EC">
        <w:rPr>
          <w:rFonts w:asciiTheme="majorHAnsi" w:hAnsiTheme="majorHAnsi"/>
        </w:rPr>
        <w:t>centered on the Western states, particularly in relations among them but</w:t>
      </w:r>
      <w:r w:rsidRPr="001760EC">
        <w:rPr>
          <w:rFonts w:asciiTheme="majorHAnsi" w:hAnsiTheme="majorHAnsi"/>
          <w:sz w:val="12"/>
        </w:rPr>
        <w:t xml:space="preserve">¶ </w:t>
      </w:r>
      <w:r w:rsidRPr="001760EC">
        <w:rPr>
          <w:rFonts w:asciiTheme="majorHAnsi" w:hAnsiTheme="majorHAnsi"/>
        </w:rPr>
        <w:t>15. Art, "To What Ends," p. 5. Thomas Schelling and Robert Osgood have also made</w:t>
      </w:r>
      <w:r w:rsidRPr="001760EC">
        <w:rPr>
          <w:rFonts w:asciiTheme="majorHAnsi" w:hAnsiTheme="majorHAnsi"/>
          <w:sz w:val="12"/>
        </w:rPr>
        <w:t xml:space="preserve">¶ </w:t>
      </w:r>
      <w:r w:rsidRPr="001760EC">
        <w:rPr>
          <w:rFonts w:asciiTheme="majorHAnsi" w:hAnsiTheme="majorHAnsi"/>
        </w:rPr>
        <w:t>extensive use of a very similar distinction. See Schelling, Arms and Influence (New Haven: Yale</w:t>
      </w:r>
      <w:r w:rsidRPr="001760EC">
        <w:rPr>
          <w:rFonts w:asciiTheme="majorHAnsi" w:hAnsiTheme="majorHAnsi"/>
          <w:sz w:val="12"/>
        </w:rPr>
        <w:t xml:space="preserve">¶ </w:t>
      </w:r>
      <w:r w:rsidRPr="001760EC">
        <w:rPr>
          <w:rFonts w:asciiTheme="majorHAnsi" w:hAnsiTheme="majorHAnsi"/>
        </w:rPr>
        <w:t>University Press, 1966), chap. 1, and Osgood and Robert W. Tucker, Force, Order and Justice</w:t>
      </w:r>
      <w:r w:rsidRPr="001760EC">
        <w:rPr>
          <w:rFonts w:asciiTheme="majorHAnsi" w:hAnsiTheme="majorHAnsi"/>
          <w:sz w:val="12"/>
        </w:rPr>
        <w:t xml:space="preserve">¶ </w:t>
      </w:r>
      <w:r w:rsidRPr="001760EC">
        <w:rPr>
          <w:rFonts w:asciiTheme="majorHAnsi" w:hAnsiTheme="majorHAnsi"/>
        </w:rPr>
        <w:t xml:space="preserve">(Baltimore: Johns Hopkins Press, 1967), pt. I, chaps. 1 and </w:t>
      </w:r>
      <w:proofErr w:type="gramStart"/>
      <w:r w:rsidRPr="001760EC">
        <w:rPr>
          <w:rFonts w:asciiTheme="majorHAnsi" w:hAnsiTheme="majorHAnsi"/>
        </w:rPr>
        <w:t>3.</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16. Greece and Turkey are notable exceptions to this </w:t>
      </w:r>
      <w:proofErr w:type="gramStart"/>
      <w:r w:rsidRPr="001760EC">
        <w:rPr>
          <w:rFonts w:asciiTheme="majorHAnsi" w:hAnsiTheme="majorHAnsi"/>
        </w:rPr>
        <w:t>generalization.</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17. For the disutility view, see Walter Millis, "The Uselessness of Military Power," in William</w:t>
      </w:r>
      <w:r w:rsidRPr="001760EC">
        <w:rPr>
          <w:rFonts w:asciiTheme="majorHAnsi" w:hAnsiTheme="majorHAnsi"/>
          <w:sz w:val="12"/>
        </w:rPr>
        <w:t xml:space="preserve">¶ </w:t>
      </w:r>
      <w:proofErr w:type="spellStart"/>
      <w:r w:rsidRPr="001760EC">
        <w:rPr>
          <w:rFonts w:asciiTheme="majorHAnsi" w:hAnsiTheme="majorHAnsi"/>
        </w:rPr>
        <w:t>Coplin</w:t>
      </w:r>
      <w:proofErr w:type="spellEnd"/>
      <w:r w:rsidRPr="001760EC">
        <w:rPr>
          <w:rFonts w:asciiTheme="majorHAnsi" w:hAnsiTheme="majorHAnsi"/>
        </w:rPr>
        <w:t xml:space="preserve"> and Charles </w:t>
      </w:r>
      <w:proofErr w:type="spellStart"/>
      <w:r w:rsidRPr="001760EC">
        <w:rPr>
          <w:rFonts w:asciiTheme="majorHAnsi" w:hAnsiTheme="majorHAnsi"/>
        </w:rPr>
        <w:t>Kegley</w:t>
      </w:r>
      <w:proofErr w:type="spellEnd"/>
      <w:r w:rsidRPr="001760EC">
        <w:rPr>
          <w:rFonts w:asciiTheme="majorHAnsi" w:hAnsiTheme="majorHAnsi"/>
        </w:rPr>
        <w:t xml:space="preserve"> Jr., eds., A Multi-Method Introduction to International Politics</w:t>
      </w:r>
      <w:r w:rsidRPr="001760EC">
        <w:rPr>
          <w:rFonts w:asciiTheme="majorHAnsi" w:hAnsiTheme="majorHAnsi"/>
          <w:sz w:val="12"/>
        </w:rPr>
        <w:t xml:space="preserve">¶ </w:t>
      </w:r>
      <w:r w:rsidRPr="001760EC">
        <w:rPr>
          <w:rFonts w:asciiTheme="majorHAnsi" w:hAnsiTheme="majorHAnsi"/>
        </w:rPr>
        <w:t>(Chicago: Markham, 1971), pp. 114-27. Public doubts about the utility of force arose both</w:t>
      </w:r>
      <w:r w:rsidRPr="001760EC">
        <w:rPr>
          <w:rFonts w:asciiTheme="majorHAnsi" w:hAnsiTheme="majorHAnsi"/>
          <w:sz w:val="12"/>
        </w:rPr>
        <w:t xml:space="preserve">¶ </w:t>
      </w:r>
      <w:r w:rsidRPr="001760EC">
        <w:rPr>
          <w:rFonts w:asciiTheme="majorHAnsi" w:hAnsiTheme="majorHAnsi"/>
        </w:rPr>
        <w:t>from the paralysis of deterrence and from America's debacle in Vietnam. They stimulated a</w:t>
      </w:r>
      <w:r w:rsidRPr="001760EC">
        <w:rPr>
          <w:rFonts w:asciiTheme="majorHAnsi" w:hAnsiTheme="majorHAnsi"/>
          <w:sz w:val="12"/>
        </w:rPr>
        <w:t xml:space="preserve">¶ </w:t>
      </w:r>
      <w:r w:rsidRPr="001760EC">
        <w:rPr>
          <w:rFonts w:asciiTheme="majorHAnsi" w:hAnsiTheme="majorHAnsi"/>
        </w:rPr>
        <w:t>host of rebuttals, most of which focused on the continued utility of "peaceful" uses of force</w:t>
      </w:r>
      <w:r w:rsidRPr="001760EC">
        <w:rPr>
          <w:rFonts w:asciiTheme="majorHAnsi" w:hAnsiTheme="majorHAnsi"/>
          <w:sz w:val="12"/>
        </w:rPr>
        <w:t xml:space="preserve">¶ </w:t>
      </w:r>
      <w:r w:rsidRPr="001760EC">
        <w:rPr>
          <w:rFonts w:asciiTheme="majorHAnsi" w:hAnsiTheme="majorHAnsi"/>
        </w:rPr>
        <w:t>despite increased restraints on its "physical" use. See Art, "To What Ends," pp. 27-29; Michael</w:t>
      </w:r>
      <w:r w:rsidRPr="001760EC">
        <w:rPr>
          <w:rFonts w:asciiTheme="majorHAnsi" w:hAnsiTheme="majorHAnsi"/>
          <w:sz w:val="12"/>
        </w:rPr>
        <w:t xml:space="preserve">¶ </w:t>
      </w:r>
      <w:r w:rsidRPr="001760EC">
        <w:rPr>
          <w:rFonts w:asciiTheme="majorHAnsi" w:hAnsiTheme="majorHAnsi"/>
        </w:rPr>
        <w:t xml:space="preserve">Howard, "Military Power and International Order," International Affairs 40,3 (1964), p. </w:t>
      </w:r>
      <w:proofErr w:type="gramStart"/>
      <w:r w:rsidRPr="001760EC">
        <w:rPr>
          <w:rFonts w:asciiTheme="majorHAnsi" w:hAnsiTheme="majorHAnsi"/>
        </w:rPr>
        <w:t>405;</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Osgood and Tucker, Force, Order and Justice, p. 179; Edward A. </w:t>
      </w:r>
      <w:proofErr w:type="spellStart"/>
      <w:r w:rsidRPr="001760EC">
        <w:rPr>
          <w:rFonts w:asciiTheme="majorHAnsi" w:hAnsiTheme="majorHAnsi"/>
        </w:rPr>
        <w:t>Kolodziej</w:t>
      </w:r>
      <w:proofErr w:type="spellEnd"/>
      <w:r w:rsidRPr="001760EC">
        <w:rPr>
          <w:rFonts w:asciiTheme="majorHAnsi" w:hAnsiTheme="majorHAnsi"/>
        </w:rPr>
        <w:t xml:space="preserve"> and Robert </w:t>
      </w:r>
      <w:proofErr w:type="spellStart"/>
      <w:r w:rsidRPr="001760EC">
        <w:rPr>
          <w:rFonts w:asciiTheme="majorHAnsi" w:hAnsiTheme="majorHAnsi"/>
        </w:rPr>
        <w:t>Harkavy</w:t>
      </w:r>
      <w:proofErr w:type="spellEnd"/>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"Developing States and the International Security System," Journal of International Affairs</w:t>
      </w:r>
      <w:r w:rsidRPr="001760EC">
        <w:rPr>
          <w:rFonts w:asciiTheme="majorHAnsi" w:hAnsiTheme="majorHAnsi"/>
          <w:sz w:val="12"/>
        </w:rPr>
        <w:t xml:space="preserve">¶ </w:t>
      </w:r>
      <w:r w:rsidRPr="001760EC">
        <w:rPr>
          <w:rFonts w:asciiTheme="majorHAnsi" w:hAnsiTheme="majorHAnsi"/>
        </w:rPr>
        <w:t>34,1 (1980), p. 59; Laurence Martin, "The Changed Role of Military Power," International</w:t>
      </w:r>
      <w:r w:rsidRPr="001760EC">
        <w:rPr>
          <w:rFonts w:asciiTheme="majorHAnsi" w:hAnsiTheme="majorHAnsi"/>
          <w:sz w:val="12"/>
        </w:rPr>
        <w:t xml:space="preserve">¶ </w:t>
      </w:r>
      <w:r w:rsidRPr="001760EC">
        <w:rPr>
          <w:rFonts w:asciiTheme="majorHAnsi" w:hAnsiTheme="majorHAnsi"/>
        </w:rPr>
        <w:t xml:space="preserve">Affairs special issue (November 1970), p. 107. For a useful overview of the debate, see </w:t>
      </w:r>
      <w:proofErr w:type="gramStart"/>
      <w:r w:rsidRPr="001760EC">
        <w:rPr>
          <w:rFonts w:asciiTheme="majorHAnsi" w:hAnsiTheme="majorHAnsi"/>
        </w:rPr>
        <w:t>Knorr,</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"On the International Uses," pp. 5-27.</w:t>
      </w:r>
      <w:r w:rsidRPr="001760EC">
        <w:rPr>
          <w:rFonts w:asciiTheme="majorHAnsi" w:hAnsiTheme="majorHAnsi"/>
          <w:sz w:val="12"/>
        </w:rPr>
        <w:t xml:space="preserve">¶ </w:t>
      </w:r>
      <w:r w:rsidRPr="001760EC">
        <w:rPr>
          <w:rFonts w:asciiTheme="majorHAnsi" w:hAnsiTheme="majorHAnsi"/>
        </w:rPr>
        <w:t>This content downloaded from 147.222.233.160 on Sat, 08 Jul 2017 22:51:03 UTC</w:t>
      </w:r>
      <w:r w:rsidRPr="001760EC">
        <w:rPr>
          <w:rFonts w:asciiTheme="majorHAnsi" w:hAnsiTheme="majorHAnsi"/>
          <w:sz w:val="12"/>
        </w:rPr>
        <w:t xml:space="preserve">¶ </w:t>
      </w:r>
      <w:r w:rsidRPr="001760EC">
        <w:rPr>
          <w:rFonts w:asciiTheme="majorHAnsi" w:hAnsiTheme="majorHAnsi"/>
        </w:rPr>
        <w:t>All use subject to http://about.jstor.org/terms</w:t>
      </w:r>
      <w:r w:rsidRPr="001760EC">
        <w:rPr>
          <w:rFonts w:asciiTheme="majorHAnsi" w:hAnsiTheme="majorHAnsi"/>
          <w:sz w:val="12"/>
        </w:rPr>
        <w:t xml:space="preserve">¶ </w:t>
      </w:r>
      <w:r w:rsidRPr="001760EC">
        <w:rPr>
          <w:rFonts w:asciiTheme="majorHAnsi" w:hAnsiTheme="majorHAnsi"/>
        </w:rPr>
        <w:t>606 International Organization</w:t>
      </w:r>
      <w:r w:rsidRPr="001760EC">
        <w:rPr>
          <w:rFonts w:asciiTheme="majorHAnsi" w:hAnsiTheme="majorHAnsi"/>
          <w:sz w:val="12"/>
        </w:rPr>
        <w:t xml:space="preserve">¶ </w:t>
      </w:r>
      <w:r w:rsidRPr="001760EC">
        <w:rPr>
          <w:rFonts w:asciiTheme="majorHAnsi" w:hAnsiTheme="majorHAnsi"/>
        </w:rPr>
        <w:t>extending also to relations between them and the Soviet bloc, and perhaps</w:t>
      </w:r>
      <w:r w:rsidRPr="001760EC">
        <w:rPr>
          <w:rFonts w:asciiTheme="majorHAnsi" w:hAnsiTheme="majorHAnsi"/>
          <w:sz w:val="12"/>
        </w:rPr>
        <w:t xml:space="preserve">¶ </w:t>
      </w:r>
      <w:r w:rsidRPr="001760EC">
        <w:rPr>
          <w:rFonts w:asciiTheme="majorHAnsi" w:hAnsiTheme="majorHAnsi"/>
        </w:rPr>
        <w:t xml:space="preserve">between them and the countries of the Third World. </w:t>
      </w:r>
      <w:r w:rsidRPr="001760EC">
        <w:rPr>
          <w:rStyle w:val="StyleUnderline"/>
          <w:rFonts w:asciiTheme="majorHAnsi" w:hAnsiTheme="majorHAnsi"/>
        </w:rPr>
        <w:t>The fact that the decline</w:t>
      </w:r>
      <w:r w:rsidRPr="001760EC">
        <w:rPr>
          <w:rStyle w:val="StyleUnderline"/>
          <w:rFonts w:asciiTheme="majorHAnsi" w:hAnsiTheme="majorHAnsi"/>
          <w:sz w:val="12"/>
        </w:rPr>
        <w:t xml:space="preserve">¶ </w:t>
      </w:r>
      <w:r w:rsidRPr="001760EC">
        <w:rPr>
          <w:rStyle w:val="StyleUnderline"/>
          <w:rFonts w:asciiTheme="majorHAnsi" w:hAnsiTheme="majorHAnsi"/>
        </w:rPr>
        <w:t>in the use of force has been most pronounced for the states that constitute</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the core of the liberal economy would seem to augur well for the liberal </w:t>
      </w:r>
      <w:proofErr w:type="gramStart"/>
      <w:r w:rsidRPr="001760EC">
        <w:rPr>
          <w:rStyle w:val="StyleUnderline"/>
          <w:rFonts w:asciiTheme="majorHAnsi" w:hAnsiTheme="majorHAnsi"/>
        </w:rPr>
        <w:t>case</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lastRenderedPageBreak/>
        <w:t>even though the liberal logic cannot explain the absence of war between East</w:t>
      </w:r>
      <w:r w:rsidRPr="001760EC">
        <w:rPr>
          <w:rFonts w:asciiTheme="majorHAnsi" w:hAnsiTheme="majorHAnsi"/>
          <w:sz w:val="12"/>
        </w:rPr>
        <w:t xml:space="preserve">¶ </w:t>
      </w:r>
      <w:r w:rsidRPr="001760EC">
        <w:rPr>
          <w:rFonts w:asciiTheme="majorHAnsi" w:hAnsiTheme="majorHAnsi"/>
        </w:rPr>
        <w:t xml:space="preserve">and West. </w:t>
      </w:r>
      <w:r w:rsidRPr="001760EC">
        <w:rPr>
          <w:rStyle w:val="StyleUnderline"/>
          <w:rFonts w:asciiTheme="majorHAnsi" w:hAnsiTheme="majorHAnsi"/>
        </w:rPr>
        <w:t>But a wealth of other powerful explanations exist that cover all</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of the observed phenomena, both within and outside the Western </w:t>
      </w:r>
      <w:proofErr w:type="gramStart"/>
      <w:r w:rsidRPr="001760EC">
        <w:rPr>
          <w:rStyle w:val="StyleUnderline"/>
          <w:rFonts w:asciiTheme="majorHAnsi" w:hAnsiTheme="majorHAnsi"/>
        </w:rPr>
        <w:t>group</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Some of these explanations stem from military factors, others from political</w:t>
      </w:r>
      <w:r w:rsidRPr="001760EC">
        <w:rPr>
          <w:rFonts w:asciiTheme="majorHAnsi" w:hAnsiTheme="majorHAnsi"/>
          <w:sz w:val="12"/>
        </w:rPr>
        <w:t xml:space="preserve">¶ </w:t>
      </w:r>
      <w:r w:rsidRPr="001760EC">
        <w:rPr>
          <w:rFonts w:asciiTheme="majorHAnsi" w:hAnsiTheme="majorHAnsi"/>
        </w:rPr>
        <w:t>ones.</w:t>
      </w:r>
      <w:r w:rsidRPr="001760EC">
        <w:rPr>
          <w:rFonts w:asciiTheme="majorHAnsi" w:hAnsiTheme="majorHAnsi"/>
          <w:sz w:val="12"/>
        </w:rPr>
        <w:t xml:space="preserve">¶ </w:t>
      </w:r>
      <w:r w:rsidRPr="001760EC">
        <w:rPr>
          <w:rStyle w:val="StyleUnderline"/>
          <w:rFonts w:asciiTheme="majorHAnsi" w:hAnsiTheme="majorHAnsi"/>
        </w:rPr>
        <w:t>The military paralysis that has resulted from nuclear weapons is almost</w:t>
      </w:r>
      <w:r w:rsidRPr="001760EC">
        <w:rPr>
          <w:rStyle w:val="StyleUnderline"/>
          <w:rFonts w:asciiTheme="majorHAnsi" w:hAnsiTheme="majorHAnsi"/>
          <w:sz w:val="12"/>
        </w:rPr>
        <w:t xml:space="preserve">¶ </w:t>
      </w:r>
      <w:r w:rsidRPr="001760EC">
        <w:rPr>
          <w:rStyle w:val="StyleUnderline"/>
          <w:rFonts w:asciiTheme="majorHAnsi" w:hAnsiTheme="majorHAnsi"/>
        </w:rPr>
        <w:t>universally accepted as the principal explanation for the absence of war</w:t>
      </w:r>
      <w:r w:rsidRPr="001760EC">
        <w:rPr>
          <w:rStyle w:val="StyleUnderline"/>
          <w:rFonts w:asciiTheme="majorHAnsi" w:hAnsiTheme="majorHAnsi"/>
          <w:sz w:val="12"/>
        </w:rPr>
        <w:t xml:space="preserve">¶ </w:t>
      </w:r>
      <w:r w:rsidRPr="001760EC">
        <w:rPr>
          <w:rStyle w:val="StyleUnderline"/>
          <w:rFonts w:asciiTheme="majorHAnsi" w:hAnsiTheme="majorHAnsi"/>
        </w:rPr>
        <w:t>among the major powers</w:t>
      </w:r>
      <w:r w:rsidRPr="001760EC">
        <w:rPr>
          <w:rFonts w:asciiTheme="majorHAnsi" w:hAnsiTheme="majorHAnsi"/>
        </w:rPr>
        <w:t xml:space="preserve">. </w:t>
      </w:r>
      <w:r w:rsidRPr="001760EC">
        <w:rPr>
          <w:rStyle w:val="StyleUnderline"/>
          <w:rFonts w:asciiTheme="majorHAnsi" w:hAnsiTheme="majorHAnsi"/>
        </w:rPr>
        <w:t>Under these conditions</w:t>
      </w:r>
      <w:r w:rsidRPr="001760EC">
        <w:rPr>
          <w:rFonts w:asciiTheme="majorHAnsi" w:hAnsiTheme="majorHAnsi"/>
        </w:rPr>
        <w:t xml:space="preserve"> fear of consequences be-</w:t>
      </w:r>
      <w:r w:rsidRPr="001760EC">
        <w:rPr>
          <w:rFonts w:asciiTheme="majorHAnsi" w:hAnsiTheme="majorHAnsi"/>
          <w:sz w:val="12"/>
        </w:rPr>
        <w:t xml:space="preserve">¶ </w:t>
      </w:r>
      <w:r w:rsidRPr="001760EC">
        <w:rPr>
          <w:rFonts w:asciiTheme="majorHAnsi" w:hAnsiTheme="majorHAnsi"/>
        </w:rPr>
        <w:t>comes the prime cause of the decline in the "physical" use of force, and the</w:t>
      </w:r>
      <w:r w:rsidRPr="001760EC">
        <w:rPr>
          <w:rFonts w:asciiTheme="majorHAnsi" w:hAnsiTheme="majorHAnsi"/>
          <w:sz w:val="12"/>
        </w:rPr>
        <w:t xml:space="preserve">¶ </w:t>
      </w:r>
      <w:r w:rsidRPr="001760EC">
        <w:rPr>
          <w:rFonts w:asciiTheme="majorHAnsi" w:hAnsiTheme="majorHAnsi"/>
        </w:rPr>
        <w:t xml:space="preserve">emphasis of </w:t>
      </w:r>
      <w:r w:rsidRPr="001760EC">
        <w:rPr>
          <w:rStyle w:val="StyleUnderline"/>
          <w:rFonts w:asciiTheme="majorHAnsi" w:hAnsiTheme="majorHAnsi"/>
        </w:rPr>
        <w:t>policy shifts naturally toward the narrower "peaceful" use of</w:t>
      </w:r>
      <w:r w:rsidRPr="001760EC">
        <w:rPr>
          <w:rStyle w:val="StyleUnderline"/>
          <w:rFonts w:asciiTheme="majorHAnsi" w:hAnsiTheme="majorHAnsi"/>
          <w:sz w:val="12"/>
        </w:rPr>
        <w:t xml:space="preserve">¶ </w:t>
      </w:r>
      <w:r w:rsidRPr="001760EC">
        <w:rPr>
          <w:rStyle w:val="StyleUnderline"/>
          <w:rFonts w:asciiTheme="majorHAnsi" w:hAnsiTheme="majorHAnsi"/>
        </w:rPr>
        <w:t>force represented by deterrence.'8</w:t>
      </w:r>
      <w:r w:rsidRPr="001760EC">
        <w:rPr>
          <w:rFonts w:asciiTheme="majorHAnsi" w:hAnsiTheme="majorHAnsi"/>
          <w:sz w:val="12"/>
        </w:rPr>
        <w:t xml:space="preserve">¶ </w:t>
      </w:r>
      <w:r w:rsidRPr="001760EC">
        <w:rPr>
          <w:rFonts w:asciiTheme="majorHAnsi" w:hAnsiTheme="majorHAnsi"/>
        </w:rPr>
        <w:t>Military factors also explain the decline in, or change in character of, the</w:t>
      </w:r>
      <w:r w:rsidRPr="001760EC">
        <w:rPr>
          <w:rFonts w:asciiTheme="majorHAnsi" w:hAnsiTheme="majorHAnsi"/>
          <w:sz w:val="12"/>
        </w:rPr>
        <w:t xml:space="preserve">¶ </w:t>
      </w:r>
      <w:r w:rsidRPr="001760EC">
        <w:rPr>
          <w:rFonts w:asciiTheme="majorHAnsi" w:hAnsiTheme="majorHAnsi"/>
        </w:rPr>
        <w:t xml:space="preserve">use of force by North against South. </w:t>
      </w:r>
      <w:r w:rsidRPr="001760EC">
        <w:rPr>
          <w:rStyle w:val="StyleUnderline"/>
          <w:rFonts w:asciiTheme="majorHAnsi" w:hAnsiTheme="majorHAnsi"/>
        </w:rPr>
        <w:t xml:space="preserve">The proliferation of both political </w:t>
      </w:r>
      <w:proofErr w:type="spellStart"/>
      <w:r w:rsidRPr="001760EC">
        <w:rPr>
          <w:rStyle w:val="StyleUnderline"/>
          <w:rFonts w:asciiTheme="majorHAnsi" w:hAnsiTheme="majorHAnsi"/>
        </w:rPr>
        <w:t>mo</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bilization</w:t>
      </w:r>
      <w:proofErr w:type="spellEnd"/>
      <w:r w:rsidRPr="001760EC">
        <w:rPr>
          <w:rStyle w:val="StyleUnderline"/>
          <w:rFonts w:asciiTheme="majorHAnsi" w:hAnsiTheme="majorHAnsi"/>
        </w:rPr>
        <w:t xml:space="preserve"> and modern military hardware to the countries of the Third World</w:t>
      </w:r>
      <w:r w:rsidRPr="001760EC">
        <w:rPr>
          <w:rStyle w:val="StyleUnderline"/>
          <w:rFonts w:asciiTheme="majorHAnsi" w:hAnsiTheme="majorHAnsi"/>
          <w:sz w:val="12"/>
        </w:rPr>
        <w:t xml:space="preserve">¶ </w:t>
      </w:r>
      <w:r w:rsidRPr="001760EC">
        <w:rPr>
          <w:rStyle w:val="StyleUnderline"/>
          <w:rFonts w:asciiTheme="majorHAnsi" w:hAnsiTheme="majorHAnsi"/>
        </w:rPr>
        <w:t>has been a major trend of the last four decades</w:t>
      </w:r>
      <w:r w:rsidRPr="001760EC">
        <w:rPr>
          <w:rFonts w:asciiTheme="majorHAnsi" w:hAnsiTheme="majorHAnsi"/>
        </w:rPr>
        <w:t>. In combination with the</w:t>
      </w:r>
      <w:r w:rsidRPr="001760EC">
        <w:rPr>
          <w:rFonts w:asciiTheme="majorHAnsi" w:hAnsiTheme="majorHAnsi"/>
          <w:sz w:val="12"/>
        </w:rPr>
        <w:t xml:space="preserve">¶ </w:t>
      </w:r>
      <w:r w:rsidRPr="001760EC">
        <w:rPr>
          <w:rFonts w:asciiTheme="majorHAnsi" w:hAnsiTheme="majorHAnsi"/>
        </w:rPr>
        <w:t xml:space="preserve">steep rise in the cost of conventional armed forces, </w:t>
      </w:r>
      <w:r w:rsidRPr="001760EC">
        <w:rPr>
          <w:rStyle w:val="StyleUnderline"/>
          <w:rFonts w:asciiTheme="majorHAnsi" w:hAnsiTheme="majorHAnsi"/>
        </w:rPr>
        <w:t>this trend has substantially</w:t>
      </w:r>
      <w:r w:rsidRPr="001760EC">
        <w:rPr>
          <w:rStyle w:val="StyleUnderline"/>
          <w:rFonts w:asciiTheme="majorHAnsi" w:hAnsiTheme="majorHAnsi"/>
          <w:sz w:val="12"/>
        </w:rPr>
        <w:t xml:space="preserve">¶ </w:t>
      </w:r>
      <w:r w:rsidRPr="001760EC">
        <w:rPr>
          <w:rStyle w:val="StyleUnderline"/>
          <w:rFonts w:asciiTheme="majorHAnsi" w:hAnsiTheme="majorHAnsi"/>
        </w:rPr>
        <w:t>raised the power of resistance of the periphery to the center.'9 Some of this</w:t>
      </w:r>
      <w:r w:rsidRPr="001760EC">
        <w:rPr>
          <w:rStyle w:val="StyleUnderline"/>
          <w:rFonts w:asciiTheme="majorHAnsi" w:hAnsiTheme="majorHAnsi"/>
          <w:sz w:val="12"/>
        </w:rPr>
        <w:t xml:space="preserve">¶ </w:t>
      </w:r>
      <w:r w:rsidRPr="001760EC">
        <w:rPr>
          <w:rStyle w:val="StyleUnderline"/>
          <w:rFonts w:asciiTheme="majorHAnsi" w:hAnsiTheme="majorHAnsi"/>
        </w:rPr>
        <w:t>effect might be attributed to the liberal economy through the mechanism of</w:t>
      </w:r>
      <w:r w:rsidRPr="001760EC">
        <w:rPr>
          <w:rStyle w:val="StyleUnderline"/>
          <w:rFonts w:asciiTheme="majorHAnsi" w:hAnsiTheme="majorHAnsi"/>
          <w:sz w:val="12"/>
        </w:rPr>
        <w:t xml:space="preserve">¶ </w:t>
      </w:r>
      <w:r w:rsidRPr="001760EC">
        <w:rPr>
          <w:rStyle w:val="StyleUnderline"/>
          <w:rFonts w:asciiTheme="majorHAnsi" w:hAnsiTheme="majorHAnsi"/>
        </w:rPr>
        <w:t>the arms trade.</w:t>
      </w:r>
      <w:r w:rsidRPr="001760EC">
        <w:rPr>
          <w:rFonts w:asciiTheme="majorHAnsi" w:hAnsiTheme="majorHAnsi"/>
        </w:rPr>
        <w:t xml:space="preserve"> </w:t>
      </w:r>
      <w:r w:rsidRPr="001760EC">
        <w:rPr>
          <w:rStyle w:val="StyleUnderline"/>
          <w:rFonts w:asciiTheme="majorHAnsi" w:hAnsiTheme="majorHAnsi"/>
        </w:rPr>
        <w:t>But given the extent of superpower rivalry in conditioning</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the distribution of arms, the economic cause does not look at all </w:t>
      </w:r>
      <w:proofErr w:type="gramStart"/>
      <w:r w:rsidRPr="001760EC">
        <w:rPr>
          <w:rStyle w:val="StyleUnderline"/>
          <w:rFonts w:asciiTheme="majorHAnsi" w:hAnsiTheme="majorHAnsi"/>
        </w:rPr>
        <w:t>dominant</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Few liberals would anyway wish to embrace this potential credit with much</w:t>
      </w:r>
      <w:r w:rsidRPr="001760EC">
        <w:rPr>
          <w:rFonts w:asciiTheme="majorHAnsi" w:hAnsiTheme="majorHAnsi"/>
          <w:sz w:val="12"/>
        </w:rPr>
        <w:t xml:space="preserve">¶ </w:t>
      </w:r>
      <w:r w:rsidRPr="001760EC">
        <w:rPr>
          <w:rFonts w:asciiTheme="majorHAnsi" w:hAnsiTheme="majorHAnsi"/>
        </w:rPr>
        <w:t>enthusiasm.</w:t>
      </w:r>
      <w:r w:rsidRPr="001760EC">
        <w:rPr>
          <w:rFonts w:asciiTheme="majorHAnsi" w:hAnsiTheme="majorHAnsi"/>
          <w:sz w:val="12"/>
        </w:rPr>
        <w:t xml:space="preserve">¶ </w:t>
      </w:r>
      <w:r w:rsidRPr="001760EC">
        <w:rPr>
          <w:rStyle w:val="StyleUnderline"/>
          <w:rFonts w:asciiTheme="majorHAnsi" w:hAnsiTheme="majorHAnsi"/>
        </w:rPr>
        <w:t>The main political argument turns on patterns in the distribution of power,</w:t>
      </w:r>
      <w:r w:rsidRPr="001760EC">
        <w:rPr>
          <w:rStyle w:val="StyleUnderline"/>
          <w:rFonts w:asciiTheme="majorHAnsi" w:hAnsiTheme="majorHAnsi"/>
          <w:sz w:val="12"/>
        </w:rPr>
        <w:t xml:space="preserve">¶ </w:t>
      </w:r>
      <w:r w:rsidRPr="001760EC">
        <w:rPr>
          <w:rStyle w:val="StyleUnderline"/>
          <w:rFonts w:asciiTheme="majorHAnsi" w:hAnsiTheme="majorHAnsi"/>
        </w:rPr>
        <w:t>controversy centering on the relative effect of bipolar versus multipolar sys-</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tem</w:t>
      </w:r>
      <w:r w:rsidRPr="001760EC">
        <w:rPr>
          <w:rFonts w:asciiTheme="majorHAnsi" w:hAnsiTheme="majorHAnsi"/>
        </w:rPr>
        <w:t>s</w:t>
      </w:r>
      <w:proofErr w:type="spellEnd"/>
      <w:r w:rsidRPr="001760EC">
        <w:rPr>
          <w:rFonts w:asciiTheme="majorHAnsi" w:hAnsiTheme="majorHAnsi"/>
        </w:rPr>
        <w:t xml:space="preserve"> on the "physical" use of force. The proponents of bipolarity can point</w:t>
      </w:r>
      <w:r w:rsidRPr="001760EC">
        <w:rPr>
          <w:rFonts w:asciiTheme="majorHAnsi" w:hAnsiTheme="majorHAnsi"/>
          <w:sz w:val="12"/>
        </w:rPr>
        <w:t xml:space="preserve">¶ </w:t>
      </w:r>
      <w:r w:rsidRPr="001760EC">
        <w:rPr>
          <w:rFonts w:asciiTheme="majorHAnsi" w:hAnsiTheme="majorHAnsi"/>
        </w:rPr>
        <w:t>to the lengthening peace of the period since 1945, and the proponents of</w:t>
      </w:r>
      <w:r w:rsidRPr="001760EC">
        <w:rPr>
          <w:rFonts w:asciiTheme="majorHAnsi" w:hAnsiTheme="majorHAnsi"/>
          <w:sz w:val="12"/>
        </w:rPr>
        <w:t xml:space="preserve">¶ </w:t>
      </w:r>
      <w:proofErr w:type="spellStart"/>
      <w:r w:rsidRPr="001760EC">
        <w:rPr>
          <w:rFonts w:asciiTheme="majorHAnsi" w:hAnsiTheme="majorHAnsi"/>
        </w:rPr>
        <w:t>multipolarity</w:t>
      </w:r>
      <w:proofErr w:type="spellEnd"/>
      <w:r w:rsidRPr="001760EC">
        <w:rPr>
          <w:rFonts w:asciiTheme="majorHAnsi" w:hAnsiTheme="majorHAnsi"/>
        </w:rPr>
        <w:t xml:space="preserve"> can cite the 19th-century </w:t>
      </w:r>
      <w:proofErr w:type="spellStart"/>
      <w:r w:rsidRPr="001760EC">
        <w:rPr>
          <w:rFonts w:asciiTheme="majorHAnsi" w:hAnsiTheme="majorHAnsi"/>
        </w:rPr>
        <w:t>Pax</w:t>
      </w:r>
      <w:proofErr w:type="spellEnd"/>
      <w:r w:rsidRPr="001760EC">
        <w:rPr>
          <w:rFonts w:asciiTheme="majorHAnsi" w:hAnsiTheme="majorHAnsi"/>
        </w:rPr>
        <w:t xml:space="preserve"> Britannica in support of the</w:t>
      </w:r>
      <w:r w:rsidRPr="001760EC">
        <w:rPr>
          <w:rFonts w:asciiTheme="majorHAnsi" w:hAnsiTheme="majorHAnsi"/>
          <w:sz w:val="12"/>
        </w:rPr>
        <w:t xml:space="preserve">¶ </w:t>
      </w:r>
      <w:r w:rsidRPr="001760EC">
        <w:rPr>
          <w:rFonts w:asciiTheme="majorHAnsi" w:hAnsiTheme="majorHAnsi"/>
        </w:rPr>
        <w:t>balance-of-power case. I have assessed this debate elsewhere.20 It is often</w:t>
      </w:r>
      <w:r w:rsidRPr="001760EC">
        <w:rPr>
          <w:rFonts w:asciiTheme="majorHAnsi" w:hAnsiTheme="majorHAnsi"/>
          <w:sz w:val="12"/>
        </w:rPr>
        <w:t xml:space="preserve">¶ </w:t>
      </w:r>
      <w:r w:rsidRPr="001760EC">
        <w:rPr>
          <w:rFonts w:asciiTheme="majorHAnsi" w:hAnsiTheme="majorHAnsi"/>
        </w:rPr>
        <w:t xml:space="preserve">conducted in competitive tones, but </w:t>
      </w:r>
      <w:r w:rsidRPr="001760EC">
        <w:rPr>
          <w:rStyle w:val="StyleUnderline"/>
          <w:rFonts w:asciiTheme="majorHAnsi" w:hAnsiTheme="majorHAnsi"/>
        </w:rPr>
        <w:t>both sides make the case that political</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structure constrains the use of </w:t>
      </w:r>
      <w:proofErr w:type="gramStart"/>
      <w:r w:rsidRPr="001760EC">
        <w:rPr>
          <w:rStyle w:val="StyleUnderline"/>
          <w:rFonts w:asciiTheme="majorHAnsi" w:hAnsiTheme="majorHAnsi"/>
        </w:rPr>
        <w:t>force.</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Fonts w:asciiTheme="majorHAnsi" w:hAnsiTheme="majorHAnsi"/>
        </w:rPr>
        <w:t>The contemporary bipolar structure acts against the use of force both</w:t>
      </w:r>
      <w:r w:rsidRPr="001760EC">
        <w:rPr>
          <w:rFonts w:asciiTheme="majorHAnsi" w:hAnsiTheme="majorHAnsi"/>
          <w:sz w:val="12"/>
        </w:rPr>
        <w:t xml:space="preserve">¶ </w:t>
      </w:r>
      <w:r w:rsidRPr="001760EC">
        <w:rPr>
          <w:rFonts w:asciiTheme="majorHAnsi" w:hAnsiTheme="majorHAnsi"/>
        </w:rPr>
        <w:t>between and within its major blocs. Particularly within the Western bloc, it</w:t>
      </w:r>
      <w:r w:rsidRPr="001760EC">
        <w:rPr>
          <w:rFonts w:asciiTheme="majorHAnsi" w:hAnsiTheme="majorHAnsi"/>
          <w:sz w:val="12"/>
        </w:rPr>
        <w:t xml:space="preserve">¶ </w:t>
      </w:r>
      <w:r w:rsidRPr="001760EC">
        <w:rPr>
          <w:rFonts w:asciiTheme="majorHAnsi" w:hAnsiTheme="majorHAnsi"/>
        </w:rPr>
        <w:t>18. On this theme see Martin, "Changed Role," pp. 101-6; Howard, "Military Power," pp.</w:t>
      </w:r>
      <w:r w:rsidRPr="001760EC">
        <w:rPr>
          <w:rFonts w:asciiTheme="majorHAnsi" w:hAnsiTheme="majorHAnsi"/>
          <w:sz w:val="12"/>
        </w:rPr>
        <w:t xml:space="preserve">¶ </w:t>
      </w:r>
      <w:r w:rsidRPr="001760EC">
        <w:rPr>
          <w:rFonts w:asciiTheme="majorHAnsi" w:hAnsiTheme="majorHAnsi"/>
        </w:rPr>
        <w:t>397-408; Hedley Bull, The Anarchical Society (London: Macmillan, 1977), pp. 189-94; and</w:t>
      </w:r>
      <w:r w:rsidRPr="001760EC">
        <w:rPr>
          <w:rFonts w:asciiTheme="majorHAnsi" w:hAnsiTheme="majorHAnsi"/>
          <w:sz w:val="12"/>
        </w:rPr>
        <w:t xml:space="preserve">¶ </w:t>
      </w:r>
      <w:r w:rsidRPr="001760EC">
        <w:rPr>
          <w:rFonts w:asciiTheme="majorHAnsi" w:hAnsiTheme="majorHAnsi"/>
        </w:rPr>
        <w:t xml:space="preserve">Barry </w:t>
      </w:r>
      <w:proofErr w:type="spellStart"/>
      <w:r w:rsidRPr="001760EC">
        <w:rPr>
          <w:rFonts w:asciiTheme="majorHAnsi" w:hAnsiTheme="majorHAnsi"/>
        </w:rPr>
        <w:t>Buzan</w:t>
      </w:r>
      <w:proofErr w:type="spellEnd"/>
      <w:r w:rsidRPr="001760EC">
        <w:rPr>
          <w:rFonts w:asciiTheme="majorHAnsi" w:hAnsiTheme="majorHAnsi"/>
        </w:rPr>
        <w:t>, People, States and Fear: The National Security Problem in International Relations</w:t>
      </w:r>
      <w:r w:rsidRPr="001760EC">
        <w:rPr>
          <w:rFonts w:asciiTheme="majorHAnsi" w:hAnsiTheme="majorHAnsi"/>
          <w:sz w:val="12"/>
        </w:rPr>
        <w:t xml:space="preserve">¶ </w:t>
      </w:r>
      <w:r w:rsidRPr="001760EC">
        <w:rPr>
          <w:rFonts w:asciiTheme="majorHAnsi" w:hAnsiTheme="majorHAnsi"/>
        </w:rPr>
        <w:t xml:space="preserve">(Brighton: Harvester, 1983), chap. </w:t>
      </w:r>
      <w:proofErr w:type="gramStart"/>
      <w:r w:rsidRPr="001760EC">
        <w:rPr>
          <w:rFonts w:asciiTheme="majorHAnsi" w:hAnsiTheme="majorHAnsi"/>
        </w:rPr>
        <w:t>6.</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19. </w:t>
      </w:r>
      <w:proofErr w:type="spellStart"/>
      <w:r w:rsidRPr="001760EC">
        <w:rPr>
          <w:rFonts w:asciiTheme="majorHAnsi" w:hAnsiTheme="majorHAnsi"/>
        </w:rPr>
        <w:t>Keohane</w:t>
      </w:r>
      <w:proofErr w:type="spellEnd"/>
      <w:r w:rsidRPr="001760EC">
        <w:rPr>
          <w:rFonts w:asciiTheme="majorHAnsi" w:hAnsiTheme="majorHAnsi"/>
        </w:rPr>
        <w:t xml:space="preserve"> and Nye, Power and Interdependence, pp. 28-29; Knorr, Power and </w:t>
      </w:r>
      <w:proofErr w:type="gramStart"/>
      <w:r w:rsidRPr="001760EC">
        <w:rPr>
          <w:rFonts w:asciiTheme="majorHAnsi" w:hAnsiTheme="majorHAnsi"/>
        </w:rPr>
        <w:t>Wealth,</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respectively, p. 196, and pp. 7-9, 13-15, 18-19; and </w:t>
      </w:r>
      <w:proofErr w:type="spellStart"/>
      <w:r w:rsidRPr="001760EC">
        <w:rPr>
          <w:rFonts w:asciiTheme="majorHAnsi" w:hAnsiTheme="majorHAnsi"/>
        </w:rPr>
        <w:t>Kolodziej</w:t>
      </w:r>
      <w:proofErr w:type="spellEnd"/>
      <w:r w:rsidRPr="001760EC">
        <w:rPr>
          <w:rFonts w:asciiTheme="majorHAnsi" w:hAnsiTheme="majorHAnsi"/>
        </w:rPr>
        <w:t xml:space="preserve"> and </w:t>
      </w:r>
      <w:proofErr w:type="spellStart"/>
      <w:r w:rsidRPr="001760EC">
        <w:rPr>
          <w:rFonts w:asciiTheme="majorHAnsi" w:hAnsiTheme="majorHAnsi"/>
        </w:rPr>
        <w:t>Harkavy</w:t>
      </w:r>
      <w:proofErr w:type="spellEnd"/>
      <w:r w:rsidRPr="001760EC">
        <w:rPr>
          <w:rFonts w:asciiTheme="majorHAnsi" w:hAnsiTheme="majorHAnsi"/>
        </w:rPr>
        <w:t>, "Developing</w:t>
      </w:r>
      <w:r w:rsidRPr="001760EC">
        <w:rPr>
          <w:rFonts w:asciiTheme="majorHAnsi" w:hAnsiTheme="majorHAnsi"/>
          <w:sz w:val="12"/>
        </w:rPr>
        <w:t xml:space="preserve">¶ </w:t>
      </w:r>
      <w:r w:rsidRPr="001760EC">
        <w:rPr>
          <w:rFonts w:asciiTheme="majorHAnsi" w:hAnsiTheme="majorHAnsi"/>
        </w:rPr>
        <w:t>States," pp. 59-87.</w:t>
      </w:r>
      <w:r w:rsidRPr="001760EC">
        <w:rPr>
          <w:rFonts w:asciiTheme="majorHAnsi" w:hAnsiTheme="majorHAnsi"/>
          <w:sz w:val="12"/>
        </w:rPr>
        <w:t xml:space="preserve">¶ </w:t>
      </w:r>
      <w:r w:rsidRPr="001760EC">
        <w:rPr>
          <w:rFonts w:asciiTheme="majorHAnsi" w:hAnsiTheme="majorHAnsi"/>
        </w:rPr>
        <w:t xml:space="preserve">20. </w:t>
      </w:r>
      <w:proofErr w:type="spellStart"/>
      <w:r w:rsidRPr="001760EC">
        <w:rPr>
          <w:rFonts w:asciiTheme="majorHAnsi" w:hAnsiTheme="majorHAnsi"/>
        </w:rPr>
        <w:t>Buzan</w:t>
      </w:r>
      <w:proofErr w:type="spellEnd"/>
      <w:r w:rsidRPr="001760EC">
        <w:rPr>
          <w:rFonts w:asciiTheme="majorHAnsi" w:hAnsiTheme="majorHAnsi"/>
        </w:rPr>
        <w:t>, People, States and Fear, chap. 4. For the bipolar case, see Kenneth Waltz, Theory</w:t>
      </w:r>
      <w:r w:rsidRPr="001760EC">
        <w:rPr>
          <w:rFonts w:asciiTheme="majorHAnsi" w:hAnsiTheme="majorHAnsi"/>
          <w:sz w:val="12"/>
        </w:rPr>
        <w:t xml:space="preserve">¶ </w:t>
      </w:r>
      <w:r w:rsidRPr="001760EC">
        <w:rPr>
          <w:rFonts w:asciiTheme="majorHAnsi" w:hAnsiTheme="majorHAnsi"/>
        </w:rPr>
        <w:t>of International Politics (Reading, Mass.: Addison-Wesley, 1979), chap. 8.</w:t>
      </w:r>
      <w:r w:rsidRPr="001760EC">
        <w:rPr>
          <w:rFonts w:asciiTheme="majorHAnsi" w:hAnsiTheme="majorHAnsi"/>
          <w:sz w:val="12"/>
        </w:rPr>
        <w:t xml:space="preserve">¶ </w:t>
      </w:r>
      <w:r w:rsidRPr="001760EC">
        <w:rPr>
          <w:rFonts w:asciiTheme="majorHAnsi" w:hAnsiTheme="majorHAnsi"/>
        </w:rPr>
        <w:t>This content downloaded from 147.222.233.160 on Sat, 08 Jul 2017 22:51:03 UTC</w:t>
      </w:r>
      <w:r w:rsidRPr="001760EC">
        <w:rPr>
          <w:rFonts w:asciiTheme="majorHAnsi" w:hAnsiTheme="majorHAnsi"/>
          <w:sz w:val="12"/>
        </w:rPr>
        <w:t xml:space="preserve">¶ </w:t>
      </w:r>
      <w:r w:rsidRPr="001760EC">
        <w:rPr>
          <w:rFonts w:asciiTheme="majorHAnsi" w:hAnsiTheme="majorHAnsi"/>
        </w:rPr>
        <w:t>All use subject to http://about.jstor.org/terms</w:t>
      </w:r>
      <w:r w:rsidRPr="001760EC">
        <w:rPr>
          <w:rFonts w:asciiTheme="majorHAnsi" w:hAnsiTheme="majorHAnsi"/>
          <w:sz w:val="12"/>
        </w:rPr>
        <w:t xml:space="preserve">¶ </w:t>
      </w:r>
      <w:r w:rsidRPr="001760EC">
        <w:rPr>
          <w:rFonts w:asciiTheme="majorHAnsi" w:hAnsiTheme="majorHAnsi"/>
        </w:rPr>
        <w:t>Economics and security 607</w:t>
      </w:r>
      <w:r w:rsidRPr="001760EC">
        <w:rPr>
          <w:rFonts w:asciiTheme="majorHAnsi" w:hAnsiTheme="majorHAnsi"/>
          <w:sz w:val="12"/>
        </w:rPr>
        <w:t xml:space="preserve">¶ </w:t>
      </w:r>
      <w:r w:rsidRPr="001760EC">
        <w:rPr>
          <w:rFonts w:asciiTheme="majorHAnsi" w:hAnsiTheme="majorHAnsi"/>
        </w:rPr>
        <w:t>imposes a rigid external order that effectively constrains the significant</w:t>
      </w:r>
      <w:r w:rsidRPr="001760EC">
        <w:rPr>
          <w:rFonts w:asciiTheme="majorHAnsi" w:hAnsiTheme="majorHAnsi"/>
          <w:sz w:val="12"/>
        </w:rPr>
        <w:t xml:space="preserve">¶ </w:t>
      </w:r>
      <w:r w:rsidRPr="001760EC">
        <w:rPr>
          <w:rFonts w:asciiTheme="majorHAnsi" w:hAnsiTheme="majorHAnsi"/>
        </w:rPr>
        <w:t>"physical" use of force by secondary members against each other and strongly</w:t>
      </w:r>
      <w:r w:rsidRPr="001760EC">
        <w:rPr>
          <w:rFonts w:asciiTheme="majorHAnsi" w:hAnsiTheme="majorHAnsi"/>
          <w:sz w:val="12"/>
        </w:rPr>
        <w:t xml:space="preserve">¶ </w:t>
      </w:r>
      <w:r w:rsidRPr="001760EC">
        <w:rPr>
          <w:rFonts w:asciiTheme="majorHAnsi" w:hAnsiTheme="majorHAnsi"/>
        </w:rPr>
        <w:t>downgrades incentives for most, though not all, "peaceful" uses. At this</w:t>
      </w:r>
      <w:r w:rsidRPr="001760EC">
        <w:rPr>
          <w:rFonts w:asciiTheme="majorHAnsi" w:hAnsiTheme="majorHAnsi"/>
          <w:sz w:val="12"/>
        </w:rPr>
        <w:t xml:space="preserve">¶ </w:t>
      </w:r>
      <w:r w:rsidRPr="001760EC">
        <w:rPr>
          <w:rFonts w:asciiTheme="majorHAnsi" w:hAnsiTheme="majorHAnsi"/>
        </w:rPr>
        <w:t xml:space="preserve">point the strategic structure blends into the economic one. </w:t>
      </w:r>
      <w:r w:rsidRPr="001760EC">
        <w:rPr>
          <w:rStyle w:val="StyleUnderline"/>
          <w:rFonts w:asciiTheme="majorHAnsi" w:hAnsiTheme="majorHAnsi"/>
        </w:rPr>
        <w:t>We can see that</w:t>
      </w:r>
      <w:r w:rsidRPr="001760EC">
        <w:rPr>
          <w:rStyle w:val="StyleUnderline"/>
          <w:rFonts w:asciiTheme="majorHAnsi" w:hAnsiTheme="majorHAnsi"/>
          <w:sz w:val="12"/>
        </w:rPr>
        <w:t xml:space="preserve">¶ </w:t>
      </w:r>
      <w:r w:rsidRPr="001760EC">
        <w:rPr>
          <w:rStyle w:val="StyleUnderline"/>
          <w:rFonts w:asciiTheme="majorHAnsi" w:hAnsiTheme="majorHAnsi"/>
        </w:rPr>
        <w:t>the decline in the use of force among the states of the Western group has</w:t>
      </w:r>
      <w:r w:rsidRPr="001760EC">
        <w:rPr>
          <w:rStyle w:val="StyleUnderline"/>
          <w:rFonts w:asciiTheme="majorHAnsi" w:hAnsiTheme="majorHAnsi"/>
          <w:sz w:val="12"/>
        </w:rPr>
        <w:t xml:space="preserve">¶ </w:t>
      </w:r>
      <w:r w:rsidRPr="001760EC">
        <w:rPr>
          <w:rStyle w:val="StyleUnderline"/>
          <w:rFonts w:asciiTheme="majorHAnsi" w:hAnsiTheme="majorHAnsi"/>
        </w:rPr>
        <w:t>as much to do with their political and military organization as it has to do</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with their membership in a liberal economic </w:t>
      </w:r>
      <w:proofErr w:type="gramStart"/>
      <w:r w:rsidRPr="001760EC">
        <w:rPr>
          <w:rStyle w:val="StyleUnderline"/>
          <w:rFonts w:asciiTheme="majorHAnsi" w:hAnsiTheme="majorHAnsi"/>
        </w:rPr>
        <w:t>system.</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Fonts w:asciiTheme="majorHAnsi" w:hAnsiTheme="majorHAnsi"/>
        </w:rPr>
        <w:t>We can only conclude that there is a very compelling case for factors other</w:t>
      </w:r>
      <w:r w:rsidRPr="001760EC">
        <w:rPr>
          <w:rFonts w:asciiTheme="majorHAnsi" w:hAnsiTheme="majorHAnsi"/>
          <w:sz w:val="12"/>
        </w:rPr>
        <w:t xml:space="preserve">¶ </w:t>
      </w:r>
      <w:r w:rsidRPr="001760EC">
        <w:rPr>
          <w:rFonts w:asciiTheme="majorHAnsi" w:hAnsiTheme="majorHAnsi"/>
        </w:rPr>
        <w:t>than economic ones being prime movers in the decline in the use of force.</w:t>
      </w:r>
      <w:r w:rsidRPr="001760EC">
        <w:rPr>
          <w:rFonts w:asciiTheme="majorHAnsi" w:hAnsiTheme="majorHAnsi"/>
          <w:sz w:val="12"/>
        </w:rPr>
        <w:t xml:space="preserve">¶ </w:t>
      </w:r>
      <w:r w:rsidRPr="001760EC">
        <w:rPr>
          <w:rStyle w:val="StyleUnderline"/>
          <w:rFonts w:asciiTheme="majorHAnsi" w:hAnsiTheme="majorHAnsi"/>
        </w:rPr>
        <w:t>The logic of fear stemming from military developments is both strong and</w:t>
      </w:r>
      <w:r w:rsidRPr="001760EC">
        <w:rPr>
          <w:rStyle w:val="StyleUnderline"/>
          <w:rFonts w:asciiTheme="majorHAnsi" w:hAnsiTheme="majorHAnsi"/>
          <w:sz w:val="12"/>
        </w:rPr>
        <w:t xml:space="preserve">¶ </w:t>
      </w:r>
      <w:r w:rsidRPr="001760EC">
        <w:rPr>
          <w:rStyle w:val="StyleUnderline"/>
          <w:rFonts w:asciiTheme="majorHAnsi" w:hAnsiTheme="majorHAnsi"/>
        </w:rPr>
        <w:t>rational. And the logic of political structure leads us precisely to where the</w:t>
      </w:r>
      <w:r w:rsidRPr="001760EC">
        <w:rPr>
          <w:rStyle w:val="StyleUnderline"/>
          <w:rFonts w:asciiTheme="majorHAnsi" w:hAnsiTheme="majorHAnsi"/>
          <w:sz w:val="12"/>
        </w:rPr>
        <w:t xml:space="preserve">¶ </w:t>
      </w:r>
      <w:r w:rsidRPr="001760EC">
        <w:rPr>
          <w:rStyle w:val="StyleUnderline"/>
          <w:rFonts w:asciiTheme="majorHAnsi" w:hAnsiTheme="majorHAnsi"/>
        </w:rPr>
        <w:t>effect is strongest, namely within the Western group</w:t>
      </w:r>
      <w:r w:rsidRPr="001760EC">
        <w:rPr>
          <w:rFonts w:asciiTheme="majorHAnsi" w:hAnsiTheme="majorHAnsi"/>
        </w:rPr>
        <w:t xml:space="preserve"> and between that group</w:t>
      </w:r>
      <w:r w:rsidRPr="001760EC">
        <w:rPr>
          <w:rFonts w:asciiTheme="majorHAnsi" w:hAnsiTheme="majorHAnsi"/>
          <w:sz w:val="12"/>
        </w:rPr>
        <w:t xml:space="preserve">¶ </w:t>
      </w:r>
      <w:r w:rsidRPr="001760EC">
        <w:rPr>
          <w:rFonts w:asciiTheme="majorHAnsi" w:hAnsiTheme="majorHAnsi"/>
        </w:rPr>
        <w:t xml:space="preserve">and the Soviet bloc. </w:t>
      </w:r>
      <w:r w:rsidRPr="001760EC">
        <w:rPr>
          <w:rStyle w:val="StyleUnderline"/>
          <w:rFonts w:asciiTheme="majorHAnsi" w:hAnsiTheme="majorHAnsi"/>
        </w:rPr>
        <w:t>The military and political factors constraining force are</w:t>
      </w:r>
      <w:r w:rsidRPr="001760EC">
        <w:rPr>
          <w:rStyle w:val="StyleUnderline"/>
          <w:rFonts w:asciiTheme="majorHAnsi" w:hAnsiTheme="majorHAnsi"/>
          <w:sz w:val="12"/>
        </w:rPr>
        <w:t xml:space="preserve">¶ </w:t>
      </w:r>
      <w:r w:rsidRPr="001760EC">
        <w:rPr>
          <w:rStyle w:val="StyleUnderline"/>
          <w:rFonts w:asciiTheme="majorHAnsi" w:hAnsiTheme="majorHAnsi"/>
        </w:rPr>
        <w:t>much more universal in extent than the economic ones</w:t>
      </w:r>
      <w:r w:rsidRPr="001760EC">
        <w:rPr>
          <w:rFonts w:asciiTheme="majorHAnsi" w:hAnsiTheme="majorHAnsi"/>
        </w:rPr>
        <w:t>, and consequently</w:t>
      </w:r>
      <w:r w:rsidRPr="001760EC">
        <w:rPr>
          <w:rFonts w:asciiTheme="majorHAnsi" w:hAnsiTheme="majorHAnsi"/>
          <w:sz w:val="12"/>
        </w:rPr>
        <w:t xml:space="preserve">¶ </w:t>
      </w:r>
      <w:r w:rsidRPr="001760EC">
        <w:rPr>
          <w:rFonts w:asciiTheme="majorHAnsi" w:hAnsiTheme="majorHAnsi"/>
        </w:rPr>
        <w:t>the logic of the military and political cases is not undermined by being only</w:t>
      </w:r>
      <w:r w:rsidRPr="001760EC">
        <w:rPr>
          <w:rFonts w:asciiTheme="majorHAnsi" w:hAnsiTheme="majorHAnsi"/>
          <w:sz w:val="12"/>
        </w:rPr>
        <w:t xml:space="preserve">¶ </w:t>
      </w:r>
      <w:r w:rsidRPr="001760EC">
        <w:rPr>
          <w:rFonts w:asciiTheme="majorHAnsi" w:hAnsiTheme="majorHAnsi"/>
        </w:rPr>
        <w:t>partial in extent.</w:t>
      </w:r>
      <w:r w:rsidRPr="001760EC">
        <w:rPr>
          <w:rFonts w:asciiTheme="majorHAnsi" w:hAnsiTheme="majorHAnsi"/>
          <w:sz w:val="12"/>
        </w:rPr>
        <w:t xml:space="preserve">¶ </w:t>
      </w:r>
      <w:r w:rsidRPr="001760EC">
        <w:rPr>
          <w:rStyle w:val="StyleUnderline"/>
          <w:rFonts w:asciiTheme="majorHAnsi" w:hAnsiTheme="majorHAnsi"/>
        </w:rPr>
        <w:t>The case for the primacy of noneconomic explanations</w:t>
      </w:r>
      <w:r w:rsidRPr="001760EC">
        <w:rPr>
          <w:rFonts w:asciiTheme="majorHAnsi" w:hAnsiTheme="majorHAnsi"/>
        </w:rPr>
        <w:t xml:space="preserve"> for the decline in</w:t>
      </w:r>
      <w:r w:rsidRPr="001760EC">
        <w:rPr>
          <w:rFonts w:asciiTheme="majorHAnsi" w:hAnsiTheme="majorHAnsi"/>
          <w:sz w:val="12"/>
        </w:rPr>
        <w:t xml:space="preserve">¶ </w:t>
      </w:r>
      <w:r w:rsidRPr="001760EC">
        <w:rPr>
          <w:rFonts w:asciiTheme="majorHAnsi" w:hAnsiTheme="majorHAnsi"/>
        </w:rPr>
        <w:t xml:space="preserve">the use of force </w:t>
      </w:r>
      <w:r w:rsidRPr="001760EC">
        <w:rPr>
          <w:rStyle w:val="StyleUnderline"/>
          <w:rFonts w:asciiTheme="majorHAnsi" w:hAnsiTheme="majorHAnsi"/>
        </w:rPr>
        <w:t>is strengthened by the compelling argument that a liberal</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economic system requires, as a prior condition of its own creation, an </w:t>
      </w:r>
      <w:proofErr w:type="spellStart"/>
      <w:r w:rsidRPr="001760EC">
        <w:rPr>
          <w:rStyle w:val="StyleUnderline"/>
          <w:rFonts w:asciiTheme="majorHAnsi" w:hAnsiTheme="majorHAnsi"/>
        </w:rPr>
        <w:t>en</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vironment</w:t>
      </w:r>
      <w:proofErr w:type="spellEnd"/>
      <w:r w:rsidRPr="001760EC">
        <w:rPr>
          <w:rStyle w:val="StyleUnderline"/>
          <w:rFonts w:asciiTheme="majorHAnsi" w:hAnsiTheme="majorHAnsi"/>
        </w:rPr>
        <w:t xml:space="preserve"> in which the use of force is restrained</w:t>
      </w:r>
      <w:r w:rsidRPr="001760EC">
        <w:rPr>
          <w:rFonts w:asciiTheme="majorHAnsi" w:hAnsiTheme="majorHAnsi"/>
        </w:rPr>
        <w:t>. The logic here is analogous</w:t>
      </w:r>
      <w:r w:rsidRPr="001760EC">
        <w:rPr>
          <w:rFonts w:asciiTheme="majorHAnsi" w:hAnsiTheme="majorHAnsi"/>
          <w:sz w:val="12"/>
        </w:rPr>
        <w:t xml:space="preserve">¶ </w:t>
      </w:r>
      <w:r w:rsidRPr="001760EC">
        <w:rPr>
          <w:rFonts w:asciiTheme="majorHAnsi" w:hAnsiTheme="majorHAnsi"/>
        </w:rPr>
        <w:t xml:space="preserve">to the traditional arguments </w:t>
      </w:r>
      <w:r w:rsidRPr="001760EC">
        <w:rPr>
          <w:rFonts w:asciiTheme="majorHAnsi" w:hAnsiTheme="majorHAnsi"/>
        </w:rPr>
        <w:lastRenderedPageBreak/>
        <w:t xml:space="preserve">stemming from Hobbes, that </w:t>
      </w:r>
      <w:r w:rsidRPr="001760EC">
        <w:rPr>
          <w:rStyle w:val="StyleUnderline"/>
          <w:rFonts w:asciiTheme="majorHAnsi" w:hAnsiTheme="majorHAnsi"/>
        </w:rPr>
        <w:t>without adequate</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protection of property rights by the state, economic activity will be </w:t>
      </w:r>
      <w:proofErr w:type="gramStart"/>
      <w:r w:rsidRPr="001760EC">
        <w:rPr>
          <w:rStyle w:val="StyleUnderline"/>
          <w:rFonts w:asciiTheme="majorHAnsi" w:hAnsiTheme="majorHAnsi"/>
        </w:rPr>
        <w:t>inhibited.</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Fonts w:asciiTheme="majorHAnsi" w:hAnsiTheme="majorHAnsi"/>
        </w:rPr>
        <w:t>History reinforces this logic. In both historical examples of liberal systems</w:t>
      </w:r>
      <w:r w:rsidRPr="001760EC">
        <w:rPr>
          <w:rFonts w:asciiTheme="majorHAnsi" w:hAnsiTheme="majorHAnsi"/>
          <w:sz w:val="12"/>
        </w:rPr>
        <w:t xml:space="preserve">¶ </w:t>
      </w:r>
      <w:r w:rsidRPr="001760EC">
        <w:rPr>
          <w:rFonts w:asciiTheme="majorHAnsi" w:hAnsiTheme="majorHAnsi"/>
        </w:rPr>
        <w:t>hegemonic leaders (Britain and the United States, respectively) have fulfilled</w:t>
      </w:r>
      <w:r w:rsidRPr="001760EC">
        <w:rPr>
          <w:rFonts w:asciiTheme="majorHAnsi" w:hAnsiTheme="majorHAnsi"/>
          <w:sz w:val="12"/>
        </w:rPr>
        <w:t xml:space="preserve">¶ </w:t>
      </w:r>
      <w:r w:rsidRPr="001760EC">
        <w:rPr>
          <w:rFonts w:asciiTheme="majorHAnsi" w:hAnsiTheme="majorHAnsi"/>
        </w:rPr>
        <w:t xml:space="preserve">the prior security </w:t>
      </w:r>
      <w:proofErr w:type="gramStart"/>
      <w:r w:rsidRPr="001760EC">
        <w:rPr>
          <w:rFonts w:asciiTheme="majorHAnsi" w:hAnsiTheme="majorHAnsi"/>
        </w:rPr>
        <w:t>condition.</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This analysis is scarcely controversial. Many writers have commented on</w:t>
      </w:r>
      <w:r w:rsidRPr="001760EC">
        <w:rPr>
          <w:rFonts w:asciiTheme="majorHAnsi" w:hAnsiTheme="majorHAnsi"/>
          <w:sz w:val="12"/>
        </w:rPr>
        <w:t xml:space="preserve">¶ </w:t>
      </w:r>
      <w:r w:rsidRPr="001760EC">
        <w:rPr>
          <w:rFonts w:asciiTheme="majorHAnsi" w:hAnsiTheme="majorHAnsi"/>
        </w:rPr>
        <w:t>the importance of American military power as the foundation of inter-</w:t>
      </w:r>
      <w:r w:rsidRPr="001760EC">
        <w:rPr>
          <w:rFonts w:asciiTheme="majorHAnsi" w:hAnsiTheme="majorHAnsi"/>
          <w:sz w:val="12"/>
        </w:rPr>
        <w:t xml:space="preserve">¶ </w:t>
      </w:r>
      <w:r w:rsidRPr="001760EC">
        <w:rPr>
          <w:rFonts w:asciiTheme="majorHAnsi" w:hAnsiTheme="majorHAnsi"/>
        </w:rPr>
        <w:t>dependence and on the significance of European and Japanese security de-</w:t>
      </w:r>
      <w:r w:rsidRPr="001760EC">
        <w:rPr>
          <w:rFonts w:asciiTheme="majorHAnsi" w:hAnsiTheme="majorHAnsi"/>
          <w:sz w:val="12"/>
        </w:rPr>
        <w:t xml:space="preserve">¶ </w:t>
      </w:r>
      <w:proofErr w:type="spellStart"/>
      <w:r w:rsidRPr="001760EC">
        <w:rPr>
          <w:rFonts w:asciiTheme="majorHAnsi" w:hAnsiTheme="majorHAnsi"/>
        </w:rPr>
        <w:t>pendence</w:t>
      </w:r>
      <w:proofErr w:type="spellEnd"/>
      <w:r w:rsidRPr="001760EC">
        <w:rPr>
          <w:rFonts w:asciiTheme="majorHAnsi" w:hAnsiTheme="majorHAnsi"/>
        </w:rPr>
        <w:t xml:space="preserve"> on the United States for America's ability to manage the liberal</w:t>
      </w:r>
      <w:r w:rsidRPr="001760EC">
        <w:rPr>
          <w:rFonts w:asciiTheme="majorHAnsi" w:hAnsiTheme="majorHAnsi"/>
          <w:sz w:val="12"/>
        </w:rPr>
        <w:t xml:space="preserve">¶ </w:t>
      </w:r>
      <w:r w:rsidRPr="001760EC">
        <w:rPr>
          <w:rFonts w:asciiTheme="majorHAnsi" w:hAnsiTheme="majorHAnsi"/>
        </w:rPr>
        <w:t>economic system overall.2' One can infer from these arguments that non-</w:t>
      </w:r>
      <w:r w:rsidRPr="001760EC">
        <w:rPr>
          <w:rFonts w:asciiTheme="majorHAnsi" w:hAnsiTheme="majorHAnsi"/>
          <w:sz w:val="12"/>
        </w:rPr>
        <w:t xml:space="preserve">¶ </w:t>
      </w:r>
      <w:r w:rsidRPr="001760EC">
        <w:rPr>
          <w:rFonts w:asciiTheme="majorHAnsi" w:hAnsiTheme="majorHAnsi"/>
        </w:rPr>
        <w:t>universality was a major asset, perhaps even a necessary condition, for the</w:t>
      </w:r>
      <w:r w:rsidRPr="001760EC">
        <w:rPr>
          <w:rFonts w:asciiTheme="majorHAnsi" w:hAnsiTheme="majorHAnsi"/>
          <w:sz w:val="12"/>
        </w:rPr>
        <w:t xml:space="preserve">¶ </w:t>
      </w:r>
      <w:r w:rsidRPr="001760EC">
        <w:rPr>
          <w:rFonts w:asciiTheme="majorHAnsi" w:hAnsiTheme="majorHAnsi"/>
        </w:rPr>
        <w:t>founding of a liberal economic system after the Second World War.</w:t>
      </w:r>
      <w:r w:rsidRPr="001760EC">
        <w:rPr>
          <w:rFonts w:asciiTheme="majorHAnsi" w:hAnsiTheme="majorHAnsi"/>
          <w:sz w:val="12"/>
        </w:rPr>
        <w:t xml:space="preserve">¶ </w:t>
      </w:r>
      <w:r w:rsidRPr="001760EC">
        <w:rPr>
          <w:rStyle w:val="StyleUnderline"/>
          <w:rFonts w:asciiTheme="majorHAnsi" w:hAnsiTheme="majorHAnsi"/>
        </w:rPr>
        <w:t>The fact that a liberal economy depends, as a prior condition, on the effect</w:t>
      </w:r>
      <w:r w:rsidRPr="001760EC">
        <w:rPr>
          <w:rStyle w:val="StyleUnderline"/>
          <w:rFonts w:asciiTheme="majorHAnsi" w:hAnsiTheme="majorHAnsi"/>
          <w:sz w:val="12"/>
        </w:rPr>
        <w:t xml:space="preserve">¶ </w:t>
      </w:r>
      <w:r w:rsidRPr="001760EC">
        <w:rPr>
          <w:rStyle w:val="StyleUnderline"/>
          <w:rFonts w:asciiTheme="majorHAnsi" w:hAnsiTheme="majorHAnsi"/>
        </w:rPr>
        <w:t>it is supposed to cause</w:t>
      </w:r>
      <w:r w:rsidRPr="001760EC">
        <w:rPr>
          <w:rFonts w:asciiTheme="majorHAnsi" w:hAnsiTheme="majorHAnsi"/>
        </w:rPr>
        <w:t xml:space="preserve"> does not undercut the arguments made about the</w:t>
      </w:r>
      <w:r w:rsidRPr="001760EC">
        <w:rPr>
          <w:rFonts w:asciiTheme="majorHAnsi" w:hAnsiTheme="majorHAnsi"/>
          <w:sz w:val="12"/>
        </w:rPr>
        <w:t xml:space="preserve">¶ </w:t>
      </w:r>
      <w:r w:rsidRPr="001760EC">
        <w:rPr>
          <w:rFonts w:asciiTheme="majorHAnsi" w:hAnsiTheme="majorHAnsi"/>
        </w:rPr>
        <w:t xml:space="preserve">liberal impact on the use of force in section 1. It does, however, </w:t>
      </w:r>
      <w:r w:rsidRPr="001760EC">
        <w:rPr>
          <w:rStyle w:val="StyleUnderline"/>
          <w:rFonts w:asciiTheme="majorHAnsi" w:hAnsiTheme="majorHAnsi"/>
        </w:rPr>
        <w:t>reinforce</w:t>
      </w:r>
      <w:r w:rsidRPr="001760EC">
        <w:rPr>
          <w:rStyle w:val="StyleUnderline"/>
          <w:rFonts w:asciiTheme="majorHAnsi" w:hAnsiTheme="majorHAnsi"/>
          <w:sz w:val="12"/>
        </w:rPr>
        <w:t xml:space="preserve">¶ </w:t>
      </w:r>
      <w:r w:rsidRPr="001760EC">
        <w:rPr>
          <w:rStyle w:val="StyleUnderline"/>
          <w:rFonts w:asciiTheme="majorHAnsi" w:hAnsiTheme="majorHAnsi"/>
        </w:rPr>
        <w:t>the claim to primacy of military and political factors as the major causes of</w:t>
      </w:r>
      <w:r w:rsidRPr="001760EC">
        <w:rPr>
          <w:rStyle w:val="StyleUnderline"/>
          <w:rFonts w:asciiTheme="majorHAnsi" w:hAnsiTheme="majorHAnsi"/>
          <w:sz w:val="12"/>
        </w:rPr>
        <w:t xml:space="preserve">¶ </w:t>
      </w:r>
      <w:r w:rsidRPr="001760EC">
        <w:rPr>
          <w:rStyle w:val="StyleUnderline"/>
          <w:rFonts w:asciiTheme="majorHAnsi" w:hAnsiTheme="majorHAnsi"/>
        </w:rPr>
        <w:t>the decline in the use of force</w:t>
      </w:r>
      <w:r w:rsidRPr="001760EC">
        <w:rPr>
          <w:rFonts w:asciiTheme="majorHAnsi" w:hAnsiTheme="majorHAnsi"/>
        </w:rPr>
        <w:t>. At best, the liberal economic arguments can</w:t>
      </w:r>
      <w:r w:rsidRPr="001760EC">
        <w:rPr>
          <w:rFonts w:asciiTheme="majorHAnsi" w:hAnsiTheme="majorHAnsi"/>
          <w:sz w:val="12"/>
        </w:rPr>
        <w:t xml:space="preserve">¶ </w:t>
      </w:r>
      <w:r w:rsidRPr="001760EC">
        <w:rPr>
          <w:rFonts w:asciiTheme="majorHAnsi" w:hAnsiTheme="majorHAnsi"/>
        </w:rPr>
        <w:t xml:space="preserve">21. For example, Art, "To What Ends," pp. 29-30; Charles L. </w:t>
      </w:r>
      <w:proofErr w:type="spellStart"/>
      <w:r w:rsidRPr="001760EC">
        <w:rPr>
          <w:rFonts w:asciiTheme="majorHAnsi" w:hAnsiTheme="majorHAnsi"/>
        </w:rPr>
        <w:t>Schultze</w:t>
      </w:r>
      <w:proofErr w:type="spellEnd"/>
      <w:r w:rsidRPr="001760EC">
        <w:rPr>
          <w:rFonts w:asciiTheme="majorHAnsi" w:hAnsiTheme="majorHAnsi"/>
        </w:rPr>
        <w:t>, "The Economic</w:t>
      </w:r>
      <w:r w:rsidRPr="001760EC">
        <w:rPr>
          <w:rFonts w:asciiTheme="majorHAnsi" w:hAnsiTheme="majorHAnsi"/>
          <w:sz w:val="12"/>
        </w:rPr>
        <w:t xml:space="preserve">¶ </w:t>
      </w:r>
      <w:r w:rsidRPr="001760EC">
        <w:rPr>
          <w:rFonts w:asciiTheme="majorHAnsi" w:hAnsiTheme="majorHAnsi"/>
        </w:rPr>
        <w:t>Content of National Security Policy," Foreign Affairs 51,3 (1973), pp. 529-35; Fred Hirsch and</w:t>
      </w:r>
      <w:r w:rsidRPr="001760EC">
        <w:rPr>
          <w:rFonts w:asciiTheme="majorHAnsi" w:hAnsiTheme="majorHAnsi"/>
          <w:sz w:val="12"/>
        </w:rPr>
        <w:t xml:space="preserve">¶ </w:t>
      </w:r>
      <w:r w:rsidRPr="001760EC">
        <w:rPr>
          <w:rFonts w:asciiTheme="majorHAnsi" w:hAnsiTheme="majorHAnsi"/>
        </w:rPr>
        <w:t>Michael Doyle, "Politicization in the World Economy: Necessary Conditions for an International</w:t>
      </w:r>
      <w:r w:rsidRPr="001760EC">
        <w:rPr>
          <w:rFonts w:asciiTheme="majorHAnsi" w:hAnsiTheme="majorHAnsi"/>
          <w:sz w:val="12"/>
        </w:rPr>
        <w:t xml:space="preserve">¶ </w:t>
      </w:r>
      <w:r w:rsidRPr="001760EC">
        <w:rPr>
          <w:rFonts w:asciiTheme="majorHAnsi" w:hAnsiTheme="majorHAnsi"/>
        </w:rPr>
        <w:t>Economic Order," in Hirsch, Doyle, and Edward L. Morse, Alternatives to Monetary Disorder</w:t>
      </w:r>
      <w:r w:rsidRPr="001760EC">
        <w:rPr>
          <w:rFonts w:asciiTheme="majorHAnsi" w:hAnsiTheme="majorHAnsi"/>
          <w:sz w:val="12"/>
        </w:rPr>
        <w:t xml:space="preserve">¶ </w:t>
      </w:r>
      <w:r w:rsidRPr="001760EC">
        <w:rPr>
          <w:rFonts w:asciiTheme="majorHAnsi" w:hAnsiTheme="majorHAnsi"/>
        </w:rPr>
        <w:t>(New York: McGraw-Hill, 1977), pp. 25-34; Gilpin, War and Change, pp. 253-55; and L. B.</w:t>
      </w:r>
      <w:r w:rsidRPr="001760EC">
        <w:rPr>
          <w:rFonts w:asciiTheme="majorHAnsi" w:hAnsiTheme="majorHAnsi"/>
          <w:sz w:val="12"/>
        </w:rPr>
        <w:t xml:space="preserve">¶ </w:t>
      </w:r>
      <w:r w:rsidRPr="001760EC">
        <w:rPr>
          <w:rFonts w:asciiTheme="majorHAnsi" w:hAnsiTheme="majorHAnsi"/>
        </w:rPr>
        <w:t>Krause and J. S. Nye, "Reflections on the Economics and Politics of International Economic</w:t>
      </w:r>
      <w:r w:rsidRPr="001760EC">
        <w:rPr>
          <w:rFonts w:asciiTheme="majorHAnsi" w:hAnsiTheme="majorHAnsi"/>
          <w:sz w:val="12"/>
        </w:rPr>
        <w:t xml:space="preserve">¶ </w:t>
      </w:r>
      <w:r w:rsidRPr="001760EC">
        <w:rPr>
          <w:rFonts w:asciiTheme="majorHAnsi" w:hAnsiTheme="majorHAnsi"/>
        </w:rPr>
        <w:t>Organizations," in C. F. Bergsten and Krause, eds., World Politics and International Economics</w:t>
      </w:r>
      <w:r w:rsidRPr="001760EC">
        <w:rPr>
          <w:rFonts w:asciiTheme="majorHAnsi" w:hAnsiTheme="majorHAnsi"/>
          <w:sz w:val="12"/>
        </w:rPr>
        <w:t xml:space="preserve">¶ </w:t>
      </w:r>
      <w:r w:rsidRPr="001760EC">
        <w:rPr>
          <w:rFonts w:asciiTheme="majorHAnsi" w:hAnsiTheme="majorHAnsi"/>
        </w:rPr>
        <w:t>(Washington, D.C.: Brookings, 1975), pp. 324-25.</w:t>
      </w:r>
      <w:r w:rsidRPr="001760EC">
        <w:rPr>
          <w:rFonts w:asciiTheme="majorHAnsi" w:hAnsiTheme="majorHAnsi"/>
          <w:sz w:val="12"/>
        </w:rPr>
        <w:t xml:space="preserve">¶ </w:t>
      </w:r>
      <w:r w:rsidRPr="001760EC">
        <w:rPr>
          <w:rFonts w:asciiTheme="majorHAnsi" w:hAnsiTheme="majorHAnsi"/>
        </w:rPr>
        <w:t>This content downloaded from 147.222.233.160 on Sat, 08 Jul 2017 22:51:03 UTC</w:t>
      </w:r>
      <w:r w:rsidRPr="001760EC">
        <w:rPr>
          <w:rFonts w:asciiTheme="majorHAnsi" w:hAnsiTheme="majorHAnsi"/>
          <w:sz w:val="12"/>
        </w:rPr>
        <w:t xml:space="preserve">¶ </w:t>
      </w:r>
      <w:r w:rsidRPr="001760EC">
        <w:rPr>
          <w:rFonts w:asciiTheme="majorHAnsi" w:hAnsiTheme="majorHAnsi"/>
        </w:rPr>
        <w:t>All use subject to http://about.jstor.org/terms</w:t>
      </w:r>
      <w:r w:rsidRPr="001760EC">
        <w:rPr>
          <w:rFonts w:asciiTheme="majorHAnsi" w:hAnsiTheme="majorHAnsi"/>
          <w:sz w:val="12"/>
        </w:rPr>
        <w:t xml:space="preserve">¶ </w:t>
      </w:r>
      <w:r w:rsidRPr="001760EC">
        <w:rPr>
          <w:rFonts w:asciiTheme="majorHAnsi" w:hAnsiTheme="majorHAnsi"/>
        </w:rPr>
        <w:t>608 International Organization</w:t>
      </w:r>
      <w:r w:rsidRPr="001760EC">
        <w:rPr>
          <w:rFonts w:asciiTheme="majorHAnsi" w:hAnsiTheme="majorHAnsi"/>
          <w:sz w:val="12"/>
        </w:rPr>
        <w:t xml:space="preserve">¶ </w:t>
      </w:r>
      <w:r w:rsidRPr="001760EC">
        <w:rPr>
          <w:rFonts w:asciiTheme="majorHAnsi" w:hAnsiTheme="majorHAnsi"/>
        </w:rPr>
        <w:t>be read only as reinforcing a decline in the use of force that is already under</w:t>
      </w:r>
      <w:r w:rsidRPr="001760EC">
        <w:rPr>
          <w:rFonts w:asciiTheme="majorHAnsi" w:hAnsiTheme="majorHAnsi"/>
          <w:sz w:val="12"/>
        </w:rPr>
        <w:t xml:space="preserve">¶ </w:t>
      </w:r>
      <w:r w:rsidRPr="001760EC">
        <w:rPr>
          <w:rFonts w:asciiTheme="majorHAnsi" w:hAnsiTheme="majorHAnsi"/>
        </w:rPr>
        <w:t>way for other reasons.</w:t>
      </w:r>
    </w:p>
    <w:p w14:paraId="49EDA251" w14:textId="77777777" w:rsidR="00A26EED" w:rsidRPr="001760EC" w:rsidRDefault="00A26EED" w:rsidP="00A26EED">
      <w:pPr>
        <w:pStyle w:val="Heading4"/>
        <w:rPr>
          <w:rFonts w:asciiTheme="majorHAnsi" w:hAnsiTheme="majorHAnsi"/>
        </w:rPr>
      </w:pPr>
      <w:r w:rsidRPr="001760EC">
        <w:rPr>
          <w:rFonts w:asciiTheme="majorHAnsi" w:hAnsiTheme="majorHAnsi"/>
        </w:rPr>
        <w:t>Interdependence doesn’t check-other factors</w:t>
      </w:r>
    </w:p>
    <w:p w14:paraId="3C78DD8F" w14:textId="4257644D" w:rsidR="00A26EED" w:rsidRPr="001760EC" w:rsidRDefault="00A26EED" w:rsidP="00A26EED">
      <w:pPr>
        <w:rPr>
          <w:rFonts w:asciiTheme="majorHAnsi" w:hAnsiTheme="majorHAnsi"/>
        </w:rPr>
      </w:pPr>
      <w:r w:rsidRPr="001760EC">
        <w:rPr>
          <w:rStyle w:val="Style13ptBold"/>
          <w:rFonts w:asciiTheme="majorHAnsi" w:hAnsiTheme="majorHAnsi"/>
        </w:rPr>
        <w:t>Holmes, Former Naval Officer, 11</w:t>
      </w:r>
      <w:r w:rsidRPr="001760EC">
        <w:rPr>
          <w:rFonts w:asciiTheme="majorHAnsi" w:hAnsiTheme="majorHAnsi"/>
        </w:rPr>
        <w:t xml:space="preserve"> (James, </w:t>
      </w:r>
      <w:proofErr w:type="gramStart"/>
      <w:r w:rsidRPr="001760EC">
        <w:rPr>
          <w:rFonts w:asciiTheme="majorHAnsi" w:hAnsiTheme="majorHAnsi"/>
        </w:rPr>
        <w:t>Does</w:t>
      </w:r>
      <w:proofErr w:type="gramEnd"/>
      <w:r w:rsidRPr="001760EC">
        <w:rPr>
          <w:rFonts w:asciiTheme="majorHAnsi" w:hAnsiTheme="majorHAnsi"/>
        </w:rPr>
        <w:t xml:space="preserve"> an increasingly economically interconnected world cut the chance of war? Maybe, but it doesn’t eliminate it, The Diplomat, 8/6/11 http://thediplomat.com/2011/08/globalization-no-war/, Accessed 7/7/17, GDI AC)</w:t>
      </w:r>
    </w:p>
    <w:p w14:paraId="03D89284" w14:textId="77777777" w:rsidR="00A26EED" w:rsidRPr="001760EC" w:rsidRDefault="00A26EED" w:rsidP="00A26EED">
      <w:pPr>
        <w:rPr>
          <w:rFonts w:asciiTheme="majorHAnsi" w:hAnsiTheme="majorHAnsi"/>
        </w:rPr>
      </w:pPr>
      <w:r w:rsidRPr="001760EC">
        <w:rPr>
          <w:rFonts w:asciiTheme="majorHAnsi" w:hAnsiTheme="majorHAnsi"/>
        </w:rPr>
        <w:t xml:space="preserve">We imply nothing. </w:t>
      </w:r>
      <w:r w:rsidRPr="001760EC">
        <w:rPr>
          <w:rStyle w:val="StyleUnderline"/>
          <w:rFonts w:asciiTheme="majorHAnsi" w:hAnsiTheme="majorHAnsi"/>
        </w:rPr>
        <w:t>We say explicitly, in Red Star over the Pacific and many other forums, that such a conflict is possible</w:t>
      </w:r>
      <w:r w:rsidRPr="001760EC">
        <w:rPr>
          <w:rFonts w:asciiTheme="majorHAnsi" w:hAnsiTheme="majorHAnsi"/>
        </w:rPr>
        <w:t xml:space="preserve">. US-China economic ties elevate the costs of armed conflict for both belligerents, but can’t rule it out entirely. </w:t>
      </w:r>
      <w:r w:rsidRPr="001760EC">
        <w:rPr>
          <w:rStyle w:val="StyleUnderline"/>
          <w:rFonts w:asciiTheme="majorHAnsi" w:hAnsiTheme="majorHAnsi"/>
          <w:highlight w:val="cyan"/>
        </w:rPr>
        <w:t>Other interests supersede economics at times</w:t>
      </w:r>
      <w:r w:rsidRPr="001760EC">
        <w:rPr>
          <w:rFonts w:asciiTheme="majorHAnsi" w:hAnsiTheme="majorHAnsi"/>
        </w:rPr>
        <w:t xml:space="preserve">. Conducting strikes on the Chinese mainland could carry vast economic and political consequences for the United States. Knowing this—and knowing that Washington knows it—Beijing can hope to deter the United States from coming to the island’s </w:t>
      </w:r>
      <w:proofErr w:type="spellStart"/>
      <w:r w:rsidRPr="001760EC">
        <w:rPr>
          <w:rFonts w:asciiTheme="majorHAnsi" w:hAnsiTheme="majorHAnsi"/>
        </w:rPr>
        <w:t>defence</w:t>
      </w:r>
      <w:proofErr w:type="spellEnd"/>
      <w:r w:rsidRPr="001760EC">
        <w:rPr>
          <w:rFonts w:asciiTheme="majorHAnsi" w:hAnsiTheme="majorHAnsi"/>
        </w:rPr>
        <w:t>. Should a conflict come to pass, Chinese leaders hope Washington will stand aside for the sake of national self-interest.</w:t>
      </w:r>
    </w:p>
    <w:p w14:paraId="26798415" w14:textId="77777777" w:rsidR="00A26EED" w:rsidRPr="001760EC" w:rsidRDefault="00A26EED" w:rsidP="00A26EED">
      <w:pPr>
        <w:rPr>
          <w:rFonts w:asciiTheme="majorHAnsi" w:hAnsiTheme="majorHAnsi"/>
        </w:rPr>
      </w:pPr>
    </w:p>
    <w:p w14:paraId="1ECCE0F7" w14:textId="77777777" w:rsidR="00A26EED" w:rsidRPr="001760EC" w:rsidRDefault="00A26EED" w:rsidP="00A26EED">
      <w:pPr>
        <w:rPr>
          <w:rFonts w:asciiTheme="majorHAnsi" w:hAnsiTheme="majorHAnsi"/>
        </w:rPr>
      </w:pPr>
      <w:r w:rsidRPr="001760EC">
        <w:rPr>
          <w:rStyle w:val="StyleUnderline"/>
          <w:rFonts w:asciiTheme="majorHAnsi" w:hAnsiTheme="majorHAnsi"/>
        </w:rPr>
        <w:t>Harper thus maintains categorically that even a limited naval conflict is impossible. Never say never</w:t>
      </w:r>
      <w:r w:rsidRPr="001760EC">
        <w:rPr>
          <w:rFonts w:asciiTheme="majorHAnsi" w:hAnsiTheme="majorHAnsi"/>
        </w:rPr>
        <w:t xml:space="preserve">. Among the foreign policy </w:t>
      </w:r>
      <w:proofErr w:type="gramStart"/>
      <w:r w:rsidRPr="001760EC">
        <w:rPr>
          <w:rFonts w:asciiTheme="majorHAnsi" w:hAnsiTheme="majorHAnsi"/>
        </w:rPr>
        <w:t>pundits</w:t>
      </w:r>
      <w:proofErr w:type="gramEnd"/>
      <w:r w:rsidRPr="001760EC">
        <w:rPr>
          <w:rFonts w:asciiTheme="majorHAnsi" w:hAnsiTheme="majorHAnsi"/>
        </w:rPr>
        <w:t xml:space="preserve"> the good commander tries to enlist in his cause is New York Times columnist Thomas Friedman. The United States and China, writes Harper, inhabit Friedman’s ‘flat world’ of ‘increasing interconnectedness,’ where war among major trading partners is apparently unthinkable. The trouble is that Friedman actually doesn’t say this. Quite the opposite. He rolled out The World Is Flat, the self-same book Harper invokes, during a 2005 interview with Charlie Rose. During the interview, </w:t>
      </w:r>
      <w:r w:rsidRPr="001760EC">
        <w:rPr>
          <w:rStyle w:val="StyleUnderline"/>
          <w:rFonts w:asciiTheme="majorHAnsi" w:hAnsiTheme="majorHAnsi"/>
          <w:highlight w:val="cyan"/>
        </w:rPr>
        <w:t>Friedman</w:t>
      </w:r>
      <w:r w:rsidRPr="001760EC">
        <w:rPr>
          <w:rStyle w:val="StyleUnderline"/>
          <w:rFonts w:asciiTheme="majorHAnsi" w:hAnsiTheme="majorHAnsi"/>
        </w:rPr>
        <w:t xml:space="preserve"> </w:t>
      </w:r>
      <w:r w:rsidRPr="001760EC">
        <w:rPr>
          <w:rStyle w:val="StyleUnderline"/>
          <w:rFonts w:asciiTheme="majorHAnsi" w:hAnsiTheme="majorHAnsi"/>
          <w:highlight w:val="cyan"/>
        </w:rPr>
        <w:t>observes that globalization boosts the costs</w:t>
      </w:r>
      <w:r w:rsidRPr="001760EC">
        <w:rPr>
          <w:rStyle w:val="StyleUnderline"/>
          <w:rFonts w:asciiTheme="majorHAnsi" w:hAnsiTheme="majorHAnsi"/>
        </w:rPr>
        <w:t xml:space="preserve"> of geopolitical competition—including war—</w:t>
      </w:r>
      <w:r w:rsidRPr="001760EC">
        <w:rPr>
          <w:rStyle w:val="StyleUnderline"/>
          <w:rFonts w:asciiTheme="majorHAnsi" w:hAnsiTheme="majorHAnsi"/>
          <w:highlight w:val="cyan"/>
        </w:rPr>
        <w:t>but can’t end it altogether. ‘I have no illusions,’ he says</w:t>
      </w:r>
      <w:r w:rsidRPr="001760EC">
        <w:rPr>
          <w:rStyle w:val="StyleUnderline"/>
          <w:rFonts w:asciiTheme="majorHAnsi" w:hAnsiTheme="majorHAnsi"/>
        </w:rPr>
        <w:t>, ‘that the Dell theory or anything else will stop China from invading Taiwan if Taiwan declares independence tomorrow.</w:t>
      </w:r>
      <w:r w:rsidRPr="001760EC">
        <w:rPr>
          <w:rFonts w:asciiTheme="majorHAnsi" w:hAnsiTheme="majorHAnsi"/>
        </w:rPr>
        <w:t xml:space="preserve">’ Which sounds rather like, well, us. Interdependence </w:t>
      </w:r>
      <w:r w:rsidRPr="001760EC">
        <w:rPr>
          <w:rFonts w:asciiTheme="majorHAnsi" w:hAnsiTheme="majorHAnsi"/>
        </w:rPr>
        <w:lastRenderedPageBreak/>
        <w:t>discourages but can’t prevent war. If Prof. Yoshihara and I undersell the economic factor in international relations, we’re in good company alongside the bestselling Friedman.</w:t>
      </w:r>
    </w:p>
    <w:p w14:paraId="34DF1436" w14:textId="77777777" w:rsidR="00A26EED" w:rsidRPr="001760EC" w:rsidRDefault="00A26EED" w:rsidP="00A26EED">
      <w:pPr>
        <w:pStyle w:val="Heading4"/>
        <w:rPr>
          <w:rFonts w:asciiTheme="majorHAnsi" w:hAnsiTheme="majorHAnsi"/>
        </w:rPr>
      </w:pPr>
      <w:r w:rsidRPr="001760EC">
        <w:rPr>
          <w:rFonts w:asciiTheme="majorHAnsi" w:hAnsiTheme="majorHAnsi"/>
        </w:rPr>
        <w:t>Interdependence isn’t universal check- multiple factors</w:t>
      </w:r>
    </w:p>
    <w:p w14:paraId="6D172319" w14:textId="77777777" w:rsidR="00A26EED" w:rsidRPr="001760EC" w:rsidRDefault="00A26EED" w:rsidP="00A26EED">
      <w:pPr>
        <w:rPr>
          <w:rFonts w:asciiTheme="majorHAnsi" w:hAnsiTheme="majorHAnsi"/>
        </w:rPr>
      </w:pPr>
      <w:r w:rsidRPr="001760EC">
        <w:rPr>
          <w:rStyle w:val="Style13ptBold"/>
          <w:rFonts w:asciiTheme="majorHAnsi" w:hAnsiTheme="majorHAnsi"/>
        </w:rPr>
        <w:t>Einstein, Student Assessed paper, 17</w:t>
      </w:r>
      <w:r w:rsidRPr="001760EC">
        <w:rPr>
          <w:rFonts w:asciiTheme="majorHAnsi" w:hAnsiTheme="majorHAnsi"/>
        </w:rPr>
        <w:t>(Joel, Economic Interdependence and Conflict - The Case of the US and China, E-International Relations Students, 1/17/</w:t>
      </w:r>
      <w:proofErr w:type="gramStart"/>
      <w:r w:rsidRPr="001760EC">
        <w:rPr>
          <w:rFonts w:asciiTheme="majorHAnsi" w:hAnsiTheme="majorHAnsi"/>
        </w:rPr>
        <w:t>17,www.e-ir.info/2017/01/17/economic-interdependence-and-conflict-the-case-of-the-us-and-china/</w:t>
      </w:r>
      <w:proofErr w:type="gramEnd"/>
      <w:r w:rsidRPr="001760EC">
        <w:rPr>
          <w:rFonts w:asciiTheme="majorHAnsi" w:hAnsiTheme="majorHAnsi"/>
        </w:rPr>
        <w:t xml:space="preserve">, </w:t>
      </w:r>
      <w:proofErr w:type="spellStart"/>
      <w:r w:rsidRPr="001760EC">
        <w:rPr>
          <w:rFonts w:asciiTheme="majorHAnsi" w:hAnsiTheme="majorHAnsi"/>
        </w:rPr>
        <w:t>Accesed</w:t>
      </w:r>
      <w:proofErr w:type="spellEnd"/>
      <w:r w:rsidRPr="001760EC">
        <w:rPr>
          <w:rFonts w:asciiTheme="majorHAnsi" w:hAnsiTheme="majorHAnsi"/>
        </w:rPr>
        <w:t xml:space="preserve"> 7/6/17, GDI AC)</w:t>
      </w:r>
    </w:p>
    <w:p w14:paraId="2BAA5ADD" w14:textId="77777777" w:rsidR="00A26EED" w:rsidRPr="001760EC" w:rsidRDefault="00A26EED" w:rsidP="00A26EED">
      <w:pPr>
        <w:rPr>
          <w:rFonts w:asciiTheme="majorHAnsi" w:hAnsiTheme="majorHAnsi"/>
        </w:rPr>
      </w:pPr>
      <w:r w:rsidRPr="001760EC">
        <w:rPr>
          <w:rStyle w:val="StyleUnderline"/>
          <w:rFonts w:asciiTheme="majorHAnsi" w:hAnsiTheme="majorHAnsi"/>
        </w:rPr>
        <w:t>The purpose of this section is to demonstrate that the pacifying effect of economic interdependence is not constant.</w:t>
      </w:r>
      <w:r w:rsidRPr="001760EC">
        <w:rPr>
          <w:rFonts w:asciiTheme="majorHAnsi" w:hAnsiTheme="majorHAnsi"/>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w:t>
      </w:r>
      <w:proofErr w:type="spellStart"/>
      <w:r w:rsidRPr="001760EC">
        <w:rPr>
          <w:rFonts w:asciiTheme="majorHAnsi" w:hAnsiTheme="majorHAnsi"/>
        </w:rPr>
        <w:t>Pinker’s</w:t>
      </w:r>
      <w:proofErr w:type="spellEnd"/>
      <w:r w:rsidRPr="001760EC">
        <w:rPr>
          <w:rFonts w:asciiTheme="majorHAnsi" w:hAnsiTheme="majorHAnsi"/>
        </w:rPr>
        <w:t xml:space="preserve"> statement (that the level of trade between the US and China makes conflict unlikely) can be considered to be an over-</w:t>
      </w:r>
      <w:proofErr w:type="gramStart"/>
      <w:r w:rsidRPr="001760EC">
        <w:rPr>
          <w:rFonts w:asciiTheme="majorHAnsi" w:hAnsiTheme="majorHAnsi"/>
        </w:rPr>
        <w:t>simplification.</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One variable is the relative levels of economic dependence</w:t>
      </w:r>
      <w:r w:rsidRPr="001760EC">
        <w:rPr>
          <w:rFonts w:asciiTheme="majorHAnsi" w:hAnsiTheme="majorHAnsi"/>
        </w:rPr>
        <w:t xml:space="preserve">. Some argue that asymmetry of trade can increase the chances of conflict if the trade is more important to one state than it is to the other; their resolve would not be reduced by the same degree. </w:t>
      </w:r>
      <w:r w:rsidRPr="001760EC">
        <w:rPr>
          <w:rStyle w:val="StyleUnderline"/>
          <w:rFonts w:asciiTheme="majorHAnsi" w:hAnsiTheme="majorHAnsi"/>
        </w:rPr>
        <w:t xml:space="preserve">The less dependent state would be far more willing than its adversary to initiate a </w:t>
      </w:r>
      <w:proofErr w:type="gramStart"/>
      <w:r w:rsidRPr="001760EC">
        <w:rPr>
          <w:rStyle w:val="StyleUnderline"/>
          <w:rFonts w:asciiTheme="majorHAnsi" w:hAnsiTheme="majorHAnsi"/>
        </w:rPr>
        <w:t>conflict</w:t>
      </w:r>
      <w:r w:rsidRPr="001760EC">
        <w:rPr>
          <w:rFonts w:asciiTheme="majorHAnsi" w:hAnsiTheme="majorHAnsi"/>
        </w:rPr>
        <w:t>.[</w:t>
      </w:r>
      <w:proofErr w:type="gramEnd"/>
      <w:r w:rsidRPr="001760EC">
        <w:rPr>
          <w:rFonts w:asciiTheme="majorHAnsi" w:hAnsiTheme="majorHAnsi"/>
        </w:rPr>
        <w:t xml:space="preserve">13] An example is the possibility of the prevalent idea in China that ‘Japan needs China more than China needs Japan’ leading to China becoming more assertive in </w:t>
      </w:r>
      <w:proofErr w:type="spellStart"/>
      <w:r w:rsidRPr="001760EC">
        <w:rPr>
          <w:rFonts w:asciiTheme="majorHAnsi" w:hAnsiTheme="majorHAnsi"/>
        </w:rPr>
        <w:t>Senkaku</w:t>
      </w:r>
      <w:proofErr w:type="spellEnd"/>
      <w:r w:rsidRPr="001760EC">
        <w:rPr>
          <w:rFonts w:asciiTheme="majorHAnsi" w:hAnsiTheme="majorHAnsi"/>
        </w:rPr>
        <w:t>/</w:t>
      </w:r>
      <w:proofErr w:type="spellStart"/>
      <w:r w:rsidRPr="001760EC">
        <w:rPr>
          <w:rFonts w:asciiTheme="majorHAnsi" w:hAnsiTheme="majorHAnsi"/>
        </w:rPr>
        <w:t>Diaoyu</w:t>
      </w:r>
      <w:proofErr w:type="spellEnd"/>
      <w:r w:rsidRPr="001760EC">
        <w:rPr>
          <w:rFonts w:asciiTheme="majorHAnsi" w:hAnsiTheme="majorHAnsi"/>
        </w:rPr>
        <w:t xml:space="preserve"> islands dispute.[14</w:t>
      </w:r>
      <w:r w:rsidRPr="001760EC">
        <w:rPr>
          <w:rStyle w:val="StyleUnderline"/>
          <w:rFonts w:asciiTheme="majorHAnsi" w:hAnsiTheme="majorHAnsi"/>
        </w:rPr>
        <w:t>] It is important to recognize that all trade is asymmetric in one fashion or another</w:t>
      </w:r>
      <w:r w:rsidRPr="001760EC">
        <w:rPr>
          <w:rFonts w:asciiTheme="majorHAnsi" w:hAnsiTheme="majorHAnsi"/>
        </w:rPr>
        <w:t xml:space="preserve">. It is radical asymmetry that one has to fear, which at the moment does not appear to be the case in the China-Japan or US-China </w:t>
      </w:r>
      <w:proofErr w:type="gramStart"/>
      <w:r w:rsidRPr="001760EC">
        <w:rPr>
          <w:rFonts w:asciiTheme="majorHAnsi" w:hAnsiTheme="majorHAnsi"/>
        </w:rPr>
        <w:t>case.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Another variable is the specifics of what is being traded. </w:t>
      </w:r>
      <w:r w:rsidRPr="001760EC">
        <w:rPr>
          <w:rStyle w:val="StyleUnderline"/>
          <w:rFonts w:asciiTheme="majorHAnsi" w:hAnsiTheme="majorHAnsi"/>
        </w:rPr>
        <w:t xml:space="preserve">A study by </w:t>
      </w:r>
      <w:proofErr w:type="spellStart"/>
      <w:r w:rsidRPr="001760EC">
        <w:rPr>
          <w:rStyle w:val="StyleUnderline"/>
          <w:rFonts w:asciiTheme="majorHAnsi" w:hAnsiTheme="majorHAnsi"/>
        </w:rPr>
        <w:t>Dorussen</w:t>
      </w:r>
      <w:proofErr w:type="spellEnd"/>
      <w:r w:rsidRPr="001760EC">
        <w:rPr>
          <w:rStyle w:val="StyleUnderline"/>
          <w:rFonts w:asciiTheme="majorHAnsi" w:hAnsiTheme="majorHAnsi"/>
        </w:rPr>
        <w:t xml:space="preserve"> suggests that the pacifying effect of trade is less evident if the trade consists of raw materials and agriculture but stronger if the trade consists of manufactured goods</w:t>
      </w:r>
      <w:r w:rsidRPr="001760EC">
        <w:rPr>
          <w:rFonts w:asciiTheme="majorHAnsi" w:hAnsiTheme="majorHAnsi"/>
        </w:rPr>
        <w:t xml:space="preserve">.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1760EC">
        <w:rPr>
          <w:rStyle w:val="StyleUnderline"/>
          <w:rFonts w:asciiTheme="majorHAnsi" w:hAnsiTheme="majorHAnsi"/>
        </w:rPr>
        <w:t>If it is a sector with alternative trade avenues then embargos and boycotts as a result of conflict will have far less effect</w:t>
      </w:r>
      <w:r w:rsidRPr="001760EC">
        <w:rPr>
          <w:rFonts w:asciiTheme="majorHAnsi" w:hAnsiTheme="majorHAnsi"/>
        </w:rPr>
        <w:t xml:space="preserve">.[16] The rule is that the more inelastic the import demand, the higher the opportunity cost and the smaller the probability of conflict.[17] According to these studies, trade still generally reduces the likelihood of conflict however it is by no means homogeneous in its effects. Additionally, the opportunity costs are not the same for importers and exporters. </w:t>
      </w:r>
      <w:proofErr w:type="spellStart"/>
      <w:r w:rsidRPr="001760EC">
        <w:rPr>
          <w:rStyle w:val="StyleUnderline"/>
          <w:rFonts w:asciiTheme="majorHAnsi" w:hAnsiTheme="majorHAnsi"/>
        </w:rPr>
        <w:t>Dorussen’s</w:t>
      </w:r>
      <w:proofErr w:type="spellEnd"/>
      <w:r w:rsidRPr="001760EC">
        <w:rPr>
          <w:rStyle w:val="StyleUnderline"/>
          <w:rFonts w:asciiTheme="majorHAnsi" w:hAnsiTheme="majorHAnsi"/>
        </w:rPr>
        <w:t xml:space="preserve"> study suggests that increased trade in oil tends to make the exporters more hostile and the importers friendlier in relations to their foreign policy</w:t>
      </w:r>
      <w:r w:rsidRPr="001760EC">
        <w:rPr>
          <w:rFonts w:asciiTheme="majorHAnsi" w:hAnsiTheme="majorHAnsi"/>
        </w:rPr>
        <w:t xml:space="preserve">.[18]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w:t>
      </w:r>
      <w:proofErr w:type="spellStart"/>
      <w:r w:rsidRPr="001760EC">
        <w:rPr>
          <w:rFonts w:asciiTheme="majorHAnsi" w:hAnsiTheme="majorHAnsi"/>
        </w:rPr>
        <w:t>Dorussen’s</w:t>
      </w:r>
      <w:proofErr w:type="spellEnd"/>
      <w:r w:rsidRPr="001760EC">
        <w:rPr>
          <w:rFonts w:asciiTheme="majorHAnsi" w:hAnsiTheme="majorHAnsi"/>
        </w:rPr>
        <w:t xml:space="preserve"> study, these exports should not yield the strongest possible conflict reducing results, which could impact the validity of </w:t>
      </w:r>
      <w:proofErr w:type="spellStart"/>
      <w:r w:rsidRPr="001760EC">
        <w:rPr>
          <w:rFonts w:asciiTheme="majorHAnsi" w:hAnsiTheme="majorHAnsi"/>
        </w:rPr>
        <w:t>Pinker’s</w:t>
      </w:r>
      <w:proofErr w:type="spellEnd"/>
      <w:r w:rsidRPr="001760EC">
        <w:rPr>
          <w:rFonts w:asciiTheme="majorHAnsi" w:hAnsiTheme="majorHAnsi"/>
        </w:rPr>
        <w:t xml:space="preserve"> statement.</w:t>
      </w:r>
      <w:r w:rsidRPr="001760EC">
        <w:rPr>
          <w:rFonts w:asciiTheme="majorHAnsi" w:hAnsiTheme="majorHAnsi"/>
          <w:sz w:val="12"/>
        </w:rPr>
        <w:t xml:space="preserve">¶ </w:t>
      </w:r>
      <w:r w:rsidRPr="001760EC">
        <w:rPr>
          <w:rFonts w:asciiTheme="majorHAnsi" w:hAnsiTheme="majorHAnsi"/>
        </w:rPr>
        <w:t xml:space="preserve">Copeland presents another variable, namely expectations of trade. </w:t>
      </w:r>
      <w:r w:rsidRPr="001760EC">
        <w:rPr>
          <w:rStyle w:val="StyleUnderline"/>
          <w:rFonts w:asciiTheme="majorHAnsi" w:hAnsiTheme="majorHAnsi"/>
        </w:rPr>
        <w:t>Copeland argues that if a highly dependent state expects future trade to be high, decision makers will behave</w:t>
      </w:r>
      <w:r w:rsidRPr="001760EC">
        <w:rPr>
          <w:rFonts w:asciiTheme="majorHAnsi" w:hAnsiTheme="majorHAnsi"/>
        </w:rPr>
        <w:t xml:space="preserve"> as many liberals predict and treat war as a less appealing option. However </w:t>
      </w:r>
      <w:r w:rsidRPr="001760EC">
        <w:rPr>
          <w:rStyle w:val="StyleUnderline"/>
          <w:rFonts w:asciiTheme="majorHAnsi" w:hAnsiTheme="majorHAnsi"/>
        </w:rPr>
        <w:t>if there are low expectations of future trade, then a highly dependent state will attach a low or even negative value to continued peaceful relations and war would become more likely</w:t>
      </w:r>
      <w:r w:rsidRPr="001760EC">
        <w:rPr>
          <w:rFonts w:asciiTheme="majorHAnsi" w:hAnsiTheme="majorHAnsi"/>
        </w:rPr>
        <w:t xml:space="preserve">.[21] As an example, he points out that despite high levels of trade in 1914 German leaders believed that rival great powers would attempt to undermine this trade in the future, so a war to secure control over raw materials was in the interests of German long-term security.[22] Via this </w:t>
      </w:r>
      <w:r w:rsidRPr="001760EC">
        <w:rPr>
          <w:rFonts w:asciiTheme="majorHAnsi" w:hAnsiTheme="majorHAnsi"/>
        </w:rPr>
        <w:lastRenderedPageBreak/>
        <w:t xml:space="preserve">framework, </w:t>
      </w:r>
      <w:r w:rsidRPr="001760EC">
        <w:rPr>
          <w:rStyle w:val="StyleUnderline"/>
          <w:rFonts w:asciiTheme="majorHAnsi" w:hAnsiTheme="majorHAnsi"/>
        </w:rPr>
        <w:t>if the US began to believe that in future years they would be less dependent on China’s economy, or if it became apparent that a US-China trade war was about to take place, there would be a sharp rise in the probability of conflict</w:t>
      </w:r>
      <w:r w:rsidRPr="001760EC">
        <w:rPr>
          <w:rFonts w:asciiTheme="majorHAnsi" w:hAnsiTheme="majorHAnsi"/>
        </w:rPr>
        <w:t>.</w:t>
      </w:r>
      <w:r w:rsidRPr="001760EC">
        <w:rPr>
          <w:rFonts w:asciiTheme="majorHAnsi" w:hAnsiTheme="majorHAnsi"/>
          <w:sz w:val="12"/>
        </w:rPr>
        <w:t xml:space="preserve">¶ </w:t>
      </w:r>
      <w:r w:rsidRPr="001760EC">
        <w:rPr>
          <w:rStyle w:val="StyleUnderline"/>
          <w:rFonts w:asciiTheme="majorHAnsi" w:hAnsiTheme="majorHAnsi"/>
        </w:rPr>
        <w:t>The final variable</w:t>
      </w:r>
      <w:r w:rsidRPr="001760EC">
        <w:rPr>
          <w:rFonts w:asciiTheme="majorHAnsi" w:hAnsiTheme="majorHAnsi"/>
        </w:rPr>
        <w:t xml:space="preserve"> this essay will discuss </w:t>
      </w:r>
      <w:r w:rsidRPr="001760EC">
        <w:rPr>
          <w:rStyle w:val="StyleUnderline"/>
          <w:rFonts w:asciiTheme="majorHAnsi" w:hAnsiTheme="majorHAnsi"/>
        </w:rPr>
        <w:t>relates to the differences between status quo and revisionist states</w:t>
      </w:r>
      <w:r w:rsidRPr="001760EC">
        <w:rPr>
          <w:rFonts w:asciiTheme="majorHAnsi" w:hAnsiTheme="majorHAnsi"/>
        </w:rPr>
        <w:t xml:space="preserve">. Most empirical analyses of economic interdependence tend to group together states as different as the United States, Pakistan, Australia, Germany and China and assume that variations in their </w:t>
      </w:r>
      <w:proofErr w:type="spellStart"/>
      <w:r w:rsidRPr="001760EC">
        <w:rPr>
          <w:rFonts w:asciiTheme="majorHAnsi" w:hAnsiTheme="majorHAnsi"/>
        </w:rPr>
        <w:t>behaviour</w:t>
      </w:r>
      <w:proofErr w:type="spellEnd"/>
      <w:r w:rsidRPr="001760EC">
        <w:rPr>
          <w:rFonts w:asciiTheme="majorHAnsi" w:hAnsiTheme="majorHAnsi"/>
        </w:rPr>
        <w:t xml:space="preserve"> would be the same.[23] </w:t>
      </w:r>
      <w:proofErr w:type="spellStart"/>
      <w:r w:rsidRPr="001760EC">
        <w:rPr>
          <w:rFonts w:asciiTheme="majorHAnsi" w:hAnsiTheme="majorHAnsi"/>
        </w:rPr>
        <w:t>Papayoanou</w:t>
      </w:r>
      <w:proofErr w:type="spellEnd"/>
      <w:r w:rsidRPr="001760EC">
        <w:rPr>
          <w:rFonts w:asciiTheme="majorHAnsi" w:hAnsiTheme="majorHAnsi"/>
        </w:rPr>
        <w:t xml:space="preserve"> on the other hand, argues that when </w:t>
      </w:r>
      <w:proofErr w:type="spellStart"/>
      <w:r w:rsidRPr="001760EC">
        <w:rPr>
          <w:rFonts w:asciiTheme="majorHAnsi" w:hAnsiTheme="majorHAnsi"/>
        </w:rPr>
        <w:t>analysing</w:t>
      </w:r>
      <w:proofErr w:type="spellEnd"/>
      <w:r w:rsidRPr="001760EC">
        <w:rPr>
          <w:rFonts w:asciiTheme="majorHAnsi" w:hAnsiTheme="majorHAnsi"/>
        </w:rPr>
        <w:t xml:space="preserve"> the effects of economic interdependence it is useful to differentiate the effects on great power states and states with revisionist aspirations.[24] </w:t>
      </w:r>
      <w:r w:rsidRPr="001760EC">
        <w:rPr>
          <w:rStyle w:val="StyleUnderline"/>
          <w:rFonts w:asciiTheme="majorHAnsi" w:hAnsiTheme="majorHAnsi"/>
        </w:rPr>
        <w:t>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w:t>
      </w:r>
      <w:r w:rsidRPr="001760EC">
        <w:rPr>
          <w:rFonts w:asciiTheme="majorHAnsi" w:hAnsiTheme="majorHAnsi"/>
        </w:rPr>
        <w:t>.[25]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w:t>
      </w:r>
      <w:r w:rsidRPr="001760EC">
        <w:rPr>
          <w:rStyle w:val="StyleUnderline"/>
          <w:rFonts w:asciiTheme="majorHAnsi" w:hAnsiTheme="majorHAnsi"/>
        </w:rPr>
        <w:t xml:space="preserve">] A 21st Century revisionist power is far less likely to be a democracy, and therefore, interest groups will influence the leadership far less. This means an authoritarian revisionist power will be working under fewer constraints and will be able to take a more aggressive </w:t>
      </w:r>
      <w:proofErr w:type="gramStart"/>
      <w:r w:rsidRPr="001760EC">
        <w:rPr>
          <w:rStyle w:val="StyleUnderline"/>
          <w:rFonts w:asciiTheme="majorHAnsi" w:hAnsiTheme="majorHAnsi"/>
        </w:rPr>
        <w:t>stance</w:t>
      </w:r>
      <w:r w:rsidRPr="001760EC">
        <w:rPr>
          <w:rFonts w:asciiTheme="majorHAnsi" w:hAnsiTheme="majorHAnsi"/>
        </w:rPr>
        <w:t>.[</w:t>
      </w:r>
      <w:proofErr w:type="gramEnd"/>
      <w:r w:rsidRPr="001760EC">
        <w:rPr>
          <w:rFonts w:asciiTheme="majorHAnsi" w:hAnsiTheme="majorHAnsi"/>
        </w:rPr>
        <w:t>28] This appears to be the case in China where rather than having domestic constraints on taking an aggressive stance against Japan, one of their biggest trading partners, grassroots nationalism has made explicit cooperation a domestically risky option.[29]</w:t>
      </w:r>
      <w:r w:rsidRPr="001760EC">
        <w:rPr>
          <w:rFonts w:asciiTheme="majorHAnsi" w:hAnsiTheme="majorHAnsi"/>
          <w:sz w:val="12"/>
        </w:rPr>
        <w:t xml:space="preserve">¶ </w:t>
      </w:r>
      <w:r w:rsidRPr="001760EC">
        <w:rPr>
          <w:rStyle w:val="StyleUnderline"/>
          <w:rFonts w:asciiTheme="majorHAnsi" w:hAnsiTheme="majorHAnsi"/>
        </w:rPr>
        <w:t>There are many indicators to suggest that China is a revisionist power willing to wage war. Lemke and Werner argue that an extraordinary growth of military expenditures’ reveals when a state is dissatisfied with the status quo</w:t>
      </w:r>
      <w:r w:rsidRPr="001760EC">
        <w:rPr>
          <w:rFonts w:asciiTheme="majorHAnsi" w:hAnsiTheme="majorHAnsi"/>
        </w:rPr>
        <w:t xml:space="preserve">.[30] Data provided by the Stockholm International Peace Research Institute certainly indicates that </w:t>
      </w:r>
      <w:r w:rsidRPr="001760EC">
        <w:rPr>
          <w:rStyle w:val="StyleUnderline"/>
          <w:rFonts w:asciiTheme="majorHAnsi" w:hAnsiTheme="majorHAnsi"/>
        </w:rPr>
        <w:t xml:space="preserve">China qualifies as its military expenditure has </w:t>
      </w:r>
      <w:r w:rsidRPr="001760EC">
        <w:rPr>
          <w:rStyle w:val="Emphasis"/>
          <w:rFonts w:asciiTheme="majorHAnsi" w:hAnsiTheme="majorHAnsi"/>
        </w:rPr>
        <w:t>nominally increased by 1270%</w:t>
      </w:r>
      <w:r w:rsidRPr="001760EC">
        <w:rPr>
          <w:rStyle w:val="StyleUnderline"/>
          <w:rFonts w:asciiTheme="majorHAnsi" w:hAnsiTheme="majorHAnsi"/>
        </w:rPr>
        <w:t xml:space="preserve"> between 1995 and 2015</w:t>
      </w:r>
      <w:r w:rsidRPr="001760EC">
        <w:rPr>
          <w:rFonts w:asciiTheme="majorHAnsi" w:hAnsiTheme="majorHAnsi"/>
        </w:rPr>
        <w:t xml:space="preserve">.[31] </w:t>
      </w:r>
      <w:r w:rsidRPr="001760EC">
        <w:rPr>
          <w:rStyle w:val="StyleUnderline"/>
          <w:rFonts w:asciiTheme="majorHAnsi" w:hAnsiTheme="majorHAnsi"/>
        </w:rPr>
        <w:t>Additionally, the military modernization appears to be aimed at capabilities to contest US primacy in East Asia.[</w:t>
      </w:r>
      <w:r w:rsidRPr="001760EC">
        <w:rPr>
          <w:rFonts w:asciiTheme="majorHAnsi" w:hAnsiTheme="majorHAnsi"/>
        </w:rPr>
        <w:t>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w:t>
      </w:r>
    </w:p>
    <w:p w14:paraId="6C172224" w14:textId="77777777" w:rsidR="00A26EED" w:rsidRPr="001760EC" w:rsidRDefault="00A26EED" w:rsidP="00A26EED">
      <w:pPr>
        <w:rPr>
          <w:rFonts w:asciiTheme="majorHAnsi" w:hAnsiTheme="majorHAnsi"/>
        </w:rPr>
      </w:pPr>
    </w:p>
    <w:p w14:paraId="6D52A021" w14:textId="3BF6DDFE" w:rsidR="007E521A" w:rsidRPr="001760EC" w:rsidRDefault="0077318A" w:rsidP="007E521A">
      <w:pPr>
        <w:pStyle w:val="Heading3"/>
        <w:rPr>
          <w:rFonts w:asciiTheme="majorHAnsi" w:hAnsiTheme="majorHAnsi"/>
        </w:rPr>
      </w:pPr>
      <w:r w:rsidRPr="001760EC">
        <w:rPr>
          <w:rFonts w:asciiTheme="majorHAnsi" w:hAnsiTheme="majorHAnsi"/>
        </w:rPr>
        <w:lastRenderedPageBreak/>
        <w:t>Econ Not Key</w:t>
      </w:r>
    </w:p>
    <w:p w14:paraId="15D5F4D2" w14:textId="77777777" w:rsidR="007E521A" w:rsidRPr="001760EC" w:rsidRDefault="007E521A" w:rsidP="007E521A">
      <w:pPr>
        <w:pStyle w:val="Heading4"/>
        <w:rPr>
          <w:rFonts w:asciiTheme="majorHAnsi" w:hAnsiTheme="majorHAnsi"/>
        </w:rPr>
      </w:pPr>
      <w:r w:rsidRPr="001760EC">
        <w:rPr>
          <w:rFonts w:asciiTheme="majorHAnsi" w:hAnsiTheme="majorHAnsi"/>
        </w:rPr>
        <w:t xml:space="preserve">Interdependence doesn’t prevent </w:t>
      </w:r>
      <w:proofErr w:type="gramStart"/>
      <w:r w:rsidRPr="001760EC">
        <w:rPr>
          <w:rFonts w:asciiTheme="majorHAnsi" w:hAnsiTheme="majorHAnsi"/>
        </w:rPr>
        <w:t>war,</w:t>
      </w:r>
      <w:proofErr w:type="gramEnd"/>
      <w:r w:rsidRPr="001760EC">
        <w:rPr>
          <w:rFonts w:asciiTheme="majorHAnsi" w:hAnsiTheme="majorHAnsi"/>
        </w:rPr>
        <w:t xml:space="preserve"> other interests supersede economics in the relationship</w:t>
      </w:r>
    </w:p>
    <w:p w14:paraId="4C1DE63E" w14:textId="77777777" w:rsidR="007E521A" w:rsidRPr="001760EC" w:rsidRDefault="007E521A" w:rsidP="007E521A">
      <w:pPr>
        <w:rPr>
          <w:rFonts w:asciiTheme="majorHAnsi" w:hAnsiTheme="majorHAnsi"/>
          <w:b/>
          <w:sz w:val="26"/>
          <w:szCs w:val="26"/>
        </w:rPr>
      </w:pPr>
      <w:r w:rsidRPr="001760EC">
        <w:rPr>
          <w:rFonts w:asciiTheme="majorHAnsi" w:hAnsiTheme="majorHAnsi"/>
          <w:b/>
          <w:sz w:val="26"/>
          <w:szCs w:val="26"/>
        </w:rPr>
        <w:t>Holmes, The Diplomat, 2011</w:t>
      </w:r>
    </w:p>
    <w:p w14:paraId="3216BD14" w14:textId="30103240" w:rsidR="007E521A" w:rsidRPr="001760EC" w:rsidRDefault="007E521A" w:rsidP="007E521A">
      <w:pPr>
        <w:rPr>
          <w:rFonts w:asciiTheme="majorHAnsi" w:hAnsiTheme="majorHAnsi"/>
        </w:rPr>
      </w:pPr>
      <w:r w:rsidRPr="001760EC">
        <w:rPr>
          <w:rFonts w:asciiTheme="majorHAnsi" w:hAnsiTheme="majorHAnsi"/>
        </w:rPr>
        <w:t>(James R., 9/6/17, “Globalization = No War?” The Diplomat, http://thediplomat.com/2011/08/globalization-no-war/, accessed 7/8/17, GDI-PW)</w:t>
      </w:r>
    </w:p>
    <w:p w14:paraId="2D6078F7" w14:textId="77777777" w:rsidR="007E521A" w:rsidRPr="001760EC" w:rsidRDefault="007E521A" w:rsidP="007E521A">
      <w:pPr>
        <w:rPr>
          <w:rFonts w:asciiTheme="majorHAnsi" w:hAnsiTheme="majorHAnsi"/>
        </w:rPr>
      </w:pPr>
    </w:p>
    <w:p w14:paraId="690D6742" w14:textId="0682C7FF" w:rsidR="007E521A" w:rsidRPr="001760EC" w:rsidRDefault="007E521A" w:rsidP="007E521A">
      <w:pPr>
        <w:pStyle w:val="NormalWeb"/>
        <w:shd w:val="clear" w:color="auto" w:fill="FFFFFF"/>
        <w:spacing w:before="0" w:beforeAutospacing="0" w:after="240" w:afterAutospacing="0"/>
        <w:rPr>
          <w:rFonts w:asciiTheme="majorHAnsi" w:hAnsiTheme="majorHAnsi" w:cstheme="minorHAnsi"/>
          <w:color w:val="333333"/>
          <w:sz w:val="16"/>
        </w:rPr>
      </w:pPr>
      <w:r w:rsidRPr="001760EC">
        <w:rPr>
          <w:rFonts w:asciiTheme="majorHAnsi" w:hAnsiTheme="majorHAnsi" w:cstheme="minorHAnsi"/>
          <w:color w:val="333333"/>
          <w:sz w:val="16"/>
        </w:rPr>
        <w:t xml:space="preserve">We imply nothing. We say </w:t>
      </w:r>
      <w:r w:rsidRPr="001760EC">
        <w:rPr>
          <w:rStyle w:val="StyleUnderline"/>
          <w:rFonts w:asciiTheme="majorHAnsi" w:hAnsiTheme="majorHAnsi" w:cstheme="minorHAnsi"/>
        </w:rPr>
        <w:t>explicitly,</w:t>
      </w:r>
      <w:r w:rsidRPr="001760EC">
        <w:rPr>
          <w:rFonts w:asciiTheme="majorHAnsi" w:hAnsiTheme="majorHAnsi" w:cstheme="minorHAnsi"/>
          <w:color w:val="333333"/>
          <w:sz w:val="16"/>
        </w:rPr>
        <w:t xml:space="preserve"> in </w:t>
      </w:r>
      <w:r w:rsidRPr="001760EC">
        <w:rPr>
          <w:rStyle w:val="Emphasis"/>
          <w:rFonts w:asciiTheme="majorHAnsi" w:eastAsiaTheme="majorEastAsia" w:hAnsiTheme="majorHAnsi" w:cstheme="minorHAnsi"/>
          <w:color w:val="333333"/>
          <w:sz w:val="12"/>
        </w:rPr>
        <w:t>Red Star over the Pacific</w:t>
      </w:r>
      <w:r w:rsidRPr="001760EC">
        <w:rPr>
          <w:rFonts w:asciiTheme="majorHAnsi" w:hAnsiTheme="majorHAnsi" w:cstheme="minorHAnsi"/>
          <w:color w:val="333333"/>
          <w:sz w:val="6"/>
        </w:rPr>
        <w:t xml:space="preserve"> </w:t>
      </w:r>
      <w:r w:rsidRPr="001760EC">
        <w:rPr>
          <w:rFonts w:asciiTheme="majorHAnsi" w:hAnsiTheme="majorHAnsi" w:cstheme="minorHAnsi"/>
          <w:color w:val="333333"/>
          <w:sz w:val="16"/>
        </w:rPr>
        <w:t xml:space="preserve">and many other forums, that such </w:t>
      </w:r>
      <w:r w:rsidRPr="001760EC">
        <w:rPr>
          <w:rStyle w:val="StyleUnderline"/>
          <w:rFonts w:asciiTheme="majorHAnsi" w:hAnsiTheme="majorHAnsi" w:cstheme="minorHAnsi"/>
        </w:rPr>
        <w:t>a conflict is possible. US-China economic ties elevate the costs of armed conflict for both belligerents, but can’t rule it out entirely</w:t>
      </w:r>
      <w:r w:rsidRPr="001760EC">
        <w:rPr>
          <w:rFonts w:asciiTheme="majorHAnsi" w:hAnsiTheme="majorHAnsi" w:cstheme="minorHAnsi"/>
          <w:color w:val="333333"/>
          <w:sz w:val="16"/>
        </w:rPr>
        <w:t xml:space="preserve">. </w:t>
      </w:r>
      <w:r w:rsidRPr="001760EC">
        <w:rPr>
          <w:rStyle w:val="StyleUnderline"/>
          <w:rFonts w:asciiTheme="majorHAnsi" w:hAnsiTheme="majorHAnsi" w:cstheme="minorHAnsi"/>
        </w:rPr>
        <w:t xml:space="preserve">Other interests supersede economics at times. Conducting strikes on the Chinese mainland could carry vast economic and political consequences for the United States. Knowing this—and knowing that Washington knows it—Beijing can hope to deter the United States from coming to the island’s </w:t>
      </w:r>
      <w:proofErr w:type="spellStart"/>
      <w:r w:rsidRPr="001760EC">
        <w:rPr>
          <w:rStyle w:val="StyleUnderline"/>
          <w:rFonts w:asciiTheme="majorHAnsi" w:hAnsiTheme="majorHAnsi" w:cstheme="minorHAnsi"/>
        </w:rPr>
        <w:t>defence</w:t>
      </w:r>
      <w:proofErr w:type="spellEnd"/>
      <w:r w:rsidRPr="001760EC">
        <w:rPr>
          <w:rStyle w:val="StyleUnderline"/>
          <w:rFonts w:asciiTheme="majorHAnsi" w:hAnsiTheme="majorHAnsi" w:cstheme="minorHAnsi"/>
        </w:rPr>
        <w:t>. Should a conflict come to pass, Chinese leaders hope Washington will stand aside for the sake of national self-</w:t>
      </w:r>
      <w:proofErr w:type="gramStart"/>
      <w:r w:rsidRPr="001760EC">
        <w:rPr>
          <w:rStyle w:val="StyleUnderline"/>
          <w:rFonts w:asciiTheme="majorHAnsi" w:hAnsiTheme="majorHAnsi" w:cstheme="minorHAnsi"/>
        </w:rPr>
        <w:t>interest.</w:t>
      </w:r>
      <w:r w:rsidRPr="001760EC">
        <w:rPr>
          <w:rStyle w:val="StyleUnderline"/>
          <w:rFonts w:asciiTheme="majorHAnsi" w:hAnsiTheme="majorHAnsi" w:cstheme="minorHAnsi"/>
          <w:sz w:val="12"/>
          <w:u w:val="none"/>
        </w:rPr>
        <w:t>¶</w:t>
      </w:r>
      <w:proofErr w:type="gramEnd"/>
      <w:r w:rsidRPr="001760EC">
        <w:rPr>
          <w:rStyle w:val="StyleUnderline"/>
          <w:rFonts w:asciiTheme="majorHAnsi" w:hAnsiTheme="majorHAnsi" w:cstheme="minorHAnsi"/>
          <w:sz w:val="12"/>
        </w:rPr>
        <w:t xml:space="preserve"> </w:t>
      </w:r>
      <w:r w:rsidRPr="001760EC">
        <w:rPr>
          <w:rFonts w:asciiTheme="majorHAnsi" w:hAnsiTheme="majorHAnsi" w:cstheme="minorHAnsi"/>
          <w:color w:val="333333"/>
          <w:sz w:val="16"/>
        </w:rPr>
        <w:t xml:space="preserve">Harper thus maintains categorically that even a limited naval conflict is </w:t>
      </w:r>
      <w:r w:rsidRPr="001760EC">
        <w:rPr>
          <w:rStyle w:val="Emphasis"/>
          <w:rFonts w:asciiTheme="majorHAnsi" w:eastAsiaTheme="majorEastAsia" w:hAnsiTheme="majorHAnsi" w:cstheme="minorHAnsi"/>
          <w:color w:val="333333"/>
        </w:rPr>
        <w:t>im</w:t>
      </w:r>
      <w:r w:rsidRPr="001760EC">
        <w:rPr>
          <w:rFonts w:asciiTheme="majorHAnsi" w:hAnsiTheme="majorHAnsi" w:cstheme="minorHAnsi"/>
          <w:color w:val="333333"/>
          <w:sz w:val="16"/>
        </w:rPr>
        <w:t xml:space="preserve">possible. </w:t>
      </w:r>
      <w:r w:rsidRPr="001760EC">
        <w:rPr>
          <w:rStyle w:val="StyleUnderline"/>
          <w:rFonts w:asciiTheme="majorHAnsi" w:hAnsiTheme="majorHAnsi" w:cstheme="minorHAnsi"/>
        </w:rPr>
        <w:t>Never say never</w:t>
      </w:r>
      <w:r w:rsidRPr="001760EC">
        <w:rPr>
          <w:rFonts w:asciiTheme="majorHAnsi" w:hAnsiTheme="majorHAnsi" w:cstheme="minorHAnsi"/>
          <w:color w:val="333333"/>
          <w:sz w:val="16"/>
        </w:rPr>
        <w:t xml:space="preserve">. Among the foreign policy </w:t>
      </w:r>
      <w:proofErr w:type="gramStart"/>
      <w:r w:rsidRPr="001760EC">
        <w:rPr>
          <w:rFonts w:asciiTheme="majorHAnsi" w:hAnsiTheme="majorHAnsi" w:cstheme="minorHAnsi"/>
          <w:color w:val="333333"/>
          <w:sz w:val="16"/>
        </w:rPr>
        <w:t>pundits</w:t>
      </w:r>
      <w:proofErr w:type="gramEnd"/>
      <w:r w:rsidRPr="001760EC">
        <w:rPr>
          <w:rFonts w:asciiTheme="majorHAnsi" w:hAnsiTheme="majorHAnsi" w:cstheme="minorHAnsi"/>
          <w:color w:val="333333"/>
          <w:sz w:val="16"/>
        </w:rPr>
        <w:t xml:space="preserve"> the good commander tries to enlist in his cause is </w:t>
      </w:r>
      <w:r w:rsidRPr="001760EC">
        <w:rPr>
          <w:rStyle w:val="Emphasis"/>
          <w:rFonts w:asciiTheme="majorHAnsi" w:eastAsiaTheme="majorEastAsia" w:hAnsiTheme="majorHAnsi" w:cstheme="minorHAnsi"/>
          <w:color w:val="333333"/>
        </w:rPr>
        <w:t>New York Times</w:t>
      </w:r>
      <w:r w:rsidRPr="001760EC">
        <w:rPr>
          <w:rFonts w:asciiTheme="majorHAnsi" w:hAnsiTheme="majorHAnsi" w:cstheme="minorHAnsi"/>
          <w:color w:val="333333"/>
          <w:sz w:val="16"/>
        </w:rPr>
        <w:t xml:space="preserve"> columnist Thomas Friedman. The United States and China, writes Harper, inhabit Friedman’s ‘flat world’ of ‘increasing interconnectedness,’ where war among major trading partners is apparently unthinkable. The trouble is that Friedman actually doesn’t say this. Quite the opposite. He rolled out </w:t>
      </w:r>
      <w:r w:rsidRPr="001760EC">
        <w:rPr>
          <w:rStyle w:val="Emphasis"/>
          <w:rFonts w:asciiTheme="majorHAnsi" w:eastAsiaTheme="majorEastAsia" w:hAnsiTheme="majorHAnsi" w:cstheme="minorHAnsi"/>
          <w:color w:val="333333"/>
        </w:rPr>
        <w:t>The World Is Flat</w:t>
      </w:r>
      <w:r w:rsidRPr="001760EC">
        <w:rPr>
          <w:rFonts w:asciiTheme="majorHAnsi" w:hAnsiTheme="majorHAnsi" w:cstheme="minorHAnsi"/>
          <w:color w:val="333333"/>
          <w:sz w:val="16"/>
        </w:rPr>
        <w:t xml:space="preserve">, the self-same book Harper invokes, during a 2005 </w:t>
      </w:r>
      <w:r w:rsidRPr="001760EC">
        <w:rPr>
          <w:rFonts w:asciiTheme="majorHAnsi" w:eastAsiaTheme="majorEastAsia" w:hAnsiTheme="majorHAnsi" w:cstheme="minorHAnsi"/>
          <w:sz w:val="16"/>
        </w:rPr>
        <w:t>interview with Charlie Rose</w:t>
      </w:r>
      <w:r w:rsidRPr="001760EC">
        <w:rPr>
          <w:rFonts w:asciiTheme="majorHAnsi" w:hAnsiTheme="majorHAnsi" w:cstheme="minorHAnsi"/>
          <w:color w:val="333333"/>
          <w:sz w:val="16"/>
        </w:rPr>
        <w:t xml:space="preserve">. During the interview, Friedman observes that </w:t>
      </w:r>
      <w:r w:rsidRPr="001760EC">
        <w:rPr>
          <w:rStyle w:val="StyleUnderline"/>
          <w:rFonts w:asciiTheme="majorHAnsi" w:hAnsiTheme="majorHAnsi" w:cstheme="minorHAnsi"/>
        </w:rPr>
        <w:t>globalization boosts the costs of geopolitical competition—including war—but can’t end it altogether</w:t>
      </w:r>
      <w:r w:rsidRPr="001760EC">
        <w:rPr>
          <w:rFonts w:asciiTheme="majorHAnsi" w:hAnsiTheme="majorHAnsi" w:cstheme="minorHAnsi"/>
          <w:color w:val="333333"/>
          <w:sz w:val="16"/>
        </w:rPr>
        <w:t xml:space="preserve">. ‘I have no illusions,’ he says, ‘that the Dell theory or anything else will stop China from invading Taiwan if Taiwan declares independence tomorrow.’ Which sounds rather like, well, us. </w:t>
      </w:r>
      <w:r w:rsidRPr="001760EC">
        <w:rPr>
          <w:rStyle w:val="StyleUnderline"/>
          <w:rFonts w:asciiTheme="majorHAnsi" w:hAnsiTheme="majorHAnsi" w:cstheme="minorHAnsi"/>
        </w:rPr>
        <w:t>Interdependence discourages but can’t prevent war</w:t>
      </w:r>
      <w:r w:rsidRPr="001760EC">
        <w:rPr>
          <w:rFonts w:asciiTheme="majorHAnsi" w:hAnsiTheme="majorHAnsi" w:cstheme="minorHAnsi"/>
          <w:color w:val="333333"/>
          <w:sz w:val="16"/>
        </w:rPr>
        <w:t>. If Prof. Yoshihara and I undersell the economic factor in international relations, we’re in good company alongside the bestselling Friedman.</w:t>
      </w:r>
    </w:p>
    <w:p w14:paraId="423F2C6A" w14:textId="77777777" w:rsidR="007E521A" w:rsidRPr="001760EC" w:rsidRDefault="007E521A" w:rsidP="007E521A">
      <w:pPr>
        <w:pStyle w:val="Heading4"/>
        <w:rPr>
          <w:rFonts w:asciiTheme="majorHAnsi" w:hAnsiTheme="majorHAnsi"/>
        </w:rPr>
      </w:pPr>
      <w:r w:rsidRPr="001760EC">
        <w:rPr>
          <w:rFonts w:asciiTheme="majorHAnsi" w:hAnsiTheme="majorHAnsi"/>
        </w:rPr>
        <w:t xml:space="preserve">Economic models are flawed, interdependence doesn’t prevent war because other factors like fear influence </w:t>
      </w:r>
      <w:proofErr w:type="spellStart"/>
      <w:r w:rsidRPr="001760EC">
        <w:rPr>
          <w:rFonts w:asciiTheme="majorHAnsi" w:hAnsiTheme="majorHAnsi"/>
        </w:rPr>
        <w:t>FoPo</w:t>
      </w:r>
      <w:proofErr w:type="spellEnd"/>
    </w:p>
    <w:p w14:paraId="0C97A565" w14:textId="77777777" w:rsidR="007E521A" w:rsidRPr="001760EC" w:rsidRDefault="007E521A" w:rsidP="007E521A">
      <w:pPr>
        <w:rPr>
          <w:rFonts w:asciiTheme="majorHAnsi" w:hAnsiTheme="majorHAnsi"/>
          <w:b/>
          <w:sz w:val="26"/>
          <w:szCs w:val="26"/>
        </w:rPr>
      </w:pPr>
      <w:r w:rsidRPr="001760EC">
        <w:rPr>
          <w:rFonts w:asciiTheme="majorHAnsi" w:hAnsiTheme="majorHAnsi"/>
          <w:b/>
          <w:sz w:val="26"/>
          <w:szCs w:val="26"/>
        </w:rPr>
        <w:t>Holmes, The Diplomat, 2013</w:t>
      </w:r>
    </w:p>
    <w:p w14:paraId="30B0C0B9" w14:textId="780FF4F8" w:rsidR="007E521A" w:rsidRPr="001760EC" w:rsidRDefault="007E521A" w:rsidP="007E521A">
      <w:pPr>
        <w:rPr>
          <w:rFonts w:asciiTheme="majorHAnsi" w:hAnsiTheme="majorHAnsi"/>
        </w:rPr>
      </w:pPr>
      <w:r w:rsidRPr="001760EC">
        <w:rPr>
          <w:rFonts w:asciiTheme="majorHAnsi" w:hAnsiTheme="majorHAnsi"/>
        </w:rPr>
        <w:t xml:space="preserve">(James R. 4/11/13, “Economic Interdependence = Less </w:t>
      </w:r>
      <w:proofErr w:type="gramStart"/>
      <w:r w:rsidRPr="001760EC">
        <w:rPr>
          <w:rFonts w:asciiTheme="majorHAnsi" w:hAnsiTheme="majorHAnsi"/>
        </w:rPr>
        <w:t>Conflict?,</w:t>
      </w:r>
      <w:proofErr w:type="gramEnd"/>
      <w:r w:rsidRPr="001760EC">
        <w:rPr>
          <w:rFonts w:asciiTheme="majorHAnsi" w:hAnsiTheme="majorHAnsi"/>
        </w:rPr>
        <w:t>” The Diplomat, http://thediplomat.com/2013/04/economic-interdependence-less-conflict/, Accessed 7/8/17, GDI-PW)</w:t>
      </w:r>
    </w:p>
    <w:p w14:paraId="07DE596B" w14:textId="77777777" w:rsidR="007E521A" w:rsidRPr="001760EC" w:rsidRDefault="007E521A" w:rsidP="007E521A">
      <w:pPr>
        <w:rPr>
          <w:rStyle w:val="StyleUnderline"/>
          <w:rFonts w:asciiTheme="majorHAnsi" w:hAnsiTheme="majorHAnsi"/>
        </w:rPr>
      </w:pPr>
      <w:r w:rsidRPr="001760EC">
        <w:rPr>
          <w:rFonts w:asciiTheme="majorHAnsi" w:hAnsiTheme="majorHAnsi"/>
          <w:sz w:val="16"/>
        </w:rPr>
        <w:t xml:space="preserve">Fast-forward a century, to Friedman. A few years back the New York Times columnist told PBS host Charlie Rose that </w:t>
      </w:r>
      <w:r w:rsidRPr="001760EC">
        <w:rPr>
          <w:rStyle w:val="StyleUnderline"/>
          <w:rFonts w:asciiTheme="majorHAnsi" w:hAnsiTheme="majorHAnsi"/>
        </w:rPr>
        <w:t>interdependence raises the costs of geopolitical competition but cannot end it altogether</w:t>
      </w:r>
      <w:r w:rsidRPr="001760EC">
        <w:rPr>
          <w:rFonts w:asciiTheme="majorHAnsi" w:hAnsiTheme="majorHAnsi"/>
          <w:sz w:val="16"/>
        </w:rPr>
        <w:t xml:space="preserve">. Sounds like common sense to me. </w:t>
      </w:r>
      <w:r w:rsidRPr="001760EC">
        <w:rPr>
          <w:rStyle w:val="StyleUnderline"/>
          <w:rFonts w:asciiTheme="majorHAnsi" w:hAnsiTheme="majorHAnsi"/>
        </w:rPr>
        <w:t>There exist human motives apart from dollars and cents. Honor and fear can be the prime movers behind foreign policy, and they color perceptions of what may look like objective interests. Leaders and societies may prove willing to pay an exorbitant price to preserve or improve their standing in the international pecking order,</w:t>
      </w:r>
      <w:r w:rsidRPr="001760EC">
        <w:rPr>
          <w:rFonts w:asciiTheme="majorHAnsi" w:hAnsiTheme="majorHAnsi"/>
          <w:sz w:val="16"/>
        </w:rPr>
        <w:t xml:space="preserve"> avenge past slights, or burnish their reputation for martial prowess. </w:t>
      </w:r>
      <w:r w:rsidRPr="001760EC">
        <w:rPr>
          <w:rStyle w:val="StyleUnderline"/>
          <w:rFonts w:asciiTheme="majorHAnsi" w:hAnsiTheme="majorHAnsi"/>
        </w:rPr>
        <w:t>Such not-strictly-rational motives can deflect policy from the course a David Starr Jordan or Norman Angell would prescribe as the obvious one.</w:t>
      </w:r>
    </w:p>
    <w:p w14:paraId="6C2F4ABA" w14:textId="77777777" w:rsidR="007E521A" w:rsidRPr="001760EC" w:rsidRDefault="007E521A" w:rsidP="00A26EED">
      <w:pPr>
        <w:rPr>
          <w:rFonts w:asciiTheme="majorHAnsi" w:hAnsiTheme="majorHAnsi"/>
        </w:rPr>
      </w:pPr>
    </w:p>
    <w:p w14:paraId="78191A09" w14:textId="7608C600" w:rsidR="007E521A" w:rsidRPr="001760EC" w:rsidRDefault="007E521A" w:rsidP="007E521A">
      <w:pPr>
        <w:pStyle w:val="Heading3"/>
        <w:rPr>
          <w:rFonts w:asciiTheme="majorHAnsi" w:hAnsiTheme="majorHAnsi"/>
        </w:rPr>
      </w:pPr>
      <w:r w:rsidRPr="001760EC">
        <w:rPr>
          <w:rFonts w:asciiTheme="majorHAnsi" w:hAnsiTheme="majorHAnsi"/>
        </w:rPr>
        <w:lastRenderedPageBreak/>
        <w:t>AT: Trade Solves Conflict</w:t>
      </w:r>
    </w:p>
    <w:p w14:paraId="7B2AA8EF" w14:textId="77777777" w:rsidR="00A26EED" w:rsidRPr="001760EC" w:rsidRDefault="00A26EED" w:rsidP="00A26EED">
      <w:pPr>
        <w:pStyle w:val="Heading4"/>
        <w:rPr>
          <w:rFonts w:asciiTheme="majorHAnsi" w:hAnsiTheme="majorHAnsi"/>
        </w:rPr>
      </w:pPr>
      <w:r w:rsidRPr="001760EC">
        <w:rPr>
          <w:rFonts w:asciiTheme="majorHAnsi" w:hAnsiTheme="majorHAnsi"/>
        </w:rPr>
        <w:t xml:space="preserve">Global trade order doesn’t stop war, it increases it. </w:t>
      </w:r>
    </w:p>
    <w:p w14:paraId="2E9FCA91" w14:textId="766AC604" w:rsidR="00A26EED" w:rsidRPr="001760EC" w:rsidRDefault="00A26EED" w:rsidP="00A26EED">
      <w:pPr>
        <w:rPr>
          <w:rFonts w:asciiTheme="majorHAnsi" w:hAnsiTheme="majorHAnsi"/>
        </w:rPr>
      </w:pPr>
      <w:proofErr w:type="spellStart"/>
      <w:r w:rsidRPr="001760EC">
        <w:rPr>
          <w:rStyle w:val="Style13ptBold"/>
          <w:rFonts w:asciiTheme="majorHAnsi" w:hAnsiTheme="majorHAnsi"/>
        </w:rPr>
        <w:t>Buzan</w:t>
      </w:r>
      <w:proofErr w:type="spellEnd"/>
      <w:r w:rsidRPr="001760EC">
        <w:rPr>
          <w:rStyle w:val="Style13ptBold"/>
          <w:rFonts w:asciiTheme="majorHAnsi" w:hAnsiTheme="majorHAnsi"/>
        </w:rPr>
        <w:t>, London School of Economics Emeritus Professor of International Relations, 84</w:t>
      </w:r>
      <w:r w:rsidRPr="001760EC">
        <w:rPr>
          <w:rFonts w:asciiTheme="majorHAnsi" w:hAnsiTheme="majorHAnsi" w:cs="Arial"/>
          <w:color w:val="545454"/>
          <w:shd w:val="clear" w:color="auto" w:fill="FFFFFF"/>
        </w:rPr>
        <w:t xml:space="preserve"> (Barry, Economic Structure and International Security: The Limits of the Liberal Case, JSTOR, 9</w:t>
      </w:r>
      <w:proofErr w:type="gramStart"/>
      <w:r w:rsidRPr="001760EC">
        <w:rPr>
          <w:rFonts w:asciiTheme="majorHAnsi" w:hAnsiTheme="majorHAnsi" w:cs="Arial"/>
          <w:color w:val="545454"/>
          <w:shd w:val="clear" w:color="auto" w:fill="FFFFFF"/>
        </w:rPr>
        <w:t>/?/</w:t>
      </w:r>
      <w:proofErr w:type="gramEnd"/>
      <w:r w:rsidRPr="001760EC">
        <w:rPr>
          <w:rFonts w:asciiTheme="majorHAnsi" w:hAnsiTheme="majorHAnsi" w:cs="Arial"/>
          <w:color w:val="545454"/>
          <w:shd w:val="clear" w:color="auto" w:fill="FFFFFF"/>
        </w:rPr>
        <w:t xml:space="preserve">84, </w:t>
      </w:r>
      <w:r w:rsidRPr="001760EC">
        <w:rPr>
          <w:rFonts w:asciiTheme="majorHAnsi" w:hAnsiTheme="majorHAnsi" w:cs="Arial"/>
          <w:shd w:val="clear" w:color="auto" w:fill="FFFFFF"/>
        </w:rPr>
        <w:t>https://www.jstor.org/stable/pdf/2706625.pdf?refreqid=excelsior%3A31c984f45f8cb29111901e16ac7687ef</w:t>
      </w:r>
      <w:r w:rsidRPr="001760EC">
        <w:rPr>
          <w:rFonts w:asciiTheme="majorHAnsi" w:hAnsiTheme="majorHAnsi" w:cs="Arial"/>
          <w:color w:val="545454"/>
          <w:shd w:val="clear" w:color="auto" w:fill="FFFFFF"/>
        </w:rPr>
        <w:t>, Accessed 7/8/17 GDI AC)</w:t>
      </w:r>
    </w:p>
    <w:p w14:paraId="432AEC53" w14:textId="77777777" w:rsidR="00A26EED" w:rsidRPr="001760EC" w:rsidRDefault="00A26EED" w:rsidP="00A26EED">
      <w:pPr>
        <w:rPr>
          <w:rFonts w:asciiTheme="majorHAnsi" w:hAnsiTheme="majorHAnsi"/>
        </w:rPr>
      </w:pPr>
      <w:r w:rsidRPr="001760EC">
        <w:rPr>
          <w:rStyle w:val="StyleUnderline"/>
          <w:rFonts w:asciiTheme="majorHAnsi" w:hAnsiTheme="majorHAnsi"/>
        </w:rPr>
        <w:t>If we accept that a liberal economic system needs a hegemonic leader</w:t>
      </w:r>
      <w:r w:rsidRPr="001760EC">
        <w:rPr>
          <w:rFonts w:asciiTheme="majorHAnsi" w:hAnsiTheme="majorHAnsi"/>
        </w:rPr>
        <w:t xml:space="preserve"> to</w:t>
      </w:r>
      <w:r w:rsidRPr="001760EC">
        <w:rPr>
          <w:rFonts w:asciiTheme="majorHAnsi" w:hAnsiTheme="majorHAnsi"/>
          <w:sz w:val="12"/>
        </w:rPr>
        <w:t xml:space="preserve">¶ </w:t>
      </w:r>
      <w:r w:rsidRPr="001760EC">
        <w:rPr>
          <w:rFonts w:asciiTheme="majorHAnsi" w:hAnsiTheme="majorHAnsi"/>
        </w:rPr>
        <w:t xml:space="preserve">provide its required framework of collective goods, </w:t>
      </w:r>
      <w:r w:rsidRPr="001760EC">
        <w:rPr>
          <w:rStyle w:val="StyleUnderline"/>
          <w:rFonts w:asciiTheme="majorHAnsi" w:hAnsiTheme="majorHAnsi"/>
        </w:rPr>
        <w:t>then we arrive at the</w:t>
      </w:r>
      <w:r w:rsidRPr="001760EC">
        <w:rPr>
          <w:rStyle w:val="StyleUnderline"/>
          <w:rFonts w:asciiTheme="majorHAnsi" w:hAnsiTheme="majorHAnsi"/>
          <w:sz w:val="12"/>
        </w:rPr>
        <w:t xml:space="preserve">¶ </w:t>
      </w:r>
      <w:r w:rsidRPr="001760EC">
        <w:rPr>
          <w:rStyle w:val="StyleUnderline"/>
          <w:rFonts w:asciiTheme="majorHAnsi" w:hAnsiTheme="majorHAnsi"/>
        </w:rPr>
        <w:t>essence of the problem. Hegemonic leaders do not endure</w:t>
      </w:r>
      <w:r w:rsidRPr="001760EC">
        <w:rPr>
          <w:rFonts w:asciiTheme="majorHAnsi" w:hAnsiTheme="majorHAnsi"/>
        </w:rPr>
        <w:t xml:space="preserve">, and </w:t>
      </w:r>
      <w:r w:rsidRPr="001760EC">
        <w:rPr>
          <w:rStyle w:val="StyleUnderline"/>
          <w:rFonts w:asciiTheme="majorHAnsi" w:hAnsiTheme="majorHAnsi"/>
        </w:rPr>
        <w:t>when their</w:t>
      </w:r>
      <w:r w:rsidRPr="001760EC">
        <w:rPr>
          <w:rFonts w:asciiTheme="majorHAnsi" w:hAnsiTheme="majorHAnsi"/>
          <w:sz w:val="12"/>
        </w:rPr>
        <w:t xml:space="preserve">¶ </w:t>
      </w:r>
      <w:r w:rsidRPr="001760EC">
        <w:rPr>
          <w:rFonts w:asciiTheme="majorHAnsi" w:hAnsiTheme="majorHAnsi"/>
        </w:rPr>
        <w:t xml:space="preserve">37. Views in support of the necessity of a hegemonic leader can be found in </w:t>
      </w:r>
      <w:proofErr w:type="spellStart"/>
      <w:r w:rsidRPr="001760EC">
        <w:rPr>
          <w:rFonts w:asciiTheme="majorHAnsi" w:hAnsiTheme="majorHAnsi"/>
        </w:rPr>
        <w:t>Skidelsky</w:t>
      </w:r>
      <w:proofErr w:type="spellEnd"/>
      <w:r w:rsidRPr="001760EC">
        <w:rPr>
          <w:rFonts w:asciiTheme="majorHAnsi" w:hAnsiTheme="majorHAnsi"/>
        </w:rPr>
        <w:t>, "Retreat</w:t>
      </w:r>
      <w:r w:rsidRPr="001760EC">
        <w:rPr>
          <w:rFonts w:asciiTheme="majorHAnsi" w:hAnsiTheme="majorHAnsi"/>
          <w:sz w:val="12"/>
        </w:rPr>
        <w:t xml:space="preserve">¶ </w:t>
      </w:r>
      <w:r w:rsidRPr="001760EC">
        <w:rPr>
          <w:rFonts w:asciiTheme="majorHAnsi" w:hAnsiTheme="majorHAnsi"/>
        </w:rPr>
        <w:t xml:space="preserve">from Leadership"; </w:t>
      </w:r>
      <w:proofErr w:type="spellStart"/>
      <w:r w:rsidRPr="001760EC">
        <w:rPr>
          <w:rFonts w:asciiTheme="majorHAnsi" w:hAnsiTheme="majorHAnsi"/>
        </w:rPr>
        <w:t>Kindleberger</w:t>
      </w:r>
      <w:proofErr w:type="spellEnd"/>
      <w:r w:rsidRPr="001760EC">
        <w:rPr>
          <w:rFonts w:asciiTheme="majorHAnsi" w:hAnsiTheme="majorHAnsi"/>
        </w:rPr>
        <w:t>, "Systems," pp. 35-38, World in Depression, pp. 26-28, 292-</w:t>
      </w:r>
      <w:proofErr w:type="gramStart"/>
      <w:r w:rsidRPr="001760EC">
        <w:rPr>
          <w:rFonts w:asciiTheme="majorHAnsi" w:hAnsiTheme="majorHAnsi"/>
        </w:rPr>
        <w:t>308,</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and "Dominance and Leadership," pp. 242-53; Robert O. </w:t>
      </w:r>
      <w:proofErr w:type="spellStart"/>
      <w:r w:rsidRPr="001760EC">
        <w:rPr>
          <w:rFonts w:asciiTheme="majorHAnsi" w:hAnsiTheme="majorHAnsi"/>
        </w:rPr>
        <w:t>Keohane</w:t>
      </w:r>
      <w:proofErr w:type="spellEnd"/>
      <w:r w:rsidRPr="001760EC">
        <w:rPr>
          <w:rFonts w:asciiTheme="majorHAnsi" w:hAnsiTheme="majorHAnsi"/>
        </w:rPr>
        <w:t>, "The Theory of Hegemonic</w:t>
      </w:r>
      <w:r w:rsidRPr="001760EC">
        <w:rPr>
          <w:rFonts w:asciiTheme="majorHAnsi" w:hAnsiTheme="majorHAnsi"/>
          <w:sz w:val="12"/>
        </w:rPr>
        <w:t xml:space="preserve">¶ </w:t>
      </w:r>
      <w:r w:rsidRPr="001760EC">
        <w:rPr>
          <w:rFonts w:asciiTheme="majorHAnsi" w:hAnsiTheme="majorHAnsi"/>
        </w:rPr>
        <w:t xml:space="preserve">Stability and Changes in International Economic Regimes, 1967-1977," in Ole </w:t>
      </w:r>
      <w:proofErr w:type="spellStart"/>
      <w:r w:rsidRPr="001760EC">
        <w:rPr>
          <w:rFonts w:asciiTheme="majorHAnsi" w:hAnsiTheme="majorHAnsi"/>
        </w:rPr>
        <w:t>Holsti</w:t>
      </w:r>
      <w:proofErr w:type="spellEnd"/>
      <w:r w:rsidRPr="001760EC">
        <w:rPr>
          <w:rFonts w:asciiTheme="majorHAnsi" w:hAnsiTheme="majorHAnsi"/>
        </w:rPr>
        <w:t xml:space="preserve">, R. </w:t>
      </w:r>
      <w:proofErr w:type="spellStart"/>
      <w:r w:rsidRPr="001760EC">
        <w:rPr>
          <w:rFonts w:asciiTheme="majorHAnsi" w:hAnsiTheme="majorHAnsi"/>
        </w:rPr>
        <w:t>Siverson</w:t>
      </w:r>
      <w:proofErr w:type="spellEnd"/>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and A. L. George, eds., Change in the International System (Boulder: Westview, 1980); and</w:t>
      </w:r>
      <w:r w:rsidRPr="001760EC">
        <w:rPr>
          <w:rFonts w:asciiTheme="majorHAnsi" w:hAnsiTheme="majorHAnsi"/>
          <w:sz w:val="12"/>
        </w:rPr>
        <w:t xml:space="preserve">¶ </w:t>
      </w:r>
      <w:r w:rsidRPr="001760EC">
        <w:rPr>
          <w:rFonts w:asciiTheme="majorHAnsi" w:hAnsiTheme="majorHAnsi"/>
        </w:rPr>
        <w:t>Gilpin, U.S. Power. One of the few sources explicitly enthusiastic about collective leadership</w:t>
      </w:r>
      <w:r w:rsidRPr="001760EC">
        <w:rPr>
          <w:rFonts w:asciiTheme="majorHAnsi" w:hAnsiTheme="majorHAnsi"/>
          <w:sz w:val="12"/>
        </w:rPr>
        <w:t xml:space="preserve">¶ </w:t>
      </w:r>
      <w:r w:rsidRPr="001760EC">
        <w:rPr>
          <w:rFonts w:asciiTheme="majorHAnsi" w:hAnsiTheme="majorHAnsi"/>
        </w:rPr>
        <w:t xml:space="preserve">is </w:t>
      </w:r>
      <w:proofErr w:type="spellStart"/>
      <w:r w:rsidRPr="001760EC">
        <w:rPr>
          <w:rFonts w:asciiTheme="majorHAnsi" w:hAnsiTheme="majorHAnsi"/>
        </w:rPr>
        <w:t>Keohane</w:t>
      </w:r>
      <w:proofErr w:type="spellEnd"/>
      <w:r w:rsidRPr="001760EC">
        <w:rPr>
          <w:rFonts w:asciiTheme="majorHAnsi" w:hAnsiTheme="majorHAnsi"/>
        </w:rPr>
        <w:t xml:space="preserve"> and Nye, Power and Interdependence, pp. 229-35. Views against the practicality</w:t>
      </w:r>
      <w:r w:rsidRPr="001760EC">
        <w:rPr>
          <w:rFonts w:asciiTheme="majorHAnsi" w:hAnsiTheme="majorHAnsi"/>
          <w:sz w:val="12"/>
        </w:rPr>
        <w:t xml:space="preserve">¶ </w:t>
      </w:r>
      <w:r w:rsidRPr="001760EC">
        <w:rPr>
          <w:rFonts w:asciiTheme="majorHAnsi" w:hAnsiTheme="majorHAnsi"/>
        </w:rPr>
        <w:t xml:space="preserve">of collective leadership can be found in </w:t>
      </w:r>
      <w:proofErr w:type="spellStart"/>
      <w:r w:rsidRPr="001760EC">
        <w:rPr>
          <w:rFonts w:asciiTheme="majorHAnsi" w:hAnsiTheme="majorHAnsi"/>
        </w:rPr>
        <w:t>Kindleberger</w:t>
      </w:r>
      <w:proofErr w:type="spellEnd"/>
      <w:r w:rsidRPr="001760EC">
        <w:rPr>
          <w:rFonts w:asciiTheme="majorHAnsi" w:hAnsiTheme="majorHAnsi"/>
        </w:rPr>
        <w:t xml:space="preserve">, "Dominance and Leadership," p. </w:t>
      </w:r>
      <w:proofErr w:type="gramStart"/>
      <w:r w:rsidRPr="001760EC">
        <w:rPr>
          <w:rFonts w:asciiTheme="majorHAnsi" w:hAnsiTheme="majorHAnsi"/>
        </w:rPr>
        <w:t>253,</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"Systems," pp. 35-37, and World in Depression, pp. 299-308; and </w:t>
      </w:r>
      <w:proofErr w:type="spellStart"/>
      <w:r w:rsidRPr="001760EC">
        <w:rPr>
          <w:rFonts w:asciiTheme="majorHAnsi" w:hAnsiTheme="majorHAnsi"/>
        </w:rPr>
        <w:t>Calleo</w:t>
      </w:r>
      <w:proofErr w:type="spellEnd"/>
      <w:r w:rsidRPr="001760EC">
        <w:rPr>
          <w:rFonts w:asciiTheme="majorHAnsi" w:hAnsiTheme="majorHAnsi"/>
        </w:rPr>
        <w:t>, "Decline and Re-</w:t>
      </w:r>
      <w:r w:rsidRPr="001760EC">
        <w:rPr>
          <w:rFonts w:asciiTheme="majorHAnsi" w:hAnsiTheme="majorHAnsi"/>
          <w:sz w:val="12"/>
        </w:rPr>
        <w:t xml:space="preserve">¶ </w:t>
      </w:r>
      <w:r w:rsidRPr="001760EC">
        <w:rPr>
          <w:rFonts w:asciiTheme="majorHAnsi" w:hAnsiTheme="majorHAnsi"/>
        </w:rPr>
        <w:t xml:space="preserve">building," pp. 51-52. </w:t>
      </w:r>
      <w:proofErr w:type="spellStart"/>
      <w:r w:rsidRPr="001760EC">
        <w:rPr>
          <w:rFonts w:asciiTheme="majorHAnsi" w:hAnsiTheme="majorHAnsi"/>
        </w:rPr>
        <w:t>Ruggie</w:t>
      </w:r>
      <w:proofErr w:type="spellEnd"/>
      <w:r w:rsidRPr="001760EC">
        <w:rPr>
          <w:rFonts w:asciiTheme="majorHAnsi" w:hAnsiTheme="majorHAnsi"/>
        </w:rPr>
        <w:t>, "International Regimes," argues with some enthusiasm for the</w:t>
      </w:r>
      <w:r w:rsidRPr="001760EC">
        <w:rPr>
          <w:rFonts w:asciiTheme="majorHAnsi" w:hAnsiTheme="majorHAnsi"/>
          <w:sz w:val="12"/>
        </w:rPr>
        <w:t xml:space="preserve">¶ </w:t>
      </w:r>
      <w:r w:rsidRPr="001760EC">
        <w:rPr>
          <w:rFonts w:asciiTheme="majorHAnsi" w:hAnsiTheme="majorHAnsi"/>
        </w:rPr>
        <w:t xml:space="preserve">potential of a rule-based system, and Cleveland, in </w:t>
      </w:r>
      <w:proofErr w:type="spellStart"/>
      <w:r w:rsidRPr="001760EC">
        <w:rPr>
          <w:rFonts w:asciiTheme="majorHAnsi" w:hAnsiTheme="majorHAnsi"/>
        </w:rPr>
        <w:t>Calleo</w:t>
      </w:r>
      <w:proofErr w:type="spellEnd"/>
      <w:r w:rsidRPr="001760EC">
        <w:rPr>
          <w:rFonts w:asciiTheme="majorHAnsi" w:hAnsiTheme="majorHAnsi"/>
        </w:rPr>
        <w:t xml:space="preserve"> et al., Money and the Coming World</w:t>
      </w:r>
      <w:r w:rsidRPr="001760EC">
        <w:rPr>
          <w:rFonts w:asciiTheme="majorHAnsi" w:hAnsiTheme="majorHAnsi"/>
          <w:sz w:val="12"/>
        </w:rPr>
        <w:t xml:space="preserve">¶ </w:t>
      </w:r>
      <w:r w:rsidRPr="001760EC">
        <w:rPr>
          <w:rFonts w:asciiTheme="majorHAnsi" w:hAnsiTheme="majorHAnsi"/>
        </w:rPr>
        <w:t xml:space="preserve">Order, and </w:t>
      </w:r>
      <w:proofErr w:type="spellStart"/>
      <w:r w:rsidRPr="001760EC">
        <w:rPr>
          <w:rFonts w:asciiTheme="majorHAnsi" w:hAnsiTheme="majorHAnsi"/>
        </w:rPr>
        <w:t>Hanrieder</w:t>
      </w:r>
      <w:proofErr w:type="spellEnd"/>
      <w:r w:rsidRPr="001760EC">
        <w:rPr>
          <w:rFonts w:asciiTheme="majorHAnsi" w:hAnsiTheme="majorHAnsi"/>
        </w:rPr>
        <w:t>, "Dissolving International Politics," lean in this direction, but more out</w:t>
      </w:r>
      <w:r w:rsidRPr="001760EC">
        <w:rPr>
          <w:rFonts w:asciiTheme="majorHAnsi" w:hAnsiTheme="majorHAnsi"/>
          <w:sz w:val="12"/>
        </w:rPr>
        <w:t xml:space="preserve">¶ </w:t>
      </w:r>
      <w:r w:rsidRPr="001760EC">
        <w:rPr>
          <w:rFonts w:asciiTheme="majorHAnsi" w:hAnsiTheme="majorHAnsi"/>
        </w:rPr>
        <w:t xml:space="preserve">of resignation than enthusiasm. </w:t>
      </w:r>
      <w:proofErr w:type="spellStart"/>
      <w:r w:rsidRPr="001760EC">
        <w:rPr>
          <w:rFonts w:asciiTheme="majorHAnsi" w:hAnsiTheme="majorHAnsi"/>
        </w:rPr>
        <w:t>Kindleberger</w:t>
      </w:r>
      <w:proofErr w:type="spellEnd"/>
      <w:r w:rsidRPr="001760EC">
        <w:rPr>
          <w:rFonts w:asciiTheme="majorHAnsi" w:hAnsiTheme="majorHAnsi"/>
        </w:rPr>
        <w:t>, "Systems," pp. 37-38, rejects the rules system</w:t>
      </w:r>
      <w:r w:rsidRPr="001760EC">
        <w:rPr>
          <w:rFonts w:asciiTheme="majorHAnsi" w:hAnsiTheme="majorHAnsi"/>
          <w:sz w:val="12"/>
        </w:rPr>
        <w:t xml:space="preserve">¶ </w:t>
      </w:r>
      <w:r w:rsidRPr="001760EC">
        <w:rPr>
          <w:rFonts w:asciiTheme="majorHAnsi" w:hAnsiTheme="majorHAnsi"/>
        </w:rPr>
        <w:t xml:space="preserve">explicitly. Even </w:t>
      </w:r>
      <w:proofErr w:type="spellStart"/>
      <w:r w:rsidRPr="001760EC">
        <w:rPr>
          <w:rFonts w:asciiTheme="majorHAnsi" w:hAnsiTheme="majorHAnsi"/>
        </w:rPr>
        <w:t>Ruggie</w:t>
      </w:r>
      <w:proofErr w:type="spellEnd"/>
      <w:r w:rsidRPr="001760EC">
        <w:rPr>
          <w:rFonts w:asciiTheme="majorHAnsi" w:hAnsiTheme="majorHAnsi"/>
        </w:rPr>
        <w:t xml:space="preserve"> views the rules system primarily as an extension of a prior period of</w:t>
      </w:r>
      <w:r w:rsidRPr="001760EC">
        <w:rPr>
          <w:rFonts w:asciiTheme="majorHAnsi" w:hAnsiTheme="majorHAnsi"/>
          <w:sz w:val="12"/>
        </w:rPr>
        <w:t xml:space="preserve">¶ </w:t>
      </w:r>
      <w:r w:rsidRPr="001760EC">
        <w:rPr>
          <w:rFonts w:asciiTheme="majorHAnsi" w:hAnsiTheme="majorHAnsi"/>
        </w:rPr>
        <w:t xml:space="preserve">hegemonic </w:t>
      </w:r>
      <w:proofErr w:type="gramStart"/>
      <w:r w:rsidRPr="001760EC">
        <w:rPr>
          <w:rFonts w:asciiTheme="majorHAnsi" w:hAnsiTheme="majorHAnsi"/>
        </w:rPr>
        <w:t>leadership.</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This content downloaded from 147.222.233.160 on Sat, 08 Jul 2017 22:51:03 UTC</w:t>
      </w:r>
      <w:r w:rsidRPr="001760EC">
        <w:rPr>
          <w:rFonts w:asciiTheme="majorHAnsi" w:hAnsiTheme="majorHAnsi"/>
          <w:sz w:val="12"/>
        </w:rPr>
        <w:t xml:space="preserve">¶ </w:t>
      </w:r>
      <w:r w:rsidRPr="001760EC">
        <w:rPr>
          <w:rFonts w:asciiTheme="majorHAnsi" w:hAnsiTheme="majorHAnsi"/>
        </w:rPr>
        <w:t>All use subject to http://about.jstor.org/terms</w:t>
      </w:r>
      <w:r w:rsidRPr="001760EC">
        <w:rPr>
          <w:rFonts w:asciiTheme="majorHAnsi" w:hAnsiTheme="majorHAnsi"/>
          <w:sz w:val="12"/>
        </w:rPr>
        <w:t xml:space="preserve">¶ </w:t>
      </w:r>
      <w:r w:rsidRPr="001760EC">
        <w:rPr>
          <w:rFonts w:asciiTheme="majorHAnsi" w:hAnsiTheme="majorHAnsi"/>
        </w:rPr>
        <w:t>620 International Organization</w:t>
      </w:r>
      <w:r w:rsidRPr="001760EC">
        <w:rPr>
          <w:rFonts w:asciiTheme="majorHAnsi" w:hAnsiTheme="majorHAnsi"/>
          <w:sz w:val="12"/>
        </w:rPr>
        <w:t xml:space="preserve">¶ </w:t>
      </w:r>
      <w:r w:rsidRPr="001760EC">
        <w:rPr>
          <w:rStyle w:val="StyleUnderline"/>
          <w:rFonts w:asciiTheme="majorHAnsi" w:hAnsiTheme="majorHAnsi"/>
        </w:rPr>
        <w:t>leadership fails, a high risk is created of major disruption</w:t>
      </w:r>
      <w:r w:rsidRPr="001760EC">
        <w:rPr>
          <w:rFonts w:asciiTheme="majorHAnsi" w:hAnsiTheme="majorHAnsi"/>
        </w:rPr>
        <w:t xml:space="preserve"> of the pattern of</w:t>
      </w:r>
      <w:r w:rsidRPr="001760EC">
        <w:rPr>
          <w:rFonts w:asciiTheme="majorHAnsi" w:hAnsiTheme="majorHAnsi"/>
          <w:sz w:val="12"/>
        </w:rPr>
        <w:t xml:space="preserve">¶ </w:t>
      </w:r>
      <w:r w:rsidRPr="001760EC">
        <w:rPr>
          <w:rFonts w:asciiTheme="majorHAnsi" w:hAnsiTheme="majorHAnsi"/>
        </w:rPr>
        <w:t>international relations. Such disruption is very likely to increase dramatically</w:t>
      </w:r>
      <w:r w:rsidRPr="001760EC">
        <w:rPr>
          <w:rFonts w:asciiTheme="majorHAnsi" w:hAnsiTheme="majorHAnsi"/>
          <w:sz w:val="12"/>
        </w:rPr>
        <w:t xml:space="preserve">¶ </w:t>
      </w:r>
      <w:r w:rsidRPr="001760EC">
        <w:rPr>
          <w:rFonts w:asciiTheme="majorHAnsi" w:hAnsiTheme="majorHAnsi"/>
        </w:rPr>
        <w:t xml:space="preserve">the incentives for the use of </w:t>
      </w:r>
      <w:proofErr w:type="gramStart"/>
      <w:r w:rsidRPr="001760EC">
        <w:rPr>
          <w:rFonts w:asciiTheme="majorHAnsi" w:hAnsiTheme="majorHAnsi"/>
        </w:rPr>
        <w:t>force.</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Two types of crisis can result from the failure</w:t>
      </w:r>
      <w:r w:rsidRPr="001760EC">
        <w:rPr>
          <w:rFonts w:asciiTheme="majorHAnsi" w:hAnsiTheme="majorHAnsi"/>
        </w:rPr>
        <w:t xml:space="preserve"> of a hegemonic leader. </w:t>
      </w:r>
      <w:r w:rsidRPr="001760EC">
        <w:rPr>
          <w:rStyle w:val="StyleUnderline"/>
          <w:rFonts w:asciiTheme="majorHAnsi" w:hAnsiTheme="majorHAnsi"/>
        </w:rPr>
        <w:t>Either</w:t>
      </w:r>
      <w:r w:rsidRPr="001760EC">
        <w:rPr>
          <w:rStyle w:val="StyleUnderline"/>
          <w:rFonts w:asciiTheme="majorHAnsi" w:hAnsiTheme="majorHAnsi"/>
          <w:sz w:val="12"/>
        </w:rPr>
        <w:t xml:space="preserve">¶ </w:t>
      </w:r>
      <w:r w:rsidRPr="001760EC">
        <w:rPr>
          <w:rStyle w:val="StyleUnderline"/>
          <w:rFonts w:asciiTheme="majorHAnsi" w:hAnsiTheme="majorHAnsi"/>
        </w:rPr>
        <w:t>there is a struggle for succession, such as the one that attended the decline</w:t>
      </w:r>
      <w:r w:rsidRPr="001760EC">
        <w:rPr>
          <w:rStyle w:val="StyleUnderline"/>
          <w:rFonts w:asciiTheme="majorHAnsi" w:hAnsiTheme="majorHAnsi"/>
          <w:sz w:val="12"/>
        </w:rPr>
        <w:t xml:space="preserve">¶ </w:t>
      </w:r>
      <w:r w:rsidRPr="001760EC">
        <w:rPr>
          <w:rStyle w:val="StyleUnderline"/>
          <w:rFonts w:asciiTheme="majorHAnsi" w:hAnsiTheme="majorHAnsi"/>
        </w:rPr>
        <w:t>of Britain, or there is no successor</w:t>
      </w:r>
      <w:r w:rsidRPr="001760EC">
        <w:rPr>
          <w:rFonts w:asciiTheme="majorHAnsi" w:hAnsiTheme="majorHAnsi"/>
        </w:rPr>
        <w:t>, as with the United States in the 1980s.</w:t>
      </w:r>
      <w:r w:rsidRPr="001760EC">
        <w:rPr>
          <w:rFonts w:asciiTheme="majorHAnsi" w:hAnsiTheme="majorHAnsi"/>
          <w:sz w:val="12"/>
        </w:rPr>
        <w:t xml:space="preserve">¶ </w:t>
      </w:r>
      <w:r w:rsidRPr="001760EC">
        <w:rPr>
          <w:rStyle w:val="StyleUnderline"/>
          <w:rFonts w:asciiTheme="majorHAnsi" w:hAnsiTheme="majorHAnsi"/>
        </w:rPr>
        <w:t>In the first instance, as Gilpin rather blandly observes, "Unfortunately, the</w:t>
      </w:r>
      <w:r w:rsidRPr="001760EC">
        <w:rPr>
          <w:rStyle w:val="StyleUnderline"/>
          <w:rFonts w:asciiTheme="majorHAnsi" w:hAnsiTheme="majorHAnsi"/>
          <w:sz w:val="12"/>
        </w:rPr>
        <w:t xml:space="preserve">¶ </w:t>
      </w:r>
      <w:r w:rsidRPr="001760EC">
        <w:rPr>
          <w:rStyle w:val="StyleUnderline"/>
          <w:rFonts w:asciiTheme="majorHAnsi" w:hAnsiTheme="majorHAnsi"/>
        </w:rPr>
        <w:t>world had to suffer two world conflicts before an American-centered liberal</w:t>
      </w:r>
      <w:r w:rsidRPr="001760EC">
        <w:rPr>
          <w:rStyle w:val="StyleUnderline"/>
          <w:rFonts w:asciiTheme="majorHAnsi" w:hAnsiTheme="majorHAnsi"/>
          <w:sz w:val="12"/>
        </w:rPr>
        <w:t xml:space="preserve">¶ </w:t>
      </w:r>
      <w:r w:rsidRPr="001760EC">
        <w:rPr>
          <w:rStyle w:val="StyleUnderline"/>
          <w:rFonts w:asciiTheme="majorHAnsi" w:hAnsiTheme="majorHAnsi"/>
        </w:rPr>
        <w:t>world economy was substituted for a British-centered one.</w:t>
      </w:r>
      <w:r w:rsidRPr="001760EC">
        <w:rPr>
          <w:rFonts w:asciiTheme="majorHAnsi" w:hAnsiTheme="majorHAnsi"/>
        </w:rPr>
        <w:t xml:space="preserve">"38 In </w:t>
      </w:r>
      <w:r w:rsidRPr="001760EC">
        <w:rPr>
          <w:rStyle w:val="StyleUnderline"/>
          <w:rFonts w:asciiTheme="majorHAnsi" w:hAnsiTheme="majorHAnsi"/>
        </w:rPr>
        <w:t>the second</w:t>
      </w:r>
      <w:r w:rsidRPr="001760EC">
        <w:rPr>
          <w:rStyle w:val="StyleUnderline"/>
          <w:rFonts w:asciiTheme="majorHAnsi" w:hAnsiTheme="majorHAnsi"/>
          <w:sz w:val="12"/>
        </w:rPr>
        <w:t xml:space="preserve">¶ </w:t>
      </w:r>
      <w:r w:rsidRPr="001760EC">
        <w:rPr>
          <w:rStyle w:val="StyleUnderline"/>
          <w:rFonts w:asciiTheme="majorHAnsi" w:hAnsiTheme="majorHAnsi"/>
        </w:rPr>
        <w:t>instance there is a drawn-out attempt to fill the growing vacuum</w:t>
      </w:r>
      <w:r w:rsidRPr="001760EC">
        <w:rPr>
          <w:rFonts w:asciiTheme="majorHAnsi" w:hAnsiTheme="majorHAnsi"/>
        </w:rPr>
        <w:t xml:space="preserve"> at the center</w:t>
      </w:r>
      <w:r w:rsidRPr="001760EC">
        <w:rPr>
          <w:rFonts w:asciiTheme="majorHAnsi" w:hAnsiTheme="majorHAnsi"/>
          <w:sz w:val="12"/>
        </w:rPr>
        <w:t xml:space="preserve">¶ </w:t>
      </w:r>
      <w:r w:rsidRPr="001760EC">
        <w:rPr>
          <w:rStyle w:val="StyleUnderline"/>
          <w:rFonts w:asciiTheme="majorHAnsi" w:hAnsiTheme="majorHAnsi"/>
        </w:rPr>
        <w:t>with collective leadership</w:t>
      </w:r>
      <w:r w:rsidRPr="001760EC">
        <w:rPr>
          <w:rFonts w:asciiTheme="majorHAnsi" w:hAnsiTheme="majorHAnsi"/>
        </w:rPr>
        <w:t xml:space="preserve"> and rules. This attempt may be sustained by the</w:t>
      </w:r>
      <w:r w:rsidRPr="001760EC">
        <w:rPr>
          <w:rFonts w:asciiTheme="majorHAnsi" w:hAnsiTheme="majorHAnsi"/>
          <w:sz w:val="12"/>
        </w:rPr>
        <w:t xml:space="preserve">¶ </w:t>
      </w:r>
      <w:r w:rsidRPr="001760EC">
        <w:rPr>
          <w:rFonts w:asciiTheme="majorHAnsi" w:hAnsiTheme="majorHAnsi"/>
        </w:rPr>
        <w:t>momentum and habits of the successful hegemonic period for quite some</w:t>
      </w:r>
      <w:r w:rsidRPr="001760EC">
        <w:rPr>
          <w:rFonts w:asciiTheme="majorHAnsi" w:hAnsiTheme="majorHAnsi"/>
          <w:sz w:val="12"/>
        </w:rPr>
        <w:t xml:space="preserve">¶ </w:t>
      </w:r>
      <w:r w:rsidRPr="001760EC">
        <w:rPr>
          <w:rFonts w:asciiTheme="majorHAnsi" w:hAnsiTheme="majorHAnsi"/>
        </w:rPr>
        <w:t xml:space="preserve">time after the hegemon has ceased to lead effectively. </w:t>
      </w:r>
      <w:r w:rsidRPr="001760EC">
        <w:rPr>
          <w:rStyle w:val="StyleUnderline"/>
          <w:rFonts w:asciiTheme="majorHAnsi" w:hAnsiTheme="majorHAnsi"/>
        </w:rPr>
        <w:t>Its strength and longevity</w:t>
      </w:r>
      <w:r w:rsidRPr="001760EC">
        <w:rPr>
          <w:rStyle w:val="StyleUnderline"/>
          <w:rFonts w:asciiTheme="majorHAnsi" w:hAnsiTheme="majorHAnsi"/>
          <w:sz w:val="12"/>
        </w:rPr>
        <w:t xml:space="preserve">¶ </w:t>
      </w:r>
      <w:r w:rsidRPr="001760EC">
        <w:rPr>
          <w:rStyle w:val="StyleUnderline"/>
          <w:rFonts w:asciiTheme="majorHAnsi" w:hAnsiTheme="majorHAnsi"/>
        </w:rPr>
        <w:t>depend on the balance of power within the secondary core states</w:t>
      </w:r>
      <w:r w:rsidRPr="001760EC">
        <w:rPr>
          <w:rFonts w:asciiTheme="majorHAnsi" w:hAnsiTheme="majorHAnsi"/>
        </w:rPr>
        <w:t>, between</w:t>
      </w:r>
      <w:r w:rsidRPr="001760EC">
        <w:rPr>
          <w:rFonts w:asciiTheme="majorHAnsi" w:hAnsiTheme="majorHAnsi"/>
          <w:sz w:val="12"/>
        </w:rPr>
        <w:t xml:space="preserve">¶ </w:t>
      </w:r>
      <w:r w:rsidRPr="001760EC">
        <w:rPr>
          <w:rFonts w:asciiTheme="majorHAnsi" w:hAnsiTheme="majorHAnsi"/>
        </w:rPr>
        <w:t>those who see the liberal system as a cooperative exercise reflecting joint</w:t>
      </w:r>
      <w:r w:rsidRPr="001760EC">
        <w:rPr>
          <w:rFonts w:asciiTheme="majorHAnsi" w:hAnsiTheme="majorHAnsi"/>
          <w:sz w:val="12"/>
        </w:rPr>
        <w:t xml:space="preserve">¶ </w:t>
      </w:r>
      <w:r w:rsidRPr="001760EC">
        <w:rPr>
          <w:rFonts w:asciiTheme="majorHAnsi" w:hAnsiTheme="majorHAnsi"/>
        </w:rPr>
        <w:t>interests and those who see it as a quasi-imperial extension of the hegemon's</w:t>
      </w:r>
      <w:r w:rsidRPr="001760EC">
        <w:rPr>
          <w:rFonts w:asciiTheme="majorHAnsi" w:hAnsiTheme="majorHAnsi"/>
          <w:sz w:val="12"/>
        </w:rPr>
        <w:t xml:space="preserve">¶ </w:t>
      </w:r>
      <w:r w:rsidRPr="001760EC">
        <w:rPr>
          <w:rFonts w:asciiTheme="majorHAnsi" w:hAnsiTheme="majorHAnsi"/>
        </w:rPr>
        <w:t>interests. We are condemned to live through the history that will give us a</w:t>
      </w:r>
      <w:r w:rsidRPr="001760EC">
        <w:rPr>
          <w:rFonts w:asciiTheme="majorHAnsi" w:hAnsiTheme="majorHAnsi"/>
          <w:sz w:val="12"/>
        </w:rPr>
        <w:t xml:space="preserve">¶ </w:t>
      </w:r>
      <w:r w:rsidRPr="001760EC">
        <w:rPr>
          <w:rFonts w:asciiTheme="majorHAnsi" w:hAnsiTheme="majorHAnsi"/>
        </w:rPr>
        <w:t xml:space="preserve">full-term case study of this type of </w:t>
      </w:r>
      <w:proofErr w:type="gramStart"/>
      <w:r w:rsidRPr="001760EC">
        <w:rPr>
          <w:rFonts w:asciiTheme="majorHAnsi" w:hAnsiTheme="majorHAnsi"/>
        </w:rPr>
        <w:t>crisis.</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 xml:space="preserve">In either case the collapse of the liberal system, if it occurs, places </w:t>
      </w:r>
      <w:proofErr w:type="spellStart"/>
      <w:r w:rsidRPr="001760EC">
        <w:rPr>
          <w:rStyle w:val="StyleUnderline"/>
          <w:rFonts w:asciiTheme="majorHAnsi" w:hAnsiTheme="majorHAnsi"/>
        </w:rPr>
        <w:t>tre</w:t>
      </w:r>
      <w:proofErr w:type="spellEnd"/>
      <w:r w:rsidRPr="001760EC">
        <w:rPr>
          <w:rStyle w:val="StyleUnderline"/>
          <w:rFonts w:asciiTheme="majorHAnsi" w:hAnsiTheme="majorHAnsi"/>
        </w:rPr>
        <w:t>-</w:t>
      </w:r>
      <w:r w:rsidRPr="001760EC">
        <w:rPr>
          <w:rStyle w:val="StyleUnderline"/>
          <w:rFonts w:asciiTheme="majorHAnsi" w:hAnsiTheme="majorHAnsi"/>
          <w:sz w:val="12"/>
        </w:rPr>
        <w:t xml:space="preserve">¶ </w:t>
      </w:r>
      <w:proofErr w:type="spellStart"/>
      <w:r w:rsidRPr="001760EC">
        <w:rPr>
          <w:rStyle w:val="StyleUnderline"/>
          <w:rFonts w:asciiTheme="majorHAnsi" w:hAnsiTheme="majorHAnsi"/>
        </w:rPr>
        <w:t>mendous</w:t>
      </w:r>
      <w:proofErr w:type="spellEnd"/>
      <w:r w:rsidRPr="001760EC">
        <w:rPr>
          <w:rStyle w:val="StyleUnderline"/>
          <w:rFonts w:asciiTheme="majorHAnsi" w:hAnsiTheme="majorHAnsi"/>
        </w:rPr>
        <w:t xml:space="preserve"> strains on all the actors enmeshed within it</w:t>
      </w:r>
      <w:r w:rsidRPr="001760EC">
        <w:rPr>
          <w:rFonts w:asciiTheme="majorHAnsi" w:hAnsiTheme="majorHAnsi"/>
        </w:rPr>
        <w:t xml:space="preserve">. As we have </w:t>
      </w:r>
      <w:proofErr w:type="gramStart"/>
      <w:r w:rsidRPr="001760EC">
        <w:rPr>
          <w:rFonts w:asciiTheme="majorHAnsi" w:hAnsiTheme="majorHAnsi"/>
        </w:rPr>
        <w:t>seen,</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actors progressively adapt their behavior to the workings of the liberal econ-</w:t>
      </w:r>
      <w:r w:rsidRPr="001760EC">
        <w:rPr>
          <w:rFonts w:asciiTheme="majorHAnsi" w:hAnsiTheme="majorHAnsi"/>
          <w:sz w:val="12"/>
        </w:rPr>
        <w:t xml:space="preserve">¶ </w:t>
      </w:r>
      <w:proofErr w:type="spellStart"/>
      <w:r w:rsidRPr="001760EC">
        <w:rPr>
          <w:rFonts w:asciiTheme="majorHAnsi" w:hAnsiTheme="majorHAnsi"/>
        </w:rPr>
        <w:t>omy</w:t>
      </w:r>
      <w:proofErr w:type="spellEnd"/>
      <w:r w:rsidRPr="001760EC">
        <w:rPr>
          <w:rFonts w:asciiTheme="majorHAnsi" w:hAnsiTheme="majorHAnsi"/>
        </w:rPr>
        <w:t>. This economic restructuring is accompanied by social and political</w:t>
      </w:r>
      <w:r w:rsidRPr="001760EC">
        <w:rPr>
          <w:rFonts w:asciiTheme="majorHAnsi" w:hAnsiTheme="majorHAnsi"/>
          <w:sz w:val="12"/>
        </w:rPr>
        <w:t xml:space="preserve">¶ </w:t>
      </w:r>
      <w:r w:rsidRPr="001760EC">
        <w:rPr>
          <w:rFonts w:asciiTheme="majorHAnsi" w:hAnsiTheme="majorHAnsi"/>
        </w:rPr>
        <w:t>shifts, which are much harder to readjust quickly than are the patterns of</w:t>
      </w:r>
      <w:r w:rsidRPr="001760EC">
        <w:rPr>
          <w:rFonts w:asciiTheme="majorHAnsi" w:hAnsiTheme="majorHAnsi"/>
          <w:sz w:val="12"/>
        </w:rPr>
        <w:t xml:space="preserve">¶ </w:t>
      </w:r>
      <w:r w:rsidRPr="001760EC">
        <w:rPr>
          <w:rFonts w:asciiTheme="majorHAnsi" w:hAnsiTheme="majorHAnsi"/>
        </w:rPr>
        <w:t>investment and production that give rise to them. Patterns of employment</w:t>
      </w:r>
      <w:r w:rsidRPr="001760EC">
        <w:rPr>
          <w:rFonts w:asciiTheme="majorHAnsi" w:hAnsiTheme="majorHAnsi"/>
          <w:sz w:val="12"/>
        </w:rPr>
        <w:t xml:space="preserve">¶ </w:t>
      </w:r>
      <w:r w:rsidRPr="001760EC">
        <w:rPr>
          <w:rFonts w:asciiTheme="majorHAnsi" w:hAnsiTheme="majorHAnsi"/>
        </w:rPr>
        <w:t xml:space="preserve">and welfare expectation get rooted in the domestic life of the nation </w:t>
      </w:r>
      <w:r w:rsidRPr="001760EC">
        <w:rPr>
          <w:rFonts w:asciiTheme="majorHAnsi" w:hAnsiTheme="majorHAnsi"/>
        </w:rPr>
        <w:lastRenderedPageBreak/>
        <w:t>and</w:t>
      </w:r>
      <w:r w:rsidRPr="001760EC">
        <w:rPr>
          <w:rFonts w:asciiTheme="majorHAnsi" w:hAnsiTheme="majorHAnsi"/>
          <w:sz w:val="12"/>
        </w:rPr>
        <w:t xml:space="preserve">¶ </w:t>
      </w:r>
      <w:r w:rsidRPr="001760EC">
        <w:rPr>
          <w:rFonts w:asciiTheme="majorHAnsi" w:hAnsiTheme="majorHAnsi"/>
        </w:rPr>
        <w:t>pose serious political problems when the economic conditions necessary for</w:t>
      </w:r>
      <w:r w:rsidRPr="001760EC">
        <w:rPr>
          <w:rFonts w:asciiTheme="majorHAnsi" w:hAnsiTheme="majorHAnsi"/>
          <w:sz w:val="12"/>
        </w:rPr>
        <w:t xml:space="preserve">¶ </w:t>
      </w:r>
      <w:r w:rsidRPr="001760EC">
        <w:rPr>
          <w:rFonts w:asciiTheme="majorHAnsi" w:hAnsiTheme="majorHAnsi"/>
        </w:rPr>
        <w:t xml:space="preserve">their maintenance disappear. </w:t>
      </w:r>
      <w:r w:rsidRPr="001760EC">
        <w:rPr>
          <w:rStyle w:val="StyleUnderline"/>
          <w:rFonts w:asciiTheme="majorHAnsi" w:hAnsiTheme="majorHAnsi"/>
        </w:rPr>
        <w:t>Economic interdependence, as argued in section</w:t>
      </w:r>
      <w:r w:rsidRPr="001760EC">
        <w:rPr>
          <w:rStyle w:val="StyleUnderline"/>
          <w:rFonts w:asciiTheme="majorHAnsi" w:hAnsiTheme="majorHAnsi"/>
          <w:sz w:val="12"/>
        </w:rPr>
        <w:t xml:space="preserve">¶ </w:t>
      </w:r>
      <w:r w:rsidRPr="001760EC">
        <w:rPr>
          <w:rStyle w:val="StyleUnderline"/>
          <w:rFonts w:asciiTheme="majorHAnsi" w:hAnsiTheme="majorHAnsi"/>
        </w:rPr>
        <w:t>1, has an addictive quality for those actors caught up in it.</w:t>
      </w:r>
      <w:r w:rsidRPr="001760EC">
        <w:rPr>
          <w:rFonts w:asciiTheme="majorHAnsi" w:hAnsiTheme="majorHAnsi"/>
        </w:rPr>
        <w:t xml:space="preserve"> While </w:t>
      </w:r>
      <w:r w:rsidRPr="001760EC">
        <w:rPr>
          <w:rStyle w:val="StyleUnderline"/>
          <w:rFonts w:asciiTheme="majorHAnsi" w:hAnsiTheme="majorHAnsi"/>
        </w:rPr>
        <w:t>such a</w:t>
      </w:r>
      <w:r w:rsidRPr="001760EC">
        <w:rPr>
          <w:rStyle w:val="StyleUnderline"/>
          <w:rFonts w:asciiTheme="majorHAnsi" w:hAnsiTheme="majorHAnsi"/>
          <w:sz w:val="12"/>
        </w:rPr>
        <w:t xml:space="preserve">¶ </w:t>
      </w:r>
      <w:r w:rsidRPr="001760EC">
        <w:rPr>
          <w:rStyle w:val="StyleUnderline"/>
          <w:rFonts w:asciiTheme="majorHAnsi" w:hAnsiTheme="majorHAnsi"/>
        </w:rPr>
        <w:t>quality is useful as a support</w:t>
      </w:r>
      <w:r w:rsidRPr="001760EC">
        <w:rPr>
          <w:rFonts w:asciiTheme="majorHAnsi" w:hAnsiTheme="majorHAnsi"/>
        </w:rPr>
        <w:t xml:space="preserve"> for the stability of the liberal system, </w:t>
      </w:r>
      <w:r w:rsidRPr="001760EC">
        <w:rPr>
          <w:rStyle w:val="StyleUnderline"/>
          <w:rFonts w:asciiTheme="majorHAnsi" w:hAnsiTheme="majorHAnsi"/>
        </w:rPr>
        <w:t>it increases</w:t>
      </w:r>
      <w:r w:rsidRPr="001760EC">
        <w:rPr>
          <w:rStyle w:val="StyleUnderline"/>
          <w:rFonts w:asciiTheme="majorHAnsi" w:hAnsiTheme="majorHAnsi"/>
          <w:sz w:val="12"/>
        </w:rPr>
        <w:t xml:space="preserve">¶ </w:t>
      </w:r>
      <w:r w:rsidRPr="001760EC">
        <w:rPr>
          <w:rStyle w:val="StyleUnderline"/>
          <w:rFonts w:asciiTheme="majorHAnsi" w:hAnsiTheme="majorHAnsi"/>
        </w:rPr>
        <w:t>hardship when the system breaks down</w:t>
      </w:r>
      <w:r w:rsidRPr="001760EC">
        <w:rPr>
          <w:rFonts w:asciiTheme="majorHAnsi" w:hAnsiTheme="majorHAnsi"/>
        </w:rPr>
        <w:t>. If the economic collapse is relatively</w:t>
      </w:r>
      <w:r w:rsidRPr="001760EC">
        <w:rPr>
          <w:rFonts w:asciiTheme="majorHAnsi" w:hAnsiTheme="majorHAnsi"/>
          <w:sz w:val="12"/>
        </w:rPr>
        <w:t xml:space="preserve">¶ </w:t>
      </w:r>
      <w:r w:rsidRPr="001760EC">
        <w:rPr>
          <w:rFonts w:asciiTheme="majorHAnsi" w:hAnsiTheme="majorHAnsi"/>
        </w:rPr>
        <w:t>quick, as it was in the 1930s, the adjustment problem is severe. Even when</w:t>
      </w:r>
      <w:r w:rsidRPr="001760EC">
        <w:rPr>
          <w:rFonts w:asciiTheme="majorHAnsi" w:hAnsiTheme="majorHAnsi"/>
          <w:sz w:val="12"/>
        </w:rPr>
        <w:t xml:space="preserve">¶ </w:t>
      </w:r>
      <w:r w:rsidRPr="001760EC">
        <w:rPr>
          <w:rFonts w:asciiTheme="majorHAnsi" w:hAnsiTheme="majorHAnsi"/>
        </w:rPr>
        <w:t xml:space="preserve">it is slow, as has been the case during the 1970s and 1980s, </w:t>
      </w:r>
      <w:r w:rsidRPr="001760EC">
        <w:rPr>
          <w:rStyle w:val="StyleUnderline"/>
          <w:rFonts w:asciiTheme="majorHAnsi" w:hAnsiTheme="majorHAnsi"/>
        </w:rPr>
        <w:t>the difficulty of</w:t>
      </w:r>
      <w:r w:rsidRPr="001760EC">
        <w:rPr>
          <w:rStyle w:val="StyleUnderline"/>
          <w:rFonts w:asciiTheme="majorHAnsi" w:hAnsiTheme="majorHAnsi"/>
          <w:sz w:val="12"/>
        </w:rPr>
        <w:t xml:space="preserve">¶ </w:t>
      </w:r>
      <w:r w:rsidRPr="001760EC">
        <w:rPr>
          <w:rStyle w:val="StyleUnderline"/>
          <w:rFonts w:asciiTheme="majorHAnsi" w:hAnsiTheme="majorHAnsi"/>
        </w:rPr>
        <w:t>domestic adjustment combined with hopes for continuance of the liberal</w:t>
      </w:r>
      <w:r w:rsidRPr="001760EC">
        <w:rPr>
          <w:rStyle w:val="StyleUnderline"/>
          <w:rFonts w:asciiTheme="majorHAnsi" w:hAnsiTheme="majorHAnsi"/>
          <w:sz w:val="12"/>
        </w:rPr>
        <w:t xml:space="preserve">¶ </w:t>
      </w:r>
      <w:r w:rsidRPr="001760EC">
        <w:rPr>
          <w:rStyle w:val="StyleUnderline"/>
          <w:rFonts w:asciiTheme="majorHAnsi" w:hAnsiTheme="majorHAnsi"/>
        </w:rPr>
        <w:t>system may contrive to prevent a measured adaptation</w:t>
      </w:r>
      <w:r w:rsidRPr="001760EC">
        <w:rPr>
          <w:rFonts w:asciiTheme="majorHAnsi" w:hAnsiTheme="majorHAnsi"/>
        </w:rPr>
        <w:t xml:space="preserve"> </w:t>
      </w:r>
      <w:r w:rsidRPr="001760EC">
        <w:rPr>
          <w:rStyle w:val="StyleUnderline"/>
          <w:rFonts w:asciiTheme="majorHAnsi" w:hAnsiTheme="majorHAnsi"/>
        </w:rPr>
        <w:t>and so lead to a</w:t>
      </w:r>
      <w:r w:rsidRPr="001760EC">
        <w:rPr>
          <w:rStyle w:val="StyleUnderline"/>
          <w:rFonts w:asciiTheme="majorHAnsi" w:hAnsiTheme="majorHAnsi"/>
          <w:sz w:val="12"/>
        </w:rPr>
        <w:t xml:space="preserve">¶ </w:t>
      </w:r>
      <w:r w:rsidRPr="001760EC">
        <w:rPr>
          <w:rStyle w:val="StyleUnderline"/>
          <w:rFonts w:asciiTheme="majorHAnsi" w:hAnsiTheme="majorHAnsi"/>
        </w:rPr>
        <w:t xml:space="preserve">rapid collapse at some </w:t>
      </w:r>
      <w:proofErr w:type="gramStart"/>
      <w:r w:rsidRPr="001760EC">
        <w:rPr>
          <w:rStyle w:val="StyleUnderline"/>
          <w:rFonts w:asciiTheme="majorHAnsi" w:hAnsiTheme="majorHAnsi"/>
        </w:rPr>
        <w:t>point.</w:t>
      </w:r>
      <w:r w:rsidRPr="001760EC">
        <w:rPr>
          <w:rStyle w:val="StyleUnderline"/>
          <w:rFonts w:asciiTheme="majorHAnsi" w:hAnsiTheme="majorHAnsi"/>
          <w:sz w:val="12"/>
        </w:rPr>
        <w:t>¶</w:t>
      </w:r>
      <w:proofErr w:type="gramEnd"/>
      <w:r w:rsidRPr="001760EC">
        <w:rPr>
          <w:rStyle w:val="StyleUnderline"/>
          <w:rFonts w:asciiTheme="majorHAnsi" w:hAnsiTheme="majorHAnsi"/>
          <w:sz w:val="12"/>
        </w:rPr>
        <w:t xml:space="preserve"> </w:t>
      </w:r>
      <w:r w:rsidRPr="001760EC">
        <w:rPr>
          <w:rFonts w:asciiTheme="majorHAnsi" w:hAnsiTheme="majorHAnsi"/>
        </w:rPr>
        <w:t>The risk in all this is that a precipitate collapse in the liberal economy</w:t>
      </w:r>
      <w:r w:rsidRPr="001760EC">
        <w:rPr>
          <w:rFonts w:asciiTheme="majorHAnsi" w:hAnsiTheme="majorHAnsi"/>
          <w:sz w:val="12"/>
        </w:rPr>
        <w:t xml:space="preserve">¶ </w:t>
      </w:r>
      <w:r w:rsidRPr="001760EC">
        <w:rPr>
          <w:rFonts w:asciiTheme="majorHAnsi" w:hAnsiTheme="majorHAnsi"/>
        </w:rPr>
        <w:t>may create such strains in the fabric of international relations that the in-</w:t>
      </w:r>
      <w:r w:rsidRPr="001760EC">
        <w:rPr>
          <w:rFonts w:asciiTheme="majorHAnsi" w:hAnsiTheme="majorHAnsi"/>
          <w:sz w:val="12"/>
        </w:rPr>
        <w:t xml:space="preserve">¶ </w:t>
      </w:r>
      <w:proofErr w:type="spellStart"/>
      <w:r w:rsidRPr="001760EC">
        <w:rPr>
          <w:rFonts w:asciiTheme="majorHAnsi" w:hAnsiTheme="majorHAnsi"/>
        </w:rPr>
        <w:t>centives</w:t>
      </w:r>
      <w:proofErr w:type="spellEnd"/>
      <w:r w:rsidRPr="001760EC">
        <w:rPr>
          <w:rFonts w:asciiTheme="majorHAnsi" w:hAnsiTheme="majorHAnsi"/>
        </w:rPr>
        <w:t xml:space="preserve"> for the use of force increase. The classic scenario here is once again</w:t>
      </w:r>
      <w:r w:rsidRPr="001760EC">
        <w:rPr>
          <w:rFonts w:asciiTheme="majorHAnsi" w:hAnsiTheme="majorHAnsi"/>
          <w:sz w:val="12"/>
        </w:rPr>
        <w:t xml:space="preserve">¶ </w:t>
      </w:r>
      <w:r w:rsidRPr="001760EC">
        <w:rPr>
          <w:rFonts w:asciiTheme="majorHAnsi" w:hAnsiTheme="majorHAnsi"/>
        </w:rPr>
        <w:t>that of the 1930s. Should the interwar period be seen as a case study of</w:t>
      </w:r>
      <w:r w:rsidRPr="001760EC">
        <w:rPr>
          <w:rFonts w:asciiTheme="majorHAnsi" w:hAnsiTheme="majorHAnsi"/>
          <w:sz w:val="12"/>
        </w:rPr>
        <w:t xml:space="preserve">¶ </w:t>
      </w:r>
      <w:r w:rsidRPr="001760EC">
        <w:rPr>
          <w:rFonts w:asciiTheme="majorHAnsi" w:hAnsiTheme="majorHAnsi"/>
        </w:rPr>
        <w:t xml:space="preserve">mercantilism or as a case study of a collapsing liberal system? The </w:t>
      </w:r>
      <w:proofErr w:type="spellStart"/>
      <w:r w:rsidRPr="001760EC">
        <w:rPr>
          <w:rFonts w:asciiTheme="majorHAnsi" w:hAnsiTheme="majorHAnsi"/>
        </w:rPr>
        <w:t>conven</w:t>
      </w:r>
      <w:proofErr w:type="spellEnd"/>
      <w:r w:rsidRPr="001760EC">
        <w:rPr>
          <w:rFonts w:asciiTheme="majorHAnsi" w:hAnsiTheme="majorHAnsi"/>
        </w:rPr>
        <w:t>-</w:t>
      </w:r>
      <w:r w:rsidRPr="001760EC">
        <w:rPr>
          <w:rFonts w:asciiTheme="majorHAnsi" w:hAnsiTheme="majorHAnsi"/>
          <w:sz w:val="12"/>
        </w:rPr>
        <w:t xml:space="preserve">¶ </w:t>
      </w:r>
      <w:proofErr w:type="spellStart"/>
      <w:r w:rsidRPr="001760EC">
        <w:rPr>
          <w:rFonts w:asciiTheme="majorHAnsi" w:hAnsiTheme="majorHAnsi"/>
        </w:rPr>
        <w:t>tional</w:t>
      </w:r>
      <w:proofErr w:type="spellEnd"/>
      <w:r w:rsidRPr="001760EC">
        <w:rPr>
          <w:rFonts w:asciiTheme="majorHAnsi" w:hAnsiTheme="majorHAnsi"/>
        </w:rPr>
        <w:t xml:space="preserve"> wisdom sees it as a demonstration of the evils of mercantilism along</w:t>
      </w:r>
      <w:r w:rsidRPr="001760EC">
        <w:rPr>
          <w:rFonts w:asciiTheme="majorHAnsi" w:hAnsiTheme="majorHAnsi"/>
          <w:sz w:val="12"/>
        </w:rPr>
        <w:t xml:space="preserve">¶ </w:t>
      </w:r>
      <w:r w:rsidRPr="001760EC">
        <w:rPr>
          <w:rFonts w:asciiTheme="majorHAnsi" w:hAnsiTheme="majorHAnsi"/>
        </w:rPr>
        <w:t xml:space="preserve">the lines argued above. But as David </w:t>
      </w:r>
      <w:proofErr w:type="spellStart"/>
      <w:r w:rsidRPr="001760EC">
        <w:rPr>
          <w:rFonts w:asciiTheme="majorHAnsi" w:hAnsiTheme="majorHAnsi"/>
        </w:rPr>
        <w:t>Calleo</w:t>
      </w:r>
      <w:proofErr w:type="spellEnd"/>
      <w:r w:rsidRPr="001760EC">
        <w:rPr>
          <w:rFonts w:asciiTheme="majorHAnsi" w:hAnsiTheme="majorHAnsi"/>
        </w:rPr>
        <w:t xml:space="preserve"> points out, the events leading</w:t>
      </w:r>
      <w:r w:rsidRPr="001760EC">
        <w:rPr>
          <w:rFonts w:asciiTheme="majorHAnsi" w:hAnsiTheme="majorHAnsi"/>
          <w:sz w:val="12"/>
        </w:rPr>
        <w:t xml:space="preserve">¶ </w:t>
      </w:r>
      <w:r w:rsidRPr="001760EC">
        <w:rPr>
          <w:rFonts w:asciiTheme="majorHAnsi" w:hAnsiTheme="majorHAnsi"/>
        </w:rPr>
        <w:t>38. Gilpin, U.S. Power, p. 259.</w:t>
      </w:r>
      <w:r w:rsidRPr="001760EC">
        <w:rPr>
          <w:rFonts w:asciiTheme="majorHAnsi" w:hAnsiTheme="majorHAnsi"/>
          <w:sz w:val="12"/>
        </w:rPr>
        <w:t xml:space="preserve">¶ </w:t>
      </w:r>
      <w:r w:rsidRPr="001760EC">
        <w:rPr>
          <w:rFonts w:asciiTheme="majorHAnsi" w:hAnsiTheme="majorHAnsi"/>
        </w:rPr>
        <w:t>This content downloaded from 147.222.233.160 on Sat, 08 Jul 2017 22:51:03 UTC</w:t>
      </w:r>
      <w:r w:rsidRPr="001760EC">
        <w:rPr>
          <w:rFonts w:asciiTheme="majorHAnsi" w:hAnsiTheme="majorHAnsi"/>
          <w:sz w:val="12"/>
        </w:rPr>
        <w:t xml:space="preserve">¶ </w:t>
      </w:r>
      <w:r w:rsidRPr="001760EC">
        <w:rPr>
          <w:rFonts w:asciiTheme="majorHAnsi" w:hAnsiTheme="majorHAnsi"/>
        </w:rPr>
        <w:t>All use subject to http://about.jstor.org/terms</w:t>
      </w:r>
      <w:r w:rsidRPr="001760EC">
        <w:rPr>
          <w:rFonts w:asciiTheme="majorHAnsi" w:hAnsiTheme="majorHAnsi"/>
          <w:sz w:val="12"/>
        </w:rPr>
        <w:t xml:space="preserve">¶ </w:t>
      </w:r>
      <w:r w:rsidRPr="001760EC">
        <w:rPr>
          <w:rFonts w:asciiTheme="majorHAnsi" w:hAnsiTheme="majorHAnsi"/>
        </w:rPr>
        <w:t>Economics and security 621</w:t>
      </w:r>
      <w:r w:rsidRPr="001760EC">
        <w:rPr>
          <w:rFonts w:asciiTheme="majorHAnsi" w:hAnsiTheme="majorHAnsi"/>
          <w:sz w:val="12"/>
        </w:rPr>
        <w:t xml:space="preserve">¶ </w:t>
      </w:r>
      <w:r w:rsidRPr="001760EC">
        <w:rPr>
          <w:rFonts w:asciiTheme="majorHAnsi" w:hAnsiTheme="majorHAnsi"/>
        </w:rPr>
        <w:t>up to the Second World War can also be seen as a consequence of the</w:t>
      </w:r>
      <w:r w:rsidRPr="001760EC">
        <w:rPr>
          <w:rFonts w:asciiTheme="majorHAnsi" w:hAnsiTheme="majorHAnsi"/>
          <w:sz w:val="12"/>
        </w:rPr>
        <w:t xml:space="preserve">¶ </w:t>
      </w:r>
      <w:r w:rsidRPr="001760EC">
        <w:rPr>
          <w:rFonts w:asciiTheme="majorHAnsi" w:hAnsiTheme="majorHAnsi"/>
        </w:rPr>
        <w:t>collapsing liberal system.39 The wreckage of a failed liberal system, in which</w:t>
      </w:r>
      <w:r w:rsidRPr="001760EC">
        <w:rPr>
          <w:rFonts w:asciiTheme="majorHAnsi" w:hAnsiTheme="majorHAnsi"/>
          <w:sz w:val="12"/>
        </w:rPr>
        <w:t xml:space="preserve">¶ </w:t>
      </w:r>
      <w:r w:rsidRPr="001760EC">
        <w:rPr>
          <w:rFonts w:asciiTheme="majorHAnsi" w:hAnsiTheme="majorHAnsi"/>
        </w:rPr>
        <w:t>each state is striving to defend its interests, is hardly ideal ground on which</w:t>
      </w:r>
      <w:r w:rsidRPr="001760EC">
        <w:rPr>
          <w:rFonts w:asciiTheme="majorHAnsi" w:hAnsiTheme="majorHAnsi"/>
          <w:sz w:val="12"/>
        </w:rPr>
        <w:t xml:space="preserve">¶ </w:t>
      </w:r>
      <w:r w:rsidRPr="001760EC">
        <w:rPr>
          <w:rFonts w:asciiTheme="majorHAnsi" w:hAnsiTheme="majorHAnsi"/>
        </w:rPr>
        <w:t>to build benign mercantilism, and the period itself is a very short one on</w:t>
      </w:r>
      <w:r w:rsidRPr="001760EC">
        <w:rPr>
          <w:rFonts w:asciiTheme="majorHAnsi" w:hAnsiTheme="majorHAnsi"/>
          <w:sz w:val="12"/>
        </w:rPr>
        <w:t xml:space="preserve">¶ </w:t>
      </w:r>
      <w:r w:rsidRPr="001760EC">
        <w:rPr>
          <w:rFonts w:asciiTheme="majorHAnsi" w:hAnsiTheme="majorHAnsi"/>
        </w:rPr>
        <w:t>which to base judgments about mercantilism as a whole.</w:t>
      </w:r>
      <w:r w:rsidRPr="001760EC">
        <w:rPr>
          <w:rFonts w:asciiTheme="majorHAnsi" w:hAnsiTheme="majorHAnsi"/>
          <w:sz w:val="12"/>
        </w:rPr>
        <w:t xml:space="preserve">¶ </w:t>
      </w:r>
      <w:r w:rsidRPr="001760EC">
        <w:rPr>
          <w:rStyle w:val="StyleUnderline"/>
          <w:rFonts w:asciiTheme="majorHAnsi" w:hAnsiTheme="majorHAnsi"/>
        </w:rPr>
        <w:t>The argument is that liberal systems are unstable</w:t>
      </w:r>
      <w:r w:rsidRPr="001760EC">
        <w:rPr>
          <w:rFonts w:asciiTheme="majorHAnsi" w:hAnsiTheme="majorHAnsi"/>
        </w:rPr>
        <w:t>. Whatever their merits</w:t>
      </w:r>
      <w:r w:rsidRPr="001760EC">
        <w:rPr>
          <w:rFonts w:asciiTheme="majorHAnsi" w:hAnsiTheme="majorHAnsi"/>
          <w:sz w:val="12"/>
        </w:rPr>
        <w:t xml:space="preserve">¶ </w:t>
      </w:r>
      <w:r w:rsidRPr="001760EC">
        <w:rPr>
          <w:rFonts w:asciiTheme="majorHAnsi" w:hAnsiTheme="majorHAnsi"/>
        </w:rPr>
        <w:t xml:space="preserve">when they are functioning successfully, </w:t>
      </w:r>
      <w:r w:rsidRPr="001760EC">
        <w:rPr>
          <w:rStyle w:val="StyleUnderline"/>
          <w:rFonts w:asciiTheme="majorHAnsi" w:hAnsiTheme="majorHAnsi"/>
        </w:rPr>
        <w:t>liberal systems pose periodic threats</w:t>
      </w:r>
      <w:r w:rsidRPr="001760EC">
        <w:rPr>
          <w:rStyle w:val="StyleUnderline"/>
          <w:rFonts w:asciiTheme="majorHAnsi" w:hAnsiTheme="majorHAnsi"/>
          <w:sz w:val="12"/>
        </w:rPr>
        <w:t xml:space="preserve">¶ </w:t>
      </w:r>
      <w:r w:rsidRPr="001760EC">
        <w:rPr>
          <w:rStyle w:val="StyleUnderline"/>
          <w:rFonts w:asciiTheme="majorHAnsi" w:hAnsiTheme="majorHAnsi"/>
        </w:rPr>
        <w:t>of a considerable stimulus to the use of force</w:t>
      </w:r>
      <w:r w:rsidRPr="001760EC">
        <w:rPr>
          <w:rFonts w:asciiTheme="majorHAnsi" w:hAnsiTheme="majorHAnsi"/>
        </w:rPr>
        <w:t xml:space="preserve">. </w:t>
      </w:r>
      <w:r w:rsidRPr="001760EC">
        <w:rPr>
          <w:rStyle w:val="StyleUnderline"/>
          <w:rFonts w:asciiTheme="majorHAnsi" w:hAnsiTheme="majorHAnsi"/>
        </w:rPr>
        <w:t>The underlying cause</w:t>
      </w:r>
      <w:r w:rsidRPr="001760EC">
        <w:rPr>
          <w:rFonts w:asciiTheme="majorHAnsi" w:hAnsiTheme="majorHAnsi"/>
        </w:rPr>
        <w:t xml:space="preserve"> of this</w:t>
      </w:r>
      <w:r w:rsidRPr="001760EC">
        <w:rPr>
          <w:rFonts w:asciiTheme="majorHAnsi" w:hAnsiTheme="majorHAnsi"/>
          <w:sz w:val="12"/>
        </w:rPr>
        <w:t xml:space="preserve">¶ </w:t>
      </w:r>
      <w:r w:rsidRPr="001760EC">
        <w:rPr>
          <w:rFonts w:asciiTheme="majorHAnsi" w:hAnsiTheme="majorHAnsi"/>
        </w:rPr>
        <w:t xml:space="preserve">problem </w:t>
      </w:r>
      <w:r w:rsidRPr="001760EC">
        <w:rPr>
          <w:rStyle w:val="StyleUnderline"/>
          <w:rFonts w:asciiTheme="majorHAnsi" w:hAnsiTheme="majorHAnsi"/>
        </w:rPr>
        <w:t>is the apparent inability of the liberal system to create durable</w:t>
      </w:r>
      <w:r w:rsidRPr="001760EC">
        <w:rPr>
          <w:rStyle w:val="StyleUnderline"/>
          <w:rFonts w:asciiTheme="majorHAnsi" w:hAnsiTheme="majorHAnsi"/>
          <w:sz w:val="12"/>
        </w:rPr>
        <w:t xml:space="preserve">¶ </w:t>
      </w:r>
      <w:r w:rsidRPr="001760EC">
        <w:rPr>
          <w:rStyle w:val="StyleUnderline"/>
          <w:rFonts w:asciiTheme="majorHAnsi" w:hAnsiTheme="majorHAnsi"/>
        </w:rPr>
        <w:t>political institutions of sufficient scale and strength</w:t>
      </w:r>
      <w:r w:rsidRPr="001760EC">
        <w:rPr>
          <w:rFonts w:asciiTheme="majorHAnsi" w:hAnsiTheme="majorHAnsi"/>
        </w:rPr>
        <w:t xml:space="preserve"> to match its economic</w:t>
      </w:r>
      <w:r w:rsidRPr="001760EC">
        <w:rPr>
          <w:rFonts w:asciiTheme="majorHAnsi" w:hAnsiTheme="majorHAnsi"/>
          <w:sz w:val="12"/>
        </w:rPr>
        <w:t xml:space="preserve">¶ </w:t>
      </w:r>
      <w:r w:rsidRPr="001760EC">
        <w:rPr>
          <w:rFonts w:asciiTheme="majorHAnsi" w:hAnsiTheme="majorHAnsi"/>
        </w:rPr>
        <w:t>reach.</w:t>
      </w:r>
    </w:p>
    <w:p w14:paraId="4E85B983" w14:textId="77777777" w:rsidR="00A26EED" w:rsidRPr="001760EC" w:rsidRDefault="00A26EED" w:rsidP="00A26EED">
      <w:pPr>
        <w:rPr>
          <w:rFonts w:asciiTheme="majorHAnsi" w:hAnsiTheme="majorHAnsi"/>
        </w:rPr>
      </w:pPr>
    </w:p>
    <w:p w14:paraId="49093240" w14:textId="39C8D461" w:rsidR="005067B9" w:rsidRPr="001760EC" w:rsidRDefault="005067B9" w:rsidP="00E803A3">
      <w:pPr>
        <w:pStyle w:val="Heading2"/>
        <w:rPr>
          <w:rFonts w:asciiTheme="majorHAnsi" w:hAnsiTheme="majorHAnsi"/>
        </w:rPr>
      </w:pPr>
      <w:r w:rsidRPr="001760EC">
        <w:rPr>
          <w:rFonts w:asciiTheme="majorHAnsi" w:hAnsiTheme="majorHAnsi"/>
        </w:rPr>
        <w:lastRenderedPageBreak/>
        <w:t>AT: NK Scenario</w:t>
      </w:r>
    </w:p>
    <w:p w14:paraId="00D9ACDA" w14:textId="77777777" w:rsidR="005067B9" w:rsidRPr="001760EC" w:rsidRDefault="005067B9" w:rsidP="005067B9">
      <w:pPr>
        <w:rPr>
          <w:rFonts w:asciiTheme="majorHAnsi" w:hAnsiTheme="majorHAnsi"/>
        </w:rPr>
      </w:pPr>
    </w:p>
    <w:p w14:paraId="51328691" w14:textId="665CED95" w:rsidR="005067B9" w:rsidRPr="001760EC" w:rsidRDefault="00B8030C" w:rsidP="005067B9">
      <w:pPr>
        <w:pStyle w:val="Heading3"/>
        <w:rPr>
          <w:rFonts w:asciiTheme="majorHAnsi" w:hAnsiTheme="majorHAnsi"/>
        </w:rPr>
      </w:pPr>
      <w:r w:rsidRPr="001760EC">
        <w:rPr>
          <w:rFonts w:asciiTheme="majorHAnsi" w:hAnsiTheme="majorHAnsi"/>
        </w:rPr>
        <w:lastRenderedPageBreak/>
        <w:t>Econ Not Key</w:t>
      </w:r>
    </w:p>
    <w:p w14:paraId="1A615C25" w14:textId="77777777" w:rsidR="005067B9" w:rsidRPr="001760EC" w:rsidRDefault="005067B9" w:rsidP="005067B9">
      <w:pPr>
        <w:pStyle w:val="Heading4"/>
        <w:rPr>
          <w:rFonts w:asciiTheme="majorHAnsi" w:hAnsiTheme="majorHAnsi"/>
        </w:rPr>
      </w:pPr>
      <w:r w:rsidRPr="001760EC">
        <w:rPr>
          <w:rFonts w:asciiTheme="majorHAnsi" w:hAnsiTheme="majorHAnsi"/>
        </w:rPr>
        <w:t>US can’t deter NK aggression without China and more military assets</w:t>
      </w:r>
    </w:p>
    <w:p w14:paraId="2418A766" w14:textId="77777777" w:rsidR="005067B9" w:rsidRPr="001760EC" w:rsidRDefault="005067B9" w:rsidP="005067B9">
      <w:pPr>
        <w:rPr>
          <w:rFonts w:asciiTheme="majorHAnsi" w:hAnsiTheme="majorHAnsi"/>
        </w:rPr>
      </w:pPr>
      <w:r w:rsidRPr="001760EC">
        <w:rPr>
          <w:rStyle w:val="Style13ptBold"/>
          <w:rFonts w:asciiTheme="majorHAnsi" w:hAnsiTheme="majorHAnsi"/>
        </w:rPr>
        <w:t>Gregson, former assistant secretary of defense for Asian and Pacific Security Affairs, 17</w:t>
      </w:r>
      <w:r w:rsidRPr="001760EC">
        <w:rPr>
          <w:rFonts w:asciiTheme="majorHAnsi" w:hAnsiTheme="majorHAnsi"/>
        </w:rPr>
        <w:t xml:space="preserve"> (Wallace, "America Can Only Deter North Korea by Ratcheting Up the Pressure" The National Interest, 5/1/17, nationalinterest.org/feature/america-can-only-deter-north-korea-by-ratcheting-the-</w:t>
      </w:r>
      <w:proofErr w:type="gramStart"/>
      <w:r w:rsidRPr="001760EC">
        <w:rPr>
          <w:rFonts w:asciiTheme="majorHAnsi" w:hAnsiTheme="majorHAnsi"/>
        </w:rPr>
        <w:t>20429?page</w:t>
      </w:r>
      <w:proofErr w:type="gramEnd"/>
      <w:r w:rsidRPr="001760EC">
        <w:rPr>
          <w:rFonts w:asciiTheme="majorHAnsi" w:hAnsiTheme="majorHAnsi"/>
        </w:rPr>
        <w:t>=2, Accessed 7/14/17, GDI AC)</w:t>
      </w:r>
    </w:p>
    <w:p w14:paraId="60DAB11F" w14:textId="77777777" w:rsidR="005067B9" w:rsidRPr="001760EC" w:rsidRDefault="005067B9" w:rsidP="005067B9">
      <w:pPr>
        <w:rPr>
          <w:rFonts w:asciiTheme="majorHAnsi" w:hAnsiTheme="majorHAnsi"/>
        </w:rPr>
      </w:pPr>
      <w:r w:rsidRPr="001760EC">
        <w:rPr>
          <w:rFonts w:asciiTheme="majorHAnsi" w:hAnsiTheme="majorHAnsi"/>
        </w:rPr>
        <w:t>April 15, 1969: North Korea shot down an unarmed U.S. EC-121 reconnaissance aircraft, killing the entire crew.</w:t>
      </w:r>
      <w:r w:rsidRPr="001760EC">
        <w:rPr>
          <w:rFonts w:asciiTheme="majorHAnsi" w:hAnsiTheme="majorHAnsi"/>
          <w:sz w:val="12"/>
        </w:rPr>
        <w:t xml:space="preserve">¶ </w:t>
      </w:r>
      <w:r w:rsidRPr="001760EC">
        <w:rPr>
          <w:rFonts w:asciiTheme="majorHAnsi" w:hAnsiTheme="majorHAnsi"/>
        </w:rPr>
        <w:t>• August 18, 1976: two U.S. Army officers on routine authorized business in the Joint Security Area were murdered by ax-wielding North Koreans.</w:t>
      </w:r>
      <w:r w:rsidRPr="001760EC">
        <w:rPr>
          <w:rFonts w:asciiTheme="majorHAnsi" w:hAnsiTheme="majorHAnsi"/>
          <w:sz w:val="12"/>
        </w:rPr>
        <w:t xml:space="preserve">¶ </w:t>
      </w:r>
      <w:r w:rsidRPr="001760EC">
        <w:rPr>
          <w:rFonts w:asciiTheme="majorHAnsi" w:hAnsiTheme="majorHAnsi"/>
        </w:rPr>
        <w:t>• Just two days before the ax murder, North Korean commandos tried to assassinate South Korean president Park Chung-</w:t>
      </w:r>
      <w:proofErr w:type="spellStart"/>
      <w:r w:rsidRPr="001760EC">
        <w:rPr>
          <w:rFonts w:asciiTheme="majorHAnsi" w:hAnsiTheme="majorHAnsi"/>
        </w:rPr>
        <w:t>hee</w:t>
      </w:r>
      <w:proofErr w:type="spellEnd"/>
      <w:r w:rsidRPr="001760EC">
        <w:rPr>
          <w:rFonts w:asciiTheme="majorHAnsi" w:hAnsiTheme="majorHAnsi"/>
        </w:rPr>
        <w:t xml:space="preserve"> in his Blue House residence.</w:t>
      </w:r>
      <w:r w:rsidRPr="001760EC">
        <w:rPr>
          <w:rFonts w:asciiTheme="majorHAnsi" w:hAnsiTheme="majorHAnsi"/>
          <w:sz w:val="12"/>
        </w:rPr>
        <w:t xml:space="preserve">¶ </w:t>
      </w:r>
      <w:r w:rsidRPr="001760EC">
        <w:rPr>
          <w:rStyle w:val="StyleUnderline"/>
          <w:rFonts w:asciiTheme="majorHAnsi" w:hAnsiTheme="majorHAnsi"/>
        </w:rPr>
        <w:t>• October 9, 1983: North Korea tried to assassinate South Korea president Chun Doo-</w:t>
      </w:r>
      <w:proofErr w:type="spellStart"/>
      <w:r w:rsidRPr="001760EC">
        <w:rPr>
          <w:rStyle w:val="StyleUnderline"/>
          <w:rFonts w:asciiTheme="majorHAnsi" w:hAnsiTheme="majorHAnsi"/>
        </w:rPr>
        <w:t>hwan</w:t>
      </w:r>
      <w:proofErr w:type="spellEnd"/>
      <w:r w:rsidRPr="001760EC">
        <w:rPr>
          <w:rStyle w:val="StyleUnderline"/>
          <w:rFonts w:asciiTheme="majorHAnsi" w:hAnsiTheme="majorHAnsi"/>
        </w:rPr>
        <w:t xml:space="preserve"> in Rangoon</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 xml:space="preserve">• </w:t>
      </w:r>
      <w:r w:rsidRPr="001760EC">
        <w:rPr>
          <w:rStyle w:val="StyleUnderline"/>
          <w:rFonts w:asciiTheme="majorHAnsi" w:hAnsiTheme="majorHAnsi"/>
        </w:rPr>
        <w:t>March 26, 2010: a North Korean submarine torpedoed and sank a South Korean Pohang-class corvette</w:t>
      </w:r>
      <w:r w:rsidRPr="001760EC">
        <w:rPr>
          <w:rFonts w:asciiTheme="majorHAnsi" w:hAnsiTheme="majorHAnsi"/>
        </w:rPr>
        <w:t>, killing forty-six people</w:t>
      </w:r>
      <w:r w:rsidRPr="001760EC">
        <w:rPr>
          <w:rFonts w:asciiTheme="majorHAnsi" w:hAnsiTheme="majorHAnsi"/>
          <w:sz w:val="12"/>
        </w:rPr>
        <w:t xml:space="preserve">¶ </w:t>
      </w:r>
      <w:r w:rsidRPr="001760EC">
        <w:rPr>
          <w:rFonts w:asciiTheme="majorHAnsi" w:hAnsiTheme="majorHAnsi"/>
        </w:rPr>
        <w:t xml:space="preserve">• </w:t>
      </w:r>
      <w:r w:rsidRPr="001760EC">
        <w:rPr>
          <w:rStyle w:val="StyleUnderline"/>
          <w:rFonts w:asciiTheme="majorHAnsi" w:hAnsiTheme="majorHAnsi"/>
        </w:rPr>
        <w:t xml:space="preserve">Months later, on November 23, North Korea shelled </w:t>
      </w:r>
      <w:proofErr w:type="spellStart"/>
      <w:r w:rsidRPr="001760EC">
        <w:rPr>
          <w:rStyle w:val="StyleUnderline"/>
          <w:rFonts w:asciiTheme="majorHAnsi" w:hAnsiTheme="majorHAnsi"/>
        </w:rPr>
        <w:t>Yeonpyeong</w:t>
      </w:r>
      <w:proofErr w:type="spellEnd"/>
      <w:r w:rsidRPr="001760EC">
        <w:rPr>
          <w:rStyle w:val="StyleUnderline"/>
          <w:rFonts w:asciiTheme="majorHAnsi" w:hAnsiTheme="majorHAnsi"/>
        </w:rPr>
        <w:t xml:space="preserve"> Island with nearly two hundred artillery shells, killing four and injuring nineteen</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 xml:space="preserve">In each of these incidents, the aggrieved party wanted to strike back, to redress wrongs and settle accounts, to ensure that its outrage would not stand. These incidents—and others—came at a time when North Korea presented conventional, guerilla warfare and terrorist threats. </w:t>
      </w:r>
      <w:r w:rsidRPr="001760EC">
        <w:rPr>
          <w:rStyle w:val="StyleUnderline"/>
          <w:rFonts w:asciiTheme="majorHAnsi" w:hAnsiTheme="majorHAnsi"/>
        </w:rPr>
        <w:t>In each case the unaffected parties urged restraint, and prevailed. In each case the damage that could potentially come from unleashing the dogs of war compelled all parties to return to the status quo ante, with U.S. and South Korea forces enforcing the armistice.</w:t>
      </w:r>
      <w:r w:rsidRPr="001760EC">
        <w:rPr>
          <w:rFonts w:asciiTheme="majorHAnsi" w:hAnsiTheme="majorHAnsi"/>
        </w:rPr>
        <w:t xml:space="preserve"> So if that was the experience with past outrages and provocations, then it’s unlikely to change today with the chemical weapons threshold shattered and nuclear missile capability </w:t>
      </w:r>
      <w:proofErr w:type="gramStart"/>
      <w:r w:rsidRPr="001760EC">
        <w:rPr>
          <w:rFonts w:asciiTheme="majorHAnsi" w:hAnsiTheme="majorHAnsi"/>
        </w:rPr>
        <w:t>looming.</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If the United States cannot end this threat, then what can it do?</w:t>
      </w:r>
      <w:r w:rsidRPr="001760EC">
        <w:rPr>
          <w:rStyle w:val="StyleUnderline"/>
          <w:rFonts w:asciiTheme="majorHAnsi" w:hAnsiTheme="majorHAnsi"/>
          <w:sz w:val="12"/>
        </w:rPr>
        <w:t xml:space="preserve">¶ </w:t>
      </w:r>
      <w:r w:rsidRPr="001760EC">
        <w:rPr>
          <w:rFonts w:asciiTheme="majorHAnsi" w:hAnsiTheme="majorHAnsi"/>
        </w:rPr>
        <w:t xml:space="preserve">U.S. allies, like South Korea and Japan, are a vital national-security interest. Thus, U.S. vital interests are fully engaged by the North Korea threat. </w:t>
      </w:r>
      <w:r w:rsidRPr="001760EC">
        <w:rPr>
          <w:rStyle w:val="StyleUnderline"/>
          <w:rFonts w:asciiTheme="majorHAnsi" w:hAnsiTheme="majorHAnsi"/>
        </w:rPr>
        <w:t>The lack of U.S. success in restraining North Korea’s nuclear and missile programs</w:t>
      </w:r>
      <w:r w:rsidRPr="001760EC">
        <w:rPr>
          <w:rFonts w:asciiTheme="majorHAnsi" w:hAnsiTheme="majorHAnsi"/>
        </w:rPr>
        <w:t xml:space="preserve"> since the 1993/1994 nuclear provocations that greeted the new Clinton administration </w:t>
      </w:r>
      <w:r w:rsidRPr="001760EC">
        <w:rPr>
          <w:rStyle w:val="StyleUnderline"/>
          <w:rFonts w:asciiTheme="majorHAnsi" w:hAnsiTheme="majorHAnsi"/>
        </w:rPr>
        <w:t>should prompt the United States to question the improbability of ever reaching an agreement with North Korea on the nuclear issue.</w:t>
      </w:r>
      <w:r w:rsidRPr="001760EC">
        <w:rPr>
          <w:rFonts w:asciiTheme="majorHAnsi" w:hAnsiTheme="majorHAnsi"/>
        </w:rPr>
        <w:t xml:space="preserve"> The days of dialogue, deals and sanctions have not revealed a solution. Thus, U.S. assertion that its “strategic patience” policy is over indicates that it has reached a </w:t>
      </w:r>
      <w:proofErr w:type="gramStart"/>
      <w:r w:rsidRPr="001760EC">
        <w:rPr>
          <w:rFonts w:asciiTheme="majorHAnsi" w:hAnsiTheme="majorHAnsi"/>
        </w:rPr>
        <w:t>conclusion.</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In response to this new reality </w:t>
      </w:r>
      <w:r w:rsidRPr="001760EC">
        <w:rPr>
          <w:rStyle w:val="StyleUnderline"/>
          <w:rFonts w:asciiTheme="majorHAnsi" w:hAnsiTheme="majorHAnsi"/>
        </w:rPr>
        <w:t>the United States must deter North Korean use of weapons of mass destruction against U.S. allies. Such deterrence is, by definition, built on an undoubted ability to prevail across the spectrum of conflict</w:t>
      </w:r>
      <w:r w:rsidRPr="001760EC">
        <w:rPr>
          <w:rFonts w:asciiTheme="majorHAnsi" w:hAnsiTheme="majorHAnsi"/>
        </w:rPr>
        <w:t xml:space="preserve">. It’s important that North Korea believe that the United States will prevail, but it is even more important that U.S. allies believe that the United States will prevail. Therefore, </w:t>
      </w:r>
      <w:r w:rsidRPr="001760EC">
        <w:rPr>
          <w:rStyle w:val="StyleUnderline"/>
          <w:rFonts w:asciiTheme="majorHAnsi" w:hAnsiTheme="majorHAnsi"/>
        </w:rPr>
        <w:t>the United States must reinforce its alliance capabilities to defend against such weapons and demonstrate its willingness to respond in a decisive fashion</w:t>
      </w:r>
      <w:r w:rsidRPr="001760EC">
        <w:rPr>
          <w:rFonts w:asciiTheme="majorHAnsi" w:hAnsiTheme="majorHAnsi"/>
        </w:rPr>
        <w:t xml:space="preserve"> to any such use or attempted use of those </w:t>
      </w:r>
      <w:proofErr w:type="gramStart"/>
      <w:r w:rsidRPr="001760EC">
        <w:rPr>
          <w:rFonts w:asciiTheme="majorHAnsi" w:hAnsiTheme="majorHAnsi"/>
        </w:rPr>
        <w:t>weapons.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“All options on the table” must include increased strength in the region. </w:t>
      </w:r>
      <w:r w:rsidRPr="001760EC">
        <w:rPr>
          <w:rStyle w:val="StyleUnderline"/>
          <w:rFonts w:asciiTheme="majorHAnsi" w:hAnsiTheme="majorHAnsi"/>
        </w:rPr>
        <w:t>The United States must consider reintroducing U.S. tactical nuclear weapons to the region if that is deemed necessary to provide a convincing deterrent</w:t>
      </w:r>
      <w:r w:rsidRPr="001760EC">
        <w:rPr>
          <w:rFonts w:asciiTheme="majorHAnsi" w:hAnsiTheme="majorHAnsi"/>
        </w:rPr>
        <w:t xml:space="preserve">. “All options” must include a reinforcement of national, regional and global missile defense capabilities. The United States does not need more host nation support from Japan and Korea, and it certainly does not need “fee for services” payments. Instead, </w:t>
      </w:r>
      <w:r w:rsidRPr="001760EC">
        <w:rPr>
          <w:rStyle w:val="StyleUnderline"/>
          <w:rFonts w:asciiTheme="majorHAnsi" w:hAnsiTheme="majorHAnsi"/>
        </w:rPr>
        <w:t>the country needs more combat power from its allies’ forces and more ability to operationally integrate its forces and capabilities bilaterally and trilaterally.</w:t>
      </w:r>
      <w:r w:rsidRPr="001760EC">
        <w:rPr>
          <w:rFonts w:asciiTheme="majorHAnsi" w:hAnsiTheme="majorHAnsi"/>
        </w:rPr>
        <w:t xml:space="preserve"> </w:t>
      </w:r>
      <w:r w:rsidRPr="001760EC">
        <w:rPr>
          <w:rStyle w:val="Emphasis"/>
          <w:rFonts w:asciiTheme="majorHAnsi" w:hAnsiTheme="majorHAnsi"/>
        </w:rPr>
        <w:t>U.S. deterrence must be reinforced</w:t>
      </w:r>
      <w:r w:rsidRPr="001760EC">
        <w:rPr>
          <w:rFonts w:asciiTheme="majorHAnsi" w:hAnsiTheme="majorHAnsi"/>
        </w:rPr>
        <w:t xml:space="preserve"> by making alliance capabilities far more powerful than just the sum of separate parts. </w:t>
      </w:r>
    </w:p>
    <w:p w14:paraId="40C9CD86" w14:textId="77777777" w:rsidR="005067B9" w:rsidRPr="001760EC" w:rsidRDefault="005067B9" w:rsidP="005067B9">
      <w:pPr>
        <w:pStyle w:val="Heading4"/>
        <w:rPr>
          <w:rFonts w:asciiTheme="majorHAnsi" w:hAnsiTheme="majorHAnsi"/>
        </w:rPr>
      </w:pPr>
      <w:r w:rsidRPr="001760EC">
        <w:rPr>
          <w:rFonts w:asciiTheme="majorHAnsi" w:hAnsiTheme="majorHAnsi"/>
        </w:rPr>
        <w:lastRenderedPageBreak/>
        <w:t>We can’t solve unless we sanction China-it’s the key link to NK</w:t>
      </w:r>
    </w:p>
    <w:p w14:paraId="18DE70AA" w14:textId="77777777" w:rsidR="005067B9" w:rsidRPr="001760EC" w:rsidRDefault="005067B9" w:rsidP="005067B9">
      <w:pPr>
        <w:rPr>
          <w:rFonts w:asciiTheme="majorHAnsi" w:hAnsiTheme="majorHAnsi"/>
        </w:rPr>
      </w:pPr>
      <w:r w:rsidRPr="001760EC">
        <w:rPr>
          <w:rStyle w:val="Style13ptBold"/>
          <w:rFonts w:asciiTheme="majorHAnsi" w:hAnsiTheme="majorHAnsi"/>
        </w:rPr>
        <w:t>Chang, Contributor Forbes, 16</w:t>
      </w:r>
      <w:r w:rsidRPr="001760EC">
        <w:rPr>
          <w:rFonts w:asciiTheme="majorHAnsi" w:hAnsiTheme="majorHAnsi"/>
        </w:rPr>
        <w:t xml:space="preserve"> (Gordon, "To Disarm North Korea, Wage Trade War </w:t>
      </w:r>
      <w:proofErr w:type="gramStart"/>
      <w:r w:rsidRPr="001760EC">
        <w:rPr>
          <w:rFonts w:asciiTheme="majorHAnsi" w:hAnsiTheme="majorHAnsi"/>
        </w:rPr>
        <w:t>On</w:t>
      </w:r>
      <w:proofErr w:type="gramEnd"/>
      <w:r w:rsidRPr="001760EC">
        <w:rPr>
          <w:rFonts w:asciiTheme="majorHAnsi" w:hAnsiTheme="majorHAnsi"/>
        </w:rPr>
        <w:t xml:space="preserve"> China" Forbes, 9/27/16, "https://www.forbes.com/sites/gordonchang/2016/11/27/to-disarm-north-korea-wage-trade-war-on-china/#383a194a644c" Accessed 7/14/17 GDI AC)</w:t>
      </w:r>
    </w:p>
    <w:p w14:paraId="2894DB36" w14:textId="77777777" w:rsidR="005067B9" w:rsidRPr="001760EC" w:rsidRDefault="005067B9" w:rsidP="005067B9">
      <w:pPr>
        <w:rPr>
          <w:rFonts w:asciiTheme="majorHAnsi" w:hAnsiTheme="majorHAnsi"/>
        </w:rPr>
      </w:pPr>
      <w:r w:rsidRPr="001760EC">
        <w:rPr>
          <w:rStyle w:val="StyleUnderline"/>
          <w:rFonts w:asciiTheme="majorHAnsi" w:hAnsiTheme="majorHAnsi"/>
        </w:rPr>
        <w:t>North Korea looks impossible to solve, and it is if we see China as on our side. It is not</w:t>
      </w:r>
      <w:r w:rsidRPr="001760EC">
        <w:rPr>
          <w:rFonts w:asciiTheme="majorHAnsi" w:hAnsiTheme="majorHAnsi"/>
        </w:rPr>
        <w:t xml:space="preserve">. But </w:t>
      </w:r>
      <w:r w:rsidRPr="001760EC">
        <w:rPr>
          <w:rStyle w:val="StyleUnderline"/>
          <w:rFonts w:asciiTheme="majorHAnsi" w:hAnsiTheme="majorHAnsi"/>
        </w:rPr>
        <w:t>if we treat China as part of the problem</w:t>
      </w:r>
      <w:r w:rsidRPr="001760EC">
        <w:rPr>
          <w:rFonts w:asciiTheme="majorHAnsi" w:hAnsiTheme="majorHAnsi"/>
        </w:rPr>
        <w:t xml:space="preserve">, which it most certainly is, </w:t>
      </w:r>
      <w:r w:rsidRPr="001760EC">
        <w:rPr>
          <w:rStyle w:val="StyleUnderline"/>
          <w:rFonts w:asciiTheme="majorHAnsi" w:hAnsiTheme="majorHAnsi"/>
        </w:rPr>
        <w:t>then we can begin to craft solutions, like secondary sanctions</w:t>
      </w:r>
      <w:r w:rsidRPr="001760EC">
        <w:rPr>
          <w:rFonts w:asciiTheme="majorHAnsi" w:hAnsiTheme="majorHAnsi"/>
        </w:rPr>
        <w:t xml:space="preserve">. Xi Jinping, the Chinese leader, will stop supporting North Korea only when the costs of doing so are too high. So far, his country has suffered almost no </w:t>
      </w:r>
      <w:proofErr w:type="gramStart"/>
      <w:r w:rsidRPr="001760EC">
        <w:rPr>
          <w:rFonts w:asciiTheme="majorHAnsi" w:hAnsiTheme="majorHAnsi"/>
        </w:rPr>
        <w:t>penalty.</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To impose costs, Trump’s administration could, among other things, cut offending Chinese banks off from the global financial system, sanction every Chinese proliferator, and impose his threatened 45% across-the-board tariff on China’s goods</w:t>
      </w:r>
      <w:r w:rsidRPr="001760EC">
        <w:rPr>
          <w:rFonts w:asciiTheme="majorHAnsi" w:hAnsiTheme="majorHAnsi"/>
        </w:rPr>
        <w:t xml:space="preserve">. He could end negotiations on the Bilateral Investment Treaty and treat Chinese businesses like Beijing treats American </w:t>
      </w:r>
      <w:proofErr w:type="gramStart"/>
      <w:r w:rsidRPr="001760EC">
        <w:rPr>
          <w:rFonts w:asciiTheme="majorHAnsi" w:hAnsiTheme="majorHAnsi"/>
        </w:rPr>
        <w:t>ones.</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And Mr. Trump, starting January 20, will have the tools to raise the costs on Beijing. </w:t>
      </w:r>
      <w:r w:rsidRPr="001760EC">
        <w:rPr>
          <w:rStyle w:val="StyleUnderline"/>
          <w:rFonts w:asciiTheme="majorHAnsi" w:hAnsiTheme="majorHAnsi"/>
        </w:rPr>
        <w:t>The Chinese will surely retaliate, but they have few effective options for a long-term struggle. After all, last year they ran a $334.1 billion trade surplus</w:t>
      </w:r>
      <w:r w:rsidRPr="001760EC">
        <w:rPr>
          <w:rFonts w:asciiTheme="majorHAnsi" w:hAnsiTheme="majorHAnsi"/>
        </w:rPr>
        <w:t xml:space="preserve"> in goods and services against the United States. </w:t>
      </w:r>
      <w:r w:rsidRPr="001760EC">
        <w:rPr>
          <w:rStyle w:val="StyleUnderline"/>
          <w:rFonts w:asciiTheme="majorHAnsi" w:hAnsiTheme="majorHAnsi"/>
        </w:rPr>
        <w:t xml:space="preserve">Trade-surplus countries are vulnerable in trade wars, and that is especially true of a China with an already fragile economy that is dependent on the American </w:t>
      </w:r>
      <w:proofErr w:type="gramStart"/>
      <w:r w:rsidRPr="001760EC">
        <w:rPr>
          <w:rStyle w:val="StyleUnderline"/>
          <w:rFonts w:asciiTheme="majorHAnsi" w:hAnsiTheme="majorHAnsi"/>
        </w:rPr>
        <w:t>market</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 more coercive American approach may not work, but </w:t>
      </w:r>
      <w:r w:rsidRPr="001760EC">
        <w:rPr>
          <w:rStyle w:val="StyleUnderline"/>
          <w:rFonts w:asciiTheme="majorHAnsi" w:hAnsiTheme="majorHAnsi"/>
        </w:rPr>
        <w:t xml:space="preserve">the current set of policies, in place for two decades, are guaranteed to fail. They have resulted in an even more irresponsible Beijing and a nuked-up Kim </w:t>
      </w:r>
      <w:proofErr w:type="gramStart"/>
      <w:r w:rsidRPr="001760EC">
        <w:rPr>
          <w:rStyle w:val="StyleUnderline"/>
          <w:rFonts w:asciiTheme="majorHAnsi" w:hAnsiTheme="majorHAnsi"/>
        </w:rPr>
        <w:t>regime.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So it’s time for fresh approaches, perhaps even to wage that trade war with China, not just to protect the jobs of American workers and the profits of American businesses but the lives of American citizens.</w:t>
      </w:r>
    </w:p>
    <w:p w14:paraId="71AA7BF5" w14:textId="61B1BF57" w:rsidR="005067B9" w:rsidRPr="001760EC" w:rsidRDefault="005067B9" w:rsidP="005067B9">
      <w:pPr>
        <w:pStyle w:val="Heading3"/>
        <w:rPr>
          <w:rFonts w:asciiTheme="majorHAnsi" w:hAnsiTheme="majorHAnsi"/>
        </w:rPr>
      </w:pPr>
      <w:r w:rsidRPr="001760EC">
        <w:rPr>
          <w:rFonts w:asciiTheme="majorHAnsi" w:hAnsiTheme="majorHAnsi"/>
        </w:rPr>
        <w:lastRenderedPageBreak/>
        <w:t>No Impact</w:t>
      </w:r>
    </w:p>
    <w:p w14:paraId="346261F0" w14:textId="77777777" w:rsidR="005067B9" w:rsidRPr="001760EC" w:rsidRDefault="005067B9" w:rsidP="005067B9">
      <w:pPr>
        <w:pStyle w:val="Heading4"/>
        <w:rPr>
          <w:rFonts w:asciiTheme="majorHAnsi" w:hAnsiTheme="majorHAnsi"/>
        </w:rPr>
      </w:pPr>
      <w:r w:rsidRPr="001760EC">
        <w:rPr>
          <w:rFonts w:asciiTheme="majorHAnsi" w:hAnsiTheme="majorHAnsi"/>
        </w:rPr>
        <w:t>NK won’t nuke us-4 reasons</w:t>
      </w:r>
    </w:p>
    <w:p w14:paraId="3D53F873" w14:textId="77777777" w:rsidR="005067B9" w:rsidRPr="001760EC" w:rsidRDefault="005067B9" w:rsidP="005067B9">
      <w:pPr>
        <w:rPr>
          <w:rFonts w:asciiTheme="majorHAnsi" w:hAnsiTheme="majorHAnsi"/>
        </w:rPr>
      </w:pPr>
      <w:proofErr w:type="spellStart"/>
      <w:r w:rsidRPr="001760EC">
        <w:rPr>
          <w:rStyle w:val="Style13ptBold"/>
          <w:rFonts w:asciiTheme="majorHAnsi" w:hAnsiTheme="majorHAnsi"/>
        </w:rPr>
        <w:t>Brazinsky</w:t>
      </w:r>
      <w:proofErr w:type="spellEnd"/>
      <w:r w:rsidRPr="001760EC">
        <w:rPr>
          <w:rStyle w:val="Style13ptBold"/>
          <w:rFonts w:asciiTheme="majorHAnsi" w:hAnsiTheme="majorHAnsi"/>
        </w:rPr>
        <w:t>, Associate professor international affairs George Washington University, 13</w:t>
      </w:r>
      <w:r w:rsidRPr="001760EC">
        <w:rPr>
          <w:rFonts w:asciiTheme="majorHAnsi" w:hAnsiTheme="majorHAnsi"/>
        </w:rPr>
        <w:t xml:space="preserve"> (Gregg, "A few reasons why North Korea won't nuke us" Chicago Tribune, 4/3/</w:t>
      </w:r>
      <w:proofErr w:type="gramStart"/>
      <w:r w:rsidRPr="001760EC">
        <w:rPr>
          <w:rFonts w:asciiTheme="majorHAnsi" w:hAnsiTheme="majorHAnsi"/>
        </w:rPr>
        <w:t>13 ,</w:t>
      </w:r>
      <w:proofErr w:type="gramEnd"/>
      <w:r w:rsidRPr="001760EC">
        <w:rPr>
          <w:rFonts w:asciiTheme="majorHAnsi" w:hAnsiTheme="majorHAnsi"/>
        </w:rPr>
        <w:t>articles.chicagotribune.com/2013-04-03/opinion/ct-perspec-0403-korea-20130403_1_north-koreans-kim-jong-un-pyongyang, Accessed 7/14/17 GDI AC)</w:t>
      </w:r>
    </w:p>
    <w:p w14:paraId="596F1976" w14:textId="77777777" w:rsidR="005067B9" w:rsidRDefault="005067B9" w:rsidP="005067B9">
      <w:pPr>
        <w:rPr>
          <w:rFonts w:asciiTheme="majorHAnsi" w:hAnsiTheme="majorHAnsi"/>
          <w:sz w:val="12"/>
        </w:rPr>
      </w:pPr>
      <w:r w:rsidRPr="001760EC">
        <w:rPr>
          <w:rFonts w:asciiTheme="majorHAnsi" w:hAnsiTheme="majorHAnsi"/>
        </w:rPr>
        <w:t xml:space="preserve">The North Koreans are at it again. In the past few weeks, their erratic young leader </w:t>
      </w:r>
      <w:r w:rsidRPr="001760EC">
        <w:rPr>
          <w:rStyle w:val="StyleUnderline"/>
          <w:rFonts w:asciiTheme="majorHAnsi" w:hAnsiTheme="majorHAnsi"/>
        </w:rPr>
        <w:t>Kim Jong Un, 30, has</w:t>
      </w:r>
      <w:r w:rsidRPr="001760EC">
        <w:rPr>
          <w:rFonts w:asciiTheme="majorHAnsi" w:hAnsiTheme="majorHAnsi"/>
        </w:rPr>
        <w:t xml:space="preserve"> raised tensions in the Asia Pacific with a string of alarming actions and an almost incessant torrent of threats against the United States and its allies. He has </w:t>
      </w:r>
      <w:r w:rsidRPr="001760EC">
        <w:rPr>
          <w:rStyle w:val="StyleUnderline"/>
          <w:rFonts w:asciiTheme="majorHAnsi" w:hAnsiTheme="majorHAnsi"/>
        </w:rPr>
        <w:t>vowed, among other things, to hit American cities with nuclear-tipped intercontinental ballistic missiles, to turn Seoul into a sea of fire and to strike newly elected South Korean President Park Geun-hye</w:t>
      </w:r>
      <w:r w:rsidRPr="001760EC">
        <w:rPr>
          <w:rFonts w:asciiTheme="majorHAnsi" w:hAnsiTheme="majorHAnsi"/>
        </w:rPr>
        <w:t xml:space="preserve"> with a "bolt of lightning."</w:t>
      </w:r>
      <w:r w:rsidRPr="001760EC">
        <w:rPr>
          <w:rFonts w:asciiTheme="majorHAnsi" w:hAnsiTheme="majorHAnsi"/>
          <w:sz w:val="12"/>
        </w:rPr>
        <w:t xml:space="preserve">¶ </w:t>
      </w:r>
      <w:r w:rsidRPr="001760EC">
        <w:rPr>
          <w:rStyle w:val="Emphasis"/>
          <w:rFonts w:asciiTheme="majorHAnsi" w:hAnsiTheme="majorHAnsi"/>
        </w:rPr>
        <w:t xml:space="preserve">He </w:t>
      </w:r>
      <w:proofErr w:type="gramStart"/>
      <w:r w:rsidRPr="001760EC">
        <w:rPr>
          <w:rStyle w:val="Emphasis"/>
          <w:rFonts w:asciiTheme="majorHAnsi" w:hAnsiTheme="majorHAnsi"/>
        </w:rPr>
        <w:t>won't.</w:t>
      </w:r>
      <w:r w:rsidRPr="001760EC">
        <w:rPr>
          <w:rStyle w:val="Emphasis"/>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Although Kim's vitriolic attacks are unprecedented in their intensity and sense of urgency, rhetorical bluster does not necessarily correlate with actions when it comes to North Korean foreign policy. The situation is not without its dangers, but Americans don't need to stock the shelves in their fallout shelters any time soon. </w:t>
      </w:r>
      <w:r w:rsidRPr="001760EC">
        <w:rPr>
          <w:rStyle w:val="StyleUnderline"/>
          <w:rFonts w:asciiTheme="majorHAnsi" w:hAnsiTheme="majorHAnsi"/>
        </w:rPr>
        <w:t xml:space="preserve">There are a few good reasons to think that the leaders of the Democratic People's Republic of Korea won't carry through on their </w:t>
      </w:r>
      <w:proofErr w:type="gramStart"/>
      <w:r w:rsidRPr="001760EC">
        <w:rPr>
          <w:rStyle w:val="StyleUnderline"/>
          <w:rFonts w:asciiTheme="majorHAnsi" w:hAnsiTheme="majorHAnsi"/>
        </w:rPr>
        <w:t>threats:</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1) They can't</w:t>
      </w:r>
      <w:r w:rsidRPr="001760EC">
        <w:rPr>
          <w:rFonts w:asciiTheme="majorHAnsi" w:hAnsiTheme="majorHAnsi"/>
        </w:rPr>
        <w:t xml:space="preserve">. North Korean propaganda regularly depicts </w:t>
      </w:r>
      <w:proofErr w:type="spellStart"/>
      <w:r w:rsidRPr="001760EC">
        <w:rPr>
          <w:rFonts w:asciiTheme="majorHAnsi" w:hAnsiTheme="majorHAnsi"/>
        </w:rPr>
        <w:t>Taepodong</w:t>
      </w:r>
      <w:proofErr w:type="spellEnd"/>
      <w:r w:rsidRPr="001760EC">
        <w:rPr>
          <w:rFonts w:asciiTheme="majorHAnsi" w:hAnsiTheme="majorHAnsi"/>
        </w:rPr>
        <w:t xml:space="preserve"> missiles destroying the United States or North Korean forces heroically reunifying the Korean peninsula. The reality is Pyongyang is not remotely capable of accomplishing either of these fantasies. </w:t>
      </w:r>
      <w:r w:rsidRPr="001760EC">
        <w:rPr>
          <w:rStyle w:val="StyleUnderline"/>
          <w:rFonts w:asciiTheme="majorHAnsi" w:hAnsiTheme="majorHAnsi"/>
        </w:rPr>
        <w:t>The regime has carried out several nuclear tests in the last few years</w:t>
      </w:r>
      <w:r w:rsidRPr="001760EC">
        <w:rPr>
          <w:rFonts w:asciiTheme="majorHAnsi" w:hAnsiTheme="majorHAnsi"/>
        </w:rPr>
        <w:t xml:space="preserve"> and, most recently, put a satellite in orbit. </w:t>
      </w:r>
      <w:r w:rsidRPr="001760EC">
        <w:rPr>
          <w:rStyle w:val="StyleUnderline"/>
          <w:rFonts w:asciiTheme="majorHAnsi" w:hAnsiTheme="majorHAnsi"/>
        </w:rPr>
        <w:t xml:space="preserve">But North Korean weapons programs still have a long way to go before they are capable of miniaturizing a nuclear warhead and placing it on a missile with enough range and accuracy to reach American </w:t>
      </w:r>
      <w:proofErr w:type="gramStart"/>
      <w:r w:rsidRPr="001760EC">
        <w:rPr>
          <w:rStyle w:val="StyleUnderline"/>
          <w:rFonts w:asciiTheme="majorHAnsi" w:hAnsiTheme="majorHAnsi"/>
        </w:rPr>
        <w:t>cities</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The regime in Pyongyang also understands that if it initiates a full-blown war against South Korea it will lose.</w:t>
      </w:r>
      <w:r w:rsidRPr="001760EC">
        <w:rPr>
          <w:rFonts w:asciiTheme="majorHAnsi" w:hAnsiTheme="majorHAnsi"/>
        </w:rPr>
        <w:t xml:space="preserve"> Although such a war will cost the Republic of Korea dearly, the combined military power of the United States and South Korea is more than sufficient to repel a North Korean invasion and topple the regime. U.S. and ROK forces are technically superior and have gone through extensive training exercises to handle anything Pyongyang throws at </w:t>
      </w:r>
      <w:proofErr w:type="gramStart"/>
      <w:r w:rsidRPr="001760EC">
        <w:rPr>
          <w:rFonts w:asciiTheme="majorHAnsi" w:hAnsiTheme="majorHAnsi"/>
        </w:rPr>
        <w:t>them.</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2</w:t>
      </w:r>
      <w:r w:rsidRPr="001760EC">
        <w:rPr>
          <w:rStyle w:val="Emphasis"/>
          <w:rFonts w:asciiTheme="majorHAnsi" w:hAnsiTheme="majorHAnsi"/>
        </w:rPr>
        <w:t>) They want to stay in power:</w:t>
      </w:r>
      <w:r w:rsidRPr="001760EC">
        <w:rPr>
          <w:rFonts w:asciiTheme="majorHAnsi" w:hAnsiTheme="majorHAnsi"/>
        </w:rPr>
        <w:t xml:space="preserve"> </w:t>
      </w:r>
      <w:r w:rsidRPr="001760EC">
        <w:rPr>
          <w:rStyle w:val="StyleUnderline"/>
          <w:rFonts w:asciiTheme="majorHAnsi" w:hAnsiTheme="majorHAnsi"/>
        </w:rPr>
        <w:t>The Kim dynasty seeks, above all, to maintain its control over a political system that is desperately beating its oars against the current of history.</w:t>
      </w:r>
      <w:r w:rsidRPr="001760EC">
        <w:rPr>
          <w:rFonts w:asciiTheme="majorHAnsi" w:hAnsiTheme="majorHAnsi"/>
        </w:rPr>
        <w:t xml:space="preserve"> Its antiquated economic policies are designed to prevent any potentially destabilizing influences from the outside, even if they leave the country in dire poverty. And it maintains an extensive system of surveillance and repression to destroy any potential dissent. </w:t>
      </w:r>
      <w:r w:rsidRPr="001760EC">
        <w:rPr>
          <w:rStyle w:val="StyleUnderline"/>
          <w:rFonts w:asciiTheme="majorHAnsi" w:hAnsiTheme="majorHAnsi"/>
        </w:rPr>
        <w:t>War would make it impossible for the regime to cling to power. Pyongyang must also realize that if it keeps rocking the boat it could trigger intervention by an increasingly nervous Beijing</w:t>
      </w:r>
      <w:r w:rsidRPr="001760EC">
        <w:rPr>
          <w:rFonts w:asciiTheme="majorHAnsi" w:hAnsiTheme="majorHAnsi"/>
        </w:rPr>
        <w:t xml:space="preserve">. North Korean leaders care about themselves too much to allow this to </w:t>
      </w:r>
      <w:proofErr w:type="gramStart"/>
      <w:r w:rsidRPr="001760EC">
        <w:rPr>
          <w:rFonts w:asciiTheme="majorHAnsi" w:hAnsiTheme="majorHAnsi"/>
        </w:rPr>
        <w:t>happen.</w:t>
      </w:r>
      <w:r w:rsidRPr="001760EC">
        <w:rPr>
          <w:rFonts w:asciiTheme="majorHAnsi" w:hAnsiTheme="majorHAnsi"/>
          <w:sz w:val="12"/>
        </w:rPr>
        <w:t>¶</w:t>
      </w:r>
      <w:proofErr w:type="gramEnd"/>
      <w:r w:rsidRPr="001760EC">
        <w:rPr>
          <w:rFonts w:asciiTheme="majorHAnsi" w:hAnsiTheme="majorHAnsi"/>
          <w:sz w:val="12"/>
        </w:rPr>
        <w:t xml:space="preserve"> </w:t>
      </w:r>
      <w:r w:rsidRPr="001760EC">
        <w:rPr>
          <w:rStyle w:val="Emphasis"/>
          <w:rFonts w:asciiTheme="majorHAnsi" w:hAnsiTheme="majorHAnsi"/>
        </w:rPr>
        <w:t>3) They need us</w:t>
      </w:r>
      <w:r w:rsidRPr="001760EC">
        <w:rPr>
          <w:rFonts w:asciiTheme="majorHAnsi" w:hAnsiTheme="majorHAnsi"/>
        </w:rPr>
        <w:t xml:space="preserve">: </w:t>
      </w:r>
      <w:r w:rsidRPr="001760EC">
        <w:rPr>
          <w:rStyle w:val="StyleUnderline"/>
          <w:rFonts w:asciiTheme="majorHAnsi" w:hAnsiTheme="majorHAnsi"/>
        </w:rPr>
        <w:t>The North Korean regime derives no small portion of whatever legitimacy it has left from playing up the supposed danger posed by the United States. It keeps its citizens in a perpetual state of mobilization by telling them that they need to be vigilant against the possibility of attack by the "American imperialists."</w:t>
      </w:r>
      <w:r w:rsidRPr="001760EC">
        <w:rPr>
          <w:rFonts w:asciiTheme="majorHAnsi" w:hAnsiTheme="majorHAnsi"/>
        </w:rPr>
        <w:t xml:space="preserve"> Even if North Korea could obliterate the United States, </w:t>
      </w:r>
      <w:r w:rsidRPr="001760EC">
        <w:rPr>
          <w:rStyle w:val="StyleUnderline"/>
          <w:rFonts w:asciiTheme="majorHAnsi" w:hAnsiTheme="majorHAnsi"/>
        </w:rPr>
        <w:t xml:space="preserve">America's sudden destruction would not necessarily be good for Kim Jong Un and his cronies. It would eliminate one of the few sources of authority the regime has </w:t>
      </w:r>
      <w:proofErr w:type="gramStart"/>
      <w:r w:rsidRPr="001760EC">
        <w:rPr>
          <w:rStyle w:val="StyleUnderline"/>
          <w:rFonts w:asciiTheme="majorHAnsi" w:hAnsiTheme="majorHAnsi"/>
        </w:rPr>
        <w:t>left.</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4</w:t>
      </w:r>
      <w:r w:rsidRPr="001760EC">
        <w:rPr>
          <w:rStyle w:val="Emphasis"/>
          <w:rFonts w:asciiTheme="majorHAnsi" w:hAnsiTheme="majorHAnsi"/>
        </w:rPr>
        <w:t>) They like us more than they'll admit</w:t>
      </w:r>
      <w:r w:rsidRPr="001760EC">
        <w:rPr>
          <w:rFonts w:asciiTheme="majorHAnsi" w:hAnsiTheme="majorHAnsi"/>
        </w:rPr>
        <w:t xml:space="preserve">: </w:t>
      </w:r>
      <w:r w:rsidRPr="001760EC">
        <w:rPr>
          <w:rStyle w:val="StyleUnderline"/>
          <w:rFonts w:asciiTheme="majorHAnsi" w:hAnsiTheme="majorHAnsi"/>
        </w:rPr>
        <w:t>Meetings with Americans — be they government officials, entertainers or scholars — still are viewed as a source of prestige by North Korean leaders</w:t>
      </w:r>
      <w:r w:rsidRPr="001760EC">
        <w:rPr>
          <w:rFonts w:asciiTheme="majorHAnsi" w:hAnsiTheme="majorHAnsi"/>
        </w:rPr>
        <w:t xml:space="preserve">. How else can the </w:t>
      </w:r>
      <w:proofErr w:type="gramStart"/>
      <w:r w:rsidRPr="001760EC">
        <w:rPr>
          <w:rFonts w:asciiTheme="majorHAnsi" w:hAnsiTheme="majorHAnsi"/>
        </w:rPr>
        <w:t>red carpet</w:t>
      </w:r>
      <w:proofErr w:type="gramEnd"/>
      <w:r w:rsidRPr="001760EC">
        <w:rPr>
          <w:rFonts w:asciiTheme="majorHAnsi" w:hAnsiTheme="majorHAnsi"/>
        </w:rPr>
        <w:t xml:space="preserve"> treatment recently afforded to former NBA star Dennis Rodman be </w:t>
      </w:r>
      <w:r w:rsidRPr="001760EC">
        <w:rPr>
          <w:rFonts w:asciiTheme="majorHAnsi" w:hAnsiTheme="majorHAnsi"/>
        </w:rPr>
        <w:lastRenderedPageBreak/>
        <w:t xml:space="preserve">explained? The Kim dynasty has long had a strange fascination with American culture, be it Kim Jong Il's rumored collection of thousands of Hollywood films or Kim Jong </w:t>
      </w:r>
      <w:proofErr w:type="spellStart"/>
      <w:r w:rsidRPr="001760EC">
        <w:rPr>
          <w:rFonts w:asciiTheme="majorHAnsi" w:hAnsiTheme="majorHAnsi"/>
        </w:rPr>
        <w:t>Un's</w:t>
      </w:r>
      <w:proofErr w:type="spellEnd"/>
      <w:r w:rsidRPr="001760EC">
        <w:rPr>
          <w:rFonts w:asciiTheme="majorHAnsi" w:hAnsiTheme="majorHAnsi"/>
        </w:rPr>
        <w:t xml:space="preserve"> affinity for Mickey Mouse and Nike sneakers. </w:t>
      </w:r>
      <w:r w:rsidRPr="001760EC">
        <w:rPr>
          <w:rStyle w:val="StyleUnderline"/>
          <w:rFonts w:asciiTheme="majorHAnsi" w:hAnsiTheme="majorHAnsi"/>
        </w:rPr>
        <w:t xml:space="preserve">As much as he loves to hate us, somewhere deep inside the younger Kim likely craves more opportunities to get to know </w:t>
      </w:r>
      <w:proofErr w:type="gramStart"/>
      <w:r w:rsidRPr="001760EC">
        <w:rPr>
          <w:rStyle w:val="StyleUnderline"/>
          <w:rFonts w:asciiTheme="majorHAnsi" w:hAnsiTheme="majorHAnsi"/>
        </w:rPr>
        <w:t>America.</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Despite its bellicose rhetoric, </w:t>
      </w:r>
      <w:r w:rsidRPr="001760EC">
        <w:rPr>
          <w:rStyle w:val="StyleUnderline"/>
          <w:rFonts w:asciiTheme="majorHAnsi" w:hAnsiTheme="majorHAnsi"/>
        </w:rPr>
        <w:t>North Korea likely feels more vulnerable and humiliated right now than anything else. It suffered a major loss of face when China</w:t>
      </w:r>
      <w:r w:rsidRPr="001760EC">
        <w:rPr>
          <w:rFonts w:asciiTheme="majorHAnsi" w:hAnsiTheme="majorHAnsi"/>
        </w:rPr>
        <w:t xml:space="preserve"> — the only country Pyongyang might remotely consider an ally — </w:t>
      </w:r>
      <w:r w:rsidRPr="001760EC">
        <w:rPr>
          <w:rStyle w:val="StyleUnderline"/>
          <w:rFonts w:asciiTheme="majorHAnsi" w:hAnsiTheme="majorHAnsi"/>
        </w:rPr>
        <w:t>joined the other nations on the U.N. Security Council in voting to impose harsh new sanctions</w:t>
      </w:r>
      <w:r w:rsidRPr="001760EC">
        <w:rPr>
          <w:rFonts w:asciiTheme="majorHAnsi" w:hAnsiTheme="majorHAnsi"/>
        </w:rPr>
        <w:t xml:space="preserve">. North Korean leaders now believe the rest of the world is ganging up on them. It has brought most of its problems upon itself. Nevertheless, Washington would do well to remember that Pyongyang is not acting out of a position of strength, but of </w:t>
      </w:r>
      <w:proofErr w:type="gramStart"/>
      <w:r w:rsidRPr="001760EC">
        <w:rPr>
          <w:rFonts w:asciiTheme="majorHAnsi" w:hAnsiTheme="majorHAnsi"/>
        </w:rPr>
        <w:t>weakness.</w:t>
      </w:r>
      <w:r w:rsidRPr="001760EC">
        <w:rPr>
          <w:rFonts w:asciiTheme="majorHAnsi" w:hAnsiTheme="majorHAnsi"/>
          <w:sz w:val="12"/>
        </w:rPr>
        <w:t>¶</w:t>
      </w:r>
      <w:proofErr w:type="gramEnd"/>
      <w:r w:rsidRPr="001760EC">
        <w:rPr>
          <w:rFonts w:asciiTheme="majorHAnsi" w:hAnsiTheme="majorHAnsi"/>
          <w:sz w:val="12"/>
        </w:rPr>
        <w:t xml:space="preserve"> </w:t>
      </w:r>
    </w:p>
    <w:p w14:paraId="7ECE7BD6" w14:textId="77777777" w:rsidR="002C5FB9" w:rsidRDefault="002C5FB9" w:rsidP="005067B9">
      <w:pPr>
        <w:rPr>
          <w:rFonts w:asciiTheme="majorHAnsi" w:hAnsiTheme="majorHAnsi"/>
          <w:sz w:val="12"/>
        </w:rPr>
      </w:pPr>
    </w:p>
    <w:p w14:paraId="72D860A7" w14:textId="77777777" w:rsidR="002C5FB9" w:rsidRDefault="002C5FB9" w:rsidP="002C5FB9">
      <w:pPr>
        <w:pStyle w:val="Heading4"/>
      </w:pPr>
      <w:r>
        <w:t>NK doesn’t have the capability-failed launch and lack of tech</w:t>
      </w:r>
    </w:p>
    <w:p w14:paraId="7200E0CC" w14:textId="77777777" w:rsidR="002C5FB9" w:rsidRDefault="002C5FB9" w:rsidP="002C5FB9">
      <w:pPr>
        <w:rPr>
          <w:sz w:val="12"/>
        </w:rPr>
      </w:pPr>
      <w:r w:rsidRPr="00A303A2">
        <w:rPr>
          <w:rStyle w:val="Style13ptBold"/>
        </w:rPr>
        <w:t>Newman, Wired Security Contributor, 17</w:t>
      </w:r>
      <w:r>
        <w:rPr>
          <w:sz w:val="12"/>
        </w:rPr>
        <w:t xml:space="preserve"> </w:t>
      </w:r>
      <w:proofErr w:type="gramStart"/>
      <w:r>
        <w:rPr>
          <w:sz w:val="12"/>
        </w:rPr>
        <w:t>( Lily</w:t>
      </w:r>
      <w:proofErr w:type="gramEnd"/>
      <w:r>
        <w:rPr>
          <w:sz w:val="12"/>
        </w:rPr>
        <w:t xml:space="preserve">, "North Korea Probably Can't Strike the Us Yet - But </w:t>
      </w:r>
      <w:proofErr w:type="spellStart"/>
      <w:r>
        <w:rPr>
          <w:sz w:val="12"/>
        </w:rPr>
        <w:t>Its</w:t>
      </w:r>
      <w:proofErr w:type="spellEnd"/>
      <w:r>
        <w:rPr>
          <w:sz w:val="12"/>
        </w:rPr>
        <w:t xml:space="preserve"> Still Plenty Scary" Wired, 4/14/17 https://www.wired.com/2017/04/north-korea-probably-cant-strike-us-yet-still-plenty-scary/ Accessed 7/14/17, GDI AC</w:t>
      </w:r>
    </w:p>
    <w:p w14:paraId="26BCF550" w14:textId="77777777" w:rsidR="002C5FB9" w:rsidRDefault="002C5FB9" w:rsidP="002C5FB9">
      <w:pPr>
        <w:rPr>
          <w:sz w:val="12"/>
        </w:rPr>
      </w:pPr>
      <w:r>
        <w:t xml:space="preserve">The Pentagon tried to defuse the situation by saying there's been no talk of a first strike—but that </w:t>
      </w:r>
      <w:r w:rsidRPr="00A46A8E">
        <w:rPr>
          <w:rStyle w:val="StyleUnderline"/>
        </w:rPr>
        <w:t>the US will retaliate if North Korea attacks its allies in South Korea or Japan</w:t>
      </w:r>
      <w:r>
        <w:t xml:space="preserve">. All of which is to say, </w:t>
      </w:r>
      <w:r w:rsidRPr="00345D6F">
        <w:rPr>
          <w:rStyle w:val="StyleUnderline"/>
        </w:rPr>
        <w:t>tensions are dangerously high</w:t>
      </w:r>
      <w:r>
        <w:t xml:space="preserve">, making this a good time to assess what exactly North Korea can and cannot </w:t>
      </w:r>
      <w:proofErr w:type="gramStart"/>
      <w:r>
        <w:t>do.</w:t>
      </w:r>
      <w:r w:rsidRPr="007218B4">
        <w:rPr>
          <w:sz w:val="12"/>
        </w:rPr>
        <w:t>¶</w:t>
      </w:r>
      <w:proofErr w:type="gramEnd"/>
      <w:r w:rsidRPr="007218B4">
        <w:rPr>
          <w:sz w:val="12"/>
        </w:rPr>
        <w:t xml:space="preserve"> </w:t>
      </w:r>
      <w:r w:rsidRPr="00B16A3F">
        <w:rPr>
          <w:rStyle w:val="StyleUnderline"/>
        </w:rPr>
        <w:t>So far, its nuclear weapons program has been long on bluster but short on results.</w:t>
      </w:r>
      <w:r>
        <w:t xml:space="preserve"> The country possesses a nuclear weapon, but not a missile capable of delivering it very far. Which means that what matters most any forthcoming test is not how it goes, but how the world </w:t>
      </w:r>
      <w:proofErr w:type="gramStart"/>
      <w:r>
        <w:t>responds.</w:t>
      </w:r>
      <w:r w:rsidRPr="007218B4">
        <w:rPr>
          <w:sz w:val="12"/>
        </w:rPr>
        <w:t>¶</w:t>
      </w:r>
      <w:proofErr w:type="gramEnd"/>
      <w:r w:rsidRPr="007218B4">
        <w:rPr>
          <w:sz w:val="12"/>
        </w:rPr>
        <w:t xml:space="preserve"> </w:t>
      </w:r>
      <w:r>
        <w:t xml:space="preserve">Update: </w:t>
      </w:r>
      <w:r w:rsidRPr="007218B4">
        <w:rPr>
          <w:rStyle w:val="StyleUnderline"/>
        </w:rPr>
        <w:t xml:space="preserve">North Korea celebrated the 'Day of the Sun' with a lavish military parade, and attempted to launch a missile, </w:t>
      </w:r>
      <w:r w:rsidRPr="007218B4">
        <w:rPr>
          <w:rStyle w:val="Emphasis"/>
        </w:rPr>
        <w:t>but appears to have failed</w:t>
      </w:r>
      <w:r>
        <w:t xml:space="preserve">. Its nuclear testing facility still seems primed for </w:t>
      </w:r>
      <w:proofErr w:type="gramStart"/>
      <w:r>
        <w:t>activity.</w:t>
      </w:r>
      <w:r w:rsidRPr="007218B4">
        <w:rPr>
          <w:sz w:val="12"/>
        </w:rPr>
        <w:t>¶</w:t>
      </w:r>
      <w:proofErr w:type="gramEnd"/>
      <w:r w:rsidRPr="007218B4">
        <w:rPr>
          <w:sz w:val="12"/>
        </w:rPr>
        <w:t xml:space="preserve"> </w:t>
      </w:r>
      <w:r>
        <w:t>Going Nuclear</w:t>
      </w:r>
      <w:r w:rsidRPr="007218B4">
        <w:rPr>
          <w:sz w:val="12"/>
        </w:rPr>
        <w:t xml:space="preserve">¶ </w:t>
      </w:r>
      <w:r w:rsidRPr="007218B4">
        <w:rPr>
          <w:rStyle w:val="StyleUnderline"/>
        </w:rPr>
        <w:t>Even a weak attempt at lobbing a missile</w:t>
      </w:r>
      <w:r>
        <w:t xml:space="preserve">—nuclear or otherwise—at the US or its allies would be deeply worrisome. But any effort at doing that </w:t>
      </w:r>
      <w:r w:rsidRPr="007218B4">
        <w:rPr>
          <w:rStyle w:val="StyleUnderline"/>
        </w:rPr>
        <w:t>requires two things: A nuclear warhead small enough</w:t>
      </w:r>
      <w:r>
        <w:t xml:space="preserve"> to mount on a missile, </w:t>
      </w:r>
      <w:r w:rsidRPr="007218B4">
        <w:rPr>
          <w:rStyle w:val="StyleUnderline"/>
        </w:rPr>
        <w:t xml:space="preserve">and a missile capable of reliably flying more than a few thousand miles. So far, it doesn't appear North Korea has either of those </w:t>
      </w:r>
      <w:proofErr w:type="gramStart"/>
      <w:r w:rsidRPr="007218B4">
        <w:rPr>
          <w:rStyle w:val="StyleUnderline"/>
        </w:rPr>
        <w:t>things</w:t>
      </w:r>
      <w:r>
        <w:t>.</w:t>
      </w:r>
      <w:r w:rsidRPr="007218B4">
        <w:rPr>
          <w:sz w:val="12"/>
        </w:rPr>
        <w:t>¶</w:t>
      </w:r>
      <w:proofErr w:type="gramEnd"/>
      <w:r w:rsidRPr="007218B4">
        <w:rPr>
          <w:sz w:val="12"/>
        </w:rPr>
        <w:t xml:space="preserve"> </w:t>
      </w:r>
      <w:r>
        <w:t xml:space="preserve">North Korea’s nuclear ambitions started almost at its founding in 1948. The program started in earnest in the early 1950s, and the country spent decades creeping toward a bomb. The country agreed to wind down the program in the 1990s, but later reneged on the promise. The country conducted its first nuclear test in 2006; others followed in 2009, 2013, and last year. So </w:t>
      </w:r>
      <w:proofErr w:type="gramStart"/>
      <w:r>
        <w:t>far</w:t>
      </w:r>
      <w:proofErr w:type="gramEnd"/>
      <w:r>
        <w:t xml:space="preserve"> the country has conducted five tests in all.</w:t>
      </w:r>
      <w:r w:rsidRPr="007218B4">
        <w:rPr>
          <w:sz w:val="12"/>
        </w:rPr>
        <w:t xml:space="preserve"> </w:t>
      </w:r>
    </w:p>
    <w:p w14:paraId="5271CD28" w14:textId="77777777" w:rsidR="002C5FB9" w:rsidRPr="001760EC" w:rsidRDefault="002C5FB9" w:rsidP="005067B9">
      <w:pPr>
        <w:rPr>
          <w:rFonts w:asciiTheme="majorHAnsi" w:hAnsiTheme="majorHAnsi"/>
        </w:rPr>
      </w:pPr>
    </w:p>
    <w:p w14:paraId="68885505" w14:textId="77777777" w:rsidR="005067B9" w:rsidRPr="001760EC" w:rsidRDefault="005067B9" w:rsidP="005067B9">
      <w:pPr>
        <w:rPr>
          <w:rFonts w:asciiTheme="majorHAnsi" w:hAnsiTheme="majorHAnsi"/>
        </w:rPr>
      </w:pPr>
    </w:p>
    <w:p w14:paraId="20D6C205" w14:textId="02F63BA3" w:rsidR="00E803A3" w:rsidRPr="001760EC" w:rsidRDefault="00E803A3" w:rsidP="00E803A3">
      <w:pPr>
        <w:pStyle w:val="Heading2"/>
        <w:rPr>
          <w:rFonts w:asciiTheme="majorHAnsi" w:hAnsiTheme="majorHAnsi"/>
        </w:rPr>
      </w:pPr>
      <w:r w:rsidRPr="001760EC">
        <w:rPr>
          <w:rFonts w:asciiTheme="majorHAnsi" w:hAnsiTheme="majorHAnsi"/>
        </w:rPr>
        <w:lastRenderedPageBreak/>
        <w:t>Other Answers</w:t>
      </w:r>
    </w:p>
    <w:p w14:paraId="454FD7FE" w14:textId="77777777" w:rsidR="00776C8E" w:rsidRPr="001760EC" w:rsidRDefault="00776C8E" w:rsidP="00776C8E">
      <w:pPr>
        <w:pStyle w:val="Heading3"/>
        <w:rPr>
          <w:rFonts w:asciiTheme="majorHAnsi" w:hAnsiTheme="majorHAnsi"/>
        </w:rPr>
      </w:pPr>
      <w:r w:rsidRPr="001760EC">
        <w:rPr>
          <w:rFonts w:asciiTheme="majorHAnsi" w:hAnsiTheme="majorHAnsi"/>
        </w:rPr>
        <w:lastRenderedPageBreak/>
        <w:t>US Not Key</w:t>
      </w:r>
    </w:p>
    <w:p w14:paraId="231DF741" w14:textId="77777777" w:rsidR="00776C8E" w:rsidRPr="001760EC" w:rsidRDefault="00776C8E" w:rsidP="00776C8E">
      <w:pPr>
        <w:rPr>
          <w:rFonts w:asciiTheme="majorHAnsi" w:hAnsiTheme="majorHAnsi"/>
        </w:rPr>
      </w:pPr>
    </w:p>
    <w:p w14:paraId="4FA33322" w14:textId="77777777" w:rsidR="00776C8E" w:rsidRPr="001760EC" w:rsidRDefault="00776C8E" w:rsidP="00776C8E">
      <w:pPr>
        <w:pStyle w:val="Heading4"/>
        <w:rPr>
          <w:rFonts w:asciiTheme="majorHAnsi" w:eastAsia="Times New Roman" w:hAnsiTheme="majorHAnsi" w:cstheme="minorHAnsi"/>
          <w:color w:val="000000" w:themeColor="text1"/>
        </w:rPr>
      </w:pPr>
      <w:r w:rsidRPr="001760EC">
        <w:rPr>
          <w:rFonts w:asciiTheme="majorHAnsi" w:eastAsia="Times New Roman" w:hAnsiTheme="majorHAnsi" w:cstheme="minorHAnsi"/>
          <w:color w:val="000000" w:themeColor="text1"/>
        </w:rPr>
        <w:t>US not key to global economy - contribution to projected to fall by 5% by 2018</w:t>
      </w:r>
    </w:p>
    <w:p w14:paraId="42ED73DF" w14:textId="77777777" w:rsidR="00776C8E" w:rsidRPr="001760EC" w:rsidRDefault="00776C8E" w:rsidP="00776C8E">
      <w:pPr>
        <w:rPr>
          <w:rFonts w:asciiTheme="majorHAnsi" w:hAnsiTheme="majorHAnsi" w:cstheme="minorHAnsi"/>
          <w:color w:val="000000" w:themeColor="text1"/>
        </w:rPr>
      </w:pPr>
      <w:r w:rsidRPr="001760EC">
        <w:rPr>
          <w:rFonts w:asciiTheme="majorHAnsi" w:hAnsiTheme="majorHAnsi" w:cstheme="minorHAnsi"/>
          <w:color w:val="000000" w:themeColor="text1"/>
        </w:rPr>
        <w:t>Harrison, Staff Writer for WSJ, 2016</w:t>
      </w:r>
    </w:p>
    <w:p w14:paraId="2A8307A8" w14:textId="77777777" w:rsidR="00776C8E" w:rsidRPr="001760EC" w:rsidRDefault="00776C8E" w:rsidP="00776C8E">
      <w:pPr>
        <w:rPr>
          <w:rFonts w:asciiTheme="majorHAnsi" w:hAnsiTheme="majorHAnsi" w:cstheme="minorHAnsi"/>
          <w:color w:val="000000" w:themeColor="text1"/>
        </w:rPr>
      </w:pPr>
      <w:r w:rsidRPr="001760EC">
        <w:rPr>
          <w:rFonts w:asciiTheme="majorHAnsi" w:hAnsiTheme="majorHAnsi" w:cstheme="minorHAnsi"/>
          <w:color w:val="000000" w:themeColor="text1"/>
        </w:rPr>
        <w:t xml:space="preserve">(David, 3/9/16, “The U.S. May Be an Engine of the World Economy, But Perhaps Not </w:t>
      </w:r>
      <w:proofErr w:type="gramStart"/>
      <w:r w:rsidRPr="001760EC">
        <w:rPr>
          <w:rFonts w:asciiTheme="majorHAnsi" w:hAnsiTheme="majorHAnsi" w:cstheme="minorHAnsi"/>
          <w:color w:val="000000" w:themeColor="text1"/>
        </w:rPr>
        <w:t>For</w:t>
      </w:r>
      <w:proofErr w:type="gramEnd"/>
      <w:r w:rsidRPr="001760EC">
        <w:rPr>
          <w:rFonts w:asciiTheme="majorHAnsi" w:hAnsiTheme="majorHAnsi" w:cstheme="minorHAnsi"/>
          <w:color w:val="000000" w:themeColor="text1"/>
        </w:rPr>
        <w:t xml:space="preserve"> Long,” WSJ, </w:t>
      </w:r>
      <w:r w:rsidRPr="001760EC">
        <w:rPr>
          <w:rFonts w:asciiTheme="majorHAnsi" w:hAnsiTheme="majorHAnsi" w:cstheme="minorHAnsi"/>
        </w:rPr>
        <w:t>https://blogs.wsj.com/chinarealtime/2016/03/09/the-u-s-may-be-an-engine-of-the-world-economy-but-perhaps-not-for-long-2/</w:t>
      </w:r>
      <w:r w:rsidRPr="001760EC">
        <w:rPr>
          <w:rFonts w:asciiTheme="majorHAnsi" w:hAnsiTheme="majorHAnsi" w:cstheme="minorHAnsi"/>
          <w:color w:val="000000" w:themeColor="text1"/>
        </w:rPr>
        <w:t>, accessed 7/10/17, GDI-PW</w:t>
      </w:r>
    </w:p>
    <w:p w14:paraId="7FC9831B" w14:textId="77777777" w:rsidR="00776C8E" w:rsidRPr="001760EC" w:rsidRDefault="00776C8E" w:rsidP="00776C8E">
      <w:pPr>
        <w:rPr>
          <w:rFonts w:asciiTheme="majorHAnsi" w:hAnsiTheme="majorHAnsi" w:cstheme="minorHAnsi"/>
          <w:color w:val="000000" w:themeColor="text1"/>
        </w:rPr>
      </w:pPr>
    </w:p>
    <w:p w14:paraId="70B7A328" w14:textId="77777777" w:rsidR="00776C8E" w:rsidRPr="001760EC" w:rsidRDefault="00776C8E" w:rsidP="00776C8E">
      <w:pPr>
        <w:spacing w:after="270" w:line="420" w:lineRule="atLeast"/>
        <w:textAlignment w:val="baseline"/>
        <w:rPr>
          <w:rStyle w:val="StyleUnderline"/>
          <w:rFonts w:asciiTheme="majorHAnsi" w:hAnsiTheme="majorHAnsi" w:cstheme="minorHAnsi"/>
          <w:color w:val="000000" w:themeColor="text1"/>
        </w:rPr>
      </w:pPr>
      <w:r w:rsidRPr="001760EC">
        <w:rPr>
          <w:rFonts w:asciiTheme="majorHAnsi" w:eastAsia="Times New Roman" w:hAnsiTheme="majorHAnsi" w:cstheme="minorHAnsi"/>
          <w:color w:val="000000" w:themeColor="text1"/>
          <w:sz w:val="12"/>
          <w:szCs w:val="15"/>
        </w:rPr>
        <w:t>¶</w:t>
      </w:r>
      <w:r w:rsidRPr="001760EC">
        <w:rPr>
          <w:rFonts w:asciiTheme="majorHAnsi" w:eastAsia="Times New Roman" w:hAnsiTheme="majorHAnsi" w:cstheme="minorHAnsi"/>
          <w:color w:val="000000" w:themeColor="text1"/>
          <w:sz w:val="16"/>
          <w:szCs w:val="15"/>
        </w:rPr>
        <w:t xml:space="preserve"> </w:t>
      </w:r>
      <w:r w:rsidRPr="001760EC">
        <w:rPr>
          <w:rFonts w:asciiTheme="majorHAnsi" w:eastAsia="Times New Roman" w:hAnsiTheme="majorHAnsi" w:cstheme="minorHAnsi"/>
          <w:color w:val="000000" w:themeColor="text1"/>
          <w:sz w:val="16"/>
        </w:rPr>
        <w:t xml:space="preserve">Those days aren’t likely to come again. </w:t>
      </w:r>
      <w:r w:rsidRPr="001760EC">
        <w:rPr>
          <w:rStyle w:val="StyleUnderline"/>
          <w:rFonts w:asciiTheme="majorHAnsi" w:hAnsiTheme="majorHAnsi" w:cstheme="minorHAnsi"/>
          <w:color w:val="000000" w:themeColor="text1"/>
        </w:rPr>
        <w:t>China and other emerging markets grew at breakneck pace during the 2000s and early 2010s, a time when the U.S. and Europe were struggling with the effect of their own financial crises</w:t>
      </w:r>
      <w:r w:rsidRPr="001760EC">
        <w:rPr>
          <w:rFonts w:asciiTheme="majorHAnsi" w:eastAsia="Times New Roman" w:hAnsiTheme="majorHAnsi" w:cstheme="minorHAnsi"/>
          <w:color w:val="000000" w:themeColor="text1"/>
          <w:sz w:val="16"/>
        </w:rPr>
        <w:t xml:space="preserve">. Even in 2009, </w:t>
      </w:r>
      <w:r w:rsidRPr="001760EC">
        <w:rPr>
          <w:rStyle w:val="StyleUnderline"/>
          <w:rFonts w:asciiTheme="majorHAnsi" w:hAnsiTheme="majorHAnsi" w:cstheme="minorHAnsi"/>
          <w:color w:val="000000" w:themeColor="text1"/>
        </w:rPr>
        <w:t xml:space="preserve">as developed economies were in the throes of a recession, China represented a positive contribution to global growth. In 2013, China singlehandedly accounted for almost a third of the world’s </w:t>
      </w:r>
      <w:proofErr w:type="gramStart"/>
      <w:r w:rsidRPr="001760EC">
        <w:rPr>
          <w:rStyle w:val="StyleUnderline"/>
          <w:rFonts w:asciiTheme="majorHAnsi" w:hAnsiTheme="majorHAnsi" w:cstheme="minorHAnsi"/>
          <w:color w:val="000000" w:themeColor="text1"/>
        </w:rPr>
        <w:t>growth</w:t>
      </w:r>
      <w:r w:rsidRPr="001760EC">
        <w:rPr>
          <w:rFonts w:asciiTheme="majorHAnsi" w:eastAsia="Times New Roman" w:hAnsiTheme="majorHAnsi" w:cstheme="minorHAnsi"/>
          <w:color w:val="000000" w:themeColor="text1"/>
          <w:sz w:val="16"/>
        </w:rPr>
        <w:t>.</w:t>
      </w:r>
      <w:r w:rsidRPr="001760EC">
        <w:rPr>
          <w:rFonts w:asciiTheme="majorHAnsi" w:eastAsia="Times New Roman" w:hAnsiTheme="majorHAnsi" w:cstheme="minorHAnsi"/>
          <w:color w:val="000000" w:themeColor="text1"/>
          <w:sz w:val="12"/>
        </w:rPr>
        <w:t>¶</w:t>
      </w:r>
      <w:proofErr w:type="gramEnd"/>
      <w:r w:rsidRPr="001760EC">
        <w:rPr>
          <w:rFonts w:asciiTheme="majorHAnsi" w:eastAsia="Times New Roman" w:hAnsiTheme="majorHAnsi" w:cstheme="minorHAnsi"/>
          <w:color w:val="000000" w:themeColor="text1"/>
          <w:sz w:val="16"/>
        </w:rPr>
        <w:t xml:space="preserve"> These days, China is going through a rocky transition from an export-driven economy to one driven by domestic consumption of services. Other emerging markets are also suffering because of their reliance on trade with China. That’s caused Chinese and emerging market growth to slow. Their contributions to global growth have also </w:t>
      </w:r>
      <w:proofErr w:type="gramStart"/>
      <w:r w:rsidRPr="001760EC">
        <w:rPr>
          <w:rFonts w:asciiTheme="majorHAnsi" w:eastAsia="Times New Roman" w:hAnsiTheme="majorHAnsi" w:cstheme="minorHAnsi"/>
          <w:color w:val="000000" w:themeColor="text1"/>
          <w:sz w:val="16"/>
        </w:rPr>
        <w:t>dropped.</w:t>
      </w:r>
      <w:r w:rsidRPr="001760EC">
        <w:rPr>
          <w:rFonts w:asciiTheme="majorHAnsi" w:eastAsia="Times New Roman" w:hAnsiTheme="majorHAnsi" w:cstheme="minorHAnsi"/>
          <w:color w:val="000000" w:themeColor="text1"/>
          <w:sz w:val="12"/>
        </w:rPr>
        <w:t>¶</w:t>
      </w:r>
      <w:proofErr w:type="gramEnd"/>
      <w:r w:rsidRPr="001760EC">
        <w:rPr>
          <w:rFonts w:asciiTheme="majorHAnsi" w:eastAsia="Times New Roman" w:hAnsiTheme="majorHAnsi" w:cstheme="minorHAnsi"/>
          <w:color w:val="000000" w:themeColor="text1"/>
          <w:sz w:val="16"/>
        </w:rPr>
        <w:t xml:space="preserve"> Over the next three years, the World Bank expects global growth to hover around 3%. </w:t>
      </w:r>
      <w:r w:rsidRPr="001760EC">
        <w:rPr>
          <w:rStyle w:val="StyleUnderline"/>
          <w:rFonts w:asciiTheme="majorHAnsi" w:hAnsiTheme="majorHAnsi" w:cstheme="minorHAnsi"/>
          <w:color w:val="000000" w:themeColor="text1"/>
        </w:rPr>
        <w:t>The U.S. contribution is expected to contribute almost 20.9% of that growth this year, dropping to 17.4% in 2017 and 15.7% in 2018</w:t>
      </w:r>
      <w:r w:rsidRPr="001760EC">
        <w:rPr>
          <w:rFonts w:asciiTheme="majorHAnsi" w:eastAsia="Times New Roman" w:hAnsiTheme="majorHAnsi" w:cstheme="minorHAnsi"/>
          <w:color w:val="000000" w:themeColor="text1"/>
          <w:sz w:val="16"/>
        </w:rPr>
        <w:t xml:space="preserve">. China’s contribution is expected to drop from 27.6% in 2016 to 26.4% in </w:t>
      </w:r>
      <w:proofErr w:type="gramStart"/>
      <w:r w:rsidRPr="001760EC">
        <w:rPr>
          <w:rFonts w:asciiTheme="majorHAnsi" w:eastAsia="Times New Roman" w:hAnsiTheme="majorHAnsi" w:cstheme="minorHAnsi"/>
          <w:color w:val="000000" w:themeColor="text1"/>
          <w:sz w:val="16"/>
        </w:rPr>
        <w:t>2018.</w:t>
      </w:r>
      <w:r w:rsidRPr="001760EC">
        <w:rPr>
          <w:rFonts w:asciiTheme="majorHAnsi" w:eastAsia="Times New Roman" w:hAnsiTheme="majorHAnsi" w:cstheme="minorHAnsi"/>
          <w:color w:val="000000" w:themeColor="text1"/>
          <w:sz w:val="12"/>
        </w:rPr>
        <w:t>¶</w:t>
      </w:r>
      <w:proofErr w:type="gramEnd"/>
      <w:r w:rsidRPr="001760EC">
        <w:rPr>
          <w:rFonts w:asciiTheme="majorHAnsi" w:eastAsia="Times New Roman" w:hAnsiTheme="majorHAnsi" w:cstheme="minorHAnsi"/>
          <w:color w:val="000000" w:themeColor="text1"/>
          <w:sz w:val="16"/>
        </w:rPr>
        <w:t xml:space="preserve"> </w:t>
      </w:r>
      <w:r w:rsidRPr="001760EC">
        <w:rPr>
          <w:rStyle w:val="StyleUnderline"/>
          <w:rFonts w:asciiTheme="majorHAnsi" w:hAnsiTheme="majorHAnsi" w:cstheme="minorHAnsi"/>
          <w:color w:val="000000" w:themeColor="text1"/>
        </w:rPr>
        <w:t xml:space="preserve">Other countries will be taking their place. The rest of the world, excluding the U.S., China and the </w:t>
      </w:r>
      <w:proofErr w:type="spellStart"/>
      <w:r w:rsidRPr="001760EC">
        <w:rPr>
          <w:rStyle w:val="StyleUnderline"/>
          <w:rFonts w:asciiTheme="majorHAnsi" w:hAnsiTheme="majorHAnsi" w:cstheme="minorHAnsi"/>
          <w:color w:val="000000" w:themeColor="text1"/>
        </w:rPr>
        <w:t>eurozone</w:t>
      </w:r>
      <w:proofErr w:type="spellEnd"/>
      <w:r w:rsidRPr="001760EC">
        <w:rPr>
          <w:rStyle w:val="StyleUnderline"/>
          <w:rFonts w:asciiTheme="majorHAnsi" w:hAnsiTheme="majorHAnsi" w:cstheme="minorHAnsi"/>
          <w:color w:val="000000" w:themeColor="text1"/>
        </w:rPr>
        <w:t xml:space="preserve">, will account for half the world’s growth by 2018. </w:t>
      </w:r>
      <w:r w:rsidRPr="001760EC">
        <w:rPr>
          <w:rStyle w:val="Emphasis"/>
          <w:rFonts w:asciiTheme="majorHAnsi" w:hAnsiTheme="majorHAnsi" w:cstheme="minorHAnsi"/>
          <w:color w:val="000000" w:themeColor="text1"/>
        </w:rPr>
        <w:t>The U.S. may be the world’s growth engine for now, but it won’t be forever.</w:t>
      </w:r>
    </w:p>
    <w:p w14:paraId="5C585F60" w14:textId="77777777" w:rsidR="00776C8E" w:rsidRPr="001760EC" w:rsidRDefault="00776C8E" w:rsidP="00776C8E">
      <w:pPr>
        <w:rPr>
          <w:rFonts w:asciiTheme="majorHAnsi" w:hAnsiTheme="majorHAnsi"/>
        </w:rPr>
      </w:pPr>
    </w:p>
    <w:p w14:paraId="230BD7D1" w14:textId="18632679" w:rsidR="00E803A3" w:rsidRPr="001760EC" w:rsidRDefault="00E803A3" w:rsidP="00E803A3">
      <w:pPr>
        <w:pStyle w:val="Heading3"/>
        <w:rPr>
          <w:rFonts w:asciiTheme="majorHAnsi" w:hAnsiTheme="majorHAnsi"/>
        </w:rPr>
      </w:pPr>
      <w:r w:rsidRPr="001760EC">
        <w:rPr>
          <w:rFonts w:asciiTheme="majorHAnsi" w:hAnsiTheme="majorHAnsi"/>
        </w:rPr>
        <w:lastRenderedPageBreak/>
        <w:t>Econ Resilient</w:t>
      </w:r>
    </w:p>
    <w:p w14:paraId="69DDF468" w14:textId="77777777" w:rsidR="00E803A3" w:rsidRPr="001760EC" w:rsidRDefault="00E803A3" w:rsidP="00E803A3">
      <w:pPr>
        <w:rPr>
          <w:rFonts w:asciiTheme="majorHAnsi" w:hAnsiTheme="majorHAnsi"/>
        </w:rPr>
      </w:pPr>
    </w:p>
    <w:p w14:paraId="3B5A8760" w14:textId="77777777" w:rsidR="00E803A3" w:rsidRPr="001760EC" w:rsidRDefault="00E803A3" w:rsidP="00E803A3">
      <w:pPr>
        <w:rPr>
          <w:rFonts w:asciiTheme="majorHAnsi" w:hAnsiTheme="majorHAnsi"/>
        </w:rPr>
      </w:pPr>
    </w:p>
    <w:p w14:paraId="583E1439" w14:textId="77777777" w:rsidR="00A72EC9" w:rsidRPr="001760EC" w:rsidRDefault="00A72EC9" w:rsidP="00A72EC9">
      <w:pPr>
        <w:pStyle w:val="Heading4"/>
        <w:rPr>
          <w:rStyle w:val="StyleUnderline"/>
          <w:rFonts w:asciiTheme="majorHAnsi" w:hAnsiTheme="majorHAnsi"/>
          <w:sz w:val="26"/>
          <w:u w:val="none"/>
        </w:rPr>
      </w:pPr>
      <w:r w:rsidRPr="001760EC">
        <w:rPr>
          <w:rStyle w:val="StyleUnderline"/>
          <w:rFonts w:asciiTheme="majorHAnsi" w:hAnsiTheme="majorHAnsi"/>
          <w:sz w:val="26"/>
          <w:u w:val="none"/>
        </w:rPr>
        <w:t>US economy resilient</w:t>
      </w:r>
    </w:p>
    <w:p w14:paraId="609AA88B" w14:textId="77777777" w:rsidR="00A72EC9" w:rsidRPr="001760EC" w:rsidRDefault="00A72EC9" w:rsidP="00A72EC9">
      <w:pPr>
        <w:rPr>
          <w:rStyle w:val="Style13ptBold"/>
          <w:rFonts w:asciiTheme="majorHAnsi" w:hAnsiTheme="majorHAnsi"/>
        </w:rPr>
      </w:pPr>
      <w:r w:rsidRPr="001760EC">
        <w:rPr>
          <w:rStyle w:val="Style13ptBold"/>
          <w:rFonts w:asciiTheme="majorHAnsi" w:hAnsiTheme="majorHAnsi"/>
        </w:rPr>
        <w:t>Miles Capital, 2016</w:t>
      </w:r>
    </w:p>
    <w:p w14:paraId="2840D488" w14:textId="5FF81D85" w:rsidR="00A72EC9" w:rsidRPr="001760EC" w:rsidRDefault="00A72EC9" w:rsidP="00A72EC9">
      <w:pPr>
        <w:rPr>
          <w:rStyle w:val="StyleUnderline"/>
          <w:rFonts w:asciiTheme="majorHAnsi" w:hAnsiTheme="majorHAnsi"/>
          <w:u w:val="none"/>
        </w:rPr>
      </w:pPr>
      <w:r w:rsidRPr="001760EC">
        <w:rPr>
          <w:rStyle w:val="StyleUnderline"/>
          <w:rFonts w:asciiTheme="majorHAnsi" w:hAnsiTheme="majorHAnsi"/>
          <w:u w:val="none"/>
        </w:rPr>
        <w:t>(Miles Capital, 2016, “</w:t>
      </w:r>
      <w:r w:rsidRPr="001760EC">
        <w:rPr>
          <w:rFonts w:asciiTheme="majorHAnsi" w:hAnsiTheme="majorHAnsi"/>
        </w:rPr>
        <w:t>Fears and Volatility are Likely Overblown,</w:t>
      </w:r>
      <w:r w:rsidRPr="001760EC">
        <w:rPr>
          <w:rStyle w:val="StyleUnderline"/>
          <w:rFonts w:asciiTheme="majorHAnsi" w:hAnsiTheme="majorHAnsi"/>
          <w:u w:val="none"/>
        </w:rPr>
        <w:t xml:space="preserve">” First Quarter vol.14 Issue.1, </w:t>
      </w:r>
      <w:r w:rsidRPr="001760EC">
        <w:rPr>
          <w:rFonts w:asciiTheme="majorHAnsi" w:hAnsiTheme="majorHAnsi"/>
        </w:rPr>
        <w:t>http://www.miles-capital.com/upl/downloads/insight/commentary/miles-capital-1st-quarter-update.pdf</w:t>
      </w:r>
      <w:r w:rsidRPr="001760EC">
        <w:rPr>
          <w:rStyle w:val="StyleUnderline"/>
          <w:rFonts w:asciiTheme="majorHAnsi" w:hAnsiTheme="majorHAnsi"/>
          <w:u w:val="none"/>
        </w:rPr>
        <w:t>, accessed 7/13/17, GDI-PW)</w:t>
      </w:r>
    </w:p>
    <w:p w14:paraId="5A263ECB" w14:textId="77777777" w:rsidR="00A72EC9" w:rsidRPr="001760EC" w:rsidRDefault="00A72EC9" w:rsidP="00A72EC9">
      <w:pPr>
        <w:rPr>
          <w:rStyle w:val="StyleUnderline"/>
          <w:rFonts w:asciiTheme="majorHAnsi" w:hAnsiTheme="majorHAnsi"/>
        </w:rPr>
      </w:pPr>
      <w:r w:rsidRPr="001760EC">
        <w:rPr>
          <w:rStyle w:val="StyleUnderline"/>
          <w:rFonts w:asciiTheme="majorHAnsi" w:hAnsiTheme="majorHAnsi"/>
        </w:rPr>
        <w:t>The market is likely severely underestimating not only the current strength of the U.S. economy, but also its long-term resiliency.</w:t>
      </w:r>
      <w:r w:rsidRPr="001760EC">
        <w:rPr>
          <w:rFonts w:asciiTheme="majorHAnsi" w:hAnsiTheme="majorHAnsi"/>
          <w:sz w:val="16"/>
        </w:rPr>
        <w:t xml:space="preserve"> Investors seem to be taking an undue cautious approach stemming from a lack of confidence that doesn’t seem to be accurately predicting the economy for 2016. </w:t>
      </w:r>
      <w:r w:rsidRPr="001760EC">
        <w:rPr>
          <w:rStyle w:val="StyleUnderline"/>
          <w:rFonts w:asciiTheme="majorHAnsi" w:hAnsiTheme="majorHAnsi"/>
        </w:rPr>
        <w:t>With a good amount of pent-up demand for housing and commercial construction coming to fruition, and the low unemployment rate persisting, there are several good reasons to believe in the long-term health of the economy. The slowdown in Chinese growth remains one of the biggest factors that many economists feel is overblown. The U.S. economy only exports one-eighth of its total gross domestic product, and of that number, a mere 10 percent of those goods travel to China</w:t>
      </w:r>
      <w:r w:rsidRPr="001760EC">
        <w:rPr>
          <w:rFonts w:asciiTheme="majorHAnsi" w:hAnsiTheme="majorHAnsi"/>
          <w:sz w:val="16"/>
        </w:rPr>
        <w:t xml:space="preserve">. With seven-eighths of the economic activity generated within the U.S. borders, it can be much easier to gauge the impact of the U.S. companies and policies most likely to impact the stock market. Further, many of the prime recession indicators are healthy. The spread between the 10-year and 2-year U.S. Treasury note is tightening, but it’s still positive. Historically, when the yield curve spread goes negative, it would typically presage an imminent recession. For now, this number is still close to a reading of 2. </w:t>
      </w:r>
      <w:r w:rsidRPr="001760EC">
        <w:rPr>
          <w:rStyle w:val="StyleUnderline"/>
          <w:rFonts w:asciiTheme="majorHAnsi" w:hAnsiTheme="majorHAnsi"/>
        </w:rPr>
        <w:t xml:space="preserve">With several positive factors indicating the underlying strength of the U.S. economy, the risk can be </w:t>
      </w:r>
      <w:proofErr w:type="spellStart"/>
      <w:r w:rsidRPr="001760EC">
        <w:rPr>
          <w:rStyle w:val="StyleUnderline"/>
          <w:rFonts w:asciiTheme="majorHAnsi" w:hAnsiTheme="majorHAnsi"/>
        </w:rPr>
        <w:t>conrolled</w:t>
      </w:r>
      <w:proofErr w:type="spellEnd"/>
      <w:r w:rsidRPr="001760EC">
        <w:rPr>
          <w:rStyle w:val="StyleUnderline"/>
          <w:rFonts w:asciiTheme="majorHAnsi" w:hAnsiTheme="majorHAnsi"/>
        </w:rPr>
        <w:t>. As the market settles in for a period of volatility, many institutional investors and asset managers will have the chance to take advantage of market opportunities.</w:t>
      </w:r>
    </w:p>
    <w:p w14:paraId="1E810F8B" w14:textId="77777777" w:rsidR="00A72EC9" w:rsidRPr="001760EC" w:rsidRDefault="00A72EC9" w:rsidP="00E803A3">
      <w:pPr>
        <w:rPr>
          <w:rFonts w:asciiTheme="majorHAnsi" w:hAnsiTheme="majorHAnsi"/>
        </w:rPr>
      </w:pPr>
    </w:p>
    <w:p w14:paraId="258C38FD" w14:textId="77777777" w:rsidR="00E803A3" w:rsidRPr="001760EC" w:rsidRDefault="00E803A3" w:rsidP="00E803A3">
      <w:pPr>
        <w:pStyle w:val="Heading4"/>
        <w:rPr>
          <w:rFonts w:asciiTheme="majorHAnsi" w:hAnsiTheme="majorHAnsi"/>
        </w:rPr>
      </w:pPr>
      <w:r w:rsidRPr="001760EC">
        <w:rPr>
          <w:rFonts w:asciiTheme="majorHAnsi" w:hAnsiTheme="majorHAnsi"/>
        </w:rPr>
        <w:t>No impact- Empirically US economy resilient</w:t>
      </w:r>
    </w:p>
    <w:p w14:paraId="0F7303DA" w14:textId="77777777" w:rsidR="00E803A3" w:rsidRPr="001760EC" w:rsidRDefault="00E803A3" w:rsidP="00E803A3">
      <w:pPr>
        <w:rPr>
          <w:rFonts w:asciiTheme="majorHAnsi" w:hAnsiTheme="majorHAnsi"/>
          <w:b/>
          <w:sz w:val="26"/>
          <w:szCs w:val="26"/>
        </w:rPr>
      </w:pPr>
      <w:proofErr w:type="spellStart"/>
      <w:r w:rsidRPr="001760EC">
        <w:rPr>
          <w:rFonts w:asciiTheme="majorHAnsi" w:hAnsiTheme="majorHAnsi"/>
          <w:b/>
          <w:sz w:val="26"/>
          <w:szCs w:val="26"/>
        </w:rPr>
        <w:t>Kliesen</w:t>
      </w:r>
      <w:proofErr w:type="spellEnd"/>
      <w:r w:rsidRPr="001760EC">
        <w:rPr>
          <w:rFonts w:asciiTheme="majorHAnsi" w:hAnsiTheme="majorHAnsi"/>
          <w:b/>
          <w:sz w:val="26"/>
          <w:szCs w:val="26"/>
        </w:rPr>
        <w:t>, economist at Fed Reserve Bank, 2015</w:t>
      </w:r>
    </w:p>
    <w:p w14:paraId="4A676FAD" w14:textId="66D534D0" w:rsidR="00E803A3" w:rsidRPr="001760EC" w:rsidRDefault="00E803A3" w:rsidP="00E803A3">
      <w:pPr>
        <w:rPr>
          <w:rFonts w:asciiTheme="majorHAnsi" w:hAnsiTheme="majorHAnsi"/>
        </w:rPr>
      </w:pPr>
      <w:r w:rsidRPr="001760EC">
        <w:rPr>
          <w:rFonts w:asciiTheme="majorHAnsi" w:hAnsiTheme="majorHAnsi"/>
        </w:rPr>
        <w:t>(Kevin L., 10/2017, “Growth Is Resilient in the Midst of Uncertainty,” The Regional Economist, https://www.stlouisfed.org/~/media/Publications/Regional-Economist/2015/October/national-overview.pdf</w:t>
      </w:r>
      <w:r w:rsidRPr="001760EC">
        <w:rPr>
          <w:rStyle w:val="StyleUnderline"/>
          <w:rFonts w:asciiTheme="majorHAnsi" w:hAnsiTheme="majorHAnsi"/>
          <w:u w:val="none"/>
        </w:rPr>
        <w:t>, accessed 7/11/17, GDI-PW)</w:t>
      </w:r>
    </w:p>
    <w:p w14:paraId="7D342380" w14:textId="77777777" w:rsidR="00E803A3" w:rsidRPr="001760EC" w:rsidRDefault="00E803A3" w:rsidP="00E803A3">
      <w:pPr>
        <w:rPr>
          <w:rStyle w:val="StyleUnderline"/>
          <w:rFonts w:asciiTheme="majorHAnsi" w:hAnsiTheme="majorHAnsi"/>
        </w:rPr>
      </w:pPr>
      <w:r w:rsidRPr="001760EC">
        <w:rPr>
          <w:rFonts w:asciiTheme="majorHAnsi" w:hAnsiTheme="majorHAnsi"/>
          <w:sz w:val="16"/>
        </w:rPr>
        <w:t xml:space="preserve">On Aug. 11, </w:t>
      </w:r>
      <w:r w:rsidRPr="001760EC">
        <w:rPr>
          <w:rStyle w:val="StyleUnderline"/>
          <w:rFonts w:asciiTheme="majorHAnsi" w:hAnsiTheme="majorHAnsi"/>
        </w:rPr>
        <w:t>the Bank of China announced a policy change that effectively caused its currency to depreciate by about 3 percent over the following two days</w:t>
      </w:r>
      <w:r w:rsidRPr="001760EC">
        <w:rPr>
          <w:rFonts w:asciiTheme="majorHAnsi" w:hAnsiTheme="majorHAnsi"/>
          <w:sz w:val="16"/>
        </w:rPr>
        <w:t xml:space="preserve">. This action took many people by surprise. Then, on Aug. 24, </w:t>
      </w:r>
      <w:r w:rsidRPr="001760EC">
        <w:rPr>
          <w:rStyle w:val="StyleUnderline"/>
          <w:rFonts w:asciiTheme="majorHAnsi" w:hAnsiTheme="majorHAnsi"/>
        </w:rPr>
        <w:t>the Shanghai stock market index plunged by more than 9 percent</w:t>
      </w:r>
      <w:r w:rsidRPr="001760EC">
        <w:rPr>
          <w:rFonts w:asciiTheme="majorHAnsi" w:hAnsiTheme="majorHAnsi"/>
          <w:sz w:val="16"/>
        </w:rPr>
        <w:t xml:space="preserve">. Many global financial market participants, policymakers and economists began to worry that China was slowing more than most forecasters had suggested. In response, </w:t>
      </w:r>
      <w:r w:rsidRPr="001760EC">
        <w:rPr>
          <w:rStyle w:val="StyleUnderline"/>
          <w:rFonts w:asciiTheme="majorHAnsi" w:hAnsiTheme="majorHAnsi"/>
        </w:rPr>
        <w:t>demand-sensitive commodity prices—like those for crude oil—fell sharply, adding to the volatility</w:t>
      </w:r>
      <w:r w:rsidRPr="001760EC">
        <w:rPr>
          <w:rFonts w:asciiTheme="majorHAnsi" w:hAnsiTheme="majorHAnsi"/>
          <w:sz w:val="16"/>
        </w:rPr>
        <w:t xml:space="preserve">. In the span of five trading days in late August, </w:t>
      </w:r>
      <w:r w:rsidRPr="001760EC">
        <w:rPr>
          <w:rStyle w:val="StyleUnderline"/>
          <w:rFonts w:asciiTheme="majorHAnsi" w:hAnsiTheme="majorHAnsi"/>
        </w:rPr>
        <w:t>the Dow Jones industrial average declined by more than 1,800 points, or a little less than 11 percent, and the St. Louis Fed Financial Stress Index rose to its highest point in more than 3½ years.</w:t>
      </w:r>
      <w:r w:rsidRPr="001760EC">
        <w:rPr>
          <w:rFonts w:asciiTheme="majorHAnsi" w:hAnsiTheme="majorHAnsi"/>
          <w:sz w:val="16"/>
        </w:rPr>
        <w:t xml:space="preserve"> But </w:t>
      </w:r>
      <w:r w:rsidRPr="001760EC">
        <w:rPr>
          <w:rStyle w:val="Emphasis"/>
          <w:rFonts w:asciiTheme="majorHAnsi" w:hAnsiTheme="majorHAnsi"/>
        </w:rPr>
        <w:t>in the midst of this turmoil, the regular flow of data indicated that the U.S. economy was likely to continue to advance at a moderate pace in the third quarter—somewhere around 2.5 percent</w:t>
      </w:r>
      <w:r w:rsidRPr="001760EC">
        <w:rPr>
          <w:rFonts w:asciiTheme="majorHAnsi" w:hAnsiTheme="majorHAnsi"/>
          <w:sz w:val="16"/>
        </w:rPr>
        <w:t xml:space="preserve">. First, </w:t>
      </w:r>
      <w:r w:rsidRPr="001760EC">
        <w:rPr>
          <w:rStyle w:val="StyleUnderline"/>
          <w:rFonts w:asciiTheme="majorHAnsi" w:hAnsiTheme="majorHAnsi"/>
        </w:rPr>
        <w:t>consumer spending, spurred by surging auto sales, was brisk. Second, labor market conditions remained vibrant.</w:t>
      </w:r>
      <w:r w:rsidRPr="001760EC">
        <w:rPr>
          <w:rFonts w:asciiTheme="majorHAnsi" w:hAnsiTheme="majorHAnsi"/>
          <w:sz w:val="16"/>
        </w:rPr>
        <w:t xml:space="preserve"> Average </w:t>
      </w:r>
      <w:r w:rsidRPr="001760EC">
        <w:rPr>
          <w:rStyle w:val="StyleUnderline"/>
          <w:rFonts w:asciiTheme="majorHAnsi" w:hAnsiTheme="majorHAnsi"/>
        </w:rPr>
        <w:t>monthly job gains</w:t>
      </w:r>
      <w:r w:rsidRPr="001760EC">
        <w:rPr>
          <w:rFonts w:asciiTheme="majorHAnsi" w:hAnsiTheme="majorHAnsi"/>
          <w:sz w:val="16"/>
        </w:rPr>
        <w:t xml:space="preserve"> thus far in 2015 </w:t>
      </w:r>
      <w:r w:rsidRPr="001760EC">
        <w:rPr>
          <w:rStyle w:val="StyleUnderline"/>
          <w:rFonts w:asciiTheme="majorHAnsi" w:hAnsiTheme="majorHAnsi"/>
        </w:rPr>
        <w:t>are</w:t>
      </w:r>
      <w:r w:rsidRPr="001760EC">
        <w:rPr>
          <w:rFonts w:asciiTheme="majorHAnsi" w:hAnsiTheme="majorHAnsi"/>
          <w:sz w:val="16"/>
        </w:rPr>
        <w:t xml:space="preserve"> nearly </w:t>
      </w:r>
      <w:r w:rsidRPr="001760EC">
        <w:rPr>
          <w:rStyle w:val="StyleUnderline"/>
          <w:rFonts w:asciiTheme="majorHAnsi" w:hAnsiTheme="majorHAnsi"/>
        </w:rPr>
        <w:t>200,000</w:t>
      </w:r>
      <w:r w:rsidRPr="001760EC">
        <w:rPr>
          <w:rFonts w:asciiTheme="majorHAnsi" w:hAnsiTheme="majorHAnsi"/>
          <w:sz w:val="16"/>
        </w:rPr>
        <w:t xml:space="preserve">; </w:t>
      </w:r>
      <w:r w:rsidRPr="001760EC">
        <w:rPr>
          <w:rStyle w:val="StyleUnderline"/>
          <w:rFonts w:asciiTheme="majorHAnsi" w:hAnsiTheme="majorHAnsi"/>
        </w:rPr>
        <w:t>the unemployment rate</w:t>
      </w:r>
      <w:r w:rsidRPr="001760EC">
        <w:rPr>
          <w:rFonts w:asciiTheme="majorHAnsi" w:hAnsiTheme="majorHAnsi"/>
          <w:sz w:val="16"/>
        </w:rPr>
        <w:t xml:space="preserve"> in September </w:t>
      </w:r>
      <w:r w:rsidRPr="001760EC">
        <w:rPr>
          <w:rStyle w:val="StyleUnderline"/>
          <w:rFonts w:asciiTheme="majorHAnsi" w:hAnsiTheme="majorHAnsi"/>
        </w:rPr>
        <w:t>was</w:t>
      </w:r>
      <w:r w:rsidRPr="001760EC">
        <w:rPr>
          <w:rFonts w:asciiTheme="majorHAnsi" w:hAnsiTheme="majorHAnsi"/>
          <w:sz w:val="16"/>
        </w:rPr>
        <w:t xml:space="preserve"> 5.1 percent, well </w:t>
      </w:r>
      <w:r w:rsidRPr="001760EC">
        <w:rPr>
          <w:rStyle w:val="StyleUnderline"/>
          <w:rFonts w:asciiTheme="majorHAnsi" w:hAnsiTheme="majorHAnsi"/>
        </w:rPr>
        <w:t>below the median rate since 1960</w:t>
      </w:r>
      <w:r w:rsidRPr="001760EC">
        <w:rPr>
          <w:rFonts w:asciiTheme="majorHAnsi" w:hAnsiTheme="majorHAnsi"/>
          <w:sz w:val="16"/>
        </w:rPr>
        <w:t xml:space="preserve"> of 5.8 percent. Third, </w:t>
      </w:r>
      <w:r w:rsidRPr="001760EC">
        <w:rPr>
          <w:rStyle w:val="StyleUnderline"/>
          <w:rFonts w:asciiTheme="majorHAnsi" w:hAnsiTheme="majorHAnsi"/>
        </w:rPr>
        <w:t>housing activity strengthened further in July. Home prices were continuing to increase, and homebuilder confidence was at levels last seen in 2005</w:t>
      </w:r>
      <w:r w:rsidRPr="001760EC">
        <w:rPr>
          <w:rFonts w:asciiTheme="majorHAnsi" w:hAnsiTheme="majorHAnsi"/>
          <w:sz w:val="16"/>
        </w:rPr>
        <w:t xml:space="preserve">. Finally, because of improving finances, </w:t>
      </w:r>
      <w:r w:rsidRPr="001760EC">
        <w:rPr>
          <w:rStyle w:val="StyleUnderline"/>
          <w:rFonts w:asciiTheme="majorHAnsi" w:hAnsiTheme="majorHAnsi"/>
        </w:rPr>
        <w:t>construction spending by state and local governments was on the upswing and hiring by them was advancing at its strongest pace since 2007.</w:t>
      </w:r>
    </w:p>
    <w:p w14:paraId="5442D5AB" w14:textId="77777777" w:rsidR="00E803A3" w:rsidRPr="001760EC" w:rsidRDefault="00E803A3" w:rsidP="00E803A3">
      <w:pPr>
        <w:rPr>
          <w:rFonts w:asciiTheme="majorHAnsi" w:hAnsiTheme="majorHAnsi"/>
        </w:rPr>
      </w:pPr>
    </w:p>
    <w:p w14:paraId="1B083955" w14:textId="77777777" w:rsidR="00E803A3" w:rsidRPr="001760EC" w:rsidRDefault="00E803A3" w:rsidP="00E803A3">
      <w:pPr>
        <w:rPr>
          <w:rFonts w:asciiTheme="majorHAnsi" w:hAnsiTheme="majorHAnsi"/>
        </w:rPr>
      </w:pPr>
    </w:p>
    <w:p w14:paraId="47D6D4C5" w14:textId="2648E89F" w:rsidR="00A26EED" w:rsidRPr="001760EC" w:rsidRDefault="006271DF" w:rsidP="006271DF">
      <w:pPr>
        <w:pStyle w:val="Heading3"/>
        <w:rPr>
          <w:rFonts w:asciiTheme="majorHAnsi" w:hAnsiTheme="majorHAnsi"/>
        </w:rPr>
      </w:pPr>
      <w:r w:rsidRPr="001760EC">
        <w:rPr>
          <w:rFonts w:asciiTheme="majorHAnsi" w:hAnsiTheme="majorHAnsi"/>
        </w:rPr>
        <w:lastRenderedPageBreak/>
        <w:t>Trump Makes Inevitable</w:t>
      </w:r>
    </w:p>
    <w:p w14:paraId="4EBF91CB" w14:textId="77777777" w:rsidR="006271DF" w:rsidRPr="001760EC" w:rsidRDefault="006271DF" w:rsidP="006271DF">
      <w:pPr>
        <w:rPr>
          <w:rFonts w:asciiTheme="majorHAnsi" w:hAnsiTheme="majorHAnsi"/>
        </w:rPr>
      </w:pPr>
    </w:p>
    <w:p w14:paraId="6188BF30" w14:textId="77777777" w:rsidR="006271DF" w:rsidRPr="001760EC" w:rsidRDefault="006271DF" w:rsidP="006271DF">
      <w:pPr>
        <w:pStyle w:val="Heading4"/>
        <w:rPr>
          <w:rFonts w:asciiTheme="majorHAnsi" w:hAnsiTheme="majorHAnsi"/>
        </w:rPr>
      </w:pPr>
      <w:r w:rsidRPr="001760EC">
        <w:rPr>
          <w:rFonts w:asciiTheme="majorHAnsi" w:hAnsiTheme="majorHAnsi"/>
        </w:rPr>
        <w:t>Trump ruins the global economy-negative global spillover</w:t>
      </w:r>
    </w:p>
    <w:p w14:paraId="561B7D90" w14:textId="77777777" w:rsidR="006271DF" w:rsidRPr="001760EC" w:rsidRDefault="006271DF" w:rsidP="006271DF">
      <w:pPr>
        <w:rPr>
          <w:rFonts w:asciiTheme="majorHAnsi" w:hAnsiTheme="majorHAnsi"/>
        </w:rPr>
      </w:pPr>
      <w:r w:rsidRPr="001760EC">
        <w:rPr>
          <w:rStyle w:val="Style13ptBold"/>
          <w:rFonts w:asciiTheme="majorHAnsi" w:hAnsiTheme="majorHAnsi"/>
        </w:rPr>
        <w:t xml:space="preserve">Bryan, policy reporter at Business Insider, 16 </w:t>
      </w:r>
      <w:r w:rsidRPr="001760EC">
        <w:rPr>
          <w:rFonts w:asciiTheme="majorHAnsi" w:hAnsiTheme="majorHAnsi"/>
        </w:rPr>
        <w:t>(Bob "GOLDMAN: Trump is bad news for the world economy" Business Insider, 9/16/17 www.businessinsider.com/goldman-trump-is-bad-news-for-the-world-economy-2016-11 Accessed 7/11/17, GDI AC)</w:t>
      </w:r>
    </w:p>
    <w:p w14:paraId="77ACD114" w14:textId="77777777" w:rsidR="006271DF" w:rsidRPr="001760EC" w:rsidRDefault="006271DF" w:rsidP="006271DF">
      <w:pPr>
        <w:rPr>
          <w:rFonts w:asciiTheme="majorHAnsi" w:hAnsiTheme="majorHAnsi"/>
        </w:rPr>
      </w:pPr>
      <w:proofErr w:type="spellStart"/>
      <w:r w:rsidRPr="001760EC">
        <w:rPr>
          <w:rFonts w:asciiTheme="majorHAnsi" w:hAnsiTheme="majorHAnsi"/>
        </w:rPr>
        <w:t>Hatzius</w:t>
      </w:r>
      <w:proofErr w:type="spellEnd"/>
      <w:r w:rsidRPr="001760EC">
        <w:rPr>
          <w:rFonts w:asciiTheme="majorHAnsi" w:hAnsiTheme="majorHAnsi"/>
        </w:rPr>
        <w:t xml:space="preserve"> examined the key </w:t>
      </w:r>
      <w:r w:rsidRPr="001760EC">
        <w:rPr>
          <w:rStyle w:val="StyleUnderline"/>
          <w:rFonts w:asciiTheme="majorHAnsi" w:hAnsiTheme="majorHAnsi"/>
        </w:rPr>
        <w:t>Trump policy proposals — higher tariffs on trade, curbing illegal immigration, increased federal stimulus, tax cuts for corporations and Americans</w:t>
      </w:r>
      <w:r w:rsidRPr="001760EC">
        <w:rPr>
          <w:rFonts w:asciiTheme="majorHAnsi" w:hAnsiTheme="majorHAnsi"/>
        </w:rPr>
        <w:t xml:space="preserve"> — and found that while the plan would give the US a short-term bump in GDP growth, it </w:t>
      </w:r>
      <w:r w:rsidRPr="001760EC">
        <w:rPr>
          <w:rStyle w:val="StyleUnderline"/>
          <w:rFonts w:asciiTheme="majorHAnsi" w:hAnsiTheme="majorHAnsi"/>
        </w:rPr>
        <w:t xml:space="preserve">would be a drag on global </w:t>
      </w:r>
      <w:proofErr w:type="gramStart"/>
      <w:r w:rsidRPr="001760EC">
        <w:rPr>
          <w:rStyle w:val="StyleUnderline"/>
          <w:rFonts w:asciiTheme="majorHAnsi" w:hAnsiTheme="majorHAnsi"/>
        </w:rPr>
        <w:t>growth.</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w:t>
      </w:r>
      <w:r w:rsidRPr="001760EC">
        <w:rPr>
          <w:rStyle w:val="StyleUnderline"/>
          <w:rFonts w:asciiTheme="majorHAnsi" w:hAnsiTheme="majorHAnsi"/>
        </w:rPr>
        <w:t>This has negative spillover effects on other economies, especially in EM economies with</w:t>
      </w:r>
      <w:r w:rsidRPr="001760EC">
        <w:rPr>
          <w:rFonts w:asciiTheme="majorHAnsi" w:hAnsiTheme="majorHAnsi"/>
        </w:rPr>
        <w:t xml:space="preserve"> partially fixed exchange rates or </w:t>
      </w:r>
      <w:r w:rsidRPr="001760EC">
        <w:rPr>
          <w:rStyle w:val="StyleUnderline"/>
          <w:rFonts w:asciiTheme="majorHAnsi" w:hAnsiTheme="majorHAnsi"/>
        </w:rPr>
        <w:t>dollarized economies</w:t>
      </w:r>
      <w:r w:rsidRPr="001760EC">
        <w:rPr>
          <w:rFonts w:asciiTheme="majorHAnsi" w:hAnsiTheme="majorHAnsi"/>
        </w:rPr>
        <w:t xml:space="preserve">," </w:t>
      </w:r>
      <w:proofErr w:type="spellStart"/>
      <w:r w:rsidRPr="001760EC">
        <w:rPr>
          <w:rFonts w:asciiTheme="majorHAnsi" w:hAnsiTheme="majorHAnsi"/>
        </w:rPr>
        <w:t>Hatzius</w:t>
      </w:r>
      <w:proofErr w:type="spellEnd"/>
      <w:r w:rsidRPr="001760EC">
        <w:rPr>
          <w:rFonts w:asciiTheme="majorHAnsi" w:hAnsiTheme="majorHAnsi"/>
        </w:rPr>
        <w:t xml:space="preserve"> wrote to clients in the outlook on Wednesday. "The reason for the greater impact there is that the Trump agenda is likely to result in higher US interest rates and therefore a stronger dollar."</w:t>
      </w:r>
      <w:r w:rsidRPr="001760EC">
        <w:rPr>
          <w:rFonts w:asciiTheme="majorHAnsi" w:hAnsiTheme="majorHAnsi"/>
          <w:sz w:val="12"/>
        </w:rPr>
        <w:t xml:space="preserve">¶ </w:t>
      </w:r>
      <w:r w:rsidRPr="001760EC">
        <w:rPr>
          <w:rStyle w:val="StyleUnderline"/>
          <w:rFonts w:asciiTheme="majorHAnsi" w:hAnsiTheme="majorHAnsi"/>
        </w:rPr>
        <w:t>Essentially, lower imports to the US and a stronger dollar from Federal Reserve rate hikes, combined with higher servicing costs for debt</w:t>
      </w:r>
      <w:r w:rsidRPr="001760EC">
        <w:rPr>
          <w:rFonts w:asciiTheme="majorHAnsi" w:hAnsiTheme="majorHAnsi"/>
        </w:rPr>
        <w:t xml:space="preserve"> held in dollars, </w:t>
      </w:r>
      <w:r w:rsidRPr="001760EC">
        <w:rPr>
          <w:rStyle w:val="StyleUnderline"/>
          <w:rFonts w:asciiTheme="majorHAnsi" w:hAnsiTheme="majorHAnsi"/>
        </w:rPr>
        <w:t>would curtail economic activity</w:t>
      </w:r>
      <w:r w:rsidRPr="001760EC">
        <w:rPr>
          <w:rFonts w:asciiTheme="majorHAnsi" w:hAnsiTheme="majorHAnsi"/>
        </w:rPr>
        <w:t xml:space="preserve">, especially in emerging markets, </w:t>
      </w:r>
      <w:r w:rsidRPr="001760EC">
        <w:rPr>
          <w:rStyle w:val="StyleUnderline"/>
          <w:rFonts w:asciiTheme="majorHAnsi" w:hAnsiTheme="majorHAnsi"/>
        </w:rPr>
        <w:t>and drive global GDP lower than it would be otherwise.</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According to a chart from Goldman</w:t>
      </w:r>
      <w:r w:rsidRPr="001760EC">
        <w:rPr>
          <w:rStyle w:val="StyleUnderline"/>
          <w:rFonts w:asciiTheme="majorHAnsi" w:hAnsiTheme="majorHAnsi"/>
        </w:rPr>
        <w:t>, global growth is expected to be 0.1% lower annually than the baseline projection without Trump's policies by 2020.</w:t>
      </w:r>
      <w:r w:rsidRPr="001760EC">
        <w:rPr>
          <w:rFonts w:asciiTheme="majorHAnsi" w:hAnsiTheme="majorHAnsi"/>
        </w:rPr>
        <w:t xml:space="preserve"> While this may not seem like a lot, global growth was at only 3.1% for 2015, and analysts call anything under 2% growth a global recession, so there is little room for negative shocks.</w:t>
      </w:r>
      <w:r w:rsidRPr="001760EC">
        <w:rPr>
          <w:rFonts w:asciiTheme="majorHAnsi" w:hAnsiTheme="majorHAnsi"/>
          <w:sz w:val="12"/>
        </w:rPr>
        <w:t xml:space="preserve">¶ </w:t>
      </w:r>
      <w:r w:rsidRPr="001760EC">
        <w:rPr>
          <w:rFonts w:asciiTheme="majorHAnsi" w:hAnsiTheme="majorHAnsi"/>
        </w:rPr>
        <w:t>Screen Shot 2016 11 16 at 10.57.54 AM</w:t>
      </w:r>
      <w:r w:rsidRPr="001760EC">
        <w:rPr>
          <w:rFonts w:asciiTheme="majorHAnsi" w:hAnsiTheme="majorHAnsi"/>
          <w:sz w:val="12"/>
        </w:rPr>
        <w:t xml:space="preserve">¶ </w:t>
      </w:r>
      <w:r w:rsidRPr="001760EC">
        <w:rPr>
          <w:rFonts w:asciiTheme="majorHAnsi" w:hAnsiTheme="majorHAnsi"/>
        </w:rPr>
        <w:t>Goldman Sachs</w:t>
      </w:r>
      <w:r w:rsidRPr="001760EC">
        <w:rPr>
          <w:rFonts w:asciiTheme="majorHAnsi" w:hAnsiTheme="majorHAnsi"/>
          <w:sz w:val="12"/>
        </w:rPr>
        <w:t xml:space="preserve">¶ </w:t>
      </w:r>
      <w:proofErr w:type="spellStart"/>
      <w:r w:rsidRPr="001760EC">
        <w:rPr>
          <w:rFonts w:asciiTheme="majorHAnsi" w:hAnsiTheme="majorHAnsi"/>
        </w:rPr>
        <w:t>Hatzius</w:t>
      </w:r>
      <w:proofErr w:type="spellEnd"/>
      <w:r w:rsidRPr="001760EC">
        <w:rPr>
          <w:rFonts w:asciiTheme="majorHAnsi" w:hAnsiTheme="majorHAnsi"/>
        </w:rPr>
        <w:t xml:space="preserve"> did say that the US GDP bump would come from fiscal stimulus, but that it wouldn't last too long.</w:t>
      </w:r>
      <w:r w:rsidRPr="001760EC">
        <w:rPr>
          <w:rFonts w:asciiTheme="majorHAnsi" w:hAnsiTheme="majorHAnsi"/>
          <w:sz w:val="12"/>
        </w:rPr>
        <w:t xml:space="preserve">¶ </w:t>
      </w:r>
      <w:r w:rsidRPr="001760EC">
        <w:rPr>
          <w:rFonts w:asciiTheme="majorHAnsi" w:hAnsiTheme="majorHAnsi"/>
        </w:rPr>
        <w:t>"</w:t>
      </w:r>
      <w:r w:rsidRPr="001760EC">
        <w:rPr>
          <w:rStyle w:val="StyleUnderline"/>
          <w:rFonts w:asciiTheme="majorHAnsi" w:hAnsiTheme="majorHAnsi"/>
        </w:rPr>
        <w:t>The near-term effects are positive because the fiscal stimulus package boosts US demand</w:t>
      </w:r>
      <w:r w:rsidRPr="001760EC">
        <w:rPr>
          <w:rFonts w:asciiTheme="majorHAnsi" w:hAnsiTheme="majorHAnsi"/>
        </w:rPr>
        <w:t xml:space="preserve"> and this has positive spillover effects to other economies," </w:t>
      </w:r>
      <w:proofErr w:type="spellStart"/>
      <w:r w:rsidRPr="001760EC">
        <w:rPr>
          <w:rFonts w:asciiTheme="majorHAnsi" w:hAnsiTheme="majorHAnsi"/>
        </w:rPr>
        <w:t>Hatzius</w:t>
      </w:r>
      <w:proofErr w:type="spellEnd"/>
      <w:r w:rsidRPr="001760EC">
        <w:rPr>
          <w:rFonts w:asciiTheme="majorHAnsi" w:hAnsiTheme="majorHAnsi"/>
        </w:rPr>
        <w:t xml:space="preserve"> wrote in the note. "</w:t>
      </w:r>
      <w:r w:rsidRPr="001760EC">
        <w:rPr>
          <w:rStyle w:val="StyleUnderline"/>
          <w:rFonts w:asciiTheme="majorHAnsi" w:hAnsiTheme="majorHAnsi"/>
        </w:rPr>
        <w:t>However, the longer-term effects on US growth are negative because the fiscal boost peters out and the other policies — higher tariffs, reduced immigration, and tighter Fed policy — weigh on growth.</w:t>
      </w:r>
      <w:r w:rsidRPr="001760EC">
        <w:rPr>
          <w:rFonts w:asciiTheme="majorHAnsi" w:hAnsiTheme="majorHAnsi"/>
        </w:rPr>
        <w:t>"</w:t>
      </w:r>
      <w:r w:rsidRPr="001760EC">
        <w:rPr>
          <w:rFonts w:asciiTheme="majorHAnsi" w:hAnsiTheme="majorHAnsi"/>
          <w:sz w:val="12"/>
        </w:rPr>
        <w:t xml:space="preserve">¶ </w:t>
      </w:r>
      <w:proofErr w:type="spellStart"/>
      <w:r w:rsidRPr="001760EC">
        <w:rPr>
          <w:rFonts w:asciiTheme="majorHAnsi" w:hAnsiTheme="majorHAnsi"/>
        </w:rPr>
        <w:t>Hatzius</w:t>
      </w:r>
      <w:proofErr w:type="spellEnd"/>
      <w:r w:rsidRPr="001760EC">
        <w:rPr>
          <w:rFonts w:asciiTheme="majorHAnsi" w:hAnsiTheme="majorHAnsi"/>
        </w:rPr>
        <w:t xml:space="preserve"> also noted that </w:t>
      </w:r>
      <w:r w:rsidRPr="001760EC">
        <w:rPr>
          <w:rStyle w:val="StyleUnderline"/>
          <w:rFonts w:asciiTheme="majorHAnsi" w:hAnsiTheme="majorHAnsi"/>
        </w:rPr>
        <w:t>these projections are made with a watered-down version of Trump's policies</w:t>
      </w:r>
      <w:r w:rsidRPr="001760EC">
        <w:rPr>
          <w:rFonts w:asciiTheme="majorHAnsi" w:hAnsiTheme="majorHAnsi"/>
        </w:rPr>
        <w:t xml:space="preserve">. For example, he expects only a 4 percentage point rise in tariffs on exports from Mexico and China, about one-third lower than Trump's campaign promises, according to </w:t>
      </w:r>
      <w:proofErr w:type="spellStart"/>
      <w:proofErr w:type="gramStart"/>
      <w:r w:rsidRPr="001760EC">
        <w:rPr>
          <w:rFonts w:asciiTheme="majorHAnsi" w:hAnsiTheme="majorHAnsi"/>
        </w:rPr>
        <w:t>Hatzius</w:t>
      </w:r>
      <w:proofErr w:type="spellEnd"/>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This is because Congress could block the more extreme versions of Trump's policies.</w:t>
      </w:r>
      <w:r w:rsidRPr="001760EC">
        <w:rPr>
          <w:rFonts w:asciiTheme="majorHAnsi" w:hAnsiTheme="majorHAnsi"/>
          <w:sz w:val="12"/>
        </w:rPr>
        <w:t xml:space="preserve">¶ </w:t>
      </w:r>
      <w:r w:rsidRPr="001760EC">
        <w:rPr>
          <w:rFonts w:asciiTheme="majorHAnsi" w:hAnsiTheme="majorHAnsi"/>
        </w:rPr>
        <w:t xml:space="preserve">As with much in the Trump campaign, however, there is room for debate given the high level of policy uncertainty. </w:t>
      </w:r>
      <w:r w:rsidRPr="001760EC">
        <w:rPr>
          <w:rStyle w:val="StyleUnderline"/>
          <w:rFonts w:asciiTheme="majorHAnsi" w:hAnsiTheme="majorHAnsi"/>
        </w:rPr>
        <w:t xml:space="preserve">According to </w:t>
      </w:r>
      <w:proofErr w:type="spellStart"/>
      <w:r w:rsidRPr="001760EC">
        <w:rPr>
          <w:rStyle w:val="StyleUnderline"/>
          <w:rFonts w:asciiTheme="majorHAnsi" w:hAnsiTheme="majorHAnsi"/>
        </w:rPr>
        <w:t>Hatzius</w:t>
      </w:r>
      <w:proofErr w:type="spellEnd"/>
      <w:r w:rsidRPr="001760EC">
        <w:rPr>
          <w:rStyle w:val="StyleUnderline"/>
          <w:rFonts w:asciiTheme="majorHAnsi" w:hAnsiTheme="majorHAnsi"/>
        </w:rPr>
        <w:t>, the risks of this uncertainty are skewed to the downside for growth</w:t>
      </w:r>
      <w:r w:rsidRPr="001760EC">
        <w:rPr>
          <w:rFonts w:asciiTheme="majorHAnsi" w:hAnsiTheme="majorHAnsi"/>
        </w:rPr>
        <w:t>. From the note (emphasis added</w:t>
      </w:r>
      <w:proofErr w:type="gramStart"/>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"Moreover, our analysis suggests that the risks around our base case are asymmetric on the downside. </w:t>
      </w:r>
      <w:r w:rsidRPr="001760EC">
        <w:rPr>
          <w:rStyle w:val="StyleUnderline"/>
          <w:rFonts w:asciiTheme="majorHAnsi" w:hAnsiTheme="majorHAnsi"/>
        </w:rPr>
        <w:t>Greater emphasis on fiscal easing could boost growth</w:t>
      </w:r>
      <w:r w:rsidRPr="001760EC">
        <w:rPr>
          <w:rFonts w:asciiTheme="majorHAnsi" w:hAnsiTheme="majorHAnsi"/>
        </w:rPr>
        <w:t xml:space="preserve"> in the US and around the world </w:t>
      </w:r>
      <w:r w:rsidRPr="001760EC">
        <w:rPr>
          <w:rStyle w:val="StyleUnderline"/>
          <w:rFonts w:asciiTheme="majorHAnsi" w:hAnsiTheme="majorHAnsi"/>
        </w:rPr>
        <w:t>moderately more in the near term</w:t>
      </w:r>
      <w:r w:rsidRPr="001760EC">
        <w:rPr>
          <w:rFonts w:asciiTheme="majorHAnsi" w:hAnsiTheme="majorHAnsi"/>
        </w:rPr>
        <w:t xml:space="preserve">. But </w:t>
      </w:r>
      <w:r w:rsidRPr="001760EC">
        <w:rPr>
          <w:rStyle w:val="StyleUnderline"/>
          <w:rFonts w:asciiTheme="majorHAnsi" w:hAnsiTheme="majorHAnsi"/>
        </w:rPr>
        <w:t>it would also lead to</w:t>
      </w:r>
      <w:r w:rsidRPr="001760EC">
        <w:rPr>
          <w:rFonts w:asciiTheme="majorHAnsi" w:hAnsiTheme="majorHAnsi"/>
        </w:rPr>
        <w:t xml:space="preserve"> a higher risk of </w:t>
      </w:r>
      <w:r w:rsidRPr="001760EC">
        <w:rPr>
          <w:rStyle w:val="StyleUnderline"/>
          <w:rFonts w:asciiTheme="majorHAnsi" w:hAnsiTheme="majorHAnsi"/>
        </w:rPr>
        <w:t xml:space="preserve">economic overheating, more aggressive Fed tightening, and therefore an ultimate slowdown or </w:t>
      </w:r>
      <w:proofErr w:type="gramStart"/>
      <w:r w:rsidRPr="001760EC">
        <w:rPr>
          <w:rStyle w:val="StyleUnderline"/>
          <w:rFonts w:asciiTheme="majorHAnsi" w:hAnsiTheme="majorHAnsi"/>
        </w:rPr>
        <w:t>recession</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"Greater emphasis on the trade, immigration and/or Fed policy aspects of the agenda would likely lead to more adverse outcomes even in the shorter term. The 'adverse' scenario ... shows that US growth could be significantly lower in this case, with more meaningful negative spillovers into the rest of the world."</w:t>
      </w:r>
      <w:r w:rsidRPr="001760EC">
        <w:rPr>
          <w:rFonts w:asciiTheme="majorHAnsi" w:hAnsiTheme="majorHAnsi"/>
          <w:sz w:val="12"/>
        </w:rPr>
        <w:t xml:space="preserve">¶ </w:t>
      </w:r>
      <w:r w:rsidRPr="001760EC">
        <w:rPr>
          <w:rFonts w:asciiTheme="majorHAnsi" w:hAnsiTheme="majorHAnsi"/>
        </w:rPr>
        <w:t xml:space="preserve">In sum, according to </w:t>
      </w:r>
      <w:proofErr w:type="spellStart"/>
      <w:r w:rsidRPr="001760EC">
        <w:rPr>
          <w:rFonts w:asciiTheme="majorHAnsi" w:hAnsiTheme="majorHAnsi"/>
        </w:rPr>
        <w:t>Hatzius</w:t>
      </w:r>
      <w:proofErr w:type="spellEnd"/>
      <w:r w:rsidRPr="001760EC">
        <w:rPr>
          <w:rFonts w:asciiTheme="majorHAnsi" w:hAnsiTheme="majorHAnsi"/>
        </w:rPr>
        <w:t>, Trump may make America great for at least a few years, but the rest of the world would suffer because of it.</w:t>
      </w:r>
    </w:p>
    <w:p w14:paraId="3BDDEF51" w14:textId="77777777" w:rsidR="006271DF" w:rsidRPr="001760EC" w:rsidRDefault="006271DF" w:rsidP="006271DF">
      <w:pPr>
        <w:pStyle w:val="Heading4"/>
        <w:rPr>
          <w:rFonts w:asciiTheme="majorHAnsi" w:hAnsiTheme="majorHAnsi"/>
        </w:rPr>
      </w:pPr>
      <w:r w:rsidRPr="001760EC">
        <w:rPr>
          <w:rFonts w:asciiTheme="majorHAnsi" w:hAnsiTheme="majorHAnsi"/>
        </w:rPr>
        <w:lastRenderedPageBreak/>
        <w:t xml:space="preserve">Trump ruins the economy-causes protective trade war and crashes key export dependent industries. </w:t>
      </w:r>
    </w:p>
    <w:p w14:paraId="4C32C46D" w14:textId="27385192" w:rsidR="006271DF" w:rsidRPr="001760EC" w:rsidRDefault="006271DF" w:rsidP="006271DF">
      <w:pPr>
        <w:rPr>
          <w:rFonts w:asciiTheme="majorHAnsi" w:hAnsiTheme="majorHAnsi"/>
        </w:rPr>
      </w:pPr>
      <w:r w:rsidRPr="001760EC">
        <w:rPr>
          <w:rStyle w:val="Style13ptBold"/>
          <w:rFonts w:asciiTheme="majorHAnsi" w:hAnsiTheme="majorHAnsi"/>
        </w:rPr>
        <w:t>Rosenfeld, Asia Pacific Editor for CNBC.com, 16</w:t>
      </w:r>
      <w:r w:rsidRPr="001760EC">
        <w:rPr>
          <w:rFonts w:asciiTheme="majorHAnsi" w:hAnsiTheme="majorHAnsi"/>
        </w:rPr>
        <w:t xml:space="preserve">(Everett “Trump trade plans could cause global recession: Experts” CNBC.com 3/10/17 http://www.cnbc.com/2016/03/10/trump-trade-plans-could-cause-global-recession-experts.html Accessed 7/11/17 GDI AC </w:t>
      </w:r>
    </w:p>
    <w:p w14:paraId="52A666CF" w14:textId="77777777" w:rsidR="006271DF" w:rsidRPr="001760EC" w:rsidRDefault="006271DF" w:rsidP="006271DF">
      <w:pPr>
        <w:rPr>
          <w:rFonts w:asciiTheme="majorHAnsi" w:hAnsiTheme="majorHAnsi"/>
        </w:rPr>
      </w:pPr>
      <w:r w:rsidRPr="001760EC">
        <w:rPr>
          <w:rFonts w:asciiTheme="majorHAnsi" w:hAnsiTheme="majorHAnsi"/>
        </w:rPr>
        <w:t>Even if the welfare of the rest of the globe is excepted, such</w:t>
      </w:r>
      <w:r w:rsidRPr="001760EC">
        <w:rPr>
          <w:rStyle w:val="StyleUnderline"/>
          <w:rFonts w:asciiTheme="majorHAnsi" w:hAnsiTheme="majorHAnsi"/>
        </w:rPr>
        <w:t xml:space="preserve"> a tax on goods imported from China would "tremendously" hurt the poor by jacking up the prices on many of the products they most frequently use</w:t>
      </w:r>
      <w:r w:rsidRPr="001760EC">
        <w:rPr>
          <w:rFonts w:asciiTheme="majorHAnsi" w:hAnsiTheme="majorHAnsi"/>
        </w:rPr>
        <w:t>, said Caroline Freund, a senior fellow at the Peterson Institute for International Economics.</w:t>
      </w:r>
      <w:r w:rsidRPr="001760EC">
        <w:rPr>
          <w:rFonts w:asciiTheme="majorHAnsi" w:hAnsiTheme="majorHAnsi"/>
          <w:sz w:val="12"/>
        </w:rPr>
        <w:t xml:space="preserve">¶ </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Republican presidential candidate Donald Trump speaks at a campaign rally at the Crown Center Coliseum in Fayetteville, N.C.</w:t>
      </w:r>
      <w:r w:rsidRPr="001760EC">
        <w:rPr>
          <w:rFonts w:asciiTheme="majorHAnsi" w:hAnsiTheme="majorHAnsi"/>
          <w:sz w:val="12"/>
        </w:rPr>
        <w:t xml:space="preserve">¶ </w:t>
      </w:r>
      <w:r w:rsidRPr="001760EC">
        <w:rPr>
          <w:rFonts w:asciiTheme="majorHAnsi" w:hAnsiTheme="majorHAnsi"/>
        </w:rPr>
        <w:t>Trump: US must stop China from eating our lunch</w:t>
      </w:r>
      <w:r w:rsidRPr="001760EC">
        <w:rPr>
          <w:rFonts w:asciiTheme="majorHAnsi" w:hAnsiTheme="majorHAnsi"/>
          <w:sz w:val="12"/>
        </w:rPr>
        <w:t xml:space="preserve">¶ </w:t>
      </w:r>
      <w:r w:rsidRPr="001760EC">
        <w:rPr>
          <w:rFonts w:asciiTheme="majorHAnsi" w:hAnsiTheme="majorHAnsi"/>
        </w:rPr>
        <w:t>Jack Welch</w:t>
      </w:r>
      <w:r w:rsidRPr="001760EC">
        <w:rPr>
          <w:rFonts w:asciiTheme="majorHAnsi" w:hAnsiTheme="majorHAnsi"/>
          <w:sz w:val="12"/>
        </w:rPr>
        <w:t xml:space="preserve">¶ </w:t>
      </w:r>
      <w:r w:rsidRPr="001760EC">
        <w:rPr>
          <w:rFonts w:asciiTheme="majorHAnsi" w:hAnsiTheme="majorHAnsi"/>
        </w:rPr>
        <w:t>Jack Welch: This is craziest thing Trump says</w:t>
      </w:r>
      <w:r w:rsidRPr="001760EC">
        <w:rPr>
          <w:rFonts w:asciiTheme="majorHAnsi" w:hAnsiTheme="majorHAnsi"/>
          <w:sz w:val="12"/>
        </w:rPr>
        <w:t xml:space="preserve">¶ </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 xml:space="preserve">But </w:t>
      </w:r>
      <w:r w:rsidRPr="001760EC">
        <w:rPr>
          <w:rStyle w:val="StyleUnderline"/>
          <w:rFonts w:asciiTheme="majorHAnsi" w:hAnsiTheme="majorHAnsi"/>
        </w:rPr>
        <w:t>extreme tariffs would also hurt American manufacturing</w:t>
      </w:r>
      <w:r w:rsidRPr="001760EC">
        <w:rPr>
          <w:rFonts w:asciiTheme="majorHAnsi" w:hAnsiTheme="majorHAnsi"/>
        </w:rPr>
        <w:t xml:space="preserve"> — the very sector that Trump says he seeks to bolster — </w:t>
      </w:r>
      <w:r w:rsidRPr="001760EC">
        <w:rPr>
          <w:rStyle w:val="StyleUnderline"/>
          <w:rFonts w:asciiTheme="majorHAnsi" w:hAnsiTheme="majorHAnsi"/>
        </w:rPr>
        <w:t>by raising the prices on production inputs sourced from abroad</w:t>
      </w:r>
      <w:r w:rsidRPr="001760EC">
        <w:rPr>
          <w:rFonts w:asciiTheme="majorHAnsi" w:hAnsiTheme="majorHAnsi"/>
        </w:rPr>
        <w:t xml:space="preserve">. </w:t>
      </w:r>
      <w:r w:rsidRPr="001760EC">
        <w:rPr>
          <w:rStyle w:val="StyleUnderline"/>
          <w:rFonts w:asciiTheme="majorHAnsi" w:hAnsiTheme="majorHAnsi"/>
        </w:rPr>
        <w:t>Steel from China, for example, would become significantly more expensive for more U.S. firms</w:t>
      </w:r>
      <w:r w:rsidRPr="001760EC">
        <w:rPr>
          <w:rFonts w:asciiTheme="majorHAnsi" w:hAnsiTheme="majorHAnsi"/>
        </w:rPr>
        <w:t xml:space="preserve">, Freund </w:t>
      </w:r>
      <w:proofErr w:type="gramStart"/>
      <w:r w:rsidRPr="001760EC">
        <w:rPr>
          <w:rFonts w:asciiTheme="majorHAnsi" w:hAnsiTheme="majorHAnsi"/>
        </w:rPr>
        <w:t>said.</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"So many U.S. companies are deeply involved in global supply chains: I can't even imagine what that would look like with high tariffs," she said.</w:t>
      </w:r>
      <w:r w:rsidRPr="001760EC">
        <w:rPr>
          <w:rFonts w:asciiTheme="majorHAnsi" w:hAnsiTheme="majorHAnsi"/>
          <w:sz w:val="12"/>
        </w:rPr>
        <w:t xml:space="preserve">¶ </w:t>
      </w:r>
      <w:r w:rsidRPr="001760EC">
        <w:rPr>
          <w:rFonts w:asciiTheme="majorHAnsi" w:hAnsiTheme="majorHAnsi"/>
        </w:rPr>
        <w:t xml:space="preserve">Expanding the economic view to the global level, experts said </w:t>
      </w:r>
      <w:r w:rsidRPr="001760EC">
        <w:rPr>
          <w:rStyle w:val="StyleUnderline"/>
          <w:rFonts w:asciiTheme="majorHAnsi" w:hAnsiTheme="majorHAnsi"/>
        </w:rPr>
        <w:t xml:space="preserve">Trump's strong measures would likely start an international trade war that cripples everyone involved. One argument economists make is that high tariffs on goods from a country like China will lead to an oversupply of products unable to be sold in the U.S., so those goods will go for even cheaper than normal in other countries, and those countries will then respond with tariffs of their own. The end result is high prices around the world, and a slowdown in international growth — or even an outright </w:t>
      </w:r>
      <w:proofErr w:type="gramStart"/>
      <w:r w:rsidRPr="001760EC">
        <w:rPr>
          <w:rStyle w:val="StyleUnderline"/>
          <w:rFonts w:asciiTheme="majorHAnsi" w:hAnsiTheme="majorHAnsi"/>
        </w:rPr>
        <w:t>recession.</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Some countries might raise taxes on American goods just as a reaction to a more isolationist economic policy, experts said.</w:t>
      </w:r>
      <w:r w:rsidRPr="001760EC">
        <w:rPr>
          <w:rFonts w:asciiTheme="majorHAnsi" w:hAnsiTheme="majorHAnsi"/>
          <w:sz w:val="12"/>
        </w:rPr>
        <w:t xml:space="preserve">¶ </w:t>
      </w:r>
      <w:r w:rsidRPr="001760EC">
        <w:rPr>
          <w:rFonts w:asciiTheme="majorHAnsi" w:hAnsiTheme="majorHAnsi"/>
        </w:rPr>
        <w:t xml:space="preserve">"If you take (Trump's) position as real, that we would do this, then </w:t>
      </w:r>
      <w:r w:rsidRPr="001760EC">
        <w:rPr>
          <w:rStyle w:val="StyleUnderline"/>
          <w:rFonts w:asciiTheme="majorHAnsi" w:hAnsiTheme="majorHAnsi"/>
        </w:rPr>
        <w:t>it would take the world down the road that we saw in the 1930s that we saw with the Smoot–Hawley Tariff</w:t>
      </w:r>
      <w:r w:rsidRPr="001760EC">
        <w:rPr>
          <w:rFonts w:asciiTheme="majorHAnsi" w:hAnsiTheme="majorHAnsi"/>
        </w:rPr>
        <w:t>," Freund said. "The world would definitely fall into a recession."</w:t>
      </w:r>
      <w:r w:rsidRPr="001760EC">
        <w:rPr>
          <w:rFonts w:asciiTheme="majorHAnsi" w:hAnsiTheme="majorHAnsi"/>
          <w:sz w:val="12"/>
        </w:rPr>
        <w:t xml:space="preserve">¶ </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Republican U.S. presidential candidate Donald Trump speaks about the results of the Michigan, Mississippi and other primary elections during a news conference held at his Trump National Golf Club in Jupiter, Florida, March 8, 2016.</w:t>
      </w:r>
      <w:r w:rsidRPr="001760EC">
        <w:rPr>
          <w:rFonts w:asciiTheme="majorHAnsi" w:hAnsiTheme="majorHAnsi"/>
          <w:sz w:val="12"/>
        </w:rPr>
        <w:t xml:space="preserve">¶ </w:t>
      </w:r>
      <w:r w:rsidRPr="001760EC">
        <w:rPr>
          <w:rFonts w:asciiTheme="majorHAnsi" w:hAnsiTheme="majorHAnsi"/>
        </w:rPr>
        <w:t>Donald Trump is unstoppable: Survey</w:t>
      </w:r>
      <w:r w:rsidRPr="001760EC">
        <w:rPr>
          <w:rFonts w:asciiTheme="majorHAnsi" w:hAnsiTheme="majorHAnsi"/>
          <w:sz w:val="12"/>
        </w:rPr>
        <w:t xml:space="preserve">¶ </w:t>
      </w:r>
      <w:r w:rsidRPr="001760EC">
        <w:rPr>
          <w:rFonts w:asciiTheme="majorHAnsi" w:hAnsiTheme="majorHAnsi"/>
        </w:rPr>
        <w:t>Republican presidential candidate Donald Trump speaks during a campaign news conference event at the Trump National Golf Club in Jupiter, Fla., on March 08, 2016.</w:t>
      </w:r>
      <w:r w:rsidRPr="001760EC">
        <w:rPr>
          <w:rFonts w:asciiTheme="majorHAnsi" w:hAnsiTheme="majorHAnsi"/>
          <w:sz w:val="12"/>
        </w:rPr>
        <w:t xml:space="preserve">¶ </w:t>
      </w:r>
      <w:r w:rsidRPr="001760EC">
        <w:rPr>
          <w:rFonts w:asciiTheme="majorHAnsi" w:hAnsiTheme="majorHAnsi"/>
        </w:rPr>
        <w:t>Trump clings to narrow lead over Cruz: NBC/WSJ poll</w:t>
      </w:r>
      <w:r w:rsidRPr="001760EC">
        <w:rPr>
          <w:rFonts w:asciiTheme="majorHAnsi" w:hAnsiTheme="majorHAnsi"/>
          <w:sz w:val="12"/>
        </w:rPr>
        <w:t xml:space="preserve">¶ </w:t>
      </w:r>
      <w:r w:rsidRPr="001760EC">
        <w:rPr>
          <w:rFonts w:asciiTheme="majorHAnsi" w:hAnsiTheme="majorHAnsi"/>
        </w:rPr>
        <w:t>›</w:t>
      </w:r>
      <w:r w:rsidRPr="001760EC">
        <w:rPr>
          <w:rFonts w:asciiTheme="majorHAnsi" w:hAnsiTheme="majorHAnsi"/>
          <w:sz w:val="12"/>
        </w:rPr>
        <w:t xml:space="preserve">¶ </w:t>
      </w:r>
      <w:r w:rsidRPr="001760EC">
        <w:rPr>
          <w:rFonts w:asciiTheme="majorHAnsi" w:hAnsiTheme="majorHAnsi"/>
        </w:rPr>
        <w:t>That 1930 act significantly raised tariffs on goods coming into the United States, and "economists still agree that Smoot-Hawley and the ensuing tariff wars were highly counterproductive and contributed to the depth and length of the global Depression," then-Federal Reserve Chairman Ben Bernanke said in 2013.</w:t>
      </w:r>
      <w:r w:rsidRPr="001760EC">
        <w:rPr>
          <w:rFonts w:asciiTheme="majorHAnsi" w:hAnsiTheme="majorHAnsi"/>
          <w:sz w:val="12"/>
        </w:rPr>
        <w:t xml:space="preserve">¶ </w:t>
      </w:r>
      <w:r w:rsidRPr="001760EC">
        <w:rPr>
          <w:rFonts w:asciiTheme="majorHAnsi" w:hAnsiTheme="majorHAnsi"/>
        </w:rPr>
        <w:t xml:space="preserve">Although </w:t>
      </w:r>
      <w:r w:rsidRPr="001760EC">
        <w:rPr>
          <w:rStyle w:val="StyleUnderline"/>
          <w:rFonts w:asciiTheme="majorHAnsi" w:hAnsiTheme="majorHAnsi"/>
        </w:rPr>
        <w:t>most economists present a united front on the benefits of free trade, many argue against completely unfettered global capitalism</w:t>
      </w:r>
      <w:r w:rsidRPr="001760EC">
        <w:rPr>
          <w:rFonts w:asciiTheme="majorHAnsi" w:hAnsiTheme="majorHAnsi"/>
        </w:rPr>
        <w:t xml:space="preserve">. The usual form of that </w:t>
      </w:r>
      <w:r w:rsidRPr="001760EC">
        <w:rPr>
          <w:rStyle w:val="StyleUnderline"/>
          <w:rFonts w:asciiTheme="majorHAnsi" w:hAnsiTheme="majorHAnsi"/>
        </w:rPr>
        <w:t>criticism emanating from both sides of the debate is that free trade deals</w:t>
      </w:r>
      <w:r w:rsidRPr="001760EC">
        <w:rPr>
          <w:rFonts w:asciiTheme="majorHAnsi" w:hAnsiTheme="majorHAnsi"/>
        </w:rPr>
        <w:t xml:space="preserve"> between the U.S. and poorer countries </w:t>
      </w:r>
      <w:r w:rsidRPr="001760EC">
        <w:rPr>
          <w:rStyle w:val="StyleUnderline"/>
          <w:rFonts w:asciiTheme="majorHAnsi" w:hAnsiTheme="majorHAnsi"/>
        </w:rPr>
        <w:t>hurt the American middle class while contributing to worker exploitation</w:t>
      </w:r>
      <w:r w:rsidRPr="001760EC">
        <w:rPr>
          <w:rFonts w:asciiTheme="majorHAnsi" w:hAnsiTheme="majorHAnsi"/>
        </w:rPr>
        <w:t xml:space="preserve"> abroad.</w:t>
      </w:r>
    </w:p>
    <w:p w14:paraId="54C2EB8A" w14:textId="77777777" w:rsidR="006271DF" w:rsidRPr="001760EC" w:rsidRDefault="006271DF" w:rsidP="006271DF">
      <w:pPr>
        <w:rPr>
          <w:rFonts w:asciiTheme="majorHAnsi" w:hAnsiTheme="majorHAnsi"/>
        </w:rPr>
      </w:pPr>
    </w:p>
    <w:p w14:paraId="54D2ECE4" w14:textId="77777777" w:rsidR="006271DF" w:rsidRPr="001760EC" w:rsidRDefault="006271DF" w:rsidP="006271DF">
      <w:pPr>
        <w:pStyle w:val="Heading4"/>
        <w:rPr>
          <w:rFonts w:asciiTheme="majorHAnsi" w:hAnsiTheme="majorHAnsi"/>
        </w:rPr>
      </w:pPr>
      <w:r w:rsidRPr="001760EC">
        <w:rPr>
          <w:rFonts w:asciiTheme="majorHAnsi" w:hAnsiTheme="majorHAnsi"/>
        </w:rPr>
        <w:t>Trump ruins the economy-diverts from key sectors</w:t>
      </w:r>
    </w:p>
    <w:p w14:paraId="3AD6C5EA" w14:textId="1C2D86B7" w:rsidR="006271DF" w:rsidRPr="001760EC" w:rsidRDefault="006271DF" w:rsidP="006271DF">
      <w:pPr>
        <w:rPr>
          <w:rFonts w:asciiTheme="majorHAnsi" w:hAnsiTheme="majorHAnsi"/>
        </w:rPr>
      </w:pPr>
      <w:r w:rsidRPr="001760EC">
        <w:rPr>
          <w:rStyle w:val="Style13ptBold"/>
          <w:rFonts w:asciiTheme="majorHAnsi" w:hAnsiTheme="majorHAnsi"/>
        </w:rPr>
        <w:t>Brownstein, Atlantic Media's editorial director for strategic partnerships, 17</w:t>
      </w:r>
      <w:r w:rsidRPr="001760EC">
        <w:rPr>
          <w:rFonts w:asciiTheme="majorHAnsi" w:hAnsiTheme="majorHAnsi"/>
        </w:rPr>
        <w:t xml:space="preserve"> (Ronald, Trump’s Economic Gamble, The Atlantic, 6/7/17, https://www.theatlantic.com/politics/archive/2017/06/trumps-economic-gamble/529485/, Accessed 7/8/17)</w:t>
      </w:r>
    </w:p>
    <w:p w14:paraId="5C7368BD" w14:textId="77777777" w:rsidR="006271DF" w:rsidRPr="001760EC" w:rsidRDefault="006271DF" w:rsidP="006271DF">
      <w:pPr>
        <w:rPr>
          <w:rFonts w:asciiTheme="majorHAnsi" w:hAnsiTheme="majorHAnsi"/>
        </w:rPr>
      </w:pPr>
      <w:r w:rsidRPr="001760EC">
        <w:rPr>
          <w:rFonts w:asciiTheme="majorHAnsi" w:hAnsiTheme="majorHAnsi"/>
        </w:rPr>
        <w:t xml:space="preserve">Donald Trump invariably presents his agenda as prioritizing the American economy over abstract ideals like global </w:t>
      </w:r>
      <w:proofErr w:type="gramStart"/>
      <w:r w:rsidRPr="001760EC">
        <w:rPr>
          <w:rFonts w:asciiTheme="majorHAnsi" w:hAnsiTheme="majorHAnsi"/>
        </w:rPr>
        <w:t>cooperation.</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But that’s not accurate. With decisions like last week’s </w:t>
      </w:r>
      <w:r w:rsidRPr="001760EC">
        <w:rPr>
          <w:rFonts w:asciiTheme="majorHAnsi" w:hAnsiTheme="majorHAnsi"/>
        </w:rPr>
        <w:lastRenderedPageBreak/>
        <w:t xml:space="preserve">blustery withdrawal from the Paris climate accord, </w:t>
      </w:r>
      <w:r w:rsidRPr="001760EC">
        <w:rPr>
          <w:rStyle w:val="StyleUnderline"/>
          <w:rFonts w:asciiTheme="majorHAnsi" w:hAnsiTheme="majorHAnsi"/>
        </w:rPr>
        <w:t>Trump’s agenda prioritizes some segments of America’s economy over others. He’s attempting to restore the primacy of industries that powered the American economy in the mid-20th century: particularly manufacturing, fossil fuel extraction, and construction</w:t>
      </w:r>
      <w:r w:rsidRPr="001760EC">
        <w:rPr>
          <w:rFonts w:asciiTheme="majorHAnsi" w:hAnsiTheme="majorHAnsi"/>
        </w:rPr>
        <w:t xml:space="preserve">. In the process, </w:t>
      </w:r>
      <w:r w:rsidRPr="001760EC">
        <w:rPr>
          <w:rStyle w:val="StyleUnderline"/>
          <w:rFonts w:asciiTheme="majorHAnsi" w:hAnsiTheme="majorHAnsi"/>
        </w:rPr>
        <w:t xml:space="preserve">Trump is sublimating—if not opposing—the needs of the sectors likely to drive more growth through the 21st century: information technology, professional services, clean energy, entertainment, education, tourism, health </w:t>
      </w:r>
      <w:proofErr w:type="gramStart"/>
      <w:r w:rsidRPr="001760EC">
        <w:rPr>
          <w:rStyle w:val="StyleUnderline"/>
          <w:rFonts w:asciiTheme="majorHAnsi" w:hAnsiTheme="majorHAnsi"/>
        </w:rPr>
        <w:t>care.</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Trump is betting on industries</w:t>
      </w:r>
      <w:r w:rsidRPr="001760EC">
        <w:rPr>
          <w:rFonts w:asciiTheme="majorHAnsi" w:hAnsiTheme="majorHAnsi"/>
        </w:rPr>
        <w:t xml:space="preserve"> that remain important components of the U.S. economy, but </w:t>
      </w:r>
      <w:r w:rsidRPr="001760EC">
        <w:rPr>
          <w:rStyle w:val="StyleUnderline"/>
          <w:rFonts w:asciiTheme="majorHAnsi" w:hAnsiTheme="majorHAnsi"/>
        </w:rPr>
        <w:t>whose greatest contribution to American prosperity is behind them</w:t>
      </w:r>
      <w:r w:rsidRPr="001760EC">
        <w:rPr>
          <w:rFonts w:asciiTheme="majorHAnsi" w:hAnsiTheme="majorHAnsi"/>
        </w:rPr>
        <w:t>. He consistently slights the industries whose greatest contributions lie ahead. If Democrats can resist the temptation of reflexive anti-business populism, Trump is offering them a huge opportunity symbolized by last week’s widespread condemnation of his Paris withdrawal from cutting-edge companies and corporate leaders including Apple, Google, Amazon, Microsoft, Tesla, and General Electric.</w:t>
      </w:r>
      <w:r w:rsidRPr="001760EC">
        <w:rPr>
          <w:rFonts w:asciiTheme="majorHAnsi" w:hAnsiTheme="majorHAnsi"/>
          <w:sz w:val="12"/>
        </w:rPr>
        <w:t xml:space="preserve">¶ </w:t>
      </w:r>
      <w:r w:rsidRPr="001760EC">
        <w:rPr>
          <w:rStyle w:val="StyleUnderline"/>
          <w:rFonts w:asciiTheme="majorHAnsi" w:hAnsiTheme="majorHAnsi"/>
        </w:rPr>
        <w:t>When Trump talks about the economy, manufacturing and fossil fuel production usually take first billing, followed by construction</w:t>
      </w:r>
      <w:r w:rsidRPr="001760EC">
        <w:rPr>
          <w:rFonts w:asciiTheme="majorHAnsi" w:hAnsiTheme="majorHAnsi"/>
        </w:rPr>
        <w:t xml:space="preserve">—the target of this week’s infrastructure proposals. </w:t>
      </w:r>
      <w:r w:rsidRPr="001760EC">
        <w:rPr>
          <w:rStyle w:val="StyleUnderline"/>
          <w:rFonts w:asciiTheme="majorHAnsi" w:hAnsiTheme="majorHAnsi"/>
        </w:rPr>
        <w:t>He typically cites these industries to justify imposing trade barriers or abandoning trade deals</w:t>
      </w:r>
      <w:r w:rsidRPr="001760EC">
        <w:rPr>
          <w:rFonts w:asciiTheme="majorHAnsi" w:hAnsiTheme="majorHAnsi"/>
        </w:rPr>
        <w:t xml:space="preserve">, restricting immigration, and rolling back environmental regulations, particularly on energy production and the carbon emissions linked to climate </w:t>
      </w:r>
      <w:proofErr w:type="gramStart"/>
      <w:r w:rsidRPr="001760EC">
        <w:rPr>
          <w:rFonts w:asciiTheme="majorHAnsi" w:hAnsiTheme="majorHAnsi"/>
        </w:rPr>
        <w:t>change.</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It’s far from certain Trump’s agenda will benefit these industries as uniformly as he claims. The federal International Trade Association has calculated that about one-fourth of manufacturing jobs are tied to exports, even more for key sectors including aerospace, computers, and chemicals. </w:t>
      </w:r>
      <w:r w:rsidRPr="001760EC">
        <w:rPr>
          <w:rStyle w:val="StyleUnderline"/>
          <w:rFonts w:asciiTheme="majorHAnsi" w:hAnsiTheme="majorHAnsi"/>
        </w:rPr>
        <w:t>If Trump’s confrontational approach to trade provokes retaliation from other nations, those exports—and the jobs they support—could be lost. Likewise, Trump’s push to unravel</w:t>
      </w:r>
      <w:r w:rsidRPr="001760EC">
        <w:rPr>
          <w:rFonts w:asciiTheme="majorHAnsi" w:hAnsiTheme="majorHAnsi"/>
        </w:rPr>
        <w:t xml:space="preserve"> former President Barack Obama’s agenda for confronting </w:t>
      </w:r>
      <w:r w:rsidRPr="001760EC">
        <w:rPr>
          <w:rStyle w:val="StyleUnderline"/>
          <w:rFonts w:asciiTheme="majorHAnsi" w:hAnsiTheme="majorHAnsi"/>
        </w:rPr>
        <w:t xml:space="preserve">climate change may boost coal and oil production at the price of suppressing lower-carbon alternatives like solar, wind, natural gas, and nuclear power that already cumulatively employ far more </w:t>
      </w:r>
      <w:proofErr w:type="gramStart"/>
      <w:r w:rsidRPr="001760EC">
        <w:rPr>
          <w:rStyle w:val="StyleUnderline"/>
          <w:rFonts w:asciiTheme="majorHAnsi" w:hAnsiTheme="majorHAnsi"/>
        </w:rPr>
        <w:t>people.</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But </w:t>
      </w:r>
      <w:r w:rsidRPr="001760EC">
        <w:rPr>
          <w:rStyle w:val="StyleUnderline"/>
          <w:rFonts w:asciiTheme="majorHAnsi" w:hAnsiTheme="majorHAnsi"/>
        </w:rPr>
        <w:t>even if you count Trump’s approach as an unqualified benefit</w:t>
      </w:r>
      <w:r w:rsidRPr="001760EC">
        <w:rPr>
          <w:rFonts w:asciiTheme="majorHAnsi" w:hAnsiTheme="majorHAnsi"/>
        </w:rPr>
        <w:t xml:space="preserve"> for his favored industries, </w:t>
      </w:r>
      <w:r w:rsidRPr="001760EC">
        <w:rPr>
          <w:rStyle w:val="StyleUnderline"/>
          <w:rFonts w:asciiTheme="majorHAnsi" w:hAnsiTheme="majorHAnsi"/>
        </w:rPr>
        <w:t>he’s still banking on sectors that have been shrinking for decades</w:t>
      </w:r>
      <w:r w:rsidRPr="001760EC">
        <w:rPr>
          <w:rFonts w:asciiTheme="majorHAnsi" w:hAnsiTheme="majorHAnsi"/>
        </w:rPr>
        <w:t xml:space="preserve">. The number of </w:t>
      </w:r>
      <w:r w:rsidRPr="001760EC">
        <w:rPr>
          <w:rStyle w:val="StyleUnderline"/>
          <w:rFonts w:asciiTheme="majorHAnsi" w:hAnsiTheme="majorHAnsi"/>
        </w:rPr>
        <w:t>Americans working in manufacturing peaked in 1979 and is over one-third lower today</w:t>
      </w:r>
      <w:r w:rsidRPr="001760EC">
        <w:rPr>
          <w:rFonts w:asciiTheme="majorHAnsi" w:hAnsiTheme="majorHAnsi"/>
        </w:rPr>
        <w:t>, according to the Bureau of Labor Statistics</w:t>
      </w:r>
      <w:r w:rsidRPr="001760EC">
        <w:rPr>
          <w:rStyle w:val="StyleUnderline"/>
          <w:rFonts w:asciiTheme="majorHAnsi" w:hAnsiTheme="majorHAnsi"/>
        </w:rPr>
        <w:t>. Mining</w:t>
      </w:r>
      <w:r w:rsidRPr="001760EC">
        <w:rPr>
          <w:rFonts w:asciiTheme="majorHAnsi" w:hAnsiTheme="majorHAnsi"/>
        </w:rPr>
        <w:t xml:space="preserve"> </w:t>
      </w:r>
      <w:r w:rsidRPr="001760EC">
        <w:rPr>
          <w:rStyle w:val="StyleUnderline"/>
          <w:rFonts w:asciiTheme="majorHAnsi" w:hAnsiTheme="majorHAnsi"/>
        </w:rPr>
        <w:t xml:space="preserve">employment </w:t>
      </w:r>
      <w:r w:rsidRPr="001760EC">
        <w:rPr>
          <w:rFonts w:asciiTheme="majorHAnsi" w:hAnsiTheme="majorHAnsi"/>
        </w:rPr>
        <w:t>(mostly extracting oil, gas, and coal</w:t>
      </w:r>
      <w:r w:rsidRPr="001760EC">
        <w:rPr>
          <w:rStyle w:val="StyleUnderline"/>
          <w:rFonts w:asciiTheme="majorHAnsi" w:hAnsiTheme="majorHAnsi"/>
        </w:rPr>
        <w:t>) peaked in 1982, and is over two-fifths lower now</w:t>
      </w:r>
      <w:r w:rsidRPr="001760EC">
        <w:rPr>
          <w:rFonts w:asciiTheme="majorHAnsi" w:hAnsiTheme="majorHAnsi"/>
        </w:rPr>
        <w:t xml:space="preserve">. </w:t>
      </w:r>
      <w:r w:rsidRPr="001760EC">
        <w:rPr>
          <w:rStyle w:val="StyleUnderline"/>
          <w:rFonts w:asciiTheme="majorHAnsi" w:hAnsiTheme="majorHAnsi"/>
        </w:rPr>
        <w:t>Construction jobs</w:t>
      </w:r>
      <w:r w:rsidRPr="001760EC">
        <w:rPr>
          <w:rFonts w:asciiTheme="majorHAnsi" w:hAnsiTheme="majorHAnsi"/>
        </w:rPr>
        <w:t xml:space="preserve"> haven’t fallen as sharply, but they </w:t>
      </w:r>
      <w:r w:rsidRPr="001760EC">
        <w:rPr>
          <w:rStyle w:val="StyleUnderline"/>
          <w:rFonts w:asciiTheme="majorHAnsi" w:hAnsiTheme="majorHAnsi"/>
        </w:rPr>
        <w:t xml:space="preserve">peaked amid the housing bubble in </w:t>
      </w:r>
      <w:proofErr w:type="gramStart"/>
      <w:r w:rsidRPr="001760EC">
        <w:rPr>
          <w:rStyle w:val="StyleUnderline"/>
          <w:rFonts w:asciiTheme="majorHAnsi" w:hAnsiTheme="majorHAnsi"/>
        </w:rPr>
        <w:t>2006</w:t>
      </w:r>
      <w:r w:rsidRPr="001760EC">
        <w:rPr>
          <w:rFonts w:asciiTheme="majorHAnsi" w:hAnsiTheme="majorHAnsi"/>
        </w:rPr>
        <w:t>.</w:t>
      </w:r>
      <w:r w:rsidRPr="001760EC">
        <w:rPr>
          <w:rFonts w:asciiTheme="majorHAnsi" w:hAnsiTheme="majorHAnsi"/>
          <w:sz w:val="12"/>
        </w:rPr>
        <w:t>¶</w:t>
      </w:r>
      <w:proofErr w:type="gramEnd"/>
      <w:r w:rsidRPr="001760EC">
        <w:rPr>
          <w:rFonts w:asciiTheme="majorHAnsi" w:hAnsiTheme="majorHAnsi"/>
          <w:sz w:val="12"/>
        </w:rPr>
        <w:t xml:space="preserve"> </w:t>
      </w:r>
      <w:r w:rsidRPr="001760EC">
        <w:rPr>
          <w:rFonts w:asciiTheme="majorHAnsi" w:hAnsiTheme="majorHAnsi"/>
        </w:rPr>
        <w:t xml:space="preserve">Measured as a share of all employment, </w:t>
      </w:r>
      <w:r w:rsidRPr="001760EC">
        <w:rPr>
          <w:rStyle w:val="StyleUnderline"/>
          <w:rFonts w:asciiTheme="majorHAnsi" w:hAnsiTheme="majorHAnsi"/>
        </w:rPr>
        <w:t>Trump’s three favored industries have plummeted precipitously</w:t>
      </w:r>
      <w:r w:rsidRPr="001760EC">
        <w:rPr>
          <w:rFonts w:asciiTheme="majorHAnsi" w:hAnsiTheme="majorHAnsi"/>
        </w:rPr>
        <w:t xml:space="preserve">. In 1965, they provided about one in every three non-agricultural jobs. That fell to about one-in-four in 1983 and one-in-six in 2004. </w:t>
      </w:r>
      <w:r w:rsidRPr="001760EC">
        <w:rPr>
          <w:rStyle w:val="StyleUnderline"/>
          <w:rFonts w:asciiTheme="majorHAnsi" w:hAnsiTheme="majorHAnsi"/>
        </w:rPr>
        <w:t>In May’s job report, manufacturing, mining, and construction accounted for fewer than one-in-seven jobs</w:t>
      </w:r>
      <w:r w:rsidRPr="001760EC">
        <w:rPr>
          <w:rFonts w:asciiTheme="majorHAnsi" w:hAnsiTheme="majorHAnsi"/>
        </w:rPr>
        <w:t xml:space="preserve">; the BLS projects that number will fall below one-in-eight by 2024. </w:t>
      </w:r>
      <w:r w:rsidRPr="001760EC">
        <w:rPr>
          <w:rStyle w:val="StyleUnderline"/>
          <w:rFonts w:asciiTheme="majorHAnsi" w:hAnsiTheme="majorHAnsi"/>
        </w:rPr>
        <w:t xml:space="preserve">Trump is trying to move the economy with a lever a fraction of its size 50 years </w:t>
      </w:r>
      <w:proofErr w:type="gramStart"/>
      <w:r w:rsidRPr="001760EC">
        <w:rPr>
          <w:rStyle w:val="StyleUnderline"/>
          <w:rFonts w:asciiTheme="majorHAnsi" w:hAnsiTheme="majorHAnsi"/>
        </w:rPr>
        <w:t>ago.</w:t>
      </w:r>
      <w:r w:rsidRPr="001760EC">
        <w:rPr>
          <w:rStyle w:val="StyleUnderline"/>
          <w:rFonts w:asciiTheme="majorHAnsi" w:hAnsiTheme="majorHAnsi"/>
          <w:sz w:val="12"/>
        </w:rPr>
        <w:t>¶</w:t>
      </w:r>
      <w:proofErr w:type="gramEnd"/>
      <w:r w:rsidRPr="001760EC">
        <w:rPr>
          <w:rFonts w:asciiTheme="majorHAnsi" w:hAnsiTheme="majorHAnsi"/>
          <w:sz w:val="12"/>
        </w:rPr>
        <w:t xml:space="preserve"> </w:t>
      </w:r>
      <w:r w:rsidRPr="001760EC">
        <w:rPr>
          <w:rStyle w:val="StyleUnderline"/>
          <w:rFonts w:asciiTheme="majorHAnsi" w:hAnsiTheme="majorHAnsi"/>
        </w:rPr>
        <w:t>Job growth is</w:t>
      </w:r>
      <w:r w:rsidRPr="001760EC">
        <w:rPr>
          <w:rFonts w:asciiTheme="majorHAnsi" w:hAnsiTheme="majorHAnsi"/>
        </w:rPr>
        <w:t xml:space="preserve"> now </w:t>
      </w:r>
      <w:r w:rsidRPr="001760EC">
        <w:rPr>
          <w:rStyle w:val="StyleUnderline"/>
          <w:rFonts w:asciiTheme="majorHAnsi" w:hAnsiTheme="majorHAnsi"/>
        </w:rPr>
        <w:t>driven more by post-industrial occupations</w:t>
      </w:r>
      <w:r w:rsidRPr="001760EC">
        <w:rPr>
          <w:rFonts w:asciiTheme="majorHAnsi" w:hAnsiTheme="majorHAnsi"/>
        </w:rPr>
        <w:t xml:space="preserve">, </w:t>
      </w:r>
      <w:r w:rsidRPr="001760EC">
        <w:rPr>
          <w:rStyle w:val="StyleUnderline"/>
          <w:rFonts w:asciiTheme="majorHAnsi" w:hAnsiTheme="majorHAnsi"/>
        </w:rPr>
        <w:t>which have more to lose</w:t>
      </w:r>
      <w:r w:rsidRPr="001760EC">
        <w:rPr>
          <w:rFonts w:asciiTheme="majorHAnsi" w:hAnsiTheme="majorHAnsi"/>
        </w:rPr>
        <w:t xml:space="preserve"> from Trump’s agenda of “deconstructing” government at home and erecting barriers to immigrants and imports from abroad. Health care and education, and government at all levels, would face an employment squeeze from the budget cuts Trump is seeking. </w:t>
      </w:r>
      <w:r w:rsidRPr="001760EC">
        <w:rPr>
          <w:rStyle w:val="StyleUnderline"/>
          <w:rFonts w:asciiTheme="majorHAnsi" w:hAnsiTheme="majorHAnsi"/>
        </w:rPr>
        <w:t>Business and professional services, from accounting to architecture, would have benefited from</w:t>
      </w:r>
      <w:r w:rsidRPr="001760EC">
        <w:rPr>
          <w:rFonts w:asciiTheme="majorHAnsi" w:hAnsiTheme="majorHAnsi"/>
        </w:rPr>
        <w:t xml:space="preserve"> intellectual property protections and greater market access in </w:t>
      </w:r>
      <w:r w:rsidRPr="001760EC">
        <w:rPr>
          <w:rStyle w:val="StyleUnderline"/>
          <w:rFonts w:asciiTheme="majorHAnsi" w:hAnsiTheme="majorHAnsi"/>
        </w:rPr>
        <w:t>the pan-Asian trade deal Trump jettisoned</w:t>
      </w:r>
      <w:r w:rsidRPr="001760EC">
        <w:rPr>
          <w:rFonts w:asciiTheme="majorHAnsi" w:hAnsiTheme="majorHAnsi"/>
        </w:rPr>
        <w:t xml:space="preserve"> and the European deal treading water. </w:t>
      </w:r>
      <w:r w:rsidRPr="001760EC">
        <w:rPr>
          <w:rStyle w:val="StyleUnderline"/>
          <w:rFonts w:asciiTheme="majorHAnsi" w:hAnsiTheme="majorHAnsi"/>
        </w:rPr>
        <w:t>Information technology and entertainment companies share those concerns</w:t>
      </w:r>
      <w:r w:rsidRPr="001760EC">
        <w:rPr>
          <w:rFonts w:asciiTheme="majorHAnsi" w:hAnsiTheme="majorHAnsi"/>
        </w:rPr>
        <w:t>. Travel and tourism firms fear that Trump’s confrontational immigration agenda (particularly his judicially-blocked temporary ban on entry from six Muslim-majority nations) will depress foreign visits to the U.S.</w:t>
      </w:r>
      <w:r w:rsidRPr="001760EC">
        <w:rPr>
          <w:rFonts w:asciiTheme="majorHAnsi" w:hAnsiTheme="majorHAnsi"/>
          <w:sz w:val="12"/>
        </w:rPr>
        <w:t xml:space="preserve">¶ </w:t>
      </w:r>
      <w:r w:rsidRPr="001760EC">
        <w:rPr>
          <w:rStyle w:val="StyleUnderline"/>
          <w:rFonts w:asciiTheme="majorHAnsi" w:hAnsiTheme="majorHAnsi"/>
        </w:rPr>
        <w:t>Together these sectors account for over four times as many jobs as the</w:t>
      </w:r>
      <w:r w:rsidRPr="001760EC">
        <w:rPr>
          <w:rFonts w:asciiTheme="majorHAnsi" w:hAnsiTheme="majorHAnsi"/>
        </w:rPr>
        <w:t xml:space="preserve"> manufacturing, mining, and construction </w:t>
      </w:r>
      <w:r w:rsidRPr="001760EC">
        <w:rPr>
          <w:rStyle w:val="StyleUnderline"/>
          <w:rFonts w:asciiTheme="majorHAnsi" w:hAnsiTheme="majorHAnsi"/>
        </w:rPr>
        <w:t>industries Trump touts.</w:t>
      </w:r>
      <w:r w:rsidRPr="001760EC">
        <w:rPr>
          <w:rStyle w:val="StyleUnderline"/>
          <w:rFonts w:asciiTheme="majorHAnsi" w:hAnsiTheme="majorHAnsi"/>
          <w:sz w:val="12"/>
        </w:rPr>
        <w:t>¶</w:t>
      </w:r>
      <w:r w:rsidRPr="001760EC">
        <w:rPr>
          <w:rFonts w:asciiTheme="majorHAnsi" w:hAnsiTheme="majorHAnsi"/>
          <w:sz w:val="12"/>
        </w:rPr>
        <w:t xml:space="preserve"> </w:t>
      </w:r>
      <w:r w:rsidRPr="001760EC">
        <w:rPr>
          <w:rFonts w:asciiTheme="majorHAnsi" w:hAnsiTheme="majorHAnsi"/>
        </w:rPr>
        <w:t xml:space="preserve">Against these realities, </w:t>
      </w:r>
      <w:r w:rsidRPr="001760EC">
        <w:rPr>
          <w:rStyle w:val="StyleUnderline"/>
          <w:rFonts w:asciiTheme="majorHAnsi" w:hAnsiTheme="majorHAnsi"/>
        </w:rPr>
        <w:t xml:space="preserve">Trump’s drive to boost those industries looks like the economic equivalent of his approach to cultural and demographic change: an attempt to restore an </w:t>
      </w:r>
      <w:r w:rsidRPr="001760EC">
        <w:rPr>
          <w:rStyle w:val="StyleUnderline"/>
          <w:rFonts w:asciiTheme="majorHAnsi" w:hAnsiTheme="majorHAnsi"/>
        </w:rPr>
        <w:lastRenderedPageBreak/>
        <w:t>irretrievable earlier America</w:t>
      </w:r>
      <w:r w:rsidRPr="001760EC">
        <w:rPr>
          <w:rFonts w:asciiTheme="majorHAnsi" w:hAnsiTheme="majorHAnsi"/>
        </w:rPr>
        <w:t>. Compared to the overall economy, these three industries’ workforces tilt more toward men and away from urban centers: the non-partisan Economic Innovation Group, which studies regional trends, calculates that non-metropolitan areas, which provided Trump’s geographic base, host a larger share of jobs in mining and manufacturing than in any other employment sector except farming and logging.</w:t>
      </w:r>
    </w:p>
    <w:p w14:paraId="5610E75D" w14:textId="77777777" w:rsidR="006271DF" w:rsidRPr="001760EC" w:rsidRDefault="006271DF" w:rsidP="006271DF">
      <w:pPr>
        <w:rPr>
          <w:rFonts w:asciiTheme="majorHAnsi" w:hAnsiTheme="majorHAnsi"/>
        </w:rPr>
      </w:pPr>
    </w:p>
    <w:p w14:paraId="61079FC2" w14:textId="77777777" w:rsidR="00E22584" w:rsidRPr="001760EC" w:rsidRDefault="00E22584" w:rsidP="00E22584">
      <w:pPr>
        <w:pStyle w:val="Heading1"/>
        <w:rPr>
          <w:rFonts w:asciiTheme="majorHAnsi" w:hAnsiTheme="majorHAnsi"/>
        </w:rPr>
      </w:pPr>
    </w:p>
    <w:p w14:paraId="7C88B143" w14:textId="64F67575" w:rsidR="00E22584" w:rsidRPr="001760EC" w:rsidRDefault="00A45B4B" w:rsidP="00E22584">
      <w:pPr>
        <w:pStyle w:val="Heading1"/>
        <w:rPr>
          <w:rFonts w:asciiTheme="majorHAnsi" w:hAnsiTheme="majorHAnsi"/>
        </w:rPr>
      </w:pPr>
      <w:r w:rsidRPr="001760EC">
        <w:rPr>
          <w:rFonts w:asciiTheme="majorHAnsi" w:hAnsiTheme="majorHAnsi"/>
        </w:rPr>
        <w:lastRenderedPageBreak/>
        <w:t>Competitiveness</w:t>
      </w:r>
      <w:r w:rsidR="00E22584" w:rsidRPr="001760EC">
        <w:rPr>
          <w:rFonts w:asciiTheme="majorHAnsi" w:hAnsiTheme="majorHAnsi"/>
        </w:rPr>
        <w:t xml:space="preserve"> Bad DA</w:t>
      </w:r>
    </w:p>
    <w:p w14:paraId="0EC1D637" w14:textId="4AC966FA" w:rsidR="002F303D" w:rsidRDefault="002F303D" w:rsidP="002F303D">
      <w:pPr>
        <w:pStyle w:val="Heading2"/>
      </w:pPr>
      <w:r>
        <w:lastRenderedPageBreak/>
        <w:t xml:space="preserve">1NC </w:t>
      </w:r>
      <w:r w:rsidR="007F1AD2">
        <w:t>Impact Turn Shell</w:t>
      </w:r>
    </w:p>
    <w:p w14:paraId="2B80572B" w14:textId="759CD7FF" w:rsidR="007F1AD2" w:rsidRPr="007F1AD2" w:rsidRDefault="007F1AD2" w:rsidP="007F1AD2">
      <w:pPr>
        <w:pStyle w:val="Heading3"/>
      </w:pPr>
      <w:r>
        <w:lastRenderedPageBreak/>
        <w:t xml:space="preserve">1NC China Competitiveness Turn </w:t>
      </w:r>
    </w:p>
    <w:p w14:paraId="3D43BCB8" w14:textId="77777777" w:rsidR="002F303D" w:rsidRDefault="002F303D" w:rsidP="002F303D">
      <w:pPr>
        <w:pStyle w:val="Heading4"/>
      </w:pPr>
      <w:r w:rsidRPr="00B93738">
        <w:rPr>
          <w:u w:val="single"/>
        </w:rPr>
        <w:t>A. Uniqueness and Link</w:t>
      </w:r>
      <w:r>
        <w:t xml:space="preserve"> – the US losing control of STEM now to China – STEM key to economic growth </w:t>
      </w:r>
    </w:p>
    <w:p w14:paraId="6AABB648" w14:textId="77777777" w:rsidR="002F303D" w:rsidRDefault="002F303D" w:rsidP="002F303D">
      <w:r w:rsidRPr="00415AA5">
        <w:rPr>
          <w:rStyle w:val="Style13ptBold"/>
        </w:rPr>
        <w:t>Gray-Little,</w:t>
      </w:r>
      <w:r>
        <w:t xml:space="preserve"> former </w:t>
      </w:r>
      <w:r w:rsidRPr="00415AA5">
        <w:t>chancellor of the University of Kansas</w:t>
      </w:r>
      <w:r>
        <w:t xml:space="preserve">, </w:t>
      </w:r>
      <w:r w:rsidRPr="00415AA5">
        <w:rPr>
          <w:rStyle w:val="Style13ptBold"/>
        </w:rPr>
        <w:t>2016</w:t>
      </w:r>
    </w:p>
    <w:p w14:paraId="587CE762" w14:textId="77777777" w:rsidR="002F303D" w:rsidRPr="00514FD8" w:rsidRDefault="002F303D" w:rsidP="002F303D">
      <w:r>
        <w:t>(Bernadette, “</w:t>
      </w:r>
      <w:r w:rsidRPr="00E00B3E">
        <w:t>Science is Important. So Why Aren’t Candidates Talking About It?</w:t>
      </w:r>
      <w:r>
        <w:t xml:space="preserve">” New Republic, October 5, </w:t>
      </w:r>
      <w:r w:rsidRPr="00BB0921">
        <w:t>https://newrepublic.com/article/137493/science-important-arent-candidates-talking-it</w:t>
      </w:r>
      <w:r>
        <w:t>, accessed 7-6-17, GDI-RH)</w:t>
      </w:r>
    </w:p>
    <w:p w14:paraId="4AC584C6" w14:textId="77777777" w:rsidR="002F303D" w:rsidRDefault="002F303D" w:rsidP="002F303D">
      <w:pPr>
        <w:rPr>
          <w:sz w:val="16"/>
        </w:rPr>
      </w:pPr>
      <w:r w:rsidRPr="00246327">
        <w:rPr>
          <w:sz w:val="16"/>
        </w:rPr>
        <w:t xml:space="preserve">Unfortunately, this is indicative of how things have gone throughout the 2016 campaign. Amid all the talk from our leading presidential candidates about how crucial this election is to our nation’s future, </w:t>
      </w:r>
      <w:r w:rsidRPr="00514FD8">
        <w:rPr>
          <w:rStyle w:val="StyleUnderline"/>
        </w:rPr>
        <w:t xml:space="preserve">science education and research funding—issues directly tied to our economic standing in the world and to national security—have received scant attention </w:t>
      </w:r>
      <w:r w:rsidRPr="00246327">
        <w:rPr>
          <w:sz w:val="16"/>
        </w:rPr>
        <w:t xml:space="preserve">from either of the two major candidates. </w:t>
      </w:r>
      <w:r w:rsidRPr="00514FD8">
        <w:rPr>
          <w:rStyle w:val="StyleUnderline"/>
        </w:rPr>
        <w:t>Science and engineering have driven the U.S. economy since World War II and contributed significantly to American growth during that time. Progress in research paves the way for advancements in health, economic prosperity, and national security.</w:t>
      </w:r>
      <w:r>
        <w:rPr>
          <w:rStyle w:val="StyleUnderline"/>
        </w:rPr>
        <w:t xml:space="preserve"> </w:t>
      </w:r>
      <w:r w:rsidRPr="00246327">
        <w:rPr>
          <w:sz w:val="16"/>
        </w:rPr>
        <w:t xml:space="preserve">Researchers make life-changing discoveries daily. A Boston University engineer is developing a wearable bionic pancreas that could help millions of people with type 1 diabetes (thanks to National Institutes of Health support). National Oceanic and Atmospheric Administration researchers are figuring out how quickly the sun converts oil and gas facility emissions to ozone pollution that harms human health. A collaborative group of scientists, including those here at the University of Kansas-based Center for Remote Sensing of the Ice Sheets, discovered a vast ice sheet in Greenland was melting faster than believed, with implications for global sea level rise for decades to come. These are successes—and there are thousands more to point to in fields ranging from biotech to medical research to clean energy. </w:t>
      </w:r>
      <w:r w:rsidRPr="00BF3F16">
        <w:rPr>
          <w:rStyle w:val="StyleUnderline"/>
        </w:rPr>
        <w:t>Without</w:t>
      </w:r>
      <w:r w:rsidRPr="00246327">
        <w:rPr>
          <w:sz w:val="16"/>
        </w:rPr>
        <w:t xml:space="preserve"> such </w:t>
      </w:r>
      <w:r w:rsidRPr="00BF3F16">
        <w:rPr>
          <w:rStyle w:val="StyleUnderline"/>
        </w:rPr>
        <w:t>advancement, we risk stagnation</w:t>
      </w:r>
      <w:r w:rsidRPr="00246327">
        <w:rPr>
          <w:sz w:val="16"/>
        </w:rPr>
        <w:t xml:space="preserve"> in all these areas, </w:t>
      </w:r>
      <w:r w:rsidRPr="00BF3F16">
        <w:rPr>
          <w:rStyle w:val="StyleUnderline"/>
        </w:rPr>
        <w:t>threatening our nation’s well-being and our international standing, while eroding our role as global leaders in innovation. But recent low levels of federal funding impede the pace of scientific discovery.</w:t>
      </w:r>
      <w:r>
        <w:rPr>
          <w:rStyle w:val="StyleUnderline"/>
        </w:rPr>
        <w:t xml:space="preserve"> </w:t>
      </w:r>
      <w:r w:rsidRPr="00246327">
        <w:rPr>
          <w:sz w:val="16"/>
        </w:rPr>
        <w:t xml:space="preserve">As chancellor of a public research university, my hope is that by Election Day the candidates will give us substantive plans that would prioritize science and the contributions it can make toward helping the United States stay on top. A decades-long decline </w:t>
      </w:r>
      <w:r w:rsidRPr="00BF3F16">
        <w:rPr>
          <w:rStyle w:val="StyleUnderline"/>
        </w:rPr>
        <w:t xml:space="preserve">Years of neglect and unstable funding pushed a </w:t>
      </w:r>
      <w:r w:rsidRPr="001D0CE3">
        <w:rPr>
          <w:sz w:val="16"/>
          <w:szCs w:val="16"/>
        </w:rPr>
        <w:t>2005 National Academies</w:t>
      </w:r>
      <w:r w:rsidRPr="00BF3F16">
        <w:rPr>
          <w:rStyle w:val="StyleUnderline"/>
        </w:rPr>
        <w:t xml:space="preserve"> commission led by retired Lockheed Martin CEO Norman Augustine to recommend increased investments in research and innovation and enhancement of STEM education </w:t>
      </w:r>
      <w:r w:rsidRPr="001D0CE3">
        <w:rPr>
          <w:sz w:val="16"/>
          <w:szCs w:val="16"/>
        </w:rPr>
        <w:t>from elementary to graduate levels.</w:t>
      </w:r>
      <w:r w:rsidRPr="00246327">
        <w:rPr>
          <w:sz w:val="16"/>
        </w:rPr>
        <w:t xml:space="preserve"> </w:t>
      </w:r>
      <w:r w:rsidRPr="00BF3F16">
        <w:rPr>
          <w:rStyle w:val="StyleUnderline"/>
        </w:rPr>
        <w:t>Their</w:t>
      </w:r>
      <w:r w:rsidRPr="00246327">
        <w:rPr>
          <w:sz w:val="16"/>
        </w:rPr>
        <w:t xml:space="preserve"> seminal </w:t>
      </w:r>
      <w:r w:rsidRPr="00BF3F16">
        <w:rPr>
          <w:rStyle w:val="StyleUnderline"/>
        </w:rPr>
        <w:t>report</w:t>
      </w:r>
      <w:r w:rsidRPr="00246327">
        <w:rPr>
          <w:sz w:val="16"/>
        </w:rPr>
        <w:t xml:space="preserve">, Rising Above the Gathering Storm, </w:t>
      </w:r>
      <w:r w:rsidRPr="00BF3F16">
        <w:rPr>
          <w:rStyle w:val="StyleUnderline"/>
        </w:rPr>
        <w:t xml:space="preserve">was a wake-up call for policymakers that spurred new ideas and </w:t>
      </w:r>
      <w:r w:rsidRPr="001D0CE3">
        <w:rPr>
          <w:sz w:val="16"/>
          <w:szCs w:val="16"/>
        </w:rPr>
        <w:t>new</w:t>
      </w:r>
      <w:r w:rsidRPr="00BF3F16">
        <w:rPr>
          <w:rStyle w:val="StyleUnderline"/>
        </w:rPr>
        <w:t xml:space="preserve"> legislation. </w:t>
      </w:r>
      <w:r w:rsidRPr="00246327">
        <w:rPr>
          <w:sz w:val="16"/>
        </w:rPr>
        <w:t xml:space="preserve">Five years later, </w:t>
      </w:r>
      <w:r w:rsidRPr="00BF3F16">
        <w:rPr>
          <w:rStyle w:val="StyleUnderline"/>
        </w:rPr>
        <w:t>despite some progress,</w:t>
      </w:r>
      <w:r w:rsidRPr="00246327">
        <w:rPr>
          <w:sz w:val="16"/>
        </w:rPr>
        <w:t xml:space="preserve"> </w:t>
      </w:r>
      <w:r w:rsidRPr="00BF3F16">
        <w:rPr>
          <w:rStyle w:val="StyleUnderline"/>
        </w:rPr>
        <w:t>a National Academies of Sciences, Engineering and Medicine special report echoed many of Augustine’s findings and showed the United States lost even more ground. That trend continues unabated today.</w:t>
      </w:r>
      <w:r>
        <w:rPr>
          <w:rStyle w:val="StyleUnderline"/>
        </w:rPr>
        <w:t xml:space="preserve"> </w:t>
      </w:r>
      <w:r w:rsidRPr="00BF3F16">
        <w:rPr>
          <w:rStyle w:val="StyleUnderline"/>
        </w:rPr>
        <w:t>Numerous statistics illustrate this decline</w:t>
      </w:r>
      <w:r w:rsidRPr="00246327">
        <w:rPr>
          <w:sz w:val="16"/>
        </w:rPr>
        <w:t xml:space="preserve">. </w:t>
      </w:r>
      <w:r w:rsidRPr="00BF3F16">
        <w:rPr>
          <w:rStyle w:val="StyleUnderline"/>
        </w:rPr>
        <w:t>In 2014, the United States had slipped to 10th in research and development investment rankings</w:t>
      </w:r>
      <w:r w:rsidRPr="00246327">
        <w:rPr>
          <w:sz w:val="16"/>
        </w:rPr>
        <w:t xml:space="preserve">. Although we still spend more than any other country on research, </w:t>
      </w:r>
      <w:r w:rsidRPr="005A3155">
        <w:rPr>
          <w:rStyle w:val="StyleUnderline"/>
        </w:rPr>
        <w:t xml:space="preserve">our relative investment has declined. </w:t>
      </w:r>
      <w:r w:rsidRPr="00AA3643">
        <w:rPr>
          <w:sz w:val="16"/>
          <w:szCs w:val="16"/>
        </w:rPr>
        <w:t>If current trends persist,</w:t>
      </w:r>
      <w:r w:rsidRPr="005A3155">
        <w:rPr>
          <w:rStyle w:val="StyleUnderline"/>
        </w:rPr>
        <w:t xml:space="preserve"> China will likely surpass the United States in percentage of GDP investment in R&amp;D within eight years and will outpace U.S. research spending in a decade</w:t>
      </w:r>
      <w:r w:rsidRPr="00246327">
        <w:rPr>
          <w:sz w:val="16"/>
        </w:rPr>
        <w:t xml:space="preserve">. </w:t>
      </w:r>
      <w:r w:rsidRPr="005A3155">
        <w:rPr>
          <w:rStyle w:val="StyleUnderline"/>
        </w:rPr>
        <w:t>In 2009, for the first time, non-U.S. companies received more than half of the U.S. patents awarded. In high-tech exports</w:t>
      </w:r>
      <w:r w:rsidRPr="00246327">
        <w:rPr>
          <w:sz w:val="16"/>
        </w:rPr>
        <w:t>—think aircraft, computers, pharmaceuticals—</w:t>
      </w:r>
      <w:r w:rsidRPr="006F33C2">
        <w:rPr>
          <w:rStyle w:val="StyleUnderline"/>
        </w:rPr>
        <w:t>China</w:t>
      </w:r>
      <w:r w:rsidRPr="005A3155">
        <w:rPr>
          <w:rStyle w:val="StyleUnderline"/>
        </w:rPr>
        <w:t xml:space="preserve"> bypassed the United States as the world leader in patents and is gaining ground as the second-leading publisher of biomedical research journal articles.</w:t>
      </w:r>
      <w:r w:rsidRPr="00246327">
        <w:rPr>
          <w:sz w:val="16"/>
        </w:rPr>
        <w:t xml:space="preserve"> While increased research and innovation in other countries partially account for some of this trend, many observers also point to real declines in U.S. productivity. For example, the United States approved 157 new drugs from 1996 to 1999, but only 74 from 2006 to 2009.</w:t>
      </w:r>
    </w:p>
    <w:p w14:paraId="16838888" w14:textId="77777777" w:rsidR="002F303D" w:rsidRDefault="002F303D" w:rsidP="002F303D">
      <w:pPr>
        <w:rPr>
          <w:sz w:val="16"/>
        </w:rPr>
      </w:pPr>
    </w:p>
    <w:p w14:paraId="4F1992C3" w14:textId="77777777" w:rsidR="002F303D" w:rsidRPr="00BF3912" w:rsidRDefault="002F303D" w:rsidP="002F303D">
      <w:pPr>
        <w:pStyle w:val="Heading4"/>
      </w:pPr>
      <w:r w:rsidRPr="000258F6">
        <w:rPr>
          <w:rStyle w:val="Style13ptBold"/>
          <w:b/>
          <w:u w:val="single"/>
        </w:rPr>
        <w:t>B. Internal Link</w:t>
      </w:r>
      <w:r>
        <w:rPr>
          <w:rStyle w:val="Style13ptBold"/>
          <w:b/>
        </w:rPr>
        <w:t xml:space="preserve"> – </w:t>
      </w:r>
      <w:r>
        <w:t xml:space="preserve">US prosperity trades off with China’s – growth is fundamentally </w:t>
      </w:r>
      <w:r w:rsidRPr="00E827E6">
        <w:t>unsustainable</w:t>
      </w:r>
      <w:r>
        <w:t xml:space="preserve"> </w:t>
      </w:r>
    </w:p>
    <w:p w14:paraId="23201603" w14:textId="77777777" w:rsidR="002F303D" w:rsidRPr="003C488C" w:rsidRDefault="002F303D" w:rsidP="002F303D">
      <w:r w:rsidRPr="003C488C">
        <w:rPr>
          <w:rStyle w:val="Style13ptBold"/>
        </w:rPr>
        <w:t>Rao,</w:t>
      </w:r>
      <w:r w:rsidRPr="003C488C">
        <w:t xml:space="preserve"> contributor at Forbes, </w:t>
      </w:r>
      <w:r w:rsidRPr="003C488C">
        <w:rPr>
          <w:rStyle w:val="Style13ptBold"/>
        </w:rPr>
        <w:t>2012</w:t>
      </w:r>
    </w:p>
    <w:p w14:paraId="20F93C65" w14:textId="77777777" w:rsidR="002F303D" w:rsidRPr="003C488C" w:rsidRDefault="002F303D" w:rsidP="002F303D">
      <w:r w:rsidRPr="003C488C">
        <w:lastRenderedPageBreak/>
        <w:t>(</w:t>
      </w:r>
      <w:proofErr w:type="spellStart"/>
      <w:r>
        <w:t>Venkat</w:t>
      </w:r>
      <w:r w:rsidRPr="003C488C">
        <w:t>esh</w:t>
      </w:r>
      <w:proofErr w:type="spellEnd"/>
      <w:r>
        <w:t>, “</w:t>
      </w:r>
      <w:r w:rsidRPr="00BF3912">
        <w:t>Warren Buffett, Peter Thiel and the Return to Zero-Sum Economics</w:t>
      </w:r>
      <w:r>
        <w:t xml:space="preserve">” February 16, </w:t>
      </w:r>
      <w:r w:rsidRPr="0085213D">
        <w:t>https://www.forbes.com/sites/venkateshrao/2012/02/16/warren-buffett-peter-thiel-and-the-return-to-zero-sum-economics/#2c98df2b4063</w:t>
      </w:r>
      <w:r>
        <w:t>, accessed 7-14-17, GDI-RH</w:t>
      </w:r>
      <w:r w:rsidRPr="003C488C">
        <w:t>)</w:t>
      </w:r>
    </w:p>
    <w:p w14:paraId="148EB73A" w14:textId="77777777" w:rsidR="002F303D" w:rsidRDefault="002F303D" w:rsidP="002F303D">
      <w:pPr>
        <w:pStyle w:val="Heading4"/>
        <w:rPr>
          <w:b w:val="0"/>
          <w:sz w:val="16"/>
        </w:rPr>
      </w:pPr>
      <w:r w:rsidRPr="00A65B6E">
        <w:rPr>
          <w:b w:val="0"/>
          <w:sz w:val="16"/>
        </w:rPr>
        <w:t xml:space="preserve">Since then, </w:t>
      </w:r>
      <w:r w:rsidRPr="00A65B6E">
        <w:rPr>
          <w:rStyle w:val="StyleUnderline"/>
          <w:b w:val="0"/>
        </w:rPr>
        <w:t>a lot of us</w:t>
      </w:r>
      <w:r w:rsidRPr="00A65B6E">
        <w:rPr>
          <w:b w:val="0"/>
          <w:sz w:val="16"/>
        </w:rPr>
        <w:t xml:space="preserve"> (me included) </w:t>
      </w:r>
      <w:r w:rsidRPr="00A65B6E">
        <w:rPr>
          <w:rStyle w:val="StyleUnderline"/>
          <w:b w:val="0"/>
        </w:rPr>
        <w:t xml:space="preserve">have started believing that we are returning to zero-sum economics </w:t>
      </w:r>
      <w:r w:rsidRPr="00A65B6E">
        <w:rPr>
          <w:b w:val="0"/>
          <w:sz w:val="16"/>
        </w:rPr>
        <w:t xml:space="preserve">(or even negative-sum economics). Horrifying though it may seem to us today, </w:t>
      </w:r>
      <w:r w:rsidRPr="00A65B6E">
        <w:rPr>
          <w:rStyle w:val="StyleUnderline"/>
          <w:b w:val="0"/>
        </w:rPr>
        <w:t>this isn't actually a terrible condition to be in, if you frame it right, and build an economic model predicated on zero</w:t>
      </w:r>
      <w:r w:rsidRPr="00A65B6E">
        <w:rPr>
          <w:b w:val="0"/>
          <w:sz w:val="16"/>
        </w:rPr>
        <w:t>/negative</w:t>
      </w:r>
      <w:r w:rsidRPr="00A65B6E">
        <w:rPr>
          <w:rStyle w:val="StyleUnderline"/>
          <w:b w:val="0"/>
        </w:rPr>
        <w:t>-sum ideas.</w:t>
      </w:r>
      <w:r w:rsidRPr="00A65B6E">
        <w:rPr>
          <w:b w:val="0"/>
          <w:u w:val="single"/>
        </w:rPr>
        <w:t xml:space="preserve"> </w:t>
      </w:r>
      <w:r w:rsidRPr="00A65B6E">
        <w:rPr>
          <w:b w:val="0"/>
          <w:sz w:val="16"/>
        </w:rPr>
        <w:t xml:space="preserve">The basic idea is that </w:t>
      </w:r>
      <w:r w:rsidRPr="00A65B6E">
        <w:rPr>
          <w:rStyle w:val="StyleUnderline"/>
          <w:b w:val="0"/>
        </w:rPr>
        <w:t>the illusion of sustainable growth fostered by the industrial revolution was based on a fallacy</w:t>
      </w:r>
      <w:r w:rsidRPr="00A65B6E">
        <w:rPr>
          <w:b w:val="0"/>
          <w:sz w:val="16"/>
        </w:rPr>
        <w:t xml:space="preserve">. Industrial </w:t>
      </w:r>
      <w:r w:rsidRPr="00A65B6E">
        <w:rPr>
          <w:rStyle w:val="StyleUnderline"/>
          <w:b w:val="0"/>
        </w:rPr>
        <w:t>wealth-creation isn't about creating new wealth using technology, but exploiting human attention (or time) with increasing efficiency. This exploitation eventually hits diminishing returns</w:t>
      </w:r>
      <w:r w:rsidRPr="00A65B6E">
        <w:rPr>
          <w:b w:val="0"/>
          <w:sz w:val="16"/>
        </w:rPr>
        <w:t xml:space="preserve">. Backing away from squeezing every last </w:t>
      </w:r>
      <w:proofErr w:type="spellStart"/>
      <w:r w:rsidRPr="00A65B6E">
        <w:rPr>
          <w:b w:val="0"/>
          <w:sz w:val="16"/>
        </w:rPr>
        <w:t>nanogram</w:t>
      </w:r>
      <w:proofErr w:type="spellEnd"/>
      <w:r w:rsidRPr="00A65B6E">
        <w:rPr>
          <w:b w:val="0"/>
          <w:sz w:val="16"/>
        </w:rPr>
        <w:t xml:space="preserve"> of value out of human attention might not be such a bad thing. We may not return specifically to mercantilist models, but </w:t>
      </w:r>
      <w:r w:rsidRPr="00A65B6E">
        <w:rPr>
          <w:rStyle w:val="StyleUnderline"/>
          <w:b w:val="0"/>
        </w:rPr>
        <w:t>whatever comes next will share the essential zero-sum feature</w:t>
      </w:r>
      <w:r w:rsidRPr="00A65B6E">
        <w:rPr>
          <w:b w:val="0"/>
          <w:sz w:val="16"/>
        </w:rPr>
        <w:t xml:space="preserve">. </w:t>
      </w:r>
      <w:r w:rsidRPr="00A65B6E">
        <w:rPr>
          <w:rStyle w:val="StyleUnderline"/>
          <w:b w:val="0"/>
        </w:rPr>
        <w:t>Growth as we understand will turn into rounding-error noise around zero percent</w:t>
      </w:r>
      <w:r w:rsidRPr="00A65B6E">
        <w:rPr>
          <w:b w:val="0"/>
          <w:sz w:val="16"/>
        </w:rPr>
        <w:t xml:space="preserve">. And I believe </w:t>
      </w:r>
      <w:r w:rsidRPr="00A65B6E">
        <w:rPr>
          <w:rStyle w:val="StyleUnderline"/>
          <w:b w:val="0"/>
        </w:rPr>
        <w:t>we'll be stuck with it for at least several decades, and possibly several centuries</w:t>
      </w:r>
      <w:r w:rsidRPr="00A65B6E">
        <w:rPr>
          <w:b w:val="0"/>
          <w:sz w:val="16"/>
        </w:rPr>
        <w:t xml:space="preserve">. I'll leave speculation about the nature of the model to another day. Today I just want to point out some revealing signs of the times. </w:t>
      </w:r>
    </w:p>
    <w:p w14:paraId="4217D8F4" w14:textId="77777777" w:rsidR="002F303D" w:rsidRPr="00A65B6E" w:rsidRDefault="002F303D" w:rsidP="002F303D"/>
    <w:p w14:paraId="27EADAEA" w14:textId="77777777" w:rsidR="002F303D" w:rsidRDefault="002F303D" w:rsidP="002F303D">
      <w:pPr>
        <w:pStyle w:val="Heading4"/>
      </w:pPr>
      <w:r>
        <w:rPr>
          <w:u w:val="single"/>
        </w:rPr>
        <w:t>C</w:t>
      </w:r>
      <w:r w:rsidRPr="00B93738">
        <w:rPr>
          <w:u w:val="single"/>
        </w:rPr>
        <w:t xml:space="preserve">. </w:t>
      </w:r>
      <w:r>
        <w:rPr>
          <w:u w:val="single"/>
        </w:rPr>
        <w:t xml:space="preserve">Impact </w:t>
      </w:r>
      <w:r w:rsidRPr="009C4739">
        <w:t xml:space="preserve">– </w:t>
      </w:r>
      <w:r>
        <w:t>Chinese economic leadership key to dissemination of renewables and keeping rest of the world on track without the US</w:t>
      </w:r>
    </w:p>
    <w:p w14:paraId="77DD076A" w14:textId="77777777" w:rsidR="002F303D" w:rsidRDefault="002F303D" w:rsidP="002F303D">
      <w:r w:rsidRPr="00A00A4F">
        <w:rPr>
          <w:rStyle w:val="Style13ptBold"/>
        </w:rPr>
        <w:t xml:space="preserve">Hilton, </w:t>
      </w:r>
      <w:r>
        <w:t xml:space="preserve">editor of chinadialogue.net, </w:t>
      </w:r>
      <w:r w:rsidRPr="00A00A4F">
        <w:rPr>
          <w:rStyle w:val="Style13ptBold"/>
        </w:rPr>
        <w:t>2016</w:t>
      </w:r>
    </w:p>
    <w:p w14:paraId="7572677D" w14:textId="77777777" w:rsidR="002F303D" w:rsidRDefault="002F303D" w:rsidP="002F303D">
      <w:r>
        <w:t>(Isabel, “</w:t>
      </w:r>
      <w:r w:rsidRPr="00A00A4F">
        <w:t>China emerges as global climate leader in wake of Trump's triumph</w:t>
      </w:r>
      <w:r>
        <w:t xml:space="preserve">” The Guardian, November 22, </w:t>
      </w:r>
      <w:r w:rsidRPr="00BB0921">
        <w:t>https://www.theguardian.com/environment/2016/nov/22/donald-trump-success-helps-china-emerge-as-global-climate-leader</w:t>
      </w:r>
      <w:r>
        <w:t xml:space="preserve">, accessed 7-6-17, GDI-RH) </w:t>
      </w:r>
    </w:p>
    <w:p w14:paraId="40F91B86" w14:textId="77777777" w:rsidR="002F303D" w:rsidRDefault="002F303D" w:rsidP="002F303D">
      <w:pPr>
        <w:rPr>
          <w:rStyle w:val="StyleUnderline"/>
        </w:rPr>
      </w:pPr>
      <w:r w:rsidRPr="00293FFA">
        <w:rPr>
          <w:rStyle w:val="StyleUnderline"/>
        </w:rPr>
        <w:t xml:space="preserve">This time, rather than seeing the announced US departure from the climate stage under a Trump administration as an excuse for others to slacken their efforts, Chinese officials made clear that this latest act of US self-harm would not deter China from pursuing its own interests, and that those interests lie firmly in a vision of a low-carbon future. </w:t>
      </w:r>
      <w:r w:rsidRPr="0001092A">
        <w:rPr>
          <w:sz w:val="16"/>
        </w:rPr>
        <w:t xml:space="preserve">As Liu </w:t>
      </w:r>
      <w:proofErr w:type="spellStart"/>
      <w:r w:rsidRPr="0001092A">
        <w:rPr>
          <w:sz w:val="16"/>
        </w:rPr>
        <w:t>Zhenmin</w:t>
      </w:r>
      <w:proofErr w:type="spellEnd"/>
      <w:r w:rsidRPr="0001092A">
        <w:rPr>
          <w:sz w:val="16"/>
        </w:rPr>
        <w:t xml:space="preserve"> said in Marrakech, </w:t>
      </w:r>
      <w:r w:rsidRPr="00293FFA">
        <w:rPr>
          <w:rStyle w:val="StyleUnderline"/>
        </w:rPr>
        <w:t>any change in US policy “won’t affect China’s commitment to support climate negotiations and also the implementation of the Paris Agreement”.</w:t>
      </w:r>
      <w:r>
        <w:rPr>
          <w:rStyle w:val="StyleUnderline"/>
        </w:rPr>
        <w:t xml:space="preserve"> </w:t>
      </w:r>
      <w:r w:rsidRPr="00293FFA">
        <w:rPr>
          <w:rStyle w:val="StyleUnderline"/>
        </w:rPr>
        <w:t>It is a view that is widely shared in China’s circles of experts and policymakers.</w:t>
      </w:r>
      <w:r w:rsidRPr="0001092A">
        <w:rPr>
          <w:sz w:val="16"/>
        </w:rPr>
        <w:t xml:space="preserve"> While this latest turn in the US administration’s climate policy might be disappointing for the global effort, </w:t>
      </w:r>
      <w:r w:rsidRPr="00293FFA">
        <w:rPr>
          <w:rStyle w:val="StyleUnderline"/>
        </w:rPr>
        <w:t>China’s policy at this point has a standalone logic and an internal coherence that makes a change of direction highly unlikely</w:t>
      </w:r>
      <w:r w:rsidRPr="0001092A">
        <w:rPr>
          <w:sz w:val="16"/>
        </w:rPr>
        <w:t xml:space="preserve">. </w:t>
      </w:r>
      <w:r w:rsidRPr="00A41854">
        <w:rPr>
          <w:rStyle w:val="StyleUnderline"/>
        </w:rPr>
        <w:t>China plans to be the supplier of low-carbon goods to a carbon-constrained world</w:t>
      </w:r>
      <w:r w:rsidRPr="0001092A">
        <w:rPr>
          <w:sz w:val="16"/>
        </w:rPr>
        <w:t xml:space="preserve">: It already boasts the world’s biggest installed capacity of wind and solar power, and its climate policies are built in to its current five-year economic plan. </w:t>
      </w:r>
      <w:r w:rsidRPr="00A41854">
        <w:rPr>
          <w:rStyle w:val="StyleUnderline"/>
        </w:rPr>
        <w:t xml:space="preserve">The departure of the US, </w:t>
      </w:r>
      <w:r w:rsidRPr="0001092A">
        <w:rPr>
          <w:sz w:val="16"/>
        </w:rPr>
        <w:t xml:space="preserve">far from crippling that effort, </w:t>
      </w:r>
      <w:r w:rsidRPr="00A41854">
        <w:rPr>
          <w:rStyle w:val="StyleUnderline"/>
        </w:rPr>
        <w:t>could further stimulate it:</w:t>
      </w:r>
      <w:r w:rsidRPr="0001092A">
        <w:rPr>
          <w:sz w:val="16"/>
        </w:rPr>
        <w:t xml:space="preserve"> When the news of Donald Trump’s electoral college victory set cell phones beeping at a private climate change discussion in Beijing, </w:t>
      </w:r>
      <w:r w:rsidRPr="00A41854">
        <w:rPr>
          <w:rStyle w:val="StyleUnderline"/>
        </w:rPr>
        <w:t>one of China’s leading climate policy experts observed that China should now expect to assume climate leadership.</w:t>
      </w:r>
      <w:r>
        <w:rPr>
          <w:rStyle w:val="StyleUnderline"/>
        </w:rPr>
        <w:t xml:space="preserve"> </w:t>
      </w:r>
      <w:r w:rsidRPr="0001092A">
        <w:rPr>
          <w:sz w:val="16"/>
        </w:rPr>
        <w:t xml:space="preserve">As recently as 2009, in the wake of the failed Copenhagen climate conference, such a response from China to the election of a man who held Trump’s views would have been unimaginable. At the time, the US and China were locked into a toxic opposition created by the structure of the 1997 Kyoto Protocol, the international agreement that made climate action obligatory for rich countries, but only advisory for emerging economies, even those as large as China. The world’s two biggest emitters of greenhouse gases seemed bound into a negative relationship in which the climate policy of one was conditioned by the willingness of the other to do as much, if not more. Since neither was willing, this dysfunctional pairing acted as dispiriting drag on global efforts. But between Copenhagen and Paris, China’s global climate policy underwent a sea change, driven by domestic factors and assisted by the end of the Kyoto Protocol. When the Kyoto Protocol was negotiated in 1997, China had 21% of the world’s population, but was responsible for only 14% of global CO2 emissions. By 2009, China was producing 26% of the world’s emissions and had begun publicly to articulate a climate policy. Its first public goal was to reduce its carbon intensity by 40% to 45% by 2020, and as the 2015 Paris conference approached, China, then by far the world’s biggest emitter, announced that its emissions would peak by 2030 or earlier. It is a target most experts judge to be well within China’s reach; some believe that the peak could come in the early 2020s. The architecture of the Paris Agreement, ratified and brought into force in record time, played a significant role in the breakthrough. It does not impose mandatory action on its signatories; nor does it distinguish between the obligations of the rich and the less rich countries. Each nation, instead, is invited </w:t>
      </w:r>
      <w:r w:rsidRPr="0001092A">
        <w:rPr>
          <w:sz w:val="16"/>
        </w:rPr>
        <w:lastRenderedPageBreak/>
        <w:t xml:space="preserve">to volunteer its offer on reducing emissions, on the understanding that all will be encouraged to increase their efforts over time, in order to fulfill the common ambition of keeping the global average temperature rise below 2C above pre-industrial levels. This would, in practice, demand that net zero emissions be in effect by mid-century. Meeting that goal will demand much greater efforts than are currently on the table. The news announced in Marrakech that the world had already experienced1.2 degrees of warming only underlined the urgency of the effort to put the architecture of the Paris Agreement’s implementation in place. Ironically, the US and Mexico were among the first to present long-term carbon reduction plans, with the US offering to reduce emissions by 2050 by 80% from the 2005 level, and Mexico proposing a reduction of 50% by 2050 on a 2000 baseline. By way of comparison, Germany has plans to reduce its emissions by up to 95% by 2050. How has China, the country that had been seen as the bad boy of climate policy, transformed itself into a potential global climate leader? And why, if Trump is correct in his assertion that efforts to mitigate climate change would cripple the US economy, do China’s leaders see it instead as the key to the next phase of China’s growth? For China, multiple factors came together between Copenhagen and Paris: China’s growth was slowing and its leaders understood, from the examples of South Korea and Japan, that their economy needed to be more efficient in its use of energy and resources, and that it needed to upgrade its capacity to produce advanced, higher value technologies, preferably with China owning the patents, if it was to avoid stagnation. By the time the 13th Five Year Plan was published in 2015, it was clear that </w:t>
      </w:r>
      <w:r w:rsidRPr="00D7702B">
        <w:rPr>
          <w:rStyle w:val="StyleUnderline"/>
        </w:rPr>
        <w:t>China’s leadership</w:t>
      </w:r>
      <w:r w:rsidRPr="0001092A">
        <w:rPr>
          <w:sz w:val="16"/>
        </w:rPr>
        <w:t xml:space="preserve"> had </w:t>
      </w:r>
      <w:r w:rsidRPr="00D7702B">
        <w:rPr>
          <w:rStyle w:val="StyleUnderline"/>
        </w:rPr>
        <w:t>identified low-carbon technologies as the technologies of the future, and, since these were new technological frontiers, there was an opportunity for China to establish its dominance as an innovator as well as a manufacturer and exporter</w:t>
      </w:r>
      <w:r w:rsidRPr="0001092A">
        <w:rPr>
          <w:sz w:val="16"/>
        </w:rPr>
        <w:t xml:space="preserve">. For China, </w:t>
      </w:r>
      <w:r w:rsidRPr="00D7702B">
        <w:rPr>
          <w:rStyle w:val="StyleUnderline"/>
        </w:rPr>
        <w:t xml:space="preserve">the opportunities that tackling climate offered began to be seen as the engine of the next phase of prosperity. </w:t>
      </w:r>
      <w:r w:rsidRPr="0001092A">
        <w:rPr>
          <w:sz w:val="16"/>
        </w:rPr>
        <w:t xml:space="preserve">Last year, China invested $102.9bn in renewable energy and installed half of the world’s new wind power. </w:t>
      </w:r>
      <w:r w:rsidRPr="0036150D">
        <w:rPr>
          <w:rStyle w:val="StyleUnderline"/>
        </w:rPr>
        <w:t>It is still highly dependent on coal, but its coal consumption has peaked and begun to decline, to be replaced over time by renewables, hydro, and nuclear power.</w:t>
      </w:r>
      <w:r>
        <w:rPr>
          <w:rStyle w:val="StyleUnderline"/>
        </w:rPr>
        <w:t xml:space="preserve"> </w:t>
      </w:r>
      <w:r w:rsidRPr="0001092A">
        <w:rPr>
          <w:sz w:val="16"/>
        </w:rPr>
        <w:t xml:space="preserve">China, like any other country, has vested interests that resist its energy transformation: the giant traditional energy companies defend their interests in China as elsewhere. But </w:t>
      </w:r>
      <w:r w:rsidRPr="0036150D">
        <w:rPr>
          <w:rStyle w:val="StyleUnderline"/>
        </w:rPr>
        <w:t>the environmental effects of three decades of high-carbon growth — the choking smog that blights China’s major cities, the water crisis and soil pollution, the mounting health and social impacts that threatened the standing of the Communist Party — also created a political space for action.</w:t>
      </w:r>
      <w:r>
        <w:rPr>
          <w:rStyle w:val="StyleUnderline"/>
        </w:rPr>
        <w:t xml:space="preserve"> </w:t>
      </w:r>
      <w:r w:rsidRPr="0001092A">
        <w:rPr>
          <w:sz w:val="16"/>
        </w:rPr>
        <w:t xml:space="preserve">Xi Jinping’s administration adopted “ecological </w:t>
      </w:r>
      <w:proofErr w:type="spellStart"/>
      <w:r w:rsidRPr="0001092A">
        <w:rPr>
          <w:sz w:val="16"/>
        </w:rPr>
        <w:t>civilisation</w:t>
      </w:r>
      <w:proofErr w:type="spellEnd"/>
      <w:r w:rsidRPr="0001092A">
        <w:rPr>
          <w:sz w:val="16"/>
        </w:rPr>
        <w:t xml:space="preserve">” as its slogan and floated a raft of policies that included the restoration of decimated forests, efforts to reverse desertification, the promotion of electric mobility and eco-friendly </w:t>
      </w:r>
      <w:proofErr w:type="spellStart"/>
      <w:r w:rsidRPr="0001092A">
        <w:rPr>
          <w:sz w:val="16"/>
        </w:rPr>
        <w:t>urbanisation</w:t>
      </w:r>
      <w:proofErr w:type="spellEnd"/>
      <w:r w:rsidRPr="0001092A">
        <w:rPr>
          <w:sz w:val="16"/>
        </w:rPr>
        <w:t xml:space="preserve">, as well as important investments in new technologies. Given the state of the air that China’s citizens were breathing, there was unlikely to be any popular opposition to a government that wanted to clean up. On top of that, China’s leadership had a clear understanding of the potential impacts of climate change on China, affecting its food security, exacerbating the threat of extreme weather events, ratcheting up its water crisis, and threatening to drown its most prosperous cities as sea levels rise. China’s role at the Paris conference in December 2015 was constructive. A US-China pledge to cooperate on climate change in 2013 had held firm, despite many other tensions in the US-China relationship. A climate-literate US president and a Chinese leadership that saw the low-carbon economy as its next major opportunity together created a positive synergy that stimulated an extensive program of cooperation, despite the hostility of the US Congress. Nevertheless, like the rest of the world, China’s leadership will be watching and waiting to see how much of Trump’s extreme rhetoric on climate survives the encounter with reality: He has threatened to “destroy” the Paris agreement and abolish the Environmental Protection Agency, Obama’s key regulatory instrument. A more likely approach is strangulation: The head of Trump’s EPA transition team is a prominent climate denier, Myron </w:t>
      </w:r>
      <w:proofErr w:type="spellStart"/>
      <w:r w:rsidRPr="0001092A">
        <w:rPr>
          <w:sz w:val="16"/>
        </w:rPr>
        <w:t>Ebell</w:t>
      </w:r>
      <w:proofErr w:type="spellEnd"/>
      <w:r w:rsidRPr="0001092A">
        <w:rPr>
          <w:sz w:val="16"/>
        </w:rPr>
        <w:t xml:space="preserve">. The US cannot leave the Paris Agreement quickly: The agreement came into force on 4 November, and it would take nearly four years for the US to withdraw. But the US could simply withdraw from the United Nations Framework on Climate Change, the overarching international climate agreement, within a year. </w:t>
      </w:r>
      <w:r w:rsidRPr="00B765AD">
        <w:rPr>
          <w:rStyle w:val="StyleUnderline"/>
        </w:rPr>
        <w:t>Trump’s ascension to the presidency signals an end to American leadership on international climate policy. With the withdrawal of US support, efforts to implement the Paris agreement and avoid the most devastating consequences of global warming have suffered a huge blow.</w:t>
      </w:r>
      <w:r>
        <w:rPr>
          <w:rStyle w:val="StyleUnderline"/>
        </w:rPr>
        <w:t xml:space="preserve"> </w:t>
      </w:r>
      <w:r w:rsidRPr="00B765AD">
        <w:rPr>
          <w:rStyle w:val="StyleUnderline"/>
        </w:rPr>
        <w:t>It could also cut off funding, refusing to contribute to funds that are intended to support poor and vulnerable countries to mitigate and adapt.</w:t>
      </w:r>
      <w:r>
        <w:rPr>
          <w:rStyle w:val="StyleUnderline"/>
        </w:rPr>
        <w:t xml:space="preserve"> </w:t>
      </w:r>
      <w:r w:rsidRPr="0001092A">
        <w:rPr>
          <w:sz w:val="16"/>
        </w:rPr>
        <w:t xml:space="preserve">All of this would weaken the global effort, but it would not destroy it. </w:t>
      </w:r>
      <w:r w:rsidRPr="00B765AD">
        <w:rPr>
          <w:rStyle w:val="StyleUnderline"/>
        </w:rPr>
        <w:t>China is poised to assume the role of steady, reliable climate ally, in sharp contrast to Trump’s US. Assuming leadership on climate has many attractions for China. As well as the economic opportunity, it is one of the few issues on which China could make a claim for the moral high ground.</w:t>
      </w:r>
      <w:r>
        <w:rPr>
          <w:rStyle w:val="StyleUnderline"/>
        </w:rPr>
        <w:t xml:space="preserve"> </w:t>
      </w:r>
      <w:r w:rsidRPr="0001092A">
        <w:rPr>
          <w:sz w:val="16"/>
        </w:rPr>
        <w:t xml:space="preserve">In terms of industrial strategy, the case seems clear: </w:t>
      </w:r>
      <w:r w:rsidRPr="00B765AD">
        <w:rPr>
          <w:rStyle w:val="StyleUnderline"/>
        </w:rPr>
        <w:t>China still has relatively deep pockets and can finance the dissemination of technologies — from solar panels to nuclear power plants — across the developing world, consolidating trade and diplomatic links at a time when clean energy, according to the International Energy Agency, is projected to grow exponentially, creating millions of jobs and stimulating trillions of dollars in annual investment. That is where China sees its future.</w:t>
      </w:r>
    </w:p>
    <w:p w14:paraId="2FA1B9EC" w14:textId="77777777" w:rsidR="002F303D" w:rsidRDefault="002F303D" w:rsidP="002F303D">
      <w:pPr>
        <w:rPr>
          <w:rStyle w:val="StyleUnderline"/>
        </w:rPr>
      </w:pPr>
    </w:p>
    <w:p w14:paraId="6A666F32" w14:textId="77777777" w:rsidR="002F303D" w:rsidRPr="00E073E2" w:rsidRDefault="002F303D" w:rsidP="002F303D">
      <w:pPr>
        <w:pStyle w:val="Heading4"/>
      </w:pPr>
      <w:r>
        <w:lastRenderedPageBreak/>
        <w:t>And, climate change risks extinction – 4 times more carbon pumped into the atmosphere now than during Earth’s largest ever extinction event – experts</w:t>
      </w:r>
    </w:p>
    <w:p w14:paraId="76C4B08B" w14:textId="77777777" w:rsidR="002F303D" w:rsidRPr="00E073E2" w:rsidRDefault="002F303D" w:rsidP="002F303D">
      <w:pPr>
        <w:rPr>
          <w:rStyle w:val="Style13ptBold"/>
          <w:rFonts w:ascii="Times New Roman" w:eastAsia="Times New Roman" w:hAnsi="Times New Roman" w:cs="Times New Roman"/>
          <w:b w:val="0"/>
          <w:sz w:val="24"/>
        </w:rPr>
      </w:pPr>
      <w:r w:rsidRPr="00DA5898">
        <w:rPr>
          <w:rStyle w:val="Style13ptBold"/>
        </w:rPr>
        <w:t>Torres,</w:t>
      </w:r>
      <w:r>
        <w:rPr>
          <w:rStyle w:val="Style13ptBold"/>
        </w:rPr>
        <w:t xml:space="preserve"> </w:t>
      </w:r>
      <w:r w:rsidRPr="00E073E2">
        <w:t>founder of the X-Risks Institute,</w:t>
      </w:r>
      <w:r>
        <w:rPr>
          <w:rFonts w:ascii="Times New Roman" w:eastAsia="Times New Roman" w:hAnsi="Times New Roman" w:cs="Times New Roman"/>
          <w:sz w:val="24"/>
        </w:rPr>
        <w:t xml:space="preserve"> </w:t>
      </w:r>
      <w:r w:rsidRPr="00DA5898">
        <w:rPr>
          <w:rStyle w:val="Style13ptBold"/>
        </w:rPr>
        <w:t>2017</w:t>
      </w:r>
    </w:p>
    <w:p w14:paraId="72B5CD76" w14:textId="77777777" w:rsidR="002F303D" w:rsidRPr="00DA5898" w:rsidRDefault="002F303D" w:rsidP="002F303D">
      <w:r w:rsidRPr="00DA5898">
        <w:t xml:space="preserve">(Phil, “It’s the end of the world and we know it: Scientists in many disciplines see apocalypse, soon” Salon, </w:t>
      </w:r>
      <w:r>
        <w:t xml:space="preserve">April 30, </w:t>
      </w:r>
      <w:r w:rsidRPr="00BB0921">
        <w:t>http://www.salon.com/2017/04/30/its-the-end-of-the-world-and-we-know-it-scientists-in-many-disciplines-see-apocalypse-soon/</w:t>
      </w:r>
      <w:r>
        <w:t>, accessed 7-10-17, GDI-RH</w:t>
      </w:r>
      <w:r w:rsidRPr="00DA5898">
        <w:t>)</w:t>
      </w:r>
    </w:p>
    <w:p w14:paraId="43982991" w14:textId="77777777" w:rsidR="002F303D" w:rsidRPr="008467D9" w:rsidRDefault="002F303D" w:rsidP="002F303D">
      <w:pPr>
        <w:rPr>
          <w:sz w:val="16"/>
        </w:rPr>
      </w:pPr>
      <w:r w:rsidRPr="00506D17">
        <w:rPr>
          <w:sz w:val="16"/>
        </w:rPr>
        <w:t xml:space="preserve">While </w:t>
      </w:r>
      <w:r w:rsidRPr="00D52C30">
        <w:rPr>
          <w:rStyle w:val="StyleUnderline"/>
        </w:rPr>
        <w:t>apocalyptic beliefs</w:t>
      </w:r>
      <w:r w:rsidRPr="00506D17">
        <w:rPr>
          <w:sz w:val="16"/>
        </w:rPr>
        <w:t xml:space="preserve"> about the end of the world have, historically, been the subject of religious speculation, they </w:t>
      </w:r>
      <w:r w:rsidRPr="00D52C30">
        <w:rPr>
          <w:rStyle w:val="StyleUnderline"/>
        </w:rPr>
        <w:t>are increasingly common among some of the leading scientists today.</w:t>
      </w:r>
      <w:r w:rsidRPr="00506D17">
        <w:rPr>
          <w:sz w:val="16"/>
        </w:rPr>
        <w:t xml:space="preserve"> This is a worrisome fact, given that science is based not on faith and private revelation, but on observation and empirical evidence.</w:t>
      </w:r>
      <w:r>
        <w:rPr>
          <w:sz w:val="16"/>
        </w:rPr>
        <w:t xml:space="preserve"> </w:t>
      </w:r>
      <w:r w:rsidRPr="00D52C30">
        <w:rPr>
          <w:rStyle w:val="StyleUnderline"/>
        </w:rPr>
        <w:t>Perhaps the most prominent figure with an anxious outlook on humanity’s future is Stephen Hawking.</w:t>
      </w:r>
      <w:r w:rsidRPr="00506D17">
        <w:rPr>
          <w:sz w:val="16"/>
        </w:rPr>
        <w:t xml:space="preserve"> Last year, </w:t>
      </w:r>
      <w:r w:rsidRPr="00D52C30">
        <w:rPr>
          <w:rStyle w:val="StyleUnderline"/>
        </w:rPr>
        <w:t xml:space="preserve">he wrote the following </w:t>
      </w:r>
      <w:r w:rsidRPr="00EF4B30">
        <w:rPr>
          <w:sz w:val="16"/>
          <w:szCs w:val="16"/>
        </w:rPr>
        <w:t>in a Guardian article:</w:t>
      </w:r>
      <w:r>
        <w:rPr>
          <w:rStyle w:val="StyleUnderline"/>
        </w:rPr>
        <w:t xml:space="preserve"> </w:t>
      </w:r>
      <w:r w:rsidRPr="00506D17">
        <w:rPr>
          <w:sz w:val="16"/>
        </w:rPr>
        <w:t xml:space="preserve">Now, more than at any time in our history, our species needs to work together. </w:t>
      </w:r>
      <w:r w:rsidRPr="00D52C30">
        <w:rPr>
          <w:rStyle w:val="StyleUnderline"/>
        </w:rPr>
        <w:t>We face awesome environmental challenges: climate change</w:t>
      </w:r>
      <w:r w:rsidRPr="00506D17">
        <w:rPr>
          <w:sz w:val="16"/>
        </w:rPr>
        <w:t xml:space="preserve">, food production, overpopulation, </w:t>
      </w:r>
      <w:r w:rsidRPr="00611B85">
        <w:rPr>
          <w:rStyle w:val="StyleUnderline"/>
        </w:rPr>
        <w:t>the decimation of other species,</w:t>
      </w:r>
      <w:r w:rsidRPr="00506D17">
        <w:rPr>
          <w:sz w:val="16"/>
        </w:rPr>
        <w:t xml:space="preserve"> epidemic disease, </w:t>
      </w:r>
      <w:r w:rsidRPr="00611B85">
        <w:rPr>
          <w:rStyle w:val="StyleUnderline"/>
        </w:rPr>
        <w:t>acidification of the oceans</w:t>
      </w:r>
      <w:r w:rsidRPr="00506D17">
        <w:rPr>
          <w:sz w:val="16"/>
        </w:rPr>
        <w:t xml:space="preserve">. Together, they are a reminder that </w:t>
      </w:r>
      <w:r w:rsidRPr="00611B85">
        <w:rPr>
          <w:rStyle w:val="StyleUnderline"/>
        </w:rPr>
        <w:t>we are at the most dangerous moment in the development of humanity</w:t>
      </w:r>
      <w:r w:rsidRPr="00506D17">
        <w:rPr>
          <w:sz w:val="16"/>
        </w:rPr>
        <w:t>. We now have the technology to destroy the planet on which we live, but have not yet developed the ability to escape it.</w:t>
      </w:r>
      <w:r>
        <w:rPr>
          <w:sz w:val="16"/>
        </w:rPr>
        <w:t xml:space="preserve"> </w:t>
      </w:r>
      <w:r w:rsidRPr="00506D17">
        <w:rPr>
          <w:sz w:val="16"/>
        </w:rPr>
        <w:t xml:space="preserve">There is not a single point here that is inaccurate or hyperbolic. For example, consider that </w:t>
      </w:r>
      <w:r w:rsidRPr="00611B85">
        <w:rPr>
          <w:rStyle w:val="StyleUnderline"/>
        </w:rPr>
        <w:t xml:space="preserve">the hottest 17 years on record have all occurred since 2000, </w:t>
      </w:r>
      <w:r w:rsidRPr="00506D17">
        <w:rPr>
          <w:sz w:val="16"/>
        </w:rPr>
        <w:t xml:space="preserve">with a single exception (namely, 1998), and with 2016 being the hottest ever. Although 2017 probably won’t break last year’s record, the UK’s Met Office projects that it “will still rank among the hottest years on record.” Studies also emphasize that </w:t>
      </w:r>
      <w:r w:rsidRPr="00611B85">
        <w:rPr>
          <w:rStyle w:val="StyleUnderline"/>
        </w:rPr>
        <w:t>there is a rapidly closing window for meaningful action on climate change. As the authors of one peer-reviewed paper put it:</w:t>
      </w:r>
      <w:r>
        <w:rPr>
          <w:rStyle w:val="StyleUnderline"/>
        </w:rPr>
        <w:t xml:space="preserve"> </w:t>
      </w:r>
      <w:r w:rsidRPr="00611B85">
        <w:rPr>
          <w:rStyle w:val="StyleUnderline"/>
        </w:rPr>
        <w:t>The next few decades offer a brief window of opportunity to minimize large-scale and potentially catastrophic climate change that will extend longer than the entire history of human civilization thus far</w:t>
      </w:r>
      <w:r w:rsidRPr="00506D17">
        <w:rPr>
          <w:sz w:val="16"/>
        </w:rPr>
        <w:t xml:space="preserve">. </w:t>
      </w:r>
      <w:r w:rsidRPr="00611B85">
        <w:rPr>
          <w:rStyle w:val="StyleUnderline"/>
        </w:rPr>
        <w:t>Policy decisions made during this window are likely to result in changes to Earth’s climate system measured in millennia rather than human lifespans,</w:t>
      </w:r>
      <w:r w:rsidRPr="00506D17">
        <w:rPr>
          <w:sz w:val="16"/>
        </w:rPr>
        <w:t xml:space="preserve"> with associated socioeconomic and ecological impacts that will exacerbate the risks and damages to society and ecosystems that are projected for the twenty-first century and propagate into the future for many thousands of years.</w:t>
      </w:r>
      <w:r>
        <w:rPr>
          <w:sz w:val="16"/>
        </w:rPr>
        <w:t xml:space="preserve"> </w:t>
      </w:r>
      <w:r w:rsidRPr="00506D17">
        <w:rPr>
          <w:sz w:val="16"/>
        </w:rPr>
        <w:t xml:space="preserve">Furthermore, studies suggest that </w:t>
      </w:r>
      <w:r w:rsidRPr="00DC3047">
        <w:rPr>
          <w:rStyle w:val="StyleUnderline"/>
        </w:rPr>
        <w:t>civilization will have to produce more food in the next 50 years than in all of human history, which stretches back some 200,000 years into the Pleistocene epoch</w:t>
      </w:r>
      <w:r w:rsidRPr="00506D17">
        <w:rPr>
          <w:sz w:val="16"/>
        </w:rPr>
        <w:t>. This is partly due to the ongoing problem of overpopulation, where Pew projects approximately 9.3 billion people living on spaceship Earth by 2050. According to the 2016 Living Planet Report, humanity needs 1.6 Earths to sustain our current rate of (over)consumption — in other words, unless something significant changes with respect to anthropogenic resource depletion, nature will force life as we know it to end.</w:t>
      </w:r>
      <w:r>
        <w:rPr>
          <w:sz w:val="16"/>
        </w:rPr>
        <w:t xml:space="preserve"> </w:t>
      </w:r>
      <w:r w:rsidRPr="00506D17">
        <w:rPr>
          <w:sz w:val="16"/>
        </w:rPr>
        <w:t xml:space="preserve">Along these lines, scientists largely agree that </w:t>
      </w:r>
      <w:r w:rsidRPr="00730A52">
        <w:rPr>
          <w:rStyle w:val="StyleUnderline"/>
        </w:rPr>
        <w:t xml:space="preserve">human activity has pushed the biosphere into the sixth mass extinction event in the entire </w:t>
      </w:r>
      <w:proofErr w:type="gramStart"/>
      <w:r w:rsidRPr="00730A52">
        <w:rPr>
          <w:rStyle w:val="StyleUnderline"/>
        </w:rPr>
        <w:t>4.5 billion year</w:t>
      </w:r>
      <w:proofErr w:type="gramEnd"/>
      <w:r w:rsidRPr="00730A52">
        <w:rPr>
          <w:rStyle w:val="StyleUnderline"/>
        </w:rPr>
        <w:t xml:space="preserve"> history of Earth</w:t>
      </w:r>
      <w:r w:rsidRPr="00506D17">
        <w:rPr>
          <w:sz w:val="16"/>
        </w:rPr>
        <w:t xml:space="preserve">. </w:t>
      </w:r>
      <w:r w:rsidRPr="00730A52">
        <w:rPr>
          <w:rStyle w:val="StyleUnderline"/>
        </w:rPr>
        <w:t xml:space="preserve">This appears to be the case even on the most optimistic assumptions </w:t>
      </w:r>
      <w:r w:rsidRPr="00506D17">
        <w:rPr>
          <w:sz w:val="16"/>
        </w:rPr>
        <w:t xml:space="preserve">about current rates of species extinctions, which may be occurring 10,000 times faster than the normal “background rate” of extinction. Other studies have found that, for example, </w:t>
      </w:r>
      <w:r w:rsidRPr="00730A52">
        <w:rPr>
          <w:rStyle w:val="StyleUnderline"/>
        </w:rPr>
        <w:t>the global population of wild vertebrates</w:t>
      </w:r>
      <w:r w:rsidRPr="00506D17">
        <w:rPr>
          <w:sz w:val="16"/>
        </w:rPr>
        <w:t xml:space="preserve"> — that is, mammals, birds, reptiles, fish and amphibians — </w:t>
      </w:r>
      <w:r w:rsidRPr="00730A52">
        <w:rPr>
          <w:rStyle w:val="StyleUnderline"/>
        </w:rPr>
        <w:t>has declined by a staggering 58 percent between 1970 and 2012</w:t>
      </w:r>
      <w:r w:rsidRPr="00506D17">
        <w:rPr>
          <w:sz w:val="16"/>
        </w:rPr>
        <w:t>. The biosphere is wilting in real time, and our own foolish actions are to blame.</w:t>
      </w:r>
      <w:r>
        <w:rPr>
          <w:sz w:val="16"/>
        </w:rPr>
        <w:t xml:space="preserve"> </w:t>
      </w:r>
      <w:r w:rsidRPr="00506D17">
        <w:rPr>
          <w:sz w:val="16"/>
          <w:szCs w:val="16"/>
        </w:rPr>
        <w:t>As for disease, superbugs are a growing concern among researchers due to overuse of antibiotics among livestock and humans. These multi-drug-resistant bacteria are highly resistant to normal treatment routes, and already some 2 million people become sick from superbugs each year.</w:t>
      </w:r>
      <w:r>
        <w:rPr>
          <w:sz w:val="16"/>
          <w:szCs w:val="16"/>
        </w:rPr>
        <w:t xml:space="preserve"> </w:t>
      </w:r>
      <w:r w:rsidRPr="00506D17">
        <w:rPr>
          <w:sz w:val="16"/>
          <w:szCs w:val="16"/>
        </w:rPr>
        <w:t xml:space="preserve">Perhaps the greatest risk here is that, as Brian </w:t>
      </w:r>
      <w:proofErr w:type="spellStart"/>
      <w:r w:rsidRPr="00506D17">
        <w:rPr>
          <w:sz w:val="16"/>
          <w:szCs w:val="16"/>
        </w:rPr>
        <w:t>Coombes</w:t>
      </w:r>
      <w:proofErr w:type="spellEnd"/>
      <w:r w:rsidRPr="00506D17">
        <w:rPr>
          <w:sz w:val="16"/>
          <w:szCs w:val="16"/>
        </w:rPr>
        <w:t xml:space="preserve"> puts it, “antibiotics are the foundation on which all modern medicine rests. Cancer chemotherapy, organ transplants, surgeries, and childbirth all rely on antibiotics to prevent infections. If you can’t treat those, then we lose the medical advances we have made in the last 50 years.” Indeed, this is why Margaret Chan, the director general of the World Health Organization, claims that “Antimicrobial resistance poses a fundamental threat to human health, development and security.”</w:t>
      </w:r>
      <w:r>
        <w:rPr>
          <w:sz w:val="16"/>
          <w:szCs w:val="16"/>
        </w:rPr>
        <w:t xml:space="preserve"> </w:t>
      </w:r>
      <w:r w:rsidRPr="00506D17">
        <w:rPr>
          <w:sz w:val="16"/>
          <w:szCs w:val="16"/>
        </w:rPr>
        <w:t>Making matters even worse, experts argue that the risk of a global pandemic is increasing. The reason is, in part, because of the growth of megacities. According to a United Nations estimate, “66 percent of the global population will live in urban centers by 2050.” The closer proximity of people will make the propagation of pathogens much easier, not to mention the fact that deadly germs can travel from one location to another at literally the speed of a jetliner. Furthermore, climate change will produce heat waves and flooding events that will create “more opportunity for waterborne diseases such as cholera and for disease vectors such as mosquitoes in new regions.” This is why some public health researchers conclude that “we are at greater risk than ever of experiencing large-scale outbreaks and global pandemics,” and that “the next outbreak contender will most likely be a surprise.”</w:t>
      </w:r>
      <w:r>
        <w:rPr>
          <w:sz w:val="16"/>
          <w:szCs w:val="16"/>
        </w:rPr>
        <w:t xml:space="preserve"> </w:t>
      </w:r>
      <w:r w:rsidRPr="00506D17">
        <w:rPr>
          <w:sz w:val="16"/>
        </w:rPr>
        <w:t xml:space="preserve">Finally, </w:t>
      </w:r>
      <w:r w:rsidRPr="00730A52">
        <w:rPr>
          <w:rStyle w:val="StyleUnderline"/>
        </w:rPr>
        <w:t>the acidification of the world’s oceans is a catastrophe that hardly gets the attention it deserves</w:t>
      </w:r>
      <w:r w:rsidRPr="00506D17">
        <w:rPr>
          <w:sz w:val="16"/>
        </w:rPr>
        <w:t xml:space="preserve">. What’s happening is that </w:t>
      </w:r>
      <w:r w:rsidRPr="00730A52">
        <w:rPr>
          <w:rStyle w:val="StyleUnderline"/>
        </w:rPr>
        <w:t xml:space="preserve">the oceans are absorbing carbon dioxide from the atmosphere, and this is causing their pH level to </w:t>
      </w:r>
      <w:r w:rsidRPr="00EF4B30">
        <w:rPr>
          <w:rStyle w:val="StyleUnderline"/>
        </w:rPr>
        <w:t>fall</w:t>
      </w:r>
      <w:r w:rsidRPr="00506D17">
        <w:rPr>
          <w:sz w:val="16"/>
        </w:rPr>
        <w:t xml:space="preserve">. </w:t>
      </w:r>
      <w:r w:rsidRPr="00730A52">
        <w:rPr>
          <w:rStyle w:val="StyleUnderline"/>
        </w:rPr>
        <w:t xml:space="preserve">One </w:t>
      </w:r>
      <w:r w:rsidRPr="00730A52">
        <w:rPr>
          <w:rStyle w:val="StyleUnderline"/>
        </w:rPr>
        <w:lastRenderedPageBreak/>
        <w:t>consequence is the destruction of coral reefs through a process called “bleaching.”</w:t>
      </w:r>
      <w:r w:rsidRPr="00506D17">
        <w:rPr>
          <w:sz w:val="16"/>
        </w:rPr>
        <w:t xml:space="preserve"> Today, about </w:t>
      </w:r>
      <w:r w:rsidRPr="00730A52">
        <w:rPr>
          <w:rStyle w:val="StyleUnderline"/>
        </w:rPr>
        <w:t>60 percent of coral reefs are in danger of bleaching, and about 10 percent are already underwater ghost towns.</w:t>
      </w:r>
      <w:r>
        <w:rPr>
          <w:rStyle w:val="StyleUnderline"/>
        </w:rPr>
        <w:t xml:space="preserve"> </w:t>
      </w:r>
      <w:r w:rsidRPr="00506D17">
        <w:rPr>
          <w:sz w:val="16"/>
        </w:rPr>
        <w:t xml:space="preserve">Even more alarming, though, is the fact </w:t>
      </w:r>
      <w:r w:rsidRPr="00A210F6">
        <w:rPr>
          <w:rStyle w:val="StyleUnderline"/>
        </w:rPr>
        <w:t>that the rate of ocean acidification is happening faster today than it occurred during the Permian-Triassic mass extinction</w:t>
      </w:r>
      <w:r w:rsidRPr="00506D17">
        <w:rPr>
          <w:sz w:val="16"/>
        </w:rPr>
        <w:t xml:space="preserve">. </w:t>
      </w:r>
      <w:r w:rsidRPr="00A210F6">
        <w:rPr>
          <w:rStyle w:val="StyleUnderline"/>
        </w:rPr>
        <w:t xml:space="preserve">That event is called the “Great Dying” because it was the most devastating mass extinction ever, resulting in some 95 percent of all species kicking the bucket. </w:t>
      </w:r>
      <w:r w:rsidRPr="00506D17">
        <w:rPr>
          <w:sz w:val="16"/>
        </w:rPr>
        <w:t xml:space="preserve">As the science journalist Eric Hand points out, </w:t>
      </w:r>
      <w:r w:rsidRPr="00A210F6">
        <w:rPr>
          <w:rStyle w:val="StyleUnderline"/>
        </w:rPr>
        <w:t xml:space="preserve">whereas 2.4 </w:t>
      </w:r>
      <w:proofErr w:type="spellStart"/>
      <w:r w:rsidRPr="00A210F6">
        <w:rPr>
          <w:rStyle w:val="StyleUnderline"/>
        </w:rPr>
        <w:t>gigatons</w:t>
      </w:r>
      <w:proofErr w:type="spellEnd"/>
      <w:r w:rsidRPr="00A210F6">
        <w:rPr>
          <w:rStyle w:val="StyleUnderline"/>
        </w:rPr>
        <w:t xml:space="preserve"> of carbon were injected into the atmosphere per year during the Great Dying, about 10 </w:t>
      </w:r>
      <w:proofErr w:type="spellStart"/>
      <w:r w:rsidRPr="00A210F6">
        <w:rPr>
          <w:rStyle w:val="StyleUnderline"/>
        </w:rPr>
        <w:t>gigatons</w:t>
      </w:r>
      <w:proofErr w:type="spellEnd"/>
      <w:r w:rsidRPr="00A210F6">
        <w:rPr>
          <w:rStyle w:val="StyleUnderline"/>
        </w:rPr>
        <w:t xml:space="preserve"> are being injected per year by contemporary industrial society.</w:t>
      </w:r>
      <w:r w:rsidRPr="00506D17">
        <w:rPr>
          <w:sz w:val="16"/>
        </w:rPr>
        <w:t xml:space="preserve"> </w:t>
      </w:r>
      <w:r w:rsidRPr="00A210F6">
        <w:rPr>
          <w:rStyle w:val="StyleUnderline"/>
        </w:rPr>
        <w:t>Thus, the sixth mass extinction mentioned above, also called the Anthropocene extinction, could turn out to be perhaps even worse than the Permian-Triassic die-off.</w:t>
      </w:r>
      <w:r>
        <w:rPr>
          <w:rStyle w:val="StyleUnderline"/>
        </w:rPr>
        <w:t xml:space="preserve"> </w:t>
      </w:r>
      <w:proofErr w:type="gramStart"/>
      <w:r w:rsidRPr="00506D17">
        <w:rPr>
          <w:sz w:val="16"/>
        </w:rPr>
        <w:t>So</w:t>
      </w:r>
      <w:proofErr w:type="gramEnd"/>
      <w:r w:rsidRPr="00506D17">
        <w:rPr>
          <w:sz w:val="16"/>
        </w:rPr>
        <w:t xml:space="preserve"> </w:t>
      </w:r>
      <w:r w:rsidRPr="00A210F6">
        <w:rPr>
          <w:rStyle w:val="StyleUnderline"/>
        </w:rPr>
        <w:t>Hawking’s dire warning that we live in the most perilous period of our species’ existence is quite robust</w:t>
      </w:r>
      <w:r w:rsidRPr="00506D17">
        <w:rPr>
          <w:sz w:val="16"/>
        </w:rPr>
        <w:t xml:space="preserve">. In fact, considerations like these have led a number of other notable scientists to suggest that </w:t>
      </w:r>
      <w:r w:rsidRPr="00F7177B">
        <w:rPr>
          <w:rStyle w:val="StyleUnderline"/>
        </w:rPr>
        <w:t>the</w:t>
      </w:r>
      <w:r w:rsidRPr="00B72201">
        <w:rPr>
          <w:rStyle w:val="StyleUnderline"/>
        </w:rPr>
        <w:t xml:space="preserve"> collapse of global society could occur in the foreseeable future. </w:t>
      </w:r>
      <w:r w:rsidRPr="00506D17">
        <w:rPr>
          <w:sz w:val="16"/>
        </w:rPr>
        <w:t xml:space="preserve">The late microbiologist </w:t>
      </w:r>
      <w:r w:rsidRPr="00B72201">
        <w:rPr>
          <w:rStyle w:val="StyleUnderline"/>
        </w:rPr>
        <w:t xml:space="preserve">Frank </w:t>
      </w:r>
      <w:proofErr w:type="spellStart"/>
      <w:r w:rsidRPr="00B72201">
        <w:rPr>
          <w:rStyle w:val="StyleUnderline"/>
        </w:rPr>
        <w:t>Fenner</w:t>
      </w:r>
      <w:proofErr w:type="spellEnd"/>
      <w:r w:rsidRPr="00B72201">
        <w:rPr>
          <w:rStyle w:val="StyleUnderline"/>
        </w:rPr>
        <w:t xml:space="preserve">, </w:t>
      </w:r>
      <w:r w:rsidRPr="00F7177B">
        <w:rPr>
          <w:sz w:val="16"/>
          <w:szCs w:val="16"/>
        </w:rPr>
        <w:t>for</w:t>
      </w:r>
      <w:r w:rsidRPr="00506D17">
        <w:rPr>
          <w:sz w:val="16"/>
        </w:rPr>
        <w:t xml:space="preserve"> example, </w:t>
      </w:r>
      <w:r w:rsidRPr="00B72201">
        <w:rPr>
          <w:rStyle w:val="StyleUnderline"/>
        </w:rPr>
        <w:t xml:space="preserve">whose </w:t>
      </w:r>
      <w:proofErr w:type="spellStart"/>
      <w:r w:rsidRPr="00B72201">
        <w:rPr>
          <w:rStyle w:val="StyleUnderline"/>
        </w:rPr>
        <w:t>virological</w:t>
      </w:r>
      <w:proofErr w:type="spellEnd"/>
      <w:r w:rsidRPr="00B72201">
        <w:rPr>
          <w:rStyle w:val="StyleUnderline"/>
        </w:rPr>
        <w:t xml:space="preserve"> work helped eliminate smallpox, predicted in 2010 that “humans will probably be extinct within 100 years, because of</w:t>
      </w:r>
      <w:r w:rsidRPr="00506D17">
        <w:rPr>
          <w:sz w:val="16"/>
        </w:rPr>
        <w:t xml:space="preserve"> overpopulation, </w:t>
      </w:r>
      <w:r w:rsidRPr="00B72201">
        <w:rPr>
          <w:rStyle w:val="StyleUnderline"/>
        </w:rPr>
        <w:t>environmental destruction, and climate change</w:t>
      </w:r>
      <w:r w:rsidRPr="00506D17">
        <w:rPr>
          <w:sz w:val="16"/>
        </w:rPr>
        <w:t xml:space="preserve">.” Similarly, </w:t>
      </w:r>
      <w:r w:rsidRPr="00B72201">
        <w:rPr>
          <w:rStyle w:val="StyleUnderline"/>
        </w:rPr>
        <w:t>the Canadian biologist Neil Dawe reportedly “wouldn’t be surprised if the generation after him witness the extinction of humanity.”</w:t>
      </w:r>
      <w:r w:rsidRPr="00506D17">
        <w:rPr>
          <w:sz w:val="16"/>
        </w:rPr>
        <w:t xml:space="preserve"> And </w:t>
      </w:r>
      <w:r w:rsidRPr="00B72201">
        <w:rPr>
          <w:rStyle w:val="StyleUnderline"/>
        </w:rPr>
        <w:t>the renowned ecologist Guy McPherson</w:t>
      </w:r>
      <w:r w:rsidRPr="00506D17">
        <w:rPr>
          <w:sz w:val="16"/>
        </w:rPr>
        <w:t xml:space="preserve"> </w:t>
      </w:r>
      <w:r w:rsidRPr="00B72201">
        <w:rPr>
          <w:rStyle w:val="StyleUnderline"/>
        </w:rPr>
        <w:t>argues that humanity will follow the dodo into the evolutionary grave by 2026</w:t>
      </w:r>
      <w:r w:rsidRPr="00506D17">
        <w:rPr>
          <w:sz w:val="16"/>
        </w:rPr>
        <w:t>. (On the upside, maybe you don’t need to worry so much about that retirement plan.)</w:t>
      </w:r>
      <w:r>
        <w:rPr>
          <w:sz w:val="16"/>
        </w:rPr>
        <w:t xml:space="preserve"> </w:t>
      </w:r>
      <w:r w:rsidRPr="00506D17">
        <w:rPr>
          <w:sz w:val="16"/>
          <w:szCs w:val="16"/>
        </w:rPr>
        <w:t xml:space="preserve">The Bulletin of the Atomic Scientists also recently moved the minute hand of the Doomsday Clock 30 seconds closer to midnight, or doom, primarily because of President Donald J. Trump and the tsunami of anti-intellectualism that got him into the Oval Office. As Lawrence Krauss and David </w:t>
      </w:r>
      <w:proofErr w:type="spellStart"/>
      <w:r w:rsidRPr="00506D17">
        <w:rPr>
          <w:sz w:val="16"/>
          <w:szCs w:val="16"/>
        </w:rPr>
        <w:t>Titley</w:t>
      </w:r>
      <w:proofErr w:type="spellEnd"/>
      <w:r w:rsidRPr="00506D17">
        <w:rPr>
          <w:sz w:val="16"/>
          <w:szCs w:val="16"/>
        </w:rPr>
        <w:t xml:space="preserve"> wrote in a New York Times op-ed:</w:t>
      </w:r>
      <w:r>
        <w:rPr>
          <w:sz w:val="16"/>
          <w:szCs w:val="16"/>
        </w:rPr>
        <w:t xml:space="preserve"> </w:t>
      </w:r>
      <w:r w:rsidRPr="00B50524">
        <w:rPr>
          <w:rStyle w:val="StyleUnderline"/>
        </w:rPr>
        <w:t xml:space="preserve">The United States now has a president who has promised to impede progress on </w:t>
      </w:r>
      <w:r w:rsidRPr="00506D17">
        <w:rPr>
          <w:sz w:val="16"/>
        </w:rPr>
        <w:t xml:space="preserve">both [curbing nuclear proliferation and </w:t>
      </w:r>
      <w:r w:rsidRPr="00B50524">
        <w:rPr>
          <w:rStyle w:val="StyleUnderline"/>
        </w:rPr>
        <w:t>solving climate change</w:t>
      </w:r>
      <w:r w:rsidRPr="00506D17">
        <w:rPr>
          <w:sz w:val="16"/>
        </w:rPr>
        <w:t>]. Never before has the Bulletin decided to advance the clock largely because of the statements of a single person. But when that person is the new president of the United States, his words matter.</w:t>
      </w:r>
    </w:p>
    <w:p w14:paraId="5F6DB4E6" w14:textId="77777777" w:rsidR="002F303D" w:rsidRDefault="002F303D" w:rsidP="002F303D"/>
    <w:p w14:paraId="7B899B6E" w14:textId="77777777" w:rsidR="00A45B4B" w:rsidRPr="001760EC" w:rsidRDefault="00A45B4B" w:rsidP="008A13D4">
      <w:pPr>
        <w:pStyle w:val="Heading1"/>
        <w:rPr>
          <w:rFonts w:asciiTheme="majorHAnsi" w:hAnsiTheme="majorHAnsi"/>
        </w:rPr>
      </w:pPr>
      <w:r w:rsidRPr="001760EC">
        <w:rPr>
          <w:rFonts w:asciiTheme="majorHAnsi" w:hAnsiTheme="majorHAnsi"/>
        </w:rPr>
        <w:lastRenderedPageBreak/>
        <w:t>UQ</w:t>
      </w:r>
    </w:p>
    <w:p w14:paraId="1062D34A" w14:textId="3016B88F" w:rsidR="00456F9B" w:rsidRPr="001760EC" w:rsidRDefault="00F516D4" w:rsidP="00456F9B">
      <w:pPr>
        <w:pStyle w:val="Heading2"/>
        <w:rPr>
          <w:rFonts w:asciiTheme="majorHAnsi" w:hAnsiTheme="majorHAnsi"/>
        </w:rPr>
      </w:pPr>
      <w:r>
        <w:rPr>
          <w:rFonts w:asciiTheme="majorHAnsi" w:hAnsiTheme="majorHAnsi"/>
        </w:rPr>
        <w:lastRenderedPageBreak/>
        <w:t>Top Level UQ</w:t>
      </w:r>
    </w:p>
    <w:p w14:paraId="7CF67BEE" w14:textId="77777777" w:rsidR="00456F9B" w:rsidRPr="001760EC" w:rsidRDefault="00456F9B" w:rsidP="00456F9B">
      <w:pPr>
        <w:pStyle w:val="Heading3"/>
        <w:rPr>
          <w:rFonts w:asciiTheme="majorHAnsi" w:hAnsiTheme="majorHAnsi"/>
        </w:rPr>
      </w:pPr>
      <w:r w:rsidRPr="001760EC">
        <w:rPr>
          <w:rFonts w:asciiTheme="majorHAnsi" w:hAnsiTheme="majorHAnsi"/>
        </w:rPr>
        <w:lastRenderedPageBreak/>
        <w:t>Uniqueness and Link</w:t>
      </w:r>
    </w:p>
    <w:p w14:paraId="16FD55B2" w14:textId="77777777" w:rsidR="00456F9B" w:rsidRPr="001760EC" w:rsidRDefault="00456F9B" w:rsidP="00456F9B">
      <w:pPr>
        <w:pStyle w:val="Heading4"/>
        <w:rPr>
          <w:rFonts w:asciiTheme="majorHAnsi" w:hAnsiTheme="majorHAnsi"/>
        </w:rPr>
      </w:pPr>
      <w:r w:rsidRPr="001760EC">
        <w:rPr>
          <w:rFonts w:asciiTheme="majorHAnsi" w:hAnsiTheme="majorHAnsi"/>
        </w:rPr>
        <w:t xml:space="preserve">Uniqueness and Link – the US is losing control of STEM now to China – that’s key to economic growth </w:t>
      </w:r>
    </w:p>
    <w:p w14:paraId="0FCD4770" w14:textId="77777777" w:rsidR="00456F9B" w:rsidRPr="001760EC" w:rsidRDefault="00456F9B" w:rsidP="00456F9B">
      <w:pPr>
        <w:rPr>
          <w:rFonts w:asciiTheme="majorHAnsi" w:hAnsiTheme="majorHAnsi"/>
        </w:rPr>
      </w:pPr>
      <w:r w:rsidRPr="001760EC">
        <w:rPr>
          <w:rStyle w:val="Style13ptBold"/>
          <w:rFonts w:asciiTheme="majorHAnsi" w:hAnsiTheme="majorHAnsi"/>
        </w:rPr>
        <w:t>Gray-Little,</w:t>
      </w:r>
      <w:r w:rsidRPr="001760EC">
        <w:rPr>
          <w:rFonts w:asciiTheme="majorHAnsi" w:hAnsiTheme="majorHAnsi"/>
        </w:rPr>
        <w:t xml:space="preserve"> former chancellor of the University of Kansas, </w:t>
      </w:r>
      <w:r w:rsidRPr="001760EC">
        <w:rPr>
          <w:rStyle w:val="Style13ptBold"/>
          <w:rFonts w:asciiTheme="majorHAnsi" w:hAnsiTheme="majorHAnsi"/>
        </w:rPr>
        <w:t>2016</w:t>
      </w:r>
    </w:p>
    <w:p w14:paraId="513A48E3" w14:textId="350B948D" w:rsidR="00456F9B" w:rsidRPr="001760EC" w:rsidRDefault="00456F9B" w:rsidP="00456F9B">
      <w:pPr>
        <w:rPr>
          <w:rFonts w:asciiTheme="majorHAnsi" w:hAnsiTheme="majorHAnsi"/>
        </w:rPr>
      </w:pPr>
      <w:r w:rsidRPr="001760EC">
        <w:rPr>
          <w:rFonts w:asciiTheme="majorHAnsi" w:hAnsiTheme="majorHAnsi"/>
        </w:rPr>
        <w:t>(Bernadette, “Science is Important. So Why Aren’t Candidates Talking About It?” New Republic, October 5, https://newrepublic.com/article/137493/science-important-arent-candidates-talking-it, accessed 7-6-17, GDI-RH)</w:t>
      </w:r>
    </w:p>
    <w:p w14:paraId="440B04F5" w14:textId="77777777" w:rsidR="00456F9B" w:rsidRPr="001760EC" w:rsidRDefault="00456F9B" w:rsidP="00456F9B">
      <w:pPr>
        <w:rPr>
          <w:rFonts w:asciiTheme="majorHAnsi" w:hAnsiTheme="majorHAnsi"/>
          <w:sz w:val="16"/>
        </w:rPr>
      </w:pPr>
      <w:r w:rsidRPr="001760EC">
        <w:rPr>
          <w:rFonts w:asciiTheme="majorHAnsi" w:hAnsiTheme="majorHAnsi"/>
          <w:sz w:val="16"/>
        </w:rPr>
        <w:t xml:space="preserve">Unfortunately, this is indicative of how things have gone throughout the 2016 campaign. Amid all the talk from our leading presidential candidates about how crucial this election is to our nation’s future, </w:t>
      </w:r>
      <w:r w:rsidRPr="001760EC">
        <w:rPr>
          <w:rStyle w:val="StyleUnderline"/>
          <w:rFonts w:asciiTheme="majorHAnsi" w:hAnsiTheme="majorHAnsi"/>
        </w:rPr>
        <w:t xml:space="preserve">science education and research funding—issues directly tied to our economic standing in the world and to national security—have received scant attention </w:t>
      </w:r>
      <w:r w:rsidRPr="001760EC">
        <w:rPr>
          <w:rFonts w:asciiTheme="majorHAnsi" w:hAnsiTheme="majorHAnsi"/>
          <w:sz w:val="16"/>
        </w:rPr>
        <w:t xml:space="preserve">from either of the two major candidates. </w:t>
      </w:r>
      <w:r w:rsidRPr="001760EC">
        <w:rPr>
          <w:rStyle w:val="StyleUnderline"/>
          <w:rFonts w:asciiTheme="majorHAnsi" w:hAnsiTheme="majorHAnsi"/>
        </w:rPr>
        <w:t xml:space="preserve">Science and engineering have driven the U.S. economy since World War II and contributed significantly to American growth during that time. Progress in research paves the way for advancements in health, economic prosperity, and national security. </w:t>
      </w:r>
      <w:r w:rsidRPr="001760EC">
        <w:rPr>
          <w:rFonts w:asciiTheme="majorHAnsi" w:hAnsiTheme="majorHAnsi"/>
          <w:sz w:val="16"/>
        </w:rPr>
        <w:t xml:space="preserve">Researchers make life-changing discoveries daily. A Boston University engineer is developing a wearable bionic pancreas that could help millions of people with type 1 diabetes (thanks to National Institutes of Health support). National Oceanic and Atmospheric Administration researchers are figuring out how quickly the sun converts oil and gas facility emissions to ozone pollution that harms human health. A collaborative group of scientists, including those here at the University of Kansas-based Center for Remote Sensing of the Ice Sheets, discovered a vast ice sheet in Greenland was melting faster than believed, with implications for global sea level rise for decades to come. These are successes—and there are thousands more to point to in fields ranging from biotech to medical research to clean energy. </w:t>
      </w:r>
      <w:r w:rsidRPr="001760EC">
        <w:rPr>
          <w:rStyle w:val="StyleUnderline"/>
          <w:rFonts w:asciiTheme="majorHAnsi" w:hAnsiTheme="majorHAnsi"/>
        </w:rPr>
        <w:t>Without</w:t>
      </w:r>
      <w:r w:rsidRPr="001760EC">
        <w:rPr>
          <w:rFonts w:asciiTheme="majorHAnsi" w:hAnsiTheme="majorHAnsi"/>
          <w:sz w:val="16"/>
        </w:rPr>
        <w:t xml:space="preserve"> such </w:t>
      </w:r>
      <w:r w:rsidRPr="001760EC">
        <w:rPr>
          <w:rStyle w:val="StyleUnderline"/>
          <w:rFonts w:asciiTheme="majorHAnsi" w:hAnsiTheme="majorHAnsi"/>
        </w:rPr>
        <w:t>advancement, we risk stagnation</w:t>
      </w:r>
      <w:r w:rsidRPr="001760EC">
        <w:rPr>
          <w:rFonts w:asciiTheme="majorHAnsi" w:hAnsiTheme="majorHAnsi"/>
          <w:sz w:val="16"/>
        </w:rPr>
        <w:t xml:space="preserve"> in all these areas, </w:t>
      </w:r>
      <w:r w:rsidRPr="001760EC">
        <w:rPr>
          <w:rStyle w:val="StyleUnderline"/>
          <w:rFonts w:asciiTheme="majorHAnsi" w:hAnsiTheme="majorHAnsi"/>
        </w:rPr>
        <w:t xml:space="preserve">threatening our nation’s well-being and our international standing, while eroding our role as global leaders in innovation. But recent low levels of federal funding impede the pace of scientific discovery. </w:t>
      </w:r>
      <w:r w:rsidRPr="001760EC">
        <w:rPr>
          <w:rFonts w:asciiTheme="majorHAnsi" w:hAnsiTheme="majorHAnsi"/>
          <w:sz w:val="16"/>
        </w:rPr>
        <w:t xml:space="preserve">As chancellor of a public research university, my hope is that by Election Day the candidates will give us substantive plans that would prioritize science and the contributions it can make toward helping the United States stay on top. A decades-long decline </w:t>
      </w:r>
      <w:r w:rsidRPr="001760EC">
        <w:rPr>
          <w:rStyle w:val="StyleUnderline"/>
          <w:rFonts w:asciiTheme="majorHAnsi" w:hAnsiTheme="majorHAnsi"/>
        </w:rPr>
        <w:t xml:space="preserve">Years of neglect and unstable funding pushed a </w:t>
      </w:r>
      <w:r w:rsidRPr="001760EC">
        <w:rPr>
          <w:rFonts w:asciiTheme="majorHAnsi" w:hAnsiTheme="majorHAnsi"/>
          <w:sz w:val="16"/>
          <w:szCs w:val="16"/>
        </w:rPr>
        <w:t>2005 National Academies</w:t>
      </w:r>
      <w:r w:rsidRPr="001760EC">
        <w:rPr>
          <w:rStyle w:val="StyleUnderline"/>
          <w:rFonts w:asciiTheme="majorHAnsi" w:hAnsiTheme="majorHAnsi"/>
        </w:rPr>
        <w:t xml:space="preserve"> commission led by retired Lockheed Martin CEO Norman Augustine to recommend increased investments in research and innovation and enhancement of STEM education </w:t>
      </w:r>
      <w:r w:rsidRPr="001760EC">
        <w:rPr>
          <w:rFonts w:asciiTheme="majorHAnsi" w:hAnsiTheme="majorHAnsi"/>
          <w:sz w:val="16"/>
          <w:szCs w:val="16"/>
        </w:rPr>
        <w:t>from elementary to graduate levels.</w:t>
      </w:r>
      <w:r w:rsidRPr="001760EC">
        <w:rPr>
          <w:rFonts w:asciiTheme="majorHAnsi" w:hAnsiTheme="majorHAnsi"/>
          <w:sz w:val="16"/>
        </w:rPr>
        <w:t xml:space="preserve"> </w:t>
      </w:r>
      <w:r w:rsidRPr="001760EC">
        <w:rPr>
          <w:rStyle w:val="StyleUnderline"/>
          <w:rFonts w:asciiTheme="majorHAnsi" w:hAnsiTheme="majorHAnsi"/>
        </w:rPr>
        <w:t>Their</w:t>
      </w:r>
      <w:r w:rsidRPr="001760EC">
        <w:rPr>
          <w:rFonts w:asciiTheme="majorHAnsi" w:hAnsiTheme="majorHAnsi"/>
          <w:sz w:val="16"/>
        </w:rPr>
        <w:t xml:space="preserve"> seminal </w:t>
      </w:r>
      <w:r w:rsidRPr="001760EC">
        <w:rPr>
          <w:rStyle w:val="StyleUnderline"/>
          <w:rFonts w:asciiTheme="majorHAnsi" w:hAnsiTheme="majorHAnsi"/>
        </w:rPr>
        <w:t>report</w:t>
      </w:r>
      <w:r w:rsidRPr="001760EC">
        <w:rPr>
          <w:rFonts w:asciiTheme="majorHAnsi" w:hAnsiTheme="majorHAnsi"/>
          <w:sz w:val="16"/>
        </w:rPr>
        <w:t xml:space="preserve">, Rising Above the Gathering Storm, </w:t>
      </w:r>
      <w:r w:rsidRPr="001760EC">
        <w:rPr>
          <w:rStyle w:val="StyleUnderline"/>
          <w:rFonts w:asciiTheme="majorHAnsi" w:hAnsiTheme="majorHAnsi"/>
        </w:rPr>
        <w:t xml:space="preserve">was a wake-up call for policymakers that spurred new ideas and </w:t>
      </w:r>
      <w:r w:rsidRPr="001760EC">
        <w:rPr>
          <w:rFonts w:asciiTheme="majorHAnsi" w:hAnsiTheme="majorHAnsi"/>
          <w:sz w:val="16"/>
          <w:szCs w:val="16"/>
        </w:rPr>
        <w:t>new</w:t>
      </w:r>
      <w:r w:rsidRPr="001760EC">
        <w:rPr>
          <w:rStyle w:val="StyleUnderline"/>
          <w:rFonts w:asciiTheme="majorHAnsi" w:hAnsiTheme="majorHAnsi"/>
        </w:rPr>
        <w:t xml:space="preserve"> legislation. </w:t>
      </w:r>
      <w:r w:rsidRPr="001760EC">
        <w:rPr>
          <w:rFonts w:asciiTheme="majorHAnsi" w:hAnsiTheme="majorHAnsi"/>
          <w:sz w:val="16"/>
        </w:rPr>
        <w:t xml:space="preserve">Five years later, </w:t>
      </w:r>
      <w:r w:rsidRPr="001760EC">
        <w:rPr>
          <w:rStyle w:val="StyleUnderline"/>
          <w:rFonts w:asciiTheme="majorHAnsi" w:hAnsiTheme="majorHAnsi"/>
        </w:rPr>
        <w:t>despite some progress,</w:t>
      </w:r>
      <w:r w:rsidRPr="001760EC">
        <w:rPr>
          <w:rFonts w:asciiTheme="majorHAnsi" w:hAnsiTheme="majorHAnsi"/>
          <w:sz w:val="16"/>
        </w:rPr>
        <w:t xml:space="preserve"> </w:t>
      </w:r>
      <w:r w:rsidRPr="001760EC">
        <w:rPr>
          <w:rStyle w:val="StyleUnderline"/>
          <w:rFonts w:asciiTheme="majorHAnsi" w:hAnsiTheme="majorHAnsi"/>
        </w:rPr>
        <w:t>a National Academies of Sciences, Engineering and Medicine special report echoed many of Augustine’s findings and showed the United States lost even more ground. That trend continues unabated today. Numerous statistics illustrate this decline</w:t>
      </w:r>
      <w:r w:rsidRPr="001760EC">
        <w:rPr>
          <w:rFonts w:asciiTheme="majorHAnsi" w:hAnsiTheme="majorHAnsi"/>
          <w:sz w:val="16"/>
        </w:rPr>
        <w:t xml:space="preserve">. </w:t>
      </w:r>
      <w:r w:rsidRPr="001760EC">
        <w:rPr>
          <w:rStyle w:val="StyleUnderline"/>
          <w:rFonts w:asciiTheme="majorHAnsi" w:hAnsiTheme="majorHAnsi"/>
        </w:rPr>
        <w:t>In 2014, the United States had slipped to 10th in research and development investment rankings</w:t>
      </w:r>
      <w:r w:rsidRPr="001760EC">
        <w:rPr>
          <w:rFonts w:asciiTheme="majorHAnsi" w:hAnsiTheme="majorHAnsi"/>
          <w:sz w:val="16"/>
        </w:rPr>
        <w:t xml:space="preserve">. Although we still spend more than any other country on research, </w:t>
      </w:r>
      <w:r w:rsidRPr="001760EC">
        <w:rPr>
          <w:rStyle w:val="StyleUnderline"/>
          <w:rFonts w:asciiTheme="majorHAnsi" w:hAnsiTheme="majorHAnsi"/>
        </w:rPr>
        <w:t xml:space="preserve">our relative investment has declined. </w:t>
      </w:r>
      <w:r w:rsidRPr="001760EC">
        <w:rPr>
          <w:rFonts w:asciiTheme="majorHAnsi" w:hAnsiTheme="majorHAnsi"/>
          <w:sz w:val="16"/>
          <w:szCs w:val="16"/>
        </w:rPr>
        <w:t>If current trends persist,</w:t>
      </w:r>
      <w:r w:rsidRPr="001760EC">
        <w:rPr>
          <w:rStyle w:val="StyleUnderline"/>
          <w:rFonts w:asciiTheme="majorHAnsi" w:hAnsiTheme="majorHAnsi"/>
        </w:rPr>
        <w:t xml:space="preserve"> China will likely surpass the United States in percentage of GDP investment in R&amp;D within eight years and will outpace U.S. research spending in a decade</w:t>
      </w:r>
      <w:r w:rsidRPr="001760EC">
        <w:rPr>
          <w:rFonts w:asciiTheme="majorHAnsi" w:hAnsiTheme="majorHAnsi"/>
          <w:sz w:val="16"/>
        </w:rPr>
        <w:t xml:space="preserve">. </w:t>
      </w:r>
      <w:r w:rsidRPr="001760EC">
        <w:rPr>
          <w:rStyle w:val="StyleUnderline"/>
          <w:rFonts w:asciiTheme="majorHAnsi" w:hAnsiTheme="majorHAnsi"/>
        </w:rPr>
        <w:t>In 2009, for the first time, non-U.S. companies received more than half of the U.S. patents awarded. In high-tech exports</w:t>
      </w:r>
      <w:r w:rsidRPr="001760EC">
        <w:rPr>
          <w:rFonts w:asciiTheme="majorHAnsi" w:hAnsiTheme="majorHAnsi"/>
          <w:sz w:val="16"/>
        </w:rPr>
        <w:t>—think aircraft, computers, pharmaceuticals—</w:t>
      </w:r>
      <w:r w:rsidRPr="001760EC">
        <w:rPr>
          <w:rStyle w:val="StyleUnderline"/>
          <w:rFonts w:asciiTheme="majorHAnsi" w:hAnsiTheme="majorHAnsi"/>
        </w:rPr>
        <w:t>China bypassed the United States as the world leader in patents and is gaining ground as the second-leading publisher of biomedical research journal articles.</w:t>
      </w:r>
      <w:r w:rsidRPr="001760EC">
        <w:rPr>
          <w:rFonts w:asciiTheme="majorHAnsi" w:hAnsiTheme="majorHAnsi"/>
          <w:sz w:val="16"/>
        </w:rPr>
        <w:t xml:space="preserve"> While increased research and innovation in other countries partially account for some of this trend, many observers also point to real declines in U.S. productivity. For example, the United States approved 157 new drugs from 1996 to 1999, but only 74 from 2006 to 2009.</w:t>
      </w:r>
    </w:p>
    <w:p w14:paraId="75C9F255" w14:textId="77777777" w:rsidR="00456F9B" w:rsidRPr="001760EC" w:rsidRDefault="00456F9B" w:rsidP="00456F9B">
      <w:pPr>
        <w:rPr>
          <w:rFonts w:asciiTheme="majorHAnsi" w:hAnsiTheme="majorHAnsi"/>
        </w:rPr>
      </w:pPr>
    </w:p>
    <w:p w14:paraId="5F62A415" w14:textId="77777777" w:rsidR="00456F9B" w:rsidRPr="001760EC" w:rsidRDefault="00456F9B" w:rsidP="00456F9B">
      <w:pPr>
        <w:pStyle w:val="Heading4"/>
        <w:rPr>
          <w:rFonts w:asciiTheme="majorHAnsi" w:hAnsiTheme="majorHAnsi"/>
        </w:rPr>
      </w:pPr>
      <w:r w:rsidRPr="001760EC">
        <w:rPr>
          <w:rFonts w:asciiTheme="majorHAnsi" w:hAnsiTheme="majorHAnsi"/>
        </w:rPr>
        <w:t>Uniqueness and Link – US education not keeping pace with China – they will come to dominate the economy – strengthening education is key</w:t>
      </w:r>
    </w:p>
    <w:p w14:paraId="663DA78C" w14:textId="77777777" w:rsidR="00456F9B" w:rsidRPr="001760EC" w:rsidRDefault="00456F9B" w:rsidP="00456F9B">
      <w:pPr>
        <w:rPr>
          <w:rFonts w:asciiTheme="majorHAnsi" w:hAnsiTheme="majorHAnsi"/>
        </w:rPr>
      </w:pPr>
      <w:proofErr w:type="spellStart"/>
      <w:r w:rsidRPr="001760EC">
        <w:rPr>
          <w:rStyle w:val="Style13ptBold"/>
          <w:rFonts w:asciiTheme="majorHAnsi" w:hAnsiTheme="majorHAnsi"/>
        </w:rPr>
        <w:t>Tanden</w:t>
      </w:r>
      <w:proofErr w:type="spellEnd"/>
      <w:r w:rsidRPr="001760EC">
        <w:rPr>
          <w:rStyle w:val="Style13ptBold"/>
          <w:rFonts w:asciiTheme="majorHAnsi" w:hAnsiTheme="majorHAnsi"/>
        </w:rPr>
        <w:t xml:space="preserve">, </w:t>
      </w:r>
      <w:r w:rsidRPr="001760EC">
        <w:rPr>
          <w:rFonts w:asciiTheme="majorHAnsi" w:hAnsiTheme="majorHAnsi"/>
        </w:rPr>
        <w:t xml:space="preserve">president of the Center for American Progress, </w:t>
      </w:r>
      <w:r w:rsidRPr="001760EC">
        <w:rPr>
          <w:rStyle w:val="Style13ptBold"/>
          <w:rFonts w:asciiTheme="majorHAnsi" w:hAnsiTheme="majorHAnsi"/>
        </w:rPr>
        <w:t>and James,</w:t>
      </w:r>
      <w:r w:rsidRPr="001760EC">
        <w:rPr>
          <w:rFonts w:asciiTheme="majorHAnsi" w:hAnsiTheme="majorHAnsi"/>
        </w:rPr>
        <w:t xml:space="preserve"> contributor at U.S. News, </w:t>
      </w:r>
      <w:r w:rsidRPr="001760EC">
        <w:rPr>
          <w:rStyle w:val="Style13ptBold"/>
          <w:rFonts w:asciiTheme="majorHAnsi" w:hAnsiTheme="majorHAnsi"/>
        </w:rPr>
        <w:t>2012</w:t>
      </w:r>
      <w:r w:rsidRPr="001760EC">
        <w:rPr>
          <w:rFonts w:asciiTheme="majorHAnsi" w:hAnsiTheme="majorHAnsi"/>
        </w:rPr>
        <w:tab/>
      </w:r>
    </w:p>
    <w:p w14:paraId="6651919B" w14:textId="2DEFC767" w:rsidR="00456F9B" w:rsidRPr="001760EC" w:rsidRDefault="00456F9B" w:rsidP="00456F9B">
      <w:pPr>
        <w:rPr>
          <w:rFonts w:asciiTheme="majorHAnsi" w:hAnsiTheme="majorHAnsi"/>
        </w:rPr>
      </w:pPr>
      <w:r w:rsidRPr="001760EC">
        <w:rPr>
          <w:rFonts w:asciiTheme="majorHAnsi" w:hAnsiTheme="majorHAnsi"/>
        </w:rPr>
        <w:lastRenderedPageBreak/>
        <w:t>(</w:t>
      </w:r>
      <w:proofErr w:type="spellStart"/>
      <w:r w:rsidRPr="001760EC">
        <w:rPr>
          <w:rFonts w:asciiTheme="majorHAnsi" w:hAnsiTheme="majorHAnsi"/>
        </w:rPr>
        <w:t>Neera</w:t>
      </w:r>
      <w:proofErr w:type="spellEnd"/>
      <w:r w:rsidRPr="001760EC">
        <w:rPr>
          <w:rFonts w:asciiTheme="majorHAnsi" w:hAnsiTheme="majorHAnsi"/>
        </w:rPr>
        <w:t xml:space="preserve"> and Matt, “U.S. Education Must Keep up With China's, India's Bold Programs” U.S. News, August 22, https://www.usnews.com/opinion/articles/2012/08/22/us-education-must-keep-up-with-chinas-indias-bold-programs?int=opinion-rec, accessed 7-6-17, GDI-RH)</w:t>
      </w:r>
    </w:p>
    <w:p w14:paraId="624BC8CA" w14:textId="77777777" w:rsidR="00456F9B" w:rsidRPr="001760EC" w:rsidRDefault="00456F9B" w:rsidP="00456F9B">
      <w:pPr>
        <w:rPr>
          <w:rStyle w:val="StyleUnderline"/>
          <w:rFonts w:asciiTheme="majorHAnsi" w:hAnsiTheme="majorHAnsi"/>
        </w:rPr>
      </w:pPr>
      <w:r w:rsidRPr="001760EC">
        <w:rPr>
          <w:rFonts w:asciiTheme="majorHAnsi" w:hAnsiTheme="majorHAnsi"/>
          <w:sz w:val="16"/>
        </w:rPr>
        <w:t xml:space="preserve">The United States reclaimed the No. 1 spot in the medal count at the 2012 Olympic Games earlier this month, edging out China, the 2008 winner, but </w:t>
      </w:r>
      <w:r w:rsidRPr="001760EC">
        <w:rPr>
          <w:rStyle w:val="StyleUnderline"/>
          <w:rFonts w:asciiTheme="majorHAnsi" w:hAnsiTheme="majorHAnsi"/>
        </w:rPr>
        <w:t xml:space="preserve">in the </w:t>
      </w:r>
      <w:proofErr w:type="gramStart"/>
      <w:r w:rsidRPr="001760EC">
        <w:rPr>
          <w:rStyle w:val="StyleUnderline"/>
          <w:rFonts w:asciiTheme="majorHAnsi" w:hAnsiTheme="majorHAnsi"/>
        </w:rPr>
        <w:t>competition</w:t>
      </w:r>
      <w:proofErr w:type="gramEnd"/>
      <w:r w:rsidRPr="001760EC">
        <w:rPr>
          <w:rStyle w:val="StyleUnderline"/>
          <w:rFonts w:asciiTheme="majorHAnsi" w:hAnsiTheme="majorHAnsi"/>
        </w:rPr>
        <w:t xml:space="preserve"> that really matters our nation may not be so successful in the coming decades. That </w:t>
      </w:r>
      <w:r w:rsidRPr="001760EC">
        <w:rPr>
          <w:rFonts w:asciiTheme="majorHAnsi" w:hAnsiTheme="majorHAnsi"/>
          <w:sz w:val="16"/>
        </w:rPr>
        <w:t>more</w:t>
      </w:r>
      <w:r w:rsidRPr="001760EC">
        <w:rPr>
          <w:rStyle w:val="StyleUnderline"/>
          <w:rFonts w:asciiTheme="majorHAnsi" w:hAnsiTheme="majorHAnsi"/>
        </w:rPr>
        <w:t xml:space="preserve"> important race to educate our children and our workforce to out-compete the rest of the world in an intensely competitive global economy pits us against China and India, </w:t>
      </w:r>
      <w:r w:rsidRPr="001760EC">
        <w:rPr>
          <w:rFonts w:asciiTheme="majorHAnsi" w:hAnsiTheme="majorHAnsi"/>
          <w:sz w:val="16"/>
        </w:rPr>
        <w:t xml:space="preserve">both of </w:t>
      </w:r>
      <w:r w:rsidRPr="001760EC">
        <w:rPr>
          <w:rStyle w:val="StyleUnderline"/>
          <w:rFonts w:asciiTheme="majorHAnsi" w:hAnsiTheme="majorHAnsi"/>
        </w:rPr>
        <w:t xml:space="preserve">which are investing heavily in education to gain a long-distance edge over the United States while we handicap our chances with short-sighted policy disputes and political paralysis. </w:t>
      </w:r>
      <w:r w:rsidRPr="001760EC">
        <w:rPr>
          <w:rFonts w:asciiTheme="majorHAnsi" w:hAnsiTheme="majorHAnsi"/>
          <w:sz w:val="16"/>
        </w:rPr>
        <w:t xml:space="preserve">Here are the stark numbers. </w:t>
      </w:r>
      <w:r w:rsidRPr="001760EC">
        <w:rPr>
          <w:rStyle w:val="StyleUnderline"/>
          <w:rFonts w:asciiTheme="majorHAnsi" w:hAnsiTheme="majorHAnsi"/>
        </w:rPr>
        <w:t>By 2030, China will have 200 million college graduates—more than the entire U.S. workforce.</w:t>
      </w:r>
      <w:r w:rsidRPr="001760EC">
        <w:rPr>
          <w:rFonts w:asciiTheme="majorHAnsi" w:hAnsiTheme="majorHAnsi"/>
          <w:sz w:val="16"/>
        </w:rPr>
        <w:t xml:space="preserve"> </w:t>
      </w:r>
      <w:r w:rsidRPr="001760EC">
        <w:rPr>
          <w:rStyle w:val="StyleUnderline"/>
          <w:rFonts w:asciiTheme="majorHAnsi" w:hAnsiTheme="majorHAnsi"/>
        </w:rPr>
        <w:t>By 2020 India will be graduating four times as many college graduates as the United States.</w:t>
      </w:r>
      <w:r w:rsidRPr="001760EC">
        <w:rPr>
          <w:rFonts w:asciiTheme="majorHAnsi" w:hAnsiTheme="majorHAnsi"/>
          <w:sz w:val="16"/>
        </w:rPr>
        <w:t xml:space="preserve"> </w:t>
      </w:r>
      <w:r w:rsidRPr="001760EC">
        <w:rPr>
          <w:rStyle w:val="StyleUnderline"/>
          <w:rFonts w:asciiTheme="majorHAnsi" w:hAnsiTheme="majorHAnsi"/>
        </w:rPr>
        <w:t xml:space="preserve">We need to turn our attention to how we educate the next generation of American workers to ensure our continued economic competitiveness well into the 21st century. The central question before us as a country, and what should be the central question for the presidential contenders, is how do we compare with our global competitors in supporting and investing in our most valuable asset, our children? </w:t>
      </w:r>
      <w:r w:rsidRPr="001760EC">
        <w:rPr>
          <w:rFonts w:asciiTheme="majorHAnsi" w:hAnsiTheme="majorHAnsi"/>
          <w:sz w:val="16"/>
        </w:rPr>
        <w:t xml:space="preserve">New research from our two organizations reveals how </w:t>
      </w:r>
      <w:r w:rsidRPr="001760EC">
        <w:rPr>
          <w:rStyle w:val="StyleUnderline"/>
          <w:rFonts w:asciiTheme="majorHAnsi" w:hAnsiTheme="majorHAnsi"/>
        </w:rPr>
        <w:t xml:space="preserve">China and India have embarked on bold, ambitious programs to prepare more of their young people for the challenges—and the well-paying jobs—of the global marketplace. They are investing more than ever in their future while the United States is fighting to keep up. </w:t>
      </w:r>
      <w:r w:rsidRPr="001760EC">
        <w:rPr>
          <w:rFonts w:asciiTheme="majorHAnsi" w:hAnsiTheme="majorHAnsi"/>
          <w:sz w:val="16"/>
        </w:rPr>
        <w:t xml:space="preserve">As our national leaders dither and debate how to reform education and state officials slash education funding to balance budgets, </w:t>
      </w:r>
      <w:r w:rsidRPr="001760EC">
        <w:rPr>
          <w:rStyle w:val="StyleUnderline"/>
          <w:rFonts w:asciiTheme="majorHAnsi" w:hAnsiTheme="majorHAnsi"/>
        </w:rPr>
        <w:t>China and India have implemented strategies that invest their next generation of workers to produce millions more college graduates than the United States over the next two decades. The jobs of the future, especially in the critical-need areas of science, technology, engineering and math, will go to the brainiest, no matter what country they come from. As</w:t>
      </w:r>
      <w:r w:rsidRPr="001760EC">
        <w:rPr>
          <w:rFonts w:asciiTheme="majorHAnsi" w:hAnsiTheme="majorHAnsi"/>
          <w:sz w:val="16"/>
        </w:rPr>
        <w:t xml:space="preserve"> the world's most populous nations, </w:t>
      </w:r>
      <w:r w:rsidRPr="001760EC">
        <w:rPr>
          <w:rStyle w:val="StyleUnderline"/>
          <w:rFonts w:asciiTheme="majorHAnsi" w:hAnsiTheme="majorHAnsi"/>
        </w:rPr>
        <w:t>China and India are poised to out-think and out-compete us by their sheer numbers. China is already graduating over 1 million college graduates a year in the areas of science, technology, and mathematics while the United States graduates fewer than half that number.</w:t>
      </w:r>
      <w:r w:rsidRPr="001760EC">
        <w:rPr>
          <w:rFonts w:asciiTheme="majorHAnsi" w:hAnsiTheme="majorHAnsi"/>
          <w:sz w:val="16"/>
        </w:rPr>
        <w:t xml:space="preserve"> </w:t>
      </w:r>
      <w:r w:rsidRPr="001760EC">
        <w:rPr>
          <w:rStyle w:val="StyleUnderline"/>
          <w:rFonts w:asciiTheme="majorHAnsi" w:hAnsiTheme="majorHAnsi"/>
        </w:rPr>
        <w:t xml:space="preserve">What we're doing now is clearly not enough, and imagine what happens in the years to come if investments in our children decline. </w:t>
      </w:r>
      <w:r w:rsidRPr="001760EC">
        <w:rPr>
          <w:rFonts w:asciiTheme="majorHAnsi" w:hAnsiTheme="majorHAnsi"/>
          <w:sz w:val="16"/>
        </w:rPr>
        <w:t xml:space="preserve">That's why we call for the president of the United States in early 2013 to convene a national summit on education cosponsored by the National Governors Association to renew our commitment to improve the education of all American children. This summit should set realistic, yet rigorous, national goals and devise a bipartisan a plan to achieve them, building on the so called Common Core Standards of educational excellence adopted so far by 45 states. These standards outline what kindergarten-through-12th grade students need to master to succeed in college or excel in workforce training programs in the industries of the future. This summit would demonstrate the </w:t>
      </w:r>
      <w:r w:rsidRPr="001760EC">
        <w:rPr>
          <w:rStyle w:val="StyleUnderline"/>
          <w:rFonts w:asciiTheme="majorHAnsi" w:hAnsiTheme="majorHAnsi"/>
        </w:rPr>
        <w:t>high priority</w:t>
      </w:r>
      <w:r w:rsidRPr="001760EC">
        <w:rPr>
          <w:rFonts w:asciiTheme="majorHAnsi" w:hAnsiTheme="majorHAnsi"/>
          <w:sz w:val="16"/>
        </w:rPr>
        <w:t xml:space="preserve"> that </w:t>
      </w:r>
      <w:r w:rsidRPr="001760EC">
        <w:rPr>
          <w:rStyle w:val="StyleUnderline"/>
          <w:rFonts w:asciiTheme="majorHAnsi" w:hAnsiTheme="majorHAnsi"/>
        </w:rPr>
        <w:t>needs to be placed on training, supporting, and retaining highly-effective teachers.</w:t>
      </w:r>
      <w:r w:rsidRPr="001760EC">
        <w:rPr>
          <w:rFonts w:asciiTheme="majorHAnsi" w:hAnsiTheme="majorHAnsi"/>
          <w:sz w:val="16"/>
        </w:rPr>
        <w:t xml:space="preserve"> </w:t>
      </w:r>
      <w:r w:rsidRPr="001760EC">
        <w:rPr>
          <w:rStyle w:val="StyleUnderline"/>
          <w:rFonts w:asciiTheme="majorHAnsi" w:hAnsiTheme="majorHAnsi"/>
        </w:rPr>
        <w:t>And</w:t>
      </w:r>
      <w:r w:rsidRPr="001760EC">
        <w:rPr>
          <w:rFonts w:asciiTheme="majorHAnsi" w:hAnsiTheme="majorHAnsi"/>
          <w:sz w:val="16"/>
        </w:rPr>
        <w:t xml:space="preserve"> it would focus on critical importance of </w:t>
      </w:r>
      <w:r w:rsidRPr="001760EC">
        <w:rPr>
          <w:rStyle w:val="StyleUnderline"/>
          <w:rFonts w:asciiTheme="majorHAnsi" w:hAnsiTheme="majorHAnsi"/>
        </w:rPr>
        <w:t xml:space="preserve">increased investments in early education as well as workplace policies that allow parents to be more involved in the education of their children. We can't afford any more missed opportunities. </w:t>
      </w:r>
      <w:r w:rsidRPr="001760EC">
        <w:rPr>
          <w:rFonts w:asciiTheme="majorHAnsi" w:hAnsiTheme="majorHAnsi"/>
          <w:sz w:val="16"/>
        </w:rPr>
        <w:t xml:space="preserve">Even in an era of extreme political partisanship, </w:t>
      </w:r>
      <w:r w:rsidRPr="001760EC">
        <w:rPr>
          <w:rStyle w:val="StyleUnderline"/>
          <w:rFonts w:asciiTheme="majorHAnsi" w:hAnsiTheme="majorHAnsi"/>
        </w:rPr>
        <w:t>America's children are too valuable of a national asset to abandon</w:t>
      </w:r>
      <w:r w:rsidRPr="001760EC">
        <w:rPr>
          <w:rFonts w:asciiTheme="majorHAnsi" w:hAnsiTheme="majorHAnsi"/>
          <w:sz w:val="16"/>
        </w:rPr>
        <w:t xml:space="preserve">. While there's a lot of talk about economic growth in this year's presidential race, the fact is that </w:t>
      </w:r>
      <w:r w:rsidRPr="001760EC">
        <w:rPr>
          <w:rStyle w:val="StyleUnderline"/>
          <w:rFonts w:asciiTheme="majorHAnsi" w:hAnsiTheme="majorHAnsi"/>
        </w:rPr>
        <w:t>other countries recognize their most prized economic resources are their kids. America must take immediate action to play catch up; otherwise, we can't promise our kids that this century will belong to America.</w:t>
      </w:r>
    </w:p>
    <w:p w14:paraId="55CB8D3F" w14:textId="77777777" w:rsidR="00456F9B" w:rsidRPr="001760EC" w:rsidRDefault="00456F9B" w:rsidP="00456F9B">
      <w:pPr>
        <w:rPr>
          <w:rFonts w:asciiTheme="majorHAnsi" w:hAnsiTheme="majorHAnsi"/>
        </w:rPr>
      </w:pPr>
    </w:p>
    <w:p w14:paraId="27418D17" w14:textId="6D28BDB2" w:rsidR="008A13D4" w:rsidRPr="001760EC" w:rsidRDefault="00371D66" w:rsidP="008A13D4">
      <w:pPr>
        <w:pStyle w:val="Heading2"/>
        <w:rPr>
          <w:rFonts w:asciiTheme="majorHAnsi" w:hAnsiTheme="majorHAnsi"/>
        </w:rPr>
      </w:pPr>
      <w:r w:rsidRPr="001760EC">
        <w:rPr>
          <w:rFonts w:asciiTheme="majorHAnsi" w:hAnsiTheme="majorHAnsi"/>
        </w:rPr>
        <w:lastRenderedPageBreak/>
        <w:t>China</w:t>
      </w:r>
    </w:p>
    <w:p w14:paraId="55917EC6" w14:textId="77777777" w:rsidR="00F000C3" w:rsidRPr="001760EC" w:rsidRDefault="00F000C3" w:rsidP="00F000C3">
      <w:pPr>
        <w:pStyle w:val="Heading3"/>
        <w:rPr>
          <w:rFonts w:asciiTheme="majorHAnsi" w:hAnsiTheme="majorHAnsi"/>
        </w:rPr>
      </w:pPr>
      <w:r w:rsidRPr="001760EC">
        <w:rPr>
          <w:rFonts w:asciiTheme="majorHAnsi" w:hAnsiTheme="majorHAnsi"/>
        </w:rPr>
        <w:lastRenderedPageBreak/>
        <w:t>Global Leadership</w:t>
      </w:r>
    </w:p>
    <w:p w14:paraId="49B957E8" w14:textId="77777777" w:rsidR="00F000C3" w:rsidRPr="001760EC" w:rsidRDefault="00F000C3" w:rsidP="00F000C3">
      <w:pPr>
        <w:rPr>
          <w:rFonts w:asciiTheme="majorHAnsi" w:hAnsiTheme="majorHAnsi"/>
        </w:rPr>
      </w:pPr>
    </w:p>
    <w:p w14:paraId="666E4149" w14:textId="77777777" w:rsidR="00F000C3" w:rsidRPr="001760EC" w:rsidRDefault="00F000C3" w:rsidP="00F000C3">
      <w:pPr>
        <w:pStyle w:val="Heading4"/>
        <w:rPr>
          <w:rStyle w:val="Style13ptBold"/>
          <w:rFonts w:asciiTheme="majorHAnsi" w:hAnsiTheme="majorHAnsi"/>
          <w:b/>
        </w:rPr>
      </w:pPr>
      <w:r w:rsidRPr="001760EC">
        <w:rPr>
          <w:rStyle w:val="Style13ptBold"/>
          <w:rFonts w:asciiTheme="majorHAnsi" w:hAnsiTheme="majorHAnsi"/>
          <w:b/>
        </w:rPr>
        <w:t xml:space="preserve">Global leadership up for grabs now – Trump </w:t>
      </w:r>
      <w:proofErr w:type="spellStart"/>
      <w:r w:rsidRPr="001760EC">
        <w:rPr>
          <w:rStyle w:val="Style13ptBold"/>
          <w:rFonts w:asciiTheme="majorHAnsi" w:hAnsiTheme="majorHAnsi"/>
          <w:b/>
        </w:rPr>
        <w:t>misstepped</w:t>
      </w:r>
      <w:proofErr w:type="spellEnd"/>
      <w:r w:rsidRPr="001760EC">
        <w:rPr>
          <w:rStyle w:val="Style13ptBold"/>
          <w:rFonts w:asciiTheme="majorHAnsi" w:hAnsiTheme="majorHAnsi"/>
          <w:b/>
        </w:rPr>
        <w:t xml:space="preserve"> and China capitalized – not settled yet</w:t>
      </w:r>
    </w:p>
    <w:p w14:paraId="2ECB7DD7" w14:textId="77777777" w:rsidR="00F000C3" w:rsidRPr="001760EC" w:rsidRDefault="00F000C3" w:rsidP="00F000C3">
      <w:pPr>
        <w:rPr>
          <w:rFonts w:asciiTheme="majorHAnsi" w:hAnsiTheme="majorHAnsi"/>
        </w:rPr>
      </w:pPr>
      <w:proofErr w:type="spellStart"/>
      <w:r w:rsidRPr="001760EC">
        <w:rPr>
          <w:rStyle w:val="Style13ptBold"/>
          <w:rFonts w:asciiTheme="majorHAnsi" w:hAnsiTheme="majorHAnsi"/>
        </w:rPr>
        <w:t>Hartcher</w:t>
      </w:r>
      <w:proofErr w:type="spellEnd"/>
      <w:r w:rsidRPr="001760EC">
        <w:rPr>
          <w:rStyle w:val="Style13ptBold"/>
          <w:rFonts w:asciiTheme="majorHAnsi" w:hAnsiTheme="majorHAnsi"/>
        </w:rPr>
        <w:t>,</w:t>
      </w:r>
      <w:r w:rsidRPr="001760EC">
        <w:rPr>
          <w:rFonts w:asciiTheme="majorHAnsi" w:hAnsiTheme="majorHAnsi"/>
        </w:rPr>
        <w:t xml:space="preserve"> international correspondent for the Sydney Morning Herald, </w:t>
      </w:r>
      <w:r w:rsidRPr="001760EC">
        <w:rPr>
          <w:rStyle w:val="Style13ptBold"/>
          <w:rFonts w:asciiTheme="majorHAnsi" w:hAnsiTheme="majorHAnsi"/>
        </w:rPr>
        <w:t>2017</w:t>
      </w:r>
    </w:p>
    <w:p w14:paraId="4FA75F4C" w14:textId="14ECD455" w:rsidR="00F000C3" w:rsidRPr="001760EC" w:rsidRDefault="00F000C3" w:rsidP="00F000C3">
      <w:pPr>
        <w:rPr>
          <w:rFonts w:asciiTheme="majorHAnsi" w:hAnsiTheme="majorHAnsi"/>
        </w:rPr>
      </w:pPr>
      <w:r w:rsidRPr="001760EC">
        <w:rPr>
          <w:rFonts w:asciiTheme="majorHAnsi" w:hAnsiTheme="majorHAnsi"/>
        </w:rPr>
        <w:t xml:space="preserve">(Peter, “Has the mantle of global leadership passed from the US to China?” The Sydney Morning Herald, </w:t>
      </w:r>
      <w:proofErr w:type="gramStart"/>
      <w:r w:rsidRPr="001760EC">
        <w:rPr>
          <w:rFonts w:asciiTheme="majorHAnsi" w:hAnsiTheme="majorHAnsi"/>
        </w:rPr>
        <w:t>May</w:t>
      </w:r>
      <w:proofErr w:type="gramEnd"/>
      <w:r w:rsidRPr="001760EC">
        <w:rPr>
          <w:rFonts w:asciiTheme="majorHAnsi" w:hAnsiTheme="majorHAnsi"/>
        </w:rPr>
        <w:t xml:space="preserve"> 16, http://www.smh.com.au/comment/has-the-mantle-of-global-leadership-passed-from-the-us-to-china-20170515-gw562l.html, accessed 7-6-17, GDI-RH)</w:t>
      </w:r>
    </w:p>
    <w:p w14:paraId="62FFB74E" w14:textId="77777777" w:rsidR="00F000C3" w:rsidRPr="001760EC" w:rsidRDefault="00F000C3" w:rsidP="00F000C3">
      <w:pPr>
        <w:rPr>
          <w:rStyle w:val="StyleUnderline"/>
          <w:rFonts w:asciiTheme="majorHAnsi" w:hAnsiTheme="majorHAnsi"/>
        </w:rPr>
      </w:pPr>
      <w:r w:rsidRPr="001760EC">
        <w:rPr>
          <w:rFonts w:asciiTheme="majorHAnsi" w:hAnsiTheme="majorHAnsi"/>
          <w:sz w:val="16"/>
        </w:rPr>
        <w:t>Barack Obama last year told his fellow Americans: "</w:t>
      </w:r>
      <w:r w:rsidRPr="001760EC">
        <w:rPr>
          <w:rStyle w:val="StyleUnderline"/>
          <w:rFonts w:asciiTheme="majorHAnsi" w:hAnsiTheme="majorHAnsi"/>
        </w:rPr>
        <w:t>If we don't write the rules, China will write the rules</w:t>
      </w:r>
      <w:r w:rsidRPr="001760EC">
        <w:rPr>
          <w:rFonts w:asciiTheme="majorHAnsi" w:hAnsiTheme="majorHAnsi"/>
          <w:sz w:val="16"/>
        </w:rPr>
        <w:t xml:space="preserve"> out </w:t>
      </w:r>
      <w:r w:rsidRPr="001760EC">
        <w:rPr>
          <w:rStyle w:val="StyleUnderline"/>
          <w:rFonts w:asciiTheme="majorHAnsi" w:hAnsiTheme="majorHAnsi"/>
        </w:rPr>
        <w:t>in</w:t>
      </w:r>
      <w:r w:rsidRPr="001760EC">
        <w:rPr>
          <w:rFonts w:asciiTheme="majorHAnsi" w:hAnsiTheme="majorHAnsi"/>
          <w:sz w:val="16"/>
        </w:rPr>
        <w:t xml:space="preserve"> that region," </w:t>
      </w:r>
      <w:r w:rsidRPr="001760EC">
        <w:rPr>
          <w:rStyle w:val="StyleUnderline"/>
          <w:rFonts w:asciiTheme="majorHAnsi" w:hAnsiTheme="majorHAnsi"/>
        </w:rPr>
        <w:t>the Asia-Pacific.</w:t>
      </w:r>
      <w:r w:rsidRPr="001760EC">
        <w:rPr>
          <w:rFonts w:asciiTheme="majorHAnsi" w:hAnsiTheme="majorHAnsi"/>
          <w:sz w:val="16"/>
        </w:rPr>
        <w:t xml:space="preserve"> And </w:t>
      </w:r>
      <w:r w:rsidRPr="001760EC">
        <w:rPr>
          <w:rStyle w:val="StyleUnderline"/>
          <w:rFonts w:asciiTheme="majorHAnsi" w:hAnsiTheme="majorHAnsi"/>
        </w:rPr>
        <w:t xml:space="preserve">that's exactly what's happening. Obama was speaking of trade rules in particular, </w:t>
      </w:r>
      <w:r w:rsidRPr="001760EC">
        <w:rPr>
          <w:rFonts w:asciiTheme="majorHAnsi" w:hAnsiTheme="majorHAnsi"/>
          <w:sz w:val="16"/>
        </w:rPr>
        <w:t xml:space="preserve">but it's increasingly clear that China has an historic opportunity to write the rules for much more than just trade. </w:t>
      </w:r>
      <w:r w:rsidRPr="001760EC">
        <w:rPr>
          <w:rStyle w:val="StyleUnderline"/>
          <w:rFonts w:asciiTheme="majorHAnsi" w:hAnsiTheme="majorHAnsi"/>
        </w:rPr>
        <w:t xml:space="preserve">While Donald Trump is busy trying to shrink the US down to the size of his myopic vision, he has handed China an invitation to become the leader of Asia. It's already one of the leaders of the world. It is the second biggest economy on earth, it's a nuclear power and a veto-wielding permanent member of the UN Security Council. With Trump taking America out of the global leadership business, is the time at hand where we declare that the mantle of global leadership has passed? </w:t>
      </w:r>
      <w:r w:rsidRPr="001760EC">
        <w:rPr>
          <w:rFonts w:asciiTheme="majorHAnsi" w:hAnsiTheme="majorHAnsi"/>
          <w:sz w:val="16"/>
        </w:rPr>
        <w:t xml:space="preserve">Even before Trump, China's President </w:t>
      </w:r>
      <w:r w:rsidRPr="001760EC">
        <w:rPr>
          <w:rStyle w:val="StyleUnderline"/>
          <w:rFonts w:asciiTheme="majorHAnsi" w:hAnsiTheme="majorHAnsi"/>
        </w:rPr>
        <w:t>Xi Jinping</w:t>
      </w:r>
      <w:r w:rsidRPr="001760EC">
        <w:rPr>
          <w:rFonts w:asciiTheme="majorHAnsi" w:hAnsiTheme="majorHAnsi"/>
          <w:sz w:val="16"/>
        </w:rPr>
        <w:t xml:space="preserve"> had already </w:t>
      </w:r>
      <w:r w:rsidRPr="001760EC">
        <w:rPr>
          <w:rStyle w:val="StyleUnderline"/>
          <w:rFonts w:asciiTheme="majorHAnsi" w:hAnsiTheme="majorHAnsi"/>
        </w:rPr>
        <w:t>decided that the time was right for an ambitious expansion of Chinese power</w:t>
      </w:r>
      <w:r w:rsidRPr="001760EC">
        <w:rPr>
          <w:rFonts w:asciiTheme="majorHAnsi" w:hAnsiTheme="majorHAnsi"/>
          <w:sz w:val="16"/>
        </w:rPr>
        <w:t xml:space="preserve">. China's overarching strategic mantra since the 1970s was Deng Xiaoping's famous dictum that China must "hide your brightness, bide your time". But in 2013 Xi relegated that to history with his new edict. No more waiting. China was now rich. It was time for China to "strive to achieve," said Xi. Ignoring US objections and overriding the claims of China's </w:t>
      </w:r>
      <w:proofErr w:type="spellStart"/>
      <w:r w:rsidRPr="001760EC">
        <w:rPr>
          <w:rFonts w:asciiTheme="majorHAnsi" w:hAnsiTheme="majorHAnsi"/>
          <w:sz w:val="16"/>
        </w:rPr>
        <w:t>neighbours</w:t>
      </w:r>
      <w:proofErr w:type="spellEnd"/>
      <w:r w:rsidRPr="001760EC">
        <w:rPr>
          <w:rFonts w:asciiTheme="majorHAnsi" w:hAnsiTheme="majorHAnsi"/>
          <w:sz w:val="16"/>
        </w:rPr>
        <w:t xml:space="preserve">, </w:t>
      </w:r>
      <w:proofErr w:type="gramStart"/>
      <w:r w:rsidRPr="001760EC">
        <w:rPr>
          <w:rFonts w:asciiTheme="majorHAnsi" w:hAnsiTheme="majorHAnsi"/>
          <w:sz w:val="16"/>
        </w:rPr>
        <w:t>Xi</w:t>
      </w:r>
      <w:proofErr w:type="gramEnd"/>
      <w:r w:rsidRPr="001760EC">
        <w:rPr>
          <w:rFonts w:asciiTheme="majorHAnsi" w:hAnsiTheme="majorHAnsi"/>
          <w:sz w:val="16"/>
        </w:rPr>
        <w:t xml:space="preserve"> directed the island-building program that has now given China a series of bases in the South China Sea. The region's feeble efforts to resist have failed. Obama's vaunted "Asia pivot" proved irrelevant. Trump has come as a bonus for Xi's ambitions. </w:t>
      </w:r>
      <w:r w:rsidRPr="001760EC">
        <w:rPr>
          <w:rStyle w:val="StyleUnderline"/>
          <w:rFonts w:asciiTheme="majorHAnsi" w:hAnsiTheme="majorHAnsi"/>
        </w:rPr>
        <w:t xml:space="preserve">First it was trade. </w:t>
      </w:r>
      <w:r w:rsidRPr="001760EC">
        <w:rPr>
          <w:rFonts w:asciiTheme="majorHAnsi" w:hAnsiTheme="majorHAnsi"/>
          <w:sz w:val="16"/>
        </w:rPr>
        <w:t>As Trump tore up the US-led, 12-nation</w:t>
      </w:r>
      <w:r w:rsidRPr="001760EC">
        <w:rPr>
          <w:rStyle w:val="StyleUnderline"/>
          <w:rFonts w:asciiTheme="majorHAnsi" w:hAnsiTheme="majorHAnsi"/>
        </w:rPr>
        <w:t xml:space="preserve"> Transpacific Partnership </w:t>
      </w:r>
      <w:r w:rsidRPr="001760EC">
        <w:rPr>
          <w:rFonts w:asciiTheme="majorHAnsi" w:hAnsiTheme="majorHAnsi"/>
          <w:sz w:val="16"/>
        </w:rPr>
        <w:t xml:space="preserve">agreement, China's President </w:t>
      </w:r>
      <w:r w:rsidRPr="001760EC">
        <w:rPr>
          <w:rStyle w:val="StyleUnderline"/>
          <w:rFonts w:asciiTheme="majorHAnsi" w:hAnsiTheme="majorHAnsi"/>
        </w:rPr>
        <w:t xml:space="preserve">Xi Jinping declared in pointed contrast: "China will not shut the door to the outside world but will open it even wider." China already dominates world trade by its sheer scale; its work on new regional and bilateral deals will make it an active rule-maker, as well. "The gravity of power in East Asia's regional [trade] architecture appears to be tilting towards the </w:t>
      </w:r>
      <w:proofErr w:type="spellStart"/>
      <w:r w:rsidRPr="001760EC">
        <w:rPr>
          <w:rStyle w:val="StyleUnderline"/>
          <w:rFonts w:asciiTheme="majorHAnsi" w:hAnsiTheme="majorHAnsi"/>
        </w:rPr>
        <w:t>centre</w:t>
      </w:r>
      <w:proofErr w:type="spellEnd"/>
      <w:r w:rsidRPr="001760EC">
        <w:rPr>
          <w:rStyle w:val="StyleUnderline"/>
          <w:rFonts w:asciiTheme="majorHAnsi" w:hAnsiTheme="majorHAnsi"/>
        </w:rPr>
        <w:t xml:space="preserve">, </w:t>
      </w:r>
      <w:r w:rsidRPr="001760EC">
        <w:rPr>
          <w:rFonts w:asciiTheme="majorHAnsi" w:hAnsiTheme="majorHAnsi"/>
          <w:sz w:val="16"/>
        </w:rPr>
        <w:t>especially in view of China's rise,"</w:t>
      </w:r>
      <w:r w:rsidRPr="001760EC">
        <w:rPr>
          <w:rStyle w:val="StyleUnderline"/>
          <w:rFonts w:asciiTheme="majorHAnsi" w:hAnsiTheme="majorHAnsi"/>
        </w:rPr>
        <w:t xml:space="preserve"> says a scholar at the Economic Research Institute for ASEAN and East Asia in Jakarta, </w:t>
      </w:r>
      <w:proofErr w:type="spellStart"/>
      <w:r w:rsidRPr="001760EC">
        <w:rPr>
          <w:rStyle w:val="StyleUnderline"/>
          <w:rFonts w:asciiTheme="majorHAnsi" w:hAnsiTheme="majorHAnsi"/>
        </w:rPr>
        <w:t>Ponciano</w:t>
      </w:r>
      <w:proofErr w:type="spellEnd"/>
      <w:r w:rsidRPr="001760EC">
        <w:rPr>
          <w:rStyle w:val="StyleUnderline"/>
          <w:rFonts w:asciiTheme="majorHAnsi" w:hAnsiTheme="majorHAnsi"/>
        </w:rPr>
        <w:t xml:space="preserve"> </w:t>
      </w:r>
      <w:proofErr w:type="spellStart"/>
      <w:r w:rsidRPr="001760EC">
        <w:rPr>
          <w:rStyle w:val="StyleUnderline"/>
          <w:rFonts w:asciiTheme="majorHAnsi" w:hAnsiTheme="majorHAnsi"/>
        </w:rPr>
        <w:t>Intal</w:t>
      </w:r>
      <w:proofErr w:type="spellEnd"/>
      <w:r w:rsidRPr="001760EC">
        <w:rPr>
          <w:rStyle w:val="StyleUnderline"/>
          <w:rFonts w:asciiTheme="majorHAnsi" w:hAnsiTheme="majorHAnsi"/>
        </w:rPr>
        <w:t>. Then it was climate change.</w:t>
      </w:r>
      <w:r w:rsidRPr="001760EC">
        <w:rPr>
          <w:rFonts w:asciiTheme="majorHAnsi" w:hAnsiTheme="majorHAnsi"/>
          <w:sz w:val="16"/>
        </w:rPr>
        <w:t xml:space="preserve"> </w:t>
      </w:r>
      <w:r w:rsidRPr="001760EC">
        <w:rPr>
          <w:rStyle w:val="StyleUnderline"/>
          <w:rFonts w:asciiTheme="majorHAnsi" w:hAnsiTheme="majorHAnsi"/>
        </w:rPr>
        <w:t>Trump ranted that climate change was a "Chinese conspiracy".</w:t>
      </w:r>
      <w:r w:rsidRPr="001760EC">
        <w:rPr>
          <w:rFonts w:asciiTheme="majorHAnsi" w:hAnsiTheme="majorHAnsi"/>
          <w:sz w:val="16"/>
        </w:rPr>
        <w:t xml:space="preserve"> When he signed an executive order in March undoing much of Obama's work to cut carbon emissions, </w:t>
      </w:r>
      <w:r w:rsidRPr="001760EC">
        <w:rPr>
          <w:rStyle w:val="StyleUnderline"/>
          <w:rFonts w:asciiTheme="majorHAnsi" w:hAnsiTheme="majorHAnsi"/>
        </w:rPr>
        <w:t xml:space="preserve">Trump opened the way for China to lead. Beijing, the world's biggest carbon emitter, didn't have to do much to look like a leader. It recommitted itself to its Paris agreement undertakings. </w:t>
      </w:r>
      <w:r w:rsidRPr="001760EC">
        <w:rPr>
          <w:rFonts w:asciiTheme="majorHAnsi" w:hAnsiTheme="majorHAnsi"/>
          <w:sz w:val="16"/>
        </w:rPr>
        <w:t xml:space="preserve">But </w:t>
      </w:r>
      <w:r w:rsidRPr="001760EC">
        <w:rPr>
          <w:rStyle w:val="StyleUnderline"/>
          <w:rFonts w:asciiTheme="majorHAnsi" w:hAnsiTheme="majorHAnsi"/>
        </w:rPr>
        <w:t>China is also investing more in renewable energy than any other nation</w:t>
      </w:r>
      <w:r w:rsidRPr="001760EC">
        <w:rPr>
          <w:rFonts w:asciiTheme="majorHAnsi" w:hAnsiTheme="majorHAnsi"/>
          <w:sz w:val="16"/>
        </w:rPr>
        <w:t xml:space="preserve">, $US88 billion last year, as it strives for global dominance of the sector. And this year it plans to create the world's biggest emissions trading system. </w:t>
      </w:r>
      <w:r w:rsidRPr="001760EC">
        <w:rPr>
          <w:rStyle w:val="StyleUnderline"/>
          <w:rFonts w:asciiTheme="majorHAnsi" w:hAnsiTheme="majorHAnsi"/>
        </w:rPr>
        <w:t xml:space="preserve">"The world is looking for a climate champion," said Nicholas Stern, the famous British climate economist and co-chair of the Global Commission on the Economy and Climate. "In China, it has one," </w:t>
      </w:r>
      <w:r w:rsidRPr="001760EC">
        <w:rPr>
          <w:rFonts w:asciiTheme="majorHAnsi" w:hAnsiTheme="majorHAnsi"/>
          <w:sz w:val="16"/>
        </w:rPr>
        <w:t xml:space="preserve">he concluded. </w:t>
      </w:r>
      <w:r w:rsidRPr="001760EC">
        <w:rPr>
          <w:rStyle w:val="StyleUnderline"/>
          <w:rFonts w:asciiTheme="majorHAnsi" w:hAnsiTheme="majorHAnsi"/>
        </w:rPr>
        <w:t>Then there was North</w:t>
      </w:r>
      <w:r w:rsidRPr="001760EC">
        <w:rPr>
          <w:rFonts w:asciiTheme="majorHAnsi" w:hAnsiTheme="majorHAnsi"/>
          <w:sz w:val="16"/>
        </w:rPr>
        <w:t xml:space="preserve"> </w:t>
      </w:r>
      <w:r w:rsidRPr="001760EC">
        <w:rPr>
          <w:rStyle w:val="StyleUnderline"/>
          <w:rFonts w:asciiTheme="majorHAnsi" w:hAnsiTheme="majorHAnsi"/>
        </w:rPr>
        <w:t>Korea</w:t>
      </w:r>
      <w:r w:rsidRPr="001760EC">
        <w:rPr>
          <w:rFonts w:asciiTheme="majorHAnsi" w:hAnsiTheme="majorHAnsi"/>
          <w:sz w:val="16"/>
        </w:rPr>
        <w:t xml:space="preserve">. </w:t>
      </w:r>
      <w:r w:rsidRPr="001760EC">
        <w:rPr>
          <w:rStyle w:val="StyleUnderline"/>
          <w:rFonts w:asciiTheme="majorHAnsi" w:hAnsiTheme="majorHAnsi"/>
        </w:rPr>
        <w:t>Trump</w:t>
      </w:r>
      <w:r w:rsidRPr="001760EC">
        <w:rPr>
          <w:rFonts w:asciiTheme="majorHAnsi" w:hAnsiTheme="majorHAnsi"/>
          <w:sz w:val="16"/>
        </w:rPr>
        <w:t xml:space="preserve"> specifically </w:t>
      </w:r>
      <w:r w:rsidRPr="001760EC">
        <w:rPr>
          <w:rStyle w:val="StyleUnderline"/>
          <w:rFonts w:asciiTheme="majorHAnsi" w:hAnsiTheme="majorHAnsi"/>
        </w:rPr>
        <w:t xml:space="preserve">asked Beijing to take the lead </w:t>
      </w:r>
      <w:r w:rsidRPr="001760EC">
        <w:rPr>
          <w:rFonts w:asciiTheme="majorHAnsi" w:hAnsiTheme="majorHAnsi"/>
          <w:sz w:val="16"/>
        </w:rPr>
        <w:t xml:space="preserve">in crafting a plan to curb North Korea's relentless nuclear missile program. After </w:t>
      </w:r>
      <w:proofErr w:type="spellStart"/>
      <w:r w:rsidRPr="001760EC">
        <w:rPr>
          <w:rFonts w:asciiTheme="majorHAnsi" w:hAnsiTheme="majorHAnsi"/>
          <w:sz w:val="16"/>
        </w:rPr>
        <w:t>realising</w:t>
      </w:r>
      <w:proofErr w:type="spellEnd"/>
      <w:r w:rsidRPr="001760EC">
        <w:rPr>
          <w:rFonts w:asciiTheme="majorHAnsi" w:hAnsiTheme="majorHAnsi"/>
          <w:sz w:val="16"/>
        </w:rPr>
        <w:t xml:space="preserve"> there are no easy options on this problem, </w:t>
      </w:r>
      <w:r w:rsidRPr="001760EC">
        <w:rPr>
          <w:rStyle w:val="StyleUnderline"/>
          <w:rFonts w:asciiTheme="majorHAnsi" w:hAnsiTheme="majorHAnsi"/>
        </w:rPr>
        <w:t xml:space="preserve">Trump announced Xi is "a very good man" and that "I believe he is trying hard" to solve the problem in Pyongyang. </w:t>
      </w:r>
      <w:r w:rsidRPr="001760EC">
        <w:rPr>
          <w:rFonts w:asciiTheme="majorHAnsi" w:hAnsiTheme="majorHAnsi"/>
          <w:sz w:val="16"/>
        </w:rPr>
        <w:t xml:space="preserve">This isn't necessarily an assignment that Beijing would have relished. But </w:t>
      </w:r>
      <w:r w:rsidRPr="001760EC">
        <w:rPr>
          <w:rStyle w:val="StyleUnderline"/>
          <w:rFonts w:asciiTheme="majorHAnsi" w:hAnsiTheme="majorHAnsi"/>
        </w:rPr>
        <w:t>it is an implicit acknowledgement that the Korean peninsula is part of China's sphere of influence and a concession that US diplomacy is exhausted.</w:t>
      </w:r>
      <w:r w:rsidRPr="001760EC">
        <w:rPr>
          <w:rFonts w:asciiTheme="majorHAnsi" w:hAnsiTheme="majorHAnsi"/>
          <w:sz w:val="16"/>
        </w:rPr>
        <w:t xml:space="preserve"> </w:t>
      </w:r>
      <w:proofErr w:type="gramStart"/>
      <w:r w:rsidRPr="001760EC">
        <w:rPr>
          <w:rStyle w:val="StyleUnderline"/>
          <w:rFonts w:asciiTheme="majorHAnsi" w:hAnsiTheme="majorHAnsi"/>
        </w:rPr>
        <w:t>Finally</w:t>
      </w:r>
      <w:proofErr w:type="gramEnd"/>
      <w:r w:rsidRPr="001760EC">
        <w:rPr>
          <w:rStyle w:val="StyleUnderline"/>
          <w:rFonts w:asciiTheme="majorHAnsi" w:hAnsiTheme="majorHAnsi"/>
        </w:rPr>
        <w:t xml:space="preserve"> there is China's "Belt and Road" plan. </w:t>
      </w:r>
      <w:r w:rsidRPr="001760EC">
        <w:rPr>
          <w:rFonts w:asciiTheme="majorHAnsi" w:hAnsiTheme="majorHAnsi"/>
          <w:sz w:val="16"/>
        </w:rPr>
        <w:t xml:space="preserve">Xi opened a meeting in Beijing on Sunday to discuss the proposal, with 100 countries including 28 heads of state in attendance. He declared this vast visionary infrastructure concept as "the project of the century". The plan has a "belt" running across land and a "road" running across the seas. On land, Beijing aims to connect China's hinterland to Europe through Central Asia. This route has been dubbed the Silk Road Economic Belt. On water, a 21st Century Maritime Silk Road is proposed to connect Southeast Asia to southern China through a system of ports and railways. Sixty-five countries have formally signed up as participants, with many others, including Australia, circling on the periphery. As conceived by Xi, </w:t>
      </w:r>
      <w:r w:rsidRPr="001760EC">
        <w:rPr>
          <w:rStyle w:val="StyleUnderline"/>
          <w:rFonts w:asciiTheme="majorHAnsi" w:hAnsiTheme="majorHAnsi"/>
        </w:rPr>
        <w:t xml:space="preserve">this will be far bigger than the US Marshall Plan for the postwar rebuilding of </w:t>
      </w:r>
      <w:r w:rsidRPr="001760EC">
        <w:rPr>
          <w:rStyle w:val="StyleUnderline"/>
          <w:rFonts w:asciiTheme="majorHAnsi" w:hAnsiTheme="majorHAnsi"/>
        </w:rPr>
        <w:lastRenderedPageBreak/>
        <w:t xml:space="preserve">Europe, adjusting for inflation. </w:t>
      </w:r>
      <w:r w:rsidRPr="001760EC">
        <w:rPr>
          <w:rFonts w:asciiTheme="majorHAnsi" w:hAnsiTheme="majorHAnsi"/>
          <w:sz w:val="16"/>
        </w:rPr>
        <w:t xml:space="preserve">Estimates of the ultimate scale of investment range from $US1 trillion to $US4 trillion and beyond. </w:t>
      </w:r>
      <w:r w:rsidRPr="001760EC">
        <w:rPr>
          <w:rStyle w:val="StyleUnderline"/>
          <w:rFonts w:asciiTheme="majorHAnsi" w:hAnsiTheme="majorHAnsi"/>
        </w:rPr>
        <w:t xml:space="preserve">If </w:t>
      </w:r>
      <w:proofErr w:type="spellStart"/>
      <w:r w:rsidRPr="001760EC">
        <w:rPr>
          <w:rStyle w:val="StyleUnderline"/>
          <w:rFonts w:asciiTheme="majorHAnsi" w:hAnsiTheme="majorHAnsi"/>
        </w:rPr>
        <w:t>realised</w:t>
      </w:r>
      <w:proofErr w:type="spellEnd"/>
      <w:r w:rsidRPr="001760EC">
        <w:rPr>
          <w:rStyle w:val="StyleUnderline"/>
          <w:rFonts w:asciiTheme="majorHAnsi" w:hAnsiTheme="majorHAnsi"/>
        </w:rPr>
        <w:t>, it could be the biggest international infrastructure program since the Roman Empire.</w:t>
      </w:r>
      <w:r w:rsidRPr="001760EC">
        <w:rPr>
          <w:rFonts w:asciiTheme="majorHAnsi" w:hAnsiTheme="majorHAnsi"/>
          <w:sz w:val="16"/>
        </w:rPr>
        <w:t xml:space="preserve"> To date, China has committed about $US100 billion. The leaders in attendance weren't just </w:t>
      </w:r>
      <w:proofErr w:type="spellStart"/>
      <w:r w:rsidRPr="001760EC">
        <w:rPr>
          <w:rFonts w:asciiTheme="majorHAnsi" w:hAnsiTheme="majorHAnsi"/>
          <w:sz w:val="16"/>
        </w:rPr>
        <w:t>tinpot</w:t>
      </w:r>
      <w:proofErr w:type="spellEnd"/>
      <w:r w:rsidRPr="001760EC">
        <w:rPr>
          <w:rFonts w:asciiTheme="majorHAnsi" w:hAnsiTheme="majorHAnsi"/>
          <w:sz w:val="16"/>
        </w:rPr>
        <w:t xml:space="preserve"> supplicants. They included Indonesia's Joko Widodo, Turkey's </w:t>
      </w:r>
      <w:proofErr w:type="spellStart"/>
      <w:r w:rsidRPr="001760EC">
        <w:rPr>
          <w:rFonts w:asciiTheme="majorHAnsi" w:hAnsiTheme="majorHAnsi"/>
          <w:sz w:val="16"/>
        </w:rPr>
        <w:t>Recep</w:t>
      </w:r>
      <w:proofErr w:type="spellEnd"/>
      <w:r w:rsidRPr="001760EC">
        <w:rPr>
          <w:rFonts w:asciiTheme="majorHAnsi" w:hAnsiTheme="majorHAnsi"/>
          <w:sz w:val="16"/>
        </w:rPr>
        <w:t xml:space="preserve"> Erdogan and Russia's Vladimir Putin. Even the US sent an official, the White House director for East Asia, in the hope that US companies might pick up some of the business. Of course, </w:t>
      </w:r>
      <w:r w:rsidRPr="001760EC">
        <w:rPr>
          <w:rStyle w:val="StyleUnderline"/>
          <w:rFonts w:asciiTheme="majorHAnsi" w:hAnsiTheme="majorHAnsi"/>
        </w:rPr>
        <w:t xml:space="preserve">the project would be a tremendous flexing of Chinese economic sinews across half the earth. It is a positive platform for Chinese influence into scores of countries. </w:t>
      </w:r>
      <w:r w:rsidRPr="001760EC">
        <w:rPr>
          <w:rFonts w:asciiTheme="majorHAnsi" w:hAnsiTheme="majorHAnsi"/>
          <w:sz w:val="16"/>
        </w:rPr>
        <w:t xml:space="preserve">Xi took pains to assure leaders that he was not interested in "outdated geopolitical </w:t>
      </w:r>
      <w:proofErr w:type="spellStart"/>
      <w:r w:rsidRPr="001760EC">
        <w:rPr>
          <w:rFonts w:asciiTheme="majorHAnsi" w:hAnsiTheme="majorHAnsi"/>
          <w:sz w:val="16"/>
        </w:rPr>
        <w:t>manoeuvrings</w:t>
      </w:r>
      <w:proofErr w:type="spellEnd"/>
      <w:r w:rsidRPr="001760EC">
        <w:rPr>
          <w:rFonts w:asciiTheme="majorHAnsi" w:hAnsiTheme="majorHAnsi"/>
          <w:sz w:val="16"/>
        </w:rPr>
        <w:t xml:space="preserve">" and sought only "win-win" cooperation. Yet we know China has used economic coercion of smaller countries whenever it suited. South Korea and Taiwan, for instance, are suffering undeclared Chinese sanctions right now. And not everyone is happy with the Belt and Road. India opposes it as an intrusion. Japan is very uneasy at the implications. </w:t>
      </w:r>
      <w:r w:rsidRPr="001760EC">
        <w:rPr>
          <w:rStyle w:val="StyleUnderline"/>
          <w:rFonts w:asciiTheme="majorHAnsi" w:hAnsiTheme="majorHAnsi"/>
        </w:rPr>
        <w:t xml:space="preserve">Nonetheless, is the mantle of global leadership passing to China? Rory </w:t>
      </w:r>
      <w:proofErr w:type="spellStart"/>
      <w:r w:rsidRPr="001760EC">
        <w:rPr>
          <w:rStyle w:val="StyleUnderline"/>
          <w:rFonts w:asciiTheme="majorHAnsi" w:hAnsiTheme="majorHAnsi"/>
        </w:rPr>
        <w:t>Medcalf</w:t>
      </w:r>
      <w:proofErr w:type="spellEnd"/>
      <w:r w:rsidRPr="001760EC">
        <w:rPr>
          <w:rStyle w:val="StyleUnderline"/>
          <w:rFonts w:asciiTheme="majorHAnsi" w:hAnsiTheme="majorHAnsi"/>
        </w:rPr>
        <w:t xml:space="preserve"> of the ANU National Security College says it's "too early to call". A true world leader provides public goods to the international system, even when it comes at some difficulty and expense. The US is allowing its traditional management of some global public goods like trade </w:t>
      </w:r>
      <w:proofErr w:type="spellStart"/>
      <w:r w:rsidRPr="001760EC">
        <w:rPr>
          <w:rStyle w:val="StyleUnderline"/>
          <w:rFonts w:asciiTheme="majorHAnsi" w:hAnsiTheme="majorHAnsi"/>
        </w:rPr>
        <w:t>liberalisation</w:t>
      </w:r>
      <w:proofErr w:type="spellEnd"/>
      <w:r w:rsidRPr="001760EC">
        <w:rPr>
          <w:rStyle w:val="StyleUnderline"/>
          <w:rFonts w:asciiTheme="majorHAnsi" w:hAnsiTheme="majorHAnsi"/>
        </w:rPr>
        <w:t xml:space="preserve"> and climate change mitigation to lapse. </w:t>
      </w:r>
      <w:r w:rsidRPr="001760EC">
        <w:rPr>
          <w:rFonts w:asciiTheme="majorHAnsi" w:hAnsiTheme="majorHAnsi"/>
          <w:sz w:val="16"/>
        </w:rPr>
        <w:t xml:space="preserve">But </w:t>
      </w:r>
      <w:r w:rsidRPr="001760EC">
        <w:rPr>
          <w:rStyle w:val="StyleUnderline"/>
          <w:rFonts w:asciiTheme="majorHAnsi" w:hAnsiTheme="majorHAnsi"/>
        </w:rPr>
        <w:t xml:space="preserve">China's initiatives to date fail to meet this high standard, </w:t>
      </w:r>
      <w:r w:rsidRPr="001760EC">
        <w:rPr>
          <w:rFonts w:asciiTheme="majorHAnsi" w:hAnsiTheme="majorHAnsi"/>
          <w:sz w:val="16"/>
        </w:rPr>
        <w:t xml:space="preserve">argues </w:t>
      </w:r>
      <w:proofErr w:type="spellStart"/>
      <w:r w:rsidRPr="001760EC">
        <w:rPr>
          <w:rFonts w:asciiTheme="majorHAnsi" w:hAnsiTheme="majorHAnsi"/>
          <w:sz w:val="16"/>
        </w:rPr>
        <w:t>Medcalf</w:t>
      </w:r>
      <w:proofErr w:type="spellEnd"/>
      <w:r w:rsidRPr="001760EC">
        <w:rPr>
          <w:rFonts w:asciiTheme="majorHAnsi" w:hAnsiTheme="majorHAnsi"/>
          <w:sz w:val="16"/>
        </w:rPr>
        <w:t xml:space="preserve">. </w:t>
      </w:r>
      <w:r w:rsidRPr="001760EC">
        <w:rPr>
          <w:rStyle w:val="StyleUnderline"/>
          <w:rFonts w:asciiTheme="majorHAnsi" w:hAnsiTheme="majorHAnsi"/>
        </w:rPr>
        <w:t>China is too narrowly nationalistic, he says. "The world is more likely to go through a phase without a clear leader than to go into Chinese leadership,"</w:t>
      </w:r>
      <w:r w:rsidRPr="001760EC">
        <w:rPr>
          <w:rFonts w:asciiTheme="majorHAnsi" w:hAnsiTheme="majorHAnsi"/>
          <w:sz w:val="16"/>
        </w:rPr>
        <w:t xml:space="preserve"> he says. </w:t>
      </w:r>
      <w:r w:rsidRPr="001760EC">
        <w:rPr>
          <w:rStyle w:val="StyleUnderline"/>
          <w:rFonts w:asciiTheme="majorHAnsi" w:hAnsiTheme="majorHAnsi"/>
        </w:rPr>
        <w:t xml:space="preserve">Global leadership, quite suddenly, is up for grabs. China is grasping for the mantle and it's not yet clear that it can win it. Can the US recover it? Or is history leaving Trump's America behind? </w:t>
      </w:r>
    </w:p>
    <w:p w14:paraId="2FC938B7" w14:textId="77777777" w:rsidR="00F000C3" w:rsidRPr="001760EC" w:rsidRDefault="00F000C3" w:rsidP="00F000C3">
      <w:pPr>
        <w:rPr>
          <w:rFonts w:asciiTheme="majorHAnsi" w:hAnsiTheme="majorHAnsi"/>
        </w:rPr>
      </w:pPr>
    </w:p>
    <w:p w14:paraId="38009F32" w14:textId="77777777" w:rsidR="0004343A" w:rsidRPr="001760EC" w:rsidRDefault="0004343A" w:rsidP="0004343A">
      <w:pPr>
        <w:rPr>
          <w:rFonts w:asciiTheme="majorHAnsi" w:hAnsiTheme="majorHAnsi"/>
        </w:rPr>
      </w:pPr>
    </w:p>
    <w:p w14:paraId="2C16A707" w14:textId="6F1E113F" w:rsidR="00B00558" w:rsidRPr="001760EC" w:rsidRDefault="00B00558" w:rsidP="00A45B4B">
      <w:pPr>
        <w:pStyle w:val="Heading3"/>
        <w:rPr>
          <w:rFonts w:asciiTheme="majorHAnsi" w:hAnsiTheme="majorHAnsi"/>
        </w:rPr>
      </w:pPr>
      <w:r w:rsidRPr="001760EC">
        <w:rPr>
          <w:rFonts w:asciiTheme="majorHAnsi" w:hAnsiTheme="majorHAnsi"/>
        </w:rPr>
        <w:lastRenderedPageBreak/>
        <w:t>China Climate UQ</w:t>
      </w:r>
    </w:p>
    <w:p w14:paraId="7C128FA8" w14:textId="77777777" w:rsidR="00B00558" w:rsidRPr="001760EC" w:rsidRDefault="00B00558" w:rsidP="00B00558">
      <w:pPr>
        <w:rPr>
          <w:rFonts w:asciiTheme="majorHAnsi" w:hAnsiTheme="majorHAnsi"/>
        </w:rPr>
      </w:pPr>
    </w:p>
    <w:p w14:paraId="640C4DCB" w14:textId="77777777" w:rsidR="00B00558" w:rsidRPr="001760EC" w:rsidRDefault="00B00558" w:rsidP="00B00558">
      <w:pPr>
        <w:pStyle w:val="Heading4"/>
        <w:rPr>
          <w:rFonts w:asciiTheme="majorHAnsi" w:hAnsiTheme="majorHAnsi"/>
        </w:rPr>
      </w:pPr>
      <w:r w:rsidRPr="001760EC">
        <w:rPr>
          <w:rFonts w:asciiTheme="majorHAnsi" w:hAnsiTheme="majorHAnsi"/>
        </w:rPr>
        <w:t>Uniqueness and Internal Link – China gaining international clout now, especially in Climate Change mitigation – Trump’s isolationism and climate denialism opened the window</w:t>
      </w:r>
    </w:p>
    <w:p w14:paraId="47115E0E" w14:textId="77777777" w:rsidR="00B00558" w:rsidRPr="001760EC" w:rsidRDefault="00B00558" w:rsidP="00B00558">
      <w:pPr>
        <w:rPr>
          <w:rStyle w:val="Style13ptBold"/>
          <w:rFonts w:asciiTheme="majorHAnsi" w:hAnsiTheme="majorHAnsi"/>
        </w:rPr>
      </w:pPr>
      <w:r w:rsidRPr="001760EC">
        <w:rPr>
          <w:rStyle w:val="Style13ptBold"/>
          <w:rFonts w:asciiTheme="majorHAnsi" w:hAnsiTheme="majorHAnsi"/>
        </w:rPr>
        <w:t>Associated Press, 2017</w:t>
      </w:r>
    </w:p>
    <w:p w14:paraId="00521BDA" w14:textId="6EF5E9E8" w:rsidR="00B00558" w:rsidRPr="001760EC" w:rsidRDefault="00B00558" w:rsidP="00B00558">
      <w:pPr>
        <w:rPr>
          <w:rFonts w:asciiTheme="majorHAnsi" w:hAnsiTheme="majorHAnsi"/>
        </w:rPr>
      </w:pPr>
      <w:r w:rsidRPr="001760EC">
        <w:rPr>
          <w:rFonts w:asciiTheme="majorHAnsi" w:hAnsiTheme="majorHAnsi"/>
        </w:rPr>
        <w:t>(“Trump’s climate pullback opens door to Chinese leadership” Honolulu Star Advisor, June 1, http://www.staradvertiser.com/2017/06/01/breaking-news/trumps-climate-pullback-opens-door-to-chinese-leadership/, accessed 7-8-17, GDI-RH)</w:t>
      </w:r>
    </w:p>
    <w:p w14:paraId="690328B9"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President Donald Trump’s pullback from a global climate pact could accelerate China’s unlikely ascent toward leadership in stemming global warming and promoting green technology, and on global matters far removed from the environment.</w:t>
      </w:r>
    </w:p>
    <w:p w14:paraId="393E39B2" w14:textId="77777777" w:rsidR="00B00558" w:rsidRPr="001760EC" w:rsidRDefault="00B00558" w:rsidP="00B00558">
      <w:pPr>
        <w:rPr>
          <w:rFonts w:asciiTheme="majorHAnsi" w:hAnsiTheme="majorHAnsi"/>
          <w:sz w:val="16"/>
        </w:rPr>
      </w:pPr>
      <w:r w:rsidRPr="001760EC">
        <w:rPr>
          <w:rStyle w:val="StyleUnderline"/>
          <w:rFonts w:asciiTheme="majorHAnsi" w:hAnsiTheme="majorHAnsi"/>
        </w:rPr>
        <w:t>Trump’s announcement that the U.S. would leave the Paris accord immediately sparked international criticism, deepening perceptions of an America in retreat</w:t>
      </w:r>
      <w:r w:rsidRPr="001760EC">
        <w:rPr>
          <w:rFonts w:asciiTheme="majorHAnsi" w:hAnsiTheme="majorHAnsi"/>
          <w:sz w:val="16"/>
        </w:rPr>
        <w:t xml:space="preserve"> after recent reversals on free trade and foreign aid.</w:t>
      </w:r>
    </w:p>
    <w:p w14:paraId="23382686"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China may be poised to fill the breach. The world’s largest emitter of man-made carbon dioxide,</w:t>
      </w:r>
      <w:r w:rsidRPr="001760EC">
        <w:rPr>
          <w:rFonts w:asciiTheme="majorHAnsi" w:hAnsiTheme="majorHAnsi"/>
          <w:sz w:val="16"/>
        </w:rPr>
        <w:t xml:space="preserve"> considered a top cause of climate change, </w:t>
      </w:r>
      <w:r w:rsidRPr="001760EC">
        <w:rPr>
          <w:rStyle w:val="StyleUnderline"/>
          <w:rFonts w:asciiTheme="majorHAnsi" w:hAnsiTheme="majorHAnsi"/>
        </w:rPr>
        <w:t>is already making rapid progress toward its Paris goal of stopping emissions growth by 2030. It has overtaken the U.S. in transitioning to renewable energy, generating a fifth of its electricity from renewable sources. The U.S. only sources about 13 percent of its electricity from renewables.</w:t>
      </w:r>
    </w:p>
    <w:p w14:paraId="3C2AB9BF" w14:textId="77777777" w:rsidR="00B00558" w:rsidRPr="001760EC" w:rsidRDefault="00B00558" w:rsidP="00B00558">
      <w:pPr>
        <w:rPr>
          <w:rStyle w:val="StyleUnderline"/>
          <w:rFonts w:asciiTheme="majorHAnsi" w:hAnsiTheme="majorHAnsi"/>
        </w:rPr>
      </w:pPr>
      <w:r w:rsidRPr="001760EC">
        <w:rPr>
          <w:rFonts w:asciiTheme="majorHAnsi" w:hAnsiTheme="majorHAnsi"/>
          <w:sz w:val="16"/>
        </w:rPr>
        <w:t xml:space="preserve">And </w:t>
      </w:r>
      <w:r w:rsidRPr="001760EC">
        <w:rPr>
          <w:rStyle w:val="StyleUnderline"/>
          <w:rFonts w:asciiTheme="majorHAnsi" w:hAnsiTheme="majorHAnsi"/>
        </w:rPr>
        <w:t>although China remains heavily reliant on coal and pollution is a persistent problem for its 1.3 billion citizens, the country’s communist rulers say they’re determined to institute fundamental change. That commitment has much of the world now looking to Beijing, which wants to assert itself on the global stage.</w:t>
      </w:r>
    </w:p>
    <w:p w14:paraId="4E24B0C6"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“They were doing this before Trump was elected,”</w:t>
      </w:r>
      <w:r w:rsidRPr="001760EC">
        <w:rPr>
          <w:rFonts w:asciiTheme="majorHAnsi" w:hAnsiTheme="majorHAnsi"/>
          <w:sz w:val="16"/>
        </w:rPr>
        <w:t xml:space="preserve"> said Carolyn Bartholomew, the U.S.-China Economic and Security Review Commission chairwoman. Criticizing Trump in a personal capacity, and not on behalf of the bipartisan panel that advises Congress, she added: </w:t>
      </w:r>
      <w:r w:rsidRPr="001760EC">
        <w:rPr>
          <w:rStyle w:val="StyleUnderline"/>
          <w:rFonts w:asciiTheme="majorHAnsi" w:hAnsiTheme="majorHAnsi"/>
        </w:rPr>
        <w:t>“He’s just making it easier for them by pulling the U.S. back from the position of global responsibility.”</w:t>
      </w:r>
    </w:p>
    <w:p w14:paraId="709E7458" w14:textId="77777777" w:rsidR="00B00558" w:rsidRPr="001760EC" w:rsidRDefault="00B00558" w:rsidP="00B00558">
      <w:pPr>
        <w:rPr>
          <w:rFonts w:asciiTheme="majorHAnsi" w:hAnsiTheme="majorHAnsi"/>
          <w:sz w:val="16"/>
        </w:rPr>
      </w:pPr>
      <w:r w:rsidRPr="001760EC">
        <w:rPr>
          <w:rStyle w:val="StyleUnderline"/>
          <w:rFonts w:asciiTheme="majorHAnsi" w:hAnsiTheme="majorHAnsi"/>
        </w:rPr>
        <w:t>China was positioning itself even before Trump officially declared his intentions in Thursday’s Rose Garden speech</w:t>
      </w:r>
      <w:r w:rsidRPr="001760EC">
        <w:rPr>
          <w:rFonts w:asciiTheme="majorHAnsi" w:hAnsiTheme="majorHAnsi"/>
          <w:sz w:val="16"/>
        </w:rPr>
        <w:t xml:space="preserve">. </w:t>
      </w:r>
      <w:r w:rsidRPr="001760EC">
        <w:rPr>
          <w:rStyle w:val="StyleUnderline"/>
          <w:rFonts w:asciiTheme="majorHAnsi" w:hAnsiTheme="majorHAnsi"/>
        </w:rPr>
        <w:t>It said</w:t>
      </w:r>
      <w:r w:rsidRPr="001760EC">
        <w:rPr>
          <w:rFonts w:asciiTheme="majorHAnsi" w:hAnsiTheme="majorHAnsi"/>
          <w:sz w:val="16"/>
        </w:rPr>
        <w:t xml:space="preserve"> this week </w:t>
      </w:r>
      <w:r w:rsidRPr="001760EC">
        <w:rPr>
          <w:rStyle w:val="StyleUnderline"/>
          <w:rFonts w:asciiTheme="majorHAnsi" w:hAnsiTheme="majorHAnsi"/>
        </w:rPr>
        <w:t>it would work with the European Union to uphold the agreement, whatever Washington decided</w:t>
      </w:r>
      <w:r w:rsidRPr="001760EC">
        <w:rPr>
          <w:rFonts w:asciiTheme="majorHAnsi" w:hAnsiTheme="majorHAnsi"/>
          <w:sz w:val="16"/>
        </w:rPr>
        <w:t>, with Premier Li Keqiang and EU officials set to discuss the matter Friday in Brussels.</w:t>
      </w:r>
    </w:p>
    <w:p w14:paraId="09E23AB3"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Even potential U.S. partners reached out across the Pacific.</w:t>
      </w:r>
    </w:p>
    <w:p w14:paraId="46F299B4" w14:textId="77777777" w:rsidR="00B00558" w:rsidRPr="001760EC" w:rsidRDefault="00B00558" w:rsidP="00B00558">
      <w:pPr>
        <w:rPr>
          <w:rFonts w:asciiTheme="majorHAnsi" w:hAnsiTheme="majorHAnsi"/>
          <w:sz w:val="16"/>
          <w:szCs w:val="16"/>
        </w:rPr>
      </w:pPr>
      <w:r w:rsidRPr="001760EC">
        <w:rPr>
          <w:rFonts w:asciiTheme="majorHAnsi" w:hAnsiTheme="majorHAnsi"/>
          <w:sz w:val="16"/>
          <w:szCs w:val="16"/>
        </w:rPr>
        <w:t>Gov. Jerry Brown of California, America’s largest state economy, said he’ll travel to China this week to build foreign support for carbon-cutting efforts. Such alliances “build momentum for a clean-energy future,” Brown told The Associated Press in an interview.</w:t>
      </w:r>
    </w:p>
    <w:p w14:paraId="63FF5C77"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China’s emergence as a new, alternative unifying force is hardly limited to environment. As the Trump administration has stepped back from America’s traditional role of dominance on trade and development, China has filled the vacuum, expanding its ever-growing footprint across the globe on everything from new roads and ports to bank loans and energy projects.</w:t>
      </w:r>
    </w:p>
    <w:p w14:paraId="568B2569" w14:textId="77777777" w:rsidR="00B00558" w:rsidRPr="001760EC" w:rsidRDefault="00B00558" w:rsidP="00B00558">
      <w:pPr>
        <w:rPr>
          <w:rStyle w:val="StyleUnderline"/>
          <w:rFonts w:asciiTheme="majorHAnsi" w:hAnsiTheme="majorHAnsi"/>
        </w:rPr>
      </w:pPr>
      <w:r w:rsidRPr="001760EC">
        <w:rPr>
          <w:rFonts w:asciiTheme="majorHAnsi" w:hAnsiTheme="majorHAnsi"/>
          <w:sz w:val="16"/>
        </w:rPr>
        <w:t xml:space="preserve">To Washington’s chagrin, </w:t>
      </w:r>
      <w:r w:rsidRPr="001760EC">
        <w:rPr>
          <w:rStyle w:val="StyleUnderline"/>
          <w:rFonts w:asciiTheme="majorHAnsi" w:hAnsiTheme="majorHAnsi"/>
        </w:rPr>
        <w:t>China last year set up its own development bank to meet needs left unfilled by U.S.-led institutions like the World Bank.</w:t>
      </w:r>
      <w:r w:rsidRPr="001760EC">
        <w:rPr>
          <w:rFonts w:asciiTheme="majorHAnsi" w:hAnsiTheme="majorHAnsi"/>
          <w:sz w:val="16"/>
        </w:rPr>
        <w:t xml:space="preserve"> Last month, President </w:t>
      </w:r>
      <w:r w:rsidRPr="001760EC">
        <w:rPr>
          <w:rStyle w:val="StyleUnderline"/>
          <w:rFonts w:asciiTheme="majorHAnsi" w:hAnsiTheme="majorHAnsi"/>
        </w:rPr>
        <w:t>Xi</w:t>
      </w:r>
      <w:r w:rsidRPr="001760EC">
        <w:rPr>
          <w:rFonts w:asciiTheme="majorHAnsi" w:hAnsiTheme="majorHAnsi"/>
          <w:sz w:val="16"/>
        </w:rPr>
        <w:t xml:space="preserve"> Jinping </w:t>
      </w:r>
      <w:r w:rsidRPr="001760EC">
        <w:rPr>
          <w:rStyle w:val="StyleUnderline"/>
          <w:rFonts w:asciiTheme="majorHAnsi" w:hAnsiTheme="majorHAnsi"/>
        </w:rPr>
        <w:t>hosted more than 20 world leaders for a show case of its economic initiative to build infrastructure linking Asia and Europe</w:t>
      </w:r>
      <w:r w:rsidRPr="001760EC">
        <w:rPr>
          <w:rFonts w:asciiTheme="majorHAnsi" w:hAnsiTheme="majorHAnsi"/>
          <w:sz w:val="16"/>
        </w:rPr>
        <w:t xml:space="preserve">. Earlier this year, </w:t>
      </w:r>
      <w:proofErr w:type="gramStart"/>
      <w:r w:rsidRPr="001760EC">
        <w:rPr>
          <w:rStyle w:val="StyleUnderline"/>
          <w:rFonts w:asciiTheme="majorHAnsi" w:hAnsiTheme="majorHAnsi"/>
        </w:rPr>
        <w:t>Xi</w:t>
      </w:r>
      <w:proofErr w:type="gramEnd"/>
      <w:r w:rsidRPr="001760EC">
        <w:rPr>
          <w:rStyle w:val="StyleUnderline"/>
          <w:rFonts w:asciiTheme="majorHAnsi" w:hAnsiTheme="majorHAnsi"/>
        </w:rPr>
        <w:t xml:space="preserve"> made a high-profile speech</w:t>
      </w:r>
      <w:r w:rsidRPr="001760EC">
        <w:rPr>
          <w:rFonts w:asciiTheme="majorHAnsi" w:hAnsiTheme="majorHAnsi"/>
          <w:sz w:val="16"/>
        </w:rPr>
        <w:t xml:space="preserve"> in Davos, Switzerland, </w:t>
      </w:r>
      <w:r w:rsidRPr="001760EC">
        <w:rPr>
          <w:rStyle w:val="StyleUnderline"/>
          <w:rFonts w:asciiTheme="majorHAnsi" w:hAnsiTheme="majorHAnsi"/>
        </w:rPr>
        <w:t>embracing at least the idea of an economic globalization that Western leaders like Trump are increasingly fleeing.</w:t>
      </w:r>
    </w:p>
    <w:p w14:paraId="3327015D"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By contrast, Trump has pulled the United States out of President Barack Obama’s ambitious Trans-Pacific Partnership</w:t>
      </w:r>
      <w:r w:rsidRPr="001760EC">
        <w:rPr>
          <w:rFonts w:asciiTheme="majorHAnsi" w:hAnsiTheme="majorHAnsi"/>
          <w:sz w:val="16"/>
        </w:rPr>
        <w:t xml:space="preserve">, a trade deal that would have spanned a dozen nations from the U.S. to Chile to Japan. China </w:t>
      </w:r>
      <w:r w:rsidRPr="001760EC">
        <w:rPr>
          <w:rFonts w:asciiTheme="majorHAnsi" w:hAnsiTheme="majorHAnsi"/>
          <w:sz w:val="16"/>
        </w:rPr>
        <w:lastRenderedPageBreak/>
        <w:t xml:space="preserve">wouldn’t have been privy to the deal. </w:t>
      </w:r>
      <w:r w:rsidRPr="001760EC">
        <w:rPr>
          <w:rStyle w:val="StyleUnderline"/>
          <w:rFonts w:asciiTheme="majorHAnsi" w:hAnsiTheme="majorHAnsi"/>
        </w:rPr>
        <w:t>Trump also is proposing sharp cuts to U.S. budgets for humanitarian and development assistance for the world’s poorer nations.</w:t>
      </w:r>
    </w:p>
    <w:p w14:paraId="7A6C2CEA"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On climate, Beijing is taking action. It recently canceled construction of more than 100 new coal-fired power plants and plans to invest at least $360 billion in green-energy projects by the end of the decade. Its consumption of coal fell in 2016 for a third consecutive year. It could meet its 2030 target a decade early.</w:t>
      </w:r>
    </w:p>
    <w:p w14:paraId="23040EF0" w14:textId="77777777" w:rsidR="00B00558" w:rsidRPr="001760EC" w:rsidRDefault="00B00558" w:rsidP="00B00558">
      <w:pPr>
        <w:rPr>
          <w:rFonts w:asciiTheme="majorHAnsi" w:hAnsiTheme="majorHAnsi"/>
          <w:sz w:val="16"/>
          <w:szCs w:val="16"/>
        </w:rPr>
      </w:pPr>
      <w:r w:rsidRPr="001760EC">
        <w:rPr>
          <w:rFonts w:asciiTheme="majorHAnsi" w:hAnsiTheme="majorHAnsi"/>
          <w:sz w:val="16"/>
          <w:szCs w:val="16"/>
        </w:rPr>
        <w:t>China’s willingness is largely driven by domestic imperatives: growing popular dismay about air pollution, deteriorating water quality, and soil contamination from runaway industrialization. China still accounts for about half of global coal consumption.</w:t>
      </w:r>
    </w:p>
    <w:p w14:paraId="6DBDBF76" w14:textId="77777777" w:rsidR="00B00558" w:rsidRPr="001760EC" w:rsidRDefault="00B00558" w:rsidP="00B00558">
      <w:pPr>
        <w:rPr>
          <w:rStyle w:val="StyleUnderline"/>
          <w:rFonts w:asciiTheme="majorHAnsi" w:hAnsiTheme="majorHAnsi"/>
        </w:rPr>
      </w:pPr>
      <w:r w:rsidRPr="001760EC">
        <w:rPr>
          <w:rFonts w:asciiTheme="majorHAnsi" w:hAnsiTheme="majorHAnsi"/>
          <w:sz w:val="16"/>
        </w:rPr>
        <w:t xml:space="preserve">Obama’s effort to engage China’s Xi on climate issues helped spur the change. A pre-Paris agreement between the two nations — the world’s two largest emitters — galvanized international action that culminated in the final deal endorsed by nearly 200 governments. </w:t>
      </w:r>
      <w:r w:rsidRPr="001760EC">
        <w:rPr>
          <w:rStyle w:val="StyleUnderline"/>
          <w:rFonts w:asciiTheme="majorHAnsi" w:hAnsiTheme="majorHAnsi"/>
        </w:rPr>
        <w:t>By withdrawing, Trump puts the U.S. with Nicaragua and Syria as the only nations outside the accord.</w:t>
      </w:r>
    </w:p>
    <w:p w14:paraId="23670D80"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After three decades of rapid economic growth, China is assuming a mantle of leadership in the Asia-Pacific and beyond.</w:t>
      </w:r>
      <w:r w:rsidRPr="001760EC">
        <w:rPr>
          <w:rFonts w:asciiTheme="majorHAnsi" w:hAnsiTheme="majorHAnsi"/>
        </w:rPr>
        <w:t xml:space="preserve"> </w:t>
      </w:r>
      <w:r w:rsidRPr="001760EC">
        <w:rPr>
          <w:rStyle w:val="StyleUnderline"/>
          <w:rFonts w:asciiTheme="majorHAnsi" w:hAnsiTheme="majorHAnsi"/>
        </w:rPr>
        <w:t>That speaks not just to its leaders’ desire to modernize the nation, but also for global recognition and a re-emergence from the “humiliations” suffered during colonial rule and war during the 19th and 20th centuries.</w:t>
      </w:r>
    </w:p>
    <w:p w14:paraId="437DB640" w14:textId="77777777" w:rsidR="00B00558" w:rsidRPr="001760EC" w:rsidRDefault="00B00558" w:rsidP="00B00558">
      <w:pPr>
        <w:rPr>
          <w:rFonts w:asciiTheme="majorHAnsi" w:hAnsiTheme="majorHAnsi"/>
        </w:rPr>
      </w:pPr>
    </w:p>
    <w:p w14:paraId="48C58B6B" w14:textId="77777777" w:rsidR="00B00558" w:rsidRPr="001760EC" w:rsidRDefault="00B00558" w:rsidP="00B00558">
      <w:pPr>
        <w:rPr>
          <w:rFonts w:asciiTheme="majorHAnsi" w:hAnsiTheme="majorHAnsi"/>
        </w:rPr>
      </w:pPr>
    </w:p>
    <w:p w14:paraId="5D825D5D" w14:textId="77777777" w:rsidR="00B00558" w:rsidRPr="001760EC" w:rsidRDefault="00B00558" w:rsidP="00B00558">
      <w:pPr>
        <w:pStyle w:val="Heading4"/>
        <w:rPr>
          <w:rFonts w:asciiTheme="majorHAnsi" w:hAnsiTheme="majorHAnsi"/>
        </w:rPr>
      </w:pPr>
      <w:r w:rsidRPr="001760EC">
        <w:rPr>
          <w:rFonts w:asciiTheme="majorHAnsi" w:hAnsiTheme="majorHAnsi"/>
        </w:rPr>
        <w:t>China poised to take control of Climate change efforts in America’s absence</w:t>
      </w:r>
    </w:p>
    <w:p w14:paraId="6D449C4A" w14:textId="77777777" w:rsidR="00B00558" w:rsidRPr="001760EC" w:rsidRDefault="00B00558" w:rsidP="00B00558">
      <w:pPr>
        <w:rPr>
          <w:rFonts w:asciiTheme="majorHAnsi" w:hAnsiTheme="majorHAnsi"/>
        </w:rPr>
      </w:pPr>
      <w:r w:rsidRPr="001760EC">
        <w:rPr>
          <w:rStyle w:val="Style13ptBold"/>
          <w:rFonts w:asciiTheme="majorHAnsi" w:hAnsiTheme="majorHAnsi"/>
        </w:rPr>
        <w:t>Nunez,</w:t>
      </w:r>
      <w:r w:rsidRPr="001760EC">
        <w:rPr>
          <w:rFonts w:asciiTheme="majorHAnsi" w:hAnsiTheme="majorHAnsi"/>
        </w:rPr>
        <w:t xml:space="preserve"> contributor at National Geographic, </w:t>
      </w:r>
      <w:r w:rsidRPr="001760EC">
        <w:rPr>
          <w:rStyle w:val="Style13ptBold"/>
          <w:rFonts w:asciiTheme="majorHAnsi" w:hAnsiTheme="majorHAnsi"/>
        </w:rPr>
        <w:t>2017</w:t>
      </w:r>
    </w:p>
    <w:p w14:paraId="7C2CA51C" w14:textId="0F0F735D" w:rsidR="00B00558" w:rsidRPr="001760EC" w:rsidRDefault="00B00558" w:rsidP="00B00558">
      <w:pPr>
        <w:rPr>
          <w:rFonts w:asciiTheme="majorHAnsi" w:hAnsiTheme="majorHAnsi"/>
        </w:rPr>
      </w:pPr>
      <w:r w:rsidRPr="001760EC">
        <w:rPr>
          <w:rFonts w:asciiTheme="majorHAnsi" w:hAnsiTheme="majorHAnsi"/>
        </w:rPr>
        <w:t>(Christina, “China Poised for Leadership on Climate Change After U.S. Reversal” National Geographic, March 28, http://news.nationalgeographic.com/2017/03/china-takes-leadership-climate-change-trump-clean-power-plan-paris-agreement/, accessed 7-8-17, GDI-RH)</w:t>
      </w:r>
    </w:p>
    <w:p w14:paraId="57C72878"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 xml:space="preserve">China may soon fill the leadership vacuum that President Donald Trump leaves on the world stage as he is expected to sign a new executive order Tuesday that seeks to dismantle much of the work on climate change </w:t>
      </w:r>
      <w:r w:rsidRPr="001760EC">
        <w:rPr>
          <w:rFonts w:asciiTheme="majorHAnsi" w:hAnsiTheme="majorHAnsi"/>
          <w:sz w:val="16"/>
        </w:rPr>
        <w:t xml:space="preserve">enacted by his predecessor. </w:t>
      </w:r>
      <w:r w:rsidRPr="001760EC">
        <w:rPr>
          <w:rStyle w:val="StyleUnderline"/>
          <w:rFonts w:asciiTheme="majorHAnsi" w:hAnsiTheme="majorHAnsi"/>
        </w:rPr>
        <w:t>That work was aimed at helping the United States meet its carbon emissions targets in the landmark Paris climate agreement.</w:t>
      </w:r>
    </w:p>
    <w:p w14:paraId="0E6862D5" w14:textId="77777777" w:rsidR="00B00558" w:rsidRPr="001760EC" w:rsidRDefault="00B00558" w:rsidP="00B00558">
      <w:pPr>
        <w:rPr>
          <w:rFonts w:asciiTheme="majorHAnsi" w:hAnsiTheme="majorHAnsi"/>
          <w:sz w:val="16"/>
        </w:rPr>
      </w:pPr>
      <w:r w:rsidRPr="001760EC">
        <w:rPr>
          <w:rStyle w:val="StyleUnderline"/>
          <w:rFonts w:asciiTheme="majorHAnsi" w:hAnsiTheme="majorHAnsi"/>
        </w:rPr>
        <w:t>Trump's order begins the process of rescinding the Environmental Protection Agency's Clean Power Plan, an Obama-era regulation of U.S. power plant emissions.</w:t>
      </w:r>
      <w:r w:rsidRPr="001760EC">
        <w:rPr>
          <w:rFonts w:asciiTheme="majorHAnsi" w:hAnsiTheme="majorHAnsi"/>
          <w:sz w:val="16"/>
        </w:rPr>
        <w:t xml:space="preserve"> It also takes steps to downplay the future costs of carbon emissions, walks back tracking of the federal government’s carbon emissions, rescinds a 2016 moratorium on coal leases on federal lands, and strikes down Obama-era executive orders and memoranda aimed at helping the country prepare for climate change's worst impacts, including its threats to national security.</w:t>
      </w:r>
    </w:p>
    <w:p w14:paraId="55A433AF" w14:textId="77777777" w:rsidR="00B00558" w:rsidRPr="001760EC" w:rsidRDefault="00B00558" w:rsidP="00B00558">
      <w:pPr>
        <w:rPr>
          <w:rFonts w:asciiTheme="majorHAnsi" w:hAnsiTheme="majorHAnsi"/>
          <w:sz w:val="16"/>
          <w:szCs w:val="16"/>
        </w:rPr>
      </w:pPr>
      <w:r w:rsidRPr="001760EC">
        <w:rPr>
          <w:rFonts w:asciiTheme="majorHAnsi" w:hAnsiTheme="majorHAnsi"/>
          <w:sz w:val="16"/>
          <w:szCs w:val="16"/>
        </w:rPr>
        <w:t>“The executive order has been described as saving coal jobs—</w:t>
      </w:r>
      <w:proofErr w:type="gramStart"/>
      <w:r w:rsidRPr="001760EC">
        <w:rPr>
          <w:rFonts w:asciiTheme="majorHAnsi" w:hAnsiTheme="majorHAnsi"/>
          <w:sz w:val="16"/>
          <w:szCs w:val="16"/>
        </w:rPr>
        <w:t>is</w:t>
      </w:r>
      <w:proofErr w:type="gramEnd"/>
      <w:r w:rsidRPr="001760EC">
        <w:rPr>
          <w:rFonts w:asciiTheme="majorHAnsi" w:hAnsiTheme="majorHAnsi"/>
          <w:sz w:val="16"/>
          <w:szCs w:val="16"/>
        </w:rPr>
        <w:t xml:space="preserve"> that right? In short, yes,” says Scott Segal, director of the Electric Reliability Coordinating Council, a coalition of pro-coal energy companies. “The executive order is focused around reliable and affordable baseload power production, and policies which stress baseload production will continue to have a role for coal.”</w:t>
      </w:r>
    </w:p>
    <w:p w14:paraId="175FA428" w14:textId="77777777" w:rsidR="00B00558" w:rsidRPr="001760EC" w:rsidRDefault="00B00558" w:rsidP="00B00558">
      <w:pPr>
        <w:rPr>
          <w:rStyle w:val="StyleUnderline"/>
          <w:rFonts w:asciiTheme="majorHAnsi" w:hAnsiTheme="majorHAnsi"/>
        </w:rPr>
      </w:pPr>
      <w:r w:rsidRPr="001760EC">
        <w:rPr>
          <w:rFonts w:asciiTheme="majorHAnsi" w:hAnsiTheme="majorHAnsi"/>
          <w:sz w:val="16"/>
        </w:rPr>
        <w:t xml:space="preserve">At the same time, </w:t>
      </w:r>
      <w:r w:rsidRPr="001760EC">
        <w:rPr>
          <w:rStyle w:val="StyleUnderline"/>
          <w:rFonts w:asciiTheme="majorHAnsi" w:hAnsiTheme="majorHAnsi"/>
        </w:rPr>
        <w:t>China's leadership has taken steps to move away from coal and has renewed calls to continue global action on reducing carbon emissions.</w:t>
      </w:r>
    </w:p>
    <w:p w14:paraId="4B29555E"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“The Paris Agreement is a hard-won achievement,”</w:t>
      </w:r>
      <w:r w:rsidRPr="001760EC">
        <w:rPr>
          <w:rFonts w:asciiTheme="majorHAnsi" w:hAnsiTheme="majorHAnsi"/>
          <w:sz w:val="16"/>
        </w:rPr>
        <w:t xml:space="preserve"> Chinese President </w:t>
      </w:r>
      <w:r w:rsidRPr="001760EC">
        <w:rPr>
          <w:rStyle w:val="StyleUnderline"/>
          <w:rFonts w:asciiTheme="majorHAnsi" w:hAnsiTheme="majorHAnsi"/>
        </w:rPr>
        <w:t>Xi</w:t>
      </w:r>
      <w:r w:rsidRPr="001760EC">
        <w:rPr>
          <w:rFonts w:asciiTheme="majorHAnsi" w:hAnsiTheme="majorHAnsi"/>
          <w:sz w:val="16"/>
        </w:rPr>
        <w:t xml:space="preserve"> Jinping </w:t>
      </w:r>
      <w:r w:rsidRPr="001760EC">
        <w:rPr>
          <w:rStyle w:val="StyleUnderline"/>
          <w:rFonts w:asciiTheme="majorHAnsi" w:hAnsiTheme="majorHAnsi"/>
        </w:rPr>
        <w:t>told the World Economic Forum in Davos, Switzerland,</w:t>
      </w:r>
      <w:r w:rsidRPr="001760EC">
        <w:rPr>
          <w:rFonts w:asciiTheme="majorHAnsi" w:hAnsiTheme="majorHAnsi"/>
          <w:sz w:val="16"/>
        </w:rPr>
        <w:t xml:space="preserve"> in January. “</w:t>
      </w:r>
      <w:r w:rsidRPr="001760EC">
        <w:rPr>
          <w:rStyle w:val="StyleUnderline"/>
          <w:rFonts w:asciiTheme="majorHAnsi" w:hAnsiTheme="majorHAnsi"/>
        </w:rPr>
        <w:t>All signatories should stick to it instead of walking away from it, as this is a responsibility we must assume for future generations.”</w:t>
      </w:r>
    </w:p>
    <w:p w14:paraId="0BBCD1E4" w14:textId="77777777" w:rsidR="00B00558" w:rsidRPr="001760EC" w:rsidRDefault="00B00558" w:rsidP="00B00558">
      <w:pPr>
        <w:rPr>
          <w:rFonts w:asciiTheme="majorHAnsi" w:hAnsiTheme="majorHAnsi"/>
          <w:sz w:val="16"/>
        </w:rPr>
      </w:pPr>
      <w:r w:rsidRPr="001760EC">
        <w:rPr>
          <w:rFonts w:asciiTheme="majorHAnsi" w:hAnsiTheme="majorHAnsi"/>
          <w:sz w:val="16"/>
        </w:rPr>
        <w:t xml:space="preserve">At least 195 countries agreed to the climate pact in 2015, promising to act on planet-warming carbon pollution. </w:t>
      </w:r>
      <w:r w:rsidRPr="001760EC">
        <w:rPr>
          <w:rStyle w:val="StyleUnderline"/>
          <w:rFonts w:asciiTheme="majorHAnsi" w:hAnsiTheme="majorHAnsi"/>
        </w:rPr>
        <w:t>Under</w:t>
      </w:r>
      <w:r w:rsidRPr="001760EC">
        <w:rPr>
          <w:rFonts w:asciiTheme="majorHAnsi" w:hAnsiTheme="majorHAnsi"/>
          <w:sz w:val="16"/>
        </w:rPr>
        <w:t xml:space="preserve"> President Barack </w:t>
      </w:r>
      <w:r w:rsidRPr="001760EC">
        <w:rPr>
          <w:rStyle w:val="StyleUnderline"/>
          <w:rFonts w:asciiTheme="majorHAnsi" w:hAnsiTheme="majorHAnsi"/>
        </w:rPr>
        <w:t xml:space="preserve">Obama, the U.S. promised to reduce greenhouse gas emissions by up to 28 percent </w:t>
      </w:r>
      <w:r w:rsidRPr="001760EC">
        <w:rPr>
          <w:rFonts w:asciiTheme="majorHAnsi" w:hAnsiTheme="majorHAnsi"/>
          <w:sz w:val="16"/>
        </w:rPr>
        <w:t>over 2005 levels by 2025. As every day brings fresh evidence of how the planet is warming and what the effects could be—from rising sea levels to stronger storms—</w:t>
      </w:r>
      <w:r w:rsidRPr="001760EC">
        <w:rPr>
          <w:rStyle w:val="StyleUnderline"/>
          <w:rFonts w:asciiTheme="majorHAnsi" w:hAnsiTheme="majorHAnsi"/>
        </w:rPr>
        <w:t xml:space="preserve">countries are recognizing the imperative to act. </w:t>
      </w:r>
      <w:r w:rsidRPr="001760EC">
        <w:rPr>
          <w:rFonts w:asciiTheme="majorHAnsi" w:hAnsiTheme="majorHAnsi"/>
          <w:sz w:val="16"/>
        </w:rPr>
        <w:t>The Paris agreement is based on non-binding targets, and as such Trump is not prevented from steering the country away from meeting those targets, as his new executive order would appear to do.</w:t>
      </w:r>
    </w:p>
    <w:p w14:paraId="65CCCA07" w14:textId="77777777" w:rsidR="00B00558" w:rsidRPr="001760EC" w:rsidRDefault="00B00558" w:rsidP="00B00558">
      <w:pPr>
        <w:rPr>
          <w:rFonts w:asciiTheme="majorHAnsi" w:hAnsiTheme="majorHAnsi"/>
          <w:sz w:val="16"/>
        </w:rPr>
      </w:pPr>
      <w:r w:rsidRPr="001760EC">
        <w:rPr>
          <w:rStyle w:val="StyleUnderline"/>
          <w:rFonts w:asciiTheme="majorHAnsi" w:hAnsiTheme="majorHAnsi"/>
        </w:rPr>
        <w:t>While Trump's order casts uncertainty over U.S. efforts to rein in emissions, China, the world’s largest emitter of greenhouse gases, has not paused in its drive to ramp up renewable energy and curb its use of coal.</w:t>
      </w:r>
      <w:r w:rsidRPr="001760EC">
        <w:rPr>
          <w:rFonts w:asciiTheme="majorHAnsi" w:hAnsiTheme="majorHAnsi"/>
          <w:sz w:val="16"/>
        </w:rPr>
        <w:t xml:space="preserve"> </w:t>
      </w:r>
      <w:r w:rsidRPr="001760EC">
        <w:rPr>
          <w:rStyle w:val="StyleUnderline"/>
          <w:rFonts w:asciiTheme="majorHAnsi" w:hAnsiTheme="majorHAnsi"/>
        </w:rPr>
        <w:t xml:space="preserve">It just halted the construction of 103 new coal-fired power plants, and </w:t>
      </w:r>
      <w:r w:rsidRPr="001760EC">
        <w:rPr>
          <w:rStyle w:val="StyleUnderline"/>
          <w:rFonts w:asciiTheme="majorHAnsi" w:hAnsiTheme="majorHAnsi"/>
        </w:rPr>
        <w:lastRenderedPageBreak/>
        <w:t>its energy agency at the start of the year announced plans to pour more than $360 billion into renewable energy by the end of the decade.</w:t>
      </w:r>
    </w:p>
    <w:p w14:paraId="7C6F6334" w14:textId="77777777" w:rsidR="00B00558" w:rsidRPr="001760EC" w:rsidRDefault="00B00558" w:rsidP="00B00558">
      <w:pPr>
        <w:rPr>
          <w:rStyle w:val="StyleUnderline"/>
          <w:rFonts w:asciiTheme="majorHAnsi" w:hAnsiTheme="majorHAnsi"/>
        </w:rPr>
      </w:pPr>
      <w:r w:rsidRPr="001760EC">
        <w:rPr>
          <w:rFonts w:asciiTheme="majorHAnsi" w:hAnsiTheme="majorHAnsi"/>
          <w:sz w:val="16"/>
        </w:rPr>
        <w:t xml:space="preserve">As part of the Paris agreement, </w:t>
      </w:r>
      <w:r w:rsidRPr="001760EC">
        <w:rPr>
          <w:rStyle w:val="StyleUnderline"/>
          <w:rFonts w:asciiTheme="majorHAnsi" w:hAnsiTheme="majorHAnsi"/>
        </w:rPr>
        <w:t>China aims to peak its carbon emissions and get a fifth of its energy from non-fossil sources by 2030. Some reports suggest it is already ahead of schedule on the former.</w:t>
      </w:r>
    </w:p>
    <w:p w14:paraId="583DBAF9" w14:textId="77777777" w:rsidR="00B00558" w:rsidRPr="001760EC" w:rsidRDefault="00B00558" w:rsidP="00B00558">
      <w:pPr>
        <w:rPr>
          <w:rFonts w:asciiTheme="majorHAnsi" w:hAnsiTheme="majorHAnsi"/>
          <w:sz w:val="16"/>
        </w:rPr>
      </w:pPr>
      <w:r w:rsidRPr="001760EC">
        <w:rPr>
          <w:rFonts w:asciiTheme="majorHAnsi" w:hAnsiTheme="majorHAnsi"/>
          <w:sz w:val="16"/>
        </w:rPr>
        <w:t>R</w:t>
      </w:r>
      <w:r w:rsidRPr="001760EC">
        <w:rPr>
          <w:rStyle w:val="StyleUnderline"/>
          <w:rFonts w:asciiTheme="majorHAnsi" w:hAnsiTheme="majorHAnsi"/>
        </w:rPr>
        <w:t>emaining steadfast on the Paris goals isn’t just about being a good global citizen.</w:t>
      </w:r>
      <w:r w:rsidRPr="001760EC">
        <w:rPr>
          <w:rFonts w:asciiTheme="majorHAnsi" w:hAnsiTheme="majorHAnsi"/>
          <w:sz w:val="16"/>
        </w:rPr>
        <w:t xml:space="preserve"> “A lot of these targets in China are very much mixed up with other objectives in the country—including, most importantly, pollution control,” says Chris Nielsen, executive director of the Harvard-China Project on Energy, Economy and Environment. </w:t>
      </w:r>
      <w:r w:rsidRPr="001760EC">
        <w:rPr>
          <w:rStyle w:val="StyleUnderline"/>
          <w:rFonts w:asciiTheme="majorHAnsi" w:hAnsiTheme="majorHAnsi"/>
        </w:rPr>
        <w:t>“China has a lot to gain from staying in.”</w:t>
      </w:r>
    </w:p>
    <w:p w14:paraId="533AD0AD" w14:textId="77777777" w:rsidR="00B00558" w:rsidRPr="001760EC" w:rsidRDefault="00B00558" w:rsidP="00B00558">
      <w:pPr>
        <w:rPr>
          <w:rFonts w:asciiTheme="majorHAnsi" w:hAnsiTheme="majorHAnsi"/>
          <w:sz w:val="16"/>
          <w:szCs w:val="16"/>
        </w:rPr>
      </w:pPr>
      <w:r w:rsidRPr="001760EC">
        <w:rPr>
          <w:rFonts w:asciiTheme="majorHAnsi" w:hAnsiTheme="majorHAnsi"/>
          <w:sz w:val="16"/>
          <w:szCs w:val="16"/>
        </w:rPr>
        <w:t>The country’s smog problem is hurting its economy, adding to health costs, hampering productivity, and discouraging tourism, so there is strong incentive to clear the air by cutting coal use.</w:t>
      </w:r>
    </w:p>
    <w:p w14:paraId="12645E1C" w14:textId="77777777" w:rsidR="00B00558" w:rsidRPr="001760EC" w:rsidRDefault="00B00558" w:rsidP="00B00558">
      <w:pPr>
        <w:rPr>
          <w:rStyle w:val="StyleUnderline"/>
          <w:rFonts w:asciiTheme="majorHAnsi" w:hAnsiTheme="majorHAnsi"/>
        </w:rPr>
      </w:pPr>
      <w:r w:rsidRPr="001760EC">
        <w:rPr>
          <w:rFonts w:asciiTheme="majorHAnsi" w:hAnsiTheme="majorHAnsi"/>
          <w:sz w:val="16"/>
        </w:rPr>
        <w:t xml:space="preserve">China’s Paris targets still allow it to keep growing emissions through the next decade, </w:t>
      </w:r>
      <w:r w:rsidRPr="001760EC">
        <w:rPr>
          <w:rStyle w:val="StyleUnderline"/>
          <w:rFonts w:asciiTheme="majorHAnsi" w:hAnsiTheme="majorHAnsi"/>
        </w:rPr>
        <w:t>Nielsen</w:t>
      </w:r>
      <w:r w:rsidRPr="001760EC">
        <w:rPr>
          <w:rFonts w:asciiTheme="majorHAnsi" w:hAnsiTheme="majorHAnsi"/>
          <w:sz w:val="16"/>
        </w:rPr>
        <w:t xml:space="preserve"> notes, so the country’s progress shouldn’t be overstated. Still, he </w:t>
      </w:r>
      <w:r w:rsidRPr="001760EC">
        <w:rPr>
          <w:rStyle w:val="StyleUnderline"/>
          <w:rFonts w:asciiTheme="majorHAnsi" w:hAnsiTheme="majorHAnsi"/>
        </w:rPr>
        <w:t>points to a diverse array of measures the country is taking to cut pollution, from massive hydropower growth to stricter fuel-efficiency standards.</w:t>
      </w:r>
      <w:r w:rsidRPr="001760EC">
        <w:rPr>
          <w:rFonts w:asciiTheme="majorHAnsi" w:hAnsiTheme="majorHAnsi"/>
          <w:sz w:val="16"/>
        </w:rPr>
        <w:t xml:space="preserve"> Overall, he says, </w:t>
      </w:r>
      <w:r w:rsidRPr="001760EC">
        <w:rPr>
          <w:rStyle w:val="StyleUnderline"/>
          <w:rFonts w:asciiTheme="majorHAnsi" w:hAnsiTheme="majorHAnsi"/>
        </w:rPr>
        <w:t>there is an effort to steer the economy away from heavy industry and toward services—less energy-intensive activities such as banking, tourism, and tech.</w:t>
      </w:r>
    </w:p>
    <w:p w14:paraId="2F7B02CF" w14:textId="77777777" w:rsidR="00B00558" w:rsidRPr="001760EC" w:rsidRDefault="00B00558" w:rsidP="00B00558">
      <w:pPr>
        <w:rPr>
          <w:rFonts w:asciiTheme="majorHAnsi" w:hAnsiTheme="majorHAnsi"/>
          <w:sz w:val="16"/>
          <w:szCs w:val="16"/>
        </w:rPr>
      </w:pPr>
      <w:r w:rsidRPr="001760EC">
        <w:rPr>
          <w:rFonts w:asciiTheme="majorHAnsi" w:hAnsiTheme="majorHAnsi"/>
          <w:sz w:val="16"/>
          <w:szCs w:val="16"/>
        </w:rPr>
        <w:t>Stakes in the Ground</w:t>
      </w:r>
    </w:p>
    <w:p w14:paraId="1D27803D" w14:textId="77777777" w:rsidR="00B00558" w:rsidRPr="001760EC" w:rsidRDefault="00B00558" w:rsidP="00B00558">
      <w:pPr>
        <w:rPr>
          <w:rFonts w:asciiTheme="majorHAnsi" w:hAnsiTheme="majorHAnsi"/>
          <w:sz w:val="16"/>
        </w:rPr>
      </w:pPr>
      <w:r w:rsidRPr="001760EC">
        <w:rPr>
          <w:rStyle w:val="StyleUnderline"/>
          <w:rFonts w:asciiTheme="majorHAnsi" w:hAnsiTheme="majorHAnsi"/>
        </w:rPr>
        <w:t>U.S.-China leadership was crucial to how the Paris agreement took shape in the first place.</w:t>
      </w:r>
      <w:r w:rsidRPr="001760EC">
        <w:rPr>
          <w:rFonts w:asciiTheme="majorHAnsi" w:hAnsiTheme="majorHAnsi"/>
          <w:sz w:val="16"/>
        </w:rPr>
        <w:t xml:space="preserve"> </w:t>
      </w:r>
      <w:r w:rsidRPr="001760EC">
        <w:rPr>
          <w:rStyle w:val="StyleUnderline"/>
          <w:rFonts w:asciiTheme="majorHAnsi" w:hAnsiTheme="majorHAnsi"/>
        </w:rPr>
        <w:t>The 2014 joint statement on climate change from Obama and Xi Jinping was a “watershed moment,”</w:t>
      </w:r>
      <w:r w:rsidRPr="001760EC">
        <w:rPr>
          <w:rFonts w:asciiTheme="majorHAnsi" w:hAnsiTheme="majorHAnsi"/>
          <w:sz w:val="16"/>
        </w:rPr>
        <w:t xml:space="preserve"> says Andrew Light, distinguished senior fellow at the environmental think tank World Resources Institute. “We’d never seen these two countries actively, publicly cooperate on an announcement like that.”</w:t>
      </w:r>
    </w:p>
    <w:p w14:paraId="0F6F711D" w14:textId="77777777" w:rsidR="00B00558" w:rsidRPr="001760EC" w:rsidRDefault="00B00558" w:rsidP="00B00558">
      <w:pPr>
        <w:rPr>
          <w:rStyle w:val="StyleUnderline"/>
          <w:rFonts w:asciiTheme="majorHAnsi" w:hAnsiTheme="majorHAnsi"/>
        </w:rPr>
      </w:pPr>
      <w:r w:rsidRPr="001760EC">
        <w:rPr>
          <w:rStyle w:val="StyleUnderline"/>
          <w:rFonts w:asciiTheme="majorHAnsi" w:hAnsiTheme="majorHAnsi"/>
        </w:rPr>
        <w:t>The effective dissolution of that partnership will, inevitably, create questions about which direction other countries take from here</w:t>
      </w:r>
      <w:r w:rsidRPr="001760EC">
        <w:rPr>
          <w:rFonts w:asciiTheme="majorHAnsi" w:hAnsiTheme="majorHAnsi"/>
          <w:sz w:val="16"/>
        </w:rPr>
        <w:t xml:space="preserve">. Trump’s avowed interest in promoting fossil fuels has already prompted Saudi Arabia’s oil minister to say the country may boost its oil investments in the U.S. Light points to this as a worrying example of a “softening effect” on climate targets that could result from Trump’s actions. However, he says, </w:t>
      </w:r>
      <w:r w:rsidRPr="001760EC">
        <w:rPr>
          <w:rStyle w:val="StyleUnderline"/>
          <w:rFonts w:asciiTheme="majorHAnsi" w:hAnsiTheme="majorHAnsi"/>
        </w:rPr>
        <w:t>“If China sticks in and says, we’re not wavering from our commitment to the targets we put down in Paris, that will definitely help a lot.”</w:t>
      </w:r>
    </w:p>
    <w:p w14:paraId="6F888968" w14:textId="08253BAF" w:rsidR="00B00558" w:rsidRPr="001760EC" w:rsidRDefault="00B00558" w:rsidP="00B00558">
      <w:pPr>
        <w:rPr>
          <w:rFonts w:asciiTheme="majorHAnsi" w:hAnsiTheme="majorHAnsi"/>
        </w:rPr>
      </w:pPr>
    </w:p>
    <w:p w14:paraId="09B836E1" w14:textId="490BF048" w:rsidR="00A45B4B" w:rsidRPr="001760EC" w:rsidRDefault="00A45B4B" w:rsidP="00A45B4B">
      <w:pPr>
        <w:pStyle w:val="Heading3"/>
        <w:rPr>
          <w:rFonts w:asciiTheme="majorHAnsi" w:hAnsiTheme="majorHAnsi"/>
        </w:rPr>
      </w:pPr>
      <w:r w:rsidRPr="001760EC">
        <w:rPr>
          <w:rFonts w:asciiTheme="majorHAnsi" w:hAnsiTheme="majorHAnsi"/>
        </w:rPr>
        <w:lastRenderedPageBreak/>
        <w:t xml:space="preserve">Economy </w:t>
      </w:r>
      <w:r w:rsidR="00EA4856" w:rsidRPr="001760EC">
        <w:rPr>
          <w:rFonts w:asciiTheme="majorHAnsi" w:hAnsiTheme="majorHAnsi"/>
        </w:rPr>
        <w:t>Leadership</w:t>
      </w:r>
    </w:p>
    <w:p w14:paraId="760215D1" w14:textId="77777777" w:rsidR="00EA4856" w:rsidRPr="001760EC" w:rsidRDefault="00EA4856" w:rsidP="00EA4856">
      <w:pPr>
        <w:rPr>
          <w:rFonts w:asciiTheme="majorHAnsi" w:hAnsiTheme="majorHAnsi"/>
        </w:rPr>
      </w:pPr>
    </w:p>
    <w:p w14:paraId="23051340" w14:textId="77777777" w:rsidR="00F42CD8" w:rsidRPr="001760EC" w:rsidRDefault="00F42CD8" w:rsidP="00F42CD8">
      <w:pPr>
        <w:pStyle w:val="Heading4"/>
        <w:rPr>
          <w:rFonts w:asciiTheme="majorHAnsi" w:hAnsiTheme="majorHAnsi"/>
        </w:rPr>
      </w:pPr>
      <w:r w:rsidRPr="001760EC">
        <w:rPr>
          <w:rFonts w:asciiTheme="majorHAnsi" w:hAnsiTheme="majorHAnsi"/>
        </w:rPr>
        <w:t>China moving to take economic control now – massive FDI growth compared to US stagnation and Trump isolationism</w:t>
      </w:r>
    </w:p>
    <w:p w14:paraId="14C036F9" w14:textId="77777777" w:rsidR="00F42CD8" w:rsidRPr="001760EC" w:rsidRDefault="00F42CD8" w:rsidP="00F42CD8">
      <w:pPr>
        <w:rPr>
          <w:rFonts w:asciiTheme="majorHAnsi" w:hAnsiTheme="majorHAnsi"/>
        </w:rPr>
      </w:pPr>
      <w:r w:rsidRPr="001760EC">
        <w:rPr>
          <w:rStyle w:val="Style13ptBold"/>
          <w:rFonts w:asciiTheme="majorHAnsi" w:hAnsiTheme="majorHAnsi"/>
        </w:rPr>
        <w:t>Yu,</w:t>
      </w:r>
      <w:r w:rsidRPr="001760EC">
        <w:rPr>
          <w:rFonts w:asciiTheme="majorHAnsi" w:hAnsiTheme="majorHAnsi"/>
        </w:rPr>
        <w:t xml:space="preserve"> USA Today business reporter, </w:t>
      </w:r>
      <w:r w:rsidRPr="001760EC">
        <w:rPr>
          <w:rStyle w:val="Style13ptBold"/>
          <w:rFonts w:asciiTheme="majorHAnsi" w:hAnsiTheme="majorHAnsi"/>
        </w:rPr>
        <w:t>2017</w:t>
      </w:r>
    </w:p>
    <w:p w14:paraId="2D09B531" w14:textId="266910B5" w:rsidR="00F42CD8" w:rsidRPr="001760EC" w:rsidRDefault="00F42CD8" w:rsidP="00F42CD8">
      <w:pPr>
        <w:rPr>
          <w:rFonts w:asciiTheme="majorHAnsi" w:hAnsiTheme="majorHAnsi"/>
        </w:rPr>
      </w:pPr>
      <w:r w:rsidRPr="001760EC">
        <w:rPr>
          <w:rFonts w:asciiTheme="majorHAnsi" w:hAnsiTheme="majorHAnsi"/>
        </w:rPr>
        <w:t>(Roger, “China eyes global economic leadership as U.S. turns inward” USA Today, March 2, https://www.usatoday.com/story/news/world/2017/03/01/china-expands-global-economic-reach-us-turns-inward/98466530/, accessed 7-6-17, GDI-RH)</w:t>
      </w:r>
    </w:p>
    <w:p w14:paraId="6878DE42" w14:textId="77777777" w:rsidR="00F42CD8" w:rsidRPr="001760EC" w:rsidRDefault="00F42CD8" w:rsidP="00F42CD8">
      <w:pPr>
        <w:rPr>
          <w:rStyle w:val="StyleUnderline"/>
          <w:rFonts w:asciiTheme="majorHAnsi" w:hAnsiTheme="majorHAnsi"/>
        </w:rPr>
      </w:pPr>
      <w:r w:rsidRPr="001760EC">
        <w:rPr>
          <w:rFonts w:asciiTheme="majorHAnsi" w:hAnsiTheme="majorHAnsi"/>
          <w:sz w:val="16"/>
          <w:szCs w:val="22"/>
        </w:rPr>
        <w:t xml:space="preserve">This year, </w:t>
      </w:r>
      <w:r w:rsidRPr="001760EC">
        <w:rPr>
          <w:rStyle w:val="StyleUnderline"/>
          <w:rFonts w:asciiTheme="majorHAnsi" w:hAnsiTheme="majorHAnsi"/>
        </w:rPr>
        <w:t>a 300-mile railway will begin slicing through Kenya</w:t>
      </w:r>
      <w:r w:rsidRPr="001760EC">
        <w:rPr>
          <w:rFonts w:asciiTheme="majorHAnsi" w:hAnsiTheme="majorHAnsi"/>
          <w:sz w:val="16"/>
          <w:szCs w:val="22"/>
        </w:rPr>
        <w:t xml:space="preserve">, cutting travel time between the capital, Nairobi, and one of East Africa’s largest ports, Mombasa, from 12 to four hours and breeding hopes of an economic and tourism revival in the region. </w:t>
      </w:r>
      <w:r w:rsidRPr="001760EC">
        <w:rPr>
          <w:rStyle w:val="StyleUnderline"/>
          <w:rFonts w:asciiTheme="majorHAnsi" w:hAnsiTheme="majorHAnsi"/>
        </w:rPr>
        <w:t xml:space="preserve">The country’s most significant transportation project since its independence in 1963 is being built courtesy of China. </w:t>
      </w:r>
      <w:r w:rsidRPr="001760EC">
        <w:rPr>
          <w:rFonts w:asciiTheme="majorHAnsi" w:hAnsiTheme="majorHAnsi"/>
          <w:sz w:val="16"/>
          <w:szCs w:val="22"/>
        </w:rPr>
        <w:t xml:space="preserve">China Road and Bridge, a state-owned enterprise, leads construction of the $13.8 billion project, which is financed nearly 100% by the Export-Import Bank of China. </w:t>
      </w:r>
      <w:r w:rsidRPr="001760EC">
        <w:rPr>
          <w:rStyle w:val="StyleUnderline"/>
          <w:rFonts w:asciiTheme="majorHAnsi" w:hAnsiTheme="majorHAnsi"/>
        </w:rPr>
        <w:t xml:space="preserve">The railroad is one of a host of infrastructure projects China spearheads around the world in an ambitious quest to reinforce its emergence as the world's next economic superpower while President Trump turns his back on globalization. Trump’s pivot to economic nationalism and hostility toward multilateral trade deals create an opportunity for China — second only to the USA in economic output — to shine even brighter on the world stage, said Louis </w:t>
      </w:r>
      <w:proofErr w:type="spellStart"/>
      <w:r w:rsidRPr="001760EC">
        <w:rPr>
          <w:rStyle w:val="StyleUnderline"/>
          <w:rFonts w:asciiTheme="majorHAnsi" w:hAnsiTheme="majorHAnsi"/>
        </w:rPr>
        <w:t>Kuijs</w:t>
      </w:r>
      <w:proofErr w:type="spellEnd"/>
      <w:r w:rsidRPr="001760EC">
        <w:rPr>
          <w:rStyle w:val="StyleUnderline"/>
          <w:rFonts w:asciiTheme="majorHAnsi" w:hAnsiTheme="majorHAnsi"/>
        </w:rPr>
        <w:t>, head of Asia Economics at Oxford Economics. “As the U.S. becomes more insular in economic philosophy, I think it gives China one more reason to ... say, ‘We are still interested, and we want to continue globalization,</w:t>
      </w:r>
      <w:proofErr w:type="gramStart"/>
      <w:r w:rsidRPr="001760EC">
        <w:rPr>
          <w:rStyle w:val="StyleUnderline"/>
          <w:rFonts w:asciiTheme="majorHAnsi" w:hAnsiTheme="majorHAnsi"/>
        </w:rPr>
        <w:t>’ ”</w:t>
      </w:r>
      <w:proofErr w:type="gramEnd"/>
      <w:r w:rsidRPr="001760EC">
        <w:rPr>
          <w:rStyle w:val="StyleUnderline"/>
          <w:rFonts w:asciiTheme="majorHAnsi" w:hAnsiTheme="majorHAnsi"/>
        </w:rPr>
        <w:t xml:space="preserve"> </w:t>
      </w:r>
      <w:proofErr w:type="spellStart"/>
      <w:r w:rsidRPr="001760EC">
        <w:rPr>
          <w:rStyle w:val="StyleUnderline"/>
          <w:rFonts w:asciiTheme="majorHAnsi" w:hAnsiTheme="majorHAnsi"/>
        </w:rPr>
        <w:t>Kuijs</w:t>
      </w:r>
      <w:proofErr w:type="spellEnd"/>
      <w:r w:rsidRPr="001760EC">
        <w:rPr>
          <w:rStyle w:val="StyleUnderline"/>
          <w:rFonts w:asciiTheme="majorHAnsi" w:hAnsiTheme="majorHAnsi"/>
        </w:rPr>
        <w:t xml:space="preserve"> said. One of the clearest examples of the two countries' divergent paths is Trump’s withdrawal from the Trans-Pacific Partnership</w:t>
      </w:r>
      <w:r w:rsidRPr="001760EC">
        <w:rPr>
          <w:rFonts w:asciiTheme="majorHAnsi" w:hAnsiTheme="majorHAnsi"/>
          <w:sz w:val="16"/>
          <w:szCs w:val="22"/>
        </w:rPr>
        <w:t xml:space="preserve">, a 12-nation trade deal that excludes China, </w:t>
      </w:r>
      <w:r w:rsidRPr="001760EC">
        <w:rPr>
          <w:rStyle w:val="StyleUnderline"/>
          <w:rFonts w:asciiTheme="majorHAnsi" w:hAnsiTheme="majorHAnsi"/>
        </w:rPr>
        <w:t xml:space="preserve">and the Asian powerhouse's role as a dominant foreign investor in Africa, Central Asia, Latin America and the Middle East. </w:t>
      </w:r>
      <w:proofErr w:type="spellStart"/>
      <w:r w:rsidRPr="001760EC">
        <w:rPr>
          <w:rFonts w:asciiTheme="majorHAnsi" w:hAnsiTheme="majorHAnsi"/>
          <w:sz w:val="16"/>
          <w:szCs w:val="22"/>
        </w:rPr>
        <w:t>Eyepopping</w:t>
      </w:r>
      <w:proofErr w:type="spellEnd"/>
      <w:r w:rsidRPr="001760EC">
        <w:rPr>
          <w:rFonts w:asciiTheme="majorHAnsi" w:hAnsiTheme="majorHAnsi"/>
          <w:sz w:val="16"/>
          <w:szCs w:val="22"/>
        </w:rPr>
        <w:t xml:space="preserve"> numbers </w:t>
      </w:r>
      <w:r w:rsidRPr="001760EC">
        <w:rPr>
          <w:rStyle w:val="StyleUnderline"/>
          <w:rFonts w:asciiTheme="majorHAnsi" w:hAnsiTheme="majorHAnsi"/>
        </w:rPr>
        <w:t>China’s outward foreign direct investment totaled $187.8 billion in 2015</w:t>
      </w:r>
      <w:r w:rsidRPr="001760EC">
        <w:rPr>
          <w:rFonts w:asciiTheme="majorHAnsi" w:hAnsiTheme="majorHAnsi"/>
          <w:sz w:val="16"/>
          <w:szCs w:val="22"/>
        </w:rPr>
        <w:t xml:space="preserve">, a record and </w:t>
      </w:r>
      <w:r w:rsidRPr="001760EC">
        <w:rPr>
          <w:rStyle w:val="StyleUnderline"/>
          <w:rFonts w:asciiTheme="majorHAnsi" w:hAnsiTheme="majorHAnsi"/>
        </w:rPr>
        <w:t>a 52.5% increase from a year earlier</w:t>
      </w:r>
      <w:r w:rsidRPr="001760EC">
        <w:rPr>
          <w:rFonts w:asciiTheme="majorHAnsi" w:hAnsiTheme="majorHAnsi"/>
          <w:sz w:val="16"/>
          <w:szCs w:val="22"/>
        </w:rPr>
        <w:t xml:space="preserve">, according to the World Bank. Ten years ago, its outward FDI stood at about $17.2 billion. The U.S. </w:t>
      </w:r>
      <w:r w:rsidRPr="001760EC">
        <w:rPr>
          <w:rStyle w:val="StyleUnderline"/>
          <w:rFonts w:asciiTheme="majorHAnsi" w:hAnsiTheme="majorHAnsi"/>
        </w:rPr>
        <w:t>FDI</w:t>
      </w:r>
      <w:r w:rsidRPr="001760EC">
        <w:rPr>
          <w:rFonts w:asciiTheme="majorHAnsi" w:hAnsiTheme="majorHAnsi"/>
          <w:sz w:val="16"/>
          <w:szCs w:val="22"/>
        </w:rPr>
        <w:t xml:space="preserve"> — though still significantly larger than China at $348.6 billion — </w:t>
      </w:r>
      <w:r w:rsidRPr="001760EC">
        <w:rPr>
          <w:rStyle w:val="StyleUnderline"/>
          <w:rFonts w:asciiTheme="majorHAnsi" w:hAnsiTheme="majorHAnsi"/>
        </w:rPr>
        <w:t xml:space="preserve">grew only 1.5% year-over-year. </w:t>
      </w:r>
      <w:r w:rsidRPr="001760EC">
        <w:rPr>
          <w:rFonts w:asciiTheme="majorHAnsi" w:hAnsiTheme="majorHAnsi"/>
          <w:sz w:val="16"/>
          <w:szCs w:val="22"/>
        </w:rPr>
        <w:t xml:space="preserve">China’s economic ascendance from poverty is a model for struggling nations eager to modernize rapidly, too. In helping to create wealth abroad, China gets an early say in the formation of markets for its exporters to sell. “I think </w:t>
      </w:r>
      <w:r w:rsidRPr="001760EC">
        <w:rPr>
          <w:rStyle w:val="StyleUnderline"/>
          <w:rFonts w:asciiTheme="majorHAnsi" w:hAnsiTheme="majorHAnsi"/>
        </w:rPr>
        <w:t xml:space="preserve">the Chinese have realized they’re the major beneficiary of globalization,” says Pieter P. </w:t>
      </w:r>
      <w:proofErr w:type="spellStart"/>
      <w:r w:rsidRPr="001760EC">
        <w:rPr>
          <w:rStyle w:val="StyleUnderline"/>
          <w:rFonts w:asciiTheme="majorHAnsi" w:hAnsiTheme="majorHAnsi"/>
        </w:rPr>
        <w:t>Bottelier</w:t>
      </w:r>
      <w:proofErr w:type="spellEnd"/>
      <w:r w:rsidRPr="001760EC">
        <w:rPr>
          <w:rStyle w:val="StyleUnderline"/>
          <w:rFonts w:asciiTheme="majorHAnsi" w:hAnsiTheme="majorHAnsi"/>
        </w:rPr>
        <w:t>, former chief of the Resident Mission in Beijing for the World Bank. “If the U.S. ducks out, China will take over the leadership role in globalization. And whatever happens to China, it’ll have a major impact on Americans.”</w:t>
      </w:r>
    </w:p>
    <w:p w14:paraId="7FF3726C" w14:textId="77777777" w:rsidR="00F42CD8" w:rsidRPr="001760EC" w:rsidRDefault="00F42CD8" w:rsidP="00F42CD8">
      <w:pPr>
        <w:rPr>
          <w:rStyle w:val="StyleUnderline"/>
          <w:rFonts w:asciiTheme="majorHAnsi" w:hAnsiTheme="majorHAnsi"/>
        </w:rPr>
      </w:pPr>
    </w:p>
    <w:p w14:paraId="6A0DCFA6" w14:textId="77777777" w:rsidR="00EA4856" w:rsidRPr="001760EC" w:rsidRDefault="00EA4856" w:rsidP="00EA4856">
      <w:pPr>
        <w:rPr>
          <w:rFonts w:asciiTheme="majorHAnsi" w:hAnsiTheme="majorHAnsi"/>
        </w:rPr>
      </w:pPr>
    </w:p>
    <w:p w14:paraId="7B1E0E4E" w14:textId="77777777" w:rsidR="00A45B4B" w:rsidRPr="001760EC" w:rsidRDefault="00A45B4B" w:rsidP="00A45B4B">
      <w:pPr>
        <w:pStyle w:val="Heading4"/>
        <w:rPr>
          <w:rFonts w:asciiTheme="majorHAnsi" w:hAnsiTheme="majorHAnsi"/>
        </w:rPr>
      </w:pPr>
      <w:proofErr w:type="spellStart"/>
      <w:r w:rsidRPr="001760EC">
        <w:rPr>
          <w:rFonts w:asciiTheme="majorHAnsi" w:hAnsiTheme="majorHAnsi"/>
        </w:rPr>
        <w:t>Squo</w:t>
      </w:r>
      <w:proofErr w:type="spellEnd"/>
      <w:r w:rsidRPr="001760EC">
        <w:rPr>
          <w:rFonts w:asciiTheme="majorHAnsi" w:hAnsiTheme="majorHAnsi"/>
        </w:rPr>
        <w:t xml:space="preserve"> studies project China to be the leading economic power by 2050 </w:t>
      </w:r>
    </w:p>
    <w:p w14:paraId="4B17CBDC" w14:textId="77777777" w:rsidR="00A45B4B" w:rsidRPr="001760EC" w:rsidRDefault="00A45B4B" w:rsidP="00A45B4B">
      <w:pPr>
        <w:rPr>
          <w:rStyle w:val="StyleUnderline"/>
          <w:rFonts w:asciiTheme="majorHAnsi" w:hAnsiTheme="majorHAnsi"/>
          <w:sz w:val="16"/>
          <w:u w:val="none"/>
        </w:rPr>
      </w:pPr>
      <w:proofErr w:type="spellStart"/>
      <w:r w:rsidRPr="001760EC">
        <w:rPr>
          <w:rStyle w:val="Style13ptBold"/>
          <w:rFonts w:asciiTheme="majorHAnsi" w:hAnsiTheme="majorHAnsi"/>
        </w:rPr>
        <w:t>Rubaj</w:t>
      </w:r>
      <w:proofErr w:type="spellEnd"/>
      <w:r w:rsidRPr="001760EC">
        <w:rPr>
          <w:rStyle w:val="Style13ptBold"/>
          <w:rFonts w:asciiTheme="majorHAnsi" w:hAnsiTheme="majorHAnsi"/>
        </w:rPr>
        <w:t>; Lecturer holding a PhD degree while working with the Department of International Economic Relations; 17;</w:t>
      </w:r>
      <w:r w:rsidRPr="001760EC">
        <w:rPr>
          <w:rStyle w:val="StyleUnderline"/>
          <w:rFonts w:asciiTheme="majorHAnsi" w:hAnsiTheme="majorHAnsi"/>
          <w:u w:val="none"/>
        </w:rPr>
        <w:t xml:space="preserve"> </w:t>
      </w:r>
      <w:r w:rsidRPr="001760EC">
        <w:rPr>
          <w:rStyle w:val="StyleUnderline"/>
          <w:rFonts w:asciiTheme="majorHAnsi" w:hAnsiTheme="majorHAnsi"/>
          <w:sz w:val="16"/>
          <w:u w:val="none"/>
        </w:rPr>
        <w:t xml:space="preserve">[Piotr; “Chinese Economy in 2050 - The Key Challenges on the way to Grow”; </w:t>
      </w:r>
      <w:proofErr w:type="spellStart"/>
      <w:r w:rsidRPr="001760EC">
        <w:rPr>
          <w:rStyle w:val="StyleUnderline"/>
          <w:rFonts w:asciiTheme="majorHAnsi" w:hAnsiTheme="majorHAnsi"/>
          <w:sz w:val="16"/>
          <w:u w:val="none"/>
        </w:rPr>
        <w:t>Lifescience</w:t>
      </w:r>
      <w:proofErr w:type="spellEnd"/>
      <w:r w:rsidRPr="001760EC">
        <w:rPr>
          <w:rStyle w:val="StyleUnderline"/>
          <w:rFonts w:asciiTheme="majorHAnsi" w:hAnsiTheme="majorHAnsi"/>
          <w:sz w:val="16"/>
          <w:u w:val="none"/>
        </w:rPr>
        <w:t xml:space="preserve"> Global; Vol. 6 2017; Journal of Reviews on Global Economics, 2017, Vol. 6; page 169-173; accessed 7-8-17; GDI - AYH</w:t>
      </w:r>
    </w:p>
    <w:p w14:paraId="6AF484C5" w14:textId="77777777" w:rsidR="00A45B4B" w:rsidRPr="001760EC" w:rsidRDefault="00A45B4B" w:rsidP="00A45B4B">
      <w:pPr>
        <w:rPr>
          <w:rFonts w:asciiTheme="majorHAnsi" w:hAnsiTheme="majorHAnsi"/>
          <w:u w:val="single"/>
        </w:rPr>
      </w:pPr>
      <w:r w:rsidRPr="001760EC">
        <w:rPr>
          <w:rStyle w:val="StyleUnderline"/>
          <w:rFonts w:asciiTheme="majorHAnsi" w:hAnsiTheme="majorHAnsi"/>
        </w:rPr>
        <w:t xml:space="preserve">Describing China in 2050 seems to be a challenging task for economists and politicians as the changes may concern different areas of country’s activity. If we try to judge global situation we should look at least at three main fields: demography, which determines </w:t>
      </w:r>
      <w:r w:rsidRPr="001760EC">
        <w:rPr>
          <w:rStyle w:val="Emphasis"/>
          <w:rFonts w:asciiTheme="majorHAnsi" w:hAnsiTheme="majorHAnsi"/>
        </w:rPr>
        <w:t>the</w:t>
      </w:r>
      <w:r w:rsidRPr="001760EC">
        <w:rPr>
          <w:rStyle w:val="StyleUnderline"/>
          <w:rFonts w:asciiTheme="majorHAnsi" w:hAnsiTheme="majorHAnsi"/>
        </w:rPr>
        <w:t xml:space="preserve"> power of entire population, </w:t>
      </w:r>
      <w:r w:rsidRPr="001760EC">
        <w:rPr>
          <w:rStyle w:val="Emphasis"/>
          <w:rFonts w:asciiTheme="majorHAnsi" w:hAnsiTheme="majorHAnsi"/>
        </w:rPr>
        <w:t>economy which is crucial for growth and development and politics, which are responsible for global position of country</w:t>
      </w:r>
      <w:r w:rsidRPr="001760EC">
        <w:rPr>
          <w:rFonts w:asciiTheme="majorHAnsi" w:hAnsiTheme="majorHAnsi"/>
          <w:sz w:val="16"/>
        </w:rPr>
        <w:t xml:space="preserve">. Figures presented in the Table 2 and Figure 3 indicate that the world population is permanently growing – in 1960 the global number of inhabitants was 3018,3 million, in 2015 7349,5 and predicted </w:t>
      </w:r>
      <w:r w:rsidRPr="001760EC">
        <w:rPr>
          <w:rFonts w:asciiTheme="majorHAnsi" w:hAnsiTheme="majorHAnsi"/>
          <w:sz w:val="16"/>
        </w:rPr>
        <w:lastRenderedPageBreak/>
        <w:t xml:space="preserve">value for 2060 is 10 184,3. In 2050 world population is projected to grow to 8 900 million. The average annual population growth rate for 2000-2050 will slow down and it will be 0,77% and it will be significantly lower than for period 1950-2000 which was 1,77.30 The similar figures are also projected for period 2015-2060 as it is indicated in Table 2. However, the growth is not proportional for the all countries and group of economies. Three of BRICS countries, Brazil, India, and South Africa will grow sustainably and the population of China and Russia will be declining. In 2015-2016 the share of the world’s population leaving in China will decrease from 18,7% to 12,5% (Figure 3). Even in long term projections the population of State </w:t>
      </w:r>
      <w:proofErr w:type="spellStart"/>
      <w:r w:rsidRPr="001760EC">
        <w:rPr>
          <w:rFonts w:asciiTheme="majorHAnsi" w:hAnsiTheme="majorHAnsi"/>
          <w:sz w:val="16"/>
        </w:rPr>
        <w:t>centre</w:t>
      </w:r>
      <w:proofErr w:type="spellEnd"/>
      <w:r w:rsidRPr="001760EC">
        <w:rPr>
          <w:rFonts w:asciiTheme="majorHAnsi" w:hAnsiTheme="majorHAnsi"/>
          <w:sz w:val="16"/>
        </w:rPr>
        <w:t xml:space="preserve"> is still decreasing with amount of 1285,2 million inhabitants in 2300.31 In 2050 the expected fertility rate in China will be at the level of 1,7, which is far too low to guarantee demographic growth.32 Also young and old dependency ratios33 in long perspective showed decreasing number of children in society and growing number of aged person. Ageing society will be a major demographic challenge for China by the middle of 21st century. It seems that economic growth of China in future without human capital investments and involvement the rural part of society into </w:t>
      </w:r>
      <w:proofErr w:type="spellStart"/>
      <w:r w:rsidRPr="001760EC">
        <w:rPr>
          <w:rFonts w:asciiTheme="majorHAnsi" w:hAnsiTheme="majorHAnsi"/>
          <w:sz w:val="16"/>
        </w:rPr>
        <w:t>urbanisation</w:t>
      </w:r>
      <w:proofErr w:type="spellEnd"/>
      <w:r w:rsidRPr="001760EC">
        <w:rPr>
          <w:rFonts w:asciiTheme="majorHAnsi" w:hAnsiTheme="majorHAnsi"/>
          <w:sz w:val="16"/>
        </w:rPr>
        <w:t xml:space="preserve"> processes will not be possible. The long-term growth projections for the world in 2050 show significant changes in global leaderships in size of economies. </w:t>
      </w:r>
      <w:r w:rsidRPr="001760EC">
        <w:rPr>
          <w:rStyle w:val="StyleUnderline"/>
          <w:rFonts w:asciiTheme="majorHAnsi" w:hAnsiTheme="majorHAnsi"/>
        </w:rPr>
        <w:t>China has already overtaken the US in 2014 in purchasing power parity (PPP) terms and it has already become the world largest economy in that measure.</w:t>
      </w:r>
      <w:r w:rsidRPr="001760EC">
        <w:rPr>
          <w:rFonts w:asciiTheme="majorHAnsi" w:hAnsiTheme="majorHAnsi"/>
          <w:sz w:val="16"/>
        </w:rPr>
        <w:t xml:space="preserve"> </w:t>
      </w:r>
      <w:r w:rsidRPr="001760EC">
        <w:rPr>
          <w:rStyle w:val="StyleUnderline"/>
          <w:rFonts w:asciiTheme="majorHAnsi" w:hAnsiTheme="majorHAnsi"/>
        </w:rPr>
        <w:t xml:space="preserve">The long-term growth projections are subject to many uncertainties however predicting top three economies seems to be </w:t>
      </w:r>
      <w:proofErr w:type="spellStart"/>
      <w:r w:rsidRPr="001760EC">
        <w:rPr>
          <w:rStyle w:val="StyleUnderline"/>
          <w:rFonts w:asciiTheme="majorHAnsi" w:hAnsiTheme="majorHAnsi"/>
        </w:rPr>
        <w:t>undoubtful</w:t>
      </w:r>
      <w:proofErr w:type="spellEnd"/>
      <w:r w:rsidRPr="001760EC">
        <w:rPr>
          <w:rFonts w:asciiTheme="majorHAnsi" w:hAnsiTheme="majorHAnsi"/>
          <w:sz w:val="16"/>
        </w:rPr>
        <w:t xml:space="preserve">. Further analysis confirms that in 2030 and 2050 </w:t>
      </w:r>
      <w:r w:rsidRPr="001760EC">
        <w:rPr>
          <w:rStyle w:val="Emphasis"/>
          <w:rFonts w:asciiTheme="majorHAnsi" w:hAnsiTheme="majorHAnsi"/>
        </w:rPr>
        <w:t>China will keep the leader position</w:t>
      </w:r>
      <w:r w:rsidRPr="001760EC">
        <w:rPr>
          <w:rStyle w:val="StyleUnderline"/>
          <w:rFonts w:asciiTheme="majorHAnsi" w:hAnsiTheme="majorHAnsi"/>
        </w:rPr>
        <w:t xml:space="preserve"> but India will overtake US and Indonesia will become the fourth largest economy. </w:t>
      </w:r>
      <w:r w:rsidRPr="001760EC">
        <w:rPr>
          <w:rFonts w:asciiTheme="majorHAnsi" w:hAnsiTheme="majorHAnsi"/>
          <w:sz w:val="16"/>
        </w:rPr>
        <w:t xml:space="preserve">Brazil and Mexico will gain the fifth the and the sixth positions and Japan and Germany will drop down in ranking. For global economy, it means that emerging markets – China, Indie, Indonesia, Brazil and Mexico will strengthen their positions in rank and same their importance in global economy. The Figure 4 indicates the projected average growth for the major economies in 2014-2050. It seems that </w:t>
      </w:r>
      <w:r w:rsidRPr="001760EC">
        <w:rPr>
          <w:rStyle w:val="StyleUnderline"/>
          <w:rFonts w:asciiTheme="majorHAnsi" w:hAnsiTheme="majorHAnsi"/>
        </w:rPr>
        <w:t>the fastest growing economies will be China and India</w:t>
      </w:r>
      <w:r w:rsidRPr="001760EC">
        <w:rPr>
          <w:rFonts w:asciiTheme="majorHAnsi" w:hAnsiTheme="majorHAnsi"/>
          <w:sz w:val="16"/>
        </w:rPr>
        <w:t xml:space="preserve">, however in the long term, i.e. after 2020 the growth rates show the tendency to decline for both countries. The level of support for younger persons (aged less than15 years) and older persons (aged 65 years and over) provided by the working age population (those aged 15–64 years). account data from Table 3 and the projected dynamic of growth </w:t>
      </w:r>
      <w:r w:rsidRPr="001760EC">
        <w:rPr>
          <w:rFonts w:asciiTheme="majorHAnsi" w:hAnsiTheme="majorHAnsi"/>
          <w:u w:val="single"/>
        </w:rPr>
        <w:t>we can expect that the percentage share of China GDP in global economy will increase amounting 20%</w:t>
      </w:r>
      <w:r w:rsidRPr="001760EC">
        <w:rPr>
          <w:rFonts w:asciiTheme="majorHAnsi" w:hAnsiTheme="majorHAnsi"/>
          <w:sz w:val="16"/>
        </w:rPr>
        <w:t xml:space="preserve">. However, China will not be the only fast growing emerging market, the remaining E7 countries including Brazil, India, Indonesia, Mexico, Russia and Turkey will be also driven economies for the world. The expected average growth by 2050 for this group of countries is expected at 3,5% p.a. and for the G7 nations including Canada, France, Germany, Italy, Japan, UK and the United States will be 1,6%. </w:t>
      </w:r>
      <w:r w:rsidRPr="001760EC">
        <w:rPr>
          <w:rStyle w:val="StyleUnderline"/>
          <w:rFonts w:asciiTheme="majorHAnsi" w:hAnsiTheme="majorHAnsi"/>
        </w:rPr>
        <w:t xml:space="preserve">It means that the power from advanced economies will shift to emerging markets in Asia.34 For business it means that financial and decisions </w:t>
      </w:r>
      <w:proofErr w:type="spellStart"/>
      <w:r w:rsidRPr="001760EC">
        <w:rPr>
          <w:rStyle w:val="StyleUnderline"/>
          <w:rFonts w:asciiTheme="majorHAnsi" w:hAnsiTheme="majorHAnsi"/>
        </w:rPr>
        <w:t>centres</w:t>
      </w:r>
      <w:proofErr w:type="spellEnd"/>
      <w:r w:rsidRPr="001760EC">
        <w:rPr>
          <w:rStyle w:val="StyleUnderline"/>
          <w:rFonts w:asciiTheme="majorHAnsi" w:hAnsiTheme="majorHAnsi"/>
        </w:rPr>
        <w:t xml:space="preserve"> will also be moved from Europe and US to the Far East destinations</w:t>
      </w:r>
      <w:r w:rsidRPr="001760EC">
        <w:rPr>
          <w:rFonts w:asciiTheme="majorHAnsi" w:hAnsiTheme="majorHAnsi"/>
          <w:sz w:val="16"/>
        </w:rPr>
        <w:t xml:space="preserve">. The third field of predicting future by 2050 should consider the international position of China in the world. Even if demography and economy are predictable due to measurable indicators, political situation in future world seem to be nearly impossible to foresee. Since late 1970s. of 20th century China has totally changed its foreign policy from deep diplomatic isolation to active global policy. One of the consequences of this policy was regaining Hong Kong and Macau in 1997 and 1999. In early 2000s China has become very open for foreign direct investments and it also forced Chinese companies to invest globally. It has also joined World Trade </w:t>
      </w:r>
      <w:proofErr w:type="spellStart"/>
      <w:r w:rsidRPr="001760EC">
        <w:rPr>
          <w:rFonts w:asciiTheme="majorHAnsi" w:hAnsiTheme="majorHAnsi"/>
          <w:sz w:val="16"/>
        </w:rPr>
        <w:t>Organisation</w:t>
      </w:r>
      <w:proofErr w:type="spellEnd"/>
      <w:r w:rsidRPr="001760EC">
        <w:rPr>
          <w:rFonts w:asciiTheme="majorHAnsi" w:hAnsiTheme="majorHAnsi"/>
          <w:sz w:val="16"/>
        </w:rPr>
        <w:t xml:space="preserve"> in 2001 and yuan (RMB) has become part of SDR currency in 2016. It looks that in future China will continue its international expansion, also in new parts of the world like Africa and less developed Asian countries effecting in its rising importance on world politics and economic scene. Unstable global situation, risk of terrorism, local conflicts, religious fanaticism will probably still create a need for strong military power in near future. Existing after the Cold War alliances in the world seem to be not enough stable and it is doubtful if NATO will be able to </w:t>
      </w:r>
      <w:proofErr w:type="spellStart"/>
      <w:r w:rsidRPr="001760EC">
        <w:rPr>
          <w:rFonts w:asciiTheme="majorHAnsi" w:hAnsiTheme="majorHAnsi"/>
          <w:sz w:val="16"/>
        </w:rPr>
        <w:t>stabilise</w:t>
      </w:r>
      <w:proofErr w:type="spellEnd"/>
      <w:r w:rsidRPr="001760EC">
        <w:rPr>
          <w:rFonts w:asciiTheme="majorHAnsi" w:hAnsiTheme="majorHAnsi"/>
          <w:sz w:val="16"/>
        </w:rPr>
        <w:t xml:space="preserve"> global peace balance. With decreasing power of Russia in global security and NATO engaged in different conflicts all over the world, </w:t>
      </w:r>
      <w:r w:rsidRPr="001760EC">
        <w:rPr>
          <w:rStyle w:val="StyleUnderline"/>
          <w:rFonts w:asciiTheme="majorHAnsi" w:hAnsiTheme="majorHAnsi"/>
        </w:rPr>
        <w:t xml:space="preserve">China, with its growing military potential has a real chance to become the number one power not only in Asia and Middle East but </w:t>
      </w:r>
      <w:r w:rsidRPr="001760EC">
        <w:rPr>
          <w:rStyle w:val="Emphasis"/>
          <w:rFonts w:asciiTheme="majorHAnsi" w:hAnsiTheme="majorHAnsi"/>
        </w:rPr>
        <w:t>also in the entire world</w:t>
      </w:r>
      <w:r w:rsidRPr="001760EC">
        <w:rPr>
          <w:rFonts w:asciiTheme="majorHAnsi" w:hAnsiTheme="majorHAnsi"/>
          <w:sz w:val="16"/>
        </w:rPr>
        <w:t xml:space="preserve">.35 </w:t>
      </w:r>
      <w:r w:rsidRPr="001760EC">
        <w:rPr>
          <w:rStyle w:val="StyleUnderline"/>
          <w:rFonts w:asciiTheme="majorHAnsi" w:hAnsiTheme="majorHAnsi"/>
        </w:rPr>
        <w:t xml:space="preserve">It seems that </w:t>
      </w:r>
      <w:r w:rsidRPr="001760EC">
        <w:rPr>
          <w:rStyle w:val="Emphasis"/>
          <w:rFonts w:asciiTheme="majorHAnsi" w:hAnsiTheme="majorHAnsi"/>
        </w:rPr>
        <w:t>future influence on global scene will be driven by economy</w:t>
      </w:r>
      <w:r w:rsidRPr="001760EC">
        <w:rPr>
          <w:rFonts w:asciiTheme="majorHAnsi" w:hAnsiTheme="majorHAnsi"/>
          <w:sz w:val="16"/>
        </w:rPr>
        <w:t xml:space="preserve">, active foreign politics and strong military position. Nowadays, </w:t>
      </w:r>
      <w:r w:rsidRPr="001760EC">
        <w:rPr>
          <w:rStyle w:val="StyleUnderline"/>
          <w:rFonts w:asciiTheme="majorHAnsi" w:hAnsiTheme="majorHAnsi"/>
        </w:rPr>
        <w:t>China uses all these instruments very actively</w:t>
      </w:r>
      <w:r w:rsidRPr="001760EC">
        <w:rPr>
          <w:rFonts w:asciiTheme="majorHAnsi" w:hAnsiTheme="majorHAnsi"/>
          <w:sz w:val="16"/>
        </w:rPr>
        <w:t xml:space="preserve">. An exemplification of this thesis is meeting, which was held on April 6-7th, 2017 in US between Donald Trump, president of the United State and Xi Jinxing, president of Republic of China. The meeting was not only important due to crisis in relations between China and the United States since election of the new president but it also concerned the future international relationship among the major economies. From one side China is blamed for massive trade deficit with US and from the second one it is the main purchaser of Treasury bonds, which keep financial markets stable.36 US president accuses China for job losses in US due to trade deficit and advised to American business to look for alternatives but from other hand is expected Central State to play more active role on global scene, such as controlling North Korea nuclear programs. On the night of the Chinese president arrival to America, US Air Force launched airstrike on president’s Assad troops in Syria, what heated the conflict in this region and influenced the relations with China happenings confirmed present thesis that on politic scene </w:t>
      </w:r>
      <w:r w:rsidRPr="001760EC">
        <w:rPr>
          <w:rFonts w:asciiTheme="majorHAnsi" w:hAnsiTheme="majorHAnsi"/>
          <w:u w:val="single"/>
        </w:rPr>
        <w:t>in coming decades economic and military power will play the dominant role. It looks that Chinese officials perfectly understand these rules.</w:t>
      </w:r>
    </w:p>
    <w:p w14:paraId="41966F34" w14:textId="77777777" w:rsidR="00A45B4B" w:rsidRPr="001760EC" w:rsidRDefault="00A45B4B" w:rsidP="00A45B4B">
      <w:pPr>
        <w:pStyle w:val="Heading3"/>
        <w:rPr>
          <w:rFonts w:asciiTheme="majorHAnsi" w:hAnsiTheme="majorHAnsi"/>
        </w:rPr>
      </w:pPr>
      <w:r w:rsidRPr="001760EC">
        <w:rPr>
          <w:rFonts w:asciiTheme="majorHAnsi" w:hAnsiTheme="majorHAnsi"/>
        </w:rPr>
        <w:lastRenderedPageBreak/>
        <w:t xml:space="preserve">China Rising – Space </w:t>
      </w:r>
    </w:p>
    <w:p w14:paraId="4334FEA0" w14:textId="77777777" w:rsidR="00A45B4B" w:rsidRPr="001760EC" w:rsidRDefault="00A45B4B" w:rsidP="00A45B4B">
      <w:pPr>
        <w:pStyle w:val="Heading4"/>
        <w:rPr>
          <w:rFonts w:asciiTheme="majorHAnsi" w:hAnsiTheme="majorHAnsi"/>
        </w:rPr>
      </w:pPr>
      <w:r w:rsidRPr="001760EC">
        <w:rPr>
          <w:rFonts w:asciiTheme="majorHAnsi" w:hAnsiTheme="majorHAnsi"/>
        </w:rPr>
        <w:t xml:space="preserve">China is growing its space programs for competition and to pay major economic dividends </w:t>
      </w:r>
    </w:p>
    <w:p w14:paraId="631906B5" w14:textId="6A159798" w:rsidR="00A45B4B" w:rsidRPr="001760EC" w:rsidRDefault="00A45B4B" w:rsidP="00A45B4B">
      <w:pPr>
        <w:rPr>
          <w:rFonts w:asciiTheme="majorHAnsi" w:hAnsiTheme="majorHAnsi"/>
          <w:sz w:val="16"/>
        </w:rPr>
      </w:pPr>
      <w:proofErr w:type="spellStart"/>
      <w:r w:rsidRPr="001760EC">
        <w:rPr>
          <w:rStyle w:val="Style13ptBold"/>
          <w:rFonts w:asciiTheme="majorHAnsi" w:hAnsiTheme="majorHAnsi"/>
        </w:rPr>
        <w:t>Dillow</w:t>
      </w:r>
      <w:proofErr w:type="spellEnd"/>
      <w:r w:rsidRPr="001760EC">
        <w:rPr>
          <w:rStyle w:val="Style13ptBold"/>
          <w:rFonts w:asciiTheme="majorHAnsi" w:hAnsiTheme="majorHAnsi"/>
        </w:rPr>
        <w:t>; writes about science, technology and business for publications including CNBC.com, Fortune and Popular Science; 17;</w:t>
      </w:r>
      <w:r w:rsidRPr="001760EC">
        <w:rPr>
          <w:rFonts w:asciiTheme="majorHAnsi" w:hAnsiTheme="majorHAnsi"/>
        </w:rPr>
        <w:t xml:space="preserve"> </w:t>
      </w:r>
      <w:r w:rsidRPr="001760EC">
        <w:rPr>
          <w:rFonts w:asciiTheme="majorHAnsi" w:hAnsiTheme="majorHAnsi"/>
          <w:sz w:val="16"/>
        </w:rPr>
        <w:t>[Clay</w:t>
      </w:r>
      <w:proofErr w:type="gramStart"/>
      <w:r w:rsidRPr="001760EC">
        <w:rPr>
          <w:rFonts w:asciiTheme="majorHAnsi" w:hAnsiTheme="majorHAnsi"/>
          <w:sz w:val="16"/>
        </w:rPr>
        <w:t>; ”China's</w:t>
      </w:r>
      <w:proofErr w:type="gramEnd"/>
      <w:r w:rsidRPr="001760EC">
        <w:rPr>
          <w:rFonts w:asciiTheme="majorHAnsi" w:hAnsiTheme="majorHAnsi"/>
          <w:sz w:val="16"/>
        </w:rPr>
        <w:t xml:space="preserve"> secret plan to crush SpaceX and the US space program”; CNBC; 3-28-17; http://www.cnbc.com/2017/03/28/chinas-secret-plan-to-crush-spacex-and-the-us-space-program.html; accessed 7-10-17; GDI – AYH]</w:t>
      </w:r>
    </w:p>
    <w:p w14:paraId="52232BA3" w14:textId="77777777" w:rsidR="00A45B4B" w:rsidRPr="001760EC" w:rsidRDefault="00A45B4B" w:rsidP="00A45B4B">
      <w:pPr>
        <w:rPr>
          <w:rFonts w:asciiTheme="majorHAnsi" w:hAnsiTheme="majorHAnsi"/>
          <w:sz w:val="16"/>
        </w:rPr>
      </w:pPr>
      <w:r w:rsidRPr="001760EC">
        <w:rPr>
          <w:rStyle w:val="StyleUnderline"/>
          <w:rFonts w:asciiTheme="majorHAnsi" w:hAnsiTheme="majorHAnsi"/>
        </w:rPr>
        <w:t>China's breakneck economic expansion may be flagging, but the country's ambitions in space show no signs of slowing down</w:t>
      </w:r>
      <w:r w:rsidRPr="001760EC">
        <w:rPr>
          <w:rFonts w:asciiTheme="majorHAnsi" w:hAnsiTheme="majorHAnsi"/>
          <w:sz w:val="16"/>
        </w:rPr>
        <w:t xml:space="preserve">. Alongside ongoing efforts to rival NASA by placing robotic landers, and eventually astronauts, on the moon and Mars, </w:t>
      </w:r>
      <w:r w:rsidRPr="001760EC">
        <w:rPr>
          <w:rStyle w:val="StyleUnderline"/>
          <w:rFonts w:asciiTheme="majorHAnsi" w:hAnsiTheme="majorHAnsi"/>
        </w:rPr>
        <w:t xml:space="preserve">China's government is increasingly looking to its burgeoning space </w:t>
      </w:r>
      <w:r w:rsidRPr="001760EC">
        <w:rPr>
          <w:rStyle w:val="Emphasis"/>
          <w:rFonts w:asciiTheme="majorHAnsi" w:hAnsiTheme="majorHAnsi"/>
          <w:b w:val="0"/>
        </w:rPr>
        <w:t>sector</w:t>
      </w:r>
      <w:r w:rsidRPr="001760EC">
        <w:rPr>
          <w:rStyle w:val="Emphasis"/>
          <w:rFonts w:asciiTheme="majorHAnsi" w:hAnsiTheme="majorHAnsi"/>
        </w:rPr>
        <w:t xml:space="preserve"> to rival U.S. companies</w:t>
      </w:r>
      <w:r w:rsidRPr="001760EC">
        <w:rPr>
          <w:rStyle w:val="StyleUnderline"/>
          <w:rFonts w:asciiTheme="majorHAnsi" w:hAnsiTheme="majorHAnsi"/>
        </w:rPr>
        <w:t xml:space="preserve"> l</w:t>
      </w:r>
      <w:r w:rsidRPr="001760EC">
        <w:rPr>
          <w:rFonts w:asciiTheme="majorHAnsi" w:hAnsiTheme="majorHAnsi"/>
          <w:sz w:val="16"/>
        </w:rPr>
        <w:t>ike Jeff Bezos' Blue Origin and Elon Musk's SpaceX, which is targeting March 30 for the latest launch of its Falcon 9 rocket..</w:t>
      </w:r>
      <w:r w:rsidRPr="001760EC">
        <w:rPr>
          <w:rFonts w:asciiTheme="majorHAnsi" w:hAnsiTheme="majorHAnsi"/>
          <w:sz w:val="12"/>
        </w:rPr>
        <w:t>¶</w:t>
      </w:r>
      <w:r w:rsidRPr="001760EC">
        <w:rPr>
          <w:rFonts w:asciiTheme="majorHAnsi" w:hAnsiTheme="majorHAnsi"/>
          <w:sz w:val="16"/>
        </w:rPr>
        <w:t xml:space="preserve"> </w:t>
      </w:r>
      <w:r w:rsidRPr="001760EC">
        <w:rPr>
          <w:rStyle w:val="StyleUnderline"/>
          <w:rFonts w:asciiTheme="majorHAnsi" w:hAnsiTheme="majorHAnsi"/>
        </w:rPr>
        <w:t>Though Chinese space authorities have publicly announced the country's ambitions to forge itself into a major space power by the early 2030s, President Xi Jinping's government is also considering ways to direct spending that will push Chinese tech companies toward breakthroughs in downstream technologies like robotics, aerospace, artificial intelligence, big data analytics and other 21st-century technologies.</w:t>
      </w:r>
      <w:r w:rsidRPr="001760EC">
        <w:rPr>
          <w:rStyle w:val="StyleUnderline"/>
          <w:rFonts w:asciiTheme="majorHAnsi" w:hAnsiTheme="majorHAnsi"/>
          <w:sz w:val="12"/>
          <w:u w:val="none"/>
        </w:rPr>
        <w:t>¶</w:t>
      </w:r>
      <w:r w:rsidRPr="001760EC">
        <w:rPr>
          <w:rFonts w:asciiTheme="majorHAnsi" w:hAnsiTheme="majorHAnsi"/>
          <w:sz w:val="16"/>
        </w:rPr>
        <w:t xml:space="preserve"> </w:t>
      </w:r>
      <w:r w:rsidRPr="001760EC">
        <w:rPr>
          <w:rStyle w:val="StyleUnderline"/>
          <w:rFonts w:asciiTheme="majorHAnsi" w:hAnsiTheme="majorHAnsi"/>
        </w:rPr>
        <w:t>The majority of China's space ambitions remain focused on boosting Chinese prestige at home and abroad</w:t>
      </w:r>
      <w:r w:rsidRPr="001760EC">
        <w:rPr>
          <w:rFonts w:asciiTheme="majorHAnsi" w:hAnsiTheme="majorHAnsi"/>
          <w:sz w:val="16"/>
        </w:rPr>
        <w:t xml:space="preserve">. But a push within Xi's government to triple spending on space science as well as the emergence of a small but growing group of privately backed space start-ups suggest that both </w:t>
      </w:r>
      <w:r w:rsidRPr="001760EC">
        <w:rPr>
          <w:rStyle w:val="StyleUnderline"/>
          <w:rFonts w:asciiTheme="majorHAnsi" w:hAnsiTheme="majorHAnsi"/>
        </w:rPr>
        <w:t xml:space="preserve">Chinese industry and government see </w:t>
      </w:r>
      <w:r w:rsidRPr="001760EC">
        <w:rPr>
          <w:rStyle w:val="Emphasis"/>
          <w:rFonts w:asciiTheme="majorHAnsi" w:hAnsiTheme="majorHAnsi"/>
        </w:rPr>
        <w:t>long-term economic benefits in their investments in space technologies.</w:t>
      </w:r>
      <w:r w:rsidRPr="001760EC">
        <w:rPr>
          <w:rStyle w:val="Emphasis"/>
          <w:rFonts w:asciiTheme="majorHAnsi" w:hAnsiTheme="majorHAnsi"/>
          <w:b w:val="0"/>
          <w:sz w:val="12"/>
        </w:rPr>
        <w:t>¶</w:t>
      </w:r>
      <w:r w:rsidRPr="001760EC">
        <w:rPr>
          <w:rFonts w:asciiTheme="majorHAnsi" w:hAnsiTheme="majorHAnsi"/>
          <w:sz w:val="16"/>
        </w:rPr>
        <w:t xml:space="preserve"> </w:t>
      </w:r>
      <w:r w:rsidRPr="001760EC">
        <w:rPr>
          <w:rStyle w:val="StyleUnderline"/>
          <w:rFonts w:asciiTheme="majorHAnsi" w:hAnsiTheme="majorHAnsi"/>
        </w:rPr>
        <w:t xml:space="preserve">That increasing flow of capital toward both China's state-run and private space-related tech companies could place increased </w:t>
      </w:r>
      <w:r w:rsidRPr="001760EC">
        <w:rPr>
          <w:rStyle w:val="Emphasis"/>
          <w:rFonts w:asciiTheme="majorHAnsi" w:hAnsiTheme="majorHAnsi"/>
          <w:b w:val="0"/>
        </w:rPr>
        <w:t>pressure on NASA, and eventually on commercial space companies in the United States and Europe.</w:t>
      </w:r>
      <w:r w:rsidRPr="001760EC">
        <w:rPr>
          <w:rStyle w:val="Emphasis"/>
          <w:rFonts w:asciiTheme="majorHAnsi" w:hAnsiTheme="majorHAnsi"/>
          <w:b w:val="0"/>
          <w:sz w:val="12"/>
        </w:rPr>
        <w:t>¶</w:t>
      </w:r>
      <w:r w:rsidRPr="001760EC">
        <w:rPr>
          <w:rFonts w:asciiTheme="majorHAnsi" w:hAnsiTheme="majorHAnsi"/>
          <w:sz w:val="16"/>
        </w:rPr>
        <w:t xml:space="preserve"> Satellites and space launchers</w:t>
      </w:r>
      <w:r w:rsidRPr="001760EC">
        <w:rPr>
          <w:rFonts w:asciiTheme="majorHAnsi" w:hAnsiTheme="majorHAnsi"/>
          <w:sz w:val="12"/>
        </w:rPr>
        <w:t>¶</w:t>
      </w:r>
      <w:r w:rsidRPr="001760EC">
        <w:rPr>
          <w:rFonts w:asciiTheme="majorHAnsi" w:hAnsiTheme="majorHAnsi"/>
          <w:sz w:val="16"/>
        </w:rPr>
        <w:t xml:space="preserve"> Though the exact value of China's spending on its space programs remains shrouded in secrecy, many analysts peg its civilian space budget at around $3 billion annually in recent years, a fraction of the $19.3 billion the United States allocated to NASA in 2016. But on that relatively small budget, China has managed to accomplish big </w:t>
      </w:r>
      <w:proofErr w:type="gramStart"/>
      <w:r w:rsidRPr="001760EC">
        <w:rPr>
          <w:rFonts w:asciiTheme="majorHAnsi" w:hAnsiTheme="majorHAnsi"/>
          <w:sz w:val="16"/>
        </w:rPr>
        <w:t>things.</w:t>
      </w:r>
      <w:r w:rsidRPr="001760EC">
        <w:rPr>
          <w:rFonts w:asciiTheme="majorHAnsi" w:hAnsiTheme="majorHAnsi"/>
          <w:sz w:val="12"/>
        </w:rPr>
        <w:t>¶</w:t>
      </w:r>
      <w:proofErr w:type="gramEnd"/>
      <w:r w:rsidRPr="001760EC">
        <w:rPr>
          <w:rFonts w:asciiTheme="majorHAnsi" w:hAnsiTheme="majorHAnsi"/>
          <w:sz w:val="16"/>
        </w:rPr>
        <w:t xml:space="preserve"> Prior to 2003 China — whose space program dates back to the 1950s — had never put an astronaut (a "</w:t>
      </w:r>
      <w:proofErr w:type="spellStart"/>
      <w:r w:rsidRPr="001760EC">
        <w:rPr>
          <w:rFonts w:asciiTheme="majorHAnsi" w:hAnsiTheme="majorHAnsi"/>
          <w:sz w:val="16"/>
        </w:rPr>
        <w:t>taikonaut</w:t>
      </w:r>
      <w:proofErr w:type="spellEnd"/>
      <w:r w:rsidRPr="001760EC">
        <w:rPr>
          <w:rFonts w:asciiTheme="majorHAnsi" w:hAnsiTheme="majorHAnsi"/>
          <w:sz w:val="16"/>
        </w:rPr>
        <w:t xml:space="preserve">" in Chinese nomenclature) into orbit. In the years since, it has moved rapidly toward parity with space powers like Russia and the United States. </w:t>
      </w:r>
      <w:r w:rsidRPr="001760EC">
        <w:rPr>
          <w:rStyle w:val="StyleUnderline"/>
          <w:rFonts w:asciiTheme="majorHAnsi" w:hAnsiTheme="majorHAnsi"/>
        </w:rPr>
        <w:t>In 2016, China launched more rockets than Russia for the first time, equaling the 22 rockets launched by the United States. I</w:t>
      </w:r>
      <w:r w:rsidRPr="001760EC">
        <w:rPr>
          <w:rFonts w:asciiTheme="majorHAnsi" w:hAnsiTheme="majorHAnsi"/>
          <w:sz w:val="16"/>
        </w:rPr>
        <w:t xml:space="preserve">ncluded among those missions was </w:t>
      </w:r>
      <w:proofErr w:type="spellStart"/>
      <w:r w:rsidRPr="001760EC">
        <w:rPr>
          <w:rFonts w:asciiTheme="majorHAnsi" w:hAnsiTheme="majorHAnsi"/>
          <w:sz w:val="16"/>
        </w:rPr>
        <w:t>Shenzou</w:t>
      </w:r>
      <w:proofErr w:type="spellEnd"/>
      <w:r w:rsidRPr="001760EC">
        <w:rPr>
          <w:rFonts w:asciiTheme="majorHAnsi" w:hAnsiTheme="majorHAnsi"/>
          <w:sz w:val="16"/>
        </w:rPr>
        <w:t xml:space="preserve"> 11, which carried a crew of two to dock with China's Tiangong-2 spacecraft, a temporary orbiting space habitat serving as a stepping stone for a larger, permanent Chinese space station in the early 2020s.</w:t>
      </w:r>
      <w:r w:rsidRPr="001760EC">
        <w:rPr>
          <w:rFonts w:asciiTheme="majorHAnsi" w:hAnsiTheme="majorHAnsi"/>
          <w:sz w:val="12"/>
        </w:rPr>
        <w:t>¶</w:t>
      </w:r>
      <w:r w:rsidRPr="001760EC">
        <w:rPr>
          <w:rFonts w:asciiTheme="majorHAnsi" w:hAnsiTheme="majorHAnsi"/>
          <w:sz w:val="16"/>
        </w:rPr>
        <w:t xml:space="preserve"> </w:t>
      </w:r>
      <w:r w:rsidRPr="001760EC">
        <w:rPr>
          <w:rStyle w:val="StyleUnderline"/>
          <w:rFonts w:asciiTheme="majorHAnsi" w:hAnsiTheme="majorHAnsi"/>
        </w:rPr>
        <w:t>These missions, along with China's ambitious plans to send both robots and manned missions to distant bodies like the moon and Mars are largely about prestige,</w:t>
      </w:r>
      <w:r w:rsidRPr="001760EC">
        <w:rPr>
          <w:rFonts w:asciiTheme="majorHAnsi" w:hAnsiTheme="majorHAnsi"/>
          <w:sz w:val="16"/>
        </w:rPr>
        <w:t xml:space="preserve"> says Dr. James Lewis, a senior vice president at the Center for Strategic and International Studies. "</w:t>
      </w:r>
      <w:r w:rsidRPr="001760EC">
        <w:rPr>
          <w:rStyle w:val="StyleUnderline"/>
          <w:rFonts w:asciiTheme="majorHAnsi" w:hAnsiTheme="majorHAnsi"/>
        </w:rPr>
        <w:t xml:space="preserve">It's escaping what they would call the </w:t>
      </w:r>
      <w:r w:rsidRPr="001760EC">
        <w:rPr>
          <w:rStyle w:val="Emphasis"/>
          <w:rFonts w:asciiTheme="majorHAnsi" w:hAnsiTheme="majorHAnsi"/>
        </w:rPr>
        <w:t>domination of the West and the U.S</w:t>
      </w:r>
      <w:r w:rsidRPr="001760EC">
        <w:rPr>
          <w:rStyle w:val="StyleUnderline"/>
          <w:rFonts w:asciiTheme="majorHAnsi" w:hAnsiTheme="majorHAnsi"/>
        </w:rPr>
        <w:t xml:space="preserve">.," </w:t>
      </w:r>
      <w:r w:rsidRPr="001760EC">
        <w:rPr>
          <w:rFonts w:asciiTheme="majorHAnsi" w:hAnsiTheme="majorHAnsi"/>
          <w:sz w:val="16"/>
        </w:rPr>
        <w:t>he says. "I</w:t>
      </w:r>
      <w:r w:rsidRPr="001760EC">
        <w:rPr>
          <w:rStyle w:val="StyleUnderline"/>
          <w:rFonts w:asciiTheme="majorHAnsi" w:hAnsiTheme="majorHAnsi"/>
        </w:rPr>
        <w:t xml:space="preserve">t's a way to assert China's independence and a return to the global stage. It sends a message: </w:t>
      </w:r>
      <w:r w:rsidRPr="001760EC">
        <w:rPr>
          <w:rStyle w:val="Emphasis"/>
          <w:rFonts w:asciiTheme="majorHAnsi" w:hAnsiTheme="majorHAnsi"/>
        </w:rPr>
        <w:t>We're a great power."</w:t>
      </w:r>
      <w:r w:rsidRPr="001760EC">
        <w:rPr>
          <w:rStyle w:val="Emphasis"/>
          <w:rFonts w:asciiTheme="majorHAnsi" w:hAnsiTheme="majorHAnsi"/>
          <w:b w:val="0"/>
          <w:sz w:val="12"/>
        </w:rPr>
        <w:t>¶</w:t>
      </w:r>
      <w:r w:rsidRPr="001760EC">
        <w:rPr>
          <w:rFonts w:asciiTheme="majorHAnsi" w:hAnsiTheme="majorHAnsi"/>
          <w:sz w:val="16"/>
        </w:rPr>
        <w:t xml:space="preserve"> But while China's space program has historically served as a state-driven enterprise to demonstrate the nation's technological prowess, </w:t>
      </w:r>
      <w:r w:rsidRPr="001760EC">
        <w:rPr>
          <w:rStyle w:val="StyleUnderline"/>
          <w:rFonts w:asciiTheme="majorHAnsi" w:hAnsiTheme="majorHAnsi"/>
        </w:rPr>
        <w:t>China is now looking to its space program to pay economic dividends as well. Beijing recently set its GDP growth target for 2017 at 6.5 percent — the lowest in 25 years — as an economic boom, long fueled by cheap labor and low-end manufacturing, appears to have reached the limits of its expansion.</w:t>
      </w:r>
      <w:r w:rsidRPr="001760EC">
        <w:rPr>
          <w:rStyle w:val="StyleUnderline"/>
          <w:rFonts w:asciiTheme="majorHAnsi" w:hAnsiTheme="majorHAnsi"/>
          <w:sz w:val="12"/>
          <w:u w:val="none"/>
        </w:rPr>
        <w:t>¶</w:t>
      </w:r>
      <w:r w:rsidRPr="001760EC">
        <w:rPr>
          <w:rFonts w:asciiTheme="majorHAnsi" w:hAnsiTheme="majorHAnsi"/>
          <w:sz w:val="16"/>
        </w:rPr>
        <w:t xml:space="preserve"> The march of the unicorns </w:t>
      </w:r>
      <w:r w:rsidRPr="001760EC">
        <w:rPr>
          <w:rFonts w:asciiTheme="majorHAnsi" w:hAnsiTheme="majorHAnsi"/>
          <w:sz w:val="12"/>
        </w:rPr>
        <w:t>¶</w:t>
      </w:r>
      <w:r w:rsidRPr="001760EC">
        <w:rPr>
          <w:rFonts w:asciiTheme="majorHAnsi" w:hAnsiTheme="majorHAnsi"/>
          <w:sz w:val="16"/>
        </w:rPr>
        <w:t xml:space="preserve"> Though China is home to 43 start-ups worth at least $1 billion, according to CB Insights' "Unicorn List," President Xi has expressed a desire to see more of them, particularly in information technology and network-related businesses, that could serve as China's next growth engine. </w:t>
      </w:r>
      <w:r w:rsidRPr="001760EC">
        <w:rPr>
          <w:rStyle w:val="StyleUnderline"/>
          <w:rFonts w:asciiTheme="majorHAnsi" w:hAnsiTheme="majorHAnsi"/>
        </w:rPr>
        <w:t xml:space="preserve">And there are signs both within and outside of Xi's government, indicating that Beijing believes its space ambitions can provide a boost to both state-owned and private enterprises in China, catalyzing the kinds of technological breakthroughs that will </w:t>
      </w:r>
      <w:r w:rsidRPr="001760EC">
        <w:rPr>
          <w:rStyle w:val="Emphasis"/>
          <w:rFonts w:asciiTheme="majorHAnsi" w:hAnsiTheme="majorHAnsi"/>
        </w:rPr>
        <w:t xml:space="preserve">lift both China's global standing and its slowing </w:t>
      </w:r>
      <w:proofErr w:type="gramStart"/>
      <w:r w:rsidRPr="001760EC">
        <w:rPr>
          <w:rStyle w:val="Emphasis"/>
          <w:rFonts w:asciiTheme="majorHAnsi" w:hAnsiTheme="majorHAnsi"/>
        </w:rPr>
        <w:t>economy.</w:t>
      </w:r>
      <w:r w:rsidRPr="001760EC">
        <w:rPr>
          <w:rStyle w:val="Emphasis"/>
          <w:rFonts w:asciiTheme="majorHAnsi" w:hAnsiTheme="majorHAnsi"/>
          <w:b w:val="0"/>
          <w:sz w:val="12"/>
        </w:rPr>
        <w:t>¶</w:t>
      </w:r>
      <w:proofErr w:type="gramEnd"/>
      <w:r w:rsidRPr="001760EC">
        <w:rPr>
          <w:rFonts w:asciiTheme="majorHAnsi" w:hAnsiTheme="majorHAnsi"/>
          <w:sz w:val="16"/>
        </w:rPr>
        <w:t xml:space="preserve"> In the past year a number of Chinese space launch start-ups have emerged, largely with the backing of universities and hedge funds. Two-year-old </w:t>
      </w:r>
      <w:proofErr w:type="spellStart"/>
      <w:r w:rsidRPr="001760EC">
        <w:rPr>
          <w:rFonts w:asciiTheme="majorHAnsi" w:hAnsiTheme="majorHAnsi"/>
          <w:sz w:val="16"/>
        </w:rPr>
        <w:t>OneSpace</w:t>
      </w:r>
      <w:proofErr w:type="spellEnd"/>
      <w:r w:rsidRPr="001760EC">
        <w:rPr>
          <w:rFonts w:asciiTheme="majorHAnsi" w:hAnsiTheme="majorHAnsi"/>
          <w:sz w:val="16"/>
        </w:rPr>
        <w:t xml:space="preserve"> is developing a 59-ton launch vehicle that it plans to launch for the first time in 2018. </w:t>
      </w:r>
      <w:proofErr w:type="spellStart"/>
      <w:r w:rsidRPr="001760EC">
        <w:rPr>
          <w:rFonts w:asciiTheme="majorHAnsi" w:hAnsiTheme="majorHAnsi"/>
          <w:sz w:val="16"/>
        </w:rPr>
        <w:t>ExPace</w:t>
      </w:r>
      <w:proofErr w:type="spellEnd"/>
      <w:r w:rsidRPr="001760EC">
        <w:rPr>
          <w:rFonts w:asciiTheme="majorHAnsi" w:hAnsiTheme="majorHAnsi"/>
          <w:sz w:val="16"/>
        </w:rPr>
        <w:t xml:space="preserve">, founded early last year, plans to market its solid-fueled </w:t>
      </w:r>
      <w:proofErr w:type="spellStart"/>
      <w:r w:rsidRPr="001760EC">
        <w:rPr>
          <w:rFonts w:asciiTheme="majorHAnsi" w:hAnsiTheme="majorHAnsi"/>
          <w:sz w:val="16"/>
        </w:rPr>
        <w:lastRenderedPageBreak/>
        <w:t>Kuaizhou</w:t>
      </w:r>
      <w:proofErr w:type="spellEnd"/>
      <w:r w:rsidRPr="001760EC">
        <w:rPr>
          <w:rFonts w:asciiTheme="majorHAnsi" w:hAnsiTheme="majorHAnsi"/>
          <w:sz w:val="16"/>
        </w:rPr>
        <w:t xml:space="preserve"> rocket to those looking to loft small satellites into orbit. Likewise, </w:t>
      </w:r>
      <w:proofErr w:type="spellStart"/>
      <w:r w:rsidRPr="001760EC">
        <w:rPr>
          <w:rFonts w:asciiTheme="majorHAnsi" w:hAnsiTheme="majorHAnsi"/>
          <w:sz w:val="16"/>
        </w:rPr>
        <w:t>Landspace</w:t>
      </w:r>
      <w:proofErr w:type="spellEnd"/>
      <w:r w:rsidRPr="001760EC">
        <w:rPr>
          <w:rFonts w:asciiTheme="majorHAnsi" w:hAnsiTheme="majorHAnsi"/>
          <w:sz w:val="16"/>
        </w:rPr>
        <w:t xml:space="preserve"> — launched in 2015 — claims it will conduct its first commercial launch this </w:t>
      </w:r>
      <w:proofErr w:type="gramStart"/>
      <w:r w:rsidRPr="001760EC">
        <w:rPr>
          <w:rFonts w:asciiTheme="majorHAnsi" w:hAnsiTheme="majorHAnsi"/>
          <w:sz w:val="16"/>
        </w:rPr>
        <w:t>year.</w:t>
      </w:r>
      <w:r w:rsidRPr="001760EC">
        <w:rPr>
          <w:rFonts w:asciiTheme="majorHAnsi" w:hAnsiTheme="majorHAnsi"/>
          <w:sz w:val="12"/>
        </w:rPr>
        <w:t>¶</w:t>
      </w:r>
      <w:proofErr w:type="gramEnd"/>
      <w:r w:rsidRPr="001760EC">
        <w:rPr>
          <w:rFonts w:asciiTheme="majorHAnsi" w:hAnsiTheme="majorHAnsi"/>
          <w:sz w:val="16"/>
        </w:rPr>
        <w:t xml:space="preserve"> These companies aren't exactly SpaceX or Blue Origin. Though technically commercial start-ups, their relationship with the Chinese government are conspicuous. </w:t>
      </w:r>
      <w:proofErr w:type="spellStart"/>
      <w:r w:rsidRPr="001760EC">
        <w:rPr>
          <w:rFonts w:asciiTheme="majorHAnsi" w:hAnsiTheme="majorHAnsi"/>
          <w:sz w:val="16"/>
        </w:rPr>
        <w:t>ExPace's</w:t>
      </w:r>
      <w:proofErr w:type="spellEnd"/>
      <w:r w:rsidRPr="001760EC">
        <w:rPr>
          <w:rFonts w:asciiTheme="majorHAnsi" w:hAnsiTheme="majorHAnsi"/>
          <w:sz w:val="16"/>
        </w:rPr>
        <w:t xml:space="preserve"> </w:t>
      </w:r>
      <w:proofErr w:type="spellStart"/>
      <w:r w:rsidRPr="001760EC">
        <w:rPr>
          <w:rFonts w:asciiTheme="majorHAnsi" w:hAnsiTheme="majorHAnsi"/>
          <w:sz w:val="16"/>
        </w:rPr>
        <w:t>Kuaizhou</w:t>
      </w:r>
      <w:proofErr w:type="spellEnd"/>
      <w:r w:rsidRPr="001760EC">
        <w:rPr>
          <w:rFonts w:asciiTheme="majorHAnsi" w:hAnsiTheme="majorHAnsi"/>
          <w:sz w:val="16"/>
        </w:rPr>
        <w:t xml:space="preserve"> rocket is reportedly based on the launcher for Chinese antisatellite weapons and missile defense interceptors, while </w:t>
      </w:r>
      <w:proofErr w:type="spellStart"/>
      <w:r w:rsidRPr="001760EC">
        <w:rPr>
          <w:rFonts w:asciiTheme="majorHAnsi" w:hAnsiTheme="majorHAnsi"/>
          <w:sz w:val="16"/>
        </w:rPr>
        <w:t>Landspace's</w:t>
      </w:r>
      <w:proofErr w:type="spellEnd"/>
      <w:r w:rsidRPr="001760EC">
        <w:rPr>
          <w:rFonts w:asciiTheme="majorHAnsi" w:hAnsiTheme="majorHAnsi"/>
          <w:sz w:val="16"/>
        </w:rPr>
        <w:t xml:space="preserve"> rocket is based on the government's Long March 11 rocket (for its part, </w:t>
      </w:r>
      <w:proofErr w:type="spellStart"/>
      <w:r w:rsidRPr="001760EC">
        <w:rPr>
          <w:rFonts w:asciiTheme="majorHAnsi" w:hAnsiTheme="majorHAnsi"/>
          <w:sz w:val="16"/>
        </w:rPr>
        <w:t>OneSpace</w:t>
      </w:r>
      <w:proofErr w:type="spellEnd"/>
      <w:r w:rsidRPr="001760EC">
        <w:rPr>
          <w:rFonts w:asciiTheme="majorHAnsi" w:hAnsiTheme="majorHAnsi"/>
          <w:sz w:val="16"/>
        </w:rPr>
        <w:t xml:space="preserve"> was reportedly founded with support from the National Defense Science and Industry Bureau</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But launching small satellites atop rocket technologies borrowed from China's national space programs is simply a way into the market. </w:t>
      </w:r>
      <w:proofErr w:type="spellStart"/>
      <w:r w:rsidRPr="001760EC">
        <w:rPr>
          <w:rFonts w:asciiTheme="majorHAnsi" w:hAnsiTheme="majorHAnsi"/>
          <w:sz w:val="16"/>
        </w:rPr>
        <w:t>OneSpace</w:t>
      </w:r>
      <w:proofErr w:type="spellEnd"/>
      <w:r w:rsidRPr="001760EC">
        <w:rPr>
          <w:rFonts w:asciiTheme="majorHAnsi" w:hAnsiTheme="majorHAnsi"/>
          <w:sz w:val="16"/>
        </w:rPr>
        <w:t xml:space="preserve"> plans to eventually develop a manned space capsule, and </w:t>
      </w:r>
      <w:proofErr w:type="spellStart"/>
      <w:r w:rsidRPr="001760EC">
        <w:rPr>
          <w:rFonts w:asciiTheme="majorHAnsi" w:hAnsiTheme="majorHAnsi"/>
          <w:sz w:val="16"/>
        </w:rPr>
        <w:t>Landspace</w:t>
      </w:r>
      <w:proofErr w:type="spellEnd"/>
      <w:r w:rsidRPr="001760EC">
        <w:rPr>
          <w:rFonts w:asciiTheme="majorHAnsi" w:hAnsiTheme="majorHAnsi"/>
          <w:sz w:val="16"/>
        </w:rPr>
        <w:t xml:space="preserve"> is reportedly mulling a far more powerful, liquid-fueled rocket that could compete directly with the likes of SpaceX, Blue Origin or France's </w:t>
      </w:r>
      <w:proofErr w:type="gramStart"/>
      <w:r w:rsidRPr="001760EC">
        <w:rPr>
          <w:rFonts w:asciiTheme="majorHAnsi" w:hAnsiTheme="majorHAnsi"/>
          <w:sz w:val="16"/>
        </w:rPr>
        <w:t>Arianespace.</w:t>
      </w:r>
      <w:r w:rsidRPr="001760EC">
        <w:rPr>
          <w:rFonts w:asciiTheme="majorHAnsi" w:hAnsiTheme="majorHAnsi"/>
          <w:sz w:val="12"/>
        </w:rPr>
        <w:t>¶</w:t>
      </w:r>
      <w:proofErr w:type="gramEnd"/>
      <w:r w:rsidRPr="001760EC">
        <w:rPr>
          <w:rFonts w:asciiTheme="majorHAnsi" w:hAnsiTheme="majorHAnsi"/>
          <w:sz w:val="16"/>
        </w:rPr>
        <w:t xml:space="preserve"> A private-sector push</w:t>
      </w:r>
      <w:r w:rsidRPr="001760EC">
        <w:rPr>
          <w:rFonts w:asciiTheme="majorHAnsi" w:hAnsiTheme="majorHAnsi"/>
          <w:sz w:val="12"/>
        </w:rPr>
        <w:t>¶</w:t>
      </w:r>
      <w:r w:rsidRPr="001760EC">
        <w:rPr>
          <w:rFonts w:asciiTheme="majorHAnsi" w:hAnsiTheme="majorHAnsi"/>
          <w:sz w:val="16"/>
        </w:rPr>
        <w:t xml:space="preserve"> </w:t>
      </w:r>
      <w:r w:rsidRPr="001760EC">
        <w:rPr>
          <w:rStyle w:val="StyleUnderline"/>
          <w:rFonts w:asciiTheme="majorHAnsi" w:hAnsiTheme="majorHAnsi"/>
        </w:rPr>
        <w:t>The emergence of these and other start-ups underscores a move by China to capitalize on its growing space prowess and to drive at least some of the industry's investment and innovation outside of traditional government programs.</w:t>
      </w:r>
      <w:r w:rsidRPr="001760EC">
        <w:rPr>
          <w:rFonts w:asciiTheme="majorHAnsi" w:hAnsiTheme="majorHAnsi"/>
          <w:sz w:val="16"/>
        </w:rPr>
        <w:t xml:space="preserve"> Where rockets are concerned, fostering a commercial launch industry will allow Chinese companies to market rocket technology commercially to foreign customers without running afoul of international norms and agreements that deter governments from doing that kind of business. But it will also allow companies to tinker and, ideally, improve upon government </w:t>
      </w:r>
      <w:proofErr w:type="gramStart"/>
      <w:r w:rsidRPr="001760EC">
        <w:rPr>
          <w:rFonts w:asciiTheme="majorHAnsi" w:hAnsiTheme="majorHAnsi"/>
          <w:sz w:val="16"/>
        </w:rPr>
        <w:t>designs.</w:t>
      </w:r>
      <w:r w:rsidRPr="001760EC">
        <w:rPr>
          <w:rFonts w:asciiTheme="majorHAnsi" w:hAnsiTheme="majorHAnsi"/>
          <w:sz w:val="12"/>
        </w:rPr>
        <w:t>¶</w:t>
      </w:r>
      <w:proofErr w:type="gramEnd"/>
      <w:r w:rsidRPr="001760EC">
        <w:rPr>
          <w:rFonts w:asciiTheme="majorHAnsi" w:hAnsiTheme="majorHAnsi"/>
          <w:sz w:val="16"/>
        </w:rPr>
        <w:t xml:space="preserve"> Beyond rocket hardware, China is also reportedly mulling a major boost in spending on space science programs that will challenge Chinese firms to develop new materials, sensors and other technologies. The current five-year plan (running through 2020) already calls for five major space exploration projects. These include a dark matter-seeking satellite that launched in December 2015 and an experimental quantum communications satellite that launched last year that could lead to significant breakthroughs in communications and cryptography. An ongoing build-out of geolocation and Earth observation satellites is also providing China with vast reserves of the currency that information technology companies trade in: </w:t>
      </w:r>
      <w:proofErr w:type="gramStart"/>
      <w:r w:rsidRPr="001760EC">
        <w:rPr>
          <w:rFonts w:asciiTheme="majorHAnsi" w:hAnsiTheme="majorHAnsi"/>
          <w:sz w:val="16"/>
        </w:rPr>
        <w:t>data.</w:t>
      </w:r>
      <w:r w:rsidRPr="001760EC">
        <w:rPr>
          <w:rFonts w:asciiTheme="majorHAnsi" w:hAnsiTheme="majorHAnsi"/>
          <w:sz w:val="12"/>
        </w:rPr>
        <w:t>¶</w:t>
      </w:r>
      <w:proofErr w:type="gramEnd"/>
      <w:r w:rsidRPr="001760EC">
        <w:rPr>
          <w:rFonts w:asciiTheme="majorHAnsi" w:hAnsiTheme="majorHAnsi"/>
          <w:sz w:val="16"/>
        </w:rPr>
        <w:t xml:space="preserve"> "</w:t>
      </w:r>
      <w:r w:rsidRPr="001760EC">
        <w:rPr>
          <w:rStyle w:val="StyleUnderline"/>
          <w:rFonts w:asciiTheme="majorHAnsi" w:hAnsiTheme="majorHAnsi"/>
        </w:rPr>
        <w:t xml:space="preserve">These programs are part of a comprehensive, deliberate, long-term strategic vision for </w:t>
      </w:r>
      <w:r w:rsidRPr="001760EC">
        <w:rPr>
          <w:rStyle w:val="Emphasis"/>
          <w:rFonts w:asciiTheme="majorHAnsi" w:hAnsiTheme="majorHAnsi"/>
          <w:b w:val="0"/>
        </w:rPr>
        <w:t>economic and societal transformation</w:t>
      </w:r>
      <w:r w:rsidRPr="001760EC">
        <w:rPr>
          <w:rFonts w:asciiTheme="majorHAnsi" w:hAnsiTheme="majorHAnsi"/>
          <w:sz w:val="16"/>
        </w:rPr>
        <w:t xml:space="preserve">," says Dr. Alanna </w:t>
      </w:r>
      <w:proofErr w:type="spellStart"/>
      <w:r w:rsidRPr="001760EC">
        <w:rPr>
          <w:rFonts w:asciiTheme="majorHAnsi" w:hAnsiTheme="majorHAnsi"/>
          <w:sz w:val="16"/>
        </w:rPr>
        <w:t>Krolikowski</w:t>
      </w:r>
      <w:proofErr w:type="spellEnd"/>
      <w:r w:rsidRPr="001760EC">
        <w:rPr>
          <w:rFonts w:asciiTheme="majorHAnsi" w:hAnsiTheme="majorHAnsi"/>
          <w:sz w:val="16"/>
        </w:rPr>
        <w:t xml:space="preserve">, a post-doctoral research fellow at the China Institute at the University of Alberta. </w:t>
      </w:r>
      <w:r w:rsidRPr="001760EC">
        <w:rPr>
          <w:rStyle w:val="StyleUnderline"/>
          <w:rFonts w:asciiTheme="majorHAnsi" w:hAnsiTheme="majorHAnsi"/>
        </w:rPr>
        <w:t xml:space="preserve">"What's needed is actually new drivers of growth, and those have to come from services, from innovation, from essentially becoming an economy that's more similar to </w:t>
      </w:r>
      <w:r w:rsidRPr="001760EC">
        <w:rPr>
          <w:rStyle w:val="Emphasis"/>
          <w:rFonts w:asciiTheme="majorHAnsi" w:hAnsiTheme="majorHAnsi"/>
        </w:rPr>
        <w:t>an advanced industrialized economy."</w:t>
      </w:r>
      <w:r w:rsidRPr="001760EC">
        <w:rPr>
          <w:rStyle w:val="Emphasis"/>
          <w:rFonts w:asciiTheme="majorHAnsi" w:hAnsiTheme="majorHAnsi"/>
          <w:b w:val="0"/>
          <w:sz w:val="12"/>
        </w:rPr>
        <w:t>¶</w:t>
      </w:r>
      <w:r w:rsidRPr="001760EC">
        <w:rPr>
          <w:rFonts w:asciiTheme="majorHAnsi" w:hAnsiTheme="majorHAnsi"/>
          <w:sz w:val="16"/>
        </w:rPr>
        <w:t xml:space="preserve"> By building out its network of </w:t>
      </w:r>
      <w:proofErr w:type="spellStart"/>
      <w:r w:rsidRPr="001760EC">
        <w:rPr>
          <w:rFonts w:asciiTheme="majorHAnsi" w:hAnsiTheme="majorHAnsi"/>
          <w:sz w:val="16"/>
        </w:rPr>
        <w:t>BeiDou</w:t>
      </w:r>
      <w:proofErr w:type="spellEnd"/>
      <w:r w:rsidRPr="001760EC">
        <w:rPr>
          <w:rFonts w:asciiTheme="majorHAnsi" w:hAnsiTheme="majorHAnsi"/>
          <w:sz w:val="16"/>
        </w:rPr>
        <w:t xml:space="preserve"> satellites — China's equivalent of GPS — and Earth-imaging satellites like those in its </w:t>
      </w:r>
      <w:proofErr w:type="spellStart"/>
      <w:r w:rsidRPr="001760EC">
        <w:rPr>
          <w:rFonts w:asciiTheme="majorHAnsi" w:hAnsiTheme="majorHAnsi"/>
          <w:sz w:val="16"/>
        </w:rPr>
        <w:t>Gaofen</w:t>
      </w:r>
      <w:proofErr w:type="spellEnd"/>
      <w:r w:rsidRPr="001760EC">
        <w:rPr>
          <w:rFonts w:asciiTheme="majorHAnsi" w:hAnsiTheme="majorHAnsi"/>
          <w:sz w:val="16"/>
        </w:rPr>
        <w:t xml:space="preserve"> constellation, China can generate the kinds of data that companies can turn into high-tech service enterprises. In the United States, companies like Planet Labs, Digital Globe, </w:t>
      </w:r>
      <w:proofErr w:type="spellStart"/>
      <w:r w:rsidRPr="001760EC">
        <w:rPr>
          <w:rFonts w:asciiTheme="majorHAnsi" w:hAnsiTheme="majorHAnsi"/>
          <w:sz w:val="16"/>
        </w:rPr>
        <w:t>Spaceknow</w:t>
      </w:r>
      <w:proofErr w:type="spellEnd"/>
      <w:r w:rsidRPr="001760EC">
        <w:rPr>
          <w:rFonts w:asciiTheme="majorHAnsi" w:hAnsiTheme="majorHAnsi"/>
          <w:sz w:val="16"/>
        </w:rPr>
        <w:t xml:space="preserve">, and Orbital Insights have generated novel — and in some cases quite lucrative — methods for generating and processing satellite imagery into meaningful data they can then sell to companies around the world. Through its own investments, China could likewise become a provider of similar information, though it's unclear how much freedom of innovation companies will have with the Chinese government acting as the central clearinghouse for satellite </w:t>
      </w:r>
      <w:proofErr w:type="gramStart"/>
      <w:r w:rsidRPr="001760EC">
        <w:rPr>
          <w:rFonts w:asciiTheme="majorHAnsi" w:hAnsiTheme="majorHAnsi"/>
          <w:sz w:val="16"/>
        </w:rPr>
        <w:t>data.</w:t>
      </w:r>
      <w:r w:rsidRPr="001760EC">
        <w:rPr>
          <w:rFonts w:asciiTheme="majorHAnsi" w:hAnsiTheme="majorHAnsi"/>
          <w:sz w:val="12"/>
        </w:rPr>
        <w:t>¶</w:t>
      </w:r>
      <w:proofErr w:type="gramEnd"/>
      <w:r w:rsidRPr="001760EC">
        <w:rPr>
          <w:rFonts w:asciiTheme="majorHAnsi" w:hAnsiTheme="majorHAnsi"/>
          <w:sz w:val="16"/>
        </w:rPr>
        <w:t xml:space="preserve"> "There is a real vision for making the fundamental infrastructure investments in the satellite constellations themselves," </w:t>
      </w:r>
      <w:proofErr w:type="spellStart"/>
      <w:r w:rsidRPr="001760EC">
        <w:rPr>
          <w:rFonts w:asciiTheme="majorHAnsi" w:hAnsiTheme="majorHAnsi"/>
          <w:sz w:val="16"/>
        </w:rPr>
        <w:t>Krolikowski</w:t>
      </w:r>
      <w:proofErr w:type="spellEnd"/>
      <w:r w:rsidRPr="001760EC">
        <w:rPr>
          <w:rFonts w:asciiTheme="majorHAnsi" w:hAnsiTheme="majorHAnsi"/>
          <w:sz w:val="16"/>
        </w:rPr>
        <w:t xml:space="preserve"> says. "Those investments are justified in terms of their downstream impact on the economy and what they're going to do for upgrading the scientific, technological and industrial base in China — what they're going to do to foster that transition toward an innovation economy that the government emphasizes."</w:t>
      </w:r>
      <w:r w:rsidRPr="001760EC">
        <w:rPr>
          <w:rFonts w:asciiTheme="majorHAnsi" w:hAnsiTheme="majorHAnsi"/>
          <w:sz w:val="12"/>
        </w:rPr>
        <w:t>¶</w:t>
      </w:r>
      <w:r w:rsidRPr="001760EC">
        <w:rPr>
          <w:rFonts w:asciiTheme="majorHAnsi" w:hAnsiTheme="majorHAnsi"/>
          <w:sz w:val="16"/>
        </w:rPr>
        <w:t xml:space="preserve"> China expands its footprint</w:t>
      </w:r>
      <w:r w:rsidRPr="001760EC">
        <w:rPr>
          <w:rFonts w:asciiTheme="majorHAnsi" w:hAnsiTheme="majorHAnsi"/>
          <w:sz w:val="12"/>
        </w:rPr>
        <w:t>¶</w:t>
      </w:r>
      <w:r w:rsidRPr="001760EC">
        <w:rPr>
          <w:rFonts w:asciiTheme="majorHAnsi" w:hAnsiTheme="majorHAnsi"/>
          <w:sz w:val="16"/>
        </w:rPr>
        <w:t xml:space="preserve"> While its space industry is a part of China's vision for economic transition, it is only one component, Lewis says. Much of Beijing's desire for economic transition has manifested itself in massive investments in more traditional technology industries, like semiconductors, into which the government is pouring $150 billion to boost China's domestic chip production (a move that has drawn the ire of both the Obama and Trump administrations).</w:t>
      </w:r>
      <w:r w:rsidRPr="001760EC">
        <w:rPr>
          <w:rFonts w:asciiTheme="majorHAnsi" w:hAnsiTheme="majorHAnsi"/>
          <w:sz w:val="12"/>
        </w:rPr>
        <w:t>¶</w:t>
      </w:r>
      <w:r w:rsidRPr="001760EC">
        <w:rPr>
          <w:rFonts w:asciiTheme="majorHAnsi" w:hAnsiTheme="majorHAnsi"/>
          <w:sz w:val="16"/>
        </w:rPr>
        <w:t xml:space="preserve"> Budget disparities aside, many U.S.-based analysts have expressed concern that NASA is reining in its ambitions as China expands its footprint in orbit and beyond.</w:t>
      </w:r>
      <w:r w:rsidRPr="001760EC">
        <w:rPr>
          <w:rFonts w:asciiTheme="majorHAnsi" w:hAnsiTheme="majorHAnsi"/>
          <w:sz w:val="12"/>
        </w:rPr>
        <w:t>¶</w:t>
      </w:r>
      <w:r w:rsidRPr="001760EC">
        <w:rPr>
          <w:rFonts w:asciiTheme="majorHAnsi" w:hAnsiTheme="majorHAnsi"/>
          <w:sz w:val="16"/>
        </w:rPr>
        <w:t xml:space="preserve"> But that could change if President Trump decides to reenergize NASA and shift its priorities. Already he has expressed interest in trying to create a "Kennedy moment" again.</w:t>
      </w:r>
    </w:p>
    <w:p w14:paraId="2A4DFCE9" w14:textId="77777777" w:rsidR="00A45B4B" w:rsidRPr="001760EC" w:rsidRDefault="00A45B4B" w:rsidP="00A45B4B">
      <w:pPr>
        <w:pStyle w:val="Heading4"/>
        <w:rPr>
          <w:rFonts w:asciiTheme="majorHAnsi" w:hAnsiTheme="majorHAnsi"/>
        </w:rPr>
      </w:pPr>
      <w:r w:rsidRPr="001760EC">
        <w:rPr>
          <w:rFonts w:asciiTheme="majorHAnsi" w:hAnsiTheme="majorHAnsi"/>
        </w:rPr>
        <w:t xml:space="preserve">China’s economic progress has halted – space innovation key to growth </w:t>
      </w:r>
    </w:p>
    <w:p w14:paraId="0CEC3151" w14:textId="77777777" w:rsidR="00A45B4B" w:rsidRPr="001760EC" w:rsidRDefault="00A45B4B" w:rsidP="00A45B4B">
      <w:pPr>
        <w:rPr>
          <w:rStyle w:val="StyleUnderline"/>
          <w:rFonts w:asciiTheme="majorHAnsi" w:hAnsiTheme="majorHAnsi"/>
          <w:sz w:val="16"/>
          <w:u w:val="none"/>
        </w:rPr>
      </w:pPr>
      <w:proofErr w:type="spellStart"/>
      <w:r w:rsidRPr="001760EC">
        <w:rPr>
          <w:rStyle w:val="Style13ptBold"/>
          <w:rFonts w:asciiTheme="majorHAnsi" w:hAnsiTheme="majorHAnsi"/>
        </w:rPr>
        <w:t>Oles</w:t>
      </w:r>
      <w:proofErr w:type="spellEnd"/>
      <w:r w:rsidRPr="001760EC">
        <w:rPr>
          <w:rStyle w:val="Style13ptBold"/>
          <w:rFonts w:asciiTheme="majorHAnsi" w:hAnsiTheme="majorHAnsi"/>
        </w:rPr>
        <w:t>; Writer for The Politic, a journal published by Yale University; 16;</w:t>
      </w:r>
      <w:r w:rsidRPr="001760EC">
        <w:rPr>
          <w:rStyle w:val="StyleUnderline"/>
          <w:rFonts w:asciiTheme="majorHAnsi" w:hAnsiTheme="majorHAnsi"/>
          <w:u w:val="none"/>
        </w:rPr>
        <w:t xml:space="preserve"> </w:t>
      </w:r>
      <w:r w:rsidRPr="001760EC">
        <w:rPr>
          <w:rStyle w:val="StyleUnderline"/>
          <w:rFonts w:asciiTheme="majorHAnsi" w:hAnsiTheme="majorHAnsi"/>
          <w:sz w:val="16"/>
          <w:u w:val="none"/>
        </w:rPr>
        <w:t>[William; “Made in China: China’s Metamorphic Shift to a New Economy”; The Politic; 10-18-16; http://thepolitic.org/made-in-china-chinas-metamorphic-shift-to-a-new-economy/; accessed 7-11-16; GDI – AYH]</w:t>
      </w:r>
    </w:p>
    <w:p w14:paraId="5C2CAC84" w14:textId="77777777" w:rsidR="00A45B4B" w:rsidRPr="001760EC" w:rsidRDefault="00A45B4B" w:rsidP="00A45B4B">
      <w:pPr>
        <w:rPr>
          <w:rFonts w:asciiTheme="majorHAnsi" w:hAnsiTheme="majorHAnsi"/>
          <w:sz w:val="14"/>
        </w:rPr>
      </w:pPr>
      <w:r w:rsidRPr="001760EC">
        <w:rPr>
          <w:rStyle w:val="StyleUnderline"/>
          <w:rFonts w:asciiTheme="majorHAnsi" w:hAnsiTheme="majorHAnsi"/>
        </w:rPr>
        <w:t>ON SEPTEMBER 25, 2016, China unveiled its new single-dish radio telescope, making the nation the global leader in deep space and interstellar communication research</w:t>
      </w:r>
      <w:r w:rsidRPr="001760EC">
        <w:rPr>
          <w:rFonts w:asciiTheme="majorHAnsi" w:hAnsiTheme="majorHAnsi"/>
          <w:sz w:val="14"/>
        </w:rPr>
        <w:t xml:space="preserve">. The telescope, dubbed the Five-hundred-meter Aperture Spherical Telescope (FAST), is nestled in the foothills of China’s </w:t>
      </w:r>
      <w:proofErr w:type="spellStart"/>
      <w:r w:rsidRPr="001760EC">
        <w:rPr>
          <w:rFonts w:asciiTheme="majorHAnsi" w:hAnsiTheme="majorHAnsi"/>
          <w:sz w:val="14"/>
        </w:rPr>
        <w:t>Guizhou</w:t>
      </w:r>
      <w:proofErr w:type="spellEnd"/>
      <w:r w:rsidRPr="001760EC">
        <w:rPr>
          <w:rFonts w:asciiTheme="majorHAnsi" w:hAnsiTheme="majorHAnsi"/>
          <w:sz w:val="14"/>
        </w:rPr>
        <w:t xml:space="preserve"> Province and is the world’s largest telescope of its kind, with an aperture spanning over 30 football fields that allows researchers to detect signals thousands of light-years away. Construction of the $180 million mega-project started just five years ago, and as President Xi Jinping of China said in a congratulatory message, </w:t>
      </w:r>
      <w:r w:rsidRPr="001760EC">
        <w:rPr>
          <w:rStyle w:val="StyleUnderline"/>
          <w:rFonts w:asciiTheme="majorHAnsi" w:hAnsiTheme="majorHAnsi"/>
        </w:rPr>
        <w:t>it will allow the Chinese to “make major advances and breakthroughs in the frontier of science</w:t>
      </w:r>
      <w:r w:rsidRPr="001760EC">
        <w:rPr>
          <w:rFonts w:asciiTheme="majorHAnsi" w:hAnsiTheme="majorHAnsi"/>
          <w:sz w:val="14"/>
        </w:rPr>
        <w:t xml:space="preserve">.” </w:t>
      </w:r>
      <w:r w:rsidRPr="001760EC">
        <w:rPr>
          <w:rStyle w:val="StyleUnderline"/>
          <w:rFonts w:asciiTheme="majorHAnsi" w:hAnsiTheme="majorHAnsi"/>
        </w:rPr>
        <w:t xml:space="preserve">The project is just one part of a broader concert of scientific leaps in China over the last decade. These leaps, though gradual, are very strategic and represent an economic metamorphosis that could eventually leave China </w:t>
      </w:r>
      <w:r w:rsidRPr="001760EC">
        <w:rPr>
          <w:rStyle w:val="Emphasis"/>
          <w:rFonts w:asciiTheme="majorHAnsi" w:hAnsiTheme="majorHAnsi"/>
        </w:rPr>
        <w:t xml:space="preserve">on equal footing with the world’s most developed </w:t>
      </w:r>
      <w:proofErr w:type="gramStart"/>
      <w:r w:rsidRPr="001760EC">
        <w:rPr>
          <w:rStyle w:val="Emphasis"/>
          <w:rFonts w:asciiTheme="majorHAnsi" w:hAnsiTheme="majorHAnsi"/>
        </w:rPr>
        <w:t>economies.</w:t>
      </w:r>
      <w:r w:rsidRPr="001760EC">
        <w:rPr>
          <w:rStyle w:val="Emphasis"/>
          <w:rFonts w:asciiTheme="majorHAnsi" w:hAnsiTheme="majorHAnsi"/>
          <w:b w:val="0"/>
          <w:sz w:val="12"/>
        </w:rPr>
        <w:t>¶</w:t>
      </w:r>
      <w:proofErr w:type="gramEnd"/>
      <w:r w:rsidRPr="001760EC">
        <w:rPr>
          <w:rFonts w:asciiTheme="majorHAnsi" w:hAnsiTheme="majorHAnsi"/>
          <w:sz w:val="14"/>
        </w:rPr>
        <w:t xml:space="preserve"> Space exploration is just one domain in which the Chinese government has emphasized investment. In China’s 13th Five-Year Plan (2016-2020), a strategic blueprint outlining the country’s broad social and economic goals, the State Council cut red tape hampering scientific spending in an effort to move away from heavy industry and towards indigenous innovation in research and technology. This surge in R&amp;D spending, an increase from 2.2% to 2.5% of China’s GDP, as well as a transition towards entrepreneurial thinking and venture capitalism will help spark projects in deep ocean exploration, medical nanotechnology, stem cell research, green infrastructure, and mobile telecommunication. China’s emphasis on scientific innovation also means that it </w:t>
      </w:r>
      <w:r w:rsidRPr="001760EC">
        <w:rPr>
          <w:rFonts w:asciiTheme="majorHAnsi" w:hAnsiTheme="majorHAnsi"/>
          <w:sz w:val="14"/>
        </w:rPr>
        <w:lastRenderedPageBreak/>
        <w:t>will be open to unprecedented global collaboration. The UK-China Centre for Sustainable Intensification of Agriculture launched a cooperative to develop CO2 capture technology, and the United States recently renewed the U.S.-China Science and Technology Cooperation Agreement that will allow over 30 agencies to continue working together to find solutions to the world’s most pressing issues.</w:t>
      </w:r>
      <w:r w:rsidRPr="001760EC">
        <w:rPr>
          <w:rFonts w:asciiTheme="majorHAnsi" w:hAnsiTheme="majorHAnsi"/>
          <w:sz w:val="12"/>
        </w:rPr>
        <w:t>¶</w:t>
      </w:r>
      <w:r w:rsidRPr="001760EC">
        <w:rPr>
          <w:rFonts w:asciiTheme="majorHAnsi" w:hAnsiTheme="majorHAnsi"/>
          <w:sz w:val="14"/>
        </w:rPr>
        <w:t xml:space="preserve"> As China’s Premier Li Keqiang, the chair of the State Council, stated earlier this year</w:t>
      </w:r>
      <w:r w:rsidRPr="001760EC">
        <w:rPr>
          <w:rStyle w:val="StyleUnderline"/>
          <w:rFonts w:asciiTheme="majorHAnsi" w:hAnsiTheme="majorHAnsi"/>
        </w:rPr>
        <w:t>, it is obvious that “[</w:t>
      </w:r>
      <w:r w:rsidRPr="001760EC">
        <w:rPr>
          <w:rStyle w:val="Emphasis"/>
          <w:rFonts w:asciiTheme="majorHAnsi" w:hAnsiTheme="majorHAnsi"/>
        </w:rPr>
        <w:t>China] is giving top priority to innovation</w:t>
      </w:r>
      <w:r w:rsidRPr="001760EC">
        <w:rPr>
          <w:rFonts w:asciiTheme="majorHAnsi" w:hAnsiTheme="majorHAnsi"/>
          <w:sz w:val="14"/>
        </w:rPr>
        <w:t>.” So why is a country so historically reliant on mass manufacturing and foreign investment suddenly shifting towards internal development in science and technology?</w:t>
      </w:r>
      <w:r w:rsidRPr="001760EC">
        <w:rPr>
          <w:rFonts w:asciiTheme="majorHAnsi" w:hAnsiTheme="majorHAnsi"/>
          <w:sz w:val="12"/>
        </w:rPr>
        <w:t>¶</w:t>
      </w:r>
      <w:r w:rsidRPr="001760EC">
        <w:rPr>
          <w:rFonts w:asciiTheme="majorHAnsi" w:hAnsiTheme="majorHAnsi"/>
          <w:sz w:val="14"/>
        </w:rPr>
        <w:t xml:space="preserve"> The answer is simple: </w:t>
      </w:r>
      <w:r w:rsidRPr="001760EC">
        <w:rPr>
          <w:rStyle w:val="Emphasis"/>
          <w:rFonts w:asciiTheme="majorHAnsi" w:hAnsiTheme="majorHAnsi"/>
        </w:rPr>
        <w:t>China’s economic development has hit a ceiling</w:t>
      </w:r>
      <w:r w:rsidRPr="001760EC">
        <w:rPr>
          <w:rStyle w:val="StyleUnderline"/>
          <w:rFonts w:asciiTheme="majorHAnsi" w:hAnsiTheme="majorHAnsi"/>
        </w:rPr>
        <w:t>, and this shift could be exactly what it needs to overcome its current deceleration.</w:t>
      </w:r>
      <w:r w:rsidRPr="001760EC">
        <w:rPr>
          <w:rFonts w:asciiTheme="majorHAnsi" w:hAnsiTheme="majorHAnsi"/>
          <w:sz w:val="12"/>
        </w:rPr>
        <w:t>¶</w:t>
      </w:r>
      <w:r w:rsidRPr="001760EC">
        <w:rPr>
          <w:rFonts w:asciiTheme="majorHAnsi" w:hAnsiTheme="majorHAnsi"/>
          <w:sz w:val="14"/>
        </w:rPr>
        <w:t xml:space="preserve"> Most East Asian economies follow a simple pattern of economic development: they start by exporting low-end manufactured goods, move towards middle-line manufacturing and exporting while licensing foreign technology, switch to high-end manufacturing and investment, and finally shift to a service economy while sustaining internal development through research and innovation. For years, China’s economy was comfortably centered on manufacturing and investment, acting as an industrial powerhouse for the world’s resource economies and as </w:t>
      </w:r>
      <w:proofErr w:type="spellStart"/>
      <w:r w:rsidRPr="001760EC">
        <w:rPr>
          <w:rFonts w:asciiTheme="majorHAnsi" w:hAnsiTheme="majorHAnsi"/>
          <w:sz w:val="14"/>
        </w:rPr>
        <w:t>as</w:t>
      </w:r>
      <w:proofErr w:type="spellEnd"/>
      <w:r w:rsidRPr="001760EC">
        <w:rPr>
          <w:rFonts w:asciiTheme="majorHAnsi" w:hAnsiTheme="majorHAnsi"/>
          <w:sz w:val="14"/>
        </w:rPr>
        <w:t xml:space="preserve"> the center cog in the larger East Asian supply chain. As of 2015, however, China’s growth slowed to 6.9%, compared to 10.6% in 2010. </w:t>
      </w:r>
      <w:r w:rsidRPr="001760EC">
        <w:rPr>
          <w:rStyle w:val="StyleUnderline"/>
          <w:rFonts w:asciiTheme="majorHAnsi" w:hAnsiTheme="majorHAnsi"/>
        </w:rPr>
        <w:t>The implication is that China is approaching a tipping point that will require the country to stabilize its economic development a final time.</w:t>
      </w:r>
      <w:r w:rsidRPr="001760EC">
        <w:rPr>
          <w:rStyle w:val="StyleUnderline"/>
          <w:rFonts w:asciiTheme="majorHAnsi" w:hAnsiTheme="majorHAnsi"/>
          <w:sz w:val="12"/>
          <w:u w:val="none"/>
        </w:rPr>
        <w:t>¶</w:t>
      </w:r>
      <w:r w:rsidRPr="001760EC">
        <w:rPr>
          <w:rFonts w:asciiTheme="majorHAnsi" w:hAnsiTheme="majorHAnsi"/>
          <w:sz w:val="14"/>
        </w:rPr>
        <w:t xml:space="preserve"> In an interview with The Politic, Stephen Roach, a Senior Fellow at Yale’s Jackson Institute of Global Affairs, said that China must </w:t>
      </w:r>
      <w:r w:rsidRPr="001760EC">
        <w:rPr>
          <w:rStyle w:val="StyleUnderline"/>
          <w:rFonts w:asciiTheme="majorHAnsi" w:hAnsiTheme="majorHAnsi"/>
        </w:rPr>
        <w:t xml:space="preserve">“avoid the trap of an aspiring middle-income economy in which technological innovation is stuck” by “shifting [its] focus from manufacturing to services, from exports to consumption, and from import technology to </w:t>
      </w:r>
      <w:r w:rsidRPr="001760EC">
        <w:rPr>
          <w:rStyle w:val="Emphasis"/>
          <w:rFonts w:asciiTheme="majorHAnsi" w:hAnsiTheme="majorHAnsi"/>
        </w:rPr>
        <w:t>indigenous innovation.”</w:t>
      </w:r>
      <w:r w:rsidRPr="001760EC">
        <w:rPr>
          <w:rStyle w:val="StyleUnderline"/>
          <w:rFonts w:asciiTheme="majorHAnsi" w:hAnsiTheme="majorHAnsi"/>
          <w:sz w:val="12"/>
          <w:u w:val="none"/>
        </w:rPr>
        <w:t>¶</w:t>
      </w:r>
      <w:r w:rsidRPr="001760EC">
        <w:rPr>
          <w:rFonts w:asciiTheme="majorHAnsi" w:hAnsiTheme="majorHAnsi"/>
          <w:sz w:val="14"/>
        </w:rPr>
        <w:t xml:space="preserve"> </w:t>
      </w:r>
      <w:r w:rsidRPr="001760EC">
        <w:rPr>
          <w:rStyle w:val="StyleUnderline"/>
          <w:rFonts w:asciiTheme="majorHAnsi" w:hAnsiTheme="majorHAnsi"/>
        </w:rPr>
        <w:t>Developing technology and encouraging scientific exploration are two indicators of an up-and-coming specialized services industry, an economic play that could give China the chance to become a leader instead of a follower.</w:t>
      </w:r>
      <w:r w:rsidRPr="001760EC">
        <w:rPr>
          <w:rFonts w:asciiTheme="majorHAnsi" w:hAnsiTheme="majorHAnsi"/>
          <w:sz w:val="14"/>
        </w:rPr>
        <w:t xml:space="preserve"> The impact of this strategy is twofold–it sustains a growing consumer and services-based economy similar to those of the United States and U.K. and opens China’s emerging markets to global players. Although the service sector in China is nearly half that of the U.S., it continues to account for an increasing majority of the GDP. The government’s strategy has led to rapid job growth, which means increasing numbers of Chinese citizens are escaping poverty and migrating to urban centers and megacities to take on intensive, higher paying jobs. Migration towards these jobs will improve the quality of life in China over the next several years; however, with more income per capita, Chinese citizens also need a social safety net in order to feel comfortable spending their money domestically. The Chinese government has recognized this need by kick-starting improvements in healthcare security, retirement, and worker’s </w:t>
      </w:r>
      <w:proofErr w:type="gramStart"/>
      <w:r w:rsidRPr="001760EC">
        <w:rPr>
          <w:rFonts w:asciiTheme="majorHAnsi" w:hAnsiTheme="majorHAnsi"/>
          <w:sz w:val="14"/>
        </w:rPr>
        <w:t>benefits.</w:t>
      </w:r>
      <w:r w:rsidRPr="001760EC">
        <w:rPr>
          <w:rFonts w:asciiTheme="majorHAnsi" w:hAnsiTheme="majorHAnsi"/>
          <w:sz w:val="12"/>
        </w:rPr>
        <w:t>¶</w:t>
      </w:r>
      <w:proofErr w:type="gramEnd"/>
      <w:r w:rsidRPr="001760EC">
        <w:rPr>
          <w:rFonts w:asciiTheme="majorHAnsi" w:hAnsiTheme="majorHAnsi"/>
          <w:sz w:val="14"/>
        </w:rPr>
        <w:t xml:space="preserve"> China’s blooming services market not only provides opportunities to Chinese citizens, but also to other service economies around the world. As these economies become increasingly globalized, services also become increasingly tradable for businesses. Stephen Roach observed that other economies may be able to capitalize on such growth, noting if U.S. were to “open up [China’s] markets and trade their services into said markets, there would be an enormous growth bonanza for the world’s largest service economy.” Over the next several years, China’s expansion into this domain is expected to increase the world’s service market by several trillions of dollars. But not all of this development is beneficial to the United States. For example, the U.S. may be forced to find alternative means of debt allocation to continue growth as China’s surplus funds, which are normally sunk into U.S. Treasuries, are shifted to the pursuit of indigenous research, technology, and a consumer </w:t>
      </w:r>
      <w:proofErr w:type="gramStart"/>
      <w:r w:rsidRPr="001760EC">
        <w:rPr>
          <w:rFonts w:asciiTheme="majorHAnsi" w:hAnsiTheme="majorHAnsi"/>
          <w:sz w:val="14"/>
        </w:rPr>
        <w:t>economy.</w:t>
      </w:r>
      <w:r w:rsidRPr="001760EC">
        <w:rPr>
          <w:rFonts w:asciiTheme="majorHAnsi" w:hAnsiTheme="majorHAnsi"/>
          <w:sz w:val="12"/>
        </w:rPr>
        <w:t>¶</w:t>
      </w:r>
      <w:proofErr w:type="gramEnd"/>
      <w:r w:rsidRPr="001760EC">
        <w:rPr>
          <w:rFonts w:asciiTheme="majorHAnsi" w:hAnsiTheme="majorHAnsi"/>
          <w:sz w:val="14"/>
        </w:rPr>
        <w:t xml:space="preserve"> Although most indicators following China’s economic shift are positive, there are some people who receive the blunt end of developmental efforts. Roughly 9,000 Chinese villagers were forced to leave their homes in the southwestern province of </w:t>
      </w:r>
      <w:proofErr w:type="spellStart"/>
      <w:r w:rsidRPr="001760EC">
        <w:rPr>
          <w:rFonts w:asciiTheme="majorHAnsi" w:hAnsiTheme="majorHAnsi"/>
          <w:sz w:val="14"/>
        </w:rPr>
        <w:t>Guizhou</w:t>
      </w:r>
      <w:proofErr w:type="spellEnd"/>
      <w:r w:rsidRPr="001760EC">
        <w:rPr>
          <w:rFonts w:asciiTheme="majorHAnsi" w:hAnsiTheme="majorHAnsi"/>
          <w:sz w:val="14"/>
        </w:rPr>
        <w:t xml:space="preserve"> to make way for the FAST telescope, which requires a three-mile radius of silence to be operational. In return for their pain, each family was given $1,800 of housing compensation. Roughly one million people were displaced along the Yangtze River for the construction of the Three Gorges Dam, and another 350,000 were relocated to make way for the South-North Water Diversion Project. These societal costs of China’s powerful developmental approach do not go unnoticed. Hundreds of thousands of people have participated in mass protests over the last fifteen years, most originating from disputes over land confiscation and environmental degradation. Stephen Roach notes that, “although the government’s strategy is hugely successful…there comes a point when they need to be more conscious of the qualitative aspects of economic growth.” This includes being sensitive to the concerns of citizens and also being aware of the environmental impacts of development, especially in a world gripped by rapid climate </w:t>
      </w:r>
      <w:proofErr w:type="gramStart"/>
      <w:r w:rsidRPr="001760EC">
        <w:rPr>
          <w:rFonts w:asciiTheme="majorHAnsi" w:hAnsiTheme="majorHAnsi"/>
          <w:sz w:val="14"/>
        </w:rPr>
        <w:t>change.</w:t>
      </w:r>
      <w:r w:rsidRPr="001760EC">
        <w:rPr>
          <w:rFonts w:asciiTheme="majorHAnsi" w:hAnsiTheme="majorHAnsi"/>
          <w:sz w:val="12"/>
        </w:rPr>
        <w:t>¶</w:t>
      </w:r>
      <w:proofErr w:type="gramEnd"/>
      <w:r w:rsidRPr="001760EC">
        <w:rPr>
          <w:rFonts w:asciiTheme="majorHAnsi" w:hAnsiTheme="majorHAnsi"/>
          <w:sz w:val="14"/>
        </w:rPr>
        <w:t xml:space="preserve"> </w:t>
      </w:r>
      <w:r w:rsidRPr="001760EC">
        <w:rPr>
          <w:rStyle w:val="StyleUnderline"/>
          <w:rFonts w:asciiTheme="majorHAnsi" w:hAnsiTheme="majorHAnsi"/>
        </w:rPr>
        <w:t>China’s ambition is clear: it wants to use its size to become a global leader in research and technology, and in doing so, help create an active economy based on services and consumption</w:t>
      </w:r>
      <w:r w:rsidRPr="001760EC">
        <w:rPr>
          <w:rFonts w:asciiTheme="majorHAnsi" w:hAnsiTheme="majorHAnsi"/>
          <w:sz w:val="14"/>
        </w:rPr>
        <w:t xml:space="preserve">. The government’s strategy to trigger a gradual shift is extremely transparent and represents a strategic commitment that could eventually allow them to operate on the same economic, social, and political plane as the United States. </w:t>
      </w:r>
      <w:r w:rsidRPr="001760EC">
        <w:rPr>
          <w:rStyle w:val="StyleUnderline"/>
          <w:rFonts w:asciiTheme="majorHAnsi" w:hAnsiTheme="majorHAnsi"/>
        </w:rPr>
        <w:t xml:space="preserve">Whether exploring </w:t>
      </w:r>
      <w:r w:rsidRPr="001760EC">
        <w:rPr>
          <w:rStyle w:val="Emphasis"/>
          <w:rFonts w:asciiTheme="majorHAnsi" w:hAnsiTheme="majorHAnsi"/>
        </w:rPr>
        <w:t>deep space</w:t>
      </w:r>
      <w:r w:rsidRPr="001760EC">
        <w:rPr>
          <w:rStyle w:val="StyleUnderline"/>
          <w:rFonts w:asciiTheme="majorHAnsi" w:hAnsiTheme="majorHAnsi"/>
        </w:rPr>
        <w:t xml:space="preserve"> through massive telescopes or developing gene-editing tools to combat cancer, China’s influence on science and technology is undoubtedly on the rise</w:t>
      </w:r>
      <w:r w:rsidRPr="001760EC">
        <w:rPr>
          <w:rFonts w:asciiTheme="majorHAnsi" w:hAnsiTheme="majorHAnsi"/>
          <w:sz w:val="14"/>
        </w:rPr>
        <w:t>. Their research institutions will likely push every scientific frontier over the next several decades, and groundbreaking projects like the FAST telescope and nanotech gene editors will be common. With the government solidifying their intentions, the only unknown is whether they will be able to execute their plan. In coming years, it is essential that China’s leaders restore confidence in their economic model and protect the interests of Chinese citizens. Only time will tell how long it will be until China reaches full economic modernization, but one thing is for certain: the government has taken a creative and bold approach, prompting a shift that could impact the world. As Premier Li Keqiang put it, “When the wind of change blows, some build walls while others build windmills.”</w:t>
      </w:r>
    </w:p>
    <w:p w14:paraId="38E337B8" w14:textId="77777777" w:rsidR="00A45B4B" w:rsidRPr="001760EC" w:rsidRDefault="00A45B4B" w:rsidP="00A45B4B">
      <w:pPr>
        <w:rPr>
          <w:rFonts w:asciiTheme="majorHAnsi" w:hAnsiTheme="majorHAnsi"/>
          <w:sz w:val="14"/>
        </w:rPr>
      </w:pPr>
    </w:p>
    <w:p w14:paraId="7FDD59AB" w14:textId="77777777" w:rsidR="00A45B4B" w:rsidRPr="001760EC" w:rsidRDefault="00A45B4B" w:rsidP="00A45B4B">
      <w:pPr>
        <w:pStyle w:val="Heading4"/>
        <w:rPr>
          <w:rFonts w:asciiTheme="majorHAnsi" w:hAnsiTheme="majorHAnsi"/>
        </w:rPr>
      </w:pPr>
      <w:r w:rsidRPr="001760EC">
        <w:rPr>
          <w:rFonts w:asciiTheme="majorHAnsi" w:hAnsiTheme="majorHAnsi"/>
        </w:rPr>
        <w:t xml:space="preserve">China is leading the space race to be the global leader by 2030 </w:t>
      </w:r>
    </w:p>
    <w:p w14:paraId="69C5EE6E" w14:textId="15049CA7" w:rsidR="00A45B4B" w:rsidRPr="001760EC" w:rsidRDefault="00A45B4B" w:rsidP="00A45B4B">
      <w:pPr>
        <w:rPr>
          <w:rFonts w:asciiTheme="majorHAnsi" w:hAnsiTheme="majorHAnsi"/>
          <w:sz w:val="16"/>
        </w:rPr>
      </w:pPr>
      <w:proofErr w:type="spellStart"/>
      <w:r w:rsidRPr="001760EC">
        <w:rPr>
          <w:rStyle w:val="Style13ptBold"/>
          <w:rFonts w:asciiTheme="majorHAnsi" w:hAnsiTheme="majorHAnsi"/>
        </w:rPr>
        <w:t>Koren</w:t>
      </w:r>
      <w:proofErr w:type="spellEnd"/>
      <w:r w:rsidRPr="001760EC">
        <w:rPr>
          <w:rStyle w:val="Style13ptBold"/>
          <w:rFonts w:asciiTheme="majorHAnsi" w:hAnsiTheme="majorHAnsi"/>
        </w:rPr>
        <w:t>; A senior associate editor at The Atlantic; 17</w:t>
      </w:r>
      <w:r w:rsidRPr="001760EC">
        <w:rPr>
          <w:rFonts w:asciiTheme="majorHAnsi" w:hAnsiTheme="majorHAnsi"/>
          <w:sz w:val="18"/>
        </w:rPr>
        <w:t>; [Marina; “China’s Growing Ambitions in Space”;</w:t>
      </w:r>
      <w:r w:rsidRPr="001760EC">
        <w:rPr>
          <w:rFonts w:asciiTheme="majorHAnsi" w:hAnsiTheme="majorHAnsi"/>
          <w:sz w:val="12"/>
        </w:rPr>
        <w:t xml:space="preserve"> </w:t>
      </w:r>
      <w:r w:rsidRPr="001760EC">
        <w:rPr>
          <w:rFonts w:asciiTheme="majorHAnsi" w:hAnsiTheme="majorHAnsi"/>
          <w:sz w:val="16"/>
        </w:rPr>
        <w:t>The Atlantic; 1-23-17; https://www.theatlantic.com/science/archive/2017/01/china-space/497846/; accessed 7-10-17; GDI – AYH]</w:t>
      </w:r>
    </w:p>
    <w:p w14:paraId="6958CECB" w14:textId="77777777" w:rsidR="00A45B4B" w:rsidRPr="001760EC" w:rsidRDefault="00A45B4B" w:rsidP="00A45B4B">
      <w:pPr>
        <w:rPr>
          <w:rFonts w:asciiTheme="majorHAnsi" w:hAnsiTheme="majorHAnsi"/>
          <w:sz w:val="16"/>
        </w:rPr>
      </w:pPr>
      <w:r w:rsidRPr="001760EC">
        <w:rPr>
          <w:rFonts w:asciiTheme="majorHAnsi" w:hAnsiTheme="majorHAnsi"/>
          <w:sz w:val="16"/>
        </w:rPr>
        <w:t xml:space="preserve">In his inaugural address, President Donald Trump said that the United States stands “ready to unlock the mysteries of space,” but given that he has yet to outline his NASA policy, it may be months before the country learns what that means. Meanwhile, </w:t>
      </w:r>
      <w:r w:rsidRPr="001760EC">
        <w:rPr>
          <w:rStyle w:val="StyleUnderline"/>
          <w:rFonts w:asciiTheme="majorHAnsi" w:hAnsiTheme="majorHAnsi"/>
        </w:rPr>
        <w:t>Chi</w:t>
      </w:r>
      <w:r w:rsidRPr="001760EC">
        <w:rPr>
          <w:rStyle w:val="Emphasis"/>
          <w:rFonts w:asciiTheme="majorHAnsi" w:hAnsiTheme="majorHAnsi"/>
        </w:rPr>
        <w:t>na is moving boldly ahead with its own space-exploration efforts</w:t>
      </w:r>
      <w:r w:rsidRPr="001760EC">
        <w:rPr>
          <w:rStyle w:val="StyleUnderline"/>
          <w:rFonts w:asciiTheme="majorHAnsi" w:hAnsiTheme="majorHAnsi"/>
        </w:rPr>
        <w:t xml:space="preserve">, and with little ambiguity about </w:t>
      </w:r>
      <w:r w:rsidRPr="001760EC">
        <w:rPr>
          <w:rStyle w:val="StyleUnderline"/>
          <w:rFonts w:asciiTheme="majorHAnsi" w:hAnsiTheme="majorHAnsi"/>
        </w:rPr>
        <w:lastRenderedPageBreak/>
        <w:t>its mission</w:t>
      </w:r>
      <w:r w:rsidRPr="001760EC">
        <w:rPr>
          <w:rFonts w:asciiTheme="majorHAnsi" w:hAnsiTheme="majorHAnsi"/>
          <w:sz w:val="16"/>
        </w:rPr>
        <w:t xml:space="preserve">. The country recently announced it would conduct about 30 launches this year. The target, if met, would be a record for China. The country conducted 21 successful orbital-launch missions in 2016, and 19 the year before that. The output puts China in a close second behind the United States, which saw 22 successful launches, and ahead of Russia, which conducted </w:t>
      </w:r>
      <w:proofErr w:type="gramStart"/>
      <w:r w:rsidRPr="001760EC">
        <w:rPr>
          <w:rFonts w:asciiTheme="majorHAnsi" w:hAnsiTheme="majorHAnsi"/>
          <w:sz w:val="16"/>
        </w:rPr>
        <w:t>16.</w:t>
      </w:r>
      <w:r w:rsidRPr="001760EC">
        <w:rPr>
          <w:rFonts w:asciiTheme="majorHAnsi" w:hAnsiTheme="majorHAnsi"/>
          <w:sz w:val="12"/>
        </w:rPr>
        <w:t>¶</w:t>
      </w:r>
      <w:proofErr w:type="gramEnd"/>
      <w:r w:rsidRPr="001760EC">
        <w:rPr>
          <w:rFonts w:asciiTheme="majorHAnsi" w:hAnsiTheme="majorHAnsi"/>
          <w:sz w:val="16"/>
        </w:rPr>
        <w:t xml:space="preserve"> And there’s plenty more to come, according to a recent report from the China National Space Administration (CNSA), a quinquennial document that lays out the country’s space goals for the next five years. The report, released late last month, said CNSA will launch in 2017 its first-ever cargo spacecraft, headed for the space laboratory launched last year. In 2018, CNSA aims to land a rover to the far side of the moon, a first for humankind. And in 2020, it plans to land a rover on Mars, a feat that has been attempted by Russia and other European nations, but only successfully accomplished by the United States.</w:t>
      </w:r>
      <w:r w:rsidRPr="001760EC">
        <w:rPr>
          <w:rFonts w:asciiTheme="majorHAnsi" w:hAnsiTheme="majorHAnsi"/>
          <w:sz w:val="12"/>
        </w:rPr>
        <w:t>¶</w:t>
      </w:r>
      <w:r w:rsidRPr="001760EC">
        <w:rPr>
          <w:rFonts w:asciiTheme="majorHAnsi" w:hAnsiTheme="majorHAnsi"/>
          <w:sz w:val="16"/>
        </w:rPr>
        <w:t xml:space="preserve"> </w:t>
      </w:r>
      <w:r w:rsidRPr="001760EC">
        <w:rPr>
          <w:rStyle w:val="StyleUnderline"/>
          <w:rFonts w:asciiTheme="majorHAnsi" w:hAnsiTheme="majorHAnsi"/>
        </w:rPr>
        <w:t xml:space="preserve">“Our overall goal is that, by around 2030, </w:t>
      </w:r>
      <w:r w:rsidRPr="001760EC">
        <w:rPr>
          <w:rStyle w:val="Emphasis"/>
          <w:rFonts w:asciiTheme="majorHAnsi" w:hAnsiTheme="majorHAnsi"/>
        </w:rPr>
        <w:t>China will be among the major space powers of the world</w:t>
      </w:r>
      <w:r w:rsidRPr="001760EC">
        <w:rPr>
          <w:rStyle w:val="StyleUnderline"/>
          <w:rFonts w:asciiTheme="majorHAnsi" w:hAnsiTheme="majorHAnsi"/>
        </w:rPr>
        <w:t xml:space="preserve">,” Wu </w:t>
      </w:r>
      <w:proofErr w:type="spellStart"/>
      <w:r w:rsidRPr="001760EC">
        <w:rPr>
          <w:rStyle w:val="StyleUnderline"/>
          <w:rFonts w:asciiTheme="majorHAnsi" w:hAnsiTheme="majorHAnsi"/>
        </w:rPr>
        <w:t>Yanhua</w:t>
      </w:r>
      <w:proofErr w:type="spellEnd"/>
      <w:r w:rsidRPr="001760EC">
        <w:rPr>
          <w:rStyle w:val="StyleUnderline"/>
          <w:rFonts w:asciiTheme="majorHAnsi" w:hAnsiTheme="majorHAnsi"/>
        </w:rPr>
        <w:t>, the deputy chief of the National Space Administration, said recently.</w:t>
      </w:r>
      <w:r w:rsidRPr="001760EC">
        <w:rPr>
          <w:rStyle w:val="StyleUnderline"/>
          <w:rFonts w:asciiTheme="majorHAnsi" w:hAnsiTheme="majorHAnsi"/>
          <w:sz w:val="12"/>
          <w:u w:val="none"/>
        </w:rPr>
        <w:t>¶</w:t>
      </w:r>
      <w:r w:rsidRPr="001760EC">
        <w:rPr>
          <w:rFonts w:asciiTheme="majorHAnsi" w:hAnsiTheme="majorHAnsi"/>
          <w:sz w:val="16"/>
        </w:rPr>
        <w:t xml:space="preserve"> While the report doesn’t mention it, Chinese space officials have said they would put astronauts on the moon by the mid-2030s.</w:t>
      </w:r>
      <w:r w:rsidRPr="001760EC">
        <w:rPr>
          <w:rFonts w:asciiTheme="majorHAnsi" w:hAnsiTheme="majorHAnsi"/>
          <w:sz w:val="12"/>
        </w:rPr>
        <w:t>¶</w:t>
      </w:r>
      <w:r w:rsidRPr="001760EC">
        <w:rPr>
          <w:rFonts w:asciiTheme="majorHAnsi" w:hAnsiTheme="majorHAnsi"/>
          <w:sz w:val="16"/>
        </w:rPr>
        <w:t xml:space="preserve"> The report demonstrates the growing capabilities of a burgeoning space program, one that’s often overlooked in a domain of other spacefaring nations, particularly the United States. China’s military-run space program began to take shape in the mid-1950s, at the start of the space race between the U.S. and the Soviet Union. Its efforts would be repeatedly derailed by political turmoil inside the country. Experts say the program is a decade or so behind the leading spacefaring nations, but it’s no rookie. China is only the third country to put its own astronauts into space, and, with Americans launching to space on Russian rockets, it’s currently only one of two that retains that </w:t>
      </w:r>
      <w:proofErr w:type="gramStart"/>
      <w:r w:rsidRPr="001760EC">
        <w:rPr>
          <w:rFonts w:asciiTheme="majorHAnsi" w:hAnsiTheme="majorHAnsi"/>
          <w:sz w:val="16"/>
        </w:rPr>
        <w:t>capacity.</w:t>
      </w:r>
      <w:r w:rsidRPr="001760EC">
        <w:rPr>
          <w:rFonts w:asciiTheme="majorHAnsi" w:hAnsiTheme="majorHAnsi"/>
          <w:sz w:val="12"/>
        </w:rPr>
        <w:t>¶</w:t>
      </w:r>
      <w:proofErr w:type="gramEnd"/>
      <w:r w:rsidRPr="001760EC">
        <w:rPr>
          <w:rFonts w:asciiTheme="majorHAnsi" w:hAnsiTheme="majorHAnsi"/>
          <w:sz w:val="16"/>
        </w:rPr>
        <w:t xml:space="preserve"> China first sent an astronaut into space in 2003. Yang </w:t>
      </w:r>
      <w:proofErr w:type="spellStart"/>
      <w:r w:rsidRPr="001760EC">
        <w:rPr>
          <w:rFonts w:asciiTheme="majorHAnsi" w:hAnsiTheme="majorHAnsi"/>
          <w:sz w:val="16"/>
        </w:rPr>
        <w:t>Liwei</w:t>
      </w:r>
      <w:proofErr w:type="spellEnd"/>
      <w:r w:rsidRPr="001760EC">
        <w:rPr>
          <w:rFonts w:asciiTheme="majorHAnsi" w:hAnsiTheme="majorHAnsi"/>
          <w:sz w:val="16"/>
        </w:rPr>
        <w:t xml:space="preserve">, a former fighter pilot, orbited the Earth for 21 hours inside a </w:t>
      </w:r>
      <w:proofErr w:type="spellStart"/>
      <w:r w:rsidRPr="001760EC">
        <w:rPr>
          <w:rFonts w:asciiTheme="majorHAnsi" w:hAnsiTheme="majorHAnsi"/>
          <w:sz w:val="16"/>
        </w:rPr>
        <w:t>Shenzhou</w:t>
      </w:r>
      <w:proofErr w:type="spellEnd"/>
      <w:r w:rsidRPr="001760EC">
        <w:rPr>
          <w:rFonts w:asciiTheme="majorHAnsi" w:hAnsiTheme="majorHAnsi"/>
          <w:sz w:val="16"/>
        </w:rPr>
        <w:t xml:space="preserve"> spacecraft, launched by one of the Long March rockets. The pace of exploration quickened from there. In 2007, a Long March rocket sent Chang’e-1, an </w:t>
      </w:r>
      <w:proofErr w:type="spellStart"/>
      <w:r w:rsidRPr="001760EC">
        <w:rPr>
          <w:rFonts w:asciiTheme="majorHAnsi" w:hAnsiTheme="majorHAnsi"/>
          <w:sz w:val="16"/>
        </w:rPr>
        <w:t>uncrewed</w:t>
      </w:r>
      <w:proofErr w:type="spellEnd"/>
      <w:r w:rsidRPr="001760EC">
        <w:rPr>
          <w:rFonts w:asciiTheme="majorHAnsi" w:hAnsiTheme="majorHAnsi"/>
          <w:sz w:val="16"/>
        </w:rPr>
        <w:t xml:space="preserve"> orbiter, for a 15-month rendezvous around the moon. In 2011, CNSA launched Tiangong-1, the first component for a prototype orbital laboratory like the International Space Station. A </w:t>
      </w:r>
      <w:proofErr w:type="spellStart"/>
      <w:r w:rsidRPr="001760EC">
        <w:rPr>
          <w:rFonts w:asciiTheme="majorHAnsi" w:hAnsiTheme="majorHAnsi"/>
          <w:sz w:val="16"/>
        </w:rPr>
        <w:t>Shenzhou</w:t>
      </w:r>
      <w:proofErr w:type="spellEnd"/>
      <w:r w:rsidRPr="001760EC">
        <w:rPr>
          <w:rFonts w:asciiTheme="majorHAnsi" w:hAnsiTheme="majorHAnsi"/>
          <w:sz w:val="16"/>
        </w:rPr>
        <w:t xml:space="preserve"> spacecraft carrying three astronauts, including China’s first female astronaut, Liu Yang, successfully docked with Tiangong-1 a year later. China returned to the moon in 2013, landing the country’s first lunar rover. CNSA lost control over its would-be space station in 2016, but a successor, Tiangong-2, launched not long after. In November, two astronauts spent 30 days aboard Tiangong-2, China’s longest crewed mission, to study how to live and work in microgravity. The Americans and the Russians have spent years learning about surviving in orbit on the ISS, but for the Chinese, this was pioneering </w:t>
      </w:r>
      <w:proofErr w:type="gramStart"/>
      <w:r w:rsidRPr="001760EC">
        <w:rPr>
          <w:rFonts w:asciiTheme="majorHAnsi" w:hAnsiTheme="majorHAnsi"/>
          <w:sz w:val="16"/>
        </w:rPr>
        <w:t>work.</w:t>
      </w:r>
      <w:r w:rsidRPr="001760EC">
        <w:rPr>
          <w:rFonts w:asciiTheme="majorHAnsi" w:hAnsiTheme="majorHAnsi"/>
          <w:sz w:val="12"/>
        </w:rPr>
        <w:t>¶</w:t>
      </w:r>
      <w:proofErr w:type="gramEnd"/>
      <w:r w:rsidRPr="001760EC">
        <w:rPr>
          <w:rFonts w:asciiTheme="majorHAnsi" w:hAnsiTheme="majorHAnsi"/>
          <w:sz w:val="16"/>
        </w:rPr>
        <w:t xml:space="preserve"> C</w:t>
      </w:r>
      <w:r w:rsidRPr="001760EC">
        <w:rPr>
          <w:rStyle w:val="StyleUnderline"/>
          <w:rFonts w:asciiTheme="majorHAnsi" w:hAnsiTheme="majorHAnsi"/>
        </w:rPr>
        <w:t xml:space="preserve">hina’s space activities represent “goals that any ambitious space country would want to pursue,” </w:t>
      </w:r>
      <w:r w:rsidRPr="001760EC">
        <w:rPr>
          <w:rFonts w:asciiTheme="majorHAnsi" w:hAnsiTheme="majorHAnsi"/>
          <w:sz w:val="16"/>
        </w:rPr>
        <w:t>says John Logsdon, a professor emeritus at George Washington University who founded the Space Policy Institute there in 1987. And though China’s space capabilities are significantly behind those of the United States and Russia, particularly in deep-space exploration, experts say they’re about on par with Europe’s. (China and Russia have the technology to send people into space, while the U.S. doesn’t—at least until SpaceX and Boeing successfully test their NASA-sponsored Commercial Crew programs</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But there’s no space race, Logsdon says, despite some of the headlines that tend to emerge whenever China launches anything.</w:t>
      </w:r>
      <w:r w:rsidRPr="001760EC">
        <w:rPr>
          <w:rFonts w:asciiTheme="majorHAnsi" w:hAnsiTheme="majorHAnsi"/>
          <w:sz w:val="12"/>
        </w:rPr>
        <w:t>¶</w:t>
      </w:r>
      <w:r w:rsidRPr="001760EC">
        <w:rPr>
          <w:rFonts w:asciiTheme="majorHAnsi" w:hAnsiTheme="majorHAnsi"/>
          <w:sz w:val="16"/>
        </w:rPr>
        <w:t xml:space="preserve"> Space exploration has always been as much a quest for geopolitical gain as it has for scientific discovery. The Americans and the Russians carried out launch after launch in the middle of the century not, first and foremost, for the sake of science, but in the name of national identity. China’s civilian and military space programs—and their motivations—are inextricably linked. Some analysts say it can be easy to overstate the influence of the Chinese People’s Liberation Army on space activities, and point out that the scientists and engineers on the civilian side are like scientists and engineers at NASA. But there is no solid delineation between the two. China’s ambitions in space are as strategic as the </w:t>
      </w:r>
      <w:proofErr w:type="spellStart"/>
      <w:r w:rsidRPr="001760EC">
        <w:rPr>
          <w:rFonts w:asciiTheme="majorHAnsi" w:hAnsiTheme="majorHAnsi"/>
          <w:sz w:val="16"/>
        </w:rPr>
        <w:t>Vostok</w:t>
      </w:r>
      <w:proofErr w:type="spellEnd"/>
      <w:r w:rsidRPr="001760EC">
        <w:rPr>
          <w:rFonts w:asciiTheme="majorHAnsi" w:hAnsiTheme="majorHAnsi"/>
          <w:sz w:val="16"/>
        </w:rPr>
        <w:t xml:space="preserve"> and Apollo programs of the 1960s.</w:t>
      </w:r>
      <w:r w:rsidRPr="001760EC">
        <w:rPr>
          <w:rFonts w:asciiTheme="majorHAnsi" w:hAnsiTheme="majorHAnsi"/>
          <w:sz w:val="12"/>
        </w:rPr>
        <w:t>¶</w:t>
      </w:r>
      <w:r w:rsidRPr="001760EC">
        <w:rPr>
          <w:rFonts w:asciiTheme="majorHAnsi" w:hAnsiTheme="majorHAnsi"/>
          <w:sz w:val="16"/>
        </w:rPr>
        <w:t xml:space="preserve"> </w:t>
      </w:r>
      <w:r w:rsidRPr="001760EC">
        <w:rPr>
          <w:rStyle w:val="StyleUnderline"/>
          <w:rFonts w:asciiTheme="majorHAnsi" w:hAnsiTheme="majorHAnsi"/>
        </w:rPr>
        <w:t>“When you are the first country to land a probe on the far side of the moon, that says something about your science and technology, that says something about your industry</w:t>
      </w:r>
      <w:r w:rsidRPr="001760EC">
        <w:rPr>
          <w:rFonts w:asciiTheme="majorHAnsi" w:hAnsiTheme="majorHAnsi"/>
          <w:sz w:val="16"/>
        </w:rPr>
        <w:t>,” says Dean Cheng, a senior research fellow at the Heritage Foundation, a conservative think tank in Washington, D.C., and one of the few Chinese-speaking analysts in the U.S. that focus on China’s space program. “</w:t>
      </w:r>
      <w:r w:rsidRPr="001760EC">
        <w:rPr>
          <w:rStyle w:val="StyleUnderline"/>
          <w:rFonts w:asciiTheme="majorHAnsi" w:hAnsiTheme="majorHAnsi"/>
        </w:rPr>
        <w:t>It says something about what you can achieve that in turn is going to affect how countries view China when it comes to terrestrial issues, whether it’s border disputes, whether it’s building islands in the South China Sea, whether it’s Taiwan’s future</w:t>
      </w:r>
      <w:proofErr w:type="gramStart"/>
      <w:r w:rsidRPr="001760EC">
        <w:rPr>
          <w:rStyle w:val="StyleUnderline"/>
          <w:rFonts w:asciiTheme="majorHAnsi" w:hAnsiTheme="majorHAnsi"/>
        </w:rPr>
        <w:t>.”</w:t>
      </w:r>
      <w:r w:rsidRPr="001760EC">
        <w:rPr>
          <w:rStyle w:val="StyleUnderline"/>
          <w:rFonts w:asciiTheme="majorHAnsi" w:hAnsiTheme="majorHAnsi"/>
          <w:sz w:val="12"/>
          <w:u w:val="none"/>
        </w:rPr>
        <w:t>¶</w:t>
      </w:r>
      <w:proofErr w:type="gramEnd"/>
      <w:r w:rsidRPr="001760EC">
        <w:rPr>
          <w:rFonts w:asciiTheme="majorHAnsi" w:hAnsiTheme="majorHAnsi"/>
          <w:sz w:val="16"/>
        </w:rPr>
        <w:t xml:space="preserve"> The Chinese government is notoriously secretive about both its civil and military space activities, but it has at times provided small glimpses of its work in the last decade. The </w:t>
      </w:r>
      <w:proofErr w:type="spellStart"/>
      <w:r w:rsidRPr="001760EC">
        <w:rPr>
          <w:rFonts w:asciiTheme="majorHAnsi" w:hAnsiTheme="majorHAnsi"/>
          <w:sz w:val="16"/>
        </w:rPr>
        <w:t>Shenzhou</w:t>
      </w:r>
      <w:proofErr w:type="spellEnd"/>
      <w:r w:rsidRPr="001760EC">
        <w:rPr>
          <w:rFonts w:asciiTheme="majorHAnsi" w:hAnsiTheme="majorHAnsi"/>
          <w:sz w:val="16"/>
        </w:rPr>
        <w:t xml:space="preserve"> 6 launch at the </w:t>
      </w:r>
      <w:proofErr w:type="spellStart"/>
      <w:r w:rsidRPr="001760EC">
        <w:rPr>
          <w:rFonts w:asciiTheme="majorHAnsi" w:hAnsiTheme="majorHAnsi"/>
          <w:sz w:val="16"/>
        </w:rPr>
        <w:t>Jiuquan</w:t>
      </w:r>
      <w:proofErr w:type="spellEnd"/>
      <w:r w:rsidRPr="001760EC">
        <w:rPr>
          <w:rFonts w:asciiTheme="majorHAnsi" w:hAnsiTheme="majorHAnsi"/>
          <w:sz w:val="16"/>
        </w:rPr>
        <w:t xml:space="preserve"> launch facility in 2005 was broadcast live. Foreign reporters were banned from attending the launch, and such access remains restricted. The same goes for private citizens, who are not likely to reach </w:t>
      </w:r>
      <w:proofErr w:type="spellStart"/>
      <w:r w:rsidRPr="001760EC">
        <w:rPr>
          <w:rFonts w:asciiTheme="majorHAnsi" w:hAnsiTheme="majorHAnsi"/>
          <w:sz w:val="16"/>
        </w:rPr>
        <w:t>Jiuquan</w:t>
      </w:r>
      <w:proofErr w:type="spellEnd"/>
      <w:r w:rsidRPr="001760EC">
        <w:rPr>
          <w:rFonts w:asciiTheme="majorHAnsi" w:hAnsiTheme="majorHAnsi"/>
          <w:sz w:val="16"/>
        </w:rPr>
        <w:t xml:space="preserve"> and other launch sites, which are located in remote areas. For outsiders, understanding the country’s pursuits requires reading between the lines. Take CNSA’s recent mention of China’s efforts to improve its satellite remote-sensing system, for example. “That’s also called a spy satellite,” Cheng points </w:t>
      </w:r>
      <w:proofErr w:type="gramStart"/>
      <w:r w:rsidRPr="001760EC">
        <w:rPr>
          <w:rFonts w:asciiTheme="majorHAnsi" w:hAnsiTheme="majorHAnsi"/>
          <w:sz w:val="16"/>
        </w:rPr>
        <w:t>out.</w:t>
      </w:r>
      <w:r w:rsidRPr="001760EC">
        <w:rPr>
          <w:rFonts w:asciiTheme="majorHAnsi" w:hAnsiTheme="majorHAnsi"/>
          <w:sz w:val="12"/>
        </w:rPr>
        <w:t>¶</w:t>
      </w:r>
      <w:proofErr w:type="gramEnd"/>
      <w:r w:rsidRPr="001760EC">
        <w:rPr>
          <w:rFonts w:asciiTheme="majorHAnsi" w:hAnsiTheme="majorHAnsi"/>
          <w:sz w:val="16"/>
        </w:rPr>
        <w:t xml:space="preserve"> Such is the two-side nature of space exploration: A rocket can launch a capsule to the moon—or a bomb toward an enemy.</w:t>
      </w:r>
      <w:r w:rsidRPr="001760EC">
        <w:rPr>
          <w:rFonts w:asciiTheme="majorHAnsi" w:hAnsiTheme="majorHAnsi"/>
          <w:sz w:val="12"/>
        </w:rPr>
        <w:t>¶</w:t>
      </w:r>
      <w:r w:rsidRPr="001760EC">
        <w:rPr>
          <w:rFonts w:asciiTheme="majorHAnsi" w:hAnsiTheme="majorHAnsi"/>
          <w:sz w:val="16"/>
        </w:rPr>
        <w:t xml:space="preserve"> “If I can monitor the oceans for ocean salinity, I can learn a lot of stuff about climate change. I can also learn about ocean conditions that might help me find submarines,” Cheng said. “Synthetic aperture radar can see through clouds and see all sorts of things, whether it is geographic features or whether it is an armored battalion under camouflage</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China has spent the last decade demonstrating its technological abilities in </w:t>
      </w:r>
      <w:proofErr w:type="spellStart"/>
      <w:r w:rsidRPr="001760EC">
        <w:rPr>
          <w:rFonts w:asciiTheme="majorHAnsi" w:hAnsiTheme="majorHAnsi"/>
          <w:sz w:val="16"/>
        </w:rPr>
        <w:t>cislunar</w:t>
      </w:r>
      <w:proofErr w:type="spellEnd"/>
      <w:r w:rsidRPr="001760EC">
        <w:rPr>
          <w:rFonts w:asciiTheme="majorHAnsi" w:hAnsiTheme="majorHAnsi"/>
          <w:sz w:val="16"/>
        </w:rPr>
        <w:t xml:space="preserve"> space, the area between the Earth and the moon, where satellites and space telescopes alike reside. </w:t>
      </w:r>
      <w:r w:rsidRPr="001760EC">
        <w:rPr>
          <w:rStyle w:val="StyleUnderline"/>
          <w:rFonts w:asciiTheme="majorHAnsi" w:hAnsiTheme="majorHAnsi"/>
        </w:rPr>
        <w:t xml:space="preserve">The country now operates </w:t>
      </w:r>
      <w:r w:rsidRPr="001760EC">
        <w:rPr>
          <w:rStyle w:val="Emphasis"/>
          <w:rFonts w:asciiTheme="majorHAnsi" w:hAnsiTheme="majorHAnsi"/>
        </w:rPr>
        <w:t>more satellites than Russia</w:t>
      </w:r>
      <w:r w:rsidRPr="001760EC">
        <w:rPr>
          <w:rStyle w:val="StyleUnderline"/>
          <w:rFonts w:asciiTheme="majorHAnsi" w:hAnsiTheme="majorHAnsi"/>
        </w:rPr>
        <w:t xml:space="preserve"> does, though both are bested by the U.S. Through its </w:t>
      </w:r>
      <w:proofErr w:type="spellStart"/>
      <w:r w:rsidRPr="001760EC">
        <w:rPr>
          <w:rStyle w:val="StyleUnderline"/>
          <w:rFonts w:asciiTheme="majorHAnsi" w:hAnsiTheme="majorHAnsi"/>
        </w:rPr>
        <w:t>Chang’e</w:t>
      </w:r>
      <w:proofErr w:type="spellEnd"/>
      <w:r w:rsidRPr="001760EC">
        <w:rPr>
          <w:rStyle w:val="StyleUnderline"/>
          <w:rFonts w:asciiTheme="majorHAnsi" w:hAnsiTheme="majorHAnsi"/>
        </w:rPr>
        <w:t xml:space="preserve"> program, named for the goddess of the moon, China has shown it can maneuver spacecraft around the moon and rovers on its surface.</w:t>
      </w:r>
      <w:r w:rsidRPr="001760EC">
        <w:rPr>
          <w:rFonts w:asciiTheme="majorHAnsi" w:hAnsiTheme="majorHAnsi"/>
          <w:sz w:val="16"/>
        </w:rPr>
        <w:t xml:space="preserve"> Such advancements may not seem particularly noteworthy to some American observers, but that perspective is misguided, says Paul </w:t>
      </w:r>
      <w:proofErr w:type="spellStart"/>
      <w:r w:rsidRPr="001760EC">
        <w:rPr>
          <w:rFonts w:asciiTheme="majorHAnsi" w:hAnsiTheme="majorHAnsi"/>
          <w:sz w:val="16"/>
        </w:rPr>
        <w:t>Spudis</w:t>
      </w:r>
      <w:proofErr w:type="spellEnd"/>
      <w:r w:rsidRPr="001760EC">
        <w:rPr>
          <w:rFonts w:asciiTheme="majorHAnsi" w:hAnsiTheme="majorHAnsi"/>
          <w:sz w:val="16"/>
        </w:rPr>
        <w:t xml:space="preserve">, a scientist at the Lunar and Planetary Institute in Houston. NASA is planning to launch an </w:t>
      </w:r>
      <w:proofErr w:type="spellStart"/>
      <w:r w:rsidRPr="001760EC">
        <w:rPr>
          <w:rFonts w:asciiTheme="majorHAnsi" w:hAnsiTheme="majorHAnsi"/>
          <w:sz w:val="16"/>
        </w:rPr>
        <w:t>uncrewed</w:t>
      </w:r>
      <w:proofErr w:type="spellEnd"/>
      <w:r w:rsidRPr="001760EC">
        <w:rPr>
          <w:rFonts w:asciiTheme="majorHAnsi" w:hAnsiTheme="majorHAnsi"/>
          <w:sz w:val="16"/>
        </w:rPr>
        <w:t xml:space="preserve"> spacecraft to orbit the moon in 2018, but </w:t>
      </w:r>
      <w:proofErr w:type="spellStart"/>
      <w:r w:rsidRPr="001760EC">
        <w:rPr>
          <w:rFonts w:asciiTheme="majorHAnsi" w:hAnsiTheme="majorHAnsi"/>
          <w:sz w:val="16"/>
        </w:rPr>
        <w:t>Spudis</w:t>
      </w:r>
      <w:proofErr w:type="spellEnd"/>
      <w:r w:rsidRPr="001760EC">
        <w:rPr>
          <w:rFonts w:asciiTheme="majorHAnsi" w:hAnsiTheme="majorHAnsi"/>
          <w:sz w:val="16"/>
        </w:rPr>
        <w:t xml:space="preserve"> wishes the U.S. would put more focus and funding into lunar missions than it </w:t>
      </w:r>
      <w:proofErr w:type="gramStart"/>
      <w:r w:rsidRPr="001760EC">
        <w:rPr>
          <w:rFonts w:asciiTheme="majorHAnsi" w:hAnsiTheme="majorHAnsi"/>
          <w:sz w:val="16"/>
        </w:rPr>
        <w:t>has.</w:t>
      </w:r>
      <w:r w:rsidRPr="001760EC">
        <w:rPr>
          <w:rFonts w:asciiTheme="majorHAnsi" w:hAnsiTheme="majorHAnsi"/>
          <w:sz w:val="12"/>
        </w:rPr>
        <w:t>¶</w:t>
      </w:r>
      <w:proofErr w:type="gramEnd"/>
      <w:r w:rsidRPr="001760EC">
        <w:rPr>
          <w:rFonts w:asciiTheme="majorHAnsi" w:hAnsiTheme="majorHAnsi"/>
          <w:sz w:val="16"/>
        </w:rPr>
        <w:t xml:space="preserve"> “The reason we’re interested in going back to the moon was </w:t>
      </w:r>
      <w:r w:rsidRPr="001760EC">
        <w:rPr>
          <w:rFonts w:asciiTheme="majorHAnsi" w:hAnsiTheme="majorHAnsi"/>
          <w:sz w:val="16"/>
        </w:rPr>
        <w:lastRenderedPageBreak/>
        <w:t xml:space="preserve">not to repeat Apollo, and that’s why this trite saying used sometimes—‘been there, done that’—is really inappropriate because no one ever proposed to go back and redo what we’d already done in the 1960s,” </w:t>
      </w:r>
      <w:proofErr w:type="spellStart"/>
      <w:r w:rsidRPr="001760EC">
        <w:rPr>
          <w:rFonts w:asciiTheme="majorHAnsi" w:hAnsiTheme="majorHAnsi"/>
          <w:sz w:val="16"/>
        </w:rPr>
        <w:t>Spudis</w:t>
      </w:r>
      <w:proofErr w:type="spellEnd"/>
      <w:r w:rsidRPr="001760EC">
        <w:rPr>
          <w:rFonts w:asciiTheme="majorHAnsi" w:hAnsiTheme="majorHAnsi"/>
          <w:sz w:val="16"/>
        </w:rPr>
        <w:t xml:space="preserve"> says. “</w:t>
      </w:r>
      <w:r w:rsidRPr="001760EC">
        <w:rPr>
          <w:rStyle w:val="StyleUnderline"/>
          <w:rFonts w:asciiTheme="majorHAnsi" w:hAnsiTheme="majorHAnsi"/>
        </w:rPr>
        <w:t>What we’re proposing to do is to go back to the moon to learn how to live and work productively on another world</w:t>
      </w:r>
      <w:proofErr w:type="gramStart"/>
      <w:r w:rsidRPr="001760EC">
        <w:rPr>
          <w:rStyle w:val="StyleUnderline"/>
          <w:rFonts w:asciiTheme="majorHAnsi" w:hAnsiTheme="majorHAnsi"/>
        </w:rPr>
        <w:t>.”</w:t>
      </w:r>
      <w:r w:rsidRPr="001760EC">
        <w:rPr>
          <w:rStyle w:val="StyleUnderline"/>
          <w:rFonts w:asciiTheme="majorHAnsi" w:hAnsiTheme="majorHAnsi"/>
          <w:sz w:val="12"/>
          <w:u w:val="none"/>
        </w:rPr>
        <w:t>¶</w:t>
      </w:r>
      <w:proofErr w:type="gramEnd"/>
      <w:r w:rsidRPr="001760EC">
        <w:rPr>
          <w:rFonts w:asciiTheme="majorHAnsi" w:hAnsiTheme="majorHAnsi"/>
          <w:sz w:val="16"/>
        </w:rPr>
        <w:t xml:space="preserve"> China’s </w:t>
      </w:r>
      <w:proofErr w:type="spellStart"/>
      <w:r w:rsidRPr="001760EC">
        <w:rPr>
          <w:rFonts w:asciiTheme="majorHAnsi" w:hAnsiTheme="majorHAnsi"/>
          <w:sz w:val="16"/>
        </w:rPr>
        <w:t>cislunar</w:t>
      </w:r>
      <w:proofErr w:type="spellEnd"/>
      <w:r w:rsidRPr="001760EC">
        <w:rPr>
          <w:rFonts w:asciiTheme="majorHAnsi" w:hAnsiTheme="majorHAnsi"/>
          <w:sz w:val="16"/>
        </w:rPr>
        <w:t xml:space="preserve"> activities, particularly its crewed missions, are aimed at cementing its place as a major player in space. “Human space flight is generally recognized by scientists the world over to be the most expensive but least scientifically beneficial use of the human and fiscal resources national governments devote to space-related activity,” Gregory </w:t>
      </w:r>
      <w:proofErr w:type="spellStart"/>
      <w:r w:rsidRPr="001760EC">
        <w:rPr>
          <w:rFonts w:asciiTheme="majorHAnsi" w:hAnsiTheme="majorHAnsi"/>
          <w:sz w:val="16"/>
        </w:rPr>
        <w:t>Kulacki</w:t>
      </w:r>
      <w:proofErr w:type="spellEnd"/>
      <w:r w:rsidRPr="001760EC">
        <w:rPr>
          <w:rFonts w:asciiTheme="majorHAnsi" w:hAnsiTheme="majorHAnsi"/>
          <w:sz w:val="16"/>
        </w:rPr>
        <w:t>, a senior analyst and China project manager at the Union of Concerned Scientists, an American nonprofit group, explains in an email. “</w:t>
      </w:r>
      <w:r w:rsidRPr="001760EC">
        <w:rPr>
          <w:rStyle w:val="StyleUnderline"/>
          <w:rFonts w:asciiTheme="majorHAnsi" w:hAnsiTheme="majorHAnsi"/>
        </w:rPr>
        <w:t xml:space="preserve">The scientific benefits of crewed missions are small. But the </w:t>
      </w:r>
      <w:r w:rsidRPr="001760EC">
        <w:rPr>
          <w:rStyle w:val="Emphasis"/>
          <w:rFonts w:asciiTheme="majorHAnsi" w:hAnsiTheme="majorHAnsi"/>
        </w:rPr>
        <w:t>geopolitical benefits are huge</w:t>
      </w:r>
      <w:proofErr w:type="gramStart"/>
      <w:r w:rsidRPr="001760EC">
        <w:rPr>
          <w:rStyle w:val="StyleUnderline"/>
          <w:rFonts w:asciiTheme="majorHAnsi" w:hAnsiTheme="majorHAnsi"/>
        </w:rPr>
        <w:t>.”</w:t>
      </w:r>
      <w:r w:rsidRPr="001760EC">
        <w:rPr>
          <w:rStyle w:val="StyleUnderline"/>
          <w:rFonts w:asciiTheme="majorHAnsi" w:hAnsiTheme="majorHAnsi"/>
          <w:sz w:val="12"/>
          <w:u w:val="none"/>
        </w:rPr>
        <w:t>¶</w:t>
      </w:r>
      <w:proofErr w:type="gramEnd"/>
      <w:r w:rsidRPr="001760EC">
        <w:rPr>
          <w:rFonts w:asciiTheme="majorHAnsi" w:hAnsiTheme="majorHAnsi"/>
          <w:sz w:val="16"/>
        </w:rPr>
        <w:t xml:space="preserve"> For the same reason, American lawmakers in Congress have spent years telling NASA to get humans into space on its own—not for a desire for more scientific research, but because they don’t want to depend on Russia for the technology. </w:t>
      </w:r>
      <w:proofErr w:type="spellStart"/>
      <w:r w:rsidRPr="001760EC">
        <w:rPr>
          <w:rFonts w:asciiTheme="majorHAnsi" w:hAnsiTheme="majorHAnsi"/>
          <w:sz w:val="16"/>
        </w:rPr>
        <w:t>Kulacki</w:t>
      </w:r>
      <w:proofErr w:type="spellEnd"/>
      <w:r w:rsidRPr="001760EC">
        <w:rPr>
          <w:rFonts w:asciiTheme="majorHAnsi" w:hAnsiTheme="majorHAnsi"/>
          <w:sz w:val="16"/>
        </w:rPr>
        <w:t xml:space="preserve"> says Chinese scientists have told the government that robotic missions into deep space provide more scientific opportunities and cost less—but they’re not as flashy as a smiling spacewalker on the moon. </w:t>
      </w:r>
      <w:r w:rsidRPr="001760EC">
        <w:rPr>
          <w:rFonts w:asciiTheme="majorHAnsi" w:hAnsiTheme="majorHAnsi"/>
          <w:sz w:val="12"/>
        </w:rPr>
        <w:t>¶</w:t>
      </w:r>
      <w:r w:rsidRPr="001760EC">
        <w:rPr>
          <w:rFonts w:asciiTheme="majorHAnsi" w:hAnsiTheme="majorHAnsi"/>
          <w:sz w:val="16"/>
        </w:rPr>
        <w:t xml:space="preserve"> Not all of China’s </w:t>
      </w:r>
      <w:proofErr w:type="spellStart"/>
      <w:r w:rsidRPr="001760EC">
        <w:rPr>
          <w:rFonts w:asciiTheme="majorHAnsi" w:hAnsiTheme="majorHAnsi"/>
          <w:sz w:val="16"/>
        </w:rPr>
        <w:t>cislunar</w:t>
      </w:r>
      <w:proofErr w:type="spellEnd"/>
      <w:r w:rsidRPr="001760EC">
        <w:rPr>
          <w:rFonts w:asciiTheme="majorHAnsi" w:hAnsiTheme="majorHAnsi"/>
          <w:sz w:val="16"/>
        </w:rPr>
        <w:t xml:space="preserve"> activities have been as civil as launching a rover. In 2007, the country deliberately launched a projectile at one of its defunct weather satellites and blew it up, sending thousands of pieces of debris soaring through Earth’s orbit. The anti-satellite test was the first of its kind since 1985, when the U.S. launched a rocket at one of its satellites. China did not confirm the test had occurred until after Western news reports emerged. The government received a public dressing-down from the international community, but maintained it wasn’t seeking to </w:t>
      </w:r>
      <w:proofErr w:type="spellStart"/>
      <w:r w:rsidRPr="001760EC">
        <w:rPr>
          <w:rFonts w:asciiTheme="majorHAnsi" w:hAnsiTheme="majorHAnsi"/>
          <w:sz w:val="16"/>
        </w:rPr>
        <w:t>weaponize</w:t>
      </w:r>
      <w:proofErr w:type="spellEnd"/>
      <w:r w:rsidRPr="001760EC">
        <w:rPr>
          <w:rFonts w:asciiTheme="majorHAnsi" w:hAnsiTheme="majorHAnsi"/>
          <w:sz w:val="16"/>
        </w:rPr>
        <w:t xml:space="preserve"> space. In late 2014, China asked the U.S. to share information about possible satellite collisions, an unprecedented move that was welcomed by the American security community. According to U.S. defense officials, China has continued to conduct anti-satellite tests. None have scattered significant debris, but security officials and analysts remain </w:t>
      </w:r>
      <w:proofErr w:type="gramStart"/>
      <w:r w:rsidRPr="001760EC">
        <w:rPr>
          <w:rFonts w:asciiTheme="majorHAnsi" w:hAnsiTheme="majorHAnsi"/>
          <w:sz w:val="16"/>
        </w:rPr>
        <w:t>wary.</w:t>
      </w:r>
      <w:r w:rsidRPr="001760EC">
        <w:rPr>
          <w:rFonts w:asciiTheme="majorHAnsi" w:hAnsiTheme="majorHAnsi"/>
          <w:sz w:val="12"/>
        </w:rPr>
        <w:t>¶</w:t>
      </w:r>
      <w:proofErr w:type="gramEnd"/>
      <w:r w:rsidRPr="001760EC">
        <w:rPr>
          <w:rFonts w:asciiTheme="majorHAnsi" w:hAnsiTheme="majorHAnsi"/>
          <w:sz w:val="16"/>
        </w:rPr>
        <w:t xml:space="preserve"> Inside China, space activities, civil and military, are used to stoke nationalist sentiment. Public opinion data is nearly impossible to obtain, and if pollsters were asking the Chinese population about their priorities, they wouldn’t start with questions about the moon, Cheng says. Manufacturers mention the space program in their ads in an attempt to assure consumers of their product’s quality, a particularly sneaky tactic in a nation with significant lapses in quality control. Cheng said he once drank bottled water with a label bearing a tiny image of a Chinese astronaut and the message “water used on the </w:t>
      </w:r>
      <w:proofErr w:type="spellStart"/>
      <w:r w:rsidRPr="001760EC">
        <w:rPr>
          <w:rFonts w:asciiTheme="majorHAnsi" w:hAnsiTheme="majorHAnsi"/>
          <w:sz w:val="16"/>
        </w:rPr>
        <w:t>Shenzhou</w:t>
      </w:r>
      <w:proofErr w:type="spellEnd"/>
      <w:r w:rsidRPr="001760EC">
        <w:rPr>
          <w:rFonts w:asciiTheme="majorHAnsi" w:hAnsiTheme="majorHAnsi"/>
          <w:sz w:val="16"/>
        </w:rPr>
        <w:t>.” (U.S. manufacturers did the same in the 1960s; sales for the powdered fruit drink Tang rose after commercials started mentioning that the Gemini astronauts drank it in space</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“The Chinese government has certainly tried to use space as part of its arguments for de facto legitimacy,” Cheng says. “It is no accident that senior science leaders are consistently photographed at the launch of major missions</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w:t>
      </w:r>
      <w:r w:rsidRPr="001760EC">
        <w:rPr>
          <w:rStyle w:val="Emphasis"/>
          <w:rFonts w:asciiTheme="majorHAnsi" w:hAnsiTheme="majorHAnsi"/>
        </w:rPr>
        <w:t>If there is a space race anywhere, experts say, it’s inside Asia</w:t>
      </w:r>
      <w:r w:rsidRPr="001760EC">
        <w:rPr>
          <w:rStyle w:val="StyleUnderline"/>
          <w:rFonts w:asciiTheme="majorHAnsi" w:hAnsiTheme="majorHAnsi"/>
        </w:rPr>
        <w:t>—</w:t>
      </w:r>
      <w:r w:rsidRPr="001760EC">
        <w:rPr>
          <w:rFonts w:asciiTheme="majorHAnsi" w:hAnsiTheme="majorHAnsi"/>
          <w:sz w:val="16"/>
        </w:rPr>
        <w:t xml:space="preserve">and it’s more of marathon than a sprint. India put a spacecraft into the orbit of Mars in 2014. South Korea is preparing for rocket launch tests in 2019. And Japan is aiming to send its first lander to the moon in </w:t>
      </w:r>
      <w:proofErr w:type="gramStart"/>
      <w:r w:rsidRPr="001760EC">
        <w:rPr>
          <w:rFonts w:asciiTheme="majorHAnsi" w:hAnsiTheme="majorHAnsi"/>
          <w:sz w:val="16"/>
        </w:rPr>
        <w:t>2019.</w:t>
      </w:r>
      <w:r w:rsidRPr="001760EC">
        <w:rPr>
          <w:rFonts w:asciiTheme="majorHAnsi" w:hAnsiTheme="majorHAnsi"/>
          <w:sz w:val="12"/>
        </w:rPr>
        <w:t>¶</w:t>
      </w:r>
      <w:proofErr w:type="gramEnd"/>
      <w:r w:rsidRPr="001760EC">
        <w:rPr>
          <w:rFonts w:asciiTheme="majorHAnsi" w:hAnsiTheme="majorHAnsi"/>
          <w:sz w:val="16"/>
        </w:rPr>
        <w:t xml:space="preserve"> Perhaps the feeling of a race has always been felt most acutely inside nations, between scientists and political leaders. When the Russians sent Sputnik up in 1957, Mao Zedong decided the Chinese would launch their own satellite to space in 1959, the 10th anniversary of the People’s Republic of China and a favored target for the completion of many projects of the Great Leap Forward, the leader’s ultimately disastrous attempt to rapidly industrialize the country. Scientists knew this would be impossible with the technology they had, and the deadline came and went. China would not launch a satellite until 1970, and political pressures would take precedence over preparedness once more. The first satellite was planned to feature sophisticated, data-collecting instruments. But the directive from the top to scientists was to “get it up, follow it around, make it seen, make it heard,” according to a history on China’s space activities </w:t>
      </w:r>
      <w:proofErr w:type="spellStart"/>
      <w:r w:rsidRPr="001760EC">
        <w:rPr>
          <w:rFonts w:asciiTheme="majorHAnsi" w:hAnsiTheme="majorHAnsi"/>
          <w:sz w:val="16"/>
        </w:rPr>
        <w:t>Kulacki</w:t>
      </w:r>
      <w:proofErr w:type="spellEnd"/>
      <w:r w:rsidRPr="001760EC">
        <w:rPr>
          <w:rFonts w:asciiTheme="majorHAnsi" w:hAnsiTheme="majorHAnsi"/>
          <w:sz w:val="16"/>
        </w:rPr>
        <w:t xml:space="preserve"> wrote in 2009. In the end, the satellite could only play the first few bars of “East Is Red,” an instrumental song glorifying Mao and his Cultural Revolution, as it whirled around the Earth.</w:t>
      </w:r>
    </w:p>
    <w:p w14:paraId="123E4FD7" w14:textId="77777777" w:rsidR="00A45B4B" w:rsidRPr="001760EC" w:rsidRDefault="00A45B4B" w:rsidP="00A45B4B">
      <w:pPr>
        <w:rPr>
          <w:rFonts w:asciiTheme="majorHAnsi" w:hAnsiTheme="majorHAnsi"/>
        </w:rPr>
      </w:pPr>
    </w:p>
    <w:p w14:paraId="2E11BC57" w14:textId="7D0A37C2" w:rsidR="00F040C7" w:rsidRPr="001760EC" w:rsidRDefault="00F040C7" w:rsidP="00F040C7">
      <w:pPr>
        <w:pStyle w:val="Heading2"/>
        <w:rPr>
          <w:rFonts w:asciiTheme="majorHAnsi" w:hAnsiTheme="majorHAnsi"/>
        </w:rPr>
      </w:pPr>
      <w:r w:rsidRPr="001760EC">
        <w:rPr>
          <w:rFonts w:asciiTheme="majorHAnsi" w:hAnsiTheme="majorHAnsi"/>
        </w:rPr>
        <w:lastRenderedPageBreak/>
        <w:t>STEM</w:t>
      </w:r>
      <w:r w:rsidR="00912B62" w:rsidRPr="001760EC">
        <w:rPr>
          <w:rFonts w:asciiTheme="majorHAnsi" w:hAnsiTheme="majorHAnsi"/>
        </w:rPr>
        <w:t xml:space="preserve"> Competitiveness</w:t>
      </w:r>
    </w:p>
    <w:p w14:paraId="46C083E5" w14:textId="6290BC56" w:rsidR="00912B62" w:rsidRPr="001760EC" w:rsidRDefault="00912B62" w:rsidP="00912B62">
      <w:pPr>
        <w:pStyle w:val="Heading3"/>
        <w:rPr>
          <w:rFonts w:asciiTheme="majorHAnsi" w:hAnsiTheme="majorHAnsi"/>
        </w:rPr>
      </w:pPr>
      <w:r w:rsidRPr="001760EC">
        <w:rPr>
          <w:rFonts w:asciiTheme="majorHAnsi" w:hAnsiTheme="majorHAnsi"/>
        </w:rPr>
        <w:lastRenderedPageBreak/>
        <w:t>China Ahead Now</w:t>
      </w:r>
    </w:p>
    <w:p w14:paraId="0C09FF4C" w14:textId="77777777" w:rsidR="00912B62" w:rsidRPr="001760EC" w:rsidRDefault="00912B62" w:rsidP="00912B62">
      <w:pPr>
        <w:rPr>
          <w:rFonts w:asciiTheme="majorHAnsi" w:hAnsiTheme="majorHAnsi"/>
        </w:rPr>
      </w:pPr>
    </w:p>
    <w:p w14:paraId="1BD8355B" w14:textId="77777777" w:rsidR="00912B62" w:rsidRPr="001760EC" w:rsidRDefault="00912B62" w:rsidP="00912B62">
      <w:pPr>
        <w:pStyle w:val="Heading4"/>
        <w:rPr>
          <w:rFonts w:asciiTheme="majorHAnsi" w:hAnsiTheme="majorHAnsi"/>
        </w:rPr>
      </w:pPr>
      <w:r w:rsidRPr="001760EC">
        <w:rPr>
          <w:rFonts w:asciiTheme="majorHAnsi" w:hAnsiTheme="majorHAnsi"/>
        </w:rPr>
        <w:t>US falling behind China in science – 5 reasons</w:t>
      </w:r>
    </w:p>
    <w:p w14:paraId="5083B31B" w14:textId="77777777" w:rsidR="00912B62" w:rsidRPr="001760EC" w:rsidRDefault="00912B62" w:rsidP="00912B62">
      <w:pPr>
        <w:rPr>
          <w:rFonts w:asciiTheme="majorHAnsi" w:hAnsiTheme="majorHAnsi"/>
        </w:rPr>
      </w:pPr>
      <w:proofErr w:type="spellStart"/>
      <w:r w:rsidRPr="001760EC">
        <w:rPr>
          <w:rStyle w:val="Style13ptBold"/>
          <w:rFonts w:asciiTheme="majorHAnsi" w:hAnsiTheme="majorHAnsi"/>
        </w:rPr>
        <w:t>Amadeo</w:t>
      </w:r>
      <w:proofErr w:type="spellEnd"/>
      <w:r w:rsidRPr="001760EC">
        <w:rPr>
          <w:rStyle w:val="Style13ptBold"/>
          <w:rFonts w:asciiTheme="majorHAnsi" w:hAnsiTheme="majorHAnsi"/>
        </w:rPr>
        <w:t>,</w:t>
      </w:r>
      <w:r w:rsidRPr="001760EC">
        <w:rPr>
          <w:rFonts w:asciiTheme="majorHAnsi" w:hAnsiTheme="majorHAnsi"/>
        </w:rPr>
        <w:t xml:space="preserve"> President of WorldMoneyWatch.com, </w:t>
      </w:r>
      <w:r w:rsidRPr="001760EC">
        <w:rPr>
          <w:rStyle w:val="Style13ptBold"/>
          <w:rFonts w:asciiTheme="majorHAnsi" w:hAnsiTheme="majorHAnsi"/>
        </w:rPr>
        <w:t>2017</w:t>
      </w:r>
    </w:p>
    <w:p w14:paraId="677B04D9" w14:textId="1B4E851B" w:rsidR="00912B62" w:rsidRPr="001760EC" w:rsidRDefault="00912B62" w:rsidP="00912B62">
      <w:pPr>
        <w:rPr>
          <w:rFonts w:asciiTheme="majorHAnsi" w:hAnsiTheme="majorHAnsi"/>
        </w:rPr>
      </w:pPr>
      <w:r w:rsidRPr="001760EC">
        <w:rPr>
          <w:rFonts w:asciiTheme="majorHAnsi" w:hAnsiTheme="majorHAnsi"/>
        </w:rPr>
        <w:t>(Kimberly, “The United States Is Losing Its Competitive Advantage” The Balance, August 15, https://www.thebalance.com/the-u-s-is-losing-its-competitive-advantage-3306225, accessed 7-6-17, GDI-RH)</w:t>
      </w:r>
    </w:p>
    <w:p w14:paraId="7575E434" w14:textId="77777777" w:rsidR="00912B62" w:rsidRPr="001760EC" w:rsidRDefault="00912B62" w:rsidP="00912B62">
      <w:pPr>
        <w:rPr>
          <w:rStyle w:val="StyleUnderline"/>
          <w:rFonts w:asciiTheme="majorHAnsi" w:hAnsiTheme="majorHAnsi"/>
          <w:sz w:val="16"/>
          <w:u w:val="none"/>
        </w:rPr>
      </w:pPr>
      <w:r w:rsidRPr="001760EC">
        <w:rPr>
          <w:rStyle w:val="StyleUnderline"/>
          <w:rFonts w:asciiTheme="majorHAnsi" w:hAnsiTheme="majorHAnsi"/>
        </w:rPr>
        <w:t xml:space="preserve">China Has World's Fastest Supercomputer </w:t>
      </w:r>
      <w:r w:rsidRPr="001760EC">
        <w:rPr>
          <w:rFonts w:asciiTheme="majorHAnsi" w:hAnsiTheme="majorHAnsi"/>
          <w:sz w:val="16"/>
        </w:rPr>
        <w:t xml:space="preserve">Since 2013, China has hosted the world's fastest supercomputer, the National University of Defense Technology's Tianhe-2. It has 109 of these high-performance systems, up from 37 just six months ago. The United States has 200, its lowest level since 1993. </w:t>
      </w:r>
      <w:r w:rsidRPr="001760EC">
        <w:rPr>
          <w:rStyle w:val="StyleUnderline"/>
          <w:rFonts w:asciiTheme="majorHAnsi" w:hAnsiTheme="majorHAnsi"/>
        </w:rPr>
        <w:t>These computers are needed to for sophisticated modeling and simulations.</w:t>
      </w:r>
      <w:r w:rsidRPr="001760EC">
        <w:rPr>
          <w:rFonts w:asciiTheme="majorHAnsi" w:hAnsiTheme="majorHAnsi"/>
          <w:sz w:val="16"/>
        </w:rPr>
        <w:t xml:space="preserve"> (Source: "China Adds Heft as Computing </w:t>
      </w:r>
      <w:proofErr w:type="spellStart"/>
      <w:r w:rsidRPr="001760EC">
        <w:rPr>
          <w:rFonts w:asciiTheme="majorHAnsi" w:hAnsiTheme="majorHAnsi"/>
          <w:sz w:val="16"/>
        </w:rPr>
        <w:t>POwer</w:t>
      </w:r>
      <w:proofErr w:type="spellEnd"/>
      <w:r w:rsidRPr="001760EC">
        <w:rPr>
          <w:rFonts w:asciiTheme="majorHAnsi" w:hAnsiTheme="majorHAnsi"/>
          <w:sz w:val="16"/>
        </w:rPr>
        <w:t xml:space="preserve">," WSJ, November 17, 2015.) </w:t>
      </w:r>
      <w:r w:rsidRPr="001760EC">
        <w:rPr>
          <w:rStyle w:val="StyleUnderline"/>
          <w:rFonts w:asciiTheme="majorHAnsi" w:hAnsiTheme="majorHAnsi"/>
        </w:rPr>
        <w:t>U.S. Math Skills Are Falling Behind U.S. students' math skills have remained stagnant since at least 2000.</w:t>
      </w:r>
      <w:r w:rsidRPr="001760EC">
        <w:rPr>
          <w:rFonts w:asciiTheme="majorHAnsi" w:hAnsiTheme="majorHAnsi"/>
          <w:sz w:val="16"/>
        </w:rPr>
        <w:t xml:space="preserve"> This means </w:t>
      </w:r>
      <w:r w:rsidRPr="001760EC">
        <w:rPr>
          <w:rStyle w:val="StyleUnderline"/>
          <w:rFonts w:asciiTheme="majorHAnsi" w:hAnsiTheme="majorHAnsi"/>
        </w:rPr>
        <w:t>they are falling behind many other countries, such as Japan,</w:t>
      </w:r>
      <w:r w:rsidRPr="001760EC">
        <w:rPr>
          <w:rFonts w:asciiTheme="majorHAnsi" w:hAnsiTheme="majorHAnsi"/>
          <w:sz w:val="16"/>
        </w:rPr>
        <w:t xml:space="preserve"> Poland and Ireland, which have greatly improved. In fact, U</w:t>
      </w:r>
      <w:r w:rsidRPr="001760EC">
        <w:rPr>
          <w:rStyle w:val="StyleUnderline"/>
          <w:rFonts w:asciiTheme="majorHAnsi" w:hAnsiTheme="majorHAnsi"/>
        </w:rPr>
        <w:t xml:space="preserve">.S. test scores are now below the global average. </w:t>
      </w:r>
      <w:r w:rsidRPr="001760EC">
        <w:rPr>
          <w:rFonts w:asciiTheme="majorHAnsi" w:hAnsiTheme="majorHAnsi"/>
          <w:sz w:val="16"/>
        </w:rPr>
        <w:t xml:space="preserve">The 2012 Program for International Student Assessment (PISA) measures how well students around the world do in math scores. It's administered by the Organization for Economic Cooperation and Development. The U.S. scored at 481, below the average of 494. That's well below the scores of the top five, all of which are Asian: Shanghai (613), Singapore (573), Hong Kong (561) South Korea (554) and Japan (536). In fact, U.S. scores are closer to the bottom six: Sweden (478), Turkey (448), Mexico (413), Brazil (391), Indonesia (375) and Peru (368). </w:t>
      </w:r>
      <w:r w:rsidRPr="001760EC">
        <w:rPr>
          <w:rStyle w:val="StyleUnderline"/>
          <w:rFonts w:asciiTheme="majorHAnsi" w:hAnsiTheme="majorHAnsi"/>
        </w:rPr>
        <w:t>American students also slipped in science</w:t>
      </w:r>
      <w:r w:rsidRPr="001760EC">
        <w:rPr>
          <w:rFonts w:asciiTheme="majorHAnsi" w:hAnsiTheme="majorHAnsi"/>
          <w:sz w:val="16"/>
        </w:rPr>
        <w:t xml:space="preserve"> (from 20th to 24th), </w:t>
      </w:r>
      <w:r w:rsidRPr="001760EC">
        <w:rPr>
          <w:rStyle w:val="StyleUnderline"/>
          <w:rFonts w:asciiTheme="majorHAnsi" w:hAnsiTheme="majorHAnsi"/>
        </w:rPr>
        <w:t>and reading</w:t>
      </w:r>
      <w:r w:rsidRPr="001760EC">
        <w:rPr>
          <w:rFonts w:asciiTheme="majorHAnsi" w:hAnsiTheme="majorHAnsi"/>
          <w:sz w:val="16"/>
        </w:rPr>
        <w:t xml:space="preserve"> (11th to 21st). These low scores </w:t>
      </w:r>
      <w:proofErr w:type="gramStart"/>
      <w:r w:rsidRPr="001760EC">
        <w:rPr>
          <w:rFonts w:asciiTheme="majorHAnsi" w:hAnsiTheme="majorHAnsi"/>
          <w:sz w:val="16"/>
        </w:rPr>
        <w:t>means</w:t>
      </w:r>
      <w:proofErr w:type="gramEnd"/>
      <w:r w:rsidRPr="001760EC">
        <w:rPr>
          <w:rFonts w:asciiTheme="majorHAnsi" w:hAnsiTheme="majorHAnsi"/>
          <w:sz w:val="16"/>
        </w:rPr>
        <w:t xml:space="preserve"> U</w:t>
      </w:r>
      <w:r w:rsidRPr="001760EC">
        <w:rPr>
          <w:rStyle w:val="StyleUnderline"/>
          <w:rFonts w:asciiTheme="majorHAnsi" w:hAnsiTheme="majorHAnsi"/>
        </w:rPr>
        <w:t>.S. students aren't as prepared to take high-paying computer and engineering jobs, which often go to foreign workers.</w:t>
      </w:r>
      <w:r w:rsidRPr="001760EC">
        <w:rPr>
          <w:rFonts w:asciiTheme="majorHAnsi" w:hAnsiTheme="majorHAnsi"/>
          <w:sz w:val="16"/>
        </w:rPr>
        <w:t xml:space="preserve"> Ironically, </w:t>
      </w:r>
      <w:r w:rsidRPr="001760EC">
        <w:rPr>
          <w:rStyle w:val="StyleUnderline"/>
          <w:rFonts w:asciiTheme="majorHAnsi" w:hAnsiTheme="majorHAnsi"/>
        </w:rPr>
        <w:t>Silicon Valley is America's high tech innovation center. One reason for its success is the cultural diversity of its foreign-born software engineers. Other companies simply outsource their tech jobs overseas</w:t>
      </w:r>
      <w:r w:rsidRPr="001760EC">
        <w:rPr>
          <w:rFonts w:asciiTheme="majorHAnsi" w:hAnsiTheme="majorHAnsi"/>
          <w:sz w:val="16"/>
        </w:rPr>
        <w:t xml:space="preserve">. </w:t>
      </w:r>
      <w:r w:rsidRPr="001760EC">
        <w:rPr>
          <w:rStyle w:val="StyleUnderline"/>
          <w:rFonts w:asciiTheme="majorHAnsi" w:hAnsiTheme="majorHAnsi"/>
        </w:rPr>
        <w:t>The result,</w:t>
      </w:r>
      <w:r w:rsidRPr="001760EC">
        <w:rPr>
          <w:rFonts w:asciiTheme="majorHAnsi" w:hAnsiTheme="majorHAnsi"/>
          <w:sz w:val="16"/>
        </w:rPr>
        <w:t xml:space="preserve"> however</w:t>
      </w:r>
      <w:r w:rsidRPr="001760EC">
        <w:rPr>
          <w:rStyle w:val="StyleUnderline"/>
          <w:rFonts w:asciiTheme="majorHAnsi" w:hAnsiTheme="majorHAnsi"/>
        </w:rPr>
        <w:t>, is the same - fewer high paying jobs to American citizens.</w:t>
      </w:r>
      <w:r w:rsidRPr="001760EC">
        <w:rPr>
          <w:rFonts w:asciiTheme="majorHAnsi" w:hAnsiTheme="majorHAnsi"/>
          <w:sz w:val="16"/>
        </w:rPr>
        <w:t xml:space="preserve"> (Source: WSJ, Students Slip in Global Tests, December 3, 2013) An economist from the Hoover Institution, Eric A. </w:t>
      </w:r>
      <w:proofErr w:type="spellStart"/>
      <w:r w:rsidRPr="001760EC">
        <w:rPr>
          <w:rFonts w:asciiTheme="majorHAnsi" w:hAnsiTheme="majorHAnsi"/>
          <w:sz w:val="16"/>
        </w:rPr>
        <w:t>Hanushek</w:t>
      </w:r>
      <w:proofErr w:type="spellEnd"/>
      <w:r w:rsidRPr="001760EC">
        <w:rPr>
          <w:rFonts w:asciiTheme="majorHAnsi" w:hAnsiTheme="majorHAnsi"/>
          <w:sz w:val="16"/>
        </w:rPr>
        <w:t xml:space="preserve">, estimated that </w:t>
      </w:r>
      <w:r w:rsidRPr="001760EC">
        <w:rPr>
          <w:rStyle w:val="StyleUnderline"/>
          <w:rFonts w:asciiTheme="majorHAnsi" w:hAnsiTheme="majorHAnsi"/>
        </w:rPr>
        <w:t xml:space="preserve">the U.S. economy would grow 4.5% more in the next 20 years if our students’ math and science skills were as good as the rest of the world's. This statement would come as a shock to most Americans who believe that our students' skills ARE among the best in the world. </w:t>
      </w:r>
      <w:r w:rsidRPr="001760EC">
        <w:rPr>
          <w:rFonts w:asciiTheme="majorHAnsi" w:hAnsiTheme="majorHAnsi"/>
          <w:sz w:val="16"/>
        </w:rPr>
        <w:t xml:space="preserve">In fact, nearly half of those in a recent Associated Press poll said that American students’ achievement test scores are the same as or better than those of children in other industrialized nations. Furthermore, 90% of them recognized that education helps economic growth. The truth is shocking. </w:t>
      </w:r>
      <w:r w:rsidRPr="001760EC">
        <w:rPr>
          <w:rStyle w:val="StyleUnderline"/>
          <w:rFonts w:asciiTheme="majorHAnsi" w:hAnsiTheme="majorHAnsi"/>
        </w:rPr>
        <w:t>The U.S. ranks near the bottom in a survey of students’ math skills in 30 industrialized countries.</w:t>
      </w:r>
      <w:r w:rsidRPr="001760EC">
        <w:rPr>
          <w:rFonts w:asciiTheme="majorHAnsi" w:hAnsiTheme="majorHAnsi"/>
          <w:sz w:val="16"/>
        </w:rPr>
        <w:t xml:space="preserve"> Instead of knowing and confronting the facts, </w:t>
      </w:r>
      <w:r w:rsidRPr="001760EC">
        <w:rPr>
          <w:rStyle w:val="StyleUnderline"/>
          <w:rFonts w:asciiTheme="majorHAnsi" w:hAnsiTheme="majorHAnsi"/>
        </w:rPr>
        <w:t xml:space="preserve">most Americans are in denial. </w:t>
      </w:r>
      <w:r w:rsidRPr="001760EC">
        <w:rPr>
          <w:rFonts w:asciiTheme="majorHAnsi" w:hAnsiTheme="majorHAnsi"/>
          <w:sz w:val="16"/>
        </w:rPr>
        <w:t xml:space="preserve">In fact, the same survey showed that </w:t>
      </w:r>
      <w:r w:rsidRPr="001760EC">
        <w:rPr>
          <w:rStyle w:val="StyleUnderline"/>
          <w:rFonts w:asciiTheme="majorHAnsi" w:hAnsiTheme="majorHAnsi"/>
        </w:rPr>
        <w:t xml:space="preserve">while one-third believed THEIR schools were excellent, only one-sixth believe the same of any other schools. </w:t>
      </w:r>
      <w:r w:rsidRPr="001760EC">
        <w:rPr>
          <w:rFonts w:asciiTheme="majorHAnsi" w:hAnsiTheme="majorHAnsi"/>
          <w:sz w:val="16"/>
        </w:rPr>
        <w:t xml:space="preserve">(Source: WSJ, Americans See Education Benefits, But Don’t Realize U.S. Falling Behind, June 27, 2008) </w:t>
      </w:r>
      <w:r w:rsidRPr="001760EC">
        <w:rPr>
          <w:rStyle w:val="StyleUnderline"/>
          <w:rFonts w:asciiTheme="majorHAnsi" w:hAnsiTheme="majorHAnsi"/>
        </w:rPr>
        <w:t xml:space="preserve">U.S. Slips in Training Engineers </w:t>
      </w:r>
      <w:r w:rsidRPr="001760EC">
        <w:rPr>
          <w:rFonts w:asciiTheme="majorHAnsi" w:hAnsiTheme="majorHAnsi"/>
          <w:sz w:val="16"/>
        </w:rPr>
        <w:t xml:space="preserve">Since the 1980s, </w:t>
      </w:r>
      <w:r w:rsidRPr="001760EC">
        <w:rPr>
          <w:rStyle w:val="StyleUnderline"/>
          <w:rFonts w:asciiTheme="majorHAnsi" w:hAnsiTheme="majorHAnsi"/>
        </w:rPr>
        <w:t>Chinese college enrollment has quadrupled to 20 million</w:t>
      </w:r>
      <w:r w:rsidRPr="001760EC">
        <w:rPr>
          <w:rFonts w:asciiTheme="majorHAnsi" w:hAnsiTheme="majorHAnsi"/>
          <w:sz w:val="16"/>
        </w:rPr>
        <w:t xml:space="preserve">. </w:t>
      </w:r>
      <w:r w:rsidRPr="001760EC">
        <w:rPr>
          <w:rStyle w:val="StyleUnderline"/>
          <w:rFonts w:asciiTheme="majorHAnsi" w:hAnsiTheme="majorHAnsi"/>
        </w:rPr>
        <w:t>They graduate 200,000 engineers per year, compared to 60,000 in the U.S.</w:t>
      </w:r>
      <w:r w:rsidRPr="001760EC">
        <w:rPr>
          <w:rFonts w:asciiTheme="majorHAnsi" w:hAnsiTheme="majorHAnsi"/>
          <w:sz w:val="16"/>
        </w:rPr>
        <w:t xml:space="preserve"> (Source: Computer Systems Policy Project). </w:t>
      </w:r>
      <w:r w:rsidRPr="001760EC">
        <w:rPr>
          <w:rStyle w:val="StyleUnderline"/>
          <w:rFonts w:asciiTheme="majorHAnsi" w:hAnsiTheme="majorHAnsi"/>
        </w:rPr>
        <w:t xml:space="preserve">U.S. Companies Outsource Skilled Jobs to China China's technology exports total $8 billion, while U.S. technology exports to China are only $1.6 billion. </w:t>
      </w:r>
      <w:r w:rsidRPr="001760EC">
        <w:rPr>
          <w:rFonts w:asciiTheme="majorHAnsi" w:hAnsiTheme="majorHAnsi"/>
          <w:sz w:val="16"/>
        </w:rPr>
        <w:t xml:space="preserve">However, </w:t>
      </w:r>
      <w:r w:rsidRPr="001760EC">
        <w:rPr>
          <w:rStyle w:val="StyleUnderline"/>
          <w:rFonts w:asciiTheme="majorHAnsi" w:hAnsiTheme="majorHAnsi"/>
        </w:rPr>
        <w:t xml:space="preserve">China's "exports" are from </w:t>
      </w:r>
      <w:proofErr w:type="spellStart"/>
      <w:r w:rsidRPr="001760EC">
        <w:rPr>
          <w:rStyle w:val="StyleUnderline"/>
          <w:rFonts w:asciiTheme="majorHAnsi" w:hAnsiTheme="majorHAnsi"/>
        </w:rPr>
        <w:t>U.</w:t>
      </w:r>
      <w:proofErr w:type="gramStart"/>
      <w:r w:rsidRPr="001760EC">
        <w:rPr>
          <w:rStyle w:val="StyleUnderline"/>
          <w:rFonts w:asciiTheme="majorHAnsi" w:hAnsiTheme="majorHAnsi"/>
        </w:rPr>
        <w:t>S.companies</w:t>
      </w:r>
      <w:proofErr w:type="spellEnd"/>
      <w:proofErr w:type="gramEnd"/>
      <w:r w:rsidRPr="001760EC">
        <w:rPr>
          <w:rStyle w:val="StyleUnderline"/>
          <w:rFonts w:asciiTheme="majorHAnsi" w:hAnsiTheme="majorHAnsi"/>
        </w:rPr>
        <w:t xml:space="preserve"> like Intel, Motorola, Microsoft and Cisco Systems to take advantage of China's technologically trained labor force.</w:t>
      </w:r>
      <w:r w:rsidRPr="001760EC">
        <w:rPr>
          <w:rFonts w:asciiTheme="majorHAnsi" w:hAnsiTheme="majorHAnsi"/>
          <w:sz w:val="16"/>
        </w:rPr>
        <w:t xml:space="preserve"> Wages for these workers are 88% less in China than in the U.S. </w:t>
      </w:r>
      <w:r w:rsidRPr="001760EC">
        <w:rPr>
          <w:rStyle w:val="StyleUnderline"/>
          <w:rFonts w:asciiTheme="majorHAnsi" w:hAnsiTheme="majorHAnsi"/>
        </w:rPr>
        <w:t>Chinese technology firms are increasing their skills. These companies include semiconductor companies</w:t>
      </w:r>
      <w:r w:rsidRPr="001760EC">
        <w:rPr>
          <w:rFonts w:asciiTheme="majorHAnsi" w:hAnsiTheme="majorHAnsi"/>
          <w:sz w:val="16"/>
        </w:rPr>
        <w:t xml:space="preserve"> (e.g. Semiconductor Manufacturing International), </w:t>
      </w:r>
      <w:r w:rsidRPr="001760EC">
        <w:rPr>
          <w:rStyle w:val="StyleUnderline"/>
          <w:rFonts w:asciiTheme="majorHAnsi" w:hAnsiTheme="majorHAnsi"/>
        </w:rPr>
        <w:t>telecommunication equipment manufacturers</w:t>
      </w:r>
      <w:r w:rsidRPr="001760EC">
        <w:rPr>
          <w:rFonts w:asciiTheme="majorHAnsi" w:hAnsiTheme="majorHAnsi"/>
          <w:sz w:val="16"/>
        </w:rPr>
        <w:t xml:space="preserve"> (e.g. Huawei, ZTE Corporation) </w:t>
      </w:r>
      <w:r w:rsidRPr="001760EC">
        <w:rPr>
          <w:rStyle w:val="StyleUnderline"/>
          <w:rFonts w:asciiTheme="majorHAnsi" w:hAnsiTheme="majorHAnsi"/>
        </w:rPr>
        <w:t>and Internet portals</w:t>
      </w:r>
      <w:r w:rsidRPr="001760EC">
        <w:rPr>
          <w:rFonts w:asciiTheme="majorHAnsi" w:hAnsiTheme="majorHAnsi"/>
          <w:sz w:val="16"/>
        </w:rPr>
        <w:t xml:space="preserve"> (e.g. Baidu, Alibaba/eBay partnership). </w:t>
      </w:r>
      <w:r w:rsidRPr="001760EC">
        <w:rPr>
          <w:rStyle w:val="StyleUnderline"/>
          <w:rFonts w:asciiTheme="majorHAnsi" w:hAnsiTheme="majorHAnsi"/>
        </w:rPr>
        <w:t xml:space="preserve">U.S. Slips to #3 in WEF Global Competitiveness Report </w:t>
      </w:r>
      <w:proofErr w:type="gramStart"/>
      <w:r w:rsidRPr="001760EC">
        <w:rPr>
          <w:rStyle w:val="StyleUnderline"/>
          <w:rFonts w:asciiTheme="majorHAnsi" w:hAnsiTheme="majorHAnsi"/>
        </w:rPr>
        <w:t>The</w:t>
      </w:r>
      <w:proofErr w:type="gramEnd"/>
      <w:r w:rsidRPr="001760EC">
        <w:rPr>
          <w:rStyle w:val="StyleUnderline"/>
          <w:rFonts w:asciiTheme="majorHAnsi" w:hAnsiTheme="majorHAnsi"/>
        </w:rPr>
        <w:t xml:space="preserve"> World Economic Forum (WEF) reports that the U.S. is #3 in its 2015-2016 Global Competitiveness Report. </w:t>
      </w:r>
      <w:r w:rsidRPr="001760EC">
        <w:rPr>
          <w:rFonts w:asciiTheme="majorHAnsi" w:hAnsiTheme="majorHAnsi"/>
          <w:sz w:val="16"/>
        </w:rPr>
        <w:t xml:space="preserve">According to the WEF, </w:t>
      </w:r>
      <w:r w:rsidRPr="001760EC">
        <w:rPr>
          <w:rStyle w:val="StyleUnderline"/>
          <w:rFonts w:asciiTheme="majorHAnsi" w:hAnsiTheme="majorHAnsi"/>
        </w:rPr>
        <w:t>a highly competitive country is one that has high productivity</w:t>
      </w:r>
      <w:r w:rsidRPr="001760EC">
        <w:rPr>
          <w:rFonts w:asciiTheme="majorHAnsi" w:hAnsiTheme="majorHAnsi"/>
          <w:sz w:val="16"/>
        </w:rPr>
        <w:t xml:space="preserve">. That gives it high prosperity, return on investment, and economic growth. Switzerland retained its #1 status, followed by Singapore at #2. </w:t>
      </w:r>
    </w:p>
    <w:p w14:paraId="7693B6C9" w14:textId="77777777" w:rsidR="00912B62" w:rsidRPr="001760EC" w:rsidRDefault="00912B62" w:rsidP="00912B62">
      <w:pPr>
        <w:rPr>
          <w:rFonts w:asciiTheme="majorHAnsi" w:hAnsiTheme="majorHAnsi"/>
        </w:rPr>
      </w:pPr>
    </w:p>
    <w:p w14:paraId="41191E73" w14:textId="77777777" w:rsidR="00083FFE" w:rsidRPr="001760EC" w:rsidRDefault="00083FFE" w:rsidP="00912B62">
      <w:pPr>
        <w:rPr>
          <w:rFonts w:asciiTheme="majorHAnsi" w:hAnsiTheme="majorHAnsi"/>
        </w:rPr>
      </w:pPr>
    </w:p>
    <w:p w14:paraId="7875D264" w14:textId="77777777" w:rsidR="00083FFE" w:rsidRPr="001760EC" w:rsidRDefault="00083FFE" w:rsidP="00083FFE">
      <w:pPr>
        <w:pStyle w:val="Heading4"/>
        <w:rPr>
          <w:rFonts w:asciiTheme="majorHAnsi" w:hAnsiTheme="majorHAnsi"/>
        </w:rPr>
      </w:pPr>
      <w:r w:rsidRPr="001760EC">
        <w:rPr>
          <w:rFonts w:asciiTheme="majorHAnsi" w:hAnsiTheme="majorHAnsi"/>
        </w:rPr>
        <w:t xml:space="preserve">US leads, but is losing ground to China and others in science now – they have high growth compared to US stagnation – federal funding resolves </w:t>
      </w:r>
    </w:p>
    <w:p w14:paraId="5B154687" w14:textId="77777777" w:rsidR="00083FFE" w:rsidRPr="001760EC" w:rsidRDefault="00083FFE" w:rsidP="00083FFE">
      <w:pPr>
        <w:rPr>
          <w:rFonts w:asciiTheme="majorHAnsi" w:hAnsiTheme="majorHAnsi"/>
        </w:rPr>
      </w:pPr>
      <w:r w:rsidRPr="001760EC">
        <w:rPr>
          <w:rStyle w:val="Style13ptBold"/>
          <w:rFonts w:asciiTheme="majorHAnsi" w:hAnsiTheme="majorHAnsi"/>
        </w:rPr>
        <w:t>National Science Foundation,</w:t>
      </w:r>
      <w:r w:rsidRPr="001760EC">
        <w:rPr>
          <w:rFonts w:asciiTheme="majorHAnsi" w:hAnsiTheme="majorHAnsi"/>
        </w:rPr>
        <w:t xml:space="preserve"> an independent federal agency created by Congress, </w:t>
      </w:r>
      <w:r w:rsidRPr="001760EC">
        <w:rPr>
          <w:rStyle w:val="Style13ptBold"/>
          <w:rFonts w:asciiTheme="majorHAnsi" w:hAnsiTheme="majorHAnsi"/>
        </w:rPr>
        <w:t>2016</w:t>
      </w:r>
    </w:p>
    <w:p w14:paraId="5A3FA127" w14:textId="48A53736" w:rsidR="00083FFE" w:rsidRPr="001760EC" w:rsidRDefault="00083FFE" w:rsidP="00083FFE">
      <w:pPr>
        <w:rPr>
          <w:rFonts w:asciiTheme="majorHAnsi" w:hAnsiTheme="majorHAnsi"/>
        </w:rPr>
      </w:pPr>
      <w:r w:rsidRPr="001760EC">
        <w:rPr>
          <w:rFonts w:asciiTheme="majorHAnsi" w:hAnsiTheme="majorHAnsi"/>
        </w:rPr>
        <w:t>(“U.S. science and technology leadership increasingly challenged by advances in Asia” January 19, https://www.nsf.gov/news/news_summ.jsp?cntn_id=137394, accessed 7-6-17, GDI-RH)</w:t>
      </w:r>
    </w:p>
    <w:p w14:paraId="56163586" w14:textId="77777777" w:rsidR="00083FFE" w:rsidRPr="001760EC" w:rsidRDefault="00083FFE" w:rsidP="00083FFE">
      <w:pPr>
        <w:rPr>
          <w:rStyle w:val="StyleUnderline"/>
          <w:rFonts w:asciiTheme="majorHAnsi" w:hAnsiTheme="majorHAnsi"/>
        </w:rPr>
      </w:pPr>
      <w:r w:rsidRPr="001760EC">
        <w:rPr>
          <w:rFonts w:asciiTheme="majorHAnsi" w:hAnsiTheme="majorHAnsi"/>
          <w:sz w:val="16"/>
        </w:rPr>
        <w:t xml:space="preserve">According to the latest federal data, </w:t>
      </w:r>
      <w:r w:rsidRPr="001760EC">
        <w:rPr>
          <w:rStyle w:val="StyleUnderline"/>
          <w:rFonts w:asciiTheme="majorHAnsi" w:hAnsiTheme="majorHAnsi"/>
        </w:rPr>
        <w:t>the U.S. science and engineering (S&amp;E) enterprise still leads the world. The United States invests the most in</w:t>
      </w:r>
      <w:r w:rsidRPr="001760EC">
        <w:rPr>
          <w:rFonts w:asciiTheme="majorHAnsi" w:hAnsiTheme="majorHAnsi"/>
          <w:sz w:val="16"/>
        </w:rPr>
        <w:t xml:space="preserve"> research and development (R</w:t>
      </w:r>
      <w:r w:rsidRPr="001760EC">
        <w:rPr>
          <w:rStyle w:val="StyleUnderline"/>
          <w:rFonts w:asciiTheme="majorHAnsi" w:hAnsiTheme="majorHAnsi"/>
        </w:rPr>
        <w:t xml:space="preserve">&amp;D), produces the most advanced degrees in science and engineering and high-impact scientific publications, and remains the largest provider of information, financial, and business services. </w:t>
      </w:r>
      <w:r w:rsidRPr="001760EC">
        <w:rPr>
          <w:rFonts w:asciiTheme="majorHAnsi" w:hAnsiTheme="majorHAnsi"/>
          <w:sz w:val="16"/>
        </w:rPr>
        <w:t xml:space="preserve">However, </w:t>
      </w:r>
      <w:r w:rsidRPr="001760EC">
        <w:rPr>
          <w:rStyle w:val="StyleUnderline"/>
          <w:rFonts w:asciiTheme="majorHAnsi" w:hAnsiTheme="majorHAnsi"/>
        </w:rPr>
        <w:t xml:space="preserve">Southeast, South, and East Asia continue to rapidly ascend in many aspects of S&amp;E. The region now accounts for 40 percent of global R&amp;D, with China as the stand-out as it continues to strengthen its global S&amp;E capacity. </w:t>
      </w:r>
      <w:r w:rsidRPr="001760EC">
        <w:rPr>
          <w:rFonts w:asciiTheme="majorHAnsi" w:hAnsiTheme="majorHAnsi"/>
          <w:sz w:val="16"/>
        </w:rPr>
        <w:t xml:space="preserve">These and other data on the domestic and global S&amp;E landscape can be found in the National Science Board's (NSB) Science and Engineering Indicators 2016 (Indicators) report, released today. "Indicators is a rich source of information on a wide range of measures that let us know how the United States is performing in science and technology," said NSF Director France </w:t>
      </w:r>
      <w:proofErr w:type="spellStart"/>
      <w:r w:rsidRPr="001760EC">
        <w:rPr>
          <w:rFonts w:asciiTheme="majorHAnsi" w:hAnsiTheme="majorHAnsi"/>
          <w:sz w:val="16"/>
        </w:rPr>
        <w:t>Córdova</w:t>
      </w:r>
      <w:proofErr w:type="spellEnd"/>
      <w:r w:rsidRPr="001760EC">
        <w:rPr>
          <w:rFonts w:asciiTheme="majorHAnsi" w:hAnsiTheme="majorHAnsi"/>
          <w:sz w:val="16"/>
        </w:rPr>
        <w:t xml:space="preserve">. "It gives us crucial information on how we compare to other nations in the areas of research and development, STEM education, and the development of our workforce. The report also provides state-level comparisons, insights into the representation of women and minorities in science and engineering, and insight into what the public thinks about science." China dominates Asian advances </w:t>
      </w:r>
      <w:proofErr w:type="gramStart"/>
      <w:r w:rsidRPr="001760EC">
        <w:rPr>
          <w:rFonts w:asciiTheme="majorHAnsi" w:hAnsiTheme="majorHAnsi"/>
          <w:sz w:val="16"/>
        </w:rPr>
        <w:t>The</w:t>
      </w:r>
      <w:proofErr w:type="gramEnd"/>
      <w:r w:rsidRPr="001760EC">
        <w:rPr>
          <w:rFonts w:asciiTheme="majorHAnsi" w:hAnsiTheme="majorHAnsi"/>
          <w:sz w:val="16"/>
        </w:rPr>
        <w:t xml:space="preserve"> 2016 edition of Indicators highlights that </w:t>
      </w:r>
      <w:r w:rsidRPr="001760EC">
        <w:rPr>
          <w:rStyle w:val="StyleUnderline"/>
          <w:rFonts w:asciiTheme="majorHAnsi" w:hAnsiTheme="majorHAnsi"/>
        </w:rPr>
        <w:t>China, South Korea and India are investing heavily in R&amp;D and in developing a well-educated workforce skilled in science and engineering.</w:t>
      </w:r>
      <w:r w:rsidRPr="001760EC">
        <w:rPr>
          <w:rFonts w:asciiTheme="majorHAnsi" w:hAnsiTheme="majorHAnsi"/>
          <w:sz w:val="16"/>
        </w:rPr>
        <w:t xml:space="preserve"> Indicators 2016 makes it clear that </w:t>
      </w:r>
      <w:r w:rsidRPr="001760EC">
        <w:rPr>
          <w:rStyle w:val="StyleUnderline"/>
          <w:rFonts w:asciiTheme="majorHAnsi" w:hAnsiTheme="majorHAnsi"/>
        </w:rPr>
        <w:t xml:space="preserve">while the United States continues to lead in a variety of metrics, it exists in an increasingly multi-polar world for S&amp;E that revolves around the creation and use of knowledge and technology. </w:t>
      </w:r>
      <w:r w:rsidRPr="001760EC">
        <w:rPr>
          <w:rFonts w:asciiTheme="majorHAnsi" w:hAnsiTheme="majorHAnsi"/>
          <w:sz w:val="16"/>
        </w:rPr>
        <w:t xml:space="preserve">According to Indicators 2016, </w:t>
      </w:r>
      <w:r w:rsidRPr="001760EC">
        <w:rPr>
          <w:rStyle w:val="StyleUnderline"/>
          <w:rFonts w:asciiTheme="majorHAnsi" w:hAnsiTheme="majorHAnsi"/>
        </w:rPr>
        <w:t>China is now the second-largest performer of R&amp;D, accounting for 20 percent of global R&amp;D as compared to the United States, which accounts for 27 percent. Between 2003 and 2013,</w:t>
      </w:r>
      <w:r w:rsidRPr="001760EC">
        <w:rPr>
          <w:rFonts w:asciiTheme="majorHAnsi" w:hAnsiTheme="majorHAnsi"/>
          <w:sz w:val="16"/>
        </w:rPr>
        <w:t xml:space="preserve"> </w:t>
      </w:r>
      <w:r w:rsidRPr="001760EC">
        <w:rPr>
          <w:rStyle w:val="StyleUnderline"/>
          <w:rFonts w:asciiTheme="majorHAnsi" w:hAnsiTheme="majorHAnsi"/>
        </w:rPr>
        <w:t>China ramped up its R&amp;D investments at an average of 19.5 percent annually, greatly exceeding that of the U.S.</w:t>
      </w:r>
      <w:r w:rsidRPr="001760EC">
        <w:rPr>
          <w:rFonts w:asciiTheme="majorHAnsi" w:hAnsiTheme="majorHAnsi"/>
          <w:sz w:val="16"/>
        </w:rPr>
        <w:t xml:space="preserve"> </w:t>
      </w:r>
      <w:r w:rsidRPr="001760EC">
        <w:rPr>
          <w:rStyle w:val="StyleUnderline"/>
          <w:rFonts w:asciiTheme="majorHAnsi" w:hAnsiTheme="majorHAnsi"/>
        </w:rPr>
        <w:t xml:space="preserve">China made its increases despite the Great Recession. </w:t>
      </w:r>
      <w:r w:rsidRPr="001760EC">
        <w:rPr>
          <w:rFonts w:asciiTheme="majorHAnsi" w:hAnsiTheme="majorHAnsi"/>
          <w:sz w:val="16"/>
        </w:rPr>
        <w:t xml:space="preserve">Developing economies that start at a lower base tend to grow much more rapidly than those that are already functioning at a high level; nonetheless, </w:t>
      </w:r>
      <w:r w:rsidRPr="001760EC">
        <w:rPr>
          <w:rStyle w:val="StyleUnderline"/>
          <w:rFonts w:asciiTheme="majorHAnsi" w:hAnsiTheme="majorHAnsi"/>
        </w:rPr>
        <w:t>China's growth rate in this arena has been remarkable. China is also playing an increasingly prominent role in knowledge and technology-intensive industries, including high-tech manufacturing and knowledge-intensive services</w:t>
      </w:r>
      <w:r w:rsidRPr="001760EC">
        <w:rPr>
          <w:rFonts w:asciiTheme="majorHAnsi" w:hAnsiTheme="majorHAnsi"/>
          <w:sz w:val="16"/>
        </w:rPr>
        <w:t xml:space="preserve">. These industries account for 29 percent of global Gross Domestic Product (GDP) and for nearly 40 percent of U.S. GDP. </w:t>
      </w:r>
      <w:r w:rsidRPr="001760EC">
        <w:rPr>
          <w:rStyle w:val="StyleUnderline"/>
          <w:rFonts w:asciiTheme="majorHAnsi" w:hAnsiTheme="majorHAnsi"/>
        </w:rPr>
        <w:t>China ranks second in high-tech manufacturing,</w:t>
      </w:r>
      <w:r w:rsidRPr="001760EC">
        <w:rPr>
          <w:rFonts w:asciiTheme="majorHAnsi" w:hAnsiTheme="majorHAnsi"/>
          <w:sz w:val="16"/>
        </w:rPr>
        <w:t xml:space="preserve"> where the U.S. maintains a slim lead with a global share of 29 percent to China's 27 percent. While China plays a smaller role in commercial knowledge-intensive services (business, financial, and information), it has now surpassed Japan to move into third place behind the United States and the European Union. </w:t>
      </w:r>
      <w:r w:rsidRPr="001760EC">
        <w:rPr>
          <w:rStyle w:val="StyleUnderline"/>
          <w:rFonts w:asciiTheme="majorHAnsi" w:hAnsiTheme="majorHAnsi"/>
        </w:rPr>
        <w:t>China has also made significant strides in S&amp;E education, which is critical to supporting R&amp;D as well as knowledge and technology-intensive industries.</w:t>
      </w:r>
      <w:r w:rsidRPr="001760EC">
        <w:rPr>
          <w:rFonts w:asciiTheme="majorHAnsi" w:hAnsiTheme="majorHAnsi"/>
          <w:sz w:val="16"/>
        </w:rPr>
        <w:t xml:space="preserve"> China is the world's number-one producer of undergraduates with degrees in science and engineering. These fields account for 49 percent of all bachelor's degrees awarded in China, compared to 33 percent of all bachelor's degrees the U.S. awards. In 2012, students in China earned about 23 percent of the world's 6 million first university degrees in S&amp;E. Students in the European Union earned about 12 percent and those in the U.S. accounted for about 9 percent of these degrees. University degree production in China has grown faster than in major developed nations and regions, rising more than 300 percent between 2000 and 2012; during the same period, the number of non-S&amp;E degrees conferred in China also rose by 1,000 percent, suggesting that China is building capacity in all areas, not just S&amp;E. The number of S&amp;E graduate degrees awarded in China is also increasing. However, the U.S. continues to award the largest number of S&amp;E doctorates and remains the destination of choice for internationally mobile students. "Other countries see how U.S. investments in R&amp;D and higher education have paid off for our country and are working intensively to build their own scientific capabilities. They understand that scientific discovery and human capital fuel knowledge- and technology-intensive industries and a nation's economic health," said Dan </w:t>
      </w:r>
      <w:proofErr w:type="spellStart"/>
      <w:r w:rsidRPr="001760EC">
        <w:rPr>
          <w:rFonts w:asciiTheme="majorHAnsi" w:hAnsiTheme="majorHAnsi"/>
          <w:sz w:val="16"/>
        </w:rPr>
        <w:t>Arvizu</w:t>
      </w:r>
      <w:proofErr w:type="spellEnd"/>
      <w:r w:rsidRPr="001760EC">
        <w:rPr>
          <w:rFonts w:asciiTheme="majorHAnsi" w:hAnsiTheme="majorHAnsi"/>
          <w:sz w:val="16"/>
        </w:rPr>
        <w:t xml:space="preserve">, NSB chair. Federal commitment wavering </w:t>
      </w:r>
      <w:proofErr w:type="gramStart"/>
      <w:r w:rsidRPr="001760EC">
        <w:rPr>
          <w:rStyle w:val="StyleUnderline"/>
          <w:rFonts w:asciiTheme="majorHAnsi" w:hAnsiTheme="majorHAnsi"/>
        </w:rPr>
        <w:t>At</w:t>
      </w:r>
      <w:proofErr w:type="gramEnd"/>
      <w:r w:rsidRPr="001760EC">
        <w:rPr>
          <w:rStyle w:val="StyleUnderline"/>
          <w:rFonts w:asciiTheme="majorHAnsi" w:hAnsiTheme="majorHAnsi"/>
        </w:rPr>
        <w:t xml:space="preserve"> the same time that China and South Korea have continued to increase their R&amp;D investments, the United States' longstanding commitment to federal government-funded R&amp;D is wavering.</w:t>
      </w:r>
      <w:r w:rsidRPr="001760EC">
        <w:rPr>
          <w:rFonts w:asciiTheme="majorHAnsi" w:hAnsiTheme="majorHAnsi"/>
          <w:sz w:val="16"/>
        </w:rPr>
        <w:t xml:space="preserve"> In 2013, government funded R&amp;D accounted for 27 percent of total U.S. R&amp;D and was the largest supporter (47 percent) of all U.S. basic research. Indicators shows that </w:t>
      </w:r>
      <w:r w:rsidRPr="001760EC">
        <w:rPr>
          <w:rStyle w:val="StyleUnderline"/>
          <w:rFonts w:asciiTheme="majorHAnsi" w:hAnsiTheme="majorHAnsi"/>
        </w:rPr>
        <w:t>Federal investment in both academic and business sector R&amp;D</w:t>
      </w:r>
      <w:r w:rsidRPr="001760EC">
        <w:rPr>
          <w:rFonts w:asciiTheme="majorHAnsi" w:hAnsiTheme="majorHAnsi"/>
          <w:sz w:val="16"/>
        </w:rPr>
        <w:t xml:space="preserve"> </w:t>
      </w:r>
      <w:r w:rsidRPr="001760EC">
        <w:rPr>
          <w:rStyle w:val="StyleUnderline"/>
          <w:rFonts w:asciiTheme="majorHAnsi" w:hAnsiTheme="majorHAnsi"/>
        </w:rPr>
        <w:t>has declined in recent years</w:t>
      </w:r>
      <w:r w:rsidRPr="001760EC">
        <w:rPr>
          <w:rFonts w:asciiTheme="majorHAnsi" w:hAnsiTheme="majorHAnsi"/>
          <w:sz w:val="16"/>
        </w:rPr>
        <w:t xml:space="preserve">, reflecting the effects of the end of the </w:t>
      </w:r>
      <w:r w:rsidRPr="001760EC">
        <w:rPr>
          <w:rFonts w:asciiTheme="majorHAnsi" w:hAnsiTheme="majorHAnsi"/>
          <w:sz w:val="16"/>
        </w:rPr>
        <w:lastRenderedPageBreak/>
        <w:t xml:space="preserve">investments of ARRA (American Recovery and Reinvestment Act), the advent of the Budget Control Act, and increased pressure on the discretionary portion of the federal budget. </w:t>
      </w:r>
      <w:r w:rsidRPr="001760EC">
        <w:rPr>
          <w:rStyle w:val="StyleUnderline"/>
          <w:rFonts w:asciiTheme="majorHAnsi" w:hAnsiTheme="majorHAnsi"/>
        </w:rPr>
        <w:t>Since the Great Recession, substantial, real R&amp;D growth annually -- ahead of the pace of U.S. GDP -- has not returned. Inflation-adjusted growth in total U.S. R&amp;D averaged only 0.8 percent annually over the 2008-13 period,</w:t>
      </w:r>
      <w:r w:rsidRPr="001760EC">
        <w:rPr>
          <w:rFonts w:asciiTheme="majorHAnsi" w:hAnsiTheme="majorHAnsi"/>
          <w:sz w:val="16"/>
        </w:rPr>
        <w:t xml:space="preserve"> behind the 1.2 percent annual average for U.S. GDP. "</w:t>
      </w:r>
      <w:r w:rsidRPr="001760EC">
        <w:rPr>
          <w:rStyle w:val="StyleUnderline"/>
          <w:rFonts w:asciiTheme="majorHAnsi" w:hAnsiTheme="majorHAnsi"/>
        </w:rPr>
        <w:t>Decreased federal investment is negatively impacting our nation's research universities,"</w:t>
      </w:r>
      <w:r w:rsidRPr="001760EC">
        <w:rPr>
          <w:rFonts w:asciiTheme="majorHAnsi" w:hAnsiTheme="majorHAnsi"/>
          <w:sz w:val="16"/>
        </w:rPr>
        <w:t xml:space="preserve"> said Kelvin </w:t>
      </w:r>
      <w:proofErr w:type="spellStart"/>
      <w:r w:rsidRPr="001760EC">
        <w:rPr>
          <w:rFonts w:asciiTheme="majorHAnsi" w:hAnsiTheme="majorHAnsi"/>
          <w:sz w:val="16"/>
        </w:rPr>
        <w:t>Droegemeier</w:t>
      </w:r>
      <w:proofErr w:type="spellEnd"/>
      <w:r w:rsidRPr="001760EC">
        <w:rPr>
          <w:rFonts w:asciiTheme="majorHAnsi" w:hAnsiTheme="majorHAnsi"/>
          <w:sz w:val="16"/>
        </w:rPr>
        <w:t xml:space="preserve">, NSB vice chair and vice president for research at the University of Oklahoma. "Our universities conduct 51 percent of the nation's basic research and train the next generation of STEM-capable workers. </w:t>
      </w:r>
      <w:r w:rsidRPr="001760EC">
        <w:rPr>
          <w:rStyle w:val="StyleUnderline"/>
          <w:rFonts w:asciiTheme="majorHAnsi" w:hAnsiTheme="majorHAnsi"/>
        </w:rPr>
        <w:t>Federal support is essential to developing the new knowledge and human capital that allows the U.S. to innovate and be at the forefront of S&amp;T."</w:t>
      </w:r>
    </w:p>
    <w:p w14:paraId="7BB20BA6" w14:textId="77777777" w:rsidR="00083FFE" w:rsidRPr="001760EC" w:rsidRDefault="00083FFE" w:rsidP="00912B62">
      <w:pPr>
        <w:rPr>
          <w:rFonts w:asciiTheme="majorHAnsi" w:hAnsiTheme="majorHAnsi"/>
        </w:rPr>
      </w:pPr>
    </w:p>
    <w:p w14:paraId="79733091" w14:textId="77777777" w:rsidR="00F040C7" w:rsidRPr="001760EC" w:rsidRDefault="00F040C7" w:rsidP="00F040C7">
      <w:pPr>
        <w:pStyle w:val="Heading3"/>
        <w:rPr>
          <w:rFonts w:asciiTheme="majorHAnsi" w:hAnsiTheme="majorHAnsi"/>
          <w:sz w:val="28"/>
        </w:rPr>
      </w:pPr>
      <w:r w:rsidRPr="001760EC">
        <w:rPr>
          <w:rFonts w:asciiTheme="majorHAnsi" w:hAnsiTheme="majorHAnsi"/>
          <w:sz w:val="28"/>
        </w:rPr>
        <w:lastRenderedPageBreak/>
        <w:t xml:space="preserve">STEM low now </w:t>
      </w:r>
    </w:p>
    <w:p w14:paraId="531B1825" w14:textId="77777777" w:rsidR="00F040C7" w:rsidRPr="001760EC" w:rsidRDefault="00F040C7" w:rsidP="00F040C7">
      <w:pPr>
        <w:pStyle w:val="Heading4"/>
        <w:rPr>
          <w:rFonts w:asciiTheme="majorHAnsi" w:hAnsiTheme="majorHAnsi"/>
        </w:rPr>
      </w:pPr>
      <w:r w:rsidRPr="001760EC">
        <w:rPr>
          <w:rFonts w:asciiTheme="majorHAnsi" w:hAnsiTheme="majorHAnsi"/>
        </w:rPr>
        <w:t xml:space="preserve">STEM graduates needed to drive US global economic dominance </w:t>
      </w:r>
    </w:p>
    <w:p w14:paraId="517A2BD1" w14:textId="1FFF6234" w:rsidR="00F040C7" w:rsidRPr="001760EC" w:rsidRDefault="00F040C7" w:rsidP="00F040C7">
      <w:pPr>
        <w:rPr>
          <w:rFonts w:asciiTheme="majorHAnsi" w:hAnsiTheme="majorHAnsi"/>
          <w:sz w:val="12"/>
        </w:rPr>
      </w:pPr>
      <w:proofErr w:type="spellStart"/>
      <w:r w:rsidRPr="001760EC">
        <w:rPr>
          <w:rStyle w:val="Style13ptBold"/>
          <w:rFonts w:asciiTheme="majorHAnsi" w:hAnsiTheme="majorHAnsi"/>
          <w:sz w:val="20"/>
        </w:rPr>
        <w:t>Guzey</w:t>
      </w:r>
      <w:proofErr w:type="spellEnd"/>
      <w:r w:rsidRPr="001760EC">
        <w:rPr>
          <w:rStyle w:val="Style13ptBold"/>
          <w:rFonts w:asciiTheme="majorHAnsi" w:hAnsiTheme="majorHAnsi"/>
          <w:sz w:val="20"/>
        </w:rPr>
        <w:t xml:space="preserve"> et al.; Assistant professor of science and education at Purdue University; 14;</w:t>
      </w:r>
      <w:r w:rsidRPr="001760EC">
        <w:rPr>
          <w:rFonts w:asciiTheme="majorHAnsi" w:hAnsiTheme="majorHAnsi"/>
          <w:sz w:val="18"/>
        </w:rPr>
        <w:t xml:space="preserve"> </w:t>
      </w:r>
      <w:r w:rsidRPr="001760EC">
        <w:rPr>
          <w:rFonts w:asciiTheme="majorHAnsi" w:hAnsiTheme="majorHAnsi"/>
          <w:sz w:val="12"/>
        </w:rPr>
        <w:t xml:space="preserve">[S. </w:t>
      </w:r>
      <w:proofErr w:type="spellStart"/>
      <w:r w:rsidRPr="001760EC">
        <w:rPr>
          <w:rFonts w:asciiTheme="majorHAnsi" w:hAnsiTheme="majorHAnsi"/>
          <w:sz w:val="12"/>
        </w:rPr>
        <w:t>Selcen</w:t>
      </w:r>
      <w:proofErr w:type="spellEnd"/>
      <w:r w:rsidRPr="001760EC">
        <w:rPr>
          <w:rFonts w:asciiTheme="majorHAnsi" w:hAnsiTheme="majorHAnsi"/>
          <w:sz w:val="12"/>
        </w:rPr>
        <w:t>; “Development of an Instrument to Assess Attitudes Toward Science, Technology, Engineering, and Mathematics (STEM)”; Wiley Online Library; 10-1-17; http://onlinelibrary.wiley.com/doi/10.1111/ssm.12077/full; accessed 7-6-17; GDI – AYH]</w:t>
      </w:r>
    </w:p>
    <w:p w14:paraId="56EFCBBD" w14:textId="77777777" w:rsidR="00F040C7" w:rsidRPr="001760EC" w:rsidRDefault="00F040C7" w:rsidP="00F040C7">
      <w:pPr>
        <w:rPr>
          <w:rFonts w:asciiTheme="majorHAnsi" w:hAnsiTheme="majorHAnsi"/>
          <w:sz w:val="16"/>
        </w:rPr>
      </w:pPr>
      <w:r w:rsidRPr="001760EC">
        <w:rPr>
          <w:rFonts w:asciiTheme="majorHAnsi" w:hAnsiTheme="majorHAnsi"/>
          <w:sz w:val="12"/>
        </w:rPr>
        <w:t xml:space="preserve">The need for more U.S. students to be involved in science, technology, engineering, and mathematics (STEM) careers has been extensively documented (National Science Board, 2007). </w:t>
      </w:r>
      <w:r w:rsidRPr="001760EC">
        <w:rPr>
          <w:rStyle w:val="Emphasis"/>
          <w:rFonts w:asciiTheme="majorHAnsi" w:hAnsiTheme="majorHAnsi"/>
          <w:b w:val="0"/>
          <w:sz w:val="18"/>
        </w:rPr>
        <w:t>Employment projections for occupation groups show that from 2010 to 2020 life science</w:t>
      </w:r>
      <w:r w:rsidRPr="001760EC">
        <w:rPr>
          <w:rStyle w:val="Emphasis"/>
          <w:rFonts w:asciiTheme="majorHAnsi" w:hAnsiTheme="majorHAnsi"/>
          <w:sz w:val="18"/>
        </w:rPr>
        <w:t xml:space="preserve"> </w:t>
      </w:r>
      <w:r w:rsidRPr="001760EC">
        <w:rPr>
          <w:rStyle w:val="Emphasis"/>
          <w:rFonts w:asciiTheme="majorHAnsi" w:hAnsiTheme="majorHAnsi"/>
          <w:b w:val="0"/>
          <w:sz w:val="18"/>
        </w:rPr>
        <w:t>occupations</w:t>
      </w:r>
      <w:r w:rsidRPr="001760EC">
        <w:rPr>
          <w:rStyle w:val="StyleUnderline"/>
          <w:rFonts w:asciiTheme="majorHAnsi" w:hAnsiTheme="majorHAnsi"/>
          <w:sz w:val="18"/>
        </w:rPr>
        <w:t xml:space="preserve"> (i.e., genetic scientists) will grow 20%, </w:t>
      </w:r>
      <w:r w:rsidRPr="001760EC">
        <w:rPr>
          <w:rStyle w:val="Emphasis"/>
          <w:rFonts w:asciiTheme="majorHAnsi" w:hAnsiTheme="majorHAnsi"/>
          <w:b w:val="0"/>
          <w:sz w:val="18"/>
        </w:rPr>
        <w:t>engineering</w:t>
      </w:r>
      <w:r w:rsidRPr="001760EC">
        <w:rPr>
          <w:rStyle w:val="StyleUnderline"/>
          <w:rFonts w:asciiTheme="majorHAnsi" w:hAnsiTheme="majorHAnsi"/>
          <w:sz w:val="18"/>
        </w:rPr>
        <w:t xml:space="preserve"> occupations will increase 27%, and </w:t>
      </w:r>
      <w:r w:rsidRPr="001760EC">
        <w:rPr>
          <w:rStyle w:val="Emphasis"/>
          <w:rFonts w:asciiTheme="majorHAnsi" w:hAnsiTheme="majorHAnsi"/>
          <w:b w:val="0"/>
          <w:sz w:val="18"/>
        </w:rPr>
        <w:t>computer</w:t>
      </w:r>
      <w:r w:rsidRPr="001760EC">
        <w:rPr>
          <w:rStyle w:val="StyleUnderline"/>
          <w:rFonts w:asciiTheme="majorHAnsi" w:hAnsiTheme="majorHAnsi"/>
          <w:sz w:val="18"/>
        </w:rPr>
        <w:t xml:space="preserve"> </w:t>
      </w:r>
      <w:r w:rsidRPr="001760EC">
        <w:rPr>
          <w:rStyle w:val="Emphasis"/>
          <w:rFonts w:asciiTheme="majorHAnsi" w:hAnsiTheme="majorHAnsi"/>
          <w:b w:val="0"/>
          <w:sz w:val="18"/>
        </w:rPr>
        <w:t>and mathematical occupations will grow</w:t>
      </w:r>
      <w:r w:rsidRPr="001760EC">
        <w:rPr>
          <w:rStyle w:val="StyleUnderline"/>
          <w:rFonts w:asciiTheme="majorHAnsi" w:hAnsiTheme="majorHAnsi"/>
          <w:sz w:val="18"/>
        </w:rPr>
        <w:t xml:space="preserve"> 22% (Lockard &amp; Wolf, 2012). Even though science and engineering bachelor's degrees represent about one third of all bachelor's degrees awarded in the past 15 years in the United States</w:t>
      </w:r>
      <w:r w:rsidRPr="001760EC">
        <w:rPr>
          <w:rFonts w:asciiTheme="majorHAnsi" w:hAnsiTheme="majorHAnsi"/>
          <w:sz w:val="12"/>
        </w:rPr>
        <w:t xml:space="preserve"> (National Science Board, 2010), </w:t>
      </w:r>
      <w:r w:rsidRPr="001760EC">
        <w:rPr>
          <w:rStyle w:val="Emphasis"/>
          <w:rFonts w:asciiTheme="majorHAnsi" w:hAnsiTheme="majorHAnsi"/>
          <w:b w:val="0"/>
          <w:sz w:val="18"/>
        </w:rPr>
        <w:t>this</w:t>
      </w:r>
      <w:r w:rsidRPr="001760EC">
        <w:rPr>
          <w:rStyle w:val="StyleUnderline"/>
          <w:rFonts w:asciiTheme="majorHAnsi" w:hAnsiTheme="majorHAnsi"/>
          <w:sz w:val="18"/>
        </w:rPr>
        <w:t xml:space="preserve"> number </w:t>
      </w:r>
      <w:r w:rsidRPr="001760EC">
        <w:rPr>
          <w:rStyle w:val="Emphasis"/>
          <w:rFonts w:asciiTheme="majorHAnsi" w:hAnsiTheme="majorHAnsi"/>
          <w:b w:val="0"/>
          <w:sz w:val="18"/>
        </w:rPr>
        <w:t>is not enough to fill the positions that are open</w:t>
      </w:r>
      <w:r w:rsidRPr="001760EC">
        <w:rPr>
          <w:rStyle w:val="StyleUnderline"/>
          <w:rFonts w:asciiTheme="majorHAnsi" w:hAnsiTheme="majorHAnsi"/>
          <w:sz w:val="18"/>
        </w:rPr>
        <w:t>.</w:t>
      </w:r>
      <w:r w:rsidRPr="001760EC">
        <w:rPr>
          <w:rFonts w:asciiTheme="majorHAnsi" w:hAnsiTheme="majorHAnsi"/>
          <w:sz w:val="12"/>
        </w:rPr>
        <w:t xml:space="preserve"> Thus, </w:t>
      </w:r>
      <w:r w:rsidRPr="001760EC">
        <w:rPr>
          <w:rStyle w:val="Emphasis"/>
          <w:rFonts w:asciiTheme="majorHAnsi" w:hAnsiTheme="majorHAnsi"/>
          <w:b w:val="0"/>
          <w:sz w:val="18"/>
        </w:rPr>
        <w:t>more graduates with</w:t>
      </w:r>
      <w:r w:rsidRPr="001760EC">
        <w:rPr>
          <w:rStyle w:val="Emphasis"/>
          <w:rFonts w:asciiTheme="majorHAnsi" w:hAnsiTheme="majorHAnsi"/>
          <w:sz w:val="18"/>
        </w:rPr>
        <w:t xml:space="preserve"> STEM degrees will be needed</w:t>
      </w:r>
      <w:r w:rsidRPr="001760EC">
        <w:rPr>
          <w:rStyle w:val="StyleUnderline"/>
          <w:rFonts w:asciiTheme="majorHAnsi" w:hAnsiTheme="majorHAnsi"/>
          <w:sz w:val="18"/>
        </w:rPr>
        <w:t xml:space="preserve"> in order </w:t>
      </w:r>
      <w:r w:rsidRPr="001760EC">
        <w:rPr>
          <w:rStyle w:val="Emphasis"/>
          <w:rFonts w:asciiTheme="majorHAnsi" w:hAnsiTheme="majorHAnsi"/>
          <w:sz w:val="18"/>
        </w:rPr>
        <w:t>to maintain America's competitive position in this global economy</w:t>
      </w:r>
      <w:r w:rsidRPr="001760EC">
        <w:rPr>
          <w:rFonts w:asciiTheme="majorHAnsi" w:hAnsiTheme="majorHAnsi"/>
          <w:sz w:val="12"/>
        </w:rPr>
        <w:t xml:space="preserve"> (National Science Board, 2007; President's Council of Advisors on Science and Technology, 2012). However, </w:t>
      </w:r>
      <w:r w:rsidRPr="001760EC">
        <w:rPr>
          <w:rStyle w:val="StyleUnderline"/>
          <w:rFonts w:asciiTheme="majorHAnsi" w:hAnsiTheme="majorHAnsi"/>
          <w:sz w:val="18"/>
        </w:rPr>
        <w:t>current reports show that interest in STEM fields and careers among students is modest</w:t>
      </w:r>
      <w:r w:rsidRPr="001760EC">
        <w:rPr>
          <w:rFonts w:asciiTheme="majorHAnsi" w:hAnsiTheme="majorHAnsi"/>
          <w:sz w:val="12"/>
        </w:rPr>
        <w:t xml:space="preserve"> (</w:t>
      </w:r>
      <w:proofErr w:type="spellStart"/>
      <w:r w:rsidRPr="001760EC">
        <w:rPr>
          <w:rFonts w:asciiTheme="majorHAnsi" w:hAnsiTheme="majorHAnsi"/>
          <w:sz w:val="12"/>
        </w:rPr>
        <w:t>Knezek</w:t>
      </w:r>
      <w:proofErr w:type="spellEnd"/>
      <w:r w:rsidRPr="001760EC">
        <w:rPr>
          <w:rFonts w:asciiTheme="majorHAnsi" w:hAnsiTheme="majorHAnsi"/>
          <w:sz w:val="12"/>
        </w:rPr>
        <w:t xml:space="preserve">, Christensen, &amp; Tyler-Wood, 2011; President's Council of Advisors on </w:t>
      </w:r>
      <w:r w:rsidRPr="001760EC">
        <w:rPr>
          <w:rFonts w:asciiTheme="majorHAnsi" w:hAnsiTheme="majorHAnsi"/>
          <w:sz w:val="16"/>
        </w:rPr>
        <w:t>Science and Technology, 2012). Thus, increasing students' learning of STEM subjects and practices and developing attitudes toward STEM have become major goals for K-12 STEM education in the United States.</w:t>
      </w:r>
    </w:p>
    <w:p w14:paraId="0605F842" w14:textId="77777777" w:rsidR="00F040C7" w:rsidRPr="001760EC" w:rsidRDefault="00F040C7" w:rsidP="00A45B4B">
      <w:pPr>
        <w:rPr>
          <w:rFonts w:asciiTheme="majorHAnsi" w:hAnsiTheme="majorHAnsi"/>
        </w:rPr>
      </w:pPr>
    </w:p>
    <w:p w14:paraId="230544BD" w14:textId="77777777" w:rsidR="00E22584" w:rsidRPr="001760EC" w:rsidRDefault="00E22584" w:rsidP="00E22584">
      <w:pPr>
        <w:rPr>
          <w:rFonts w:asciiTheme="majorHAnsi" w:hAnsiTheme="majorHAnsi"/>
        </w:rPr>
      </w:pPr>
    </w:p>
    <w:p w14:paraId="100A5CB6" w14:textId="49376F31" w:rsidR="00FE26D9" w:rsidRPr="001760EC" w:rsidRDefault="00FE26D9" w:rsidP="001B6955">
      <w:pPr>
        <w:pStyle w:val="Heading1"/>
        <w:rPr>
          <w:rFonts w:asciiTheme="majorHAnsi" w:hAnsiTheme="majorHAnsi"/>
        </w:rPr>
      </w:pPr>
      <w:r w:rsidRPr="001760EC">
        <w:rPr>
          <w:rFonts w:asciiTheme="majorHAnsi" w:hAnsiTheme="majorHAnsi"/>
        </w:rPr>
        <w:lastRenderedPageBreak/>
        <w:t>Links</w:t>
      </w:r>
    </w:p>
    <w:p w14:paraId="62225A53" w14:textId="514BE765" w:rsidR="00C40E11" w:rsidRDefault="007109DE" w:rsidP="00C40E11">
      <w:pPr>
        <w:pStyle w:val="Heading2"/>
        <w:rPr>
          <w:rFonts w:asciiTheme="majorHAnsi" w:hAnsiTheme="majorHAnsi"/>
        </w:rPr>
      </w:pPr>
      <w:r>
        <w:rPr>
          <w:rFonts w:asciiTheme="majorHAnsi" w:hAnsiTheme="majorHAnsi"/>
        </w:rPr>
        <w:lastRenderedPageBreak/>
        <w:t>Signaling Link</w:t>
      </w:r>
    </w:p>
    <w:p w14:paraId="4C455D7F" w14:textId="5C93D8D5" w:rsidR="007361DB" w:rsidRPr="007361DB" w:rsidRDefault="007361DB" w:rsidP="007361DB">
      <w:pPr>
        <w:pStyle w:val="Heading3"/>
      </w:pPr>
      <w:r>
        <w:lastRenderedPageBreak/>
        <w:t>US Commitment</w:t>
      </w:r>
    </w:p>
    <w:p w14:paraId="5AF018D6" w14:textId="77777777" w:rsidR="00C40E11" w:rsidRPr="001760EC" w:rsidRDefault="00C40E11" w:rsidP="00C40E11">
      <w:pPr>
        <w:pStyle w:val="Heading4"/>
        <w:rPr>
          <w:rFonts w:asciiTheme="majorHAnsi" w:hAnsiTheme="majorHAnsi"/>
        </w:rPr>
      </w:pPr>
      <w:r w:rsidRPr="001760EC">
        <w:rPr>
          <w:rFonts w:asciiTheme="majorHAnsi" w:hAnsiTheme="majorHAnsi"/>
        </w:rPr>
        <w:t>Inadequacy in US STEM education hurts the economy – industries feel pressure now – increased federal funding sends a signal of US commitment</w:t>
      </w:r>
    </w:p>
    <w:p w14:paraId="47F5BF28" w14:textId="77777777" w:rsidR="00C40E11" w:rsidRPr="001760EC" w:rsidRDefault="00C40E11" w:rsidP="00C40E11">
      <w:pPr>
        <w:rPr>
          <w:rFonts w:asciiTheme="majorHAnsi" w:hAnsiTheme="majorHAnsi"/>
        </w:rPr>
      </w:pPr>
      <w:r w:rsidRPr="001760EC">
        <w:rPr>
          <w:rStyle w:val="Style13ptBold"/>
          <w:rFonts w:asciiTheme="majorHAnsi" w:hAnsiTheme="majorHAnsi"/>
        </w:rPr>
        <w:t>Gray-Little,</w:t>
      </w:r>
      <w:r w:rsidRPr="001760EC">
        <w:rPr>
          <w:rFonts w:asciiTheme="majorHAnsi" w:hAnsiTheme="majorHAnsi"/>
        </w:rPr>
        <w:t xml:space="preserve"> former chancellor of the University of Kansas, </w:t>
      </w:r>
      <w:r w:rsidRPr="001760EC">
        <w:rPr>
          <w:rStyle w:val="Style13ptBold"/>
          <w:rFonts w:asciiTheme="majorHAnsi" w:hAnsiTheme="majorHAnsi"/>
        </w:rPr>
        <w:t>2016</w:t>
      </w:r>
    </w:p>
    <w:p w14:paraId="39B32D36" w14:textId="68B781D7" w:rsidR="00C40E11" w:rsidRPr="001760EC" w:rsidRDefault="00C40E11" w:rsidP="00C40E11">
      <w:pPr>
        <w:rPr>
          <w:rFonts w:asciiTheme="majorHAnsi" w:hAnsiTheme="majorHAnsi"/>
          <w:b/>
        </w:rPr>
      </w:pPr>
      <w:r w:rsidRPr="001760EC">
        <w:rPr>
          <w:rFonts w:asciiTheme="majorHAnsi" w:hAnsiTheme="majorHAnsi"/>
        </w:rPr>
        <w:t>(Bernadette, “Science is Important. So Why Aren’t Candidates Talking About It?” New Republic, October 5, https://newrepublic.com/article/137493/science-important-arent-candidates-talking-it, accessed 7-6-17, GDI-RH)</w:t>
      </w:r>
    </w:p>
    <w:p w14:paraId="29DA35A1" w14:textId="77777777" w:rsidR="00C40E11" w:rsidRPr="001760EC" w:rsidRDefault="00C40E11" w:rsidP="00C40E11">
      <w:pPr>
        <w:rPr>
          <w:rStyle w:val="StyleUnderline"/>
          <w:rFonts w:asciiTheme="majorHAnsi" w:hAnsiTheme="majorHAnsi"/>
        </w:rPr>
      </w:pPr>
      <w:r w:rsidRPr="001760EC">
        <w:rPr>
          <w:rStyle w:val="StyleUnderline"/>
          <w:rFonts w:asciiTheme="majorHAnsi" w:hAnsiTheme="majorHAnsi"/>
        </w:rPr>
        <w:t>Despite its crucial role in driving economic growth, research and development in the STEM fields accounts for only a small portion of the federal budget</w:t>
      </w:r>
      <w:r w:rsidRPr="001760EC">
        <w:rPr>
          <w:rFonts w:asciiTheme="majorHAnsi" w:hAnsiTheme="majorHAnsi"/>
          <w:sz w:val="16"/>
        </w:rPr>
        <w:t xml:space="preserve">—currently </w:t>
      </w:r>
      <w:r w:rsidRPr="001760EC">
        <w:rPr>
          <w:rStyle w:val="StyleUnderline"/>
          <w:rFonts w:asciiTheme="majorHAnsi" w:hAnsiTheme="majorHAnsi"/>
        </w:rPr>
        <w:t>less than 4 percent. That’s down from nearly 12 percent in 1965</w:t>
      </w:r>
      <w:r w:rsidRPr="001760EC">
        <w:rPr>
          <w:rFonts w:asciiTheme="majorHAnsi" w:hAnsiTheme="majorHAnsi"/>
          <w:sz w:val="16"/>
        </w:rPr>
        <w:t xml:space="preserve">, during the height of the Space Race. The Association of American Universities and National Academies of Sciences, Engineering and Medicine have called for sustained 4 percent annual increases in research funding for key federal agencies, including the NSF, DOE, NIH, NASA and the DOD. The ultimate goal should be a return to investing around 12 percent of the federal budget in research. This type of </w:t>
      </w:r>
      <w:r w:rsidRPr="001760EC">
        <w:rPr>
          <w:rStyle w:val="Emphasis"/>
          <w:rFonts w:asciiTheme="majorHAnsi" w:hAnsiTheme="majorHAnsi"/>
        </w:rPr>
        <w:t xml:space="preserve">aggressive and sustained growth in research funding </w:t>
      </w:r>
      <w:r w:rsidRPr="001760EC">
        <w:rPr>
          <w:rFonts w:asciiTheme="majorHAnsi" w:hAnsiTheme="majorHAnsi"/>
          <w:sz w:val="16"/>
          <w:szCs w:val="16"/>
        </w:rPr>
        <w:t xml:space="preserve">provides a second benefit: It </w:t>
      </w:r>
      <w:r w:rsidRPr="001760EC">
        <w:rPr>
          <w:rStyle w:val="Emphasis"/>
          <w:rFonts w:asciiTheme="majorHAnsi" w:hAnsiTheme="majorHAnsi"/>
        </w:rPr>
        <w:t>sends a signal that the U.S. is serious about holding on to its status as a leader in scientific and engineering innovation</w:t>
      </w:r>
      <w:r w:rsidRPr="001760EC">
        <w:rPr>
          <w:rStyle w:val="StyleUnderline"/>
          <w:rFonts w:asciiTheme="majorHAnsi" w:hAnsiTheme="majorHAnsi"/>
        </w:rPr>
        <w:t xml:space="preserve">. More funding lays the groundwork for long-term stability </w:t>
      </w:r>
      <w:r w:rsidRPr="001760EC">
        <w:rPr>
          <w:rFonts w:asciiTheme="majorHAnsi" w:hAnsiTheme="majorHAnsi"/>
          <w:sz w:val="16"/>
          <w:szCs w:val="16"/>
        </w:rPr>
        <w:t>in the field, es</w:t>
      </w:r>
      <w:r w:rsidRPr="001760EC">
        <w:rPr>
          <w:rFonts w:asciiTheme="majorHAnsi" w:hAnsiTheme="majorHAnsi"/>
          <w:sz w:val="16"/>
        </w:rPr>
        <w:t xml:space="preserve">pecially as the next generation of scientists and engineers make their career-path choices. Increasing investment and strengthening our pipeline of future scientists and engineers won’t matter, however, if we don’t translate their work into products and services that improve lives. Our next president should prioritize interdisciplinary research and connecting university research with the marketplace in a way that creates new products, technologies and services. Future scientists must be trained </w:t>
      </w:r>
      <w:r w:rsidRPr="001760EC">
        <w:rPr>
          <w:rFonts w:asciiTheme="majorHAnsi" w:hAnsiTheme="majorHAnsi"/>
          <w:sz w:val="16"/>
          <w:szCs w:val="16"/>
        </w:rPr>
        <w:t>Uncertain funding opportunities discourage potential scientists and academic researchers—people think twice about signing on to careers that demand decades of training with no guarantee the necessary resources for conducting research will be waiting at the finish line.</w:t>
      </w:r>
      <w:r w:rsidRPr="001760EC">
        <w:rPr>
          <w:rFonts w:asciiTheme="majorHAnsi" w:hAnsiTheme="majorHAnsi"/>
          <w:sz w:val="16"/>
        </w:rPr>
        <w:t xml:space="preserve"> Adequate and sustained investment in research would address this problem. But </w:t>
      </w:r>
      <w:r w:rsidRPr="001760EC">
        <w:rPr>
          <w:rStyle w:val="StyleUnderline"/>
          <w:rFonts w:asciiTheme="majorHAnsi" w:hAnsiTheme="majorHAnsi"/>
        </w:rPr>
        <w:t xml:space="preserve">another factor has played a major role in the research innovation gap we face: the inadequacy of our basic science and math education. U.S. students have slipped to 27th in math and 20th in science in the ranking of 34 nations </w:t>
      </w:r>
      <w:r w:rsidRPr="001760EC">
        <w:rPr>
          <w:rFonts w:asciiTheme="majorHAnsi" w:hAnsiTheme="majorHAnsi"/>
          <w:sz w:val="16"/>
        </w:rPr>
        <w:t xml:space="preserve">in the </w:t>
      </w:r>
      <w:proofErr w:type="spellStart"/>
      <w:r w:rsidRPr="001760EC">
        <w:rPr>
          <w:rFonts w:asciiTheme="majorHAnsi" w:hAnsiTheme="majorHAnsi"/>
          <w:sz w:val="16"/>
        </w:rPr>
        <w:t>Organisation</w:t>
      </w:r>
      <w:proofErr w:type="spellEnd"/>
      <w:r w:rsidRPr="001760EC">
        <w:rPr>
          <w:rFonts w:asciiTheme="majorHAnsi" w:hAnsiTheme="majorHAnsi"/>
          <w:sz w:val="16"/>
        </w:rPr>
        <w:t xml:space="preserve"> for Economic Co-operation and Development. </w:t>
      </w:r>
      <w:r w:rsidRPr="001760EC">
        <w:rPr>
          <w:rStyle w:val="StyleUnderline"/>
          <w:rFonts w:asciiTheme="majorHAnsi" w:hAnsiTheme="majorHAnsi"/>
        </w:rPr>
        <w:t xml:space="preserve">To catch up will take time and investment. Industry already feels the repercussions of this underinvestment in science and engineering. American manufacturers have voiced concern about a skills gap in the coming decade. They expect to have 3.5 million jobs to fill, but estimates suggest only about 1.5 million workers are prepared to step in for example with electrical and mechanical technical skills to maintain complex machines for production. </w:t>
      </w:r>
      <w:r w:rsidRPr="001760EC">
        <w:rPr>
          <w:rFonts w:asciiTheme="majorHAnsi" w:hAnsiTheme="majorHAnsi"/>
          <w:sz w:val="16"/>
        </w:rPr>
        <w:t xml:space="preserve">The President’s Council of Advisors on Science and Technology has called for improved STEM education programs. Math intervention programs and expanded recruitment and training programs for STEM teachers can help. We still have a way to go, but steps like these and </w:t>
      </w:r>
      <w:r w:rsidRPr="001760EC">
        <w:rPr>
          <w:rStyle w:val="StyleUnderline"/>
          <w:rFonts w:asciiTheme="majorHAnsi" w:hAnsiTheme="majorHAnsi"/>
        </w:rPr>
        <w:t xml:space="preserve">strengthening standards </w:t>
      </w:r>
      <w:r w:rsidRPr="001760EC">
        <w:rPr>
          <w:rFonts w:asciiTheme="majorHAnsi" w:hAnsiTheme="majorHAnsi"/>
          <w:sz w:val="16"/>
        </w:rPr>
        <w:t>even</w:t>
      </w:r>
      <w:r w:rsidRPr="001760EC">
        <w:rPr>
          <w:rStyle w:val="StyleUnderline"/>
          <w:rFonts w:asciiTheme="majorHAnsi" w:hAnsiTheme="majorHAnsi"/>
        </w:rPr>
        <w:t xml:space="preserve"> on the K-12 level take us in the right direction.</w:t>
      </w:r>
      <w:r w:rsidRPr="001760EC">
        <w:rPr>
          <w:rFonts w:asciiTheme="majorHAnsi" w:hAnsiTheme="majorHAnsi"/>
          <w:sz w:val="16"/>
        </w:rPr>
        <w:t xml:space="preserve"> Federal leadership—and funding—can keep improving STEM education on the national agenda. Eliminate inefficient regulation </w:t>
      </w:r>
      <w:r w:rsidRPr="001760EC">
        <w:rPr>
          <w:rStyle w:val="StyleUnderline"/>
          <w:rFonts w:asciiTheme="majorHAnsi" w:hAnsiTheme="majorHAnsi"/>
        </w:rPr>
        <w:t>Federal support for research is key</w:t>
      </w:r>
      <w:r w:rsidRPr="001760EC">
        <w:rPr>
          <w:rFonts w:asciiTheme="majorHAnsi" w:hAnsiTheme="majorHAnsi"/>
          <w:sz w:val="16"/>
        </w:rPr>
        <w:t xml:space="preserve">. But </w:t>
      </w:r>
      <w:r w:rsidRPr="001760EC">
        <w:rPr>
          <w:rStyle w:val="StyleUnderline"/>
          <w:rFonts w:asciiTheme="majorHAnsi" w:hAnsiTheme="majorHAnsi"/>
        </w:rPr>
        <w:t>there are also some obstacles posed by current federal regulations. The next president’s leadership could help clear away some of these well-intentioned but burdensome regulations that can hinder or undercut R&amp;D efforts.</w:t>
      </w:r>
    </w:p>
    <w:p w14:paraId="1369EFD4" w14:textId="77777777" w:rsidR="00C40E11" w:rsidRPr="001760EC" w:rsidRDefault="00C40E11" w:rsidP="009F3D72">
      <w:pPr>
        <w:rPr>
          <w:rFonts w:asciiTheme="majorHAnsi" w:hAnsiTheme="majorHAnsi"/>
        </w:rPr>
      </w:pPr>
    </w:p>
    <w:p w14:paraId="78936285" w14:textId="2D7EFF21" w:rsidR="00FE26D9" w:rsidRPr="001760EC" w:rsidRDefault="00FE26D9" w:rsidP="00FE26D9">
      <w:pPr>
        <w:pStyle w:val="Heading2"/>
        <w:rPr>
          <w:rFonts w:asciiTheme="majorHAnsi" w:hAnsiTheme="majorHAnsi"/>
        </w:rPr>
      </w:pPr>
      <w:r w:rsidRPr="001760EC">
        <w:rPr>
          <w:rFonts w:asciiTheme="majorHAnsi" w:hAnsiTheme="majorHAnsi"/>
        </w:rPr>
        <w:lastRenderedPageBreak/>
        <w:t>Education</w:t>
      </w:r>
    </w:p>
    <w:p w14:paraId="7F3F840A" w14:textId="42B96CDE" w:rsidR="00B947BE" w:rsidRPr="001760EC" w:rsidRDefault="00B947BE" w:rsidP="00B947BE">
      <w:pPr>
        <w:pStyle w:val="Heading3"/>
        <w:rPr>
          <w:rFonts w:asciiTheme="majorHAnsi" w:hAnsiTheme="majorHAnsi"/>
        </w:rPr>
      </w:pPr>
      <w:r w:rsidRPr="001760EC">
        <w:rPr>
          <w:rFonts w:asciiTheme="majorHAnsi" w:hAnsiTheme="majorHAnsi"/>
        </w:rPr>
        <w:lastRenderedPageBreak/>
        <w:t>Education KT Competitiveness</w:t>
      </w:r>
    </w:p>
    <w:p w14:paraId="482A12BE" w14:textId="77777777" w:rsidR="00311430" w:rsidRPr="001760EC" w:rsidRDefault="00311430" w:rsidP="00311430">
      <w:pPr>
        <w:rPr>
          <w:rFonts w:asciiTheme="majorHAnsi" w:hAnsiTheme="majorHAnsi"/>
          <w:u w:val="single"/>
        </w:rPr>
      </w:pPr>
    </w:p>
    <w:p w14:paraId="111DD17A" w14:textId="77777777" w:rsidR="00311430" w:rsidRPr="001760EC" w:rsidRDefault="00311430" w:rsidP="00311430">
      <w:pPr>
        <w:pStyle w:val="Heading4"/>
        <w:rPr>
          <w:rFonts w:asciiTheme="majorHAnsi" w:hAnsiTheme="majorHAnsi"/>
        </w:rPr>
      </w:pPr>
      <w:r w:rsidRPr="001760EC">
        <w:rPr>
          <w:rFonts w:asciiTheme="majorHAnsi" w:hAnsiTheme="majorHAnsi"/>
        </w:rPr>
        <w:t>Education key to economic competitiveness – studies prove</w:t>
      </w:r>
    </w:p>
    <w:p w14:paraId="3FF9EF9D" w14:textId="77777777" w:rsidR="00311430" w:rsidRPr="001760EC" w:rsidRDefault="00311430" w:rsidP="00311430">
      <w:pPr>
        <w:rPr>
          <w:rStyle w:val="Style13ptBold"/>
          <w:rFonts w:asciiTheme="majorHAnsi" w:hAnsiTheme="majorHAnsi"/>
        </w:rPr>
      </w:pPr>
      <w:r w:rsidRPr="001760EC">
        <w:rPr>
          <w:rStyle w:val="Style13ptBold"/>
          <w:rFonts w:asciiTheme="majorHAnsi" w:hAnsiTheme="majorHAnsi"/>
        </w:rPr>
        <w:t xml:space="preserve">West, </w:t>
      </w:r>
      <w:r w:rsidRPr="001760EC">
        <w:rPr>
          <w:rFonts w:asciiTheme="majorHAnsi" w:hAnsiTheme="majorHAnsi"/>
        </w:rPr>
        <w:t>associate professor of education at Harvard,</w:t>
      </w:r>
      <w:r w:rsidRPr="001760EC">
        <w:rPr>
          <w:rStyle w:val="Style13ptBold"/>
          <w:rFonts w:asciiTheme="majorHAnsi" w:hAnsiTheme="majorHAnsi"/>
        </w:rPr>
        <w:t xml:space="preserve"> 2012</w:t>
      </w:r>
    </w:p>
    <w:p w14:paraId="726A4003" w14:textId="191FDC35" w:rsidR="00311430" w:rsidRPr="001760EC" w:rsidRDefault="00311430" w:rsidP="00311430">
      <w:pPr>
        <w:rPr>
          <w:rFonts w:asciiTheme="majorHAnsi" w:hAnsiTheme="majorHAnsi"/>
        </w:rPr>
      </w:pPr>
      <w:r w:rsidRPr="001760EC">
        <w:rPr>
          <w:rFonts w:asciiTheme="majorHAnsi" w:hAnsiTheme="majorHAnsi"/>
        </w:rPr>
        <w:t xml:space="preserve">(Martin R., “Education and Global Competitiveness:  Lessons for the United States from International Evidence” Rethinking Competitiveness, edited by Kevin A. </w:t>
      </w:r>
      <w:proofErr w:type="spellStart"/>
      <w:r w:rsidRPr="001760EC">
        <w:rPr>
          <w:rFonts w:asciiTheme="majorHAnsi" w:hAnsiTheme="majorHAnsi"/>
        </w:rPr>
        <w:t>Hasset</w:t>
      </w:r>
      <w:proofErr w:type="spellEnd"/>
      <w:r w:rsidRPr="001760EC">
        <w:rPr>
          <w:rFonts w:asciiTheme="majorHAnsi" w:hAnsiTheme="majorHAnsi"/>
        </w:rPr>
        <w:t>, December 19, https://dash.harvard.edu/bitstream/handle/1/9544459/West+Education+and+Global+Competitiveness+chapter+for+DASH.pdf?sequence=1, accessed 7-6-17, GDI-RH)</w:t>
      </w:r>
    </w:p>
    <w:p w14:paraId="71269518" w14:textId="77777777" w:rsidR="00311430" w:rsidRPr="001760EC" w:rsidRDefault="00311430" w:rsidP="00311430">
      <w:pPr>
        <w:rPr>
          <w:rFonts w:asciiTheme="majorHAnsi" w:hAnsiTheme="majorHAnsi"/>
          <w:sz w:val="16"/>
        </w:rPr>
      </w:pPr>
      <w:r w:rsidRPr="001760EC">
        <w:rPr>
          <w:rFonts w:asciiTheme="majorHAnsi" w:hAnsiTheme="majorHAnsi"/>
          <w:sz w:val="16"/>
        </w:rPr>
        <w:t xml:space="preserve">The Economic Costs of Low -Quality Education </w:t>
      </w:r>
      <w:r w:rsidRPr="001760EC">
        <w:rPr>
          <w:rStyle w:val="StyleUnderline"/>
          <w:rFonts w:asciiTheme="majorHAnsi" w:hAnsiTheme="majorHAnsi"/>
        </w:rPr>
        <w:t>American students now complete less schooling than those in many other developed countries and, at the secondary level, perform substantially worse in math and science.</w:t>
      </w:r>
      <w:r w:rsidRPr="001760EC">
        <w:rPr>
          <w:rFonts w:asciiTheme="majorHAnsi" w:hAnsiTheme="majorHAnsi"/>
          <w:sz w:val="16"/>
        </w:rPr>
        <w:t xml:space="preserve"> Moreover, </w:t>
      </w:r>
      <w:r w:rsidRPr="001760EC">
        <w:rPr>
          <w:rStyle w:val="StyleUnderline"/>
          <w:rFonts w:asciiTheme="majorHAnsi" w:hAnsiTheme="majorHAnsi"/>
        </w:rPr>
        <w:t xml:space="preserve">America’s long standing edge in higher education is fading as developing countries increasingly make investments in higher education a central part of their economic development strategies. </w:t>
      </w:r>
      <w:r w:rsidRPr="001760EC">
        <w:rPr>
          <w:rFonts w:asciiTheme="majorHAnsi" w:hAnsiTheme="majorHAnsi"/>
          <w:sz w:val="16"/>
        </w:rPr>
        <w:t xml:space="preserve">How concerned should we be about these developments? And is it the improvement in educational outcomes abroad that should motivate our concern? After all, until very recently the performance of the U.S. economy had far surpassed that of the industrialized world as a whole, despite our students’ mediocre performance on international tests. Some observers have gone so far as to question the existence of a link between available measures of the performance of national education systems and economic success. Education researcher Gerald Bracey in 2002 criticized those asserting that low -quality education threatened our national prosperity, noting that </w:t>
      </w:r>
      <w:proofErr w:type="gramStart"/>
      <w:r w:rsidRPr="001760EC">
        <w:rPr>
          <w:rFonts w:asciiTheme="majorHAnsi" w:hAnsiTheme="majorHAnsi"/>
          <w:sz w:val="16"/>
        </w:rPr>
        <w:t>“ none</w:t>
      </w:r>
      <w:proofErr w:type="gramEnd"/>
      <w:r w:rsidRPr="001760EC">
        <w:rPr>
          <w:rFonts w:asciiTheme="majorHAnsi" w:hAnsiTheme="majorHAnsi"/>
          <w:sz w:val="16"/>
        </w:rPr>
        <w:t xml:space="preserve"> of these fine gentlemen has provided any data on the relationship between the economy’s health and the performance of schools. Our long economic boom suggests there isn’t one —or that our schools are better than the critics claim” (Bracey 2002, B</w:t>
      </w:r>
      <w:proofErr w:type="gramStart"/>
      <w:r w:rsidRPr="001760EC">
        <w:rPr>
          <w:rFonts w:asciiTheme="majorHAnsi" w:hAnsiTheme="majorHAnsi"/>
          <w:sz w:val="16"/>
        </w:rPr>
        <w:t>01 )</w:t>
      </w:r>
      <w:proofErr w:type="gramEnd"/>
      <w:r w:rsidRPr="001760EC">
        <w:rPr>
          <w:rFonts w:asciiTheme="majorHAnsi" w:hAnsiTheme="majorHAnsi"/>
          <w:sz w:val="16"/>
        </w:rPr>
        <w:t xml:space="preserve">. 7 Bracey’s evidentiary concern was not entirely misplaced. </w:t>
      </w:r>
      <w:r w:rsidRPr="001760EC">
        <w:rPr>
          <w:rStyle w:val="StyleUnderline"/>
          <w:rFonts w:asciiTheme="majorHAnsi" w:hAnsiTheme="majorHAnsi"/>
        </w:rPr>
        <w:t>Economists as far back as Adam Smith have highlighted the theoretical importance of human capital as a source of national economic growth. For technologically advanced countries, highly educated workers represent a source of innovations needed to further enhance labor productivity</w:t>
      </w:r>
      <w:r w:rsidRPr="001760EC">
        <w:rPr>
          <w:rFonts w:asciiTheme="majorHAnsi" w:hAnsiTheme="majorHAnsi"/>
          <w:sz w:val="16"/>
        </w:rPr>
        <w:t xml:space="preserve"> (</w:t>
      </w:r>
      <w:proofErr w:type="spellStart"/>
      <w:r w:rsidRPr="001760EC">
        <w:rPr>
          <w:rFonts w:asciiTheme="majorHAnsi" w:hAnsiTheme="majorHAnsi"/>
          <w:sz w:val="16"/>
        </w:rPr>
        <w:t>Benhabib</w:t>
      </w:r>
      <w:proofErr w:type="spellEnd"/>
      <w:r w:rsidRPr="001760EC">
        <w:rPr>
          <w:rFonts w:asciiTheme="majorHAnsi" w:hAnsiTheme="majorHAnsi"/>
          <w:sz w:val="16"/>
        </w:rPr>
        <w:t xml:space="preserve"> and Spiegel 1994</w:t>
      </w:r>
      <w:proofErr w:type="gramStart"/>
      <w:r w:rsidRPr="001760EC">
        <w:rPr>
          <w:rFonts w:asciiTheme="majorHAnsi" w:hAnsiTheme="majorHAnsi"/>
          <w:sz w:val="16"/>
        </w:rPr>
        <w:t>) .</w:t>
      </w:r>
      <w:proofErr w:type="gramEnd"/>
      <w:r w:rsidRPr="001760EC">
        <w:rPr>
          <w:rFonts w:asciiTheme="majorHAnsi" w:hAnsiTheme="majorHAnsi"/>
          <w:sz w:val="16"/>
        </w:rPr>
        <w:t xml:space="preserve"> </w:t>
      </w:r>
      <w:r w:rsidRPr="001760EC">
        <w:rPr>
          <w:rStyle w:val="StyleUnderline"/>
          <w:rFonts w:asciiTheme="majorHAnsi" w:hAnsiTheme="majorHAnsi"/>
        </w:rPr>
        <w:t>For countries far from the frontier, education is necessary to allow workers to be able adopt new technologies developed elsewhere</w:t>
      </w:r>
      <w:r w:rsidRPr="001760EC">
        <w:rPr>
          <w:rFonts w:asciiTheme="majorHAnsi" w:hAnsiTheme="majorHAnsi"/>
          <w:sz w:val="16"/>
        </w:rPr>
        <w:t xml:space="preserve"> (Nelson and Phelps 1966). </w:t>
      </w:r>
      <w:r w:rsidRPr="001760EC">
        <w:rPr>
          <w:rStyle w:val="StyleUnderline"/>
          <w:rFonts w:asciiTheme="majorHAnsi" w:hAnsiTheme="majorHAnsi"/>
        </w:rPr>
        <w:t>Because a given country is likely to be both near and far from the technological frontier in various industries at any given point in time, both of these mechanisms are likely to operate simultaneously.</w:t>
      </w:r>
      <w:r w:rsidRPr="001760EC">
        <w:rPr>
          <w:rFonts w:asciiTheme="majorHAnsi" w:hAnsiTheme="majorHAnsi"/>
          <w:sz w:val="16"/>
        </w:rPr>
        <w:t xml:space="preserve"> Yet rigorous empirical evidence supporting these commonsense propositions has been notoriously difficult to produce. One key limitation of early research examining the relationship between education and economic growth is that it was based on crude measures of school enrollment ratios or the average years of schooling completed by the adult population. Although studies taking this approach tend to find a positive relationship between schooling and economic growth across countries, years of schooling is an incomplete and potentially quite misleading indicator of the performance of national education systems (see, for example, Krueger and </w:t>
      </w:r>
      <w:proofErr w:type="spellStart"/>
      <w:r w:rsidRPr="001760EC">
        <w:rPr>
          <w:rFonts w:asciiTheme="majorHAnsi" w:hAnsiTheme="majorHAnsi"/>
          <w:sz w:val="16"/>
        </w:rPr>
        <w:t>Lindahl</w:t>
      </w:r>
      <w:proofErr w:type="spellEnd"/>
      <w:r w:rsidRPr="001760EC">
        <w:rPr>
          <w:rFonts w:asciiTheme="majorHAnsi" w:hAnsiTheme="majorHAnsi"/>
          <w:sz w:val="16"/>
        </w:rPr>
        <w:t xml:space="preserve"> 2001</w:t>
      </w:r>
      <w:proofErr w:type="gramStart"/>
      <w:r w:rsidRPr="001760EC">
        <w:rPr>
          <w:rFonts w:asciiTheme="majorHAnsi" w:hAnsiTheme="majorHAnsi"/>
          <w:sz w:val="16"/>
        </w:rPr>
        <w:t>) .</w:t>
      </w:r>
      <w:proofErr w:type="gramEnd"/>
      <w:r w:rsidRPr="001760EC">
        <w:rPr>
          <w:rFonts w:asciiTheme="majorHAnsi" w:hAnsiTheme="majorHAnsi"/>
          <w:sz w:val="16"/>
        </w:rPr>
        <w:t xml:space="preserve"> As noted above, measures of educational attainment implicitly assume that a year of schooling is equally valuable regardless of where it is completed —despite the clear evidence from international assessments that the skills achieved by students of the same ag e vary widely across countries. Economists Eric </w:t>
      </w:r>
      <w:proofErr w:type="spellStart"/>
      <w:r w:rsidRPr="001760EC">
        <w:rPr>
          <w:rFonts w:asciiTheme="majorHAnsi" w:hAnsiTheme="majorHAnsi"/>
          <w:sz w:val="16"/>
        </w:rPr>
        <w:t>Hanushek</w:t>
      </w:r>
      <w:proofErr w:type="spellEnd"/>
      <w:r w:rsidRPr="001760EC">
        <w:rPr>
          <w:rFonts w:asciiTheme="majorHAnsi" w:hAnsiTheme="majorHAnsi"/>
          <w:sz w:val="16"/>
        </w:rPr>
        <w:t xml:space="preserve"> and </w:t>
      </w:r>
      <w:proofErr w:type="spellStart"/>
      <w:r w:rsidRPr="001760EC">
        <w:rPr>
          <w:rFonts w:asciiTheme="majorHAnsi" w:hAnsiTheme="majorHAnsi"/>
          <w:sz w:val="16"/>
        </w:rPr>
        <w:t>Ludger</w:t>
      </w:r>
      <w:proofErr w:type="spellEnd"/>
      <w:r w:rsidRPr="001760EC">
        <w:rPr>
          <w:rFonts w:asciiTheme="majorHAnsi" w:hAnsiTheme="majorHAnsi"/>
          <w:sz w:val="16"/>
        </w:rPr>
        <w:t xml:space="preserve"> </w:t>
      </w:r>
      <w:proofErr w:type="spellStart"/>
      <w:r w:rsidRPr="001760EC">
        <w:rPr>
          <w:rFonts w:asciiTheme="majorHAnsi" w:hAnsiTheme="majorHAnsi"/>
          <w:sz w:val="16"/>
        </w:rPr>
        <w:t>Woessmann</w:t>
      </w:r>
      <w:proofErr w:type="spellEnd"/>
      <w:r w:rsidRPr="001760EC">
        <w:rPr>
          <w:rFonts w:asciiTheme="majorHAnsi" w:hAnsiTheme="majorHAnsi"/>
          <w:sz w:val="16"/>
        </w:rPr>
        <w:t xml:space="preserve"> (2008) have addressed this limitation in an important series of papers published since 2008. 8 Their key innovation is the use of twelve international assessments of math and science achievement conducted between 1964 and 2003 to construct a comparable measure of the cognitive skills of secondary school students for a large sample of countries. This measure enables them analyze the relationship between this measure and economic growth rates between 1960 and 2000 across all fifty countries for which cognitive skills and growth data are available and separately across twenty -four members of the OECD. </w:t>
      </w:r>
      <w:proofErr w:type="spellStart"/>
      <w:r w:rsidRPr="001760EC">
        <w:rPr>
          <w:rFonts w:asciiTheme="majorHAnsi" w:hAnsiTheme="majorHAnsi"/>
          <w:sz w:val="16"/>
        </w:rPr>
        <w:t>Hanushek</w:t>
      </w:r>
      <w:proofErr w:type="spellEnd"/>
      <w:r w:rsidRPr="001760EC">
        <w:rPr>
          <w:rFonts w:asciiTheme="majorHAnsi" w:hAnsiTheme="majorHAnsi"/>
          <w:sz w:val="16"/>
        </w:rPr>
        <w:t xml:space="preserve"> and </w:t>
      </w:r>
      <w:proofErr w:type="spellStart"/>
      <w:r w:rsidRPr="001760EC">
        <w:rPr>
          <w:rFonts w:asciiTheme="majorHAnsi" w:hAnsiTheme="majorHAnsi"/>
          <w:sz w:val="16"/>
        </w:rPr>
        <w:t>Woessmann’s</w:t>
      </w:r>
      <w:proofErr w:type="spellEnd"/>
      <w:r w:rsidRPr="001760EC">
        <w:rPr>
          <w:rFonts w:asciiTheme="majorHAnsi" w:hAnsiTheme="majorHAnsi"/>
          <w:sz w:val="16"/>
        </w:rPr>
        <w:t xml:space="preserve"> work has yielded several notable results. First, </w:t>
      </w:r>
      <w:r w:rsidRPr="001760EC">
        <w:rPr>
          <w:rStyle w:val="StyleUnderline"/>
          <w:rFonts w:asciiTheme="majorHAnsi" w:hAnsiTheme="majorHAnsi"/>
        </w:rPr>
        <w:t>after controlling for both a country’s initial GDP per capita and the average years of schooling completed in 1960, a 1 standard deviation increase in test scores is associated with an increase in annual growth rates of nearly 2 percent</w:t>
      </w:r>
      <w:r w:rsidRPr="001760EC">
        <w:rPr>
          <w:rFonts w:asciiTheme="majorHAnsi" w:hAnsiTheme="majorHAnsi"/>
          <w:sz w:val="16"/>
        </w:rPr>
        <w:t xml:space="preserve">. Taken at face value, </w:t>
      </w:r>
      <w:r w:rsidRPr="001760EC">
        <w:rPr>
          <w:rStyle w:val="StyleUnderline"/>
          <w:rFonts w:asciiTheme="majorHAnsi" w:hAnsiTheme="majorHAnsi"/>
        </w:rPr>
        <w:t>this implies that raising the performance of American students in math and science to the level of a top -performing nation such as Finland would increase our growth rate by more than a full percentage point over the long run</w:t>
      </w:r>
      <w:r w:rsidRPr="001760EC">
        <w:rPr>
          <w:rFonts w:asciiTheme="majorHAnsi" w:hAnsiTheme="majorHAnsi"/>
          <w:sz w:val="16"/>
        </w:rPr>
        <w:t xml:space="preserve"> (i.e., once students educated to that level of academic accomplishment make up the entire national workforce). </w:t>
      </w:r>
      <w:r w:rsidRPr="001760EC">
        <w:rPr>
          <w:rStyle w:val="StyleUnderline"/>
          <w:rFonts w:asciiTheme="majorHAnsi" w:hAnsiTheme="majorHAnsi"/>
        </w:rPr>
        <w:t>Second, both the share of a country’s students performing at a very high level and the share performing above a very low level appear to contribute to economic growth in roughly equal amounts,</w:t>
      </w:r>
      <w:r w:rsidRPr="001760EC">
        <w:rPr>
          <w:rFonts w:asciiTheme="majorHAnsi" w:hAnsiTheme="majorHAnsi"/>
          <w:sz w:val="16"/>
        </w:rPr>
        <w:t xml:space="preserve"> </w:t>
      </w:r>
      <w:r w:rsidRPr="001760EC">
        <w:rPr>
          <w:rStyle w:val="StyleUnderline"/>
          <w:rFonts w:asciiTheme="majorHAnsi" w:hAnsiTheme="majorHAnsi"/>
        </w:rPr>
        <w:t>suggesting that there is no clear economic rationale for policymakers to focus exclusively on improving performance at the top or the bottom of the ability distribution</w:t>
      </w:r>
      <w:r w:rsidRPr="001760EC">
        <w:rPr>
          <w:rFonts w:asciiTheme="majorHAnsi" w:hAnsiTheme="majorHAnsi"/>
          <w:sz w:val="16"/>
        </w:rPr>
        <w:t xml:space="preserve"> </w:t>
      </w:r>
      <w:proofErr w:type="gramStart"/>
      <w:r w:rsidRPr="001760EC">
        <w:rPr>
          <w:rFonts w:asciiTheme="majorHAnsi" w:hAnsiTheme="majorHAnsi"/>
          <w:sz w:val="16"/>
        </w:rPr>
        <w:t xml:space="preserve">( </w:t>
      </w:r>
      <w:proofErr w:type="spellStart"/>
      <w:r w:rsidRPr="001760EC">
        <w:rPr>
          <w:rFonts w:asciiTheme="majorHAnsi" w:hAnsiTheme="majorHAnsi"/>
          <w:sz w:val="16"/>
        </w:rPr>
        <w:t>Hanushek</w:t>
      </w:r>
      <w:proofErr w:type="spellEnd"/>
      <w:proofErr w:type="gramEnd"/>
      <w:r w:rsidRPr="001760EC">
        <w:rPr>
          <w:rFonts w:asciiTheme="majorHAnsi" w:hAnsiTheme="majorHAnsi"/>
          <w:sz w:val="16"/>
        </w:rPr>
        <w:t xml:space="preserve"> and </w:t>
      </w:r>
      <w:proofErr w:type="spellStart"/>
      <w:r w:rsidRPr="001760EC">
        <w:rPr>
          <w:rFonts w:asciiTheme="majorHAnsi" w:hAnsiTheme="majorHAnsi"/>
          <w:sz w:val="16"/>
        </w:rPr>
        <w:t>Woessmann</w:t>
      </w:r>
      <w:proofErr w:type="spellEnd"/>
      <w:r w:rsidRPr="001760EC">
        <w:rPr>
          <w:rFonts w:asciiTheme="majorHAnsi" w:hAnsiTheme="majorHAnsi"/>
          <w:sz w:val="16"/>
        </w:rPr>
        <w:t xml:space="preserve"> 2009) . Finally, they show that, after controlling </w:t>
      </w:r>
      <w:r w:rsidRPr="001760EC">
        <w:rPr>
          <w:rFonts w:asciiTheme="majorHAnsi" w:hAnsiTheme="majorHAnsi"/>
          <w:sz w:val="16"/>
        </w:rPr>
        <w:lastRenderedPageBreak/>
        <w:t xml:space="preserve">for their test -based measure of students’ cognitive skills, the number of years of schooling completed by the average student is no longer predictive of growth rates. This suggests that </w:t>
      </w:r>
      <w:r w:rsidRPr="001760EC">
        <w:rPr>
          <w:rStyle w:val="StyleUnderline"/>
          <w:rFonts w:asciiTheme="majorHAnsi" w:hAnsiTheme="majorHAnsi"/>
        </w:rPr>
        <w:t xml:space="preserve">policies intended to increase the quantity of schooling students receive will only bear economic fruit if they are accompanied by measurable improvements in students’ cognitive skills </w:t>
      </w:r>
      <w:r w:rsidRPr="001760EC">
        <w:rPr>
          <w:rFonts w:asciiTheme="majorHAnsi" w:hAnsiTheme="majorHAnsi"/>
          <w:sz w:val="16"/>
        </w:rPr>
        <w:t>(</w:t>
      </w:r>
      <w:proofErr w:type="spellStart"/>
      <w:r w:rsidRPr="001760EC">
        <w:rPr>
          <w:rFonts w:asciiTheme="majorHAnsi" w:hAnsiTheme="majorHAnsi"/>
          <w:sz w:val="16"/>
        </w:rPr>
        <w:t>Hanushek</w:t>
      </w:r>
      <w:proofErr w:type="spellEnd"/>
      <w:r w:rsidRPr="001760EC">
        <w:rPr>
          <w:rFonts w:asciiTheme="majorHAnsi" w:hAnsiTheme="majorHAnsi"/>
          <w:sz w:val="16"/>
        </w:rPr>
        <w:t xml:space="preserve"> and </w:t>
      </w:r>
      <w:proofErr w:type="spellStart"/>
      <w:r w:rsidRPr="001760EC">
        <w:rPr>
          <w:rFonts w:asciiTheme="majorHAnsi" w:hAnsiTheme="majorHAnsi"/>
          <w:sz w:val="16"/>
        </w:rPr>
        <w:t>Woessmann</w:t>
      </w:r>
      <w:proofErr w:type="spellEnd"/>
      <w:r w:rsidRPr="001760EC">
        <w:rPr>
          <w:rFonts w:asciiTheme="majorHAnsi" w:hAnsiTheme="majorHAnsi"/>
          <w:sz w:val="16"/>
        </w:rPr>
        <w:t xml:space="preserve"> 2010</w:t>
      </w:r>
      <w:proofErr w:type="gramStart"/>
      <w:r w:rsidRPr="001760EC">
        <w:rPr>
          <w:rFonts w:asciiTheme="majorHAnsi" w:hAnsiTheme="majorHAnsi"/>
          <w:sz w:val="16"/>
        </w:rPr>
        <w:t>) .</w:t>
      </w:r>
      <w:proofErr w:type="gramEnd"/>
    </w:p>
    <w:p w14:paraId="7032AA09" w14:textId="77777777" w:rsidR="00311430" w:rsidRPr="001760EC" w:rsidRDefault="00311430" w:rsidP="00311430">
      <w:pPr>
        <w:rPr>
          <w:rFonts w:asciiTheme="majorHAnsi" w:hAnsiTheme="majorHAnsi"/>
        </w:rPr>
      </w:pPr>
      <w:r w:rsidRPr="001760EC">
        <w:rPr>
          <w:rFonts w:asciiTheme="majorHAnsi" w:hAnsiTheme="majorHAnsi"/>
        </w:rPr>
        <w:t xml:space="preserve"> </w:t>
      </w:r>
    </w:p>
    <w:p w14:paraId="62B1FFE5" w14:textId="77777777" w:rsidR="00311430" w:rsidRPr="001760EC" w:rsidRDefault="00311430" w:rsidP="00311430">
      <w:pPr>
        <w:pStyle w:val="Heading4"/>
        <w:rPr>
          <w:rFonts w:asciiTheme="majorHAnsi" w:hAnsiTheme="majorHAnsi"/>
        </w:rPr>
      </w:pPr>
      <w:r w:rsidRPr="001760EC">
        <w:rPr>
          <w:rFonts w:asciiTheme="majorHAnsi" w:hAnsiTheme="majorHAnsi"/>
        </w:rPr>
        <w:t>Studies prove a causal relationship between education quality and economic growth</w:t>
      </w:r>
    </w:p>
    <w:p w14:paraId="61B2F24B" w14:textId="77777777" w:rsidR="00311430" w:rsidRPr="001760EC" w:rsidRDefault="00311430" w:rsidP="00311430">
      <w:pPr>
        <w:rPr>
          <w:rStyle w:val="Style13ptBold"/>
          <w:rFonts w:asciiTheme="majorHAnsi" w:hAnsiTheme="majorHAnsi"/>
        </w:rPr>
      </w:pPr>
      <w:r w:rsidRPr="001760EC">
        <w:rPr>
          <w:rStyle w:val="Style13ptBold"/>
          <w:rFonts w:asciiTheme="majorHAnsi" w:hAnsiTheme="majorHAnsi"/>
        </w:rPr>
        <w:t xml:space="preserve">West, </w:t>
      </w:r>
      <w:r w:rsidRPr="001760EC">
        <w:rPr>
          <w:rFonts w:asciiTheme="majorHAnsi" w:hAnsiTheme="majorHAnsi"/>
        </w:rPr>
        <w:t>associate professor of education at Harvard,</w:t>
      </w:r>
      <w:r w:rsidRPr="001760EC">
        <w:rPr>
          <w:rStyle w:val="Style13ptBold"/>
          <w:rFonts w:asciiTheme="majorHAnsi" w:hAnsiTheme="majorHAnsi"/>
        </w:rPr>
        <w:t xml:space="preserve"> 2012</w:t>
      </w:r>
    </w:p>
    <w:p w14:paraId="29061BFC" w14:textId="2C15F028" w:rsidR="00311430" w:rsidRPr="001760EC" w:rsidRDefault="00311430" w:rsidP="00311430">
      <w:pPr>
        <w:rPr>
          <w:rFonts w:asciiTheme="majorHAnsi" w:hAnsiTheme="majorHAnsi"/>
        </w:rPr>
      </w:pPr>
      <w:r w:rsidRPr="001760EC">
        <w:rPr>
          <w:rFonts w:asciiTheme="majorHAnsi" w:hAnsiTheme="majorHAnsi"/>
        </w:rPr>
        <w:t xml:space="preserve">(Martin R., “Education and Global Competitiveness:  Lessons for the United States from International Evidence” Rethinking Competitiveness, edited by Kevin A. </w:t>
      </w:r>
      <w:proofErr w:type="spellStart"/>
      <w:r w:rsidRPr="001760EC">
        <w:rPr>
          <w:rFonts w:asciiTheme="majorHAnsi" w:hAnsiTheme="majorHAnsi"/>
        </w:rPr>
        <w:t>Hasset</w:t>
      </w:r>
      <w:proofErr w:type="spellEnd"/>
      <w:r w:rsidRPr="001760EC">
        <w:rPr>
          <w:rFonts w:asciiTheme="majorHAnsi" w:hAnsiTheme="majorHAnsi"/>
        </w:rPr>
        <w:t>, December 19, https://dash.harvard.edu/bitstream/handle/1/9544459/West+Education+and+Global+Competitiveness+chapter+for+DASH.pdf?sequence=1, accessed 7-6-17, GDI-RH)</w:t>
      </w:r>
    </w:p>
    <w:p w14:paraId="6A6C6C3C" w14:textId="77777777" w:rsidR="00311430" w:rsidRPr="001760EC" w:rsidRDefault="00311430" w:rsidP="00311430">
      <w:pPr>
        <w:rPr>
          <w:rFonts w:asciiTheme="majorHAnsi" w:hAnsiTheme="majorHAnsi"/>
          <w:sz w:val="16"/>
        </w:rPr>
      </w:pPr>
      <w:r w:rsidRPr="001760EC">
        <w:rPr>
          <w:rFonts w:asciiTheme="majorHAnsi" w:hAnsiTheme="majorHAnsi"/>
          <w:sz w:val="16"/>
        </w:rPr>
        <w:t xml:space="preserve">Although a clear improvement over previous evidence, </w:t>
      </w:r>
      <w:r w:rsidRPr="001760EC">
        <w:rPr>
          <w:rStyle w:val="StyleUnderline"/>
          <w:rFonts w:asciiTheme="majorHAnsi" w:hAnsiTheme="majorHAnsi"/>
        </w:rPr>
        <w:t xml:space="preserve">skeptics may wonder whether the pattern </w:t>
      </w:r>
      <w:proofErr w:type="spellStart"/>
      <w:r w:rsidRPr="001760EC">
        <w:rPr>
          <w:rStyle w:val="StyleUnderline"/>
          <w:rFonts w:asciiTheme="majorHAnsi" w:hAnsiTheme="majorHAnsi"/>
        </w:rPr>
        <w:t>Hanushek</w:t>
      </w:r>
      <w:proofErr w:type="spellEnd"/>
      <w:r w:rsidRPr="001760EC">
        <w:rPr>
          <w:rStyle w:val="StyleUnderline"/>
          <w:rFonts w:asciiTheme="majorHAnsi" w:hAnsiTheme="majorHAnsi"/>
        </w:rPr>
        <w:t xml:space="preserve"> and </w:t>
      </w:r>
      <w:proofErr w:type="spellStart"/>
      <w:r w:rsidRPr="001760EC">
        <w:rPr>
          <w:rStyle w:val="StyleUnderline"/>
          <w:rFonts w:asciiTheme="majorHAnsi" w:hAnsiTheme="majorHAnsi"/>
        </w:rPr>
        <w:t>Woessmann</w:t>
      </w:r>
      <w:proofErr w:type="spellEnd"/>
      <w:r w:rsidRPr="001760EC">
        <w:rPr>
          <w:rStyle w:val="StyleUnderline"/>
          <w:rFonts w:asciiTheme="majorHAnsi" w:hAnsiTheme="majorHAnsi"/>
        </w:rPr>
        <w:t xml:space="preserve"> have identified linking education quality and economic growth in fact reflects a causal relationship.</w:t>
      </w:r>
      <w:r w:rsidRPr="001760EC">
        <w:rPr>
          <w:rFonts w:asciiTheme="majorHAnsi" w:hAnsiTheme="majorHAnsi"/>
          <w:sz w:val="16"/>
        </w:rPr>
        <w:t xml:space="preserve"> It is possible that unidentified factors enhance both the quality of national education systems and economic growth. </w:t>
      </w:r>
      <w:r w:rsidRPr="001760EC">
        <w:rPr>
          <w:rStyle w:val="StyleUnderline"/>
          <w:rFonts w:asciiTheme="majorHAnsi" w:hAnsiTheme="majorHAnsi"/>
        </w:rPr>
        <w:t xml:space="preserve">In addition, the fact that they draw in part on very recent test score measures to predict growth rates between 1960 and 2000 leaves open the possibility that economic growth leads to strong educational performance rather than the other way around. </w:t>
      </w:r>
      <w:proofErr w:type="spellStart"/>
      <w:r w:rsidRPr="001760EC">
        <w:rPr>
          <w:rStyle w:val="StyleUnderline"/>
          <w:rFonts w:asciiTheme="majorHAnsi" w:hAnsiTheme="majorHAnsi"/>
        </w:rPr>
        <w:t>Hanushek</w:t>
      </w:r>
      <w:proofErr w:type="spellEnd"/>
      <w:r w:rsidRPr="001760EC">
        <w:rPr>
          <w:rStyle w:val="StyleUnderline"/>
          <w:rFonts w:asciiTheme="majorHAnsi" w:hAnsiTheme="majorHAnsi"/>
        </w:rPr>
        <w:t xml:space="preserve"> and </w:t>
      </w:r>
      <w:proofErr w:type="spellStart"/>
      <w:r w:rsidRPr="001760EC">
        <w:rPr>
          <w:rStyle w:val="StyleUnderline"/>
          <w:rFonts w:asciiTheme="majorHAnsi" w:hAnsiTheme="majorHAnsi"/>
        </w:rPr>
        <w:t>Woessmann</w:t>
      </w:r>
      <w:proofErr w:type="spellEnd"/>
      <w:r w:rsidRPr="001760EC">
        <w:rPr>
          <w:rFonts w:asciiTheme="majorHAnsi" w:hAnsiTheme="majorHAnsi"/>
          <w:sz w:val="16"/>
        </w:rPr>
        <w:t xml:space="preserve"> (2009) </w:t>
      </w:r>
      <w:r w:rsidRPr="001760EC">
        <w:rPr>
          <w:rStyle w:val="StyleUnderline"/>
          <w:rFonts w:asciiTheme="majorHAnsi" w:hAnsiTheme="majorHAnsi"/>
        </w:rPr>
        <w:t xml:space="preserve">have performed a series of analyses intended to rule out these concerns. </w:t>
      </w:r>
      <w:r w:rsidRPr="001760EC">
        <w:rPr>
          <w:rFonts w:asciiTheme="majorHAnsi" w:hAnsiTheme="majorHAnsi"/>
          <w:sz w:val="16"/>
        </w:rPr>
        <w:t xml:space="preserve">For example, </w:t>
      </w:r>
      <w:r w:rsidRPr="001760EC">
        <w:rPr>
          <w:rStyle w:val="StyleUnderline"/>
          <w:rFonts w:asciiTheme="majorHAnsi" w:hAnsiTheme="majorHAnsi"/>
        </w:rPr>
        <w:t>they demonstrate that they obtain similar results when they use tests administered prior to 1980 to predict growth rates after that year and when they use changes in a country’s test scores over time to predict variation in growth rates during the time period of their analysis</w:t>
      </w:r>
      <w:r w:rsidRPr="001760EC">
        <w:rPr>
          <w:rFonts w:asciiTheme="majorHAnsi" w:hAnsiTheme="majorHAnsi"/>
          <w:sz w:val="16"/>
        </w:rPr>
        <w:t xml:space="preserve">. Although none of these tests of causation is definitive on its own, </w:t>
      </w:r>
      <w:r w:rsidRPr="001760EC">
        <w:rPr>
          <w:rStyle w:val="StyleUnderline"/>
          <w:rFonts w:asciiTheme="majorHAnsi" w:hAnsiTheme="majorHAnsi"/>
        </w:rPr>
        <w:t xml:space="preserve">together they strongly suggest that policies that increase education quality would in fact generate a meaningful economic return. </w:t>
      </w:r>
      <w:r w:rsidRPr="001760EC">
        <w:rPr>
          <w:rFonts w:asciiTheme="majorHAnsi" w:hAnsiTheme="majorHAnsi"/>
          <w:sz w:val="16"/>
        </w:rPr>
        <w:t xml:space="preserve">Moreover, </w:t>
      </w:r>
      <w:r w:rsidRPr="001760EC">
        <w:rPr>
          <w:rStyle w:val="StyleUnderline"/>
          <w:rFonts w:asciiTheme="majorHAnsi" w:hAnsiTheme="majorHAnsi"/>
        </w:rPr>
        <w:t xml:space="preserve">the magnitude of the relationship </w:t>
      </w:r>
      <w:proofErr w:type="spellStart"/>
      <w:r w:rsidRPr="001760EC">
        <w:rPr>
          <w:rStyle w:val="StyleUnderline"/>
          <w:rFonts w:asciiTheme="majorHAnsi" w:hAnsiTheme="majorHAnsi"/>
        </w:rPr>
        <w:t>Hanushek</w:t>
      </w:r>
      <w:proofErr w:type="spellEnd"/>
      <w:r w:rsidRPr="001760EC">
        <w:rPr>
          <w:rStyle w:val="StyleUnderline"/>
          <w:rFonts w:asciiTheme="majorHAnsi" w:hAnsiTheme="majorHAnsi"/>
        </w:rPr>
        <w:t xml:space="preserve"> and </w:t>
      </w:r>
      <w:proofErr w:type="spellStart"/>
      <w:r w:rsidRPr="001760EC">
        <w:rPr>
          <w:rStyle w:val="StyleUnderline"/>
          <w:rFonts w:asciiTheme="majorHAnsi" w:hAnsiTheme="majorHAnsi"/>
        </w:rPr>
        <w:t>Woessmann</w:t>
      </w:r>
      <w:proofErr w:type="spellEnd"/>
      <w:r w:rsidRPr="001760EC">
        <w:rPr>
          <w:rStyle w:val="StyleUnderline"/>
          <w:rFonts w:asciiTheme="majorHAnsi" w:hAnsiTheme="majorHAnsi"/>
        </w:rPr>
        <w:t xml:space="preserve"> have identified is so large that it would remain important even if a substantial portion of it were driven by other factors</w:t>
      </w:r>
      <w:r w:rsidRPr="001760EC">
        <w:rPr>
          <w:rFonts w:asciiTheme="majorHAnsi" w:hAnsiTheme="majorHAnsi"/>
          <w:sz w:val="16"/>
        </w:rPr>
        <w:t>. Consi</w:t>
      </w:r>
      <w:r w:rsidRPr="001760EC">
        <w:rPr>
          <w:rStyle w:val="StyleUnderline"/>
          <w:rFonts w:asciiTheme="majorHAnsi" w:hAnsiTheme="majorHAnsi"/>
        </w:rPr>
        <w:t>der the results of a simulation in which it is assumed that the math achievement of American students improves by 0.25 standard deviations gradually over a twenty -year period.</w:t>
      </w:r>
      <w:r w:rsidRPr="001760EC">
        <w:rPr>
          <w:rFonts w:asciiTheme="majorHAnsi" w:hAnsiTheme="majorHAnsi"/>
          <w:sz w:val="16"/>
        </w:rPr>
        <w:t xml:space="preserve"> Such an improvement would raise the United States to the level of countries such as New Zealand and the Netherlands, but not to that of the very top- performing OECD countries. Assuming that the past relationship between test scores and economic growth holds true in the future, </w:t>
      </w:r>
      <w:r w:rsidRPr="001760EC">
        <w:rPr>
          <w:rStyle w:val="StyleUnderline"/>
          <w:rFonts w:asciiTheme="majorHAnsi" w:hAnsiTheme="majorHAnsi"/>
        </w:rPr>
        <w:t>the net present value of the resulting increment to GDP over an eighty -year horizon would amount to almost $44 trillion</w:t>
      </w:r>
      <w:r w:rsidRPr="001760EC">
        <w:rPr>
          <w:rFonts w:asciiTheme="majorHAnsi" w:hAnsiTheme="majorHAnsi"/>
          <w:sz w:val="16"/>
        </w:rPr>
        <w:t xml:space="preserve">. A parallel simulation of the consequences of </w:t>
      </w:r>
      <w:r w:rsidRPr="001760EC">
        <w:rPr>
          <w:rStyle w:val="StyleUnderline"/>
          <w:rFonts w:asciiTheme="majorHAnsi" w:hAnsiTheme="majorHAnsi"/>
        </w:rPr>
        <w:t>bringing American students up to the level of the top- performing countries suggests that doing so would yield benefits with a net present value approaching $112 trillion</w:t>
      </w:r>
      <w:r w:rsidRPr="001760EC">
        <w:rPr>
          <w:rFonts w:asciiTheme="majorHAnsi" w:hAnsiTheme="majorHAnsi"/>
          <w:sz w:val="16"/>
        </w:rPr>
        <w:t xml:space="preserve"> </w:t>
      </w:r>
      <w:proofErr w:type="gramStart"/>
      <w:r w:rsidRPr="001760EC">
        <w:rPr>
          <w:rFonts w:asciiTheme="majorHAnsi" w:hAnsiTheme="majorHAnsi"/>
          <w:sz w:val="16"/>
        </w:rPr>
        <w:t xml:space="preserve">( </w:t>
      </w:r>
      <w:proofErr w:type="spellStart"/>
      <w:r w:rsidRPr="001760EC">
        <w:rPr>
          <w:rFonts w:asciiTheme="majorHAnsi" w:hAnsiTheme="majorHAnsi"/>
          <w:sz w:val="16"/>
        </w:rPr>
        <w:t>Hanushek</w:t>
      </w:r>
      <w:proofErr w:type="spellEnd"/>
      <w:proofErr w:type="gramEnd"/>
      <w:r w:rsidRPr="001760EC">
        <w:rPr>
          <w:rFonts w:asciiTheme="majorHAnsi" w:hAnsiTheme="majorHAnsi"/>
          <w:sz w:val="16"/>
        </w:rPr>
        <w:t xml:space="preserve"> and </w:t>
      </w:r>
      <w:proofErr w:type="spellStart"/>
      <w:r w:rsidRPr="001760EC">
        <w:rPr>
          <w:rFonts w:asciiTheme="majorHAnsi" w:hAnsiTheme="majorHAnsi"/>
          <w:sz w:val="16"/>
        </w:rPr>
        <w:t>Woessmann</w:t>
      </w:r>
      <w:proofErr w:type="spellEnd"/>
      <w:r w:rsidRPr="001760EC">
        <w:rPr>
          <w:rFonts w:asciiTheme="majorHAnsi" w:hAnsiTheme="majorHAnsi"/>
          <w:sz w:val="16"/>
        </w:rPr>
        <w:t xml:space="preserve"> 2010) .</w:t>
      </w:r>
    </w:p>
    <w:p w14:paraId="5C8123E5" w14:textId="77777777" w:rsidR="00311430" w:rsidRPr="001760EC" w:rsidRDefault="00311430" w:rsidP="00311430">
      <w:pPr>
        <w:rPr>
          <w:rFonts w:asciiTheme="majorHAnsi" w:hAnsiTheme="majorHAnsi"/>
          <w:sz w:val="16"/>
        </w:rPr>
      </w:pPr>
    </w:p>
    <w:p w14:paraId="614AE9D2" w14:textId="77777777" w:rsidR="00311430" w:rsidRPr="001760EC" w:rsidRDefault="00311430" w:rsidP="00311430">
      <w:pPr>
        <w:pStyle w:val="Heading4"/>
        <w:rPr>
          <w:rFonts w:asciiTheme="majorHAnsi" w:hAnsiTheme="majorHAnsi"/>
        </w:rPr>
      </w:pPr>
      <w:r w:rsidRPr="001760EC">
        <w:rPr>
          <w:rFonts w:asciiTheme="majorHAnsi" w:hAnsiTheme="majorHAnsi"/>
        </w:rPr>
        <w:t>Decreased educational quality hurts the US economy – relies on high tech industries – failure to improve decreases our edge</w:t>
      </w:r>
    </w:p>
    <w:p w14:paraId="11F91122" w14:textId="77777777" w:rsidR="00311430" w:rsidRPr="001760EC" w:rsidRDefault="00311430" w:rsidP="00311430">
      <w:pPr>
        <w:rPr>
          <w:rStyle w:val="Style13ptBold"/>
          <w:rFonts w:asciiTheme="majorHAnsi" w:hAnsiTheme="majorHAnsi"/>
        </w:rPr>
      </w:pPr>
      <w:r w:rsidRPr="001760EC">
        <w:rPr>
          <w:rStyle w:val="Style13ptBold"/>
          <w:rFonts w:asciiTheme="majorHAnsi" w:hAnsiTheme="majorHAnsi"/>
        </w:rPr>
        <w:t xml:space="preserve">West, </w:t>
      </w:r>
      <w:r w:rsidRPr="001760EC">
        <w:rPr>
          <w:rFonts w:asciiTheme="majorHAnsi" w:hAnsiTheme="majorHAnsi"/>
        </w:rPr>
        <w:t>associate professor of education at Harvard,</w:t>
      </w:r>
      <w:r w:rsidRPr="001760EC">
        <w:rPr>
          <w:rStyle w:val="Style13ptBold"/>
          <w:rFonts w:asciiTheme="majorHAnsi" w:hAnsiTheme="majorHAnsi"/>
        </w:rPr>
        <w:t xml:space="preserve"> 2012</w:t>
      </w:r>
    </w:p>
    <w:p w14:paraId="1B12F1C9" w14:textId="5BB07DD5" w:rsidR="00311430" w:rsidRPr="001760EC" w:rsidRDefault="00311430" w:rsidP="00311430">
      <w:pPr>
        <w:rPr>
          <w:rFonts w:asciiTheme="majorHAnsi" w:hAnsiTheme="majorHAnsi"/>
        </w:rPr>
      </w:pPr>
      <w:r w:rsidRPr="001760EC">
        <w:rPr>
          <w:rFonts w:asciiTheme="majorHAnsi" w:hAnsiTheme="majorHAnsi"/>
        </w:rPr>
        <w:t xml:space="preserve">(Martin R., “Education and Global Competitiveness:  Lessons for the United States from International Evidence” Rethinking Competitiveness, edited by Kevin A. </w:t>
      </w:r>
      <w:proofErr w:type="spellStart"/>
      <w:r w:rsidRPr="001760EC">
        <w:rPr>
          <w:rFonts w:asciiTheme="majorHAnsi" w:hAnsiTheme="majorHAnsi"/>
        </w:rPr>
        <w:t>Hasset</w:t>
      </w:r>
      <w:proofErr w:type="spellEnd"/>
      <w:r w:rsidRPr="001760EC">
        <w:rPr>
          <w:rFonts w:asciiTheme="majorHAnsi" w:hAnsiTheme="majorHAnsi"/>
        </w:rPr>
        <w:t>, December 19, https://dash.harvard.edu/bitstream/handle/1/9544459/West+Education+and+Global+Competitiveness+chapter+for+DASH.pdf?sequence=1, accessed 7-6-17, GDI-RH)</w:t>
      </w:r>
    </w:p>
    <w:p w14:paraId="40D27AD8" w14:textId="77777777" w:rsidR="00311430" w:rsidRPr="001760EC" w:rsidRDefault="00311430" w:rsidP="00311430">
      <w:pPr>
        <w:rPr>
          <w:rFonts w:asciiTheme="majorHAnsi" w:hAnsiTheme="majorHAnsi"/>
          <w:sz w:val="16"/>
        </w:rPr>
      </w:pPr>
      <w:r w:rsidRPr="001760EC">
        <w:rPr>
          <w:rStyle w:val="StyleUnderline"/>
          <w:rFonts w:asciiTheme="majorHAnsi" w:hAnsiTheme="majorHAnsi"/>
        </w:rPr>
        <w:t>This is not to say that a continued decline in the relative standing of the American education system would leave the U.S. economy entirely unaffected</w:t>
      </w:r>
      <w:r w:rsidRPr="001760EC">
        <w:rPr>
          <w:rFonts w:asciiTheme="majorHAnsi" w:hAnsiTheme="majorHAnsi"/>
          <w:sz w:val="16"/>
        </w:rPr>
        <w:t xml:space="preserve">. As Caroline </w:t>
      </w:r>
      <w:proofErr w:type="spellStart"/>
      <w:r w:rsidRPr="001760EC">
        <w:rPr>
          <w:rFonts w:asciiTheme="majorHAnsi" w:hAnsiTheme="majorHAnsi"/>
          <w:sz w:val="16"/>
        </w:rPr>
        <w:t>Hoxby</w:t>
      </w:r>
      <w:proofErr w:type="spellEnd"/>
      <w:r w:rsidRPr="001760EC">
        <w:rPr>
          <w:rFonts w:asciiTheme="majorHAnsi" w:hAnsiTheme="majorHAnsi"/>
          <w:sz w:val="16"/>
        </w:rPr>
        <w:t xml:space="preserve"> (2003) points out, studies of the factor content of American exports and economic growth have long documented their disproportionate reliance on human capital. This pattern suggests that </w:t>
      </w:r>
      <w:r w:rsidRPr="001760EC">
        <w:rPr>
          <w:rStyle w:val="StyleUnderline"/>
          <w:rFonts w:asciiTheme="majorHAnsi" w:hAnsiTheme="majorHAnsi"/>
        </w:rPr>
        <w:t xml:space="preserve">the United States has traditionally had a comparative advantage in the production of goods that depend on skilled labor, which in turns reflects its historical edge in the </w:t>
      </w:r>
      <w:r w:rsidRPr="001760EC">
        <w:rPr>
          <w:rStyle w:val="StyleUnderline"/>
          <w:rFonts w:asciiTheme="majorHAnsi" w:hAnsiTheme="majorHAnsi"/>
        </w:rPr>
        <w:lastRenderedPageBreak/>
        <w:t>efficient production of highly educated workers</w:t>
      </w:r>
      <w:r w:rsidRPr="001760EC">
        <w:rPr>
          <w:rFonts w:asciiTheme="majorHAnsi" w:hAnsiTheme="majorHAnsi"/>
          <w:sz w:val="16"/>
        </w:rPr>
        <w:t xml:space="preserve">. In recent decades </w:t>
      </w:r>
      <w:r w:rsidRPr="001760EC">
        <w:rPr>
          <w:rStyle w:val="StyleUnderline"/>
          <w:rFonts w:asciiTheme="majorHAnsi" w:hAnsiTheme="majorHAnsi"/>
        </w:rPr>
        <w:t xml:space="preserve">American companies have increasingly addressed labor shortages in technical fields by “importing” human capital in the f </w:t>
      </w:r>
      <w:proofErr w:type="spellStart"/>
      <w:r w:rsidRPr="001760EC">
        <w:rPr>
          <w:rStyle w:val="StyleUnderline"/>
          <w:rFonts w:asciiTheme="majorHAnsi" w:hAnsiTheme="majorHAnsi"/>
        </w:rPr>
        <w:t>orm</w:t>
      </w:r>
      <w:proofErr w:type="spellEnd"/>
      <w:r w:rsidRPr="001760EC">
        <w:rPr>
          <w:rStyle w:val="StyleUnderline"/>
          <w:rFonts w:asciiTheme="majorHAnsi" w:hAnsiTheme="majorHAnsi"/>
        </w:rPr>
        <w:t xml:space="preserve"> of highly educated immigrants, many of whom received their </w:t>
      </w:r>
      <w:proofErr w:type="spellStart"/>
      <w:r w:rsidRPr="001760EC">
        <w:rPr>
          <w:rStyle w:val="StyleUnderline"/>
          <w:rFonts w:asciiTheme="majorHAnsi" w:hAnsiTheme="majorHAnsi"/>
        </w:rPr>
        <w:t>post secondary</w:t>
      </w:r>
      <w:proofErr w:type="spellEnd"/>
      <w:r w:rsidRPr="001760EC">
        <w:rPr>
          <w:rStyle w:val="StyleUnderline"/>
          <w:rFonts w:asciiTheme="majorHAnsi" w:hAnsiTheme="majorHAnsi"/>
        </w:rPr>
        <w:t xml:space="preserve"> training in the United States</w:t>
      </w:r>
      <w:r w:rsidRPr="001760EC">
        <w:rPr>
          <w:rFonts w:asciiTheme="majorHAnsi" w:hAnsiTheme="majorHAnsi"/>
          <w:sz w:val="16"/>
        </w:rPr>
        <w:t xml:space="preserve"> (Freeman 2010</w:t>
      </w:r>
      <w:proofErr w:type="gramStart"/>
      <w:r w:rsidRPr="001760EC">
        <w:rPr>
          <w:rFonts w:asciiTheme="majorHAnsi" w:hAnsiTheme="majorHAnsi"/>
          <w:sz w:val="16"/>
        </w:rPr>
        <w:t>) .</w:t>
      </w:r>
      <w:proofErr w:type="gramEnd"/>
      <w:r w:rsidRPr="001760EC">
        <w:rPr>
          <w:rFonts w:asciiTheme="majorHAnsi" w:hAnsiTheme="majorHAnsi"/>
          <w:sz w:val="16"/>
        </w:rPr>
        <w:t xml:space="preserve"> </w:t>
      </w:r>
      <w:r w:rsidRPr="001760EC">
        <w:rPr>
          <w:rStyle w:val="StyleUnderline"/>
          <w:rFonts w:asciiTheme="majorHAnsi" w:hAnsiTheme="majorHAnsi"/>
        </w:rPr>
        <w:t xml:space="preserve">This strategy cannot be a source of comparative advantage in the long run, however, because other countries are by definition able to import talented immigrants at the same cost. The decline in the relative performance of our educational system may therefore have adverse consequences for the high- tech sectors on which the nation has historically depended to generate overall growth. </w:t>
      </w:r>
      <w:r w:rsidRPr="001760EC">
        <w:rPr>
          <w:rFonts w:asciiTheme="majorHAnsi" w:hAnsiTheme="majorHAnsi"/>
          <w:sz w:val="16"/>
        </w:rPr>
        <w:t>The ability of the American economy as a whole to adapt in the face of such a disruption is, of course, an open question.</w:t>
      </w:r>
    </w:p>
    <w:p w14:paraId="3172BA2B" w14:textId="77777777" w:rsidR="00311430" w:rsidRPr="001760EC" w:rsidRDefault="00311430" w:rsidP="00311430">
      <w:pPr>
        <w:rPr>
          <w:rFonts w:asciiTheme="majorHAnsi" w:hAnsiTheme="majorHAnsi"/>
        </w:rPr>
      </w:pPr>
    </w:p>
    <w:p w14:paraId="6FCB8B60" w14:textId="705D666B" w:rsidR="004C0E9E" w:rsidRPr="001760EC" w:rsidRDefault="004C0E9E" w:rsidP="004C0E9E">
      <w:pPr>
        <w:pStyle w:val="Heading3"/>
        <w:rPr>
          <w:rFonts w:asciiTheme="majorHAnsi" w:hAnsiTheme="majorHAnsi"/>
        </w:rPr>
      </w:pPr>
      <w:r w:rsidRPr="001760EC">
        <w:rPr>
          <w:rFonts w:asciiTheme="majorHAnsi" w:hAnsiTheme="majorHAnsi"/>
        </w:rPr>
        <w:lastRenderedPageBreak/>
        <w:t>Education Links</w:t>
      </w:r>
      <w:r w:rsidR="00804B40" w:rsidRPr="001760EC">
        <w:rPr>
          <w:rFonts w:asciiTheme="majorHAnsi" w:hAnsiTheme="majorHAnsi"/>
        </w:rPr>
        <w:t xml:space="preserve">—General </w:t>
      </w:r>
    </w:p>
    <w:p w14:paraId="7C0E538D" w14:textId="77777777" w:rsidR="00FE26D9" w:rsidRPr="001760EC" w:rsidRDefault="00FE26D9" w:rsidP="00FE26D9">
      <w:pPr>
        <w:pStyle w:val="Heading4"/>
        <w:rPr>
          <w:rFonts w:asciiTheme="majorHAnsi" w:hAnsiTheme="majorHAnsi"/>
        </w:rPr>
      </w:pPr>
      <w:r w:rsidRPr="001760EC">
        <w:rPr>
          <w:rFonts w:asciiTheme="majorHAnsi" w:hAnsiTheme="majorHAnsi"/>
        </w:rPr>
        <w:t>The US reforms education to compete with other countries – education policies prove</w:t>
      </w:r>
    </w:p>
    <w:p w14:paraId="4CA83BC3" w14:textId="77777777" w:rsidR="00FE26D9" w:rsidRPr="001760EC" w:rsidRDefault="00FE26D9" w:rsidP="00FE26D9">
      <w:pPr>
        <w:rPr>
          <w:rFonts w:asciiTheme="majorHAnsi" w:hAnsiTheme="majorHAnsi"/>
          <w:sz w:val="12"/>
        </w:rPr>
      </w:pPr>
      <w:r w:rsidRPr="001760EC">
        <w:rPr>
          <w:rStyle w:val="Style13ptBold"/>
          <w:rFonts w:asciiTheme="majorHAnsi" w:hAnsiTheme="majorHAnsi"/>
        </w:rPr>
        <w:t xml:space="preserve">Thompson is the former Wachovia-Wells Fargo Endowed Professor in Education at Fayetteville State University, and Allen is an associate professor of Educational Leadership in the School of Education at High Point University; 12; </w:t>
      </w:r>
      <w:r w:rsidRPr="001760EC">
        <w:rPr>
          <w:rFonts w:asciiTheme="majorHAnsi" w:hAnsiTheme="majorHAnsi"/>
          <w:sz w:val="12"/>
        </w:rPr>
        <w:t xml:space="preserve">[Gail and </w:t>
      </w:r>
      <w:proofErr w:type="spellStart"/>
      <w:r w:rsidRPr="001760EC">
        <w:rPr>
          <w:rFonts w:asciiTheme="majorHAnsi" w:hAnsiTheme="majorHAnsi"/>
          <w:sz w:val="12"/>
        </w:rPr>
        <w:t>Tawannah</w:t>
      </w:r>
      <w:proofErr w:type="spellEnd"/>
      <w:r w:rsidRPr="001760EC">
        <w:rPr>
          <w:rFonts w:asciiTheme="majorHAnsi" w:hAnsiTheme="majorHAnsi"/>
          <w:sz w:val="12"/>
        </w:rPr>
        <w:t>; "Four Effects of the High-Stakes Testing Movement on African American K-12 Students"; The Journal of Negro Education; Summer 2012; www.jstor.org/stable/pdf/10.7709/jnegroeducation.81.3.0218.pdf?refreqid=excelsior%3A79aa57116c9e3ae40afd39cb4d158dbf; Vol. 81, No.3, page 222-223; accessed 7-6-17; GDI - AYH]</w:t>
      </w:r>
    </w:p>
    <w:p w14:paraId="6D098546" w14:textId="77777777" w:rsidR="00FE26D9" w:rsidRPr="001760EC" w:rsidRDefault="00FE26D9" w:rsidP="00FE26D9">
      <w:pPr>
        <w:rPr>
          <w:rStyle w:val="StyleUnderline"/>
          <w:rFonts w:asciiTheme="majorHAnsi" w:hAnsiTheme="majorHAnsi"/>
          <w:sz w:val="18"/>
        </w:rPr>
      </w:pPr>
      <w:r w:rsidRPr="001760EC">
        <w:rPr>
          <w:rFonts w:asciiTheme="majorHAnsi" w:hAnsiTheme="majorHAnsi"/>
          <w:sz w:val="12"/>
        </w:rPr>
        <w:t>A Narcissistic Education System</w:t>
      </w:r>
      <w:r w:rsidRPr="001760EC">
        <w:rPr>
          <w:rFonts w:asciiTheme="majorHAnsi" w:hAnsiTheme="majorHAnsi"/>
          <w:sz w:val="8"/>
        </w:rPr>
        <w:t>¶</w:t>
      </w:r>
      <w:r w:rsidRPr="001760EC">
        <w:rPr>
          <w:rFonts w:asciiTheme="majorHAnsi" w:hAnsiTheme="majorHAnsi"/>
          <w:sz w:val="12"/>
        </w:rPr>
        <w:t xml:space="preserve"> </w:t>
      </w:r>
      <w:r w:rsidRPr="001760EC">
        <w:rPr>
          <w:rStyle w:val="Emphasis"/>
          <w:rFonts w:asciiTheme="majorHAnsi" w:hAnsiTheme="majorHAnsi"/>
          <w:b w:val="0"/>
          <w:sz w:val="18"/>
        </w:rPr>
        <w:t>One consequence of the high-stakes testing movement is that it has created a narcissistic K-12¶ public school system.</w:t>
      </w:r>
      <w:r w:rsidRPr="001760EC">
        <w:rPr>
          <w:rFonts w:asciiTheme="majorHAnsi" w:hAnsiTheme="majorHAnsi"/>
          <w:sz w:val="12"/>
        </w:rPr>
        <w:t xml:space="preserve"> The term “narcissism” is usually associated with the field of </w:t>
      </w:r>
      <w:proofErr w:type="gramStart"/>
      <w:r w:rsidRPr="001760EC">
        <w:rPr>
          <w:rFonts w:asciiTheme="majorHAnsi" w:hAnsiTheme="majorHAnsi"/>
          <w:sz w:val="12"/>
        </w:rPr>
        <w:t>psychology,</w:t>
      </w:r>
      <w:r w:rsidRPr="001760EC">
        <w:rPr>
          <w:rFonts w:asciiTheme="majorHAnsi" w:hAnsiTheme="majorHAnsi"/>
          <w:sz w:val="8"/>
        </w:rPr>
        <w:t>¶</w:t>
      </w:r>
      <w:proofErr w:type="gramEnd"/>
      <w:r w:rsidRPr="001760EC">
        <w:rPr>
          <w:rFonts w:asciiTheme="majorHAnsi" w:hAnsiTheme="majorHAnsi"/>
          <w:sz w:val="12"/>
        </w:rPr>
        <w:t xml:space="preserve"> instead of education, and has its roots in the Greek myth of Narcissus, a man who fell “in love</w:t>
      </w:r>
      <w:r w:rsidRPr="001760EC">
        <w:rPr>
          <w:rFonts w:asciiTheme="majorHAnsi" w:hAnsiTheme="majorHAnsi"/>
          <w:sz w:val="8"/>
        </w:rPr>
        <w:t>¶</w:t>
      </w:r>
      <w:r w:rsidRPr="001760EC">
        <w:rPr>
          <w:rFonts w:asciiTheme="majorHAnsi" w:hAnsiTheme="majorHAnsi"/>
          <w:sz w:val="12"/>
        </w:rPr>
        <w:t xml:space="preserve"> with his own image” (</w:t>
      </w:r>
      <w:proofErr w:type="spellStart"/>
      <w:r w:rsidRPr="001760EC">
        <w:rPr>
          <w:rFonts w:asciiTheme="majorHAnsi" w:hAnsiTheme="majorHAnsi"/>
          <w:sz w:val="12"/>
        </w:rPr>
        <w:t>Behary</w:t>
      </w:r>
      <w:proofErr w:type="spellEnd"/>
      <w:r w:rsidRPr="001760EC">
        <w:rPr>
          <w:rFonts w:asciiTheme="majorHAnsi" w:hAnsiTheme="majorHAnsi"/>
          <w:sz w:val="12"/>
        </w:rPr>
        <w:t xml:space="preserve"> 2008, p. 13). Today, a narcissist is described as an individual who</w:t>
      </w:r>
      <w:r w:rsidRPr="001760EC">
        <w:rPr>
          <w:rFonts w:asciiTheme="majorHAnsi" w:hAnsiTheme="majorHAnsi"/>
          <w:sz w:val="8"/>
        </w:rPr>
        <w:t>¶</w:t>
      </w:r>
      <w:r w:rsidRPr="001760EC">
        <w:rPr>
          <w:rFonts w:asciiTheme="majorHAnsi" w:hAnsiTheme="majorHAnsi"/>
          <w:sz w:val="12"/>
        </w:rPr>
        <w:t xml:space="preserve"> rejects his or her real self and becomes obsessed with creating a “perfect image” (</w:t>
      </w:r>
      <w:proofErr w:type="spellStart"/>
      <w:r w:rsidRPr="001760EC">
        <w:rPr>
          <w:rFonts w:asciiTheme="majorHAnsi" w:hAnsiTheme="majorHAnsi"/>
          <w:sz w:val="12"/>
        </w:rPr>
        <w:t>Behary</w:t>
      </w:r>
      <w:proofErr w:type="spellEnd"/>
      <w:r w:rsidRPr="001760EC">
        <w:rPr>
          <w:rFonts w:asciiTheme="majorHAnsi" w:hAnsiTheme="majorHAnsi"/>
          <w:sz w:val="12"/>
        </w:rPr>
        <w:t xml:space="preserve"> 2008, p.</w:t>
      </w:r>
      <w:r w:rsidRPr="001760EC">
        <w:rPr>
          <w:rFonts w:asciiTheme="majorHAnsi" w:hAnsiTheme="majorHAnsi"/>
          <w:sz w:val="8"/>
        </w:rPr>
        <w:t>¶</w:t>
      </w:r>
      <w:r w:rsidRPr="001760EC">
        <w:rPr>
          <w:rFonts w:asciiTheme="majorHAnsi" w:hAnsiTheme="majorHAnsi"/>
          <w:sz w:val="12"/>
        </w:rPr>
        <w:t xml:space="preserve"> 13). There is a continuum of narcissistic personality disorders, and the more extreme ones are</w:t>
      </w:r>
      <w:r w:rsidRPr="001760EC">
        <w:rPr>
          <w:rFonts w:asciiTheme="majorHAnsi" w:hAnsiTheme="majorHAnsi"/>
          <w:sz w:val="8"/>
        </w:rPr>
        <w:t>¶</w:t>
      </w:r>
      <w:r w:rsidRPr="001760EC">
        <w:rPr>
          <w:rFonts w:asciiTheme="majorHAnsi" w:hAnsiTheme="majorHAnsi"/>
          <w:sz w:val="12"/>
        </w:rPr>
        <w:t xml:space="preserve"> classified as “pathological” (</w:t>
      </w:r>
      <w:proofErr w:type="spellStart"/>
      <w:r w:rsidRPr="001760EC">
        <w:rPr>
          <w:rFonts w:asciiTheme="majorHAnsi" w:hAnsiTheme="majorHAnsi"/>
          <w:sz w:val="12"/>
        </w:rPr>
        <w:t>Lowen</w:t>
      </w:r>
      <w:proofErr w:type="spellEnd"/>
      <w:r w:rsidRPr="001760EC">
        <w:rPr>
          <w:rFonts w:asciiTheme="majorHAnsi" w:hAnsiTheme="majorHAnsi"/>
          <w:sz w:val="12"/>
        </w:rPr>
        <w:t xml:space="preserve"> 1997, p. 26). Characteristics of narcissism include </w:t>
      </w:r>
      <w:proofErr w:type="spellStart"/>
      <w:r w:rsidRPr="001760EC">
        <w:rPr>
          <w:rFonts w:asciiTheme="majorHAnsi" w:hAnsiTheme="majorHAnsi"/>
          <w:sz w:val="12"/>
        </w:rPr>
        <w:t>selfabsorption</w:t>
      </w:r>
      <w:proofErr w:type="spellEnd"/>
      <w:r w:rsidRPr="001760EC">
        <w:rPr>
          <w:rFonts w:asciiTheme="majorHAnsi" w:hAnsiTheme="majorHAnsi"/>
          <w:sz w:val="8"/>
        </w:rPr>
        <w:t>¶</w:t>
      </w:r>
      <w:r w:rsidRPr="001760EC">
        <w:rPr>
          <w:rFonts w:asciiTheme="majorHAnsi" w:hAnsiTheme="majorHAnsi"/>
          <w:sz w:val="12"/>
        </w:rPr>
        <w:t xml:space="preserve"> (</w:t>
      </w:r>
      <w:proofErr w:type="spellStart"/>
      <w:r w:rsidRPr="001760EC">
        <w:rPr>
          <w:rFonts w:asciiTheme="majorHAnsi" w:hAnsiTheme="majorHAnsi"/>
          <w:sz w:val="12"/>
        </w:rPr>
        <w:t>Behary</w:t>
      </w:r>
      <w:proofErr w:type="spellEnd"/>
      <w:r w:rsidRPr="001760EC">
        <w:rPr>
          <w:rFonts w:asciiTheme="majorHAnsi" w:hAnsiTheme="majorHAnsi"/>
          <w:sz w:val="12"/>
        </w:rPr>
        <w:t>, 2008), a sense of self-importance, arrogance, egotism, manipulation, lack of</w:t>
      </w:r>
      <w:r w:rsidRPr="001760EC">
        <w:rPr>
          <w:rFonts w:asciiTheme="majorHAnsi" w:hAnsiTheme="majorHAnsi"/>
          <w:sz w:val="8"/>
        </w:rPr>
        <w:t>¶</w:t>
      </w:r>
      <w:r w:rsidRPr="001760EC">
        <w:rPr>
          <w:rFonts w:asciiTheme="majorHAnsi" w:hAnsiTheme="majorHAnsi"/>
          <w:sz w:val="12"/>
        </w:rPr>
        <w:t xml:space="preserve"> empathy, a need for approval, and lying (</w:t>
      </w:r>
      <w:proofErr w:type="spellStart"/>
      <w:r w:rsidRPr="001760EC">
        <w:rPr>
          <w:rFonts w:asciiTheme="majorHAnsi" w:hAnsiTheme="majorHAnsi"/>
          <w:sz w:val="12"/>
        </w:rPr>
        <w:t>Lowen</w:t>
      </w:r>
      <w:proofErr w:type="spellEnd"/>
      <w:r w:rsidRPr="001760EC">
        <w:rPr>
          <w:rFonts w:asciiTheme="majorHAnsi" w:hAnsiTheme="majorHAnsi"/>
          <w:sz w:val="12"/>
        </w:rPr>
        <w:t xml:space="preserve">, 1997; Oakley, 2008). </w:t>
      </w:r>
      <w:proofErr w:type="spellStart"/>
      <w:r w:rsidRPr="001760EC">
        <w:rPr>
          <w:rFonts w:asciiTheme="majorHAnsi" w:hAnsiTheme="majorHAnsi"/>
          <w:sz w:val="12"/>
        </w:rPr>
        <w:t>Lowen</w:t>
      </w:r>
      <w:proofErr w:type="spellEnd"/>
      <w:r w:rsidRPr="001760EC">
        <w:rPr>
          <w:rFonts w:asciiTheme="majorHAnsi" w:hAnsiTheme="majorHAnsi"/>
          <w:sz w:val="12"/>
        </w:rPr>
        <w:t xml:space="preserve"> (1997), a</w:t>
      </w:r>
      <w:r w:rsidRPr="001760EC">
        <w:rPr>
          <w:rFonts w:asciiTheme="majorHAnsi" w:hAnsiTheme="majorHAnsi"/>
          <w:sz w:val="8"/>
        </w:rPr>
        <w:t>¶</w:t>
      </w:r>
      <w:r w:rsidRPr="001760EC">
        <w:rPr>
          <w:rFonts w:asciiTheme="majorHAnsi" w:hAnsiTheme="majorHAnsi"/>
          <w:sz w:val="12"/>
        </w:rPr>
        <w:t xml:space="preserve"> psychiatrist who did ground-breaking work on narcissism, attributed the more negative aspects of</w:t>
      </w:r>
      <w:r w:rsidRPr="001760EC">
        <w:rPr>
          <w:rFonts w:asciiTheme="majorHAnsi" w:hAnsiTheme="majorHAnsi"/>
          <w:sz w:val="8"/>
        </w:rPr>
        <w:t>¶</w:t>
      </w:r>
      <w:r w:rsidRPr="001760EC">
        <w:rPr>
          <w:rFonts w:asciiTheme="majorHAnsi" w:hAnsiTheme="majorHAnsi"/>
          <w:sz w:val="12"/>
        </w:rPr>
        <w:t xml:space="preserve"> narcissism to a difficult childhood. </w:t>
      </w:r>
      <w:proofErr w:type="spellStart"/>
      <w:r w:rsidRPr="001760EC">
        <w:rPr>
          <w:rFonts w:asciiTheme="majorHAnsi" w:hAnsiTheme="majorHAnsi"/>
          <w:sz w:val="12"/>
        </w:rPr>
        <w:t>Lowen</w:t>
      </w:r>
      <w:proofErr w:type="spellEnd"/>
      <w:r w:rsidRPr="001760EC">
        <w:rPr>
          <w:rFonts w:asciiTheme="majorHAnsi" w:hAnsiTheme="majorHAnsi"/>
          <w:sz w:val="12"/>
        </w:rPr>
        <w:t xml:space="preserve"> (1997) cited childhood experiences in the form of</w:t>
      </w:r>
      <w:r w:rsidRPr="001760EC">
        <w:rPr>
          <w:rFonts w:asciiTheme="majorHAnsi" w:hAnsiTheme="majorHAnsi"/>
          <w:sz w:val="8"/>
        </w:rPr>
        <w:t>¶</w:t>
      </w:r>
      <w:r w:rsidRPr="001760EC">
        <w:rPr>
          <w:rFonts w:asciiTheme="majorHAnsi" w:hAnsiTheme="majorHAnsi"/>
          <w:sz w:val="12"/>
        </w:rPr>
        <w:t xml:space="preserve"> humiliating “blows to self-esteem that scar and shape” (p. 76) the individual’s personality as</w:t>
      </w:r>
      <w:r w:rsidRPr="001760EC">
        <w:rPr>
          <w:rFonts w:asciiTheme="majorHAnsi" w:hAnsiTheme="majorHAnsi"/>
          <w:sz w:val="8"/>
        </w:rPr>
        <w:t>¶</w:t>
      </w:r>
      <w:r w:rsidRPr="001760EC">
        <w:rPr>
          <w:rFonts w:asciiTheme="majorHAnsi" w:hAnsiTheme="majorHAnsi"/>
          <w:sz w:val="12"/>
        </w:rPr>
        <w:t xml:space="preserve"> contributors to the extremes of narcissism. Consequently, according to </w:t>
      </w:r>
      <w:proofErr w:type="spellStart"/>
      <w:r w:rsidRPr="001760EC">
        <w:rPr>
          <w:rFonts w:asciiTheme="majorHAnsi" w:hAnsiTheme="majorHAnsi"/>
          <w:sz w:val="12"/>
        </w:rPr>
        <w:t>Lowen</w:t>
      </w:r>
      <w:proofErr w:type="spellEnd"/>
      <w:r w:rsidRPr="001760EC">
        <w:rPr>
          <w:rFonts w:asciiTheme="majorHAnsi" w:hAnsiTheme="majorHAnsi"/>
          <w:sz w:val="12"/>
        </w:rPr>
        <w:t>, “. . . the fear of</w:t>
      </w:r>
      <w:r w:rsidRPr="001760EC">
        <w:rPr>
          <w:rFonts w:asciiTheme="majorHAnsi" w:hAnsiTheme="majorHAnsi"/>
          <w:sz w:val="8"/>
        </w:rPr>
        <w:t>¶</w:t>
      </w:r>
      <w:r w:rsidRPr="001760EC">
        <w:rPr>
          <w:rFonts w:asciiTheme="majorHAnsi" w:hAnsiTheme="majorHAnsi"/>
          <w:sz w:val="12"/>
        </w:rPr>
        <w:t xml:space="preserve"> humiliation becomes structured in the body and in the mind” (p. 76) of the </w:t>
      </w:r>
      <w:proofErr w:type="gramStart"/>
      <w:r w:rsidRPr="001760EC">
        <w:rPr>
          <w:rFonts w:asciiTheme="majorHAnsi" w:hAnsiTheme="majorHAnsi"/>
          <w:sz w:val="12"/>
        </w:rPr>
        <w:t>narcissist.</w:t>
      </w:r>
      <w:r w:rsidRPr="001760EC">
        <w:rPr>
          <w:rFonts w:asciiTheme="majorHAnsi" w:hAnsiTheme="majorHAnsi"/>
          <w:sz w:val="8"/>
        </w:rPr>
        <w:t>¶</w:t>
      </w:r>
      <w:proofErr w:type="gramEnd"/>
      <w:r w:rsidRPr="001760EC">
        <w:rPr>
          <w:rFonts w:asciiTheme="majorHAnsi" w:hAnsiTheme="majorHAnsi"/>
          <w:sz w:val="12"/>
        </w:rPr>
        <w:t xml:space="preserve"> </w:t>
      </w:r>
      <w:r w:rsidRPr="001760EC">
        <w:rPr>
          <w:rStyle w:val="StyleUnderline"/>
          <w:rFonts w:asciiTheme="majorHAnsi" w:hAnsiTheme="majorHAnsi"/>
          <w:sz w:val="18"/>
        </w:rPr>
        <w:t xml:space="preserve">Although </w:t>
      </w:r>
      <w:r w:rsidRPr="001760EC">
        <w:rPr>
          <w:rStyle w:val="Emphasis"/>
          <w:rFonts w:asciiTheme="majorHAnsi" w:hAnsiTheme="majorHAnsi"/>
          <w:b w:val="0"/>
          <w:sz w:val="18"/>
        </w:rPr>
        <w:t>narcissism</w:t>
      </w:r>
      <w:r w:rsidRPr="001760EC">
        <w:rPr>
          <w:rStyle w:val="StyleUnderline"/>
          <w:rFonts w:asciiTheme="majorHAnsi" w:hAnsiTheme="majorHAnsi"/>
          <w:sz w:val="18"/>
        </w:rPr>
        <w:t xml:space="preserve"> usually applies to individuals, it </w:t>
      </w:r>
      <w:r w:rsidRPr="001760EC">
        <w:rPr>
          <w:rStyle w:val="Emphasis"/>
          <w:rFonts w:asciiTheme="majorHAnsi" w:hAnsiTheme="majorHAnsi"/>
          <w:b w:val="0"/>
          <w:sz w:val="18"/>
        </w:rPr>
        <w:t>can also apply to organizations</w:t>
      </w:r>
      <w:r w:rsidRPr="001760EC">
        <w:rPr>
          <w:rStyle w:val="StyleUnderline"/>
          <w:rFonts w:asciiTheme="majorHAnsi" w:hAnsiTheme="majorHAnsi"/>
          <w:sz w:val="18"/>
        </w:rPr>
        <w:t>. A</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narcissistic organization is one that can be characterized by many of the traits of narcissism</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Fonts w:asciiTheme="majorHAnsi" w:hAnsiTheme="majorHAnsi"/>
          <w:sz w:val="12"/>
        </w:rPr>
        <w:t>(Oakley, 2008). As a result of the high-stakes testing movement, the U.S. public school system</w:t>
      </w:r>
      <w:r w:rsidRPr="001760EC">
        <w:rPr>
          <w:rFonts w:asciiTheme="majorHAnsi" w:hAnsiTheme="majorHAnsi"/>
          <w:sz w:val="8"/>
        </w:rPr>
        <w:t>¶</w:t>
      </w:r>
      <w:r w:rsidRPr="001760EC">
        <w:rPr>
          <w:rFonts w:asciiTheme="majorHAnsi" w:hAnsiTheme="majorHAnsi"/>
          <w:sz w:val="12"/>
        </w:rPr>
        <w:t xml:space="preserve"> can now be labeled “narcissistic.” However, the origins start with the nation’s inception, when</w:t>
      </w:r>
      <w:r w:rsidRPr="001760EC">
        <w:rPr>
          <w:rFonts w:asciiTheme="majorHAnsi" w:hAnsiTheme="majorHAnsi"/>
          <w:sz w:val="8"/>
        </w:rPr>
        <w:t>¶</w:t>
      </w:r>
      <w:r w:rsidRPr="001760EC">
        <w:rPr>
          <w:rFonts w:asciiTheme="majorHAnsi" w:hAnsiTheme="majorHAnsi"/>
          <w:sz w:val="12"/>
        </w:rPr>
        <w:t xml:space="preserve"> decisions were made about whom was viewed as worthy of constitutional rights and </w:t>
      </w:r>
      <w:proofErr w:type="gramStart"/>
      <w:r w:rsidRPr="001760EC">
        <w:rPr>
          <w:rFonts w:asciiTheme="majorHAnsi" w:hAnsiTheme="majorHAnsi"/>
          <w:sz w:val="12"/>
        </w:rPr>
        <w:t>protection,</w:t>
      </w:r>
      <w:r w:rsidRPr="001760EC">
        <w:rPr>
          <w:rFonts w:asciiTheme="majorHAnsi" w:hAnsiTheme="majorHAnsi"/>
          <w:sz w:val="8"/>
        </w:rPr>
        <w:t>¶</w:t>
      </w:r>
      <w:proofErr w:type="gramEnd"/>
      <w:r w:rsidRPr="001760EC">
        <w:rPr>
          <w:rFonts w:asciiTheme="majorHAnsi" w:hAnsiTheme="majorHAnsi"/>
          <w:sz w:val="12"/>
        </w:rPr>
        <w:t xml:space="preserve"> and which individuals would be treated as “stepchildren”: those who were deemed as less</w:t>
      </w:r>
      <w:r w:rsidRPr="001760EC">
        <w:rPr>
          <w:rFonts w:asciiTheme="majorHAnsi" w:hAnsiTheme="majorHAnsi"/>
          <w:sz w:val="8"/>
        </w:rPr>
        <w:t>¶</w:t>
      </w:r>
      <w:r w:rsidRPr="001760EC">
        <w:rPr>
          <w:rFonts w:asciiTheme="majorHAnsi" w:hAnsiTheme="majorHAnsi"/>
          <w:sz w:val="12"/>
        </w:rPr>
        <w:t xml:space="preserve"> deserving than other Americans (Thompson, 2007). Because of slavery, oppression, and</w:t>
      </w:r>
      <w:r w:rsidRPr="001760EC">
        <w:rPr>
          <w:rFonts w:asciiTheme="majorHAnsi" w:hAnsiTheme="majorHAnsi"/>
          <w:sz w:val="8"/>
        </w:rPr>
        <w:t>¶</w:t>
      </w:r>
      <w:r w:rsidRPr="001760EC">
        <w:rPr>
          <w:rFonts w:asciiTheme="majorHAnsi" w:hAnsiTheme="majorHAnsi"/>
          <w:sz w:val="12"/>
        </w:rPr>
        <w:t xml:space="preserve"> institutional racism, African Americans, Latinos, Native Americans, and disparaged immigrant</w:t>
      </w:r>
      <w:r w:rsidRPr="001760EC">
        <w:rPr>
          <w:rFonts w:asciiTheme="majorHAnsi" w:hAnsiTheme="majorHAnsi"/>
          <w:sz w:val="8"/>
        </w:rPr>
        <w:t>¶</w:t>
      </w:r>
      <w:r w:rsidRPr="001760EC">
        <w:rPr>
          <w:rFonts w:asciiTheme="majorHAnsi" w:hAnsiTheme="majorHAnsi"/>
          <w:sz w:val="12"/>
        </w:rPr>
        <w:t xml:space="preserve"> groups fit into the “stepchild” category (Thompson, 2007). </w:t>
      </w:r>
      <w:r w:rsidRPr="001760EC">
        <w:rPr>
          <w:rStyle w:val="Emphasis"/>
          <w:rFonts w:asciiTheme="majorHAnsi" w:hAnsiTheme="majorHAnsi"/>
          <w:b w:val="0"/>
          <w:sz w:val="18"/>
        </w:rPr>
        <w:t>The</w:t>
      </w:r>
      <w:r w:rsidRPr="001760EC">
        <w:rPr>
          <w:rStyle w:val="StyleUnderline"/>
          <w:rFonts w:asciiTheme="majorHAnsi" w:hAnsiTheme="majorHAnsi"/>
          <w:sz w:val="18"/>
        </w:rPr>
        <w:t xml:space="preserve"> more direct and recent foundation</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of the c</w:t>
      </w:r>
      <w:r w:rsidRPr="001760EC">
        <w:rPr>
          <w:rStyle w:val="Emphasis"/>
          <w:rFonts w:asciiTheme="majorHAnsi" w:hAnsiTheme="majorHAnsi"/>
          <w:b w:val="0"/>
          <w:sz w:val="18"/>
        </w:rPr>
        <w:t>urrent narcissistic public school system appears to stem from the publication of “A Nation</w:t>
      </w:r>
      <w:r w:rsidRPr="001760EC">
        <w:rPr>
          <w:rStyle w:val="Emphasis"/>
          <w:rFonts w:asciiTheme="majorHAnsi" w:hAnsiTheme="majorHAnsi"/>
          <w:b w:val="0"/>
          <w:sz w:val="8"/>
        </w:rPr>
        <w:t xml:space="preserve">¶ </w:t>
      </w:r>
      <w:r w:rsidRPr="001760EC">
        <w:rPr>
          <w:rStyle w:val="Emphasis"/>
          <w:rFonts w:asciiTheme="majorHAnsi" w:hAnsiTheme="majorHAnsi"/>
          <w:b w:val="0"/>
          <w:sz w:val="18"/>
        </w:rPr>
        <w:t>at Risk”</w:t>
      </w:r>
      <w:r w:rsidRPr="001760EC">
        <w:rPr>
          <w:rFonts w:asciiTheme="majorHAnsi" w:hAnsiTheme="majorHAnsi"/>
          <w:sz w:val="12"/>
        </w:rPr>
        <w:t xml:space="preserve"> (The National Commission on Excellence in Education, 1983). </w:t>
      </w:r>
      <w:r w:rsidRPr="001760EC">
        <w:rPr>
          <w:rStyle w:val="StyleUnderline"/>
          <w:rFonts w:asciiTheme="majorHAnsi" w:hAnsiTheme="majorHAnsi"/>
          <w:sz w:val="18"/>
        </w:rPr>
        <w:t>After the report was</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 xml:space="preserve">published, </w:t>
      </w:r>
      <w:r w:rsidRPr="001760EC">
        <w:rPr>
          <w:rStyle w:val="Emphasis"/>
          <w:rFonts w:asciiTheme="majorHAnsi" w:hAnsiTheme="majorHAnsi"/>
          <w:b w:val="0"/>
          <w:sz w:val="18"/>
        </w:rPr>
        <w:t>policymakers intensified their quest to reform schools, by revealing</w:t>
      </w:r>
      <w:r w:rsidRPr="001760EC">
        <w:rPr>
          <w:rStyle w:val="StyleUnderline"/>
          <w:rFonts w:asciiTheme="majorHAnsi" w:hAnsiTheme="majorHAnsi"/>
          <w:sz w:val="18"/>
        </w:rPr>
        <w:t xml:space="preserve"> that </w:t>
      </w:r>
      <w:r w:rsidRPr="001760EC">
        <w:rPr>
          <w:rStyle w:val="Emphasis"/>
          <w:rFonts w:asciiTheme="majorHAnsi" w:hAnsiTheme="majorHAnsi"/>
          <w:b w:val="0"/>
          <w:sz w:val="18"/>
        </w:rPr>
        <w:t>American</w:t>
      </w:r>
      <w:r w:rsidRPr="001760EC">
        <w:rPr>
          <w:rStyle w:val="Emphasis"/>
          <w:rFonts w:asciiTheme="majorHAnsi" w:hAnsiTheme="majorHAnsi"/>
          <w:b w:val="0"/>
          <w:sz w:val="8"/>
        </w:rPr>
        <w:t xml:space="preserve">¶ </w:t>
      </w:r>
      <w:r w:rsidRPr="001760EC">
        <w:rPr>
          <w:rStyle w:val="Emphasis"/>
          <w:rFonts w:asciiTheme="majorHAnsi" w:hAnsiTheme="majorHAnsi"/>
          <w:b w:val="0"/>
          <w:sz w:val="18"/>
        </w:rPr>
        <w:t>students were underperforming in comparison</w:t>
      </w:r>
      <w:r w:rsidRPr="001760EC">
        <w:rPr>
          <w:rStyle w:val="StyleUnderline"/>
          <w:rFonts w:asciiTheme="majorHAnsi" w:hAnsiTheme="majorHAnsi"/>
          <w:sz w:val="18"/>
        </w:rPr>
        <w:t xml:space="preserve"> </w:t>
      </w:r>
      <w:r w:rsidRPr="001760EC">
        <w:rPr>
          <w:rStyle w:val="Emphasis"/>
          <w:rFonts w:asciiTheme="majorHAnsi" w:hAnsiTheme="majorHAnsi"/>
          <w:b w:val="0"/>
          <w:sz w:val="18"/>
        </w:rPr>
        <w:t>to</w:t>
      </w:r>
      <w:r w:rsidRPr="001760EC">
        <w:rPr>
          <w:rStyle w:val="StyleUnderline"/>
          <w:rFonts w:asciiTheme="majorHAnsi" w:hAnsiTheme="majorHAnsi"/>
          <w:sz w:val="18"/>
        </w:rPr>
        <w:t xml:space="preserve"> students in </w:t>
      </w:r>
      <w:r w:rsidRPr="001760EC">
        <w:rPr>
          <w:rStyle w:val="Emphasis"/>
          <w:rFonts w:asciiTheme="majorHAnsi" w:hAnsiTheme="majorHAnsi"/>
          <w:b w:val="0"/>
          <w:sz w:val="18"/>
        </w:rPr>
        <w:t>other countries</w:t>
      </w:r>
      <w:r w:rsidRPr="001760EC">
        <w:rPr>
          <w:rStyle w:val="StyleUnderline"/>
          <w:rFonts w:asciiTheme="majorHAnsi" w:hAnsiTheme="majorHAnsi"/>
          <w:sz w:val="18"/>
        </w:rPr>
        <w:t>—</w:t>
      </w:r>
      <w:r w:rsidRPr="001760EC">
        <w:rPr>
          <w:rStyle w:val="Emphasis"/>
          <w:rFonts w:asciiTheme="majorHAnsi" w:hAnsiTheme="majorHAnsi"/>
          <w:b w:val="0"/>
          <w:sz w:val="18"/>
        </w:rPr>
        <w:t>including those that</w:t>
      </w:r>
      <w:r w:rsidRPr="001760EC">
        <w:rPr>
          <w:rStyle w:val="Emphasis"/>
          <w:rFonts w:asciiTheme="majorHAnsi" w:hAnsiTheme="majorHAnsi"/>
          <w:b w:val="0"/>
          <w:sz w:val="8"/>
        </w:rPr>
        <w:t xml:space="preserve">¶ </w:t>
      </w:r>
      <w:r w:rsidRPr="001760EC">
        <w:rPr>
          <w:rStyle w:val="Emphasis"/>
          <w:rFonts w:asciiTheme="majorHAnsi" w:hAnsiTheme="majorHAnsi"/>
          <w:b w:val="0"/>
          <w:sz w:val="18"/>
        </w:rPr>
        <w:t>America viewed as inferior—the report caused the nation to be humiliated</w:t>
      </w:r>
      <w:r w:rsidRPr="001760EC">
        <w:rPr>
          <w:rStyle w:val="StyleUnderline"/>
          <w:rFonts w:asciiTheme="majorHAnsi" w:hAnsiTheme="majorHAnsi"/>
          <w:sz w:val="18"/>
        </w:rPr>
        <w:t>.</w:t>
      </w:r>
      <w:r w:rsidRPr="001760EC">
        <w:rPr>
          <w:rFonts w:asciiTheme="majorHAnsi" w:hAnsiTheme="majorHAnsi"/>
          <w:b/>
          <w:sz w:val="12"/>
        </w:rPr>
        <w:t xml:space="preserve"> </w:t>
      </w:r>
      <w:r w:rsidRPr="001760EC">
        <w:rPr>
          <w:rStyle w:val="Emphasis"/>
          <w:rFonts w:asciiTheme="majorHAnsi" w:hAnsiTheme="majorHAnsi"/>
          <w:b w:val="0"/>
          <w:sz w:val="18"/>
        </w:rPr>
        <w:t>This apparent</w:t>
      </w:r>
      <w:r w:rsidRPr="001760EC">
        <w:rPr>
          <w:rStyle w:val="Emphasis"/>
          <w:rFonts w:asciiTheme="majorHAnsi" w:hAnsiTheme="majorHAnsi"/>
          <w:b w:val="0"/>
          <w:sz w:val="8"/>
        </w:rPr>
        <w:t xml:space="preserve">¶ </w:t>
      </w:r>
      <w:r w:rsidRPr="001760EC">
        <w:rPr>
          <w:rStyle w:val="Emphasis"/>
          <w:rFonts w:asciiTheme="majorHAnsi" w:hAnsiTheme="majorHAnsi"/>
          <w:b w:val="0"/>
          <w:sz w:val="18"/>
        </w:rPr>
        <w:t>“narcissistic wound” (</w:t>
      </w:r>
      <w:proofErr w:type="spellStart"/>
      <w:r w:rsidRPr="001760EC">
        <w:rPr>
          <w:rStyle w:val="Emphasis"/>
          <w:rFonts w:asciiTheme="majorHAnsi" w:hAnsiTheme="majorHAnsi"/>
          <w:b w:val="0"/>
          <w:sz w:val="18"/>
        </w:rPr>
        <w:t>Lowen</w:t>
      </w:r>
      <w:proofErr w:type="spellEnd"/>
      <w:r w:rsidRPr="001760EC">
        <w:rPr>
          <w:rStyle w:val="Emphasis"/>
          <w:rFonts w:asciiTheme="majorHAnsi" w:hAnsiTheme="majorHAnsi"/>
          <w:b w:val="0"/>
          <w:sz w:val="18"/>
        </w:rPr>
        <w:t xml:space="preserve">, 1997) to </w:t>
      </w:r>
      <w:r w:rsidRPr="001760EC">
        <w:rPr>
          <w:rStyle w:val="Emphasis"/>
          <w:rFonts w:asciiTheme="majorHAnsi" w:hAnsiTheme="majorHAnsi"/>
          <w:sz w:val="18"/>
        </w:rPr>
        <w:t>the nation’s “image” of superiority over other countries has</w:t>
      </w:r>
      <w:r w:rsidRPr="001760EC">
        <w:rPr>
          <w:rStyle w:val="Emphasis"/>
          <w:rFonts w:asciiTheme="majorHAnsi" w:hAnsiTheme="majorHAnsi"/>
          <w:sz w:val="8"/>
        </w:rPr>
        <w:t xml:space="preserve">¶ </w:t>
      </w:r>
      <w:r w:rsidRPr="001760EC">
        <w:rPr>
          <w:rStyle w:val="Emphasis"/>
          <w:rFonts w:asciiTheme="majorHAnsi" w:hAnsiTheme="majorHAnsi"/>
          <w:sz w:val="18"/>
        </w:rPr>
        <w:t>resulted in NCLB</w:t>
      </w:r>
      <w:r w:rsidRPr="001760EC">
        <w:rPr>
          <w:rStyle w:val="Emphasis"/>
          <w:rFonts w:asciiTheme="majorHAnsi" w:hAnsiTheme="majorHAnsi"/>
          <w:b w:val="0"/>
          <w:sz w:val="18"/>
        </w:rPr>
        <w:t>, which has inadvertently become equated with the mass production of high test</w:t>
      </w:r>
      <w:r w:rsidRPr="001760EC">
        <w:rPr>
          <w:rStyle w:val="Emphasis"/>
          <w:rFonts w:asciiTheme="majorHAnsi" w:hAnsiTheme="majorHAnsi"/>
          <w:b w:val="0"/>
          <w:sz w:val="8"/>
        </w:rPr>
        <w:t xml:space="preserve">¶ </w:t>
      </w:r>
      <w:r w:rsidRPr="001760EC">
        <w:rPr>
          <w:rStyle w:val="Emphasis"/>
          <w:rFonts w:asciiTheme="majorHAnsi" w:hAnsiTheme="majorHAnsi"/>
          <w:b w:val="0"/>
          <w:sz w:val="18"/>
        </w:rPr>
        <w:t>scores at all costs</w:t>
      </w:r>
      <w:r w:rsidRPr="001760EC">
        <w:rPr>
          <w:rStyle w:val="StyleUnderline"/>
          <w:rFonts w:asciiTheme="majorHAnsi" w:hAnsiTheme="majorHAnsi"/>
          <w:sz w:val="18"/>
        </w:rPr>
        <w:t xml:space="preserve">. According to </w:t>
      </w:r>
      <w:proofErr w:type="spellStart"/>
      <w:r w:rsidRPr="001760EC">
        <w:rPr>
          <w:rStyle w:val="StyleUnderline"/>
          <w:rFonts w:asciiTheme="majorHAnsi" w:hAnsiTheme="majorHAnsi"/>
          <w:sz w:val="18"/>
        </w:rPr>
        <w:t>Lowen</w:t>
      </w:r>
      <w:proofErr w:type="spellEnd"/>
      <w:r w:rsidRPr="001760EC">
        <w:rPr>
          <w:rStyle w:val="StyleUnderline"/>
          <w:rFonts w:asciiTheme="majorHAnsi" w:hAnsiTheme="majorHAnsi"/>
          <w:sz w:val="18"/>
        </w:rPr>
        <w:t xml:space="preserve"> (1997), n</w:t>
      </w:r>
      <w:r w:rsidRPr="001760EC">
        <w:rPr>
          <w:rStyle w:val="Emphasis"/>
          <w:rFonts w:asciiTheme="majorHAnsi" w:hAnsiTheme="majorHAnsi"/>
          <w:b w:val="0"/>
          <w:sz w:val="18"/>
        </w:rPr>
        <w:t>arcissists use power and control to overcome “a</w:t>
      </w:r>
      <w:r w:rsidRPr="001760EC">
        <w:rPr>
          <w:rStyle w:val="Emphasis"/>
          <w:rFonts w:asciiTheme="majorHAnsi" w:hAnsiTheme="majorHAnsi"/>
          <w:b w:val="0"/>
          <w:sz w:val="8"/>
        </w:rPr>
        <w:t xml:space="preserve">¶ </w:t>
      </w:r>
      <w:r w:rsidRPr="001760EC">
        <w:rPr>
          <w:rStyle w:val="Emphasis"/>
          <w:rFonts w:asciiTheme="majorHAnsi" w:hAnsiTheme="majorHAnsi"/>
          <w:b w:val="0"/>
          <w:sz w:val="18"/>
        </w:rPr>
        <w:t>feeling of inferiority” (p. 84</w:t>
      </w:r>
      <w:proofErr w:type="gramStart"/>
      <w:r w:rsidRPr="001760EC">
        <w:rPr>
          <w:rStyle w:val="Emphasis"/>
          <w:rFonts w:asciiTheme="majorHAnsi" w:hAnsiTheme="majorHAnsi"/>
          <w:b w:val="0"/>
          <w:sz w:val="18"/>
        </w:rPr>
        <w:t>).</w:t>
      </w:r>
      <w:r w:rsidRPr="001760EC">
        <w:rPr>
          <w:rStyle w:val="Emphasis"/>
          <w:rFonts w:asciiTheme="majorHAnsi" w:hAnsiTheme="majorHAnsi"/>
          <w:b w:val="0"/>
          <w:sz w:val="8"/>
        </w:rPr>
        <w:t>¶</w:t>
      </w:r>
      <w:proofErr w:type="gramEnd"/>
      <w:r w:rsidRPr="001760EC">
        <w:rPr>
          <w:rStyle w:val="Emphasis"/>
          <w:rFonts w:asciiTheme="majorHAnsi" w:hAnsiTheme="majorHAnsi"/>
          <w:sz w:val="8"/>
        </w:rPr>
        <w:t xml:space="preserve"> </w:t>
      </w:r>
      <w:proofErr w:type="spellStart"/>
      <w:r w:rsidRPr="001760EC">
        <w:rPr>
          <w:rFonts w:asciiTheme="majorHAnsi" w:hAnsiTheme="majorHAnsi"/>
          <w:sz w:val="12"/>
        </w:rPr>
        <w:t>Pajak</w:t>
      </w:r>
      <w:proofErr w:type="spellEnd"/>
      <w:r w:rsidRPr="001760EC">
        <w:rPr>
          <w:rFonts w:asciiTheme="majorHAnsi" w:hAnsiTheme="majorHAnsi"/>
          <w:sz w:val="12"/>
        </w:rPr>
        <w:t xml:space="preserve"> (2011) compared eight characteristics of a narcissistic parenting style to the current</w:t>
      </w:r>
      <w:r w:rsidRPr="001760EC">
        <w:rPr>
          <w:rFonts w:asciiTheme="majorHAnsi" w:hAnsiTheme="majorHAnsi"/>
          <w:sz w:val="8"/>
        </w:rPr>
        <w:t>¶</w:t>
      </w:r>
      <w:r w:rsidRPr="001760EC">
        <w:rPr>
          <w:rFonts w:asciiTheme="majorHAnsi" w:hAnsiTheme="majorHAnsi"/>
          <w:sz w:val="12"/>
        </w:rPr>
        <w:t xml:space="preserve"> education system, and found several similarities</w:t>
      </w:r>
      <w:r w:rsidRPr="001760EC">
        <w:rPr>
          <w:rStyle w:val="StyleUnderline"/>
          <w:rFonts w:asciiTheme="majorHAnsi" w:hAnsiTheme="majorHAnsi"/>
          <w:sz w:val="18"/>
        </w:rPr>
        <w:t>.</w:t>
      </w:r>
      <w:r w:rsidRPr="001760EC">
        <w:rPr>
          <w:rFonts w:asciiTheme="majorHAnsi" w:hAnsiTheme="majorHAnsi"/>
          <w:sz w:val="12"/>
        </w:rPr>
        <w:t xml:space="preserve"> According to </w:t>
      </w:r>
      <w:proofErr w:type="spellStart"/>
      <w:r w:rsidRPr="001760EC">
        <w:rPr>
          <w:rFonts w:asciiTheme="majorHAnsi" w:hAnsiTheme="majorHAnsi"/>
          <w:sz w:val="12"/>
        </w:rPr>
        <w:t>Pajak</w:t>
      </w:r>
      <w:proofErr w:type="spellEnd"/>
      <w:r w:rsidRPr="001760EC">
        <w:rPr>
          <w:rFonts w:asciiTheme="majorHAnsi" w:hAnsiTheme="majorHAnsi"/>
          <w:sz w:val="12"/>
        </w:rPr>
        <w:t>, the U.S. education system’s</w:t>
      </w:r>
      <w:r w:rsidRPr="001760EC">
        <w:rPr>
          <w:rFonts w:asciiTheme="majorHAnsi" w:hAnsiTheme="majorHAnsi"/>
          <w:sz w:val="8"/>
        </w:rPr>
        <w:t>¶</w:t>
      </w:r>
      <w:r w:rsidRPr="001760EC">
        <w:rPr>
          <w:rFonts w:asciiTheme="majorHAnsi" w:hAnsiTheme="majorHAnsi"/>
          <w:sz w:val="12"/>
        </w:rPr>
        <w:t xml:space="preserve"> overemphasis on testing, preoccupation with students’ academic performance, push for merit </w:t>
      </w:r>
      <w:proofErr w:type="gramStart"/>
      <w:r w:rsidRPr="001760EC">
        <w:rPr>
          <w:rFonts w:asciiTheme="majorHAnsi" w:hAnsiTheme="majorHAnsi"/>
          <w:sz w:val="12"/>
        </w:rPr>
        <w:t>pay,</w:t>
      </w:r>
      <w:r w:rsidRPr="001760EC">
        <w:rPr>
          <w:rFonts w:asciiTheme="majorHAnsi" w:hAnsiTheme="majorHAnsi"/>
          <w:sz w:val="8"/>
        </w:rPr>
        <w:t>¶</w:t>
      </w:r>
      <w:proofErr w:type="gramEnd"/>
      <w:r w:rsidRPr="001760EC">
        <w:rPr>
          <w:rFonts w:asciiTheme="majorHAnsi" w:hAnsiTheme="majorHAnsi"/>
          <w:sz w:val="12"/>
        </w:rPr>
        <w:t xml:space="preserve"> and insistence on more assessment equate to a “narcissistic policy style that tends to focus on the</w:t>
      </w:r>
      <w:r w:rsidRPr="001760EC">
        <w:rPr>
          <w:rFonts w:asciiTheme="majorHAnsi" w:hAnsiTheme="majorHAnsi"/>
          <w:sz w:val="8"/>
        </w:rPr>
        <w:t>¶</w:t>
      </w:r>
      <w:r w:rsidRPr="001760EC">
        <w:rPr>
          <w:rFonts w:asciiTheme="majorHAnsi" w:hAnsiTheme="majorHAnsi"/>
          <w:sz w:val="12"/>
        </w:rPr>
        <w:t xml:space="preserve"> needs and interests of adults rather than the needs of children”(p. 2019).</w:t>
      </w:r>
      <w:r w:rsidRPr="001760EC">
        <w:rPr>
          <w:rFonts w:asciiTheme="majorHAnsi" w:hAnsiTheme="majorHAnsi"/>
          <w:sz w:val="8"/>
        </w:rPr>
        <w:t>¶</w:t>
      </w:r>
      <w:r w:rsidRPr="001760EC">
        <w:rPr>
          <w:rFonts w:asciiTheme="majorHAnsi" w:hAnsiTheme="majorHAnsi"/>
          <w:sz w:val="12"/>
        </w:rPr>
        <w:t xml:space="preserve"> Ford (2011) explained how dogmatism and narrow-minded thinking have harmed African</w:t>
      </w:r>
      <w:r w:rsidRPr="001760EC">
        <w:rPr>
          <w:rFonts w:asciiTheme="majorHAnsi" w:hAnsiTheme="majorHAnsi"/>
          <w:sz w:val="8"/>
        </w:rPr>
        <w:t>¶</w:t>
      </w:r>
      <w:r w:rsidRPr="001760EC">
        <w:rPr>
          <w:rFonts w:asciiTheme="majorHAnsi" w:hAnsiTheme="majorHAnsi"/>
          <w:sz w:val="12"/>
        </w:rPr>
        <w:t xml:space="preserve"> American students and contributed to their under-representation in gifted classes. According to</w:t>
      </w:r>
      <w:r w:rsidRPr="001760EC">
        <w:rPr>
          <w:rFonts w:asciiTheme="majorHAnsi" w:hAnsiTheme="majorHAnsi"/>
          <w:sz w:val="8"/>
        </w:rPr>
        <w:t>¶</w:t>
      </w:r>
      <w:r w:rsidRPr="001760EC">
        <w:rPr>
          <w:rFonts w:asciiTheme="majorHAnsi" w:hAnsiTheme="majorHAnsi"/>
          <w:sz w:val="12"/>
        </w:rPr>
        <w:t xml:space="preserve"> Ford (2011), in spite of NCLB, test scores and teachers’ deficit beliefs about African American</w:t>
      </w:r>
      <w:r w:rsidRPr="001760EC">
        <w:rPr>
          <w:rFonts w:asciiTheme="majorHAnsi" w:hAnsiTheme="majorHAnsi"/>
          <w:sz w:val="8"/>
        </w:rPr>
        <w:t>¶</w:t>
      </w:r>
      <w:r w:rsidRPr="001760EC">
        <w:rPr>
          <w:rFonts w:asciiTheme="majorHAnsi" w:hAnsiTheme="majorHAnsi"/>
          <w:sz w:val="12"/>
        </w:rPr>
        <w:t xml:space="preserve"> students continue to be problematic, little progress has been made, discrimination still </w:t>
      </w:r>
      <w:proofErr w:type="gramStart"/>
      <w:r w:rsidRPr="001760EC">
        <w:rPr>
          <w:rFonts w:asciiTheme="majorHAnsi" w:hAnsiTheme="majorHAnsi"/>
          <w:sz w:val="12"/>
        </w:rPr>
        <w:t>exists,</w:t>
      </w:r>
      <w:r w:rsidRPr="001760EC">
        <w:rPr>
          <w:rFonts w:asciiTheme="majorHAnsi" w:hAnsiTheme="majorHAnsi"/>
          <w:sz w:val="8"/>
        </w:rPr>
        <w:t>¶</w:t>
      </w:r>
      <w:proofErr w:type="gramEnd"/>
      <w:r w:rsidRPr="001760EC">
        <w:rPr>
          <w:rFonts w:asciiTheme="majorHAnsi" w:hAnsiTheme="majorHAnsi"/>
          <w:sz w:val="12"/>
        </w:rPr>
        <w:t xml:space="preserve"> many teachers are not culturally competent, and biased testing instruments are used. She</w:t>
      </w:r>
      <w:r w:rsidRPr="001760EC">
        <w:rPr>
          <w:rFonts w:asciiTheme="majorHAnsi" w:hAnsiTheme="majorHAnsi"/>
          <w:sz w:val="8"/>
        </w:rPr>
        <w:t>¶</w:t>
      </w:r>
      <w:r w:rsidRPr="001760EC">
        <w:rPr>
          <w:rFonts w:asciiTheme="majorHAnsi" w:hAnsiTheme="majorHAnsi"/>
          <w:sz w:val="12"/>
        </w:rPr>
        <w:t xml:space="preserve"> concluded that educators’ deficit beliefs and their “desire to cater to the status quo” thwart</w:t>
      </w:r>
      <w:r w:rsidRPr="001760EC">
        <w:rPr>
          <w:rFonts w:asciiTheme="majorHAnsi" w:hAnsiTheme="majorHAnsi"/>
          <w:sz w:val="8"/>
        </w:rPr>
        <w:t>¶</w:t>
      </w:r>
      <w:r w:rsidRPr="001760EC">
        <w:rPr>
          <w:rFonts w:asciiTheme="majorHAnsi" w:hAnsiTheme="majorHAnsi"/>
          <w:sz w:val="12"/>
        </w:rPr>
        <w:t xml:space="preserve"> “attempts to make necessary changes in measures, policies, procedures, and practices” (Ford, 2011</w:t>
      </w:r>
      <w:r w:rsidRPr="001760EC">
        <w:rPr>
          <w:rFonts w:asciiTheme="majorHAnsi" w:hAnsiTheme="majorHAnsi"/>
          <w:sz w:val="8"/>
        </w:rPr>
        <w:t>¶</w:t>
      </w:r>
      <w:r w:rsidRPr="001760EC">
        <w:rPr>
          <w:rFonts w:asciiTheme="majorHAnsi" w:hAnsiTheme="majorHAnsi"/>
          <w:sz w:val="12"/>
        </w:rPr>
        <w:t xml:space="preserve"> p. 92) that would increase the number of African American students in gifted </w:t>
      </w:r>
      <w:proofErr w:type="gramStart"/>
      <w:r w:rsidRPr="001760EC">
        <w:rPr>
          <w:rFonts w:asciiTheme="majorHAnsi" w:hAnsiTheme="majorHAnsi"/>
          <w:sz w:val="12"/>
        </w:rPr>
        <w:t>classes.</w:t>
      </w:r>
      <w:r w:rsidRPr="001760EC">
        <w:rPr>
          <w:rFonts w:asciiTheme="majorHAnsi" w:hAnsiTheme="majorHAnsi"/>
          <w:sz w:val="8"/>
        </w:rPr>
        <w:t>¶</w:t>
      </w:r>
      <w:proofErr w:type="gramEnd"/>
      <w:r w:rsidRPr="001760EC">
        <w:rPr>
          <w:rFonts w:asciiTheme="majorHAnsi" w:hAnsiTheme="majorHAnsi"/>
          <w:sz w:val="12"/>
        </w:rPr>
        <w:t xml:space="preserve"> </w:t>
      </w:r>
      <w:proofErr w:type="spellStart"/>
      <w:r w:rsidRPr="001760EC">
        <w:rPr>
          <w:rFonts w:asciiTheme="majorHAnsi" w:hAnsiTheme="majorHAnsi"/>
          <w:sz w:val="12"/>
        </w:rPr>
        <w:t>Lowen</w:t>
      </w:r>
      <w:proofErr w:type="spellEnd"/>
      <w:r w:rsidRPr="001760EC">
        <w:rPr>
          <w:rFonts w:asciiTheme="majorHAnsi" w:hAnsiTheme="majorHAnsi"/>
          <w:sz w:val="12"/>
        </w:rPr>
        <w:t xml:space="preserve"> (1997) stated, </w:t>
      </w:r>
      <w:r w:rsidRPr="001760EC">
        <w:rPr>
          <w:rFonts w:asciiTheme="majorHAnsi" w:hAnsiTheme="majorHAnsi"/>
          <w:b/>
          <w:sz w:val="12"/>
        </w:rPr>
        <w:t>“</w:t>
      </w:r>
      <w:r w:rsidRPr="001760EC">
        <w:rPr>
          <w:rStyle w:val="Emphasis"/>
          <w:rFonts w:asciiTheme="majorHAnsi" w:hAnsiTheme="majorHAnsi"/>
          <w:b w:val="0"/>
          <w:sz w:val="18"/>
        </w:rPr>
        <w:t>The tendency to lie, without compunction, is typical of narcissists” (p.</w:t>
      </w:r>
      <w:r w:rsidRPr="001760EC">
        <w:rPr>
          <w:rStyle w:val="Emphasis"/>
          <w:rFonts w:asciiTheme="majorHAnsi" w:hAnsiTheme="majorHAnsi"/>
          <w:b w:val="0"/>
          <w:sz w:val="8"/>
        </w:rPr>
        <w:t xml:space="preserve">¶ </w:t>
      </w:r>
      <w:r w:rsidRPr="001760EC">
        <w:rPr>
          <w:rStyle w:val="Emphasis"/>
          <w:rFonts w:asciiTheme="majorHAnsi" w:hAnsiTheme="majorHAnsi"/>
          <w:b w:val="0"/>
          <w:sz w:val="18"/>
        </w:rPr>
        <w:t>54). Since the passage of the NCLB Act, lying and cheating have become commonplace in the</w:t>
      </w:r>
      <w:r w:rsidRPr="001760EC">
        <w:rPr>
          <w:rStyle w:val="Emphasis"/>
          <w:rFonts w:asciiTheme="majorHAnsi" w:hAnsiTheme="majorHAnsi"/>
          <w:b w:val="0"/>
          <w:sz w:val="8"/>
        </w:rPr>
        <w:t xml:space="preserve">¶ </w:t>
      </w:r>
      <w:r w:rsidRPr="001760EC">
        <w:rPr>
          <w:rStyle w:val="Emphasis"/>
          <w:rFonts w:asciiTheme="majorHAnsi" w:hAnsiTheme="majorHAnsi"/>
          <w:b w:val="0"/>
          <w:sz w:val="18"/>
        </w:rPr>
        <w:t>U.S. public school system.</w:t>
      </w:r>
      <w:r w:rsidRPr="001760EC">
        <w:rPr>
          <w:rStyle w:val="StyleUnderline"/>
          <w:rFonts w:asciiTheme="majorHAnsi" w:hAnsiTheme="majorHAnsi"/>
          <w:sz w:val="18"/>
        </w:rPr>
        <w:t xml:space="preserve"> Numerous scandals have surfaced involving school administrators and</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teachers who have cheated in order to create an “image” of a high-performing school based on</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standardized test scores.</w:t>
      </w:r>
      <w:r w:rsidRPr="001760EC">
        <w:rPr>
          <w:rFonts w:asciiTheme="majorHAnsi" w:hAnsiTheme="majorHAnsi"/>
          <w:sz w:val="12"/>
        </w:rPr>
        <w:t xml:space="preserve"> According to The National Center for Fair and Open Testing, </w:t>
      </w:r>
      <w:r w:rsidRPr="001760EC">
        <w:rPr>
          <w:rStyle w:val="StyleUnderline"/>
          <w:rFonts w:asciiTheme="majorHAnsi" w:hAnsiTheme="majorHAnsi"/>
          <w:sz w:val="18"/>
        </w:rPr>
        <w:t>“The harsh</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penalties and heavy pressure of the current testing requirements of No Child Left Behind . . . and</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 xml:space="preserve">state exams continue to tempt some to improve scores at all costs” </w:t>
      </w:r>
      <w:r w:rsidRPr="001760EC">
        <w:rPr>
          <w:rFonts w:asciiTheme="majorHAnsi" w:hAnsiTheme="majorHAnsi"/>
          <w:sz w:val="12"/>
        </w:rPr>
        <w:t>(</w:t>
      </w:r>
      <w:proofErr w:type="spellStart"/>
      <w:r w:rsidRPr="001760EC">
        <w:rPr>
          <w:rFonts w:asciiTheme="majorHAnsi" w:hAnsiTheme="majorHAnsi"/>
          <w:sz w:val="12"/>
        </w:rPr>
        <w:t>n.d.</w:t>
      </w:r>
      <w:proofErr w:type="spellEnd"/>
      <w:r w:rsidRPr="001760EC">
        <w:rPr>
          <w:rFonts w:asciiTheme="majorHAnsi" w:hAnsiTheme="majorHAnsi"/>
          <w:sz w:val="12"/>
        </w:rPr>
        <w:t xml:space="preserve">, p. 1). As a </w:t>
      </w:r>
      <w:proofErr w:type="gramStart"/>
      <w:r w:rsidRPr="001760EC">
        <w:rPr>
          <w:rFonts w:asciiTheme="majorHAnsi" w:hAnsiTheme="majorHAnsi"/>
          <w:sz w:val="12"/>
        </w:rPr>
        <w:t>result,</w:t>
      </w:r>
      <w:r w:rsidRPr="001760EC">
        <w:rPr>
          <w:rFonts w:asciiTheme="majorHAnsi" w:hAnsiTheme="majorHAnsi"/>
          <w:sz w:val="8"/>
        </w:rPr>
        <w:t>¶</w:t>
      </w:r>
      <w:proofErr w:type="gramEnd"/>
      <w:r w:rsidRPr="001760EC">
        <w:rPr>
          <w:rFonts w:asciiTheme="majorHAnsi" w:hAnsiTheme="majorHAnsi"/>
          <w:sz w:val="12"/>
        </w:rPr>
        <w:t xml:space="preserve"> widespread cheating or lying about test scores has been reported in numerous states, including</w:t>
      </w:r>
      <w:r w:rsidRPr="001760EC">
        <w:rPr>
          <w:rFonts w:asciiTheme="majorHAnsi" w:hAnsiTheme="majorHAnsi"/>
          <w:sz w:val="8"/>
        </w:rPr>
        <w:t>¶</w:t>
      </w:r>
      <w:r w:rsidRPr="001760EC">
        <w:rPr>
          <w:rFonts w:asciiTheme="majorHAnsi" w:hAnsiTheme="majorHAnsi"/>
          <w:sz w:val="12"/>
        </w:rPr>
        <w:t xml:space="preserve"> Texas, New York, California, Maryland, Washington, DC, New Jersey, and Georgia, and</w:t>
      </w:r>
      <w:r w:rsidRPr="001760EC">
        <w:rPr>
          <w:rFonts w:asciiTheme="majorHAnsi" w:hAnsiTheme="majorHAnsi"/>
          <w:sz w:val="8"/>
        </w:rPr>
        <w:t>¶</w:t>
      </w:r>
      <w:r w:rsidRPr="001760EC">
        <w:rPr>
          <w:rFonts w:asciiTheme="majorHAnsi" w:hAnsiTheme="majorHAnsi"/>
          <w:sz w:val="12"/>
        </w:rPr>
        <w:t xml:space="preserve"> according to The National Center for Fair and Open Testing (</w:t>
      </w:r>
      <w:proofErr w:type="spellStart"/>
      <w:r w:rsidRPr="001760EC">
        <w:rPr>
          <w:rFonts w:asciiTheme="majorHAnsi" w:hAnsiTheme="majorHAnsi"/>
          <w:sz w:val="12"/>
        </w:rPr>
        <w:t>n.d.</w:t>
      </w:r>
      <w:proofErr w:type="spellEnd"/>
      <w:r w:rsidRPr="001760EC">
        <w:rPr>
          <w:rFonts w:asciiTheme="majorHAnsi" w:hAnsiTheme="majorHAnsi"/>
          <w:sz w:val="12"/>
        </w:rPr>
        <w:t>), even more “. . . cheating cases</w:t>
      </w:r>
      <w:r w:rsidRPr="001760EC">
        <w:rPr>
          <w:rFonts w:asciiTheme="majorHAnsi" w:hAnsiTheme="majorHAnsi"/>
          <w:sz w:val="8"/>
        </w:rPr>
        <w:t>¶</w:t>
      </w:r>
      <w:r w:rsidRPr="001760EC">
        <w:rPr>
          <w:rFonts w:asciiTheme="majorHAnsi" w:hAnsiTheme="majorHAnsi"/>
          <w:sz w:val="12"/>
        </w:rPr>
        <w:t xml:space="preserve"> and test security policies are under review in New York, Texas, California, Ohio, Florida, South</w:t>
      </w:r>
      <w:r w:rsidRPr="001760EC">
        <w:rPr>
          <w:rFonts w:asciiTheme="majorHAnsi" w:hAnsiTheme="majorHAnsi"/>
          <w:sz w:val="8"/>
        </w:rPr>
        <w:t>¶</w:t>
      </w:r>
      <w:r w:rsidRPr="001760EC">
        <w:rPr>
          <w:rFonts w:asciiTheme="majorHAnsi" w:hAnsiTheme="majorHAnsi"/>
          <w:sz w:val="12"/>
        </w:rPr>
        <w:t xml:space="preserve"> Dakota, Tennessee, Maryland, and elsewhere” (p. 1). Many of the schools and districts in which</w:t>
      </w:r>
      <w:r w:rsidRPr="001760EC">
        <w:rPr>
          <w:rFonts w:asciiTheme="majorHAnsi" w:hAnsiTheme="majorHAnsi"/>
          <w:sz w:val="8"/>
        </w:rPr>
        <w:t>¶</w:t>
      </w:r>
      <w:r w:rsidRPr="001760EC">
        <w:rPr>
          <w:rFonts w:asciiTheme="majorHAnsi" w:hAnsiTheme="majorHAnsi"/>
          <w:sz w:val="12"/>
        </w:rPr>
        <w:t xml:space="preserve"> cheating has been substantiated or suspected have high concentrations of African American</w:t>
      </w:r>
      <w:r w:rsidRPr="001760EC">
        <w:rPr>
          <w:rFonts w:asciiTheme="majorHAnsi" w:hAnsiTheme="majorHAnsi"/>
          <w:sz w:val="8"/>
        </w:rPr>
        <w:t>¶</w:t>
      </w:r>
      <w:r w:rsidRPr="001760EC">
        <w:rPr>
          <w:rFonts w:asciiTheme="majorHAnsi" w:hAnsiTheme="majorHAnsi"/>
          <w:sz w:val="12"/>
        </w:rPr>
        <w:t xml:space="preserve"> students. In the Atlanta Public School System, for example “. . . 178 principals and teachers at 56</w:t>
      </w:r>
      <w:r w:rsidRPr="001760EC">
        <w:rPr>
          <w:rFonts w:asciiTheme="majorHAnsi" w:hAnsiTheme="majorHAnsi"/>
          <w:sz w:val="8"/>
        </w:rPr>
        <w:t>¶</w:t>
      </w:r>
      <w:r w:rsidRPr="001760EC">
        <w:rPr>
          <w:rFonts w:asciiTheme="majorHAnsi" w:hAnsiTheme="majorHAnsi"/>
          <w:sz w:val="12"/>
        </w:rPr>
        <w:t xml:space="preserve"> schools were investigated, and cheating was found in 44, or nearly 80 percent of the </w:t>
      </w:r>
      <w:proofErr w:type="gramStart"/>
      <w:r w:rsidRPr="001760EC">
        <w:rPr>
          <w:rFonts w:asciiTheme="majorHAnsi" w:hAnsiTheme="majorHAnsi"/>
          <w:sz w:val="12"/>
        </w:rPr>
        <w:t>schools”</w:t>
      </w:r>
      <w:r w:rsidRPr="001760EC">
        <w:rPr>
          <w:rFonts w:asciiTheme="majorHAnsi" w:hAnsiTheme="majorHAnsi"/>
          <w:sz w:val="8"/>
        </w:rPr>
        <w:t>¶</w:t>
      </w:r>
      <w:proofErr w:type="gramEnd"/>
      <w:r w:rsidRPr="001760EC">
        <w:rPr>
          <w:rFonts w:asciiTheme="majorHAnsi" w:hAnsiTheme="majorHAnsi"/>
          <w:sz w:val="12"/>
        </w:rPr>
        <w:t xml:space="preserve"> (</w:t>
      </w:r>
      <w:proofErr w:type="spellStart"/>
      <w:r w:rsidRPr="001760EC">
        <w:rPr>
          <w:rFonts w:asciiTheme="majorHAnsi" w:hAnsiTheme="majorHAnsi"/>
          <w:sz w:val="12"/>
        </w:rPr>
        <w:t>Strassmann</w:t>
      </w:r>
      <w:proofErr w:type="spellEnd"/>
      <w:r w:rsidRPr="001760EC">
        <w:rPr>
          <w:rFonts w:asciiTheme="majorHAnsi" w:hAnsiTheme="majorHAnsi"/>
          <w:sz w:val="12"/>
        </w:rPr>
        <w:t xml:space="preserve"> 2011, p. 1). These cheating scandals, especially those in predominantly Black school</w:t>
      </w:r>
      <w:r w:rsidRPr="001760EC">
        <w:rPr>
          <w:rFonts w:asciiTheme="majorHAnsi" w:hAnsiTheme="majorHAnsi"/>
          <w:sz w:val="8"/>
        </w:rPr>
        <w:t>¶</w:t>
      </w:r>
      <w:r w:rsidRPr="001760EC">
        <w:rPr>
          <w:rFonts w:asciiTheme="majorHAnsi" w:hAnsiTheme="majorHAnsi"/>
          <w:sz w:val="12"/>
        </w:rPr>
        <w:t xml:space="preserve"> districts, undoubtedly have a demoralizing effect on students, and may make them lose respect for</w:t>
      </w:r>
      <w:r w:rsidRPr="001760EC">
        <w:rPr>
          <w:rFonts w:asciiTheme="majorHAnsi" w:hAnsiTheme="majorHAnsi"/>
          <w:sz w:val="8"/>
        </w:rPr>
        <w:t>¶</w:t>
      </w:r>
      <w:r w:rsidRPr="001760EC">
        <w:rPr>
          <w:rFonts w:asciiTheme="majorHAnsi" w:hAnsiTheme="majorHAnsi"/>
          <w:sz w:val="12"/>
        </w:rPr>
        <w:t xml:space="preserve"> educators. Therefore, perhaps, </w:t>
      </w:r>
      <w:r w:rsidRPr="001760EC">
        <w:rPr>
          <w:rStyle w:val="Emphasis"/>
          <w:rFonts w:asciiTheme="majorHAnsi" w:hAnsiTheme="majorHAnsi"/>
          <w:b w:val="0"/>
          <w:sz w:val="18"/>
        </w:rPr>
        <w:t>the current U.S. narcissistic school system is an example of</w:t>
      </w:r>
      <w:r w:rsidRPr="001760EC">
        <w:rPr>
          <w:rStyle w:val="Emphasis"/>
          <w:rFonts w:asciiTheme="majorHAnsi" w:hAnsiTheme="majorHAnsi"/>
          <w:b w:val="0"/>
          <w:sz w:val="8"/>
        </w:rPr>
        <w:t xml:space="preserve">¶ </w:t>
      </w:r>
      <w:r w:rsidRPr="001760EC">
        <w:rPr>
          <w:rStyle w:val="Emphasis"/>
          <w:rFonts w:asciiTheme="majorHAnsi" w:hAnsiTheme="majorHAnsi"/>
          <w:b w:val="0"/>
          <w:sz w:val="18"/>
        </w:rPr>
        <w:t xml:space="preserve">narcissism at its worst. Similar to a narcissistic leader who has power over numerous </w:t>
      </w:r>
      <w:proofErr w:type="gramStart"/>
      <w:r w:rsidRPr="001760EC">
        <w:rPr>
          <w:rStyle w:val="Emphasis"/>
          <w:rFonts w:asciiTheme="majorHAnsi" w:hAnsiTheme="majorHAnsi"/>
          <w:b w:val="0"/>
          <w:sz w:val="18"/>
        </w:rPr>
        <w:t>individuals;</w:t>
      </w:r>
      <w:r w:rsidRPr="001760EC">
        <w:rPr>
          <w:rStyle w:val="Emphasis"/>
          <w:rFonts w:asciiTheme="majorHAnsi" w:hAnsiTheme="majorHAnsi"/>
          <w:b w:val="0"/>
          <w:sz w:val="8"/>
        </w:rPr>
        <w:t>¶</w:t>
      </w:r>
      <w:proofErr w:type="gramEnd"/>
      <w:r w:rsidRPr="001760EC">
        <w:rPr>
          <w:rStyle w:val="Emphasis"/>
          <w:rFonts w:asciiTheme="majorHAnsi" w:hAnsiTheme="majorHAnsi"/>
          <w:b w:val="0"/>
          <w:sz w:val="8"/>
        </w:rPr>
        <w:t xml:space="preserve"> </w:t>
      </w:r>
      <w:r w:rsidRPr="001760EC">
        <w:rPr>
          <w:rStyle w:val="Emphasis"/>
          <w:rFonts w:asciiTheme="majorHAnsi" w:hAnsiTheme="majorHAnsi"/>
          <w:b w:val="0"/>
          <w:sz w:val="18"/>
        </w:rPr>
        <w:t>a narcissistic organization affects many people</w:t>
      </w:r>
      <w:r w:rsidRPr="001760EC">
        <w:rPr>
          <w:rStyle w:val="StyleUnderline"/>
          <w:rFonts w:asciiTheme="majorHAnsi" w:hAnsiTheme="majorHAnsi"/>
          <w:sz w:val="18"/>
        </w:rPr>
        <w:t>. In the case of the school system, the damage is</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being done to the most vulnerable: children who cannot defend or protect themselves from</w:t>
      </w:r>
      <w:r w:rsidRPr="001760EC">
        <w:rPr>
          <w:rStyle w:val="StyleUnderline"/>
          <w:rFonts w:asciiTheme="majorHAnsi" w:hAnsiTheme="majorHAnsi"/>
          <w:sz w:val="8"/>
          <w:u w:val="none"/>
        </w:rPr>
        <w:t>¶</w:t>
      </w:r>
      <w:r w:rsidRPr="001760EC">
        <w:rPr>
          <w:rStyle w:val="StyleUnderline"/>
          <w:rFonts w:asciiTheme="majorHAnsi" w:hAnsiTheme="majorHAnsi"/>
          <w:sz w:val="8"/>
        </w:rPr>
        <w:t xml:space="preserve"> </w:t>
      </w:r>
      <w:r w:rsidRPr="001760EC">
        <w:rPr>
          <w:rStyle w:val="StyleUnderline"/>
          <w:rFonts w:asciiTheme="majorHAnsi" w:hAnsiTheme="majorHAnsi"/>
          <w:sz w:val="18"/>
        </w:rPr>
        <w:t>destructive policies and practices.</w:t>
      </w:r>
    </w:p>
    <w:p w14:paraId="214ABBAD" w14:textId="77777777" w:rsidR="00FE26D9" w:rsidRPr="001760EC" w:rsidRDefault="00FE26D9" w:rsidP="00FE26D9">
      <w:pPr>
        <w:rPr>
          <w:rFonts w:asciiTheme="majorHAnsi" w:hAnsiTheme="majorHAnsi"/>
          <w:sz w:val="18"/>
        </w:rPr>
      </w:pPr>
    </w:p>
    <w:p w14:paraId="4B0EAF64" w14:textId="77777777" w:rsidR="00FE26D9" w:rsidRPr="001760EC" w:rsidRDefault="00FE26D9" w:rsidP="00FE26D9">
      <w:pPr>
        <w:pStyle w:val="Heading4"/>
        <w:rPr>
          <w:rFonts w:asciiTheme="majorHAnsi" w:hAnsiTheme="majorHAnsi"/>
        </w:rPr>
      </w:pPr>
      <w:r w:rsidRPr="001760EC">
        <w:rPr>
          <w:rFonts w:asciiTheme="majorHAnsi" w:hAnsiTheme="majorHAnsi"/>
        </w:rPr>
        <w:lastRenderedPageBreak/>
        <w:t xml:space="preserve">Economist agree that human capital investments is the largest factor that drives economic competitiveness </w:t>
      </w:r>
    </w:p>
    <w:p w14:paraId="0D6B7D7A" w14:textId="2ACDB79C" w:rsidR="00FE26D9" w:rsidRPr="001760EC" w:rsidRDefault="00FE26D9" w:rsidP="00FE26D9">
      <w:pPr>
        <w:rPr>
          <w:rFonts w:asciiTheme="majorHAnsi" w:hAnsiTheme="majorHAnsi"/>
          <w:sz w:val="12"/>
        </w:rPr>
      </w:pPr>
      <w:r w:rsidRPr="001760EC">
        <w:rPr>
          <w:rStyle w:val="Style13ptBold"/>
          <w:rFonts w:asciiTheme="majorHAnsi" w:hAnsiTheme="majorHAnsi"/>
          <w:sz w:val="20"/>
        </w:rPr>
        <w:t>Cooper et al.; Pennsylvania Secretary of Planning and Policy was a member of the cabinet of Pennsylvania Governor Ed Rendell; 12</w:t>
      </w:r>
      <w:r w:rsidRPr="001760EC">
        <w:rPr>
          <w:rFonts w:asciiTheme="majorHAnsi" w:hAnsiTheme="majorHAnsi"/>
          <w:sz w:val="18"/>
        </w:rPr>
        <w:t xml:space="preserve">; </w:t>
      </w:r>
      <w:r w:rsidRPr="001760EC">
        <w:rPr>
          <w:rFonts w:asciiTheme="majorHAnsi" w:hAnsiTheme="majorHAnsi"/>
          <w:sz w:val="12"/>
        </w:rPr>
        <w:t xml:space="preserve">[Donna; “The Competition that Really Matters Comparing U.S., Chinese, and Indian Investments in the Next-Generation Workforce”; Center for American Progress; 8-21-17; https://www.americanprogress.org/issues/economy/reports/2012/08/21/11983/the-competition-that-really-matters/; accessed 7-6-17; GDI – AYH] </w:t>
      </w:r>
    </w:p>
    <w:p w14:paraId="6FB9653E" w14:textId="77777777" w:rsidR="00FE26D9" w:rsidRPr="001760EC" w:rsidRDefault="00FE26D9" w:rsidP="00FE26D9">
      <w:pPr>
        <w:rPr>
          <w:rFonts w:asciiTheme="majorHAnsi" w:hAnsiTheme="majorHAnsi"/>
          <w:sz w:val="12"/>
        </w:rPr>
      </w:pPr>
      <w:r w:rsidRPr="001760EC">
        <w:rPr>
          <w:rStyle w:val="Emphasis"/>
          <w:rFonts w:asciiTheme="majorHAnsi" w:hAnsiTheme="majorHAnsi"/>
          <w:b w:val="0"/>
          <w:sz w:val="18"/>
        </w:rPr>
        <w:t>Competition from</w:t>
      </w:r>
      <w:r w:rsidRPr="001760EC">
        <w:rPr>
          <w:rStyle w:val="StyleUnderline"/>
          <w:rFonts w:asciiTheme="majorHAnsi" w:hAnsiTheme="majorHAnsi"/>
          <w:sz w:val="18"/>
        </w:rPr>
        <w:t xml:space="preserve"> rapidly </w:t>
      </w:r>
      <w:r w:rsidRPr="001760EC">
        <w:rPr>
          <w:rStyle w:val="Emphasis"/>
          <w:rFonts w:asciiTheme="majorHAnsi" w:hAnsiTheme="majorHAnsi"/>
          <w:b w:val="0"/>
          <w:sz w:val="18"/>
        </w:rPr>
        <w:t>growing countries such as China</w:t>
      </w:r>
      <w:r w:rsidRPr="001760EC">
        <w:rPr>
          <w:rFonts w:asciiTheme="majorHAnsi" w:hAnsiTheme="majorHAnsi"/>
          <w:sz w:val="12"/>
        </w:rPr>
        <w:t xml:space="preserve"> and India </w:t>
      </w:r>
      <w:r w:rsidRPr="001760EC">
        <w:rPr>
          <w:rStyle w:val="Emphasis"/>
          <w:rFonts w:asciiTheme="majorHAnsi" w:hAnsiTheme="majorHAnsi"/>
          <w:b w:val="0"/>
          <w:sz w:val="18"/>
        </w:rPr>
        <w:t>are changing business norms and the links between national economies</w:t>
      </w:r>
      <w:r w:rsidRPr="001760EC">
        <w:rPr>
          <w:rFonts w:asciiTheme="majorHAnsi" w:hAnsiTheme="majorHAnsi"/>
          <w:sz w:val="12"/>
        </w:rPr>
        <w:t xml:space="preserve">. We are quite familiar with what economists call “global labor arbitrage,” the substitution of high-wage workers in advanced economy countries with low-wage workers in developing economies. That’s led to a global re-ordering of production, jobs, and </w:t>
      </w:r>
      <w:proofErr w:type="gramStart"/>
      <w:r w:rsidRPr="001760EC">
        <w:rPr>
          <w:rFonts w:asciiTheme="majorHAnsi" w:hAnsiTheme="majorHAnsi"/>
          <w:sz w:val="12"/>
        </w:rPr>
        <w:t>growth.</w:t>
      </w:r>
      <w:r w:rsidRPr="001760EC">
        <w:rPr>
          <w:rFonts w:asciiTheme="majorHAnsi" w:hAnsiTheme="majorHAnsi"/>
          <w:sz w:val="8"/>
        </w:rPr>
        <w:t>¶</w:t>
      </w:r>
      <w:proofErr w:type="gramEnd"/>
      <w:r w:rsidRPr="001760EC">
        <w:rPr>
          <w:rFonts w:asciiTheme="majorHAnsi" w:hAnsiTheme="majorHAnsi"/>
          <w:sz w:val="12"/>
        </w:rPr>
        <w:t xml:space="preserve"> </w:t>
      </w:r>
      <w:r w:rsidRPr="001760EC">
        <w:rPr>
          <w:rStyle w:val="StyleUnderline"/>
          <w:rFonts w:asciiTheme="majorHAnsi" w:hAnsiTheme="majorHAnsi"/>
          <w:sz w:val="18"/>
        </w:rPr>
        <w:t xml:space="preserve">More recently, </w:t>
      </w:r>
      <w:r w:rsidRPr="001760EC">
        <w:rPr>
          <w:rStyle w:val="Emphasis"/>
          <w:rFonts w:asciiTheme="majorHAnsi" w:hAnsiTheme="majorHAnsi"/>
          <w:b w:val="0"/>
          <w:sz w:val="18"/>
        </w:rPr>
        <w:t>technological advances</w:t>
      </w:r>
      <w:r w:rsidRPr="001760EC">
        <w:rPr>
          <w:rFonts w:asciiTheme="majorHAnsi" w:hAnsiTheme="majorHAnsi"/>
          <w:sz w:val="12"/>
        </w:rPr>
        <w:t xml:space="preserve"> in telecommunications and transportation, as well as skills development in the developing world, </w:t>
      </w:r>
      <w:r w:rsidRPr="001760EC">
        <w:rPr>
          <w:rStyle w:val="Emphasis"/>
          <w:rFonts w:asciiTheme="majorHAnsi" w:hAnsiTheme="majorHAnsi"/>
          <w:b w:val="0"/>
          <w:sz w:val="18"/>
        </w:rPr>
        <w:t>are dragging more U.S. industries</w:t>
      </w:r>
      <w:r w:rsidRPr="001760EC">
        <w:rPr>
          <w:rStyle w:val="StyleUnderline"/>
          <w:rFonts w:asciiTheme="majorHAnsi" w:hAnsiTheme="majorHAnsi"/>
          <w:sz w:val="18"/>
        </w:rPr>
        <w:t>—including computer programming, high-tech manufacturing, and service sectors—</w:t>
      </w:r>
      <w:r w:rsidRPr="001760EC">
        <w:rPr>
          <w:rStyle w:val="Emphasis"/>
          <w:rFonts w:asciiTheme="majorHAnsi" w:hAnsiTheme="majorHAnsi"/>
          <w:b w:val="0"/>
          <w:sz w:val="18"/>
        </w:rPr>
        <w:t>into international competition</w:t>
      </w:r>
      <w:r w:rsidRPr="001760EC">
        <w:rPr>
          <w:rFonts w:asciiTheme="majorHAnsi" w:hAnsiTheme="majorHAnsi"/>
          <w:sz w:val="12"/>
        </w:rPr>
        <w:t xml:space="preserve">. This development is feeding a mounting demand for high-skilled labor around the </w:t>
      </w:r>
      <w:proofErr w:type="gramStart"/>
      <w:r w:rsidRPr="001760EC">
        <w:rPr>
          <w:rFonts w:asciiTheme="majorHAnsi" w:hAnsiTheme="majorHAnsi"/>
          <w:sz w:val="12"/>
        </w:rPr>
        <w:t>world.</w:t>
      </w:r>
      <w:r w:rsidRPr="001760EC">
        <w:rPr>
          <w:rFonts w:asciiTheme="majorHAnsi" w:hAnsiTheme="majorHAnsi"/>
          <w:sz w:val="8"/>
        </w:rPr>
        <w:t>¶</w:t>
      </w:r>
      <w:proofErr w:type="gramEnd"/>
      <w:r w:rsidRPr="001760EC">
        <w:rPr>
          <w:rFonts w:asciiTheme="majorHAnsi" w:hAnsiTheme="majorHAnsi"/>
          <w:sz w:val="12"/>
        </w:rPr>
        <w:t xml:space="preserve"> </w:t>
      </w:r>
      <w:r w:rsidRPr="001760EC">
        <w:rPr>
          <w:rStyle w:val="Emphasis"/>
          <w:rFonts w:asciiTheme="majorHAnsi" w:hAnsiTheme="majorHAnsi"/>
          <w:b w:val="0"/>
          <w:sz w:val="18"/>
        </w:rPr>
        <w:t>To position the United States for the future, substantial investments are needed in</w:t>
      </w:r>
      <w:r w:rsidRPr="001760EC">
        <w:rPr>
          <w:rStyle w:val="StyleUnderline"/>
          <w:rFonts w:asciiTheme="majorHAnsi" w:hAnsiTheme="majorHAnsi"/>
          <w:sz w:val="18"/>
        </w:rPr>
        <w:t xml:space="preserve"> research, infrastructure, and </w:t>
      </w:r>
      <w:r w:rsidRPr="001760EC">
        <w:rPr>
          <w:rStyle w:val="Emphasis"/>
          <w:rFonts w:asciiTheme="majorHAnsi" w:hAnsiTheme="majorHAnsi"/>
          <w:b w:val="0"/>
          <w:sz w:val="18"/>
        </w:rPr>
        <w:t>education</w:t>
      </w:r>
      <w:r w:rsidRPr="001760EC">
        <w:rPr>
          <w:rFonts w:asciiTheme="majorHAnsi" w:hAnsiTheme="majorHAnsi"/>
          <w:b/>
          <w:sz w:val="12"/>
        </w:rPr>
        <w:t xml:space="preserve">. </w:t>
      </w:r>
      <w:r w:rsidRPr="001760EC">
        <w:rPr>
          <w:rStyle w:val="Emphasis"/>
          <w:rFonts w:asciiTheme="majorHAnsi" w:hAnsiTheme="majorHAnsi"/>
          <w:b w:val="0"/>
          <w:sz w:val="18"/>
        </w:rPr>
        <w:t>The most important of these areas to address is</w:t>
      </w:r>
      <w:r w:rsidRPr="001760EC">
        <w:rPr>
          <w:rStyle w:val="Emphasis"/>
          <w:rFonts w:asciiTheme="majorHAnsi" w:hAnsiTheme="majorHAnsi"/>
          <w:sz w:val="18"/>
        </w:rPr>
        <w:t xml:space="preserve"> </w:t>
      </w:r>
      <w:r w:rsidRPr="001760EC">
        <w:rPr>
          <w:rStyle w:val="Emphasis"/>
          <w:rFonts w:asciiTheme="majorHAnsi" w:hAnsiTheme="majorHAnsi"/>
          <w:b w:val="0"/>
          <w:sz w:val="18"/>
        </w:rPr>
        <w:t>education</w:t>
      </w:r>
      <w:r w:rsidRPr="001760EC">
        <w:rPr>
          <w:rStyle w:val="Emphasis"/>
          <w:rFonts w:asciiTheme="majorHAnsi" w:hAnsiTheme="majorHAnsi"/>
          <w:sz w:val="18"/>
        </w:rPr>
        <w:t>.</w:t>
      </w:r>
      <w:r w:rsidRPr="001760EC">
        <w:rPr>
          <w:rFonts w:asciiTheme="majorHAnsi" w:hAnsiTheme="majorHAnsi"/>
          <w:sz w:val="12"/>
        </w:rPr>
        <w:t xml:space="preserve"> Why? Because as this report shows, </w:t>
      </w:r>
      <w:r w:rsidRPr="001760EC">
        <w:rPr>
          <w:rStyle w:val="StyleUnderline"/>
          <w:rFonts w:asciiTheme="majorHAnsi" w:hAnsiTheme="majorHAnsi"/>
          <w:sz w:val="18"/>
        </w:rPr>
        <w:t xml:space="preserve">the </w:t>
      </w:r>
      <w:r w:rsidRPr="001760EC">
        <w:rPr>
          <w:rStyle w:val="Emphasis"/>
          <w:rFonts w:asciiTheme="majorHAnsi" w:hAnsiTheme="majorHAnsi"/>
          <w:sz w:val="18"/>
        </w:rPr>
        <w:t>overwhelming economic evidence points to education</w:t>
      </w:r>
      <w:r w:rsidRPr="001760EC">
        <w:rPr>
          <w:rStyle w:val="StyleUnderline"/>
          <w:rFonts w:asciiTheme="majorHAnsi" w:hAnsiTheme="majorHAnsi"/>
          <w:sz w:val="18"/>
        </w:rPr>
        <w:t>—and human capital investments, generally—</w:t>
      </w:r>
      <w:r w:rsidRPr="001760EC">
        <w:rPr>
          <w:rStyle w:val="Emphasis"/>
          <w:rFonts w:asciiTheme="majorHAnsi" w:hAnsiTheme="majorHAnsi"/>
          <w:sz w:val="18"/>
        </w:rPr>
        <w:t xml:space="preserve">as the key drivers of economic competitiveness in the long </w:t>
      </w:r>
      <w:proofErr w:type="gramStart"/>
      <w:r w:rsidRPr="001760EC">
        <w:rPr>
          <w:rStyle w:val="Emphasis"/>
          <w:rFonts w:asciiTheme="majorHAnsi" w:hAnsiTheme="majorHAnsi"/>
          <w:sz w:val="18"/>
        </w:rPr>
        <w:t>term.</w:t>
      </w:r>
      <w:r w:rsidRPr="001760EC">
        <w:rPr>
          <w:rStyle w:val="Emphasis"/>
          <w:rFonts w:asciiTheme="majorHAnsi" w:hAnsiTheme="majorHAnsi"/>
          <w:sz w:val="8"/>
        </w:rPr>
        <w:t>¶</w:t>
      </w:r>
      <w:proofErr w:type="gramEnd"/>
      <w:r w:rsidRPr="001760EC">
        <w:rPr>
          <w:rStyle w:val="Emphasis"/>
          <w:rFonts w:asciiTheme="majorHAnsi" w:hAnsiTheme="majorHAnsi"/>
          <w:sz w:val="8"/>
        </w:rPr>
        <w:t xml:space="preserve"> </w:t>
      </w:r>
      <w:r w:rsidRPr="001760EC">
        <w:rPr>
          <w:rFonts w:asciiTheme="majorHAnsi" w:hAnsiTheme="majorHAnsi"/>
          <w:sz w:val="12"/>
        </w:rPr>
        <w:t xml:space="preserve">Harvard University economist Gregory Mankiw, for example, has shown that </w:t>
      </w:r>
      <w:r w:rsidRPr="001760EC">
        <w:rPr>
          <w:rStyle w:val="Emphasis"/>
          <w:rFonts w:asciiTheme="majorHAnsi" w:hAnsiTheme="majorHAnsi"/>
          <w:b w:val="0"/>
          <w:sz w:val="18"/>
        </w:rPr>
        <w:t>in advanced countries such as the United States, human capital investment</w:t>
      </w:r>
      <w:r w:rsidRPr="001760EC">
        <w:rPr>
          <w:rStyle w:val="Emphasis"/>
          <w:rFonts w:asciiTheme="majorHAnsi" w:hAnsiTheme="majorHAnsi"/>
          <w:sz w:val="18"/>
        </w:rPr>
        <w:t xml:space="preserve"> </w:t>
      </w:r>
      <w:r w:rsidRPr="001760EC">
        <w:rPr>
          <w:rStyle w:val="Emphasis"/>
          <w:rFonts w:asciiTheme="majorHAnsi" w:hAnsiTheme="majorHAnsi"/>
          <w:b w:val="0"/>
          <w:sz w:val="18"/>
        </w:rPr>
        <w:t>had three times the positive effect on economic growth as did physical investment</w:t>
      </w:r>
      <w:r w:rsidRPr="001760EC">
        <w:rPr>
          <w:rStyle w:val="StyleUnderline"/>
          <w:rFonts w:asciiTheme="majorHAnsi" w:hAnsiTheme="majorHAnsi"/>
          <w:sz w:val="18"/>
        </w:rPr>
        <w:t>.</w:t>
      </w:r>
      <w:r w:rsidRPr="001760EC">
        <w:rPr>
          <w:rFonts w:asciiTheme="majorHAnsi" w:hAnsiTheme="majorHAnsi"/>
          <w:sz w:val="12"/>
        </w:rPr>
        <w:t xml:space="preserve"> </w:t>
      </w:r>
      <w:r w:rsidRPr="001760EC">
        <w:rPr>
          <w:rStyle w:val="StyleUnderline"/>
          <w:rFonts w:asciiTheme="majorHAnsi" w:hAnsiTheme="majorHAnsi"/>
          <w:sz w:val="18"/>
        </w:rPr>
        <w:t>And educational investment is particularly important in early childhood development and learning, according to growth economists</w:t>
      </w:r>
      <w:r w:rsidRPr="001760EC">
        <w:rPr>
          <w:rFonts w:asciiTheme="majorHAnsi" w:hAnsiTheme="majorHAnsi"/>
          <w:sz w:val="12"/>
        </w:rPr>
        <w:t xml:space="preserve">. </w:t>
      </w:r>
      <w:r w:rsidRPr="001760EC">
        <w:rPr>
          <w:rStyle w:val="StyleUnderline"/>
          <w:rFonts w:asciiTheme="majorHAnsi" w:hAnsiTheme="majorHAnsi"/>
          <w:sz w:val="18"/>
        </w:rPr>
        <w:t>The return on investment from interventions such as prenatal care and early childhood programs is higher than for virtually any class of financial assets over time</w:t>
      </w:r>
      <w:r w:rsidRPr="001760EC">
        <w:rPr>
          <w:rFonts w:asciiTheme="majorHAnsi" w:hAnsiTheme="majorHAnsi"/>
          <w:sz w:val="12"/>
        </w:rPr>
        <w:t>, according to Nobel Prize winning economist James Heckman.</w:t>
      </w:r>
      <w:r w:rsidRPr="001760EC">
        <w:rPr>
          <w:rFonts w:asciiTheme="majorHAnsi" w:hAnsiTheme="majorHAnsi"/>
          <w:sz w:val="8"/>
        </w:rPr>
        <w:t>¶</w:t>
      </w:r>
      <w:r w:rsidRPr="001760EC">
        <w:rPr>
          <w:rFonts w:asciiTheme="majorHAnsi" w:hAnsiTheme="majorHAnsi"/>
          <w:sz w:val="12"/>
        </w:rPr>
        <w:t xml:space="preserve"> The academic literature also shows that </w:t>
      </w:r>
      <w:r w:rsidRPr="001760EC">
        <w:rPr>
          <w:rStyle w:val="Emphasis"/>
          <w:rFonts w:asciiTheme="majorHAnsi" w:hAnsiTheme="majorHAnsi"/>
          <w:b w:val="0"/>
          <w:sz w:val="18"/>
        </w:rPr>
        <w:t>failing to provide broad opportunities for nurturing, learning, and productive development harms economic growth and national competitiveness.</w:t>
      </w:r>
      <w:r w:rsidRPr="001760EC">
        <w:rPr>
          <w:rStyle w:val="Emphasis"/>
          <w:rFonts w:asciiTheme="majorHAnsi" w:hAnsiTheme="majorHAnsi"/>
          <w:sz w:val="8"/>
        </w:rPr>
        <w:t xml:space="preserve">¶ </w:t>
      </w:r>
      <w:r w:rsidRPr="001760EC">
        <w:rPr>
          <w:rFonts w:asciiTheme="majorHAnsi" w:hAnsiTheme="majorHAnsi"/>
          <w:sz w:val="12"/>
        </w:rPr>
        <w:t>Having established the primacy in human capital investments as the key to U.S. long-term economic competitiveness, it’s important for policymakers and the public to understand how American children are faring today, and where they need to catch up.</w:t>
      </w:r>
    </w:p>
    <w:p w14:paraId="366DF702" w14:textId="77777777" w:rsidR="00FE26D9" w:rsidRPr="001760EC" w:rsidRDefault="00FE26D9" w:rsidP="00FE26D9">
      <w:pPr>
        <w:pStyle w:val="Heading4"/>
        <w:rPr>
          <w:rFonts w:asciiTheme="majorHAnsi" w:hAnsiTheme="majorHAnsi"/>
        </w:rPr>
      </w:pPr>
      <w:r w:rsidRPr="001760EC">
        <w:rPr>
          <w:rFonts w:asciiTheme="majorHAnsi" w:hAnsiTheme="majorHAnsi"/>
        </w:rPr>
        <w:t>Educated workers boost the US economy -  studies prove</w:t>
      </w:r>
    </w:p>
    <w:p w14:paraId="33A9C864" w14:textId="0FC24546" w:rsidR="00FE26D9" w:rsidRPr="001760EC" w:rsidRDefault="00FE26D9" w:rsidP="00FE26D9">
      <w:pPr>
        <w:rPr>
          <w:rFonts w:asciiTheme="majorHAnsi" w:hAnsiTheme="majorHAnsi"/>
          <w:sz w:val="12"/>
        </w:rPr>
      </w:pPr>
      <w:r w:rsidRPr="001760EC">
        <w:rPr>
          <w:rStyle w:val="Style13ptBold"/>
          <w:rFonts w:asciiTheme="majorHAnsi" w:hAnsiTheme="majorHAnsi"/>
          <w:sz w:val="20"/>
        </w:rPr>
        <w:t>West; Associate professor of education at the Harvard Graduate School of Education and a faculty research fellow at the National Bureau of Economic Research; 12</w:t>
      </w:r>
      <w:r w:rsidRPr="001760EC">
        <w:rPr>
          <w:rFonts w:asciiTheme="majorHAnsi" w:hAnsiTheme="majorHAnsi"/>
          <w:sz w:val="12"/>
        </w:rPr>
        <w:t xml:space="preserve">; [Martin; “Global Lessons for Improving U.S. Education”; ISSUES IN SCIENCE AND TECHNOLOGY; Spring 2012; http://issues.org/28-3/west/; accessed 7-8-17; GDI – AYH]  </w:t>
      </w:r>
    </w:p>
    <w:p w14:paraId="137974CE" w14:textId="77777777" w:rsidR="00FE26D9" w:rsidRPr="001760EC" w:rsidRDefault="00FE26D9" w:rsidP="00FE26D9">
      <w:pPr>
        <w:rPr>
          <w:rFonts w:asciiTheme="majorHAnsi" w:hAnsiTheme="majorHAnsi"/>
          <w:sz w:val="12"/>
        </w:rPr>
      </w:pPr>
      <w:r w:rsidRPr="001760EC">
        <w:rPr>
          <w:rFonts w:asciiTheme="majorHAnsi" w:hAnsiTheme="majorHAnsi"/>
          <w:sz w:val="12"/>
        </w:rPr>
        <w:t>Costs of low-quality education</w:t>
      </w:r>
      <w:r w:rsidRPr="001760EC">
        <w:rPr>
          <w:rFonts w:asciiTheme="majorHAnsi" w:hAnsiTheme="majorHAnsi"/>
          <w:sz w:val="8"/>
        </w:rPr>
        <w:t>¶</w:t>
      </w:r>
      <w:r w:rsidRPr="001760EC">
        <w:rPr>
          <w:rFonts w:asciiTheme="majorHAnsi" w:hAnsiTheme="majorHAnsi"/>
          <w:sz w:val="12"/>
        </w:rPr>
        <w:t xml:space="preserve"> How concerned should the United States be about these developments? And is it the improvement in educational outcomes abroad that should motivate </w:t>
      </w:r>
      <w:proofErr w:type="gramStart"/>
      <w:r w:rsidRPr="001760EC">
        <w:rPr>
          <w:rFonts w:asciiTheme="majorHAnsi" w:hAnsiTheme="majorHAnsi"/>
          <w:sz w:val="12"/>
        </w:rPr>
        <w:t>concern?</w:t>
      </w:r>
      <w:r w:rsidRPr="001760EC">
        <w:rPr>
          <w:rFonts w:asciiTheme="majorHAnsi" w:hAnsiTheme="majorHAnsi"/>
          <w:sz w:val="8"/>
        </w:rPr>
        <w:t>¶</w:t>
      </w:r>
      <w:proofErr w:type="gramEnd"/>
      <w:r w:rsidRPr="001760EC">
        <w:rPr>
          <w:rFonts w:asciiTheme="majorHAnsi" w:hAnsiTheme="majorHAnsi"/>
          <w:sz w:val="12"/>
        </w:rPr>
        <w:t xml:space="preserve"> After all, until very recently the performance of the U.S. economy had far surpassed that of the industrialized world as a whole, despite the mediocre performance of U.S. students on international tests. </w:t>
      </w:r>
      <w:r w:rsidRPr="001760EC">
        <w:rPr>
          <w:rStyle w:val="StyleUnderline"/>
          <w:rFonts w:asciiTheme="majorHAnsi" w:hAnsiTheme="majorHAnsi"/>
          <w:sz w:val="18"/>
        </w:rPr>
        <w:t xml:space="preserve">Some observers have gone so far as to question the existence of a link between available measures of the performance of national education systems and economic </w:t>
      </w:r>
      <w:proofErr w:type="gramStart"/>
      <w:r w:rsidRPr="001760EC">
        <w:rPr>
          <w:rStyle w:val="StyleUnderline"/>
          <w:rFonts w:asciiTheme="majorHAnsi" w:hAnsiTheme="majorHAnsi"/>
          <w:sz w:val="18"/>
        </w:rPr>
        <w:t>success.</w:t>
      </w:r>
      <w:r w:rsidRPr="001760EC">
        <w:rPr>
          <w:rStyle w:val="StyleUnderline"/>
          <w:rFonts w:asciiTheme="majorHAnsi" w:hAnsiTheme="majorHAnsi"/>
          <w:sz w:val="8"/>
          <w:u w:val="none"/>
        </w:rPr>
        <w:t>¶</w:t>
      </w:r>
      <w:proofErr w:type="gramEnd"/>
      <w:r w:rsidRPr="001760EC">
        <w:rPr>
          <w:rFonts w:asciiTheme="majorHAnsi" w:hAnsiTheme="majorHAnsi"/>
          <w:sz w:val="12"/>
        </w:rPr>
        <w:t xml:space="preserve"> Such skepticism was not entirely misplaced. </w:t>
      </w:r>
      <w:r w:rsidRPr="001760EC">
        <w:rPr>
          <w:rStyle w:val="StyleUnderline"/>
          <w:rFonts w:asciiTheme="majorHAnsi" w:hAnsiTheme="majorHAnsi"/>
          <w:sz w:val="18"/>
        </w:rPr>
        <w:t>Economists as far back as Adam Smith have highlighted the theoretical importance of human capital as a source of national economic growth.</w:t>
      </w:r>
      <w:r w:rsidRPr="001760EC">
        <w:rPr>
          <w:rFonts w:asciiTheme="majorHAnsi" w:hAnsiTheme="majorHAnsi"/>
          <w:sz w:val="12"/>
        </w:rPr>
        <w:t xml:space="preserve"> For technologically advanced countries, </w:t>
      </w:r>
      <w:r w:rsidRPr="001760EC">
        <w:rPr>
          <w:rStyle w:val="Emphasis"/>
          <w:rFonts w:asciiTheme="majorHAnsi" w:hAnsiTheme="majorHAnsi"/>
          <w:sz w:val="18"/>
        </w:rPr>
        <w:t>highly educated workers are a source of innovations</w:t>
      </w:r>
      <w:r w:rsidRPr="001760EC">
        <w:rPr>
          <w:rStyle w:val="StyleUnderline"/>
          <w:rFonts w:asciiTheme="majorHAnsi" w:hAnsiTheme="majorHAnsi"/>
          <w:sz w:val="18"/>
        </w:rPr>
        <w:t xml:space="preserve"> needed to further enhance labor productivity. For countries far from the frontier, education is necessary to enable workers to be able to adopt new technologies developed elsewhere.</w:t>
      </w:r>
      <w:r w:rsidRPr="001760EC">
        <w:rPr>
          <w:rFonts w:asciiTheme="majorHAnsi" w:hAnsiTheme="majorHAnsi"/>
          <w:sz w:val="12"/>
        </w:rPr>
        <w:t xml:space="preserve"> Because a given country is likely to be both near and far from the technological frontier in various industries at any given point in time, both of these mechanisms are likely to operate simultaneously. Yet rigorous empirical evidence supporting these common-sense propositions has been notoriously difficult to </w:t>
      </w:r>
      <w:proofErr w:type="gramStart"/>
      <w:r w:rsidRPr="001760EC">
        <w:rPr>
          <w:rFonts w:asciiTheme="majorHAnsi" w:hAnsiTheme="majorHAnsi"/>
          <w:sz w:val="12"/>
        </w:rPr>
        <w:t>produce.</w:t>
      </w:r>
      <w:r w:rsidRPr="001760EC">
        <w:rPr>
          <w:rFonts w:asciiTheme="majorHAnsi" w:hAnsiTheme="majorHAnsi"/>
          <w:sz w:val="8"/>
        </w:rPr>
        <w:t>¶</w:t>
      </w:r>
      <w:proofErr w:type="gramEnd"/>
      <w:r w:rsidRPr="001760EC">
        <w:rPr>
          <w:rFonts w:asciiTheme="majorHAnsi" w:hAnsiTheme="majorHAnsi"/>
          <w:sz w:val="12"/>
        </w:rPr>
        <w:t xml:space="preserve"> One key limitation of early research examining the relationship between education and economic growth is that it was based on crude measures of school enrollment ratios or the average years of schooling completed by the adult population. Although studies taking this approach tend to find a modest positive relationship between schooling and economic growth across countries, years of schooling is an incomplete and potentially quite misleading indicator of the performance of national education systems. Measures of educational attainment implicitly assume that a year of schooling is equally valuable regardless of where it is completed, despite the clear evidence from international assessments that the skills achieved by students of the same age vary widely across </w:t>
      </w:r>
      <w:proofErr w:type="gramStart"/>
      <w:r w:rsidRPr="001760EC">
        <w:rPr>
          <w:rFonts w:asciiTheme="majorHAnsi" w:hAnsiTheme="majorHAnsi"/>
          <w:sz w:val="12"/>
        </w:rPr>
        <w:t>countries.</w:t>
      </w:r>
      <w:r w:rsidRPr="001760EC">
        <w:rPr>
          <w:rFonts w:asciiTheme="majorHAnsi" w:hAnsiTheme="majorHAnsi"/>
          <w:sz w:val="8"/>
        </w:rPr>
        <w:t>¶</w:t>
      </w:r>
      <w:proofErr w:type="gramEnd"/>
      <w:r w:rsidRPr="001760EC">
        <w:rPr>
          <w:rFonts w:asciiTheme="majorHAnsi" w:hAnsiTheme="majorHAnsi"/>
          <w:sz w:val="12"/>
        </w:rPr>
        <w:t xml:space="preserve"> Economists Eric </w:t>
      </w:r>
      <w:proofErr w:type="spellStart"/>
      <w:r w:rsidRPr="001760EC">
        <w:rPr>
          <w:rFonts w:asciiTheme="majorHAnsi" w:hAnsiTheme="majorHAnsi"/>
          <w:sz w:val="12"/>
        </w:rPr>
        <w:t>Hanushek</w:t>
      </w:r>
      <w:proofErr w:type="spellEnd"/>
      <w:r w:rsidRPr="001760EC">
        <w:rPr>
          <w:rFonts w:asciiTheme="majorHAnsi" w:hAnsiTheme="majorHAnsi"/>
          <w:sz w:val="12"/>
        </w:rPr>
        <w:t xml:space="preserve"> of Stanford University and </w:t>
      </w:r>
      <w:proofErr w:type="spellStart"/>
      <w:r w:rsidRPr="001760EC">
        <w:rPr>
          <w:rFonts w:asciiTheme="majorHAnsi" w:hAnsiTheme="majorHAnsi"/>
          <w:sz w:val="12"/>
        </w:rPr>
        <w:t>Ludger</w:t>
      </w:r>
      <w:proofErr w:type="spellEnd"/>
      <w:r w:rsidRPr="001760EC">
        <w:rPr>
          <w:rFonts w:asciiTheme="majorHAnsi" w:hAnsiTheme="majorHAnsi"/>
          <w:sz w:val="12"/>
        </w:rPr>
        <w:t xml:space="preserve"> </w:t>
      </w:r>
      <w:proofErr w:type="spellStart"/>
      <w:r w:rsidRPr="001760EC">
        <w:rPr>
          <w:rFonts w:asciiTheme="majorHAnsi" w:hAnsiTheme="majorHAnsi"/>
          <w:sz w:val="12"/>
        </w:rPr>
        <w:t>Woessmann</w:t>
      </w:r>
      <w:proofErr w:type="spellEnd"/>
      <w:r w:rsidRPr="001760EC">
        <w:rPr>
          <w:rFonts w:asciiTheme="majorHAnsi" w:hAnsiTheme="majorHAnsi"/>
          <w:sz w:val="12"/>
        </w:rPr>
        <w:t xml:space="preserve"> of the University of Munich have addressed this limitation in an important series of papers published since 2008. Their key innovation is the use of 12 international assessments of math and science achievement conducted between 1964 and 2003 to construct a comparable measure of the cognitive skills of secondary school students for a large sample of countries. They went on to analyze the relationship between this measure and economic growth rates between 1960 and 2000 across all 50 countries for which cognitive skills and growth data are available and separately across 24 members of the </w:t>
      </w:r>
      <w:proofErr w:type="gramStart"/>
      <w:r w:rsidRPr="001760EC">
        <w:rPr>
          <w:rFonts w:asciiTheme="majorHAnsi" w:hAnsiTheme="majorHAnsi"/>
          <w:sz w:val="12"/>
        </w:rPr>
        <w:t>OECD.</w:t>
      </w:r>
      <w:r w:rsidRPr="001760EC">
        <w:rPr>
          <w:rFonts w:asciiTheme="majorHAnsi" w:hAnsiTheme="majorHAnsi"/>
          <w:sz w:val="8"/>
        </w:rPr>
        <w:t>¶</w:t>
      </w:r>
      <w:proofErr w:type="gramEnd"/>
      <w:r w:rsidRPr="001760EC">
        <w:rPr>
          <w:rFonts w:asciiTheme="majorHAnsi" w:hAnsiTheme="majorHAnsi"/>
          <w:sz w:val="12"/>
        </w:rPr>
        <w:t xml:space="preserve"> Their work has yielded several notable results. First, after controlling for both a country’s initial gross domestic product (GDP) per capita and the average years of schooling completed in 1960, they found that a one standard deviation increase in test scores is associated with an increase in annual growth rates of nearly 2%. Taken at face value, this implies that </w:t>
      </w:r>
      <w:r w:rsidRPr="001760EC">
        <w:rPr>
          <w:rStyle w:val="StyleUnderline"/>
          <w:rFonts w:asciiTheme="majorHAnsi" w:hAnsiTheme="majorHAnsi"/>
          <w:sz w:val="18"/>
        </w:rPr>
        <w:t xml:space="preserve">raising the performance of U.S. students in math and science to the level of that of a top-performing nation would </w:t>
      </w:r>
      <w:r w:rsidRPr="001760EC">
        <w:rPr>
          <w:rStyle w:val="Emphasis"/>
          <w:rFonts w:asciiTheme="majorHAnsi" w:hAnsiTheme="majorHAnsi"/>
          <w:sz w:val="18"/>
        </w:rPr>
        <w:t>increase the U.S. growth rate</w:t>
      </w:r>
      <w:r w:rsidRPr="001760EC">
        <w:rPr>
          <w:rStyle w:val="StyleUnderline"/>
          <w:rFonts w:asciiTheme="majorHAnsi" w:hAnsiTheme="majorHAnsi"/>
          <w:sz w:val="18"/>
        </w:rPr>
        <w:t xml:space="preserve"> by more than a full percentage point over the long run</w:t>
      </w:r>
      <w:r w:rsidRPr="001760EC">
        <w:rPr>
          <w:rFonts w:asciiTheme="majorHAnsi" w:hAnsiTheme="majorHAnsi"/>
          <w:sz w:val="12"/>
        </w:rPr>
        <w:t xml:space="preserve">; that is, once students educated to that level of academic accomplishment make up the entire national workforce. Second, they found that both the share of a country’s students performing at a very high level and the share performing above a very low level appear to contribute to economic growth in roughly equal amounts, suggesting that there is no clear economic rationale for policymakers to focus exclusively on improving performance at the top or the bottom of the ability distribution. Third, after controlling for their test-based measure of students’ cognitive skills, they found that the number of years of schooling completed by the average student is no longer predictive of growth rates. This suggests that policies intended to increase the quantity of schooling that students receive will bear economic fruit only if they are accompanied by measurable improvements in students’ cognitive </w:t>
      </w:r>
      <w:proofErr w:type="gramStart"/>
      <w:r w:rsidRPr="001760EC">
        <w:rPr>
          <w:rFonts w:asciiTheme="majorHAnsi" w:hAnsiTheme="majorHAnsi"/>
          <w:sz w:val="12"/>
        </w:rPr>
        <w:t>skills.</w:t>
      </w:r>
      <w:r w:rsidRPr="001760EC">
        <w:rPr>
          <w:rFonts w:asciiTheme="majorHAnsi" w:hAnsiTheme="majorHAnsi"/>
          <w:sz w:val="8"/>
        </w:rPr>
        <w:t>¶</w:t>
      </w:r>
      <w:proofErr w:type="gramEnd"/>
      <w:r w:rsidRPr="001760EC">
        <w:rPr>
          <w:rFonts w:asciiTheme="majorHAnsi" w:hAnsiTheme="majorHAnsi"/>
          <w:sz w:val="12"/>
        </w:rPr>
        <w:t xml:space="preserve"> Although these studies have offered a clear improvement over previous evidence, skeptics may wonder whether the pattern identified linking education quality and economic growth in fact reflects a causal relationship. It is of course possible that there are unidentified factors that enhance both the quality of national education systems and economic growth. </w:t>
      </w:r>
      <w:proofErr w:type="spellStart"/>
      <w:r w:rsidRPr="001760EC">
        <w:rPr>
          <w:rFonts w:asciiTheme="majorHAnsi" w:hAnsiTheme="majorHAnsi"/>
          <w:sz w:val="12"/>
        </w:rPr>
        <w:t>Hanushek</w:t>
      </w:r>
      <w:proofErr w:type="spellEnd"/>
      <w:r w:rsidRPr="001760EC">
        <w:rPr>
          <w:rFonts w:asciiTheme="majorHAnsi" w:hAnsiTheme="majorHAnsi"/>
          <w:sz w:val="12"/>
        </w:rPr>
        <w:t xml:space="preserve"> and </w:t>
      </w:r>
      <w:proofErr w:type="spellStart"/>
      <w:r w:rsidRPr="001760EC">
        <w:rPr>
          <w:rFonts w:asciiTheme="majorHAnsi" w:hAnsiTheme="majorHAnsi"/>
          <w:sz w:val="12"/>
        </w:rPr>
        <w:t>Woessmann</w:t>
      </w:r>
      <w:proofErr w:type="spellEnd"/>
      <w:r w:rsidRPr="001760EC">
        <w:rPr>
          <w:rFonts w:asciiTheme="majorHAnsi" w:hAnsiTheme="majorHAnsi"/>
          <w:sz w:val="12"/>
        </w:rPr>
        <w:t xml:space="preserve"> have performed a series of analyses intended to rule out these concerns. Although none of these tests of causation is definitive on its own, together they strongly suggest that </w:t>
      </w:r>
      <w:r w:rsidRPr="001760EC">
        <w:rPr>
          <w:rStyle w:val="StyleUnderline"/>
          <w:rFonts w:asciiTheme="majorHAnsi" w:hAnsiTheme="majorHAnsi"/>
          <w:sz w:val="18"/>
        </w:rPr>
        <w:t xml:space="preserve">policies that increase education quality would in fact generate a meaningful economic </w:t>
      </w:r>
      <w:proofErr w:type="gramStart"/>
      <w:r w:rsidRPr="001760EC">
        <w:rPr>
          <w:rStyle w:val="StyleUnderline"/>
          <w:rFonts w:asciiTheme="majorHAnsi" w:hAnsiTheme="majorHAnsi"/>
          <w:sz w:val="18"/>
        </w:rPr>
        <w:t>return.</w:t>
      </w:r>
      <w:r w:rsidRPr="001760EC">
        <w:rPr>
          <w:rFonts w:asciiTheme="majorHAnsi" w:hAnsiTheme="majorHAnsi"/>
          <w:sz w:val="8"/>
        </w:rPr>
        <w:t>¶</w:t>
      </w:r>
      <w:proofErr w:type="gramEnd"/>
      <w:r w:rsidRPr="001760EC">
        <w:rPr>
          <w:rFonts w:asciiTheme="majorHAnsi" w:hAnsiTheme="majorHAnsi"/>
          <w:sz w:val="12"/>
        </w:rPr>
        <w:t xml:space="preserve"> Moreover, the magnitude of the relationship observed is so large that it would remain important even if a substantial portion of it were driven by other factors. Consider the results of a simulation in which it is assumed that the math achievement of U.S. students improves by 0.25 standard deviation gradually over 20 years. This increase would raise U.S. performance to roughly that of some mid-level OECD countries, such as New Zealand and the Netherlands, but not to that of the highest-performing OECD countries. Assuming that the past relationship between test scores and economic growth holds true in the future, the net present value of the resulting increment to GDP over an 80-year horizon would amount to almost $44 trillion. A parallel simulation of the consequences of bringing U.S. students up to the level of the top-performing countries suggests that doing so would yield benefits with a net present value approaching $112 </w:t>
      </w:r>
      <w:proofErr w:type="gramStart"/>
      <w:r w:rsidRPr="001760EC">
        <w:rPr>
          <w:rFonts w:asciiTheme="majorHAnsi" w:hAnsiTheme="majorHAnsi"/>
          <w:sz w:val="12"/>
        </w:rPr>
        <w:t>trillion.</w:t>
      </w:r>
      <w:r w:rsidRPr="001760EC">
        <w:rPr>
          <w:rFonts w:asciiTheme="majorHAnsi" w:hAnsiTheme="majorHAnsi"/>
          <w:sz w:val="8"/>
        </w:rPr>
        <w:t>¶</w:t>
      </w:r>
      <w:proofErr w:type="gramEnd"/>
      <w:r w:rsidRPr="001760EC">
        <w:rPr>
          <w:rFonts w:asciiTheme="majorHAnsi" w:hAnsiTheme="majorHAnsi"/>
          <w:sz w:val="12"/>
        </w:rPr>
        <w:t xml:space="preserve"> Yet despite ubiquitous rhetoric about education’s importance for countries competing in the </w:t>
      </w:r>
      <w:r w:rsidRPr="001760EC">
        <w:rPr>
          <w:rFonts w:asciiTheme="majorHAnsi" w:hAnsiTheme="majorHAnsi"/>
          <w:sz w:val="12"/>
        </w:rPr>
        <w:lastRenderedPageBreak/>
        <w:t>global marketplace, there is no evidence that these potential gains would come at the expense of other nations. Put differently, there is no reason to suspect that U.S. residents are made worse off in absolute terms by the superior performance of students in places such as Finland, Korea, or even Shanghai. At the higher education level, U.S. universities clearly face growing competition in recruiting talented international students and faculty and will probably find it difficult to maintain their current dominance of world rankings. Yet as labor economist Richard Freeman of Harvard University has explained, “the globalization of higher education should benefit the U.S. and the rest of the world by accelerating the rate of technological advance associated with science and engineering and by speeding the adoption of best practices around the world, which will lower the costs of production and prices of goods.”</w:t>
      </w:r>
      <w:r w:rsidRPr="001760EC">
        <w:rPr>
          <w:rFonts w:asciiTheme="majorHAnsi" w:hAnsiTheme="majorHAnsi"/>
          <w:sz w:val="8"/>
        </w:rPr>
        <w:t>¶</w:t>
      </w:r>
      <w:r w:rsidRPr="001760EC">
        <w:rPr>
          <w:rFonts w:asciiTheme="majorHAnsi" w:hAnsiTheme="majorHAnsi"/>
          <w:sz w:val="12"/>
        </w:rPr>
        <w:t xml:space="preserve"> This is not to say that a continued decline in the relative standing of the U.S. education system would leave the nation’s economy entirely unaffected. As Caroline </w:t>
      </w:r>
      <w:proofErr w:type="spellStart"/>
      <w:r w:rsidRPr="001760EC">
        <w:rPr>
          <w:rFonts w:asciiTheme="majorHAnsi" w:hAnsiTheme="majorHAnsi"/>
          <w:sz w:val="12"/>
        </w:rPr>
        <w:t>Hoxby</w:t>
      </w:r>
      <w:proofErr w:type="spellEnd"/>
      <w:r w:rsidRPr="001760EC">
        <w:rPr>
          <w:rFonts w:asciiTheme="majorHAnsi" w:hAnsiTheme="majorHAnsi"/>
          <w:sz w:val="12"/>
        </w:rPr>
        <w:t xml:space="preserve">, a labor and public economist at Stanford University, has noted, studies of the “factor content” of U.S. exports and economic growth have long documented their disproportionate reliance on human capital. This pattern suggests that </w:t>
      </w:r>
      <w:r w:rsidRPr="001760EC">
        <w:rPr>
          <w:rStyle w:val="StyleUnderline"/>
          <w:rFonts w:asciiTheme="majorHAnsi" w:hAnsiTheme="majorHAnsi"/>
          <w:sz w:val="18"/>
        </w:rPr>
        <w:t xml:space="preserve">the United States has traditionally had a comparative advantage in the production of goods that depend on skilled labor, which in turns reflects its historical edge </w:t>
      </w:r>
      <w:r w:rsidRPr="001760EC">
        <w:rPr>
          <w:rFonts w:asciiTheme="majorHAnsi" w:hAnsiTheme="majorHAnsi"/>
          <w:sz w:val="12"/>
        </w:rPr>
        <w:t>in the efficient production of highly educated workers. In recent decades, U.S. companies have increasingly addressed labor shortages in technical fields by “importing” human capital in the form of highly educated immigrants, many of whom received their postsecondary training in the United States. This strategy cannot be a source of comparative advantage in the long run, however, because other countries are by definition able to import talented immigrants at the same cost. The decline in the relative performance of the U.S. educational system may therefore have adverse consequences for the high-tech sectors on which the nation has historically depended to generate overall growth. The ability of the nation’s economy as a whole to adapt in the face of such a disruption is, of course, an open question.</w:t>
      </w:r>
    </w:p>
    <w:p w14:paraId="6EB193C6" w14:textId="77777777" w:rsidR="00FE26D9" w:rsidRPr="001760EC" w:rsidRDefault="00FE26D9" w:rsidP="00FE26D9">
      <w:pPr>
        <w:rPr>
          <w:rFonts w:asciiTheme="majorHAnsi" w:hAnsiTheme="majorHAnsi"/>
        </w:rPr>
      </w:pPr>
    </w:p>
    <w:p w14:paraId="026BEC6C" w14:textId="632B0052" w:rsidR="002F1D37" w:rsidRPr="001760EC" w:rsidRDefault="002F1D37" w:rsidP="002F1D37">
      <w:pPr>
        <w:pStyle w:val="Heading2"/>
        <w:rPr>
          <w:rFonts w:asciiTheme="majorHAnsi" w:hAnsiTheme="majorHAnsi"/>
        </w:rPr>
      </w:pPr>
      <w:r w:rsidRPr="001760EC">
        <w:rPr>
          <w:rFonts w:asciiTheme="majorHAnsi" w:hAnsiTheme="majorHAnsi"/>
        </w:rPr>
        <w:lastRenderedPageBreak/>
        <w:t>STEM</w:t>
      </w:r>
    </w:p>
    <w:p w14:paraId="03B82DF7" w14:textId="483F46BB" w:rsidR="002F1D37" w:rsidRPr="001760EC" w:rsidRDefault="00E25DF7" w:rsidP="002F1D37">
      <w:pPr>
        <w:pStyle w:val="Heading3"/>
        <w:rPr>
          <w:rFonts w:asciiTheme="majorHAnsi" w:hAnsiTheme="majorHAnsi"/>
          <w:sz w:val="28"/>
        </w:rPr>
      </w:pPr>
      <w:r w:rsidRPr="001760EC">
        <w:rPr>
          <w:rFonts w:asciiTheme="majorHAnsi" w:hAnsiTheme="majorHAnsi"/>
          <w:sz w:val="28"/>
        </w:rPr>
        <w:lastRenderedPageBreak/>
        <w:t>Econ Links</w:t>
      </w:r>
    </w:p>
    <w:p w14:paraId="4BC81DD8" w14:textId="77777777" w:rsidR="002F1D37" w:rsidRPr="001760EC" w:rsidRDefault="002F1D37" w:rsidP="002F1D37">
      <w:pPr>
        <w:pStyle w:val="Heading4"/>
        <w:rPr>
          <w:rFonts w:asciiTheme="majorHAnsi" w:hAnsiTheme="majorHAnsi"/>
        </w:rPr>
      </w:pPr>
      <w:r w:rsidRPr="001760EC">
        <w:rPr>
          <w:rFonts w:asciiTheme="majorHAnsi" w:hAnsiTheme="majorHAnsi"/>
        </w:rPr>
        <w:t>STEM is an important factor in GDP growth – macroeconomic studies prove</w:t>
      </w:r>
    </w:p>
    <w:p w14:paraId="572DBB63" w14:textId="1AE205B4" w:rsidR="002F1D37" w:rsidRPr="001760EC" w:rsidRDefault="002F1D37" w:rsidP="002F1D37">
      <w:pPr>
        <w:rPr>
          <w:rStyle w:val="StyleUnderline"/>
          <w:rFonts w:asciiTheme="majorHAnsi" w:hAnsiTheme="majorHAnsi"/>
          <w:sz w:val="12"/>
          <w:u w:val="none"/>
        </w:rPr>
      </w:pPr>
      <w:r w:rsidRPr="001760EC">
        <w:rPr>
          <w:rStyle w:val="Style13ptBold"/>
          <w:rFonts w:asciiTheme="majorHAnsi" w:hAnsiTheme="majorHAnsi"/>
          <w:sz w:val="20"/>
        </w:rPr>
        <w:t>Donovan; taught in Stanford’s Teacher Education Program and served as a research assistant for the Stanford Graduate School of Education; 14;</w:t>
      </w:r>
      <w:r w:rsidRPr="001760EC">
        <w:rPr>
          <w:rStyle w:val="StyleUnderline"/>
          <w:rFonts w:asciiTheme="majorHAnsi" w:hAnsiTheme="majorHAnsi"/>
          <w:sz w:val="18"/>
          <w:u w:val="none"/>
        </w:rPr>
        <w:t xml:space="preserve"> </w:t>
      </w:r>
      <w:r w:rsidRPr="001760EC">
        <w:rPr>
          <w:rStyle w:val="StyleUnderline"/>
          <w:rFonts w:asciiTheme="majorHAnsi" w:hAnsiTheme="majorHAnsi"/>
          <w:sz w:val="12"/>
          <w:u w:val="none"/>
        </w:rPr>
        <w:t xml:space="preserve">[Brian; “Revising the Economic Imperative for US STEM Education”; PLOS Biology; 1-14-14; </w:t>
      </w:r>
      <w:r w:rsidRPr="001760EC">
        <w:rPr>
          <w:rFonts w:asciiTheme="majorHAnsi" w:hAnsiTheme="majorHAnsi"/>
          <w:sz w:val="12"/>
        </w:rPr>
        <w:t>http://journals.plos.org/plosbiology/article?id=10.1371/journal.pbio.1001760</w:t>
      </w:r>
      <w:r w:rsidRPr="001760EC">
        <w:rPr>
          <w:rStyle w:val="StyleUnderline"/>
          <w:rFonts w:asciiTheme="majorHAnsi" w:hAnsiTheme="majorHAnsi"/>
          <w:sz w:val="12"/>
          <w:u w:val="none"/>
        </w:rPr>
        <w:t>; accessed 7-6-17; GDI – AYH]</w:t>
      </w:r>
    </w:p>
    <w:p w14:paraId="107AAF97" w14:textId="3B91DB13" w:rsidR="002F1D37" w:rsidRPr="001760EC" w:rsidRDefault="002F1D37" w:rsidP="002F1D37">
      <w:pPr>
        <w:rPr>
          <w:rFonts w:asciiTheme="majorHAnsi" w:hAnsiTheme="majorHAnsi"/>
          <w:sz w:val="12"/>
        </w:rPr>
      </w:pPr>
      <w:r w:rsidRPr="001760EC">
        <w:rPr>
          <w:rStyle w:val="StyleUnderline"/>
          <w:rFonts w:asciiTheme="majorHAnsi" w:hAnsiTheme="majorHAnsi"/>
          <w:sz w:val="18"/>
        </w:rPr>
        <w:t xml:space="preserve">Over the last decade </w:t>
      </w:r>
      <w:r w:rsidRPr="001760EC">
        <w:rPr>
          <w:rStyle w:val="Emphasis"/>
          <w:rFonts w:asciiTheme="majorHAnsi" w:hAnsiTheme="majorHAnsi"/>
          <w:b w:val="0"/>
          <w:sz w:val="18"/>
        </w:rPr>
        <w:t>macroeconomic studies have established a clear link between student achievement on science and math tests and per capita gross domestic product (GDP) growth</w:t>
      </w:r>
      <w:r w:rsidRPr="001760EC">
        <w:rPr>
          <w:rStyle w:val="StyleUnderline"/>
          <w:rFonts w:asciiTheme="majorHAnsi" w:hAnsiTheme="majorHAnsi"/>
          <w:sz w:val="18"/>
        </w:rPr>
        <w:t xml:space="preserve">, </w:t>
      </w:r>
      <w:r w:rsidRPr="001760EC">
        <w:rPr>
          <w:rStyle w:val="Emphasis"/>
          <w:rFonts w:asciiTheme="majorHAnsi" w:hAnsiTheme="majorHAnsi"/>
          <w:b w:val="0"/>
          <w:sz w:val="18"/>
        </w:rPr>
        <w:t>supporting</w:t>
      </w:r>
      <w:r w:rsidRPr="001760EC">
        <w:rPr>
          <w:rStyle w:val="StyleUnderline"/>
          <w:rFonts w:asciiTheme="majorHAnsi" w:hAnsiTheme="majorHAnsi"/>
          <w:sz w:val="18"/>
        </w:rPr>
        <w:t xml:space="preserve"> the </w:t>
      </w:r>
      <w:proofErr w:type="gramStart"/>
      <w:r w:rsidRPr="001760EC">
        <w:rPr>
          <w:rStyle w:val="StyleUnderline"/>
          <w:rFonts w:asciiTheme="majorHAnsi" w:hAnsiTheme="majorHAnsi"/>
          <w:sz w:val="18"/>
        </w:rPr>
        <w:t>widely held</w:t>
      </w:r>
      <w:proofErr w:type="gramEnd"/>
      <w:r w:rsidRPr="001760EC">
        <w:rPr>
          <w:rStyle w:val="StyleUnderline"/>
          <w:rFonts w:asciiTheme="majorHAnsi" w:hAnsiTheme="majorHAnsi"/>
          <w:sz w:val="18"/>
        </w:rPr>
        <w:t xml:space="preserve"> belief that science, technology, engineering, and math </w:t>
      </w:r>
      <w:r w:rsidRPr="001760EC">
        <w:rPr>
          <w:rStyle w:val="Emphasis"/>
          <w:rFonts w:asciiTheme="majorHAnsi" w:hAnsiTheme="majorHAnsi"/>
          <w:b w:val="0"/>
          <w:sz w:val="18"/>
        </w:rPr>
        <w:t>(STEM) education are important factors in the production of economic prosperity.</w:t>
      </w:r>
      <w:r w:rsidRPr="001760EC">
        <w:rPr>
          <w:rFonts w:asciiTheme="majorHAnsi" w:hAnsiTheme="majorHAnsi"/>
          <w:b/>
          <w:sz w:val="12"/>
        </w:rPr>
        <w:t xml:space="preserve"> </w:t>
      </w:r>
      <w:r w:rsidRPr="001760EC">
        <w:rPr>
          <w:rFonts w:asciiTheme="majorHAnsi" w:hAnsiTheme="majorHAnsi"/>
          <w:sz w:val="12"/>
        </w:rPr>
        <w:t xml:space="preserve">We critique studies that use science and math tests to predict GDP growth, arguing that estimates of the future economic value of STEM education involve substantial speculation because they ignore the impacts of economic growth on biodiversity and ecosystem functionality, which, in the long-term, limit the potential for future economic growth. Furthermore, we argue that such ecological impacts can be enabled by STEM education. Therefore, we contend that the real economic imperative for the STEM pipeline is not just raising standardized test scores, but also empowering students to assess, preserve, and restore ecosystems in order to reduce ecological degradation and increase economic </w:t>
      </w:r>
      <w:proofErr w:type="gramStart"/>
      <w:r w:rsidRPr="001760EC">
        <w:rPr>
          <w:rFonts w:asciiTheme="majorHAnsi" w:hAnsiTheme="majorHAnsi"/>
          <w:sz w:val="12"/>
        </w:rPr>
        <w:t>welfare.</w:t>
      </w:r>
      <w:r w:rsidRPr="001760EC">
        <w:rPr>
          <w:rFonts w:asciiTheme="majorHAnsi" w:hAnsiTheme="majorHAnsi"/>
          <w:sz w:val="8"/>
        </w:rPr>
        <w:t>¶</w:t>
      </w:r>
      <w:proofErr w:type="gramEnd"/>
      <w:r w:rsidRPr="001760EC">
        <w:rPr>
          <w:rFonts w:asciiTheme="majorHAnsi" w:hAnsiTheme="majorHAnsi"/>
          <w:sz w:val="12"/>
        </w:rPr>
        <w:t xml:space="preserve"> The economic imperative for STEM education is one of many different justifications for the teaching of science, but it is one of the most influential </w:t>
      </w:r>
      <w:r w:rsidRPr="001760EC">
        <w:rPr>
          <w:rStyle w:val="StyleUnderline"/>
          <w:rFonts w:asciiTheme="majorHAnsi" w:hAnsiTheme="majorHAnsi"/>
          <w:sz w:val="18"/>
        </w:rPr>
        <w:t xml:space="preserve">[1]. Advanced </w:t>
      </w:r>
      <w:r w:rsidRPr="001760EC">
        <w:rPr>
          <w:rStyle w:val="Emphasis"/>
          <w:rFonts w:asciiTheme="majorHAnsi" w:hAnsiTheme="majorHAnsi"/>
          <w:sz w:val="18"/>
        </w:rPr>
        <w:t>economies need to innovate</w:t>
      </w:r>
      <w:r w:rsidRPr="001760EC">
        <w:rPr>
          <w:rStyle w:val="StyleUnderline"/>
          <w:rFonts w:asciiTheme="majorHAnsi" w:hAnsiTheme="majorHAnsi"/>
          <w:sz w:val="18"/>
        </w:rPr>
        <w:t xml:space="preserve">, the argument goes, </w:t>
      </w:r>
      <w:r w:rsidRPr="001760EC">
        <w:rPr>
          <w:rStyle w:val="Emphasis"/>
          <w:rFonts w:asciiTheme="majorHAnsi" w:hAnsiTheme="majorHAnsi"/>
          <w:sz w:val="18"/>
        </w:rPr>
        <w:t xml:space="preserve">in order to grow their GDP </w:t>
      </w:r>
      <w:r w:rsidRPr="001760EC">
        <w:rPr>
          <w:rStyle w:val="Emphasis"/>
          <w:rFonts w:asciiTheme="majorHAnsi" w:hAnsiTheme="majorHAnsi"/>
          <w:b w:val="0"/>
          <w:sz w:val="18"/>
        </w:rPr>
        <w:t>and, therefore, need a continuous supply of scientists and engineers to drive innovation</w:t>
      </w:r>
      <w:r w:rsidRPr="001760EC">
        <w:rPr>
          <w:rFonts w:asciiTheme="majorHAnsi" w:hAnsiTheme="majorHAnsi"/>
          <w:sz w:val="12"/>
        </w:rPr>
        <w:t xml:space="preserve"> [1]</w:t>
      </w:r>
      <w:proofErr w:type="gramStart"/>
      <w:r w:rsidRPr="001760EC">
        <w:rPr>
          <w:rFonts w:asciiTheme="majorHAnsi" w:hAnsiTheme="majorHAnsi"/>
          <w:sz w:val="12"/>
        </w:rPr>
        <w:t>–[</w:t>
      </w:r>
      <w:proofErr w:type="gramEnd"/>
      <w:r w:rsidRPr="001760EC">
        <w:rPr>
          <w:rFonts w:asciiTheme="majorHAnsi" w:hAnsiTheme="majorHAnsi"/>
          <w:sz w:val="12"/>
        </w:rPr>
        <w:t xml:space="preserve">3]. </w:t>
      </w:r>
      <w:r w:rsidRPr="001760EC">
        <w:rPr>
          <w:rStyle w:val="Emphasis"/>
          <w:rFonts w:asciiTheme="majorHAnsi" w:hAnsiTheme="majorHAnsi"/>
          <w:b w:val="0"/>
          <w:sz w:val="18"/>
        </w:rPr>
        <w:t>STEM education is the pipeline that provides these future scientists</w:t>
      </w:r>
      <w:r w:rsidRPr="001760EC">
        <w:rPr>
          <w:rStyle w:val="StyleUnderline"/>
          <w:rFonts w:asciiTheme="majorHAnsi" w:hAnsiTheme="majorHAnsi"/>
          <w:sz w:val="18"/>
        </w:rPr>
        <w:t>.</w:t>
      </w:r>
      <w:r w:rsidRPr="001760EC">
        <w:rPr>
          <w:rFonts w:asciiTheme="majorHAnsi" w:hAnsiTheme="majorHAnsi"/>
          <w:b/>
          <w:sz w:val="12"/>
        </w:rPr>
        <w:t xml:space="preserve"> </w:t>
      </w:r>
      <w:r w:rsidRPr="001760EC">
        <w:rPr>
          <w:rStyle w:val="Emphasis"/>
          <w:rFonts w:asciiTheme="majorHAnsi" w:hAnsiTheme="majorHAnsi"/>
          <w:b w:val="0"/>
          <w:sz w:val="18"/>
        </w:rPr>
        <w:t>Without this steady flow of scientists, policy makers and academics have argued US economic competitiveness</w:t>
      </w:r>
      <w:r w:rsidRPr="001760EC">
        <w:rPr>
          <w:rStyle w:val="Emphasis"/>
          <w:rFonts w:asciiTheme="majorHAnsi" w:hAnsiTheme="majorHAnsi"/>
          <w:sz w:val="18"/>
        </w:rPr>
        <w:t xml:space="preserve"> </w:t>
      </w:r>
      <w:r w:rsidRPr="001760EC">
        <w:rPr>
          <w:rStyle w:val="Emphasis"/>
          <w:rFonts w:asciiTheme="majorHAnsi" w:hAnsiTheme="majorHAnsi"/>
          <w:b w:val="0"/>
          <w:sz w:val="18"/>
        </w:rPr>
        <w:t>will declin</w:t>
      </w:r>
      <w:r w:rsidRPr="001760EC">
        <w:rPr>
          <w:rStyle w:val="StyleUnderline"/>
          <w:rFonts w:asciiTheme="majorHAnsi" w:hAnsiTheme="majorHAnsi"/>
          <w:sz w:val="18"/>
        </w:rPr>
        <w:t xml:space="preserve">e [4]. </w:t>
      </w:r>
      <w:r w:rsidRPr="001760EC">
        <w:rPr>
          <w:rStyle w:val="Emphasis"/>
          <w:rFonts w:asciiTheme="majorHAnsi" w:hAnsiTheme="majorHAnsi"/>
          <w:b w:val="0"/>
          <w:sz w:val="18"/>
        </w:rPr>
        <w:t>Consequently, raising student achievement on standardized science and math tests has become an economic imperative for education [2</w:t>
      </w:r>
      <w:proofErr w:type="gramStart"/>
      <w:r w:rsidRPr="001760EC">
        <w:rPr>
          <w:rStyle w:val="Emphasis"/>
          <w:rFonts w:asciiTheme="majorHAnsi" w:hAnsiTheme="majorHAnsi"/>
          <w:b w:val="0"/>
          <w:sz w:val="18"/>
        </w:rPr>
        <w:t>]</w:t>
      </w:r>
      <w:r w:rsidRPr="001760EC">
        <w:rPr>
          <w:rStyle w:val="Emphasis"/>
          <w:rFonts w:asciiTheme="majorHAnsi" w:hAnsiTheme="majorHAnsi"/>
          <w:sz w:val="18"/>
        </w:rPr>
        <w:t>.</w:t>
      </w:r>
      <w:r w:rsidRPr="001760EC">
        <w:rPr>
          <w:rStyle w:val="Emphasis"/>
          <w:rFonts w:asciiTheme="majorHAnsi" w:hAnsiTheme="majorHAnsi"/>
          <w:b w:val="0"/>
          <w:sz w:val="8"/>
        </w:rPr>
        <w:t>¶</w:t>
      </w:r>
      <w:proofErr w:type="gramEnd"/>
      <w:r w:rsidRPr="001760EC">
        <w:rPr>
          <w:rStyle w:val="Emphasis"/>
          <w:rFonts w:asciiTheme="majorHAnsi" w:hAnsiTheme="majorHAnsi"/>
          <w:sz w:val="8"/>
        </w:rPr>
        <w:t xml:space="preserve"> </w:t>
      </w:r>
      <w:bookmarkStart w:id="1" w:name="article1.body1.sec1.p2"/>
      <w:bookmarkEnd w:id="1"/>
      <w:r w:rsidRPr="001760EC">
        <w:rPr>
          <w:rFonts w:asciiTheme="majorHAnsi" w:hAnsiTheme="majorHAnsi"/>
          <w:sz w:val="12"/>
        </w:rPr>
        <w:t>Our contention, however, is that the economic imperative for STEM education ignores not only the damage market economies often inflict on biodiversity and ecosystem functionality but also the negative consequences of these impacts on future economic welfare, including the costs of restoration. Moreover, economic activity is subsidized by multiple ecosystem services, such as crop pollination provided by insects or water purification provided by wetlands that are often overlooked in economic modeling. We argue that because economic modeling correlating STEM achievement tests to per capita GDP growth ignores the ecological consequences of economic growth, predictions of the future value of STEM education using achievement tests and GDP are flawed. And by teaching the knowledge and skills that allow drastic manipulations of the environment STEM education can indirectly enable ecological degradation. Given that well preserved ecosystems with higher biodiversity render more ecosystem services to society [5</w:t>
      </w:r>
      <w:proofErr w:type="gramStart"/>
      <w:r w:rsidRPr="001760EC">
        <w:rPr>
          <w:rFonts w:asciiTheme="majorHAnsi" w:hAnsiTheme="majorHAnsi"/>
          <w:sz w:val="12"/>
        </w:rPr>
        <w:t>],[</w:t>
      </w:r>
      <w:proofErr w:type="gramEnd"/>
      <w:r w:rsidRPr="001760EC">
        <w:rPr>
          <w:rFonts w:asciiTheme="majorHAnsi" w:hAnsiTheme="majorHAnsi"/>
          <w:sz w:val="12"/>
        </w:rPr>
        <w:t>6], we contend that a major economic imperative for STEM education should be to empower students to assess, preserve, and restore ecosystems.</w:t>
      </w:r>
    </w:p>
    <w:p w14:paraId="4DAEF98A" w14:textId="77777777" w:rsidR="002F1D37" w:rsidRPr="001760EC" w:rsidRDefault="002F1D37" w:rsidP="002F1D37">
      <w:pPr>
        <w:rPr>
          <w:rFonts w:asciiTheme="majorHAnsi" w:hAnsiTheme="majorHAnsi"/>
          <w:sz w:val="12"/>
        </w:rPr>
      </w:pPr>
    </w:p>
    <w:p w14:paraId="4CA7FA20" w14:textId="77777777" w:rsidR="002F1D37" w:rsidRPr="001760EC" w:rsidRDefault="002F1D37" w:rsidP="002F1D37">
      <w:pPr>
        <w:pStyle w:val="Heading4"/>
        <w:rPr>
          <w:rFonts w:asciiTheme="majorHAnsi" w:hAnsiTheme="majorHAnsi"/>
        </w:rPr>
      </w:pPr>
      <w:r w:rsidRPr="001760EC">
        <w:rPr>
          <w:rFonts w:asciiTheme="majorHAnsi" w:hAnsiTheme="majorHAnsi"/>
        </w:rPr>
        <w:t>STEM education is driven by fears of the US failing to</w:t>
      </w:r>
      <w:r w:rsidRPr="001760EC">
        <w:rPr>
          <w:rFonts w:asciiTheme="majorHAnsi" w:hAnsiTheme="majorHAnsi"/>
        </w:rPr>
        <w:tab/>
        <w:t xml:space="preserve"> compete</w:t>
      </w:r>
    </w:p>
    <w:p w14:paraId="6333730B" w14:textId="6B2BA85A" w:rsidR="002F1D37" w:rsidRPr="001760EC" w:rsidRDefault="002F1D37" w:rsidP="002F1D37">
      <w:pPr>
        <w:rPr>
          <w:rFonts w:asciiTheme="majorHAnsi" w:hAnsiTheme="majorHAnsi"/>
          <w:sz w:val="12"/>
        </w:rPr>
      </w:pPr>
      <w:proofErr w:type="spellStart"/>
      <w:r w:rsidRPr="001760EC">
        <w:rPr>
          <w:rStyle w:val="Style13ptBold"/>
          <w:rFonts w:asciiTheme="majorHAnsi" w:hAnsiTheme="majorHAnsi"/>
          <w:sz w:val="20"/>
        </w:rPr>
        <w:t>Daughtry</w:t>
      </w:r>
      <w:proofErr w:type="spellEnd"/>
      <w:r w:rsidRPr="001760EC">
        <w:rPr>
          <w:rStyle w:val="Style13ptBold"/>
          <w:rFonts w:asciiTheme="majorHAnsi" w:hAnsiTheme="majorHAnsi"/>
          <w:sz w:val="20"/>
        </w:rPr>
        <w:t xml:space="preserve">; Professor of STEM Education and Head of the Department of Curriculum and Instruction at the University of Arkansas; </w:t>
      </w:r>
      <w:proofErr w:type="gramStart"/>
      <w:r w:rsidRPr="001760EC">
        <w:rPr>
          <w:rStyle w:val="Style13ptBold"/>
          <w:rFonts w:asciiTheme="majorHAnsi" w:hAnsiTheme="majorHAnsi"/>
          <w:sz w:val="20"/>
        </w:rPr>
        <w:t>13</w:t>
      </w:r>
      <w:r w:rsidRPr="001760EC">
        <w:rPr>
          <w:rFonts w:asciiTheme="majorHAnsi" w:hAnsiTheme="majorHAnsi"/>
          <w:sz w:val="18"/>
        </w:rPr>
        <w:t xml:space="preserve"> </w:t>
      </w:r>
      <w:r w:rsidRPr="001760EC">
        <w:rPr>
          <w:rFonts w:asciiTheme="majorHAnsi" w:hAnsiTheme="majorHAnsi"/>
          <w:sz w:val="12"/>
        </w:rPr>
        <w:t>;</w:t>
      </w:r>
      <w:proofErr w:type="gramEnd"/>
      <w:r w:rsidRPr="001760EC">
        <w:rPr>
          <w:rFonts w:asciiTheme="majorHAnsi" w:hAnsiTheme="majorHAnsi"/>
          <w:sz w:val="12"/>
        </w:rPr>
        <w:t>[Michael; “The Prospect of an "A" in STEM Education”; Journal of STEM education: Innovations and Research; April-June 2013; http://search.proquest.com/pubidlinkhandler/sng/pubtitle/Journal+of+STEM+Education+:+Innovations+and+Research/$N/27549/DocView/1355453699/fulltext/D9BA493CEA014328PQ/1?accountid=1557; accessed 7-7-17; GDI – AYH]</w:t>
      </w:r>
    </w:p>
    <w:p w14:paraId="47D14988" w14:textId="77777777" w:rsidR="002F1D37" w:rsidRPr="001760EC" w:rsidRDefault="002F1D37" w:rsidP="002F1D37">
      <w:pPr>
        <w:rPr>
          <w:rFonts w:asciiTheme="majorHAnsi" w:hAnsiTheme="majorHAnsi"/>
          <w:sz w:val="12"/>
        </w:rPr>
      </w:pPr>
      <w:r w:rsidRPr="001760EC">
        <w:rPr>
          <w:rFonts w:asciiTheme="majorHAnsi" w:hAnsiTheme="majorHAnsi"/>
          <w:sz w:val="12"/>
        </w:rPr>
        <w:t xml:space="preserve">Although the roots of the science, technology, engineering, and mathematics (STEM) movement date back to President Dwight D. Eisenhower, and the formation of NASA and NSF in 1958, the acronym STEM was coined by Dr. Judith </w:t>
      </w:r>
      <w:proofErr w:type="spellStart"/>
      <w:r w:rsidRPr="001760EC">
        <w:rPr>
          <w:rFonts w:asciiTheme="majorHAnsi" w:hAnsiTheme="majorHAnsi"/>
          <w:sz w:val="12"/>
        </w:rPr>
        <w:t>Ramaley</w:t>
      </w:r>
      <w:proofErr w:type="spellEnd"/>
      <w:r w:rsidRPr="001760EC">
        <w:rPr>
          <w:rFonts w:asciiTheme="majorHAnsi" w:hAnsiTheme="majorHAnsi"/>
          <w:sz w:val="12"/>
        </w:rPr>
        <w:t xml:space="preserve">, assistant director of the Education and Human Resources Directorate, at NSF in 2001 (Chute, 2009). She defined </w:t>
      </w:r>
      <w:r w:rsidRPr="001760EC">
        <w:rPr>
          <w:rStyle w:val="Emphasis"/>
          <w:rFonts w:asciiTheme="majorHAnsi" w:hAnsiTheme="majorHAnsi"/>
          <w:b w:val="0"/>
          <w:sz w:val="18"/>
        </w:rPr>
        <w:t>STEM</w:t>
      </w:r>
      <w:r w:rsidRPr="001760EC">
        <w:rPr>
          <w:rStyle w:val="Emphasis"/>
          <w:rFonts w:asciiTheme="majorHAnsi" w:hAnsiTheme="majorHAnsi"/>
          <w:sz w:val="18"/>
        </w:rPr>
        <w:t xml:space="preserve"> </w:t>
      </w:r>
      <w:r w:rsidRPr="001760EC">
        <w:rPr>
          <w:rStyle w:val="Emphasis"/>
          <w:rFonts w:asciiTheme="majorHAnsi" w:hAnsiTheme="majorHAnsi"/>
          <w:b w:val="0"/>
          <w:sz w:val="18"/>
        </w:rPr>
        <w:t>as</w:t>
      </w:r>
      <w:r w:rsidRPr="001760EC">
        <w:rPr>
          <w:rStyle w:val="StyleUnderline"/>
          <w:rFonts w:asciiTheme="majorHAnsi" w:hAnsiTheme="majorHAnsi"/>
          <w:sz w:val="18"/>
        </w:rPr>
        <w:t xml:space="preserve"> an educational inquiry where learning was </w:t>
      </w:r>
      <w:r w:rsidRPr="001760EC">
        <w:rPr>
          <w:rStyle w:val="Emphasis"/>
          <w:rFonts w:asciiTheme="majorHAnsi" w:hAnsiTheme="majorHAnsi"/>
          <w:b w:val="0"/>
          <w:sz w:val="18"/>
        </w:rPr>
        <w:t xml:space="preserve">placed in context, where students solved </w:t>
      </w:r>
      <w:proofErr w:type="spellStart"/>
      <w:r w:rsidRPr="001760EC">
        <w:rPr>
          <w:rStyle w:val="Emphasis"/>
          <w:rFonts w:asciiTheme="majorHAnsi" w:hAnsiTheme="majorHAnsi"/>
          <w:b w:val="0"/>
          <w:sz w:val="18"/>
        </w:rPr>
        <w:t>realworld</w:t>
      </w:r>
      <w:proofErr w:type="spellEnd"/>
      <w:r w:rsidRPr="001760EC">
        <w:rPr>
          <w:rStyle w:val="Emphasis"/>
          <w:rFonts w:asciiTheme="majorHAnsi" w:hAnsiTheme="majorHAnsi"/>
          <w:b w:val="0"/>
          <w:sz w:val="18"/>
        </w:rPr>
        <w:t xml:space="preserve"> problems and created opportunities-the pursuit of </w:t>
      </w:r>
      <w:proofErr w:type="gramStart"/>
      <w:r w:rsidRPr="001760EC">
        <w:rPr>
          <w:rStyle w:val="Emphasis"/>
          <w:rFonts w:asciiTheme="majorHAnsi" w:hAnsiTheme="majorHAnsi"/>
          <w:b w:val="0"/>
          <w:sz w:val="18"/>
        </w:rPr>
        <w:t>innovation</w:t>
      </w:r>
      <w:r w:rsidRPr="001760EC">
        <w:rPr>
          <w:rStyle w:val="Emphasis"/>
          <w:rFonts w:asciiTheme="majorHAnsi" w:hAnsiTheme="majorHAnsi"/>
          <w:sz w:val="18"/>
        </w:rPr>
        <w:t>.</w:t>
      </w:r>
      <w:r w:rsidRPr="001760EC">
        <w:rPr>
          <w:rStyle w:val="StyleUnderline"/>
          <w:rFonts w:asciiTheme="majorHAnsi" w:hAnsiTheme="majorHAnsi"/>
          <w:sz w:val="8"/>
          <w:u w:val="none"/>
        </w:rPr>
        <w:t>¶</w:t>
      </w:r>
      <w:proofErr w:type="gramEnd"/>
      <w:r w:rsidRPr="001760EC">
        <w:rPr>
          <w:rStyle w:val="StyleUnderline"/>
          <w:rFonts w:asciiTheme="majorHAnsi" w:hAnsiTheme="majorHAnsi"/>
          <w:sz w:val="8"/>
        </w:rPr>
        <w:t xml:space="preserve"> </w:t>
      </w:r>
      <w:r w:rsidRPr="001760EC">
        <w:rPr>
          <w:rFonts w:asciiTheme="majorHAnsi" w:hAnsiTheme="majorHAnsi"/>
          <w:sz w:val="12"/>
        </w:rPr>
        <w:t>STEM education has since become perhaps the largest reform movement in PK-12 education over the last decade. It seems that everywhere you look there are stories about STEM education. Politicians are promoting STEM, federal and state agencies are promoting and funding STEM initiatives, for-profit and non-profit groups are discussing the importance of STEM education and corporations, and the media are promoting the idea, as well (</w:t>
      </w:r>
      <w:proofErr w:type="spellStart"/>
      <w:r w:rsidRPr="001760EC">
        <w:rPr>
          <w:rFonts w:asciiTheme="majorHAnsi" w:hAnsiTheme="majorHAnsi"/>
          <w:sz w:val="12"/>
        </w:rPr>
        <w:t>Puffenberger</w:t>
      </w:r>
      <w:proofErr w:type="spellEnd"/>
      <w:r w:rsidRPr="001760EC">
        <w:rPr>
          <w:rFonts w:asciiTheme="majorHAnsi" w:hAnsiTheme="majorHAnsi"/>
          <w:sz w:val="12"/>
        </w:rPr>
        <w:t>, 2010). Within these education, media, corporate and policy circles, the acronym STEM has become commonplace. It is used frequently when referring to a broad area of scholarship and instruction that many deem particularly connected (i.e., those four subjects). Whether the acronym is understood and fashionable outside these education groups is not well known. What is known is that the acronym and associated term is not well-defined, even within groups that make heavy use of it (</w:t>
      </w:r>
      <w:proofErr w:type="spellStart"/>
      <w:r w:rsidRPr="001760EC">
        <w:rPr>
          <w:rFonts w:asciiTheme="majorHAnsi" w:hAnsiTheme="majorHAnsi"/>
          <w:sz w:val="12"/>
        </w:rPr>
        <w:t>Storksdieck</w:t>
      </w:r>
      <w:proofErr w:type="spellEnd"/>
      <w:r w:rsidRPr="001760EC">
        <w:rPr>
          <w:rFonts w:asciiTheme="majorHAnsi" w:hAnsiTheme="majorHAnsi"/>
          <w:sz w:val="12"/>
        </w:rPr>
        <w:t>, 2011</w:t>
      </w:r>
      <w:proofErr w:type="gramStart"/>
      <w:r w:rsidRPr="001760EC">
        <w:rPr>
          <w:rFonts w:asciiTheme="majorHAnsi" w:hAnsiTheme="majorHAnsi"/>
          <w:sz w:val="12"/>
        </w:rPr>
        <w:t>).</w:t>
      </w:r>
      <w:r w:rsidRPr="001760EC">
        <w:rPr>
          <w:rFonts w:asciiTheme="majorHAnsi" w:hAnsiTheme="majorHAnsi"/>
          <w:sz w:val="8"/>
        </w:rPr>
        <w:t>¶</w:t>
      </w:r>
      <w:proofErr w:type="gramEnd"/>
      <w:r w:rsidRPr="001760EC">
        <w:rPr>
          <w:rFonts w:asciiTheme="majorHAnsi" w:hAnsiTheme="majorHAnsi"/>
          <w:sz w:val="12"/>
        </w:rPr>
        <w:t xml:space="preserve"> It is not clear whether, when referring to STEM, individuals are addressing any of the four subjects or those areas in which all four disciplines overlap (</w:t>
      </w:r>
      <w:proofErr w:type="spellStart"/>
      <w:r w:rsidRPr="001760EC">
        <w:rPr>
          <w:rFonts w:asciiTheme="majorHAnsi" w:hAnsiTheme="majorHAnsi"/>
          <w:sz w:val="12"/>
        </w:rPr>
        <w:t>Storksdieck</w:t>
      </w:r>
      <w:proofErr w:type="spellEnd"/>
      <w:r w:rsidRPr="001760EC">
        <w:rPr>
          <w:rFonts w:asciiTheme="majorHAnsi" w:hAnsiTheme="majorHAnsi"/>
          <w:sz w:val="12"/>
        </w:rPr>
        <w:t xml:space="preserve">, 2011). Casual conversations with many professionals in science, technology, engineering and mathematics will quickly reveal a great deal of confusion and a sense that most individuals referring to STEM are really speaking </w:t>
      </w:r>
      <w:proofErr w:type="spellStart"/>
      <w:r w:rsidRPr="001760EC">
        <w:rPr>
          <w:rFonts w:asciiTheme="majorHAnsi" w:hAnsiTheme="majorHAnsi"/>
          <w:sz w:val="12"/>
        </w:rPr>
        <w:t>ofscience</w:t>
      </w:r>
      <w:proofErr w:type="spellEnd"/>
      <w:r w:rsidRPr="001760EC">
        <w:rPr>
          <w:rFonts w:asciiTheme="majorHAnsi" w:hAnsiTheme="majorHAnsi"/>
          <w:sz w:val="12"/>
        </w:rPr>
        <w:t xml:space="preserve"> or technology or engineering or mathematics individually. To be fair, there are some efforts under way, including a Promising Practices study at the National Academies, where researchers are attempting to explore whether education can benefit when </w:t>
      </w:r>
      <w:proofErr w:type="spellStart"/>
      <w:r w:rsidRPr="001760EC">
        <w:rPr>
          <w:rFonts w:asciiTheme="majorHAnsi" w:hAnsiTheme="majorHAnsi"/>
          <w:sz w:val="12"/>
        </w:rPr>
        <w:t>thefour</w:t>
      </w:r>
      <w:proofErr w:type="spellEnd"/>
      <w:r w:rsidRPr="001760EC">
        <w:rPr>
          <w:rFonts w:asciiTheme="majorHAnsi" w:hAnsiTheme="majorHAnsi"/>
          <w:sz w:val="12"/>
        </w:rPr>
        <w:t xml:space="preserve"> disciplines are </w:t>
      </w:r>
      <w:proofErr w:type="gramStart"/>
      <w:r w:rsidRPr="001760EC">
        <w:rPr>
          <w:rFonts w:asciiTheme="majorHAnsi" w:hAnsiTheme="majorHAnsi"/>
          <w:sz w:val="12"/>
        </w:rPr>
        <w:t>linked.</w:t>
      </w:r>
      <w:r w:rsidRPr="001760EC">
        <w:rPr>
          <w:rFonts w:asciiTheme="majorHAnsi" w:hAnsiTheme="majorHAnsi"/>
          <w:sz w:val="8"/>
        </w:rPr>
        <w:t>¶</w:t>
      </w:r>
      <w:proofErr w:type="gramEnd"/>
      <w:r w:rsidRPr="001760EC">
        <w:rPr>
          <w:rFonts w:asciiTheme="majorHAnsi" w:hAnsiTheme="majorHAnsi"/>
          <w:sz w:val="12"/>
        </w:rPr>
        <w:t xml:space="preserve"> </w:t>
      </w:r>
      <w:r w:rsidRPr="001760EC">
        <w:rPr>
          <w:rStyle w:val="StyleUnderline"/>
          <w:rFonts w:asciiTheme="majorHAnsi" w:hAnsiTheme="majorHAnsi"/>
          <w:sz w:val="18"/>
        </w:rPr>
        <w:t xml:space="preserve">The rationale for increased emphasis in </w:t>
      </w:r>
      <w:r w:rsidRPr="001760EC">
        <w:rPr>
          <w:rStyle w:val="Emphasis"/>
          <w:rFonts w:asciiTheme="majorHAnsi" w:hAnsiTheme="majorHAnsi"/>
          <w:sz w:val="18"/>
        </w:rPr>
        <w:t>STEM education is driven largely by</w:t>
      </w:r>
      <w:r w:rsidRPr="001760EC">
        <w:rPr>
          <w:rStyle w:val="Emphasis"/>
          <w:rFonts w:asciiTheme="majorHAnsi" w:hAnsiTheme="majorHAnsi"/>
          <w:b w:val="0"/>
          <w:sz w:val="18"/>
        </w:rPr>
        <w:t xml:space="preserve"> </w:t>
      </w:r>
      <w:r w:rsidRPr="001760EC">
        <w:rPr>
          <w:rStyle w:val="StyleUnderline"/>
          <w:rFonts w:asciiTheme="majorHAnsi" w:hAnsiTheme="majorHAnsi"/>
          <w:sz w:val="18"/>
        </w:rPr>
        <w:t xml:space="preserve">lackluster national </w:t>
      </w:r>
      <w:r w:rsidRPr="001760EC">
        <w:rPr>
          <w:rStyle w:val="Emphasis"/>
          <w:rFonts w:asciiTheme="majorHAnsi" w:hAnsiTheme="majorHAnsi"/>
          <w:sz w:val="18"/>
        </w:rPr>
        <w:t xml:space="preserve">assessments </w:t>
      </w:r>
      <w:r w:rsidRPr="001760EC">
        <w:rPr>
          <w:rStyle w:val="Emphasis"/>
          <w:rFonts w:asciiTheme="majorHAnsi" w:hAnsiTheme="majorHAnsi"/>
          <w:b w:val="0"/>
          <w:sz w:val="18"/>
        </w:rPr>
        <w:t>of PK-12 students over the last decade or two.</w:t>
      </w:r>
      <w:r w:rsidRPr="001760EC">
        <w:rPr>
          <w:rStyle w:val="Emphasis"/>
          <w:rFonts w:asciiTheme="majorHAnsi" w:hAnsiTheme="majorHAnsi"/>
          <w:sz w:val="18"/>
        </w:rPr>
        <w:t xml:space="preserve"> These assessments continue to indicate that the United States is failing to compete</w:t>
      </w:r>
      <w:r w:rsidRPr="001760EC">
        <w:rPr>
          <w:rStyle w:val="Emphasis"/>
          <w:rFonts w:asciiTheme="majorHAnsi" w:hAnsiTheme="majorHAnsi"/>
          <w:b w:val="0"/>
          <w:sz w:val="18"/>
        </w:rPr>
        <w:t xml:space="preserve"> with other countries when it comes to student performance and interest in STEM subject areas</w:t>
      </w:r>
      <w:r w:rsidRPr="001760EC">
        <w:rPr>
          <w:rStyle w:val="StyleUnderline"/>
          <w:rFonts w:asciiTheme="majorHAnsi" w:hAnsiTheme="majorHAnsi"/>
          <w:sz w:val="18"/>
        </w:rPr>
        <w:t>.</w:t>
      </w:r>
      <w:r w:rsidRPr="001760EC">
        <w:rPr>
          <w:rFonts w:asciiTheme="majorHAnsi" w:hAnsiTheme="majorHAnsi"/>
          <w:sz w:val="12"/>
        </w:rPr>
        <w:t xml:space="preserve"> </w:t>
      </w:r>
      <w:r w:rsidRPr="001760EC">
        <w:rPr>
          <w:rStyle w:val="StyleUnderline"/>
          <w:rFonts w:asciiTheme="majorHAnsi" w:hAnsiTheme="majorHAnsi"/>
          <w:sz w:val="18"/>
        </w:rPr>
        <w:t xml:space="preserve">The argument for STEM education is that if the U.S. is </w:t>
      </w:r>
      <w:r w:rsidRPr="001760EC">
        <w:rPr>
          <w:rStyle w:val="Emphasis"/>
          <w:rFonts w:asciiTheme="majorHAnsi" w:hAnsiTheme="majorHAnsi"/>
          <w:b w:val="0"/>
          <w:sz w:val="18"/>
        </w:rPr>
        <w:t>to compete with other nations, our children must be well-versed in 21st century workforce skills related to STEM education.</w:t>
      </w:r>
      <w:r w:rsidRPr="001760EC">
        <w:rPr>
          <w:rStyle w:val="StyleUnderline"/>
          <w:rFonts w:asciiTheme="majorHAnsi" w:hAnsiTheme="majorHAnsi"/>
          <w:sz w:val="18"/>
        </w:rPr>
        <w:t xml:space="preserve"> We are also often reminded that a </w:t>
      </w:r>
      <w:r w:rsidRPr="001760EC">
        <w:rPr>
          <w:rStyle w:val="Emphasis"/>
          <w:rFonts w:asciiTheme="majorHAnsi" w:hAnsiTheme="majorHAnsi"/>
          <w:b w:val="0"/>
          <w:sz w:val="18"/>
        </w:rPr>
        <w:t xml:space="preserve">lack of investiture in STEM will have dire consequences for the economic and political power of </w:t>
      </w:r>
      <w:proofErr w:type="spellStart"/>
      <w:r w:rsidRPr="001760EC">
        <w:rPr>
          <w:rStyle w:val="Emphasis"/>
          <w:rFonts w:asciiTheme="majorHAnsi" w:hAnsiTheme="majorHAnsi"/>
          <w:b w:val="0"/>
          <w:sz w:val="18"/>
        </w:rPr>
        <w:t>theUnited</w:t>
      </w:r>
      <w:proofErr w:type="spellEnd"/>
      <w:r w:rsidRPr="001760EC">
        <w:rPr>
          <w:rStyle w:val="Emphasis"/>
          <w:rFonts w:asciiTheme="majorHAnsi" w:hAnsiTheme="majorHAnsi"/>
          <w:b w:val="0"/>
          <w:sz w:val="18"/>
        </w:rPr>
        <w:t xml:space="preserve"> States</w:t>
      </w:r>
      <w:r w:rsidRPr="001760EC">
        <w:rPr>
          <w:rStyle w:val="Emphasis"/>
          <w:rFonts w:asciiTheme="majorHAnsi" w:hAnsiTheme="majorHAnsi"/>
          <w:sz w:val="18"/>
        </w:rPr>
        <w:t xml:space="preserve"> </w:t>
      </w:r>
      <w:r w:rsidRPr="001760EC">
        <w:rPr>
          <w:rStyle w:val="StyleUnderline"/>
          <w:rFonts w:asciiTheme="majorHAnsi" w:hAnsiTheme="majorHAnsi"/>
          <w:sz w:val="18"/>
        </w:rPr>
        <w:t>(</w:t>
      </w:r>
      <w:proofErr w:type="spellStart"/>
      <w:r w:rsidRPr="001760EC">
        <w:rPr>
          <w:rStyle w:val="StyleUnderline"/>
          <w:rFonts w:asciiTheme="majorHAnsi" w:hAnsiTheme="majorHAnsi"/>
          <w:sz w:val="18"/>
        </w:rPr>
        <w:t>Puffenberger</w:t>
      </w:r>
      <w:proofErr w:type="spellEnd"/>
      <w:r w:rsidRPr="001760EC">
        <w:rPr>
          <w:rStyle w:val="StyleUnderline"/>
          <w:rFonts w:asciiTheme="majorHAnsi" w:hAnsiTheme="majorHAnsi"/>
          <w:sz w:val="18"/>
        </w:rPr>
        <w:t>, 2010</w:t>
      </w:r>
      <w:proofErr w:type="gramStart"/>
      <w:r w:rsidRPr="001760EC">
        <w:rPr>
          <w:rStyle w:val="StyleUnderline"/>
          <w:rFonts w:asciiTheme="majorHAnsi" w:hAnsiTheme="majorHAnsi"/>
          <w:sz w:val="18"/>
        </w:rPr>
        <w:t>).</w:t>
      </w:r>
      <w:r w:rsidRPr="001760EC">
        <w:rPr>
          <w:rStyle w:val="StyleUnderline"/>
          <w:rFonts w:asciiTheme="majorHAnsi" w:hAnsiTheme="majorHAnsi"/>
          <w:sz w:val="8"/>
          <w:u w:val="none"/>
        </w:rPr>
        <w:t>¶</w:t>
      </w:r>
      <w:proofErr w:type="gramEnd"/>
      <w:r w:rsidRPr="001760EC">
        <w:rPr>
          <w:rStyle w:val="StyleUnderline"/>
          <w:rFonts w:asciiTheme="majorHAnsi" w:hAnsiTheme="majorHAnsi"/>
          <w:sz w:val="8"/>
        </w:rPr>
        <w:t xml:space="preserve"> </w:t>
      </w:r>
      <w:r w:rsidRPr="001760EC">
        <w:rPr>
          <w:rFonts w:asciiTheme="majorHAnsi" w:hAnsiTheme="majorHAnsi"/>
          <w:sz w:val="12"/>
        </w:rPr>
        <w:t>White (</w:t>
      </w:r>
      <w:proofErr w:type="spellStart"/>
      <w:r w:rsidRPr="001760EC">
        <w:rPr>
          <w:rFonts w:asciiTheme="majorHAnsi" w:hAnsiTheme="majorHAnsi"/>
          <w:sz w:val="12"/>
        </w:rPr>
        <w:t>n.d.</w:t>
      </w:r>
      <w:proofErr w:type="spellEnd"/>
      <w:r w:rsidRPr="001760EC">
        <w:rPr>
          <w:rFonts w:asciiTheme="majorHAnsi" w:hAnsiTheme="majorHAnsi"/>
          <w:sz w:val="12"/>
        </w:rPr>
        <w:t xml:space="preserve">) suggests that, in addition to STEM, </w:t>
      </w:r>
      <w:r w:rsidRPr="001760EC">
        <w:rPr>
          <w:rStyle w:val="Emphasis"/>
          <w:rFonts w:asciiTheme="majorHAnsi" w:hAnsiTheme="majorHAnsi"/>
          <w:b w:val="0"/>
          <w:sz w:val="18"/>
        </w:rPr>
        <w:t>the future of the U.S. economy rests on its ability to be a leader in the innovation that will be essential in creating the new industries and jobs that will be at the heart of our new economy.</w:t>
      </w:r>
      <w:r w:rsidRPr="001760EC">
        <w:rPr>
          <w:rFonts w:asciiTheme="majorHAnsi" w:hAnsiTheme="majorHAnsi"/>
          <w:sz w:val="12"/>
        </w:rPr>
        <w:t xml:space="preserve"> Where the U.S. has historically ranked first in innovation, it now ranks between third and eighth, depending on the survey (White, </w:t>
      </w:r>
      <w:proofErr w:type="spellStart"/>
      <w:r w:rsidRPr="001760EC">
        <w:rPr>
          <w:rFonts w:asciiTheme="majorHAnsi" w:hAnsiTheme="majorHAnsi"/>
          <w:sz w:val="12"/>
        </w:rPr>
        <w:t>n.d.</w:t>
      </w:r>
      <w:proofErr w:type="spellEnd"/>
      <w:r w:rsidRPr="001760EC">
        <w:rPr>
          <w:rFonts w:asciiTheme="majorHAnsi" w:hAnsiTheme="majorHAnsi"/>
          <w:sz w:val="12"/>
        </w:rPr>
        <w:t xml:space="preserve">). Nationally, we have taken steps to reverse this slide by embracing and funding much needed improvements in STEM education (White, </w:t>
      </w:r>
      <w:proofErr w:type="spellStart"/>
      <w:r w:rsidRPr="001760EC">
        <w:rPr>
          <w:rFonts w:asciiTheme="majorHAnsi" w:hAnsiTheme="majorHAnsi"/>
          <w:sz w:val="12"/>
        </w:rPr>
        <w:t>n.d.</w:t>
      </w:r>
      <w:proofErr w:type="spellEnd"/>
      <w:r w:rsidRPr="001760EC">
        <w:rPr>
          <w:rFonts w:asciiTheme="majorHAnsi" w:hAnsiTheme="majorHAnsi"/>
          <w:sz w:val="12"/>
        </w:rPr>
        <w:t xml:space="preserve">). When American education is in crisis, policy makers and educational leaders roll out the STEM argument, that the science, technology, engineering and math curriculum needs to be emphasized as the cornerstone of U.S. competitiveness in a world where Chinese students do lightening drills on the periodic table of elements at age 4 (White, </w:t>
      </w:r>
      <w:proofErr w:type="spellStart"/>
      <w:r w:rsidRPr="001760EC">
        <w:rPr>
          <w:rFonts w:asciiTheme="majorHAnsi" w:hAnsiTheme="majorHAnsi"/>
          <w:sz w:val="12"/>
        </w:rPr>
        <w:t>n.d.</w:t>
      </w:r>
      <w:proofErr w:type="spellEnd"/>
      <w:r w:rsidRPr="001760EC">
        <w:rPr>
          <w:rFonts w:asciiTheme="majorHAnsi" w:hAnsiTheme="majorHAnsi"/>
          <w:sz w:val="12"/>
        </w:rPr>
        <w:t xml:space="preserve">). There is certainly no question that </w:t>
      </w:r>
      <w:proofErr w:type="spellStart"/>
      <w:r w:rsidRPr="001760EC">
        <w:rPr>
          <w:rFonts w:asciiTheme="majorHAnsi" w:hAnsiTheme="majorHAnsi"/>
          <w:sz w:val="12"/>
        </w:rPr>
        <w:t>STEMeducation</w:t>
      </w:r>
      <w:proofErr w:type="spellEnd"/>
      <w:r w:rsidRPr="001760EC">
        <w:rPr>
          <w:rFonts w:asciiTheme="majorHAnsi" w:hAnsiTheme="majorHAnsi"/>
          <w:sz w:val="12"/>
        </w:rPr>
        <w:t xml:space="preserve"> and STEM skills are a vital part of this country's perceived edge, but many educators would argue that STEM is missing a key set of creativity-related components that are equally critical to fostering a competitive and innovative workforce, and those skills are summarized under the letter "A" for Arts (White, 2011).</w:t>
      </w:r>
    </w:p>
    <w:p w14:paraId="01598AB5" w14:textId="77777777" w:rsidR="002F1D37" w:rsidRPr="001760EC" w:rsidRDefault="002F1D37" w:rsidP="002F1D37">
      <w:pPr>
        <w:rPr>
          <w:rFonts w:asciiTheme="majorHAnsi" w:hAnsiTheme="majorHAnsi"/>
        </w:rPr>
      </w:pPr>
    </w:p>
    <w:p w14:paraId="345F97C4" w14:textId="4FA69457" w:rsidR="00E25DF7" w:rsidRPr="001760EC" w:rsidRDefault="00E25DF7" w:rsidP="00E25DF7">
      <w:pPr>
        <w:pStyle w:val="Heading3"/>
        <w:rPr>
          <w:rFonts w:asciiTheme="majorHAnsi" w:hAnsiTheme="majorHAnsi"/>
          <w:sz w:val="28"/>
        </w:rPr>
      </w:pPr>
      <w:r w:rsidRPr="001760EC">
        <w:rPr>
          <w:rFonts w:asciiTheme="majorHAnsi" w:hAnsiTheme="majorHAnsi"/>
          <w:sz w:val="28"/>
        </w:rPr>
        <w:lastRenderedPageBreak/>
        <w:t xml:space="preserve">Space Links </w:t>
      </w:r>
    </w:p>
    <w:p w14:paraId="524E1251" w14:textId="77777777" w:rsidR="00E25DF7" w:rsidRPr="001760EC" w:rsidRDefault="00E25DF7" w:rsidP="00E25DF7">
      <w:pPr>
        <w:rPr>
          <w:rFonts w:asciiTheme="majorHAnsi" w:hAnsiTheme="majorHAnsi"/>
        </w:rPr>
      </w:pPr>
    </w:p>
    <w:p w14:paraId="18219EA5" w14:textId="77777777" w:rsidR="00E25DF7" w:rsidRPr="001760EC" w:rsidRDefault="00E25DF7" w:rsidP="00E25DF7">
      <w:pPr>
        <w:pStyle w:val="Heading4"/>
        <w:rPr>
          <w:rFonts w:asciiTheme="majorHAnsi" w:hAnsiTheme="majorHAnsi"/>
        </w:rPr>
      </w:pPr>
      <w:r w:rsidRPr="001760EC">
        <w:rPr>
          <w:rFonts w:asciiTheme="majorHAnsi" w:hAnsiTheme="majorHAnsi"/>
        </w:rPr>
        <w:t xml:space="preserve">US success in space depends on STEM </w:t>
      </w:r>
    </w:p>
    <w:p w14:paraId="5CCFE506" w14:textId="62E31E80" w:rsidR="00E25DF7" w:rsidRPr="001760EC" w:rsidRDefault="00E25DF7" w:rsidP="00E25DF7">
      <w:pPr>
        <w:rPr>
          <w:rFonts w:asciiTheme="majorHAnsi" w:hAnsiTheme="majorHAnsi"/>
          <w:sz w:val="16"/>
        </w:rPr>
      </w:pPr>
      <w:r w:rsidRPr="001760EC">
        <w:rPr>
          <w:rStyle w:val="Style13ptBold"/>
          <w:rFonts w:asciiTheme="majorHAnsi" w:hAnsiTheme="majorHAnsi"/>
        </w:rPr>
        <w:t>Coalition for Aerospace Science; an alliance of industry, university, and science organizations united in our support for robust and sustained federal support for NASA; 17;</w:t>
      </w:r>
      <w:r w:rsidRPr="001760EC">
        <w:rPr>
          <w:rFonts w:asciiTheme="majorHAnsi" w:hAnsiTheme="majorHAnsi"/>
          <w:sz w:val="16"/>
        </w:rPr>
        <w:t xml:space="preserve"> [Coalition for Aerospace Science; “Ensuring US Leadership in Aerospace and Science</w:t>
      </w:r>
      <w:proofErr w:type="gramStart"/>
      <w:r w:rsidRPr="001760EC">
        <w:rPr>
          <w:rFonts w:asciiTheme="majorHAnsi" w:hAnsiTheme="majorHAnsi"/>
          <w:sz w:val="16"/>
        </w:rPr>
        <w:t>”;  The</w:t>
      </w:r>
      <w:proofErr w:type="gramEnd"/>
      <w:r w:rsidRPr="001760EC">
        <w:rPr>
          <w:rFonts w:asciiTheme="majorHAnsi" w:hAnsiTheme="majorHAnsi"/>
          <w:sz w:val="16"/>
        </w:rPr>
        <w:t xml:space="preserve"> Geological Society of America; 2-1-17; https://www.geosociety.org/documents/gsa/policy/news/.../1701-CAS_Transition.pdf; accessed 7-11-17; GDI – AYH] </w:t>
      </w:r>
    </w:p>
    <w:p w14:paraId="2E920327" w14:textId="77777777" w:rsidR="00E25DF7" w:rsidRPr="001760EC" w:rsidRDefault="00E25DF7" w:rsidP="00E25DF7">
      <w:pPr>
        <w:rPr>
          <w:rStyle w:val="Emphasis"/>
          <w:rFonts w:asciiTheme="majorHAnsi" w:hAnsiTheme="majorHAnsi"/>
        </w:rPr>
      </w:pPr>
      <w:r w:rsidRPr="001760EC">
        <w:rPr>
          <w:rFonts w:asciiTheme="majorHAnsi" w:hAnsiTheme="majorHAnsi"/>
          <w:sz w:val="16"/>
        </w:rPr>
        <w:t xml:space="preserve">NASA plays a critical role in encouraging young people to pursue science, technology, engineering, and mathematics (STEM) disciplines and to strengthening the nation’s workforce in these fields. NASA’s </w:t>
      </w:r>
      <w:r w:rsidRPr="001760EC">
        <w:rPr>
          <w:rFonts w:asciiTheme="majorHAnsi" w:hAnsiTheme="majorHAnsi"/>
          <w:u w:val="single"/>
        </w:rPr>
        <w:t>K-</w:t>
      </w:r>
      <w:r w:rsidRPr="001760EC">
        <w:rPr>
          <w:rStyle w:val="StyleUnderline"/>
          <w:rFonts w:asciiTheme="majorHAnsi" w:hAnsiTheme="majorHAnsi"/>
        </w:rPr>
        <w:t>12 education and outreach programs help inspire students early</w:t>
      </w:r>
      <w:r w:rsidRPr="001760EC">
        <w:rPr>
          <w:rFonts w:asciiTheme="majorHAnsi" w:hAnsiTheme="majorHAnsi"/>
          <w:sz w:val="16"/>
        </w:rPr>
        <w:t xml:space="preserve">. Programs such as Space Grant </w:t>
      </w:r>
      <w:r w:rsidRPr="001760EC">
        <w:rPr>
          <w:rStyle w:val="Emphasis"/>
          <w:rFonts w:asciiTheme="majorHAnsi" w:hAnsiTheme="majorHAnsi"/>
        </w:rPr>
        <w:t>help make space-related careers a reality</w:t>
      </w:r>
      <w:r w:rsidRPr="001760EC">
        <w:rPr>
          <w:rFonts w:asciiTheme="majorHAnsi" w:hAnsiTheme="majorHAnsi"/>
          <w:sz w:val="16"/>
        </w:rPr>
        <w:t xml:space="preserve"> by providing scholarships and fellowships </w:t>
      </w:r>
      <w:r w:rsidRPr="001760EC">
        <w:rPr>
          <w:rStyle w:val="Emphasis"/>
          <w:rFonts w:asciiTheme="majorHAnsi" w:hAnsiTheme="majorHAnsi"/>
        </w:rPr>
        <w:t>for students pursuing careers in STEM</w:t>
      </w:r>
      <w:r w:rsidRPr="001760EC">
        <w:rPr>
          <w:rFonts w:asciiTheme="majorHAnsi" w:hAnsiTheme="majorHAnsi"/>
          <w:sz w:val="16"/>
        </w:rPr>
        <w:t xml:space="preserve">, as well as Ensuring US Leadership in Aerospace and Science 6 curriculum enhancement and faculty development. Other NASA education programs, such as the Minority University Research and Education Project (MUREP), help ensure the diversification of our workforce by supporting STEM programs at U.S. minority serving institutions. Beyond these outreach and education programs, NASA’s research </w:t>
      </w:r>
      <w:r w:rsidRPr="001760EC">
        <w:rPr>
          <w:rStyle w:val="StyleUnderline"/>
          <w:rFonts w:asciiTheme="majorHAnsi" w:hAnsiTheme="majorHAnsi"/>
        </w:rPr>
        <w:t>programs</w:t>
      </w:r>
      <w:r w:rsidRPr="001760EC">
        <w:rPr>
          <w:rFonts w:asciiTheme="majorHAnsi" w:hAnsiTheme="majorHAnsi"/>
          <w:sz w:val="16"/>
        </w:rPr>
        <w:t xml:space="preserve"> carried out at colleges and universities </w:t>
      </w:r>
      <w:r w:rsidRPr="001760EC">
        <w:rPr>
          <w:rStyle w:val="StyleUnderline"/>
          <w:rFonts w:asciiTheme="majorHAnsi" w:hAnsiTheme="majorHAnsi"/>
        </w:rPr>
        <w:t>play a</w:t>
      </w:r>
      <w:r w:rsidRPr="001760EC">
        <w:rPr>
          <w:rFonts w:asciiTheme="majorHAnsi" w:hAnsiTheme="majorHAnsi"/>
          <w:sz w:val="16"/>
        </w:rPr>
        <w:t xml:space="preserve"> dual </w:t>
      </w:r>
      <w:r w:rsidRPr="001760EC">
        <w:rPr>
          <w:rStyle w:val="StyleUnderline"/>
          <w:rFonts w:asciiTheme="majorHAnsi" w:hAnsiTheme="majorHAnsi"/>
        </w:rPr>
        <w:t>role in providing valuable research and infrastructure for NASA, while training the next generation science and engineering workforce.</w:t>
      </w:r>
      <w:r w:rsidRPr="001760EC">
        <w:rPr>
          <w:rFonts w:asciiTheme="majorHAnsi" w:hAnsiTheme="majorHAnsi"/>
          <w:sz w:val="16"/>
        </w:rPr>
        <w:t xml:space="preserve"> NASA provides unique, hands-on opportunities to students through principal investigator-led missions. These programs provide invaluable experiences for undergraduates and graduate students in short time frames and make for more attractive future hires for NASA and its partners. Under budget pressure, however, the cadence of these programs has slowed and competition for these programs has grown, with many government and commercial partners vying for awards that have traditionally fed the college and university pipeline. Reduced and/or redirected NASA’s awards should be addressed to avoid the commensurate loss in workforce development opportunities through higher education. NASA has also seen a decrease in research and analysis (R&amp;A) grants, which allow college and university investigators to explore the necessary concepts, technology, techniques, calibration, validation, and analysis required for success throughout a mission’s lifecycle. Low grant success rates lead many scientists, especially early career scientists to spend an inordinate amount of time writing proposals rather than conducting the research that is so critical to NASA’s success. R&amp;A grants programs should be supported to ensure that success rates return to a healthy level. Further, </w:t>
      </w:r>
      <w:r w:rsidRPr="001760EC">
        <w:rPr>
          <w:rStyle w:val="StyleUnderline"/>
          <w:rFonts w:asciiTheme="majorHAnsi" w:hAnsiTheme="majorHAnsi"/>
        </w:rPr>
        <w:t>increased support for NASA’s education</w:t>
      </w:r>
      <w:r w:rsidRPr="001760EC">
        <w:rPr>
          <w:rFonts w:asciiTheme="majorHAnsi" w:hAnsiTheme="majorHAnsi"/>
          <w:sz w:val="16"/>
        </w:rPr>
        <w:t xml:space="preserve"> and public outreach programs, PI-led missions, and R&amp;A grants, NASA and its </w:t>
      </w:r>
      <w:r w:rsidRPr="001760EC">
        <w:rPr>
          <w:rStyle w:val="StyleUnderline"/>
          <w:rFonts w:asciiTheme="majorHAnsi" w:hAnsiTheme="majorHAnsi"/>
        </w:rPr>
        <w:t xml:space="preserve">partners is necessary to face increasing challenges in hiring a capable and informed technical workforce to </w:t>
      </w:r>
      <w:r w:rsidRPr="001760EC">
        <w:rPr>
          <w:rStyle w:val="Emphasis"/>
          <w:rFonts w:asciiTheme="majorHAnsi" w:hAnsiTheme="majorHAnsi"/>
        </w:rPr>
        <w:t>ensure our future success in space</w:t>
      </w:r>
    </w:p>
    <w:p w14:paraId="3E894D19" w14:textId="77777777" w:rsidR="00E25DF7" w:rsidRPr="001760EC" w:rsidRDefault="00E25DF7" w:rsidP="002F1D37">
      <w:pPr>
        <w:rPr>
          <w:rFonts w:asciiTheme="majorHAnsi" w:hAnsiTheme="majorHAnsi"/>
        </w:rPr>
      </w:pPr>
    </w:p>
    <w:p w14:paraId="67AB0966" w14:textId="08369642" w:rsidR="00E27244" w:rsidRPr="001760EC" w:rsidRDefault="00E27244" w:rsidP="001B6955">
      <w:pPr>
        <w:pStyle w:val="Heading1"/>
        <w:rPr>
          <w:rFonts w:asciiTheme="majorHAnsi" w:hAnsiTheme="majorHAnsi"/>
        </w:rPr>
      </w:pPr>
      <w:r w:rsidRPr="001760EC">
        <w:rPr>
          <w:rFonts w:asciiTheme="majorHAnsi" w:hAnsiTheme="majorHAnsi"/>
        </w:rPr>
        <w:lastRenderedPageBreak/>
        <w:t>Internal Links</w:t>
      </w:r>
    </w:p>
    <w:p w14:paraId="2794881D" w14:textId="752BE242" w:rsidR="00E27244" w:rsidRPr="001760EC" w:rsidRDefault="00E27244" w:rsidP="00E27244">
      <w:pPr>
        <w:pStyle w:val="Heading2"/>
        <w:rPr>
          <w:rFonts w:asciiTheme="majorHAnsi" w:hAnsiTheme="majorHAnsi"/>
        </w:rPr>
      </w:pPr>
      <w:r w:rsidRPr="001760EC">
        <w:rPr>
          <w:rFonts w:asciiTheme="majorHAnsi" w:hAnsiTheme="majorHAnsi"/>
        </w:rPr>
        <w:lastRenderedPageBreak/>
        <w:t>Zero Sum</w:t>
      </w:r>
    </w:p>
    <w:p w14:paraId="4B0932B2" w14:textId="3AEAACFB" w:rsidR="00E27244" w:rsidRPr="001760EC" w:rsidRDefault="00E27244" w:rsidP="00E27244">
      <w:pPr>
        <w:pStyle w:val="Heading3"/>
        <w:rPr>
          <w:rFonts w:asciiTheme="majorHAnsi" w:hAnsiTheme="majorHAnsi"/>
        </w:rPr>
      </w:pPr>
      <w:r w:rsidRPr="001760EC">
        <w:rPr>
          <w:rFonts w:asciiTheme="majorHAnsi" w:hAnsiTheme="majorHAnsi"/>
        </w:rPr>
        <w:lastRenderedPageBreak/>
        <w:t>US-China Zero Sum</w:t>
      </w:r>
    </w:p>
    <w:p w14:paraId="312F0DA9" w14:textId="77777777" w:rsidR="00E27244" w:rsidRPr="001760EC" w:rsidRDefault="00E27244" w:rsidP="00E27244">
      <w:pPr>
        <w:rPr>
          <w:rFonts w:asciiTheme="majorHAnsi" w:hAnsiTheme="majorHAnsi"/>
        </w:rPr>
      </w:pPr>
    </w:p>
    <w:p w14:paraId="5C76B1DA" w14:textId="77777777" w:rsidR="00E27244" w:rsidRPr="001760EC" w:rsidRDefault="00E27244" w:rsidP="00E27244">
      <w:pPr>
        <w:pStyle w:val="Heading4"/>
        <w:rPr>
          <w:rStyle w:val="Style13ptBold"/>
          <w:rFonts w:asciiTheme="majorHAnsi" w:hAnsiTheme="majorHAnsi"/>
          <w:b/>
        </w:rPr>
      </w:pPr>
      <w:r w:rsidRPr="001760EC">
        <w:rPr>
          <w:rStyle w:val="Style13ptBold"/>
          <w:rFonts w:asciiTheme="majorHAnsi" w:hAnsiTheme="majorHAnsi"/>
          <w:b/>
        </w:rPr>
        <w:t>International Relations are zero-sum – especially in terms of soft power</w:t>
      </w:r>
    </w:p>
    <w:p w14:paraId="5091DFE5" w14:textId="77777777" w:rsidR="00E27244" w:rsidRPr="001760EC" w:rsidRDefault="00E27244" w:rsidP="00E27244">
      <w:pPr>
        <w:rPr>
          <w:rFonts w:asciiTheme="majorHAnsi" w:hAnsiTheme="majorHAnsi"/>
        </w:rPr>
      </w:pPr>
      <w:r w:rsidRPr="001760EC">
        <w:rPr>
          <w:rStyle w:val="Style13ptBold"/>
          <w:rFonts w:asciiTheme="majorHAnsi" w:hAnsiTheme="majorHAnsi"/>
        </w:rPr>
        <w:t>Zhang,</w:t>
      </w:r>
      <w:r w:rsidRPr="001760EC">
        <w:rPr>
          <w:rFonts w:asciiTheme="majorHAnsi" w:hAnsiTheme="majorHAnsi"/>
        </w:rPr>
        <w:t xml:space="preserve"> professor at the School of Government at Beijing Normal University, </w:t>
      </w:r>
      <w:r w:rsidRPr="001760EC">
        <w:rPr>
          <w:rStyle w:val="Style13ptBold"/>
          <w:rFonts w:asciiTheme="majorHAnsi" w:hAnsiTheme="majorHAnsi"/>
        </w:rPr>
        <w:t>2013</w:t>
      </w:r>
    </w:p>
    <w:p w14:paraId="07473D05" w14:textId="77777777" w:rsidR="00E27244" w:rsidRPr="001760EC" w:rsidRDefault="00E27244" w:rsidP="00E27244">
      <w:pPr>
        <w:rPr>
          <w:rFonts w:asciiTheme="majorHAnsi" w:hAnsiTheme="majorHAnsi"/>
        </w:rPr>
      </w:pPr>
      <w:r w:rsidRPr="001760EC">
        <w:rPr>
          <w:rFonts w:asciiTheme="majorHAnsi" w:hAnsiTheme="majorHAnsi"/>
        </w:rPr>
        <w:t>(</w:t>
      </w:r>
      <w:proofErr w:type="spellStart"/>
      <w:r w:rsidRPr="001760EC">
        <w:rPr>
          <w:rFonts w:asciiTheme="majorHAnsi" w:hAnsiTheme="majorHAnsi"/>
        </w:rPr>
        <w:t>Shangjun</w:t>
      </w:r>
      <w:proofErr w:type="spellEnd"/>
      <w:r w:rsidRPr="001760EC">
        <w:rPr>
          <w:rFonts w:asciiTheme="majorHAnsi" w:hAnsiTheme="majorHAnsi"/>
        </w:rPr>
        <w:t>, “Zero-sum thinking an inevitable aspect of modern diplomacy” Global Times, December 1, http://www.globaltimes.cn/content/828984.shtml, accessed 7-14-17, GDI-RH)</w:t>
      </w:r>
    </w:p>
    <w:p w14:paraId="52FCA0B6" w14:textId="77777777" w:rsidR="00E27244" w:rsidRPr="001760EC" w:rsidRDefault="00E27244" w:rsidP="00E27244">
      <w:pPr>
        <w:rPr>
          <w:rFonts w:asciiTheme="majorHAnsi" w:hAnsiTheme="majorHAnsi"/>
          <w:u w:val="single"/>
        </w:rPr>
      </w:pPr>
      <w:r w:rsidRPr="001760EC">
        <w:rPr>
          <w:rFonts w:asciiTheme="majorHAnsi" w:hAnsiTheme="majorHAnsi"/>
          <w:sz w:val="16"/>
        </w:rPr>
        <w:t xml:space="preserve">China has been reiterating its resolution to adhere to the path of peaceful development and win-win, open diplomacy in recent years, pushing back against groundless claims of a "China threat." However, </w:t>
      </w:r>
      <w:r w:rsidRPr="001760EC">
        <w:rPr>
          <w:rStyle w:val="StyleUnderline"/>
          <w:rFonts w:asciiTheme="majorHAnsi" w:hAnsiTheme="majorHAnsi"/>
        </w:rPr>
        <w:t>the framework of peaceful development is not omnipotent and win-win strategies cannot solve all international issues. Refusing to consider zero-sum issues, or dealing with international affairs by using one fixed mindset, cannot lead to balanced diplomacy.</w:t>
      </w:r>
    </w:p>
    <w:p w14:paraId="40AE534A" w14:textId="77777777" w:rsidR="00E27244" w:rsidRPr="001760EC" w:rsidRDefault="00E27244" w:rsidP="00E27244">
      <w:pPr>
        <w:rPr>
          <w:rFonts w:asciiTheme="majorHAnsi" w:hAnsiTheme="majorHAnsi"/>
          <w:u w:val="single"/>
        </w:rPr>
      </w:pPr>
      <w:r w:rsidRPr="001760EC">
        <w:rPr>
          <w:rFonts w:asciiTheme="majorHAnsi" w:hAnsiTheme="majorHAnsi"/>
          <w:sz w:val="16"/>
        </w:rPr>
        <w:t xml:space="preserve">In fact, </w:t>
      </w:r>
      <w:r w:rsidRPr="001760EC">
        <w:rPr>
          <w:rStyle w:val="StyleUnderline"/>
          <w:rFonts w:asciiTheme="majorHAnsi" w:hAnsiTheme="majorHAnsi"/>
        </w:rPr>
        <w:t>zero-sum thinking is closer to the true nature of modern diplomacy</w:t>
      </w:r>
      <w:r w:rsidRPr="001760EC">
        <w:rPr>
          <w:rFonts w:asciiTheme="majorHAnsi" w:hAnsiTheme="majorHAnsi"/>
          <w:sz w:val="16"/>
        </w:rPr>
        <w:t xml:space="preserve">. </w:t>
      </w:r>
      <w:r w:rsidRPr="001760EC">
        <w:rPr>
          <w:rStyle w:val="StyleUnderline"/>
          <w:rFonts w:asciiTheme="majorHAnsi" w:hAnsiTheme="majorHAnsi"/>
        </w:rPr>
        <w:t>Modern diplomacy is derived from the political strife between the secular power and the Pope's theocracy in medieval Europe. Without zero-sum conflicts, there wouldn't be progress.</w:t>
      </w:r>
    </w:p>
    <w:p w14:paraId="7ABE0A4E" w14:textId="77777777" w:rsidR="00E27244" w:rsidRPr="001760EC" w:rsidRDefault="00E27244" w:rsidP="00E27244">
      <w:pPr>
        <w:rPr>
          <w:rFonts w:asciiTheme="majorHAnsi" w:hAnsiTheme="majorHAnsi"/>
          <w:u w:val="single"/>
        </w:rPr>
      </w:pPr>
      <w:r w:rsidRPr="001760EC">
        <w:rPr>
          <w:rFonts w:asciiTheme="majorHAnsi" w:hAnsiTheme="majorHAnsi"/>
          <w:sz w:val="16"/>
        </w:rPr>
        <w:t xml:space="preserve">In other words, </w:t>
      </w:r>
      <w:r w:rsidRPr="001760EC">
        <w:rPr>
          <w:rStyle w:val="StyleUnderline"/>
          <w:rFonts w:asciiTheme="majorHAnsi" w:hAnsiTheme="majorHAnsi"/>
        </w:rPr>
        <w:t>it is hard to understand the birth and evolution of modern diplomacy without thinking in zero-sum terms</w:t>
      </w:r>
      <w:r w:rsidRPr="001760EC">
        <w:rPr>
          <w:rFonts w:asciiTheme="majorHAnsi" w:hAnsiTheme="majorHAnsi"/>
          <w:sz w:val="16"/>
        </w:rPr>
        <w:t xml:space="preserve">, and </w:t>
      </w:r>
      <w:r w:rsidRPr="001760EC">
        <w:rPr>
          <w:rStyle w:val="StyleUnderline"/>
          <w:rFonts w:asciiTheme="majorHAnsi" w:hAnsiTheme="majorHAnsi"/>
        </w:rPr>
        <w:t>it is also impossible to grasp the essence of modern diplomacy, such as the policy of "an eye for an eye."</w:t>
      </w:r>
    </w:p>
    <w:p w14:paraId="679E5D07" w14:textId="77777777" w:rsidR="00E27244" w:rsidRPr="001760EC" w:rsidRDefault="00E27244" w:rsidP="00E27244">
      <w:pPr>
        <w:rPr>
          <w:rFonts w:asciiTheme="majorHAnsi" w:hAnsiTheme="majorHAnsi"/>
          <w:u w:val="single"/>
        </w:rPr>
      </w:pPr>
      <w:r w:rsidRPr="001760EC">
        <w:rPr>
          <w:rFonts w:asciiTheme="majorHAnsi" w:hAnsiTheme="majorHAnsi"/>
          <w:sz w:val="16"/>
        </w:rPr>
        <w:t xml:space="preserve">Although globalization is a reality of the modern world, </w:t>
      </w:r>
      <w:r w:rsidRPr="001760EC">
        <w:rPr>
          <w:rStyle w:val="StyleUnderline"/>
          <w:rFonts w:asciiTheme="majorHAnsi" w:hAnsiTheme="majorHAnsi"/>
        </w:rPr>
        <w:t>zero-sum games are not declining; on the contrary, they are gaining momentum along with more international exchanges taking place</w:t>
      </w:r>
      <w:r w:rsidRPr="001760EC">
        <w:rPr>
          <w:rFonts w:asciiTheme="majorHAnsi" w:hAnsiTheme="majorHAnsi"/>
          <w:sz w:val="16"/>
        </w:rPr>
        <w:t xml:space="preserve">. </w:t>
      </w:r>
      <w:r w:rsidRPr="001760EC">
        <w:rPr>
          <w:rStyle w:val="StyleUnderline"/>
          <w:rFonts w:asciiTheme="majorHAnsi" w:hAnsiTheme="majorHAnsi"/>
        </w:rPr>
        <w:t>Zero-sum thinking is becoming even more applicable than before. China is no exception from this tendency</w:t>
      </w:r>
      <w:r w:rsidRPr="001760EC">
        <w:rPr>
          <w:rFonts w:asciiTheme="majorHAnsi" w:hAnsiTheme="majorHAnsi"/>
          <w:sz w:val="16"/>
        </w:rPr>
        <w:t xml:space="preserve">. Thus, </w:t>
      </w:r>
      <w:r w:rsidRPr="001760EC">
        <w:rPr>
          <w:rStyle w:val="StyleUnderline"/>
          <w:rFonts w:asciiTheme="majorHAnsi" w:hAnsiTheme="majorHAnsi"/>
        </w:rPr>
        <w:t>even if a nation is carrying forward a peaceful development philosophy, this does not mean it can ignore or even abandon zero-sum thinking.</w:t>
      </w:r>
    </w:p>
    <w:p w14:paraId="4163B7C6" w14:textId="77777777" w:rsidR="00E27244" w:rsidRPr="001760EC" w:rsidRDefault="00E27244" w:rsidP="00E27244">
      <w:pPr>
        <w:rPr>
          <w:rFonts w:asciiTheme="majorHAnsi" w:hAnsiTheme="majorHAnsi"/>
          <w:sz w:val="16"/>
        </w:rPr>
      </w:pPr>
      <w:r w:rsidRPr="001760EC">
        <w:rPr>
          <w:rFonts w:asciiTheme="majorHAnsi" w:hAnsiTheme="majorHAnsi"/>
          <w:sz w:val="16"/>
        </w:rPr>
        <w:t xml:space="preserve">However, it should be noted that </w:t>
      </w:r>
      <w:r w:rsidRPr="001760EC">
        <w:rPr>
          <w:rStyle w:val="StyleUnderline"/>
          <w:rFonts w:asciiTheme="majorHAnsi" w:hAnsiTheme="majorHAnsi"/>
        </w:rPr>
        <w:t>zero-sum thinking is different from the Cold War mentality</w:t>
      </w:r>
      <w:r w:rsidRPr="001760EC">
        <w:rPr>
          <w:rFonts w:asciiTheme="majorHAnsi" w:hAnsiTheme="majorHAnsi"/>
          <w:sz w:val="16"/>
        </w:rPr>
        <w:t>. That outdated philosophy, bred by the tit-for-tat ideological confrontation between the US and former Soviet Union, goes against the trend of the times and needs to be abandoned.</w:t>
      </w:r>
    </w:p>
    <w:p w14:paraId="298E05CA" w14:textId="77777777" w:rsidR="00E27244" w:rsidRPr="001760EC" w:rsidRDefault="00E27244" w:rsidP="00E27244">
      <w:pPr>
        <w:rPr>
          <w:rFonts w:asciiTheme="majorHAnsi" w:hAnsiTheme="majorHAnsi"/>
        </w:rPr>
      </w:pPr>
      <w:r w:rsidRPr="001760EC">
        <w:rPr>
          <w:rStyle w:val="StyleUnderline"/>
          <w:rFonts w:asciiTheme="majorHAnsi" w:hAnsiTheme="majorHAnsi"/>
        </w:rPr>
        <w:t>The Cold War mentality, the "flower of evil," is the extreme result of zero-sum thinking, but rejecting the Cold War mentality does not mean abandoning zero-sum thinking.</w:t>
      </w:r>
    </w:p>
    <w:p w14:paraId="4880EE93" w14:textId="77777777" w:rsidR="00E27244" w:rsidRPr="001760EC" w:rsidRDefault="00E27244" w:rsidP="00E27244">
      <w:pPr>
        <w:rPr>
          <w:rFonts w:asciiTheme="majorHAnsi" w:hAnsiTheme="majorHAnsi"/>
          <w:u w:val="single"/>
        </w:rPr>
      </w:pPr>
      <w:r w:rsidRPr="001760EC">
        <w:rPr>
          <w:rStyle w:val="StyleUnderline"/>
          <w:rFonts w:asciiTheme="majorHAnsi" w:hAnsiTheme="majorHAnsi"/>
        </w:rPr>
        <w:t>Putting an emphasis on zero-sum thinking actually complies with the objective law of international affairs, which can be categorized into three aspects</w:t>
      </w:r>
      <w:r w:rsidRPr="001760EC">
        <w:rPr>
          <w:rFonts w:asciiTheme="majorHAnsi" w:hAnsiTheme="majorHAnsi"/>
          <w:sz w:val="16"/>
        </w:rPr>
        <w:t xml:space="preserve">. First, there are non-zero-sum games, such as international trade and economic cooperation, on the basis of economic structural complementarities. Second, </w:t>
      </w:r>
      <w:r w:rsidRPr="001760EC">
        <w:rPr>
          <w:rStyle w:val="StyleUnderline"/>
          <w:rFonts w:asciiTheme="majorHAnsi" w:hAnsiTheme="majorHAnsi"/>
        </w:rPr>
        <w:t>there are zero-sum games, such as those involving resources and territorial disputes</w:t>
      </w:r>
      <w:r w:rsidRPr="001760EC">
        <w:rPr>
          <w:rFonts w:asciiTheme="majorHAnsi" w:hAnsiTheme="majorHAnsi"/>
          <w:sz w:val="16"/>
        </w:rPr>
        <w:t xml:space="preserve">. Third is the combination of non-zero-sum games and zero-sum games, such as international negotiations over climate change. Thus, </w:t>
      </w:r>
      <w:r w:rsidRPr="001760EC">
        <w:rPr>
          <w:rStyle w:val="StyleUnderline"/>
          <w:rFonts w:asciiTheme="majorHAnsi" w:hAnsiTheme="majorHAnsi"/>
        </w:rPr>
        <w:t>zero-sum games are showing their regular presence in international affairs. Competition and confrontation are basic forms of international relations, so adopting zero-sum thinking to deal with these issues is a logical step.</w:t>
      </w:r>
    </w:p>
    <w:p w14:paraId="154D4F3A" w14:textId="77777777" w:rsidR="00E27244" w:rsidRPr="001760EC" w:rsidRDefault="00E27244" w:rsidP="00E27244">
      <w:pPr>
        <w:rPr>
          <w:rStyle w:val="Emphasis"/>
          <w:rFonts w:asciiTheme="majorHAnsi" w:hAnsiTheme="majorHAnsi"/>
        </w:rPr>
      </w:pPr>
      <w:r w:rsidRPr="001760EC">
        <w:rPr>
          <w:rStyle w:val="Emphasis"/>
          <w:rFonts w:asciiTheme="majorHAnsi" w:hAnsiTheme="majorHAnsi"/>
        </w:rPr>
        <w:t>Zero-sum thinking will be conducive to China projecting a distinctive image on the international community and enhancing its influence and leadership in regional and global affairs.</w:t>
      </w:r>
    </w:p>
    <w:p w14:paraId="51E52508" w14:textId="77777777" w:rsidR="00E27244" w:rsidRPr="001760EC" w:rsidRDefault="00E27244" w:rsidP="00E27244">
      <w:pPr>
        <w:rPr>
          <w:rStyle w:val="Emphasis"/>
          <w:rFonts w:asciiTheme="majorHAnsi" w:hAnsiTheme="majorHAnsi"/>
        </w:rPr>
      </w:pPr>
      <w:r w:rsidRPr="001760EC">
        <w:rPr>
          <w:rStyle w:val="Emphasis"/>
          <w:rFonts w:asciiTheme="majorHAnsi" w:hAnsiTheme="majorHAnsi"/>
        </w:rPr>
        <w:t>This philosophy can enable a nation to keep pace as a proactive stakeholder in international issues, and also maintain its decisiveness in making important strategic choices.</w:t>
      </w:r>
    </w:p>
    <w:p w14:paraId="5ECA9040" w14:textId="77777777" w:rsidR="00E27244" w:rsidRPr="001760EC" w:rsidRDefault="00E27244" w:rsidP="00E27244">
      <w:pPr>
        <w:rPr>
          <w:rStyle w:val="Emphasis"/>
          <w:rFonts w:asciiTheme="majorHAnsi" w:hAnsiTheme="majorHAnsi"/>
        </w:rPr>
      </w:pPr>
      <w:r w:rsidRPr="001760EC">
        <w:rPr>
          <w:rStyle w:val="StyleUnderline"/>
          <w:rFonts w:asciiTheme="majorHAnsi" w:hAnsiTheme="majorHAnsi"/>
        </w:rPr>
        <w:t>If China wants to take more international responsibilities and play a role of leadership, zero-sum thinking will surely make a difference</w:t>
      </w:r>
      <w:r w:rsidRPr="001760EC">
        <w:rPr>
          <w:rFonts w:asciiTheme="majorHAnsi" w:hAnsiTheme="majorHAnsi"/>
          <w:sz w:val="16"/>
        </w:rPr>
        <w:t xml:space="preserve">. Although not as typical, going for more </w:t>
      </w:r>
      <w:r w:rsidRPr="001760EC">
        <w:rPr>
          <w:rStyle w:val="Emphasis"/>
          <w:rFonts w:asciiTheme="majorHAnsi" w:hAnsiTheme="majorHAnsi"/>
        </w:rPr>
        <w:t>soft power and a bigger say is also a kind of zero-sum game.</w:t>
      </w:r>
    </w:p>
    <w:p w14:paraId="1C0CDA1E" w14:textId="77777777" w:rsidR="00E27244" w:rsidRPr="001760EC" w:rsidRDefault="00E27244" w:rsidP="00E27244">
      <w:pPr>
        <w:rPr>
          <w:rStyle w:val="StyleUnderline"/>
          <w:rFonts w:asciiTheme="majorHAnsi" w:hAnsiTheme="majorHAnsi"/>
        </w:rPr>
      </w:pPr>
      <w:r w:rsidRPr="001760EC">
        <w:rPr>
          <w:rStyle w:val="StyleUnderline"/>
          <w:rFonts w:asciiTheme="majorHAnsi" w:hAnsiTheme="majorHAnsi"/>
        </w:rPr>
        <w:t>Zero-sum thinking is not an outdated philosophy, but a normal way of thinking which has taken root in international relations.</w:t>
      </w:r>
    </w:p>
    <w:p w14:paraId="341875D5" w14:textId="77777777" w:rsidR="00E27244" w:rsidRPr="001760EC" w:rsidRDefault="00E27244" w:rsidP="00E27244">
      <w:pPr>
        <w:rPr>
          <w:rStyle w:val="StyleUnderline"/>
          <w:rFonts w:asciiTheme="majorHAnsi" w:hAnsiTheme="majorHAnsi"/>
        </w:rPr>
      </w:pPr>
    </w:p>
    <w:p w14:paraId="296D4A6A" w14:textId="77777777" w:rsidR="00E27244" w:rsidRPr="001760EC" w:rsidRDefault="00E27244" w:rsidP="00E27244">
      <w:pPr>
        <w:pStyle w:val="Heading4"/>
        <w:rPr>
          <w:rFonts w:asciiTheme="majorHAnsi" w:hAnsiTheme="majorHAnsi"/>
        </w:rPr>
      </w:pPr>
      <w:r w:rsidRPr="001760EC">
        <w:rPr>
          <w:rFonts w:asciiTheme="majorHAnsi" w:hAnsiTheme="majorHAnsi"/>
        </w:rPr>
        <w:t xml:space="preserve">Economics are zero-sum – growth is fundamentally unsustainable </w:t>
      </w:r>
    </w:p>
    <w:p w14:paraId="60CC9CC6" w14:textId="77777777" w:rsidR="00E27244" w:rsidRPr="001760EC" w:rsidRDefault="00E27244" w:rsidP="00E27244">
      <w:pPr>
        <w:rPr>
          <w:rFonts w:asciiTheme="majorHAnsi" w:hAnsiTheme="majorHAnsi"/>
        </w:rPr>
      </w:pPr>
      <w:r w:rsidRPr="001760EC">
        <w:rPr>
          <w:rStyle w:val="Style13ptBold"/>
          <w:rFonts w:asciiTheme="majorHAnsi" w:hAnsiTheme="majorHAnsi"/>
        </w:rPr>
        <w:t>Rao,</w:t>
      </w:r>
      <w:r w:rsidRPr="001760EC">
        <w:rPr>
          <w:rFonts w:asciiTheme="majorHAnsi" w:hAnsiTheme="majorHAnsi"/>
        </w:rPr>
        <w:t xml:space="preserve"> contributor at Forbes, </w:t>
      </w:r>
      <w:r w:rsidRPr="001760EC">
        <w:rPr>
          <w:rStyle w:val="Style13ptBold"/>
          <w:rFonts w:asciiTheme="majorHAnsi" w:hAnsiTheme="majorHAnsi"/>
        </w:rPr>
        <w:t>2012</w:t>
      </w:r>
    </w:p>
    <w:p w14:paraId="24A730B9" w14:textId="77777777" w:rsidR="00E27244" w:rsidRPr="001760EC" w:rsidRDefault="00E27244" w:rsidP="00E27244">
      <w:pPr>
        <w:rPr>
          <w:rFonts w:asciiTheme="majorHAnsi" w:hAnsiTheme="majorHAnsi"/>
        </w:rPr>
      </w:pPr>
      <w:r w:rsidRPr="001760EC">
        <w:rPr>
          <w:rFonts w:asciiTheme="majorHAnsi" w:hAnsiTheme="majorHAnsi"/>
        </w:rPr>
        <w:t>(</w:t>
      </w:r>
      <w:proofErr w:type="spellStart"/>
      <w:r w:rsidRPr="001760EC">
        <w:rPr>
          <w:rFonts w:asciiTheme="majorHAnsi" w:hAnsiTheme="majorHAnsi"/>
        </w:rPr>
        <w:t>Venkatesh</w:t>
      </w:r>
      <w:proofErr w:type="spellEnd"/>
      <w:r w:rsidRPr="001760EC">
        <w:rPr>
          <w:rFonts w:asciiTheme="majorHAnsi" w:hAnsiTheme="majorHAnsi"/>
        </w:rPr>
        <w:t>, “Warren Buffett, Peter Thiel and the Return to Zero-Sum Economics” February 16, https://www.forbes.com/sites/venkateshrao/2012/02/16/warren-buffett-peter-thiel-and-the-return-to-zero-sum-economics/#2c98df2b4063, accessed 7-14-17, GDI-RH)</w:t>
      </w:r>
    </w:p>
    <w:p w14:paraId="3D04E60D" w14:textId="77777777" w:rsidR="00E27244" w:rsidRPr="001760EC" w:rsidRDefault="00E27244" w:rsidP="00E27244">
      <w:pPr>
        <w:rPr>
          <w:rFonts w:asciiTheme="majorHAnsi" w:hAnsiTheme="majorHAnsi"/>
          <w:u w:val="single"/>
        </w:rPr>
      </w:pPr>
      <w:r w:rsidRPr="001760EC">
        <w:rPr>
          <w:rFonts w:asciiTheme="majorHAnsi" w:hAnsiTheme="majorHAnsi"/>
          <w:sz w:val="16"/>
        </w:rPr>
        <w:t xml:space="preserve">Since then, </w:t>
      </w:r>
      <w:r w:rsidRPr="001760EC">
        <w:rPr>
          <w:rStyle w:val="StyleUnderline"/>
          <w:rFonts w:asciiTheme="majorHAnsi" w:hAnsiTheme="majorHAnsi"/>
        </w:rPr>
        <w:t>a lot of us</w:t>
      </w:r>
      <w:r w:rsidRPr="001760EC">
        <w:rPr>
          <w:rFonts w:asciiTheme="majorHAnsi" w:hAnsiTheme="majorHAnsi"/>
          <w:sz w:val="16"/>
        </w:rPr>
        <w:t xml:space="preserve"> (me included) </w:t>
      </w:r>
      <w:r w:rsidRPr="001760EC">
        <w:rPr>
          <w:rStyle w:val="StyleUnderline"/>
          <w:rFonts w:asciiTheme="majorHAnsi" w:hAnsiTheme="majorHAnsi"/>
        </w:rPr>
        <w:t xml:space="preserve">have started believing that we are returning to zero-sum economics </w:t>
      </w:r>
      <w:r w:rsidRPr="001760EC">
        <w:rPr>
          <w:rFonts w:asciiTheme="majorHAnsi" w:hAnsiTheme="majorHAnsi"/>
          <w:sz w:val="16"/>
        </w:rPr>
        <w:t xml:space="preserve">(or even negative-sum economics). Horrifying though it may seem to us today, </w:t>
      </w:r>
      <w:r w:rsidRPr="001760EC">
        <w:rPr>
          <w:rStyle w:val="StyleUnderline"/>
          <w:rFonts w:asciiTheme="majorHAnsi" w:hAnsiTheme="majorHAnsi"/>
        </w:rPr>
        <w:t>this isn't actually a terrible condition to be in, if you frame it right, and build an economic model predicated on zero</w:t>
      </w:r>
      <w:r w:rsidRPr="001760EC">
        <w:rPr>
          <w:rFonts w:asciiTheme="majorHAnsi" w:hAnsiTheme="majorHAnsi"/>
          <w:sz w:val="16"/>
        </w:rPr>
        <w:t>/negative</w:t>
      </w:r>
      <w:r w:rsidRPr="001760EC">
        <w:rPr>
          <w:rStyle w:val="StyleUnderline"/>
          <w:rFonts w:asciiTheme="majorHAnsi" w:hAnsiTheme="majorHAnsi"/>
        </w:rPr>
        <w:t>-sum ideas.</w:t>
      </w:r>
    </w:p>
    <w:p w14:paraId="7FFA4714" w14:textId="77777777" w:rsidR="00E27244" w:rsidRPr="001760EC" w:rsidRDefault="00E27244" w:rsidP="00E27244">
      <w:pPr>
        <w:rPr>
          <w:rFonts w:asciiTheme="majorHAnsi" w:hAnsiTheme="majorHAnsi"/>
          <w:sz w:val="16"/>
        </w:rPr>
      </w:pPr>
      <w:r w:rsidRPr="001760EC">
        <w:rPr>
          <w:rFonts w:asciiTheme="majorHAnsi" w:hAnsiTheme="majorHAnsi"/>
          <w:sz w:val="16"/>
        </w:rPr>
        <w:t xml:space="preserve">The basic idea is that </w:t>
      </w:r>
      <w:r w:rsidRPr="001760EC">
        <w:rPr>
          <w:rStyle w:val="StyleUnderline"/>
          <w:rFonts w:asciiTheme="majorHAnsi" w:hAnsiTheme="majorHAnsi"/>
        </w:rPr>
        <w:t>the illusion of sustainable growth fostered by the industrial revolution was based on a fallacy</w:t>
      </w:r>
      <w:r w:rsidRPr="001760EC">
        <w:rPr>
          <w:rFonts w:asciiTheme="majorHAnsi" w:hAnsiTheme="majorHAnsi"/>
          <w:sz w:val="16"/>
        </w:rPr>
        <w:t xml:space="preserve">. Industrial </w:t>
      </w:r>
      <w:r w:rsidRPr="001760EC">
        <w:rPr>
          <w:rStyle w:val="StyleUnderline"/>
          <w:rFonts w:asciiTheme="majorHAnsi" w:hAnsiTheme="majorHAnsi"/>
        </w:rPr>
        <w:t>wealth-creation isn't about creating new wealth using technology, but exploiting human attention (or time) with increasing efficiency. This exploitation eventually hits diminishing returns</w:t>
      </w:r>
      <w:r w:rsidRPr="001760EC">
        <w:rPr>
          <w:rFonts w:asciiTheme="majorHAnsi" w:hAnsiTheme="majorHAnsi"/>
          <w:sz w:val="16"/>
        </w:rPr>
        <w:t xml:space="preserve">. Backing away from squeezing every last </w:t>
      </w:r>
      <w:proofErr w:type="spellStart"/>
      <w:r w:rsidRPr="001760EC">
        <w:rPr>
          <w:rFonts w:asciiTheme="majorHAnsi" w:hAnsiTheme="majorHAnsi"/>
          <w:sz w:val="16"/>
        </w:rPr>
        <w:t>nanogram</w:t>
      </w:r>
      <w:proofErr w:type="spellEnd"/>
      <w:r w:rsidRPr="001760EC">
        <w:rPr>
          <w:rFonts w:asciiTheme="majorHAnsi" w:hAnsiTheme="majorHAnsi"/>
          <w:sz w:val="16"/>
        </w:rPr>
        <w:t xml:space="preserve"> of value out of human attention might not be such a bad thing.</w:t>
      </w:r>
    </w:p>
    <w:p w14:paraId="3F85B99C" w14:textId="77777777" w:rsidR="00E27244" w:rsidRPr="001760EC" w:rsidRDefault="00E27244" w:rsidP="00E27244">
      <w:pPr>
        <w:rPr>
          <w:rFonts w:asciiTheme="majorHAnsi" w:hAnsiTheme="majorHAnsi"/>
          <w:sz w:val="16"/>
        </w:rPr>
      </w:pPr>
      <w:r w:rsidRPr="001760EC">
        <w:rPr>
          <w:rFonts w:asciiTheme="majorHAnsi" w:hAnsiTheme="majorHAnsi"/>
          <w:sz w:val="16"/>
        </w:rPr>
        <w:t xml:space="preserve">We may not return specifically to mercantilist models, but </w:t>
      </w:r>
      <w:r w:rsidRPr="001760EC">
        <w:rPr>
          <w:rStyle w:val="StyleUnderline"/>
          <w:rFonts w:asciiTheme="majorHAnsi" w:hAnsiTheme="majorHAnsi"/>
        </w:rPr>
        <w:t>whatever comes next will share the essential zero-sum feature</w:t>
      </w:r>
      <w:r w:rsidRPr="001760EC">
        <w:rPr>
          <w:rFonts w:asciiTheme="majorHAnsi" w:hAnsiTheme="majorHAnsi"/>
          <w:sz w:val="16"/>
        </w:rPr>
        <w:t xml:space="preserve">. </w:t>
      </w:r>
      <w:r w:rsidRPr="001760EC">
        <w:rPr>
          <w:rStyle w:val="StyleUnderline"/>
          <w:rFonts w:asciiTheme="majorHAnsi" w:hAnsiTheme="majorHAnsi"/>
        </w:rPr>
        <w:t>Growth as we understand will turn into rounding-error noise around zero percent</w:t>
      </w:r>
      <w:r w:rsidRPr="001760EC">
        <w:rPr>
          <w:rFonts w:asciiTheme="majorHAnsi" w:hAnsiTheme="majorHAnsi"/>
          <w:sz w:val="16"/>
        </w:rPr>
        <w:t xml:space="preserve">. And I believe </w:t>
      </w:r>
      <w:r w:rsidRPr="001760EC">
        <w:rPr>
          <w:rStyle w:val="StyleUnderline"/>
          <w:rFonts w:asciiTheme="majorHAnsi" w:hAnsiTheme="majorHAnsi"/>
        </w:rPr>
        <w:t>we'll be stuck with it for at least several decades, and possibly several centuries</w:t>
      </w:r>
      <w:r w:rsidRPr="001760EC">
        <w:rPr>
          <w:rFonts w:asciiTheme="majorHAnsi" w:hAnsiTheme="majorHAnsi"/>
          <w:sz w:val="16"/>
        </w:rPr>
        <w:t>. I'll leave speculation about the nature of the model to another day. Today I just want to point out some revealing signs of the times.</w:t>
      </w:r>
    </w:p>
    <w:p w14:paraId="082E6C84" w14:textId="77777777" w:rsidR="00E27244" w:rsidRPr="001760EC" w:rsidRDefault="00E27244" w:rsidP="00E27244">
      <w:pPr>
        <w:rPr>
          <w:rFonts w:asciiTheme="majorHAnsi" w:hAnsiTheme="majorHAnsi"/>
          <w:sz w:val="16"/>
        </w:rPr>
      </w:pPr>
    </w:p>
    <w:p w14:paraId="7805CB6E" w14:textId="77777777" w:rsidR="00E27244" w:rsidRPr="001760EC" w:rsidRDefault="00E27244" w:rsidP="00E27244">
      <w:pPr>
        <w:pStyle w:val="Heading4"/>
        <w:rPr>
          <w:rFonts w:asciiTheme="majorHAnsi" w:hAnsiTheme="majorHAnsi"/>
        </w:rPr>
      </w:pPr>
      <w:r w:rsidRPr="001760EC">
        <w:rPr>
          <w:rFonts w:asciiTheme="majorHAnsi" w:hAnsiTheme="majorHAnsi"/>
        </w:rPr>
        <w:t>Economics zero-sum post Great Recession – yuan finger pointing proves</w:t>
      </w:r>
    </w:p>
    <w:p w14:paraId="115A461B" w14:textId="77777777" w:rsidR="00E27244" w:rsidRPr="001760EC" w:rsidRDefault="00E27244" w:rsidP="00E27244">
      <w:pPr>
        <w:rPr>
          <w:rStyle w:val="Style13ptBold"/>
          <w:rFonts w:asciiTheme="majorHAnsi" w:hAnsiTheme="majorHAnsi"/>
        </w:rPr>
      </w:pPr>
      <w:proofErr w:type="spellStart"/>
      <w:r w:rsidRPr="001760EC">
        <w:rPr>
          <w:rStyle w:val="Style13ptBold"/>
          <w:rFonts w:asciiTheme="majorHAnsi" w:hAnsiTheme="majorHAnsi"/>
        </w:rPr>
        <w:t>Rachman</w:t>
      </w:r>
      <w:proofErr w:type="spellEnd"/>
      <w:r w:rsidRPr="001760EC">
        <w:rPr>
          <w:rStyle w:val="Style13ptBold"/>
          <w:rFonts w:asciiTheme="majorHAnsi" w:hAnsiTheme="majorHAnsi"/>
        </w:rPr>
        <w:t>,</w:t>
      </w:r>
      <w:r w:rsidRPr="001760EC">
        <w:rPr>
          <w:rFonts w:asciiTheme="majorHAnsi" w:hAnsiTheme="majorHAnsi"/>
        </w:rPr>
        <w:t xml:space="preserve"> chief foreign-affairs commentator at Financial Times, </w:t>
      </w:r>
      <w:r w:rsidRPr="001760EC">
        <w:rPr>
          <w:rStyle w:val="Style13ptBold"/>
          <w:rFonts w:asciiTheme="majorHAnsi" w:hAnsiTheme="majorHAnsi"/>
        </w:rPr>
        <w:t>2010</w:t>
      </w:r>
    </w:p>
    <w:p w14:paraId="4F40391F" w14:textId="77777777" w:rsidR="00E27244" w:rsidRPr="001760EC" w:rsidRDefault="00E27244" w:rsidP="00E27244">
      <w:pPr>
        <w:rPr>
          <w:rFonts w:asciiTheme="majorHAnsi" w:hAnsiTheme="majorHAnsi"/>
        </w:rPr>
      </w:pPr>
      <w:r w:rsidRPr="001760EC">
        <w:rPr>
          <w:rFonts w:asciiTheme="majorHAnsi" w:hAnsiTheme="majorHAnsi"/>
        </w:rPr>
        <w:t>(Gideon, “Welcome to a zero-sum world” The Economist, October 22, http://www.economist.com/node/17493390, accessed 7-14-17, GDI-RH)</w:t>
      </w:r>
    </w:p>
    <w:p w14:paraId="6DDC46C1" w14:textId="77777777" w:rsidR="00E27244" w:rsidRPr="001760EC" w:rsidRDefault="00E27244" w:rsidP="00E27244">
      <w:pPr>
        <w:rPr>
          <w:rFonts w:asciiTheme="majorHAnsi" w:hAnsiTheme="majorHAnsi"/>
          <w:sz w:val="16"/>
        </w:rPr>
      </w:pPr>
      <w:r w:rsidRPr="001760EC">
        <w:rPr>
          <w:rFonts w:asciiTheme="majorHAnsi" w:hAnsiTheme="majorHAnsi"/>
          <w:sz w:val="16"/>
        </w:rPr>
        <w:t xml:space="preserve">But </w:t>
      </w:r>
      <w:r w:rsidRPr="001760EC">
        <w:rPr>
          <w:rStyle w:val="StyleUnderline"/>
          <w:rFonts w:asciiTheme="majorHAnsi" w:hAnsiTheme="majorHAnsi"/>
        </w:rPr>
        <w:t>the global economic crisis has changed the logic of international relations</w:t>
      </w:r>
      <w:r w:rsidRPr="001760EC">
        <w:rPr>
          <w:rFonts w:asciiTheme="majorHAnsi" w:hAnsiTheme="majorHAnsi"/>
          <w:sz w:val="16"/>
        </w:rPr>
        <w:t xml:space="preserve">. Both as individuals and as a nation, Americans have begun to question whether the “new world order” that emerged after the cold war still </w:t>
      </w:r>
      <w:proofErr w:type="spellStart"/>
      <w:r w:rsidRPr="001760EC">
        <w:rPr>
          <w:rFonts w:asciiTheme="majorHAnsi" w:hAnsiTheme="majorHAnsi"/>
          <w:sz w:val="16"/>
        </w:rPr>
        <w:t>favours</w:t>
      </w:r>
      <w:proofErr w:type="spellEnd"/>
      <w:r w:rsidRPr="001760EC">
        <w:rPr>
          <w:rFonts w:asciiTheme="majorHAnsi" w:hAnsiTheme="majorHAnsi"/>
          <w:sz w:val="16"/>
        </w:rPr>
        <w:t xml:space="preserve"> the United States. The rise of China is increasingly associated with job losses for ordinary Americans and a challenge to American power. The European Union is also in a defensive mood—with protectionist and anti-immigration sentiment on the rise and tensions between the nations that have adopted the European single currency.</w:t>
      </w:r>
    </w:p>
    <w:p w14:paraId="36935AEA" w14:textId="77777777" w:rsidR="00E27244" w:rsidRPr="001760EC" w:rsidRDefault="00E27244" w:rsidP="00E27244">
      <w:pPr>
        <w:rPr>
          <w:rFonts w:asciiTheme="majorHAnsi" w:hAnsiTheme="majorHAnsi"/>
          <w:sz w:val="16"/>
        </w:rPr>
      </w:pPr>
      <w:r w:rsidRPr="001760EC">
        <w:rPr>
          <w:rFonts w:asciiTheme="majorHAnsi" w:hAnsiTheme="majorHAnsi"/>
          <w:sz w:val="16"/>
        </w:rPr>
        <w:t xml:space="preserve">The result of this change in mood is that, after a long period of co-operation, </w:t>
      </w:r>
      <w:r w:rsidRPr="001760EC">
        <w:rPr>
          <w:rStyle w:val="StyleUnderline"/>
          <w:rFonts w:asciiTheme="majorHAnsi" w:hAnsiTheme="majorHAnsi"/>
        </w:rPr>
        <w:t>competition and rivalry are returning to the international system. A win-win world is giving way to a zero-sum world.</w:t>
      </w:r>
    </w:p>
    <w:p w14:paraId="4E13A623" w14:textId="77777777" w:rsidR="00E27244" w:rsidRPr="001760EC" w:rsidRDefault="00E27244" w:rsidP="00E27244">
      <w:pPr>
        <w:rPr>
          <w:rFonts w:asciiTheme="majorHAnsi" w:hAnsiTheme="majorHAnsi"/>
          <w:sz w:val="16"/>
        </w:rPr>
      </w:pPr>
      <w:r w:rsidRPr="001760EC">
        <w:rPr>
          <w:rFonts w:asciiTheme="majorHAnsi" w:hAnsiTheme="majorHAnsi"/>
          <w:sz w:val="16"/>
        </w:rPr>
        <w:t>During 2011</w:t>
      </w:r>
      <w:r w:rsidRPr="001760EC">
        <w:rPr>
          <w:rStyle w:val="StyleUnderline"/>
          <w:rFonts w:asciiTheme="majorHAnsi" w:hAnsiTheme="majorHAnsi"/>
        </w:rPr>
        <w:t>, zero-sum logic will bedevil international relations</w:t>
      </w:r>
      <w:r w:rsidRPr="001760EC">
        <w:rPr>
          <w:rFonts w:asciiTheme="majorHAnsi" w:hAnsiTheme="majorHAnsi"/>
          <w:sz w:val="16"/>
        </w:rPr>
        <w:t>. The three most important symptoms will be worsening relations between the United States and China, arguments within the EU and an acrimonious failure to make progress on any of the big items on the international diplomatic agenda—in particular climate change and nuclear proliferation.</w:t>
      </w:r>
    </w:p>
    <w:p w14:paraId="62D97277" w14:textId="77777777" w:rsidR="00E27244" w:rsidRPr="001760EC" w:rsidRDefault="00E27244" w:rsidP="00E27244">
      <w:pPr>
        <w:rPr>
          <w:rFonts w:asciiTheme="majorHAnsi" w:hAnsiTheme="majorHAnsi"/>
          <w:sz w:val="16"/>
        </w:rPr>
      </w:pPr>
      <w:r w:rsidRPr="001760EC">
        <w:rPr>
          <w:rFonts w:asciiTheme="majorHAnsi" w:hAnsiTheme="majorHAnsi"/>
          <w:sz w:val="16"/>
        </w:rPr>
        <w:t xml:space="preserve">Even mainstream </w:t>
      </w:r>
      <w:r w:rsidRPr="001760EC">
        <w:rPr>
          <w:rStyle w:val="StyleUnderline"/>
          <w:rFonts w:asciiTheme="majorHAnsi" w:hAnsiTheme="majorHAnsi"/>
        </w:rPr>
        <w:t>American economists are now pointing the finger at Chinese currency policy, aimed at keeping the yuan undervalued against the dollar, as a source of persistently high unemployment in America.</w:t>
      </w:r>
      <w:r w:rsidRPr="001760EC">
        <w:rPr>
          <w:rFonts w:asciiTheme="majorHAnsi" w:hAnsiTheme="majorHAnsi"/>
          <w:sz w:val="16"/>
        </w:rPr>
        <w:t xml:space="preserve"> China is likely to make small gestures on the currency issue in 2011, but these will not be enough to buy off the American critics. As a result, </w:t>
      </w:r>
      <w:r w:rsidRPr="001760EC">
        <w:rPr>
          <w:rStyle w:val="StyleUnderline"/>
          <w:rFonts w:asciiTheme="majorHAnsi" w:hAnsiTheme="majorHAnsi"/>
        </w:rPr>
        <w:t>the chances of protectionist legislation passing through Congress will rise sharply</w:t>
      </w:r>
      <w:r w:rsidRPr="001760EC">
        <w:rPr>
          <w:rFonts w:asciiTheme="majorHAnsi" w:hAnsiTheme="majorHAnsi"/>
          <w:sz w:val="16"/>
        </w:rPr>
        <w:t>. Barack Obama, facing a tough re-election campaign in 2012, may well sign it. That, in turn, will help to poison the wider strategic relationship between China and America.</w:t>
      </w:r>
    </w:p>
    <w:p w14:paraId="2F940453" w14:textId="77777777" w:rsidR="00E27244" w:rsidRPr="001760EC" w:rsidRDefault="00E27244" w:rsidP="00E27244">
      <w:pPr>
        <w:rPr>
          <w:rFonts w:asciiTheme="majorHAnsi" w:hAnsiTheme="majorHAnsi"/>
        </w:rPr>
      </w:pPr>
    </w:p>
    <w:p w14:paraId="2CFC4986" w14:textId="634EB388" w:rsidR="001B6955" w:rsidRPr="001760EC" w:rsidRDefault="001B6955" w:rsidP="001B6955">
      <w:pPr>
        <w:pStyle w:val="Heading1"/>
        <w:rPr>
          <w:rFonts w:asciiTheme="majorHAnsi" w:hAnsiTheme="majorHAnsi"/>
        </w:rPr>
      </w:pPr>
      <w:r w:rsidRPr="001760EC">
        <w:rPr>
          <w:rFonts w:asciiTheme="majorHAnsi" w:hAnsiTheme="majorHAnsi"/>
        </w:rPr>
        <w:lastRenderedPageBreak/>
        <w:t>Impacts</w:t>
      </w:r>
    </w:p>
    <w:p w14:paraId="70C16650" w14:textId="10703D97" w:rsidR="000E326B" w:rsidRPr="001760EC" w:rsidRDefault="000E326B" w:rsidP="001B6955">
      <w:pPr>
        <w:pStyle w:val="Heading2"/>
        <w:rPr>
          <w:rFonts w:asciiTheme="majorHAnsi" w:hAnsiTheme="majorHAnsi"/>
        </w:rPr>
      </w:pPr>
      <w:r w:rsidRPr="001760EC">
        <w:rPr>
          <w:rFonts w:asciiTheme="majorHAnsi" w:hAnsiTheme="majorHAnsi"/>
        </w:rPr>
        <w:lastRenderedPageBreak/>
        <w:t>Climate Scenario</w:t>
      </w:r>
    </w:p>
    <w:p w14:paraId="3AAE8BF8" w14:textId="0A9DBD59" w:rsidR="002333C5" w:rsidRPr="001760EC" w:rsidRDefault="002333C5" w:rsidP="000E326B">
      <w:pPr>
        <w:pStyle w:val="Heading3"/>
        <w:rPr>
          <w:rFonts w:asciiTheme="majorHAnsi" w:hAnsiTheme="majorHAnsi"/>
        </w:rPr>
      </w:pPr>
      <w:r w:rsidRPr="001760EC">
        <w:rPr>
          <w:rFonts w:asciiTheme="majorHAnsi" w:hAnsiTheme="majorHAnsi"/>
        </w:rPr>
        <w:lastRenderedPageBreak/>
        <w:t>Paris UQ</w:t>
      </w:r>
    </w:p>
    <w:p w14:paraId="553C6FE6" w14:textId="77777777" w:rsidR="002333C5" w:rsidRPr="001760EC" w:rsidRDefault="002333C5" w:rsidP="002333C5">
      <w:pPr>
        <w:rPr>
          <w:rFonts w:asciiTheme="majorHAnsi" w:hAnsiTheme="majorHAnsi"/>
        </w:rPr>
      </w:pPr>
    </w:p>
    <w:p w14:paraId="1FEBEEC5" w14:textId="2CDE057B" w:rsidR="002333C5" w:rsidRPr="001760EC" w:rsidRDefault="002333C5" w:rsidP="002333C5">
      <w:pPr>
        <w:pStyle w:val="Heading4"/>
        <w:rPr>
          <w:rFonts w:asciiTheme="majorHAnsi" w:hAnsiTheme="majorHAnsi"/>
        </w:rPr>
      </w:pPr>
      <w:r w:rsidRPr="001760EC">
        <w:rPr>
          <w:rFonts w:asciiTheme="majorHAnsi" w:hAnsiTheme="majorHAnsi"/>
        </w:rPr>
        <w:t xml:space="preserve">US’s Paris shift on Climate Change increases incentives for China to aggressively pursue renewables technologies – changes their investment </w:t>
      </w:r>
      <w:r w:rsidR="00BB7715" w:rsidRPr="001760EC">
        <w:rPr>
          <w:rFonts w:asciiTheme="majorHAnsi" w:hAnsiTheme="majorHAnsi"/>
        </w:rPr>
        <w:t xml:space="preserve">priorities </w:t>
      </w:r>
    </w:p>
    <w:p w14:paraId="3933AD18" w14:textId="77777777" w:rsidR="002333C5" w:rsidRPr="001760EC" w:rsidRDefault="002333C5" w:rsidP="002333C5">
      <w:pPr>
        <w:rPr>
          <w:rFonts w:asciiTheme="majorHAnsi" w:hAnsiTheme="majorHAnsi"/>
        </w:rPr>
      </w:pPr>
      <w:r w:rsidRPr="001760EC">
        <w:rPr>
          <w:rStyle w:val="Style13ptBold"/>
          <w:rFonts w:asciiTheme="majorHAnsi" w:hAnsiTheme="majorHAnsi"/>
        </w:rPr>
        <w:t>Nunez,</w:t>
      </w:r>
      <w:r w:rsidRPr="001760EC">
        <w:rPr>
          <w:rFonts w:asciiTheme="majorHAnsi" w:hAnsiTheme="majorHAnsi"/>
        </w:rPr>
        <w:t xml:space="preserve"> contributor at National Geographic, </w:t>
      </w:r>
      <w:r w:rsidRPr="001760EC">
        <w:rPr>
          <w:rStyle w:val="Style13ptBold"/>
          <w:rFonts w:asciiTheme="majorHAnsi" w:hAnsiTheme="majorHAnsi"/>
        </w:rPr>
        <w:t>2017</w:t>
      </w:r>
    </w:p>
    <w:p w14:paraId="0E844E09" w14:textId="78542B25" w:rsidR="002333C5" w:rsidRPr="001760EC" w:rsidRDefault="002333C5" w:rsidP="002333C5">
      <w:pPr>
        <w:rPr>
          <w:rFonts w:asciiTheme="majorHAnsi" w:hAnsiTheme="majorHAnsi"/>
        </w:rPr>
      </w:pPr>
      <w:r w:rsidRPr="001760EC">
        <w:rPr>
          <w:rFonts w:asciiTheme="majorHAnsi" w:hAnsiTheme="majorHAnsi"/>
        </w:rPr>
        <w:t>(Christina, “China Poised for Leadership on Climate Change After U.S. Reversal” National Geographic, March 28, http://news.nationalgeographic.com/2017/03/china-takes-leadership-climate-change-trump-clean-power-plan-paris-agreement/, accessed 7-8-17, GDI-RH)</w:t>
      </w:r>
    </w:p>
    <w:p w14:paraId="04B25A5B" w14:textId="77777777" w:rsidR="002333C5" w:rsidRPr="001760EC" w:rsidRDefault="002333C5" w:rsidP="002333C5">
      <w:pPr>
        <w:rPr>
          <w:rStyle w:val="StyleUnderline"/>
          <w:rFonts w:asciiTheme="majorHAnsi" w:hAnsiTheme="majorHAnsi"/>
        </w:rPr>
      </w:pPr>
      <w:r w:rsidRPr="001760EC">
        <w:rPr>
          <w:rStyle w:val="StyleUnderline"/>
          <w:rFonts w:asciiTheme="majorHAnsi" w:hAnsiTheme="majorHAnsi"/>
        </w:rPr>
        <w:t>The decision to turn away from greenhouse reduction commitments also has larger implications for the U.S.</w:t>
      </w:r>
      <w:r w:rsidRPr="001760EC">
        <w:rPr>
          <w:rFonts w:asciiTheme="majorHAnsi" w:hAnsiTheme="majorHAnsi"/>
          <w:sz w:val="16"/>
        </w:rPr>
        <w:t xml:space="preserve">, says Jules </w:t>
      </w:r>
      <w:proofErr w:type="spellStart"/>
      <w:r w:rsidRPr="001760EC">
        <w:rPr>
          <w:rFonts w:asciiTheme="majorHAnsi" w:hAnsiTheme="majorHAnsi"/>
          <w:sz w:val="16"/>
        </w:rPr>
        <w:t>Kortenhorst</w:t>
      </w:r>
      <w:proofErr w:type="spellEnd"/>
      <w:r w:rsidRPr="001760EC">
        <w:rPr>
          <w:rFonts w:asciiTheme="majorHAnsi" w:hAnsiTheme="majorHAnsi"/>
          <w:sz w:val="16"/>
        </w:rPr>
        <w:t xml:space="preserve">, chief executive officer of clean energy nonprofit the Rocky Mountain Institute. </w:t>
      </w:r>
      <w:r w:rsidRPr="001760EC">
        <w:rPr>
          <w:rStyle w:val="StyleUnderline"/>
          <w:rFonts w:asciiTheme="majorHAnsi" w:hAnsiTheme="majorHAnsi"/>
        </w:rPr>
        <w:t>In doing so, the U.S. would be turning away “from its leadership role in handling the biggest issue that we face as humanity,” he says, ceding it to China and other countries. “That is a decision you can only make once.”</w:t>
      </w:r>
    </w:p>
    <w:p w14:paraId="4941198B" w14:textId="77777777" w:rsidR="002333C5" w:rsidRPr="001760EC" w:rsidRDefault="002333C5" w:rsidP="002333C5">
      <w:pPr>
        <w:rPr>
          <w:rFonts w:asciiTheme="majorHAnsi" w:hAnsiTheme="majorHAnsi"/>
          <w:sz w:val="16"/>
          <w:szCs w:val="16"/>
        </w:rPr>
      </w:pPr>
      <w:r w:rsidRPr="001760EC">
        <w:rPr>
          <w:rFonts w:asciiTheme="majorHAnsi" w:hAnsiTheme="majorHAnsi"/>
          <w:sz w:val="16"/>
          <w:szCs w:val="16"/>
        </w:rPr>
        <w:t>Leaving Money on the Table?</w:t>
      </w:r>
    </w:p>
    <w:p w14:paraId="617DC415" w14:textId="77777777" w:rsidR="002333C5" w:rsidRPr="001760EC" w:rsidRDefault="002333C5" w:rsidP="002333C5">
      <w:pPr>
        <w:rPr>
          <w:rFonts w:asciiTheme="majorHAnsi" w:hAnsiTheme="majorHAnsi"/>
          <w:sz w:val="16"/>
        </w:rPr>
      </w:pPr>
      <w:r w:rsidRPr="001760EC">
        <w:rPr>
          <w:rStyle w:val="StyleUnderline"/>
          <w:rFonts w:asciiTheme="majorHAnsi" w:hAnsiTheme="majorHAnsi"/>
        </w:rPr>
        <w:t>Regardless of climate change politics, renewable energy is gaining favor as a way to buffer against price shocks with fossil fuels, create resilient power grids, and clean up the air.</w:t>
      </w:r>
      <w:r w:rsidRPr="001760EC">
        <w:rPr>
          <w:rFonts w:asciiTheme="majorHAnsi" w:hAnsiTheme="majorHAnsi"/>
          <w:sz w:val="16"/>
        </w:rPr>
        <w:t xml:space="preserve"> Nearly </w:t>
      </w:r>
      <w:r w:rsidRPr="001760EC">
        <w:rPr>
          <w:rStyle w:val="StyleUnderline"/>
          <w:rFonts w:asciiTheme="majorHAnsi" w:hAnsiTheme="majorHAnsi"/>
        </w:rPr>
        <w:t xml:space="preserve">$8 trillion will be invested in renewable energy globally between now and 2040, </w:t>
      </w:r>
      <w:r w:rsidRPr="001760EC">
        <w:rPr>
          <w:rFonts w:asciiTheme="majorHAnsi" w:hAnsiTheme="majorHAnsi"/>
          <w:sz w:val="16"/>
        </w:rPr>
        <w:t>according to Bloomberg New Energy Finance.</w:t>
      </w:r>
    </w:p>
    <w:p w14:paraId="30D84A9F" w14:textId="77777777" w:rsidR="002333C5" w:rsidRPr="001760EC" w:rsidRDefault="002333C5" w:rsidP="002333C5">
      <w:pPr>
        <w:rPr>
          <w:rFonts w:asciiTheme="majorHAnsi" w:hAnsiTheme="majorHAnsi"/>
          <w:sz w:val="16"/>
          <w:szCs w:val="16"/>
        </w:rPr>
      </w:pPr>
      <w:r w:rsidRPr="001760EC">
        <w:rPr>
          <w:rFonts w:asciiTheme="majorHAnsi" w:hAnsiTheme="majorHAnsi"/>
          <w:sz w:val="16"/>
          <w:szCs w:val="16"/>
        </w:rPr>
        <w:t>In fact, the United States fought to keep a piece of that market when it initiated, and won, a trade dispute over India’s attempts to set targets for locally sourced solar components. After all, India’s goal to add 100 gigawatts of new solar power by 2022—nearly three times the current U.S. capacity—represents a huge opportunity for solar companies.</w:t>
      </w:r>
    </w:p>
    <w:p w14:paraId="74B38C4D" w14:textId="77777777" w:rsidR="002333C5" w:rsidRPr="001760EC" w:rsidRDefault="002333C5" w:rsidP="002333C5">
      <w:pPr>
        <w:rPr>
          <w:rFonts w:asciiTheme="majorHAnsi" w:hAnsiTheme="majorHAnsi"/>
          <w:sz w:val="16"/>
        </w:rPr>
      </w:pPr>
      <w:r w:rsidRPr="001760EC">
        <w:rPr>
          <w:rStyle w:val="StyleUnderline"/>
          <w:rFonts w:asciiTheme="majorHAnsi" w:hAnsiTheme="majorHAnsi"/>
        </w:rPr>
        <w:t>U.S. businesses and jobs currently serve export markets such as India that are much bigger than the domestic market</w:t>
      </w:r>
      <w:r w:rsidRPr="001760EC">
        <w:rPr>
          <w:rFonts w:asciiTheme="majorHAnsi" w:hAnsiTheme="majorHAnsi"/>
          <w:sz w:val="16"/>
        </w:rPr>
        <w:t xml:space="preserve">, Light says. </w:t>
      </w:r>
      <w:r w:rsidRPr="001760EC">
        <w:rPr>
          <w:rStyle w:val="StyleUnderline"/>
          <w:rFonts w:asciiTheme="majorHAnsi" w:hAnsiTheme="majorHAnsi"/>
        </w:rPr>
        <w:t>“If walking away from Paris also means walking away from all that, then we are definitely undercutting our competitiveness and undercutting many sectors of the economy that are actually doing really well in the U.S. right now,</w:t>
      </w:r>
      <w:r w:rsidRPr="001760EC">
        <w:rPr>
          <w:rFonts w:asciiTheme="majorHAnsi" w:hAnsiTheme="majorHAnsi"/>
          <w:sz w:val="16"/>
        </w:rPr>
        <w:t>” he says. “</w:t>
      </w:r>
      <w:r w:rsidRPr="001760EC">
        <w:rPr>
          <w:rStyle w:val="StyleUnderline"/>
          <w:rFonts w:asciiTheme="majorHAnsi" w:hAnsiTheme="majorHAnsi"/>
        </w:rPr>
        <w:t>That is incredibly short-sighted</w:t>
      </w:r>
      <w:r w:rsidRPr="001760EC">
        <w:rPr>
          <w:rFonts w:asciiTheme="majorHAnsi" w:hAnsiTheme="majorHAnsi"/>
          <w:sz w:val="16"/>
        </w:rPr>
        <w:t>.”</w:t>
      </w:r>
    </w:p>
    <w:p w14:paraId="271A5E4F" w14:textId="77777777" w:rsidR="002333C5" w:rsidRPr="001760EC" w:rsidRDefault="002333C5" w:rsidP="002333C5">
      <w:pPr>
        <w:rPr>
          <w:rStyle w:val="StyleUnderline"/>
          <w:rFonts w:asciiTheme="majorHAnsi" w:hAnsiTheme="majorHAnsi"/>
        </w:rPr>
      </w:pPr>
      <w:r w:rsidRPr="001760EC">
        <w:rPr>
          <w:rFonts w:asciiTheme="majorHAnsi" w:hAnsiTheme="majorHAnsi"/>
          <w:sz w:val="16"/>
        </w:rPr>
        <w:t xml:space="preserve">Here again, </w:t>
      </w:r>
      <w:r w:rsidRPr="001760EC">
        <w:rPr>
          <w:rStyle w:val="StyleUnderline"/>
          <w:rFonts w:asciiTheme="majorHAnsi" w:hAnsiTheme="majorHAnsi"/>
        </w:rPr>
        <w:t>the spoils could fall to China, which is home to some of the world’s biggest wind and solar manufacturers</w:t>
      </w:r>
      <w:r w:rsidRPr="001760EC">
        <w:rPr>
          <w:rFonts w:asciiTheme="majorHAnsi" w:hAnsiTheme="majorHAnsi"/>
          <w:sz w:val="16"/>
        </w:rPr>
        <w:t>. “</w:t>
      </w:r>
      <w:r w:rsidRPr="001760EC">
        <w:rPr>
          <w:rStyle w:val="StyleUnderline"/>
          <w:rFonts w:asciiTheme="majorHAnsi" w:hAnsiTheme="majorHAnsi"/>
        </w:rPr>
        <w:t xml:space="preserve">If the U.S. backs out of the energy transition,” </w:t>
      </w:r>
      <w:proofErr w:type="spellStart"/>
      <w:r w:rsidRPr="001760EC">
        <w:rPr>
          <w:rFonts w:asciiTheme="majorHAnsi" w:hAnsiTheme="majorHAnsi"/>
          <w:sz w:val="16"/>
        </w:rPr>
        <w:t>Kortenhorst</w:t>
      </w:r>
      <w:proofErr w:type="spellEnd"/>
      <w:r w:rsidRPr="001760EC">
        <w:rPr>
          <w:rFonts w:asciiTheme="majorHAnsi" w:hAnsiTheme="majorHAnsi"/>
          <w:sz w:val="16"/>
        </w:rPr>
        <w:t xml:space="preserve"> says, </w:t>
      </w:r>
      <w:r w:rsidRPr="001760EC">
        <w:rPr>
          <w:rStyle w:val="StyleUnderline"/>
          <w:rFonts w:asciiTheme="majorHAnsi" w:hAnsiTheme="majorHAnsi"/>
        </w:rPr>
        <w:t>China will think, “it’s time to double down, because the market opportunity has just fallen even closer into their lap.”</w:t>
      </w:r>
    </w:p>
    <w:p w14:paraId="602ADCFA" w14:textId="77777777" w:rsidR="005516EF" w:rsidRPr="001760EC" w:rsidRDefault="005516EF" w:rsidP="002333C5">
      <w:pPr>
        <w:rPr>
          <w:rStyle w:val="StyleUnderline"/>
          <w:rFonts w:asciiTheme="majorHAnsi" w:hAnsiTheme="majorHAnsi"/>
        </w:rPr>
      </w:pPr>
    </w:p>
    <w:p w14:paraId="6075BD4C" w14:textId="77777777" w:rsidR="002333C5" w:rsidRPr="001760EC" w:rsidRDefault="002333C5" w:rsidP="002333C5">
      <w:pPr>
        <w:rPr>
          <w:rFonts w:asciiTheme="majorHAnsi" w:hAnsiTheme="majorHAnsi"/>
        </w:rPr>
      </w:pPr>
    </w:p>
    <w:p w14:paraId="676C48DF" w14:textId="38855EBE" w:rsidR="005516EF" w:rsidRPr="001760EC" w:rsidRDefault="005516EF" w:rsidP="000E326B">
      <w:pPr>
        <w:pStyle w:val="Heading3"/>
        <w:rPr>
          <w:rFonts w:asciiTheme="majorHAnsi" w:hAnsiTheme="majorHAnsi"/>
        </w:rPr>
      </w:pPr>
      <w:r w:rsidRPr="001760EC">
        <w:rPr>
          <w:rFonts w:asciiTheme="majorHAnsi" w:hAnsiTheme="majorHAnsi"/>
        </w:rPr>
        <w:lastRenderedPageBreak/>
        <w:t>Trump UQ</w:t>
      </w:r>
    </w:p>
    <w:p w14:paraId="40347BFD" w14:textId="77777777" w:rsidR="005516EF" w:rsidRPr="001760EC" w:rsidRDefault="005516EF" w:rsidP="005516EF">
      <w:pPr>
        <w:rPr>
          <w:rFonts w:asciiTheme="majorHAnsi" w:hAnsiTheme="majorHAnsi"/>
        </w:rPr>
      </w:pPr>
    </w:p>
    <w:p w14:paraId="1622F4D2" w14:textId="3D2B2CE4" w:rsidR="005516EF" w:rsidRPr="001760EC" w:rsidRDefault="005516EF" w:rsidP="005516EF">
      <w:pPr>
        <w:pStyle w:val="Heading4"/>
        <w:rPr>
          <w:rFonts w:asciiTheme="majorHAnsi" w:hAnsiTheme="majorHAnsi"/>
        </w:rPr>
      </w:pPr>
      <w:r w:rsidRPr="001760EC">
        <w:rPr>
          <w:rFonts w:asciiTheme="majorHAnsi" w:hAnsiTheme="majorHAnsi"/>
        </w:rPr>
        <w:t xml:space="preserve">Trump’s denialist rhetoric galvanizes </w:t>
      </w:r>
      <w:r w:rsidR="003D380D" w:rsidRPr="001760EC">
        <w:rPr>
          <w:rFonts w:asciiTheme="majorHAnsi" w:hAnsiTheme="majorHAnsi"/>
        </w:rPr>
        <w:t xml:space="preserve">Chinese </w:t>
      </w:r>
      <w:r w:rsidR="00A230FD" w:rsidRPr="001760EC">
        <w:rPr>
          <w:rFonts w:asciiTheme="majorHAnsi" w:hAnsiTheme="majorHAnsi"/>
        </w:rPr>
        <w:t>climate action</w:t>
      </w:r>
    </w:p>
    <w:p w14:paraId="5616D35C" w14:textId="77777777" w:rsidR="005516EF" w:rsidRPr="001760EC" w:rsidRDefault="005516EF" w:rsidP="005516EF">
      <w:pPr>
        <w:rPr>
          <w:rStyle w:val="Style13ptBold"/>
          <w:rFonts w:asciiTheme="majorHAnsi" w:hAnsiTheme="majorHAnsi"/>
        </w:rPr>
      </w:pPr>
      <w:r w:rsidRPr="001760EC">
        <w:rPr>
          <w:rStyle w:val="Style13ptBold"/>
          <w:rFonts w:asciiTheme="majorHAnsi" w:hAnsiTheme="majorHAnsi"/>
        </w:rPr>
        <w:t>McGrath,</w:t>
      </w:r>
      <w:r w:rsidRPr="001760EC">
        <w:rPr>
          <w:rFonts w:asciiTheme="majorHAnsi" w:hAnsiTheme="majorHAnsi"/>
        </w:rPr>
        <w:t xml:space="preserve"> environment correspondent for the BBC, </w:t>
      </w:r>
      <w:r w:rsidRPr="001760EC">
        <w:rPr>
          <w:rStyle w:val="Style13ptBold"/>
          <w:rFonts w:asciiTheme="majorHAnsi" w:hAnsiTheme="majorHAnsi"/>
        </w:rPr>
        <w:t>2016</w:t>
      </w:r>
    </w:p>
    <w:p w14:paraId="44B75DAB" w14:textId="530F27A1" w:rsidR="005516EF" w:rsidRPr="001760EC" w:rsidRDefault="005516EF" w:rsidP="005516EF">
      <w:pPr>
        <w:rPr>
          <w:rFonts w:asciiTheme="majorHAnsi" w:hAnsiTheme="majorHAnsi"/>
        </w:rPr>
      </w:pPr>
      <w:r w:rsidRPr="001760EC">
        <w:rPr>
          <w:rFonts w:asciiTheme="majorHAnsi" w:hAnsiTheme="majorHAnsi"/>
        </w:rPr>
        <w:t>(Matt, “Trump: The best thing ever for climate change?” BBC News, 19 November, http://www.bbc.com/news/science-environment-38034165, accessed 7-8-17, GDI-RH)</w:t>
      </w:r>
    </w:p>
    <w:p w14:paraId="49913C84" w14:textId="77777777" w:rsidR="005516EF" w:rsidRPr="001760EC" w:rsidRDefault="005516EF" w:rsidP="005516EF">
      <w:pPr>
        <w:rPr>
          <w:rFonts w:asciiTheme="majorHAnsi" w:hAnsiTheme="majorHAnsi"/>
          <w:sz w:val="16"/>
        </w:rPr>
      </w:pPr>
      <w:r w:rsidRPr="001760EC">
        <w:rPr>
          <w:rFonts w:asciiTheme="majorHAnsi" w:hAnsiTheme="majorHAnsi"/>
          <w:sz w:val="16"/>
        </w:rPr>
        <w:t xml:space="preserve">But there is another school of thought that says that </w:t>
      </w:r>
      <w:r w:rsidRPr="001760EC">
        <w:rPr>
          <w:rStyle w:val="StyleUnderline"/>
          <w:rFonts w:asciiTheme="majorHAnsi" w:hAnsiTheme="majorHAnsi"/>
        </w:rPr>
        <w:t>a Trump presidency could actually aid the fight against climate change.</w:t>
      </w:r>
    </w:p>
    <w:p w14:paraId="63CB7429"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'Overblown as his haircut'</w:t>
      </w:r>
    </w:p>
    <w:p w14:paraId="0F342B6E" w14:textId="77777777" w:rsidR="005516EF" w:rsidRPr="001760EC" w:rsidRDefault="005516EF" w:rsidP="005516EF">
      <w:pPr>
        <w:rPr>
          <w:rFonts w:asciiTheme="majorHAnsi" w:hAnsiTheme="majorHAnsi"/>
        </w:rPr>
      </w:pPr>
      <w:r w:rsidRPr="001760EC">
        <w:rPr>
          <w:rStyle w:val="StyleUnderline"/>
          <w:rFonts w:asciiTheme="majorHAnsi" w:hAnsiTheme="majorHAnsi"/>
        </w:rPr>
        <w:t xml:space="preserve">The Paris agreement became part of international law in super-quick time, mainly because countries were aware of </w:t>
      </w:r>
      <w:proofErr w:type="spellStart"/>
      <w:r w:rsidRPr="001760EC">
        <w:rPr>
          <w:rStyle w:val="StyleUnderline"/>
          <w:rFonts w:asciiTheme="majorHAnsi" w:hAnsiTheme="majorHAnsi"/>
        </w:rPr>
        <w:t>Mr</w:t>
      </w:r>
      <w:proofErr w:type="spellEnd"/>
      <w:r w:rsidRPr="001760EC">
        <w:rPr>
          <w:rStyle w:val="StyleUnderline"/>
          <w:rFonts w:asciiTheme="majorHAnsi" w:hAnsiTheme="majorHAnsi"/>
        </w:rPr>
        <w:t xml:space="preserve"> Trump's threats to wreck the deal.</w:t>
      </w:r>
    </w:p>
    <w:p w14:paraId="5F72C8F7"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t>"His negative impact is as overblown as his haircut,"</w:t>
      </w:r>
      <w:r w:rsidRPr="001760EC">
        <w:rPr>
          <w:rFonts w:asciiTheme="majorHAnsi" w:hAnsiTheme="majorHAnsi"/>
          <w:sz w:val="16"/>
        </w:rPr>
        <w:t xml:space="preserve"> said Joe Ware from Christian Aid.</w:t>
      </w:r>
    </w:p>
    <w:p w14:paraId="519499CD"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"He's already generated the fastest coming into force of any treaty with the ratification of the Paris treaty in record time."</w:t>
      </w:r>
    </w:p>
    <w:p w14:paraId="4CDD20CB"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 xml:space="preserve">If </w:t>
      </w:r>
      <w:proofErr w:type="spellStart"/>
      <w:r w:rsidRPr="001760EC">
        <w:rPr>
          <w:rFonts w:asciiTheme="majorHAnsi" w:hAnsiTheme="majorHAnsi"/>
          <w:sz w:val="16"/>
          <w:szCs w:val="16"/>
        </w:rPr>
        <w:t>Mr</w:t>
      </w:r>
      <w:proofErr w:type="spellEnd"/>
      <w:r w:rsidRPr="001760EC">
        <w:rPr>
          <w:rFonts w:asciiTheme="majorHAnsi" w:hAnsiTheme="majorHAnsi"/>
          <w:sz w:val="16"/>
          <w:szCs w:val="16"/>
        </w:rPr>
        <w:t xml:space="preserve"> Trump decides to withdraw the US from the Paris Climate Agreement it would be a blow to the deal - but not the terminal one that many fear.</w:t>
      </w:r>
    </w:p>
    <w:p w14:paraId="5A3FE4FC"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 xml:space="preserve">China, India and all the major emitters have reiterated their belief at this conference that the deal is irreversible and they will </w:t>
      </w:r>
      <w:proofErr w:type="spellStart"/>
      <w:r w:rsidRPr="001760EC">
        <w:rPr>
          <w:rStyle w:val="StyleUnderline"/>
          <w:rFonts w:asciiTheme="majorHAnsi" w:hAnsiTheme="majorHAnsi"/>
        </w:rPr>
        <w:t>honour</w:t>
      </w:r>
      <w:proofErr w:type="spellEnd"/>
      <w:r w:rsidRPr="001760EC">
        <w:rPr>
          <w:rStyle w:val="StyleUnderline"/>
          <w:rFonts w:asciiTheme="majorHAnsi" w:hAnsiTheme="majorHAnsi"/>
        </w:rPr>
        <w:t xml:space="preserve"> their commitments</w:t>
      </w:r>
      <w:r w:rsidRPr="001760EC">
        <w:rPr>
          <w:rFonts w:asciiTheme="majorHAnsi" w:hAnsiTheme="majorHAnsi"/>
          <w:sz w:val="16"/>
        </w:rPr>
        <w:t xml:space="preserve">. </w:t>
      </w:r>
      <w:proofErr w:type="spellStart"/>
      <w:r w:rsidRPr="001760EC">
        <w:rPr>
          <w:rFonts w:asciiTheme="majorHAnsi" w:hAnsiTheme="majorHAnsi"/>
          <w:sz w:val="16"/>
        </w:rPr>
        <w:t>Mr</w:t>
      </w:r>
      <w:proofErr w:type="spellEnd"/>
      <w:r w:rsidRPr="001760EC">
        <w:rPr>
          <w:rFonts w:asciiTheme="majorHAnsi" w:hAnsiTheme="majorHAnsi"/>
          <w:sz w:val="16"/>
        </w:rPr>
        <w:t xml:space="preserve"> </w:t>
      </w:r>
      <w:r w:rsidRPr="001760EC">
        <w:rPr>
          <w:rStyle w:val="StyleUnderline"/>
          <w:rFonts w:asciiTheme="majorHAnsi" w:hAnsiTheme="majorHAnsi"/>
        </w:rPr>
        <w:t>Trump appears to have forged a spirit of unity among all parties at the conference, even the World Coal Association (WCA).</w:t>
      </w:r>
    </w:p>
    <w:p w14:paraId="60407E32"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 xml:space="preserve">"What we are </w:t>
      </w:r>
      <w:proofErr w:type="spellStart"/>
      <w:r w:rsidRPr="001760EC">
        <w:rPr>
          <w:rFonts w:asciiTheme="majorHAnsi" w:hAnsiTheme="majorHAnsi"/>
          <w:sz w:val="16"/>
          <w:szCs w:val="16"/>
        </w:rPr>
        <w:t>focussed</w:t>
      </w:r>
      <w:proofErr w:type="spellEnd"/>
      <w:r w:rsidRPr="001760EC">
        <w:rPr>
          <w:rFonts w:asciiTheme="majorHAnsi" w:hAnsiTheme="majorHAnsi"/>
          <w:sz w:val="16"/>
          <w:szCs w:val="16"/>
        </w:rPr>
        <w:t xml:space="preserve"> on is how do we implement the Paris agreement and how do we support countries to implement their nationally determined contributions," said Benjamin </w:t>
      </w:r>
      <w:proofErr w:type="spellStart"/>
      <w:r w:rsidRPr="001760EC">
        <w:rPr>
          <w:rFonts w:asciiTheme="majorHAnsi" w:hAnsiTheme="majorHAnsi"/>
          <w:sz w:val="16"/>
          <w:szCs w:val="16"/>
        </w:rPr>
        <w:t>Sporton</w:t>
      </w:r>
      <w:proofErr w:type="spellEnd"/>
      <w:r w:rsidRPr="001760EC">
        <w:rPr>
          <w:rFonts w:asciiTheme="majorHAnsi" w:hAnsiTheme="majorHAnsi"/>
          <w:sz w:val="16"/>
          <w:szCs w:val="16"/>
        </w:rPr>
        <w:t xml:space="preserve"> from the WCA.</w:t>
      </w:r>
    </w:p>
    <w:p w14:paraId="25363E86"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"That's what Marrakech has been about, and from our perspective that needs to include the focus on low emissions coal technology."</w:t>
      </w:r>
    </w:p>
    <w:p w14:paraId="2D0965E9"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The spirit of unity is also likely to be felt in the US if the new president makes good on his promises to boost coal exports and allow the extraction of oil and gas on Federal lands.</w:t>
      </w:r>
    </w:p>
    <w:p w14:paraId="5C975D35"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Environmental movements are already reporting an increase in membership enquiries.</w:t>
      </w:r>
    </w:p>
    <w:p w14:paraId="35DF919F"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 xml:space="preserve">If President Trump revives the Keystone pipeline, he could </w:t>
      </w:r>
      <w:proofErr w:type="spellStart"/>
      <w:r w:rsidRPr="001760EC">
        <w:rPr>
          <w:rStyle w:val="StyleUnderline"/>
          <w:rFonts w:asciiTheme="majorHAnsi" w:hAnsiTheme="majorHAnsi"/>
        </w:rPr>
        <w:t>galvanise</w:t>
      </w:r>
      <w:proofErr w:type="spellEnd"/>
      <w:r w:rsidRPr="001760EC">
        <w:rPr>
          <w:rStyle w:val="StyleUnderline"/>
          <w:rFonts w:asciiTheme="majorHAnsi" w:hAnsiTheme="majorHAnsi"/>
        </w:rPr>
        <w:t xml:space="preserve"> a new generation of climate activists.</w:t>
      </w:r>
    </w:p>
    <w:p w14:paraId="5CE252A8"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t>"Young people in the US know well that it is ridiculous to be denying climate,"</w:t>
      </w:r>
      <w:r w:rsidRPr="001760EC">
        <w:rPr>
          <w:rFonts w:asciiTheme="majorHAnsi" w:hAnsiTheme="majorHAnsi"/>
          <w:sz w:val="16"/>
        </w:rPr>
        <w:t xml:space="preserve"> said former Irish president and UN climate envoy Mary Robinson.</w:t>
      </w:r>
    </w:p>
    <w:p w14:paraId="7189E553" w14:textId="77777777" w:rsidR="005516EF" w:rsidRPr="001760EC" w:rsidRDefault="005516EF" w:rsidP="005516EF">
      <w:pPr>
        <w:rPr>
          <w:rFonts w:asciiTheme="majorHAnsi" w:hAnsiTheme="majorHAnsi"/>
          <w:u w:val="single"/>
        </w:rPr>
      </w:pPr>
      <w:r w:rsidRPr="001760EC">
        <w:rPr>
          <w:rStyle w:val="StyleUnderline"/>
          <w:rFonts w:asciiTheme="majorHAnsi" w:hAnsiTheme="majorHAnsi"/>
        </w:rPr>
        <w:t>"In so far as it is, it seems to me to be an issue that some lobbyists want fossil fuel to continue, that is a last gasp, like the tobacco industry and it's not going to succeed."</w:t>
      </w:r>
    </w:p>
    <w:p w14:paraId="6F9083F3" w14:textId="77777777" w:rsidR="005516EF" w:rsidRPr="001760EC" w:rsidRDefault="005516EF" w:rsidP="005516EF">
      <w:pPr>
        <w:rPr>
          <w:rFonts w:asciiTheme="majorHAnsi" w:hAnsiTheme="majorHAnsi"/>
        </w:rPr>
      </w:pPr>
    </w:p>
    <w:p w14:paraId="19C3F518" w14:textId="1C3FC1E3" w:rsidR="00C10694" w:rsidRPr="001760EC" w:rsidRDefault="003102F6" w:rsidP="000E326B">
      <w:pPr>
        <w:pStyle w:val="Heading3"/>
        <w:rPr>
          <w:rFonts w:asciiTheme="majorHAnsi" w:hAnsiTheme="majorHAnsi"/>
        </w:rPr>
      </w:pPr>
      <w:r w:rsidRPr="001760EC">
        <w:rPr>
          <w:rFonts w:asciiTheme="majorHAnsi" w:hAnsiTheme="majorHAnsi"/>
        </w:rPr>
        <w:lastRenderedPageBreak/>
        <w:t>China Leadership Key</w:t>
      </w:r>
    </w:p>
    <w:p w14:paraId="44374222" w14:textId="77777777" w:rsidR="00F32803" w:rsidRPr="001760EC" w:rsidRDefault="00F32803" w:rsidP="00F32803">
      <w:pPr>
        <w:rPr>
          <w:rFonts w:asciiTheme="majorHAnsi" w:hAnsiTheme="majorHAnsi"/>
        </w:rPr>
      </w:pPr>
    </w:p>
    <w:p w14:paraId="33CFE368" w14:textId="77777777" w:rsidR="00F32803" w:rsidRPr="001760EC" w:rsidRDefault="00F32803" w:rsidP="00F32803">
      <w:pPr>
        <w:pStyle w:val="Heading4"/>
        <w:rPr>
          <w:rFonts w:asciiTheme="majorHAnsi" w:hAnsiTheme="majorHAnsi"/>
        </w:rPr>
      </w:pPr>
      <w:r w:rsidRPr="001760EC">
        <w:rPr>
          <w:rFonts w:asciiTheme="majorHAnsi" w:hAnsiTheme="majorHAnsi"/>
        </w:rPr>
        <w:t>The US has ceded its climate role – Chinese economic leadership is key to dissemination of tech and keeping rest of the world on track</w:t>
      </w:r>
    </w:p>
    <w:p w14:paraId="4953CA99" w14:textId="77777777" w:rsidR="00F32803" w:rsidRPr="001760EC" w:rsidRDefault="00F32803" w:rsidP="00F32803">
      <w:pPr>
        <w:rPr>
          <w:rFonts w:asciiTheme="majorHAnsi" w:hAnsiTheme="majorHAnsi"/>
        </w:rPr>
      </w:pPr>
      <w:r w:rsidRPr="001760EC">
        <w:rPr>
          <w:rStyle w:val="Style13ptBold"/>
          <w:rFonts w:asciiTheme="majorHAnsi" w:hAnsiTheme="majorHAnsi"/>
        </w:rPr>
        <w:t xml:space="preserve">Hilton, </w:t>
      </w:r>
      <w:r w:rsidRPr="001760EC">
        <w:rPr>
          <w:rFonts w:asciiTheme="majorHAnsi" w:hAnsiTheme="majorHAnsi"/>
        </w:rPr>
        <w:t xml:space="preserve">editor of chinadialogue.net, </w:t>
      </w:r>
      <w:r w:rsidRPr="001760EC">
        <w:rPr>
          <w:rStyle w:val="Style13ptBold"/>
          <w:rFonts w:asciiTheme="majorHAnsi" w:hAnsiTheme="majorHAnsi"/>
        </w:rPr>
        <w:t>2016</w:t>
      </w:r>
    </w:p>
    <w:p w14:paraId="2E9023CE" w14:textId="24AE703C" w:rsidR="00F32803" w:rsidRPr="001760EC" w:rsidRDefault="00F32803" w:rsidP="00F32803">
      <w:pPr>
        <w:rPr>
          <w:rFonts w:asciiTheme="majorHAnsi" w:hAnsiTheme="majorHAnsi"/>
        </w:rPr>
      </w:pPr>
      <w:r w:rsidRPr="001760EC">
        <w:rPr>
          <w:rFonts w:asciiTheme="majorHAnsi" w:hAnsiTheme="majorHAnsi"/>
        </w:rPr>
        <w:t xml:space="preserve">(Isabel, “China emerges as global climate leader in wake of Trump's triumph” The Guardian, November 22, https://www.theguardian.com/environment/2016/nov/22/donald-trump-success-helps-china-emerge-as-global-climate-leader, accessed 7-6-17, GDI-RH) </w:t>
      </w:r>
    </w:p>
    <w:p w14:paraId="6ABA4F9A" w14:textId="77777777" w:rsidR="00F32803" w:rsidRPr="001760EC" w:rsidRDefault="00F32803" w:rsidP="00F32803">
      <w:pPr>
        <w:rPr>
          <w:rStyle w:val="StyleUnderline"/>
          <w:rFonts w:asciiTheme="majorHAnsi" w:hAnsiTheme="majorHAnsi"/>
        </w:rPr>
      </w:pPr>
      <w:r w:rsidRPr="001760EC">
        <w:rPr>
          <w:rStyle w:val="StyleUnderline"/>
          <w:rFonts w:asciiTheme="majorHAnsi" w:hAnsiTheme="majorHAnsi"/>
        </w:rPr>
        <w:t xml:space="preserve">This time, rather than seeing the announced US departure from the climate stage under a Trump administration as an excuse for others to slacken their efforts, Chinese officials made clear that this latest act of US self-harm would not deter China from pursuing its own interests, and that those interests lie firmly in a vision of a low-carbon future. </w:t>
      </w:r>
      <w:r w:rsidRPr="001760EC">
        <w:rPr>
          <w:rFonts w:asciiTheme="majorHAnsi" w:hAnsiTheme="majorHAnsi"/>
          <w:sz w:val="16"/>
        </w:rPr>
        <w:t xml:space="preserve">As Liu </w:t>
      </w:r>
      <w:proofErr w:type="spellStart"/>
      <w:r w:rsidRPr="001760EC">
        <w:rPr>
          <w:rFonts w:asciiTheme="majorHAnsi" w:hAnsiTheme="majorHAnsi"/>
          <w:sz w:val="16"/>
        </w:rPr>
        <w:t>Zhenmin</w:t>
      </w:r>
      <w:proofErr w:type="spellEnd"/>
      <w:r w:rsidRPr="001760EC">
        <w:rPr>
          <w:rFonts w:asciiTheme="majorHAnsi" w:hAnsiTheme="majorHAnsi"/>
          <w:sz w:val="16"/>
        </w:rPr>
        <w:t xml:space="preserve"> said in Marrakech, </w:t>
      </w:r>
      <w:r w:rsidRPr="001760EC">
        <w:rPr>
          <w:rStyle w:val="StyleUnderline"/>
          <w:rFonts w:asciiTheme="majorHAnsi" w:hAnsiTheme="majorHAnsi"/>
        </w:rPr>
        <w:t>any change in US policy “won’t affect China’s commitment to support climate negotiations and also the implementation of the Paris Agreement”. It is a view that is widely shared in China’s circles of experts and policymakers.</w:t>
      </w:r>
      <w:r w:rsidRPr="001760EC">
        <w:rPr>
          <w:rFonts w:asciiTheme="majorHAnsi" w:hAnsiTheme="majorHAnsi"/>
          <w:sz w:val="16"/>
        </w:rPr>
        <w:t xml:space="preserve"> While this latest turn in the US administration’s climate policy might be disappointing for the global effort, </w:t>
      </w:r>
      <w:r w:rsidRPr="001760EC">
        <w:rPr>
          <w:rStyle w:val="StyleUnderline"/>
          <w:rFonts w:asciiTheme="majorHAnsi" w:hAnsiTheme="majorHAnsi"/>
        </w:rPr>
        <w:t>China’s policy at this point has a standalone logic and an internal coherence that makes a change of direction highly unlikely</w:t>
      </w:r>
      <w:r w:rsidRPr="001760EC">
        <w:rPr>
          <w:rFonts w:asciiTheme="majorHAnsi" w:hAnsiTheme="majorHAnsi"/>
          <w:sz w:val="16"/>
        </w:rPr>
        <w:t xml:space="preserve">. </w:t>
      </w:r>
      <w:r w:rsidRPr="001760EC">
        <w:rPr>
          <w:rStyle w:val="StyleUnderline"/>
          <w:rFonts w:asciiTheme="majorHAnsi" w:hAnsiTheme="majorHAnsi"/>
        </w:rPr>
        <w:t>China plans to be the supplier of low-carbon goods to a carbon-constrained world</w:t>
      </w:r>
      <w:r w:rsidRPr="001760EC">
        <w:rPr>
          <w:rFonts w:asciiTheme="majorHAnsi" w:hAnsiTheme="majorHAnsi"/>
          <w:sz w:val="16"/>
        </w:rPr>
        <w:t xml:space="preserve">: It already boasts the world’s biggest installed capacity of wind and solar power, and its climate policies are built in to its current five-year economic plan. </w:t>
      </w:r>
      <w:r w:rsidRPr="001760EC">
        <w:rPr>
          <w:rStyle w:val="StyleUnderline"/>
          <w:rFonts w:asciiTheme="majorHAnsi" w:hAnsiTheme="majorHAnsi"/>
        </w:rPr>
        <w:t xml:space="preserve">The departure of the US, </w:t>
      </w:r>
      <w:r w:rsidRPr="001760EC">
        <w:rPr>
          <w:rFonts w:asciiTheme="majorHAnsi" w:hAnsiTheme="majorHAnsi"/>
          <w:sz w:val="16"/>
        </w:rPr>
        <w:t xml:space="preserve">far from crippling that effort, </w:t>
      </w:r>
      <w:r w:rsidRPr="001760EC">
        <w:rPr>
          <w:rStyle w:val="StyleUnderline"/>
          <w:rFonts w:asciiTheme="majorHAnsi" w:hAnsiTheme="majorHAnsi"/>
        </w:rPr>
        <w:t>could further stimulate it:</w:t>
      </w:r>
      <w:r w:rsidRPr="001760EC">
        <w:rPr>
          <w:rFonts w:asciiTheme="majorHAnsi" w:hAnsiTheme="majorHAnsi"/>
          <w:sz w:val="16"/>
        </w:rPr>
        <w:t xml:space="preserve"> When the news of Donald Trump’s electoral college victory set cell phones beeping at a private climate change discussion in Beijing, </w:t>
      </w:r>
      <w:r w:rsidRPr="001760EC">
        <w:rPr>
          <w:rStyle w:val="StyleUnderline"/>
          <w:rFonts w:asciiTheme="majorHAnsi" w:hAnsiTheme="majorHAnsi"/>
        </w:rPr>
        <w:t xml:space="preserve">one of China’s leading climate policy experts observed that China should now expect to assume climate leadership. </w:t>
      </w:r>
      <w:r w:rsidRPr="001760EC">
        <w:rPr>
          <w:rFonts w:asciiTheme="majorHAnsi" w:hAnsiTheme="majorHAnsi"/>
          <w:sz w:val="16"/>
        </w:rPr>
        <w:t xml:space="preserve">As recently as 2009, in the wake of the failed Copenhagen climate conference, such a response from China to the election of a man who held Trump’s views would have been unimaginable. At the time, the US and China were locked into a toxic opposition created by the structure of the 1997 Kyoto Protocol, the international agreement that made climate action obligatory for rich countries, but only advisory for emerging economies, even those as large as China. The world’s two biggest emitters of greenhouse gases seemed bound into a negative relationship in which the climate policy of one was conditioned by the willingness of the other to do as much, if not more. Since neither was willing, this dysfunctional pairing acted as dispiriting drag on global efforts. But between Copenhagen and Paris, China’s global climate policy underwent a sea change, driven by domestic factors and assisted by the end of the Kyoto Protocol. When the Kyoto Protocol was negotiated in 1997, China had 21% of the world’s population, but was responsible for only 14% of global CO2 emissions. By 2009, China was producing 26% of the world’s emissions and had begun publicly to articulate a climate policy. Its first public goal was to reduce its carbon intensity by 40% to 45% by 2020, and as the 2015 Paris conference approached, China, then by far the world’s biggest emitter, announced that its emissions would peak by 2030 or earlier. It is a target most experts judge to be well within China’s reach; some believe that the peak could come in the early 2020s. The architecture of the Paris Agreement, ratified and brought into force in record time, played a significant role in the breakthrough. It does not impose mandatory action on its signatories; nor does it distinguish between the obligations of the rich and the less rich countries. Each nation, instead, is invited to volunteer its offer on reducing emissions, on the understanding that all will be encouraged to increase their efforts over time, in order to fulfill the common ambition of keeping the global average temperature rise below 2C above pre-industrial levels. This would, in practice, demand that net zero emissions be in effect by mid-century. Meeting that goal will demand much greater efforts than are currently on the table. The news announced in Marrakech that the world had already experienced1.2 degrees of warming only underlined the urgency of the effort to put the architecture of the Paris Agreement’s implementation in place. Ironically, the US and Mexico were among the first to present long-term carbon reduction plans, with the US offering to reduce emissions by 2050 by 80% from the 2005 level, and Mexico proposing a reduction of 50% by 2050 on a 2000 baseline. By way of comparison, Germany has plans to reduce its emissions by up to 95% by 2050. How has China, the country that had been seen as the bad boy of climate policy, transformed itself into a potential global climate leader? And why, if Trump is correct in his assertion that efforts to mitigate climate change would cripple the US economy, do China’s leaders see it instead as the key to the next phase of China’s growth? For China, multiple factors came together between Copenhagen and Paris: China’s growth was slowing and its leaders understood, from the examples of South Korea and Japan, that their economy needed to be more efficient in its use of energy and resources, and that it needed to upgrade its capacity to produce advanced, higher value technologies, preferably with China owning the patents, if it was to avoid stagnation. By the time the 13th Five Year Plan was published in 2015, it was clear that </w:t>
      </w:r>
      <w:r w:rsidRPr="001760EC">
        <w:rPr>
          <w:rStyle w:val="StyleUnderline"/>
          <w:rFonts w:asciiTheme="majorHAnsi" w:hAnsiTheme="majorHAnsi"/>
        </w:rPr>
        <w:t>China’s leadership</w:t>
      </w:r>
      <w:r w:rsidRPr="001760EC">
        <w:rPr>
          <w:rFonts w:asciiTheme="majorHAnsi" w:hAnsiTheme="majorHAnsi"/>
          <w:sz w:val="16"/>
        </w:rPr>
        <w:t xml:space="preserve"> had </w:t>
      </w:r>
      <w:r w:rsidRPr="001760EC">
        <w:rPr>
          <w:rStyle w:val="StyleUnderline"/>
          <w:rFonts w:asciiTheme="majorHAnsi" w:hAnsiTheme="majorHAnsi"/>
        </w:rPr>
        <w:t>identified low-carbon technologies as the technologies of the future, and, since these were new technological frontiers, there was an opportunity for China to establish its dominance as an innovator as well as a manufacturer and exporter</w:t>
      </w:r>
      <w:r w:rsidRPr="001760EC">
        <w:rPr>
          <w:rFonts w:asciiTheme="majorHAnsi" w:hAnsiTheme="majorHAnsi"/>
          <w:sz w:val="16"/>
        </w:rPr>
        <w:t xml:space="preserve">. For China, </w:t>
      </w:r>
      <w:r w:rsidRPr="001760EC">
        <w:rPr>
          <w:rStyle w:val="StyleUnderline"/>
          <w:rFonts w:asciiTheme="majorHAnsi" w:hAnsiTheme="majorHAnsi"/>
        </w:rPr>
        <w:t xml:space="preserve">the opportunities that tackling climate </w:t>
      </w:r>
      <w:r w:rsidRPr="001760EC">
        <w:rPr>
          <w:rStyle w:val="StyleUnderline"/>
          <w:rFonts w:asciiTheme="majorHAnsi" w:hAnsiTheme="majorHAnsi"/>
        </w:rPr>
        <w:lastRenderedPageBreak/>
        <w:t xml:space="preserve">offered began to be seen as the engine of the next phase of prosperity. </w:t>
      </w:r>
      <w:r w:rsidRPr="001760EC">
        <w:rPr>
          <w:rFonts w:asciiTheme="majorHAnsi" w:hAnsiTheme="majorHAnsi"/>
          <w:sz w:val="16"/>
        </w:rPr>
        <w:t xml:space="preserve">Last year, China invested $102.9bn in renewable energy and installed half of the world’s new wind power. </w:t>
      </w:r>
      <w:r w:rsidRPr="001760EC">
        <w:rPr>
          <w:rStyle w:val="StyleUnderline"/>
          <w:rFonts w:asciiTheme="majorHAnsi" w:hAnsiTheme="majorHAnsi"/>
        </w:rPr>
        <w:t xml:space="preserve">It is still highly dependent on coal, but its coal consumption has peaked and begun to decline, to be replaced over time by renewables, hydro, and nuclear power. </w:t>
      </w:r>
      <w:r w:rsidRPr="001760EC">
        <w:rPr>
          <w:rFonts w:asciiTheme="majorHAnsi" w:hAnsiTheme="majorHAnsi"/>
          <w:sz w:val="16"/>
        </w:rPr>
        <w:t xml:space="preserve">China, like any other country, has vested interests that resist its energy transformation: the giant traditional energy companies defend their interests in China as elsewhere. But </w:t>
      </w:r>
      <w:r w:rsidRPr="001760EC">
        <w:rPr>
          <w:rStyle w:val="StyleUnderline"/>
          <w:rFonts w:asciiTheme="majorHAnsi" w:hAnsiTheme="majorHAnsi"/>
        </w:rPr>
        <w:t xml:space="preserve">the environmental effects of three decades of high-carbon growth — the choking smog that blights China’s major cities, the water crisis and soil pollution, the mounting health and social impacts that threatened the standing of the Communist Party — also created a political space for action. </w:t>
      </w:r>
      <w:r w:rsidRPr="001760EC">
        <w:rPr>
          <w:rFonts w:asciiTheme="majorHAnsi" w:hAnsiTheme="majorHAnsi"/>
          <w:sz w:val="16"/>
        </w:rPr>
        <w:t xml:space="preserve">Xi Jinping’s administration adopted “ecological </w:t>
      </w:r>
      <w:proofErr w:type="spellStart"/>
      <w:r w:rsidRPr="001760EC">
        <w:rPr>
          <w:rFonts w:asciiTheme="majorHAnsi" w:hAnsiTheme="majorHAnsi"/>
          <w:sz w:val="16"/>
        </w:rPr>
        <w:t>civilisation</w:t>
      </w:r>
      <w:proofErr w:type="spellEnd"/>
      <w:r w:rsidRPr="001760EC">
        <w:rPr>
          <w:rFonts w:asciiTheme="majorHAnsi" w:hAnsiTheme="majorHAnsi"/>
          <w:sz w:val="16"/>
        </w:rPr>
        <w:t xml:space="preserve">” as its slogan and floated a raft of policies that included the restoration of decimated forests, efforts to reverse desertification, the promotion of electric mobility and eco-friendly </w:t>
      </w:r>
      <w:proofErr w:type="spellStart"/>
      <w:r w:rsidRPr="001760EC">
        <w:rPr>
          <w:rFonts w:asciiTheme="majorHAnsi" w:hAnsiTheme="majorHAnsi"/>
          <w:sz w:val="16"/>
        </w:rPr>
        <w:t>urbanisation</w:t>
      </w:r>
      <w:proofErr w:type="spellEnd"/>
      <w:r w:rsidRPr="001760EC">
        <w:rPr>
          <w:rFonts w:asciiTheme="majorHAnsi" w:hAnsiTheme="majorHAnsi"/>
          <w:sz w:val="16"/>
        </w:rPr>
        <w:t xml:space="preserve">, as well as important investments in new technologies. Given the state of the air that China’s citizens were breathing, there was unlikely to be any popular opposition to a government that wanted to clean up. On top of that, China’s leadership had a clear understanding of the potential impacts of climate change on China, affecting its food security, exacerbating the threat of extreme weather events, ratcheting up its water crisis, and threatening to drown its most prosperous cities as sea levels rise. China’s role at the Paris conference in December 2015 was constructive. A US-China pledge to cooperate on climate change in 2013 had held firm, despite many other tensions in the US-China relationship. A climate-literate US president and a Chinese leadership that saw the low-carbon economy as its next major opportunity together created a positive synergy that stimulated an extensive program of cooperation, despite the hostility of the US Congress. Nevertheless, like the rest of the world, China’s leadership will be watching and waiting to see how much of Trump’s extreme rhetoric on climate survives the encounter with reality: He has threatened to “destroy” the Paris agreement and abolish the Environmental Protection Agency, Obama’s key regulatory instrument. A more likely approach is strangulation: The head of Trump’s EPA transition team is a prominent climate denier, Myron </w:t>
      </w:r>
      <w:proofErr w:type="spellStart"/>
      <w:r w:rsidRPr="001760EC">
        <w:rPr>
          <w:rFonts w:asciiTheme="majorHAnsi" w:hAnsiTheme="majorHAnsi"/>
          <w:sz w:val="16"/>
        </w:rPr>
        <w:t>Ebell</w:t>
      </w:r>
      <w:proofErr w:type="spellEnd"/>
      <w:r w:rsidRPr="001760EC">
        <w:rPr>
          <w:rFonts w:asciiTheme="majorHAnsi" w:hAnsiTheme="majorHAnsi"/>
          <w:sz w:val="16"/>
        </w:rPr>
        <w:t xml:space="preserve">. The US cannot leave the Paris Agreement quickly: The agreement came into force on 4 November, and it would take nearly four years for the US to withdraw. But the US could simply withdraw from the United Nations Framework on Climate Change, the overarching international climate agreement, within a year. </w:t>
      </w:r>
      <w:r w:rsidRPr="001760EC">
        <w:rPr>
          <w:rStyle w:val="StyleUnderline"/>
          <w:rFonts w:asciiTheme="majorHAnsi" w:hAnsiTheme="majorHAnsi"/>
        </w:rPr>
        <w:t xml:space="preserve">Trump’s ascension to the presidency signals an end to American leadership on international climate policy. With the withdrawal of US support, efforts to implement the Paris agreement and avoid the most devastating consequences of global warming have suffered a huge blow. It could also cut off funding, refusing to contribute to funds that are intended to support poor and vulnerable countries to mitigate and adapt. </w:t>
      </w:r>
      <w:r w:rsidRPr="001760EC">
        <w:rPr>
          <w:rFonts w:asciiTheme="majorHAnsi" w:hAnsiTheme="majorHAnsi"/>
          <w:sz w:val="16"/>
        </w:rPr>
        <w:t xml:space="preserve">All of this would weaken the global effort, but it would not destroy it. </w:t>
      </w:r>
      <w:r w:rsidRPr="001760EC">
        <w:rPr>
          <w:rStyle w:val="StyleUnderline"/>
          <w:rFonts w:asciiTheme="majorHAnsi" w:hAnsiTheme="majorHAnsi"/>
        </w:rPr>
        <w:t xml:space="preserve">China is poised to assume the role of steady, reliable climate ally, in sharp contrast to Trump’s US. Assuming leadership on climate has many attractions for China. As well as the economic opportunity, it is one of the few issues on which China could make a claim for the moral high ground. </w:t>
      </w:r>
      <w:r w:rsidRPr="001760EC">
        <w:rPr>
          <w:rFonts w:asciiTheme="majorHAnsi" w:hAnsiTheme="majorHAnsi"/>
          <w:sz w:val="16"/>
        </w:rPr>
        <w:t xml:space="preserve">In terms of industrial strategy, the case seems clear: </w:t>
      </w:r>
      <w:r w:rsidRPr="001760EC">
        <w:rPr>
          <w:rStyle w:val="StyleUnderline"/>
          <w:rFonts w:asciiTheme="majorHAnsi" w:hAnsiTheme="majorHAnsi"/>
        </w:rPr>
        <w:t>China still has relatively deep pockets and can finance the dissemination of technologies — from solar panels to nuclear power plants — across the developing world, consolidating trade and diplomatic links at a time when clean energy, according to the International Energy Agency, is projected to grow exponentially, creating millions of jobs and stimulating trillions of dollars in annual investment. That is where China sees its future.</w:t>
      </w:r>
    </w:p>
    <w:p w14:paraId="088CC8E0" w14:textId="77777777" w:rsidR="00F32803" w:rsidRPr="001760EC" w:rsidRDefault="00F32803" w:rsidP="00F32803">
      <w:pPr>
        <w:pStyle w:val="Heading4"/>
        <w:rPr>
          <w:rStyle w:val="Style13ptBold"/>
          <w:rFonts w:asciiTheme="majorHAnsi" w:hAnsiTheme="majorHAnsi"/>
          <w:b/>
        </w:rPr>
      </w:pPr>
      <w:r w:rsidRPr="001760EC">
        <w:rPr>
          <w:rStyle w:val="Style13ptBold"/>
          <w:rFonts w:asciiTheme="majorHAnsi" w:hAnsiTheme="majorHAnsi"/>
          <w:b/>
        </w:rPr>
        <w:t>It’s not too late – Chinese climate leadership can solve without the US</w:t>
      </w:r>
    </w:p>
    <w:p w14:paraId="1C02EB81" w14:textId="77777777" w:rsidR="00F32803" w:rsidRPr="001760EC" w:rsidRDefault="00F32803" w:rsidP="00F32803">
      <w:pPr>
        <w:rPr>
          <w:rFonts w:asciiTheme="majorHAnsi" w:hAnsiTheme="majorHAnsi"/>
        </w:rPr>
      </w:pPr>
      <w:r w:rsidRPr="001760EC">
        <w:rPr>
          <w:rStyle w:val="Style13ptBold"/>
          <w:rFonts w:asciiTheme="majorHAnsi" w:hAnsiTheme="majorHAnsi"/>
        </w:rPr>
        <w:t>Rabinowitz,</w:t>
      </w:r>
      <w:r w:rsidRPr="001760EC">
        <w:rPr>
          <w:rFonts w:asciiTheme="majorHAnsi" w:hAnsiTheme="majorHAnsi"/>
        </w:rPr>
        <w:t xml:space="preserve"> Lecturer at Columbia University, </w:t>
      </w:r>
      <w:r w:rsidRPr="001760EC">
        <w:rPr>
          <w:rStyle w:val="Style13ptBold"/>
          <w:rFonts w:asciiTheme="majorHAnsi" w:hAnsiTheme="majorHAnsi"/>
        </w:rPr>
        <w:t>2017</w:t>
      </w:r>
    </w:p>
    <w:p w14:paraId="37117B32" w14:textId="18C2D4D9" w:rsidR="00F32803" w:rsidRPr="001760EC" w:rsidRDefault="00F32803" w:rsidP="00F32803">
      <w:pPr>
        <w:rPr>
          <w:rFonts w:asciiTheme="majorHAnsi" w:hAnsiTheme="majorHAnsi"/>
        </w:rPr>
      </w:pPr>
      <w:r w:rsidRPr="001760EC">
        <w:rPr>
          <w:rFonts w:asciiTheme="majorHAnsi" w:hAnsiTheme="majorHAnsi"/>
        </w:rPr>
        <w:t>(Abby, “Can the World Beat Climate Change Without the U.S.?” New Republic, February 28, https://newrepublic.com/article/141000/can-world-beat-climate-change-without-us, accessed 7-11-17, GDI-RH)</w:t>
      </w:r>
    </w:p>
    <w:p w14:paraId="34B00402" w14:textId="77777777" w:rsidR="00F32803" w:rsidRPr="001760EC" w:rsidRDefault="00F32803" w:rsidP="00F32803">
      <w:pPr>
        <w:rPr>
          <w:rFonts w:asciiTheme="majorHAnsi" w:hAnsiTheme="majorHAnsi"/>
          <w:u w:val="single"/>
        </w:rPr>
      </w:pPr>
      <w:r w:rsidRPr="001760EC">
        <w:rPr>
          <w:rFonts w:asciiTheme="majorHAnsi" w:hAnsiTheme="majorHAnsi"/>
          <w:sz w:val="16"/>
        </w:rPr>
        <w:t xml:space="preserve">To tackle the problem, we need an immediate, massive globalized mobilization on the order of World War II. Instead, we’ve got Trump, who has called climate change a “hoax,” begun dismantling environmental protections against dirty coal, and installed cabinet heads whose “meh” stance on climate science is a new form of denial. </w:t>
      </w:r>
      <w:r w:rsidRPr="001760EC">
        <w:rPr>
          <w:rStyle w:val="StyleUnderline"/>
          <w:rFonts w:asciiTheme="majorHAnsi" w:hAnsiTheme="majorHAnsi"/>
        </w:rPr>
        <w:t>The timing of Trump’s election</w:t>
      </w:r>
      <w:r w:rsidRPr="001760EC">
        <w:rPr>
          <w:rFonts w:asciiTheme="majorHAnsi" w:hAnsiTheme="majorHAnsi"/>
          <w:sz w:val="16"/>
        </w:rPr>
        <w:t xml:space="preserve">, </w:t>
      </w:r>
      <w:r w:rsidRPr="001760EC">
        <w:rPr>
          <w:rStyle w:val="StyleUnderline"/>
          <w:rFonts w:asciiTheme="majorHAnsi" w:hAnsiTheme="majorHAnsi"/>
        </w:rPr>
        <w:t>just days after the Paris Climate Agreement entered into force, is both tragic and absurd</w:t>
      </w:r>
      <w:r w:rsidRPr="001760EC">
        <w:rPr>
          <w:rFonts w:asciiTheme="majorHAnsi" w:hAnsiTheme="majorHAnsi"/>
          <w:sz w:val="16"/>
        </w:rPr>
        <w:t xml:space="preserve">. Trump, after all, campaigned on a promise to “cancel” the accord. It has prompted an urgent question: Over the next four to eight years, </w:t>
      </w:r>
      <w:r w:rsidRPr="001760EC">
        <w:rPr>
          <w:rStyle w:val="StyleUnderline"/>
          <w:rFonts w:asciiTheme="majorHAnsi" w:hAnsiTheme="majorHAnsi"/>
        </w:rPr>
        <w:t xml:space="preserve">can the world meet its greenhouse gas–cutting goals without—or despite—the U.S. federal government? </w:t>
      </w:r>
    </w:p>
    <w:p w14:paraId="5F968835" w14:textId="77777777" w:rsidR="00F32803" w:rsidRPr="001760EC" w:rsidRDefault="00F32803" w:rsidP="00F32803">
      <w:pPr>
        <w:rPr>
          <w:rFonts w:asciiTheme="majorHAnsi" w:hAnsiTheme="majorHAnsi"/>
          <w:sz w:val="16"/>
        </w:rPr>
      </w:pPr>
      <w:r w:rsidRPr="001760EC">
        <w:rPr>
          <w:rFonts w:asciiTheme="majorHAnsi" w:hAnsiTheme="majorHAnsi"/>
          <w:sz w:val="16"/>
        </w:rPr>
        <w:t xml:space="preserve">This is a complex and speculative question. But it is one worth exploring, if only to avert apocalyptic levels of despair. Because even a brief exploration suggests that </w:t>
      </w:r>
      <w:r w:rsidRPr="001760EC">
        <w:rPr>
          <w:rStyle w:val="StyleUnderline"/>
          <w:rFonts w:asciiTheme="majorHAnsi" w:hAnsiTheme="majorHAnsi"/>
        </w:rPr>
        <w:t>all is not lost</w:t>
      </w:r>
      <w:r w:rsidRPr="001760EC">
        <w:rPr>
          <w:rFonts w:asciiTheme="majorHAnsi" w:hAnsiTheme="majorHAnsi"/>
          <w:sz w:val="16"/>
        </w:rPr>
        <w:t>—at least, not yet.</w:t>
      </w:r>
    </w:p>
    <w:p w14:paraId="2CF43E09" w14:textId="77777777" w:rsidR="00F32803" w:rsidRPr="001760EC" w:rsidRDefault="00F32803" w:rsidP="00F32803">
      <w:pPr>
        <w:rPr>
          <w:rStyle w:val="StyleUnderline"/>
          <w:rFonts w:asciiTheme="majorHAnsi" w:hAnsiTheme="majorHAnsi"/>
        </w:rPr>
      </w:pPr>
      <w:r w:rsidRPr="001760EC">
        <w:rPr>
          <w:rFonts w:asciiTheme="majorHAnsi" w:hAnsiTheme="majorHAnsi"/>
          <w:sz w:val="16"/>
        </w:rPr>
        <w:lastRenderedPageBreak/>
        <w:t xml:space="preserve">First, the bad news: </w:t>
      </w:r>
      <w:r w:rsidRPr="001760EC">
        <w:rPr>
          <w:rStyle w:val="StyleUnderline"/>
          <w:rFonts w:asciiTheme="majorHAnsi" w:hAnsiTheme="majorHAnsi"/>
        </w:rPr>
        <w:t xml:space="preserve">If all countries walk backwards down the </w:t>
      </w:r>
      <w:proofErr w:type="spellStart"/>
      <w:r w:rsidRPr="001760EC">
        <w:rPr>
          <w:rStyle w:val="StyleUnderline"/>
          <w:rFonts w:asciiTheme="majorHAnsi" w:hAnsiTheme="majorHAnsi"/>
        </w:rPr>
        <w:t>Trumpian</w:t>
      </w:r>
      <w:proofErr w:type="spellEnd"/>
      <w:r w:rsidRPr="001760EC">
        <w:rPr>
          <w:rStyle w:val="StyleUnderline"/>
          <w:rFonts w:asciiTheme="majorHAnsi" w:hAnsiTheme="majorHAnsi"/>
        </w:rPr>
        <w:t xml:space="preserve"> path, we’re in for big trouble.</w:t>
      </w:r>
      <w:r w:rsidRPr="001760EC">
        <w:rPr>
          <w:rFonts w:asciiTheme="majorHAnsi" w:hAnsiTheme="majorHAnsi"/>
          <w:sz w:val="16"/>
        </w:rPr>
        <w:t xml:space="preserve"> Today, atmospheric carbon dioxide concentrations are higher than they have been in 800,000 years, and well above what is considered a safe threshold. </w:t>
      </w:r>
      <w:r w:rsidRPr="001760EC">
        <w:rPr>
          <w:rStyle w:val="StyleUnderline"/>
          <w:rFonts w:asciiTheme="majorHAnsi" w:hAnsiTheme="majorHAnsi"/>
        </w:rPr>
        <w:t xml:space="preserve">The resulting global warming will cause more sea level rise, ocean acidification, drought, and mass extinction, and so much armed human conflict that the Pentagon has declared climate change “a significant risk to U.S. national and international security.” </w:t>
      </w:r>
    </w:p>
    <w:p w14:paraId="30FC9E83"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In 2015, the 196 countries that signed the Paris Climate Agreement promised to work to keep global temperature rise to under 2 degrees Celsius above pre-industrial levels by century’s end, with a further aim of 1.5 degrees. To do so, each country made its own individual commitment to cut greenhouse gas emissions. Under President Barack Obama, the United States promised to cut its emissions by 26-28 percent by 2025, relative to 2005 levels. Together, these commitments comprise only half of what is needed to meet the </w:t>
      </w:r>
      <w:proofErr w:type="gramStart"/>
      <w:r w:rsidRPr="001760EC">
        <w:rPr>
          <w:rFonts w:asciiTheme="majorHAnsi" w:hAnsiTheme="majorHAnsi"/>
          <w:sz w:val="16"/>
          <w:szCs w:val="16"/>
        </w:rPr>
        <w:t>2 degree</w:t>
      </w:r>
      <w:proofErr w:type="gramEnd"/>
      <w:r w:rsidRPr="001760EC">
        <w:rPr>
          <w:rFonts w:asciiTheme="majorHAnsi" w:hAnsiTheme="majorHAnsi"/>
          <w:sz w:val="16"/>
          <w:szCs w:val="16"/>
        </w:rPr>
        <w:t xml:space="preserve"> goal, so countries also agreed to “ratchet up” their commitments over time, with fresh goals to be adopted in 2020. Notably, the Paris Climate Agreement is self-monitoring and non-binding, which is why Trump’s election alarmed many climatologists. </w:t>
      </w:r>
    </w:p>
    <w:p w14:paraId="6659C6C1"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“A U.S. pullout from Paris could cause a ripple effect that effectively kills the Paris Agreement,” Michael Mann, a leading climatologist and Penn State professor, said in an email. </w:t>
      </w:r>
    </w:p>
    <w:p w14:paraId="1D2AB8AD"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Killing Paris would be catastrophic, because if left unchecked, global temperatures could rise by 5 degrees above pre-industrial levels by century’s end or even higher, according to Mann. Mann, like many climate scientists, is worried that if Trump backs out of the agreement or fails to live up to its terms, other countries will follow America’s lead.</w:t>
      </w:r>
    </w:p>
    <w:p w14:paraId="0AFB812B" w14:textId="77777777" w:rsidR="00F32803" w:rsidRPr="001760EC" w:rsidRDefault="00F32803" w:rsidP="00F32803">
      <w:pPr>
        <w:rPr>
          <w:rFonts w:asciiTheme="majorHAnsi" w:hAnsiTheme="majorHAnsi"/>
          <w:u w:val="single"/>
        </w:rPr>
      </w:pPr>
      <w:r w:rsidRPr="001760EC">
        <w:rPr>
          <w:rFonts w:asciiTheme="majorHAnsi" w:hAnsiTheme="majorHAnsi"/>
          <w:sz w:val="16"/>
        </w:rPr>
        <w:t xml:space="preserve">Right after the election, climate modelers Ben Sanderson and </w:t>
      </w:r>
      <w:proofErr w:type="spellStart"/>
      <w:r w:rsidRPr="001760EC">
        <w:rPr>
          <w:rFonts w:asciiTheme="majorHAnsi" w:hAnsiTheme="majorHAnsi"/>
          <w:sz w:val="16"/>
        </w:rPr>
        <w:t>Reto</w:t>
      </w:r>
      <w:proofErr w:type="spellEnd"/>
      <w:r w:rsidRPr="001760EC">
        <w:rPr>
          <w:rFonts w:asciiTheme="majorHAnsi" w:hAnsiTheme="majorHAnsi"/>
          <w:sz w:val="16"/>
        </w:rPr>
        <w:t xml:space="preserve"> </w:t>
      </w:r>
      <w:proofErr w:type="spellStart"/>
      <w:r w:rsidRPr="001760EC">
        <w:rPr>
          <w:rFonts w:asciiTheme="majorHAnsi" w:hAnsiTheme="majorHAnsi"/>
          <w:sz w:val="16"/>
        </w:rPr>
        <w:t>Knutti</w:t>
      </w:r>
      <w:proofErr w:type="spellEnd"/>
      <w:r w:rsidRPr="001760EC">
        <w:rPr>
          <w:rFonts w:asciiTheme="majorHAnsi" w:hAnsiTheme="majorHAnsi"/>
          <w:sz w:val="16"/>
        </w:rPr>
        <w:t xml:space="preserve"> decided to look at this scenario, extrapolating what would happen </w:t>
      </w:r>
      <w:r w:rsidRPr="001760EC">
        <w:rPr>
          <w:rStyle w:val="StyleUnderline"/>
          <w:rFonts w:asciiTheme="majorHAnsi" w:hAnsiTheme="majorHAnsi"/>
        </w:rPr>
        <w:t>if the rest of the world opted out of their greenhouse gas-cutting commitments</w:t>
      </w:r>
      <w:r w:rsidRPr="001760EC">
        <w:rPr>
          <w:rFonts w:asciiTheme="majorHAnsi" w:hAnsiTheme="majorHAnsi"/>
          <w:sz w:val="16"/>
        </w:rPr>
        <w:t xml:space="preserve"> over the next eight years. They found that </w:t>
      </w:r>
      <w:r w:rsidRPr="001760EC">
        <w:rPr>
          <w:rStyle w:val="StyleUnderline"/>
          <w:rFonts w:asciiTheme="majorHAnsi" w:hAnsiTheme="majorHAnsi"/>
        </w:rPr>
        <w:t xml:space="preserve">the probability of staying below the </w:t>
      </w:r>
      <w:proofErr w:type="gramStart"/>
      <w:r w:rsidRPr="001760EC">
        <w:rPr>
          <w:rStyle w:val="StyleUnderline"/>
          <w:rFonts w:asciiTheme="majorHAnsi" w:hAnsiTheme="majorHAnsi"/>
        </w:rPr>
        <w:t>2 degree</w:t>
      </w:r>
      <w:proofErr w:type="gramEnd"/>
      <w:r w:rsidRPr="001760EC">
        <w:rPr>
          <w:rStyle w:val="StyleUnderline"/>
          <w:rFonts w:asciiTheme="majorHAnsi" w:hAnsiTheme="majorHAnsi"/>
        </w:rPr>
        <w:t xml:space="preserve"> threshold dropped from about two-thirds to just about ten percent.</w:t>
      </w:r>
    </w:p>
    <w:p w14:paraId="6D970A90"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“Even if emissions were to decrease again after eight years, it could take an additional 15-25 years for emission to get back on track” with “strong” mitigation efforts, they wrote in Nature Climate Change. An eight-year delay may seem like no big deal in the grand scheme of things, but net carbon dioxide emissions are cumulative, with temperatures rising proportionally with the amount of carbon in the atmosphere. Sanderson and </w:t>
      </w:r>
      <w:proofErr w:type="spellStart"/>
      <w:r w:rsidRPr="001760EC">
        <w:rPr>
          <w:rFonts w:asciiTheme="majorHAnsi" w:hAnsiTheme="majorHAnsi"/>
          <w:sz w:val="16"/>
          <w:szCs w:val="16"/>
        </w:rPr>
        <w:t>Knutti</w:t>
      </w:r>
      <w:proofErr w:type="spellEnd"/>
      <w:r w:rsidRPr="001760EC">
        <w:rPr>
          <w:rFonts w:asciiTheme="majorHAnsi" w:hAnsiTheme="majorHAnsi"/>
          <w:sz w:val="16"/>
          <w:szCs w:val="16"/>
        </w:rPr>
        <w:t xml:space="preserve"> concluded, “Only immediate, global concerted and effective action can achieve the temperature targets discussed in Paris,” a mainstream view among climatologists.</w:t>
      </w:r>
    </w:p>
    <w:p w14:paraId="567D1C24"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So—time to despair? </w:t>
      </w:r>
    </w:p>
    <w:p w14:paraId="18AD653A" w14:textId="77777777" w:rsidR="00F32803" w:rsidRPr="001760EC" w:rsidRDefault="00F32803" w:rsidP="00F32803">
      <w:pPr>
        <w:rPr>
          <w:rFonts w:asciiTheme="majorHAnsi" w:hAnsiTheme="majorHAnsi"/>
          <w:sz w:val="16"/>
        </w:rPr>
      </w:pPr>
      <w:r w:rsidRPr="001760EC">
        <w:rPr>
          <w:rFonts w:asciiTheme="majorHAnsi" w:hAnsiTheme="majorHAnsi"/>
          <w:sz w:val="16"/>
        </w:rPr>
        <w:t xml:space="preserve">Here is the good news: </w:t>
      </w:r>
      <w:r w:rsidRPr="001760EC">
        <w:rPr>
          <w:rStyle w:val="StyleUnderline"/>
          <w:rFonts w:asciiTheme="majorHAnsi" w:hAnsiTheme="majorHAnsi"/>
        </w:rPr>
        <w:t>Other countries, not led by climate deniers, are not poised to abandon their greenhouse gas–cutting commitments</w:t>
      </w:r>
      <w:r w:rsidRPr="001760EC">
        <w:rPr>
          <w:rFonts w:asciiTheme="majorHAnsi" w:hAnsiTheme="majorHAnsi"/>
          <w:sz w:val="16"/>
        </w:rPr>
        <w:t>. Last November, participants from all signatory nations for Paris gathered in Marrakech, Morocco, to work on next steps. When the results from our 2016 presidential election rolled in, they kept working.</w:t>
      </w:r>
    </w:p>
    <w:p w14:paraId="4F1114DF"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“There were thousands of people trying to solve problems,” said Christoph </w:t>
      </w:r>
      <w:proofErr w:type="spellStart"/>
      <w:r w:rsidRPr="001760EC">
        <w:rPr>
          <w:rFonts w:asciiTheme="majorHAnsi" w:hAnsiTheme="majorHAnsi"/>
          <w:sz w:val="16"/>
          <w:szCs w:val="16"/>
        </w:rPr>
        <w:t>Gebald</w:t>
      </w:r>
      <w:proofErr w:type="spellEnd"/>
      <w:r w:rsidRPr="001760EC">
        <w:rPr>
          <w:rFonts w:asciiTheme="majorHAnsi" w:hAnsiTheme="majorHAnsi"/>
          <w:sz w:val="16"/>
          <w:szCs w:val="16"/>
        </w:rPr>
        <w:t>, founder of a Swiss carbon-capture start-up, reminding The New Republic that Trump is just one person. “The world keeps on turning.”</w:t>
      </w:r>
    </w:p>
    <w:p w14:paraId="5D5A8EB2"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In the U.S., states like California, which is now passing bills to lock in Obama-era federal and state environmental regulations, and city mayors from both red and blue states affirmed their commitment to cut greenhouse gas emissions.</w:t>
      </w:r>
    </w:p>
    <w:p w14:paraId="76211AC7"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Business leaders were also on board. During the Marrakech convention, more than 360 companies and investors, including DuPont, eBay, Nike, Unilever, and Starbucks, wrote an open letter calling for the U.S. to remain in Paris (it now has almost 900 signatures). Why? Because investing in renewable energies is good economics, and not merely because rising sea levels are expected to literally swamp Wall Street.</w:t>
      </w:r>
    </w:p>
    <w:p w14:paraId="6F0D3582" w14:textId="77777777" w:rsidR="00F32803" w:rsidRPr="001760EC" w:rsidRDefault="00F32803" w:rsidP="00F32803">
      <w:pPr>
        <w:rPr>
          <w:rStyle w:val="StyleUnderline"/>
          <w:rFonts w:asciiTheme="majorHAnsi" w:hAnsiTheme="majorHAnsi"/>
        </w:rPr>
      </w:pPr>
      <w:r w:rsidRPr="001760EC">
        <w:rPr>
          <w:rStyle w:val="StyleUnderline"/>
          <w:rFonts w:asciiTheme="majorHAnsi" w:hAnsiTheme="majorHAnsi"/>
        </w:rPr>
        <w:t xml:space="preserve">The global economy is “set” toward de-carbonization with or without the Trump administration. </w:t>
      </w:r>
      <w:r w:rsidRPr="001760EC">
        <w:rPr>
          <w:rFonts w:asciiTheme="majorHAnsi" w:hAnsiTheme="majorHAnsi"/>
          <w:sz w:val="16"/>
        </w:rPr>
        <w:t xml:space="preserve">That’s what Christiana </w:t>
      </w:r>
      <w:proofErr w:type="spellStart"/>
      <w:r w:rsidRPr="001760EC">
        <w:rPr>
          <w:rFonts w:asciiTheme="majorHAnsi" w:hAnsiTheme="majorHAnsi"/>
          <w:sz w:val="16"/>
        </w:rPr>
        <w:t>Figueres</w:t>
      </w:r>
      <w:proofErr w:type="spellEnd"/>
      <w:r w:rsidRPr="001760EC">
        <w:rPr>
          <w:rFonts w:asciiTheme="majorHAnsi" w:hAnsiTheme="majorHAnsi"/>
          <w:sz w:val="16"/>
        </w:rPr>
        <w:t xml:space="preserve">, the Costa Rican diplomat who led the Paris Climate Agreement, told CNN’s Christiane </w:t>
      </w:r>
      <w:proofErr w:type="spellStart"/>
      <w:r w:rsidRPr="001760EC">
        <w:rPr>
          <w:rFonts w:asciiTheme="majorHAnsi" w:hAnsiTheme="majorHAnsi"/>
          <w:sz w:val="16"/>
        </w:rPr>
        <w:t>Amanpour</w:t>
      </w:r>
      <w:proofErr w:type="spellEnd"/>
      <w:r w:rsidRPr="001760EC">
        <w:rPr>
          <w:rFonts w:asciiTheme="majorHAnsi" w:hAnsiTheme="majorHAnsi"/>
          <w:sz w:val="16"/>
        </w:rPr>
        <w:t xml:space="preserve"> earlier this month. “It’s not set by ideology. It is set by economics, and it is set by the advance of technology,” </w:t>
      </w:r>
      <w:proofErr w:type="spellStart"/>
      <w:r w:rsidRPr="001760EC">
        <w:rPr>
          <w:rFonts w:asciiTheme="majorHAnsi" w:hAnsiTheme="majorHAnsi"/>
          <w:sz w:val="16"/>
        </w:rPr>
        <w:t>Figueres</w:t>
      </w:r>
      <w:proofErr w:type="spellEnd"/>
      <w:r w:rsidRPr="001760EC">
        <w:rPr>
          <w:rFonts w:asciiTheme="majorHAnsi" w:hAnsiTheme="majorHAnsi"/>
          <w:sz w:val="16"/>
        </w:rPr>
        <w:t xml:space="preserve"> said. She pointed out that, in the U.S., one out of every 50 jobs </w:t>
      </w:r>
      <w:proofErr w:type="gramStart"/>
      <w:r w:rsidRPr="001760EC">
        <w:rPr>
          <w:rFonts w:asciiTheme="majorHAnsi" w:hAnsiTheme="majorHAnsi"/>
          <w:sz w:val="16"/>
        </w:rPr>
        <w:t>is</w:t>
      </w:r>
      <w:proofErr w:type="gramEnd"/>
      <w:r w:rsidRPr="001760EC">
        <w:rPr>
          <w:rFonts w:asciiTheme="majorHAnsi" w:hAnsiTheme="majorHAnsi"/>
          <w:sz w:val="16"/>
        </w:rPr>
        <w:t xml:space="preserve"> in solar energy, and argued that </w:t>
      </w:r>
      <w:r w:rsidRPr="001760EC">
        <w:rPr>
          <w:rStyle w:val="StyleUnderline"/>
          <w:rFonts w:asciiTheme="majorHAnsi" w:hAnsiTheme="majorHAnsi"/>
        </w:rPr>
        <w:t xml:space="preserve">if the United States doesn’t meet demands for cheap renewable energy, China </w:t>
      </w:r>
      <w:r w:rsidRPr="001760EC">
        <w:rPr>
          <w:rFonts w:asciiTheme="majorHAnsi" w:hAnsiTheme="majorHAnsi"/>
          <w:sz w:val="16"/>
        </w:rPr>
        <w:t>and India</w:t>
      </w:r>
      <w:r w:rsidRPr="001760EC">
        <w:rPr>
          <w:rStyle w:val="StyleUnderline"/>
          <w:rFonts w:asciiTheme="majorHAnsi" w:hAnsiTheme="majorHAnsi"/>
        </w:rPr>
        <w:t xml:space="preserve"> will.</w:t>
      </w:r>
    </w:p>
    <w:p w14:paraId="68CAA7BF"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The data bears her out. In April, Bloomberg reported that investments in wind and solar were beating fossil fuels two to one and that solar power in December was for the first time the cheapest source of electricity on the market, selling for half the price of coal in energy auctions in India and Chile. Reassuringly, the U.S. Congress recently extended the federal tax credits that incentivize wind and solar to 2019 and 2021, respectively. As these credits are popular in red states in the Great Plains, Congress may be loath to repeal them. </w:t>
      </w:r>
    </w:p>
    <w:p w14:paraId="41923D67" w14:textId="77777777" w:rsidR="00F32803" w:rsidRPr="001760EC" w:rsidRDefault="00F32803" w:rsidP="00F32803">
      <w:pPr>
        <w:rPr>
          <w:rStyle w:val="StyleUnderline"/>
          <w:rFonts w:asciiTheme="majorHAnsi" w:hAnsiTheme="majorHAnsi"/>
        </w:rPr>
      </w:pPr>
      <w:r w:rsidRPr="001760EC">
        <w:rPr>
          <w:rStyle w:val="StyleUnderline"/>
          <w:rFonts w:asciiTheme="majorHAnsi" w:hAnsiTheme="majorHAnsi"/>
        </w:rPr>
        <w:t xml:space="preserve">China will likely take the United </w:t>
      </w:r>
      <w:proofErr w:type="spellStart"/>
      <w:r w:rsidRPr="001760EC">
        <w:rPr>
          <w:rStyle w:val="StyleUnderline"/>
          <w:rFonts w:asciiTheme="majorHAnsi" w:hAnsiTheme="majorHAnsi"/>
        </w:rPr>
        <w:t>States’s</w:t>
      </w:r>
      <w:proofErr w:type="spellEnd"/>
      <w:r w:rsidRPr="001760EC">
        <w:rPr>
          <w:rStyle w:val="StyleUnderline"/>
          <w:rFonts w:asciiTheme="majorHAnsi" w:hAnsiTheme="majorHAnsi"/>
        </w:rPr>
        <w:t xml:space="preserve"> place as global climate leader</w:t>
      </w:r>
      <w:r w:rsidRPr="001760EC">
        <w:rPr>
          <w:rFonts w:asciiTheme="majorHAnsi" w:hAnsiTheme="majorHAnsi"/>
          <w:sz w:val="16"/>
        </w:rPr>
        <w:t xml:space="preserve">. At the World Economic Forum in Davos, Switzerland, in February, </w:t>
      </w:r>
      <w:r w:rsidRPr="001760EC">
        <w:rPr>
          <w:rStyle w:val="StyleUnderline"/>
          <w:rFonts w:asciiTheme="majorHAnsi" w:hAnsiTheme="majorHAnsi"/>
        </w:rPr>
        <w:t>Chinese President Xi Jinping stood up for the Paris Climate Agreement, urging all signees to uphold it. Also in January, the Chinese government’s energy industry announced it will devote $361 billion to renewable fuel by 2020, creating 1,000 major solar plants and 13 million jobs in the sector.</w:t>
      </w:r>
    </w:p>
    <w:p w14:paraId="224A6B4A" w14:textId="77777777" w:rsidR="00F32803" w:rsidRPr="001760EC" w:rsidRDefault="00F32803" w:rsidP="00F32803">
      <w:pPr>
        <w:rPr>
          <w:rStyle w:val="StyleUnderline"/>
          <w:rFonts w:asciiTheme="majorHAnsi" w:hAnsiTheme="majorHAnsi"/>
        </w:rPr>
      </w:pPr>
    </w:p>
    <w:p w14:paraId="1C02CBAE" w14:textId="77777777" w:rsidR="00F32803" w:rsidRPr="001760EC" w:rsidRDefault="00F32803" w:rsidP="00F32803">
      <w:pPr>
        <w:pStyle w:val="Heading4"/>
        <w:rPr>
          <w:rFonts w:asciiTheme="majorHAnsi" w:hAnsiTheme="majorHAnsi"/>
        </w:rPr>
      </w:pPr>
      <w:r w:rsidRPr="001760EC">
        <w:rPr>
          <w:rFonts w:asciiTheme="majorHAnsi" w:hAnsiTheme="majorHAnsi"/>
        </w:rPr>
        <w:lastRenderedPageBreak/>
        <w:t>Trump’s withdrawal gives China climate leadership – allows them to boost investment in renewables</w:t>
      </w:r>
    </w:p>
    <w:p w14:paraId="324C84DD" w14:textId="77777777" w:rsidR="00F32803" w:rsidRPr="001760EC" w:rsidRDefault="00F32803" w:rsidP="00F32803">
      <w:pPr>
        <w:rPr>
          <w:rFonts w:asciiTheme="majorHAnsi" w:hAnsiTheme="majorHAnsi"/>
        </w:rPr>
      </w:pPr>
      <w:proofErr w:type="spellStart"/>
      <w:r w:rsidRPr="001760EC">
        <w:rPr>
          <w:rStyle w:val="Style13ptBold"/>
          <w:rFonts w:asciiTheme="majorHAnsi" w:hAnsiTheme="majorHAnsi"/>
        </w:rPr>
        <w:t>Shinkman</w:t>
      </w:r>
      <w:proofErr w:type="spellEnd"/>
      <w:r w:rsidRPr="001760EC">
        <w:rPr>
          <w:rStyle w:val="Style13ptBold"/>
          <w:rFonts w:asciiTheme="majorHAnsi" w:hAnsiTheme="majorHAnsi"/>
        </w:rPr>
        <w:t>,</w:t>
      </w:r>
      <w:r w:rsidRPr="001760EC">
        <w:rPr>
          <w:rFonts w:asciiTheme="majorHAnsi" w:hAnsiTheme="majorHAnsi"/>
        </w:rPr>
        <w:t xml:space="preserve"> national security reporter for U.S. News &amp; World Report, </w:t>
      </w:r>
      <w:r w:rsidRPr="001760EC">
        <w:rPr>
          <w:rStyle w:val="Style13ptBold"/>
          <w:rFonts w:asciiTheme="majorHAnsi" w:hAnsiTheme="majorHAnsi"/>
        </w:rPr>
        <w:t>2017</w:t>
      </w:r>
    </w:p>
    <w:p w14:paraId="3C91E408" w14:textId="77777777" w:rsidR="00F32803" w:rsidRPr="001760EC" w:rsidRDefault="00F32803" w:rsidP="00F32803">
      <w:pPr>
        <w:rPr>
          <w:rFonts w:asciiTheme="majorHAnsi" w:hAnsiTheme="majorHAnsi"/>
        </w:rPr>
      </w:pPr>
      <w:r w:rsidRPr="001760EC">
        <w:rPr>
          <w:rFonts w:asciiTheme="majorHAnsi" w:hAnsiTheme="majorHAnsi"/>
        </w:rPr>
        <w:t>(Paul D., "If Trump Doesn’t Want a World Leadership Role, China Will Take It" U.S. News, June 2, https://www.usnews.com/news/world/articles/2017-06-02/following-trumps-paris-agreement-decision-china-poised-to-overtake-us-global-leadership, accessed 7-11-17, GDI-RH)</w:t>
      </w:r>
    </w:p>
    <w:p w14:paraId="43E5E744" w14:textId="77777777" w:rsidR="00F32803" w:rsidRPr="001760EC" w:rsidRDefault="00F32803" w:rsidP="00F32803">
      <w:pPr>
        <w:rPr>
          <w:rStyle w:val="StyleUnderline"/>
          <w:rFonts w:asciiTheme="majorHAnsi" w:hAnsiTheme="majorHAnsi"/>
        </w:rPr>
      </w:pPr>
      <w:r w:rsidRPr="001760EC">
        <w:rPr>
          <w:rFonts w:asciiTheme="majorHAnsi" w:hAnsiTheme="majorHAnsi"/>
          <w:sz w:val="16"/>
        </w:rPr>
        <w:t xml:space="preserve">President Donald </w:t>
      </w:r>
      <w:r w:rsidRPr="001760EC">
        <w:rPr>
          <w:rStyle w:val="StyleUnderline"/>
          <w:rFonts w:asciiTheme="majorHAnsi" w:hAnsiTheme="majorHAnsi"/>
        </w:rPr>
        <w:t>Trump's decision to withdraw</w:t>
      </w:r>
      <w:r w:rsidRPr="001760EC">
        <w:rPr>
          <w:rFonts w:asciiTheme="majorHAnsi" w:hAnsiTheme="majorHAnsi"/>
          <w:sz w:val="16"/>
        </w:rPr>
        <w:t xml:space="preserve"> the U.S. </w:t>
      </w:r>
      <w:r w:rsidRPr="001760EC">
        <w:rPr>
          <w:rStyle w:val="StyleUnderline"/>
          <w:rFonts w:asciiTheme="majorHAnsi" w:hAnsiTheme="majorHAnsi"/>
        </w:rPr>
        <w:t>from the Paris Agreement on climate change</w:t>
      </w:r>
      <w:r w:rsidRPr="001760EC">
        <w:rPr>
          <w:rFonts w:asciiTheme="majorHAnsi" w:hAnsiTheme="majorHAnsi"/>
          <w:sz w:val="16"/>
        </w:rPr>
        <w:t xml:space="preserve">, following a visit to Europe that many leaders there viewed as a farewell tour for American involvement, </w:t>
      </w:r>
      <w:r w:rsidRPr="001760EC">
        <w:rPr>
          <w:rStyle w:val="StyleUnderline"/>
          <w:rFonts w:asciiTheme="majorHAnsi" w:hAnsiTheme="majorHAnsi"/>
        </w:rPr>
        <w:t>leaves a global leadership vacuum at a critical time – and experts believe China will gladly exploit it.</w:t>
      </w:r>
    </w:p>
    <w:p w14:paraId="65E5E5CE" w14:textId="77777777" w:rsidR="00F32803" w:rsidRPr="001760EC" w:rsidRDefault="00F32803" w:rsidP="00F32803">
      <w:pPr>
        <w:rPr>
          <w:rFonts w:asciiTheme="majorHAnsi" w:hAnsiTheme="majorHAnsi"/>
          <w:sz w:val="16"/>
        </w:rPr>
      </w:pPr>
      <w:r w:rsidRPr="001760EC">
        <w:rPr>
          <w:rFonts w:asciiTheme="majorHAnsi" w:hAnsiTheme="majorHAnsi"/>
          <w:sz w:val="16"/>
        </w:rPr>
        <w:t>T</w:t>
      </w:r>
      <w:r w:rsidRPr="001760EC">
        <w:rPr>
          <w:rStyle w:val="StyleUnderline"/>
          <w:rFonts w:asciiTheme="majorHAnsi" w:hAnsiTheme="majorHAnsi"/>
        </w:rPr>
        <w:t>op officials from the communist nation wasted no time capitalizing on Trump's T</w:t>
      </w:r>
      <w:r w:rsidRPr="001760EC">
        <w:rPr>
          <w:rFonts w:asciiTheme="majorHAnsi" w:hAnsiTheme="majorHAnsi"/>
          <w:sz w:val="16"/>
        </w:rPr>
        <w:t xml:space="preserve">hursday </w:t>
      </w:r>
      <w:r w:rsidRPr="001760EC">
        <w:rPr>
          <w:rStyle w:val="StyleUnderline"/>
          <w:rFonts w:asciiTheme="majorHAnsi" w:hAnsiTheme="majorHAnsi"/>
        </w:rPr>
        <w:t>announcement</w:t>
      </w:r>
      <w:r w:rsidRPr="001760EC">
        <w:rPr>
          <w:rFonts w:asciiTheme="majorHAnsi" w:hAnsiTheme="majorHAnsi"/>
          <w:sz w:val="16"/>
        </w:rPr>
        <w:t xml:space="preserve"> from the White House Rose Garden, which commences a years-long process of renegotiating U.S. participation in the almost universally accepted climate change accord. During a pre-scheduled visit to Brussels, </w:t>
      </w:r>
      <w:r w:rsidRPr="001760EC">
        <w:rPr>
          <w:rStyle w:val="StyleUnderline"/>
          <w:rFonts w:asciiTheme="majorHAnsi" w:hAnsiTheme="majorHAnsi"/>
        </w:rPr>
        <w:t>Chinese Premier Li Keqiang said</w:t>
      </w:r>
      <w:r w:rsidRPr="001760EC">
        <w:rPr>
          <w:rFonts w:asciiTheme="majorHAnsi" w:hAnsiTheme="majorHAnsi"/>
          <w:sz w:val="16"/>
        </w:rPr>
        <w:t xml:space="preserve"> Friday </w:t>
      </w:r>
      <w:r w:rsidRPr="001760EC">
        <w:rPr>
          <w:rStyle w:val="StyleUnderline"/>
          <w:rFonts w:asciiTheme="majorHAnsi" w:hAnsiTheme="majorHAnsi"/>
        </w:rPr>
        <w:t>his country would help address concerns among European leaders who "worry about global uncertainty,</w:t>
      </w:r>
      <w:r w:rsidRPr="001760EC">
        <w:rPr>
          <w:rFonts w:asciiTheme="majorHAnsi" w:hAnsiTheme="majorHAnsi"/>
          <w:sz w:val="16"/>
        </w:rPr>
        <w:t>" and touted the common ground between China and the EU on international relations. Li also met with German Chancellor Angela Merkel, who in the wake of Brexit is quickly emerging as the most influential leader on the continent, and who agreed China and Germany would work together to ensure "an open global economy" and maintain free trade.</w:t>
      </w:r>
    </w:p>
    <w:p w14:paraId="3FAE0254"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Li's trip came the same day Chinese state media decided to run an op-ed saying foreign powers should "stop meddling" in Asian countries' affairs, reiterating criticism at the U.S. specifically ahead of a major international summit in Singapore this weekend attended by Defense Secretary Jim </w:t>
      </w:r>
      <w:proofErr w:type="spellStart"/>
      <w:r w:rsidRPr="001760EC">
        <w:rPr>
          <w:rFonts w:asciiTheme="majorHAnsi" w:hAnsiTheme="majorHAnsi"/>
          <w:sz w:val="16"/>
          <w:szCs w:val="16"/>
        </w:rPr>
        <w:t>Mattis</w:t>
      </w:r>
      <w:proofErr w:type="spellEnd"/>
      <w:r w:rsidRPr="001760EC">
        <w:rPr>
          <w:rFonts w:asciiTheme="majorHAnsi" w:hAnsiTheme="majorHAnsi"/>
          <w:sz w:val="16"/>
          <w:szCs w:val="16"/>
        </w:rPr>
        <w:t>.</w:t>
      </w:r>
    </w:p>
    <w:p w14:paraId="119C18F9"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No country or single bloc could replace the U.S. in the role it has established for itself since the end of World War II, experts say, and replicate the kind of leadership that, among other things, orchestrated the Paris Agreement in the first place. But Trump's purposeful retreat from maintaining global leadership will undoubtedly have negative consequences.</w:t>
      </w:r>
    </w:p>
    <w:p w14:paraId="2C76D4BC" w14:textId="77777777" w:rsidR="00F32803" w:rsidRPr="001760EC" w:rsidRDefault="00F32803" w:rsidP="00F32803">
      <w:pPr>
        <w:rPr>
          <w:rFonts w:asciiTheme="majorHAnsi" w:hAnsiTheme="majorHAnsi"/>
          <w:sz w:val="16"/>
          <w:szCs w:val="16"/>
        </w:rPr>
      </w:pPr>
      <w:r w:rsidRPr="001760EC">
        <w:rPr>
          <w:rFonts w:asciiTheme="majorHAnsi" w:hAnsiTheme="majorHAnsi"/>
          <w:sz w:val="16"/>
          <w:szCs w:val="16"/>
        </w:rPr>
        <w:t xml:space="preserve">"If the biggest country in the world is saying, 'It's the law of the jungle, every man for themselves, you're with me or you're against me,' you're going to see a lot of people following that advice," says </w:t>
      </w:r>
      <w:proofErr w:type="spellStart"/>
      <w:r w:rsidRPr="001760EC">
        <w:rPr>
          <w:rFonts w:asciiTheme="majorHAnsi" w:hAnsiTheme="majorHAnsi"/>
          <w:sz w:val="16"/>
          <w:szCs w:val="16"/>
        </w:rPr>
        <w:t>Vikram</w:t>
      </w:r>
      <w:proofErr w:type="spellEnd"/>
      <w:r w:rsidRPr="001760EC">
        <w:rPr>
          <w:rFonts w:asciiTheme="majorHAnsi" w:hAnsiTheme="majorHAnsi"/>
          <w:sz w:val="16"/>
          <w:szCs w:val="16"/>
        </w:rPr>
        <w:t xml:space="preserve"> Singh, who until 2014 served as a top Pentagon official for Asian affairs, now vice president at the Center for American Progress. "This is a completely seismic shift in how America is behaving on the world's stage."</w:t>
      </w:r>
    </w:p>
    <w:p w14:paraId="65CC06B0" w14:textId="77777777" w:rsidR="00F32803" w:rsidRPr="001760EC" w:rsidRDefault="00F32803" w:rsidP="00F32803">
      <w:pPr>
        <w:rPr>
          <w:rStyle w:val="StyleUnderline"/>
          <w:rFonts w:asciiTheme="majorHAnsi" w:hAnsiTheme="majorHAnsi"/>
        </w:rPr>
      </w:pPr>
      <w:r w:rsidRPr="001760EC">
        <w:rPr>
          <w:rStyle w:val="StyleUnderline"/>
          <w:rFonts w:asciiTheme="majorHAnsi" w:hAnsiTheme="majorHAnsi"/>
        </w:rPr>
        <w:t>China's</w:t>
      </w:r>
      <w:r w:rsidRPr="001760EC">
        <w:rPr>
          <w:rFonts w:asciiTheme="majorHAnsi" w:hAnsiTheme="majorHAnsi"/>
          <w:sz w:val="16"/>
        </w:rPr>
        <w:t xml:space="preserve"> response to Trump's retrenchment is a combination of optimism and worry, Singh says. In one sense, they </w:t>
      </w:r>
      <w:r w:rsidRPr="001760EC">
        <w:rPr>
          <w:rStyle w:val="StyleUnderline"/>
          <w:rFonts w:asciiTheme="majorHAnsi" w:hAnsiTheme="majorHAnsi"/>
        </w:rPr>
        <w:t>have an opportunity</w:t>
      </w:r>
      <w:r w:rsidRPr="001760EC">
        <w:rPr>
          <w:rFonts w:asciiTheme="majorHAnsi" w:hAnsiTheme="majorHAnsi"/>
          <w:sz w:val="16"/>
        </w:rPr>
        <w:t xml:space="preserve"> to try to push the U.S. out of its security affairs, namely its claims in the South China Sea, and </w:t>
      </w:r>
      <w:r w:rsidRPr="001760EC">
        <w:rPr>
          <w:rStyle w:val="StyleUnderline"/>
          <w:rFonts w:asciiTheme="majorHAnsi" w:hAnsiTheme="majorHAnsi"/>
        </w:rPr>
        <w:t>to invest its capital</w:t>
      </w:r>
      <w:r w:rsidRPr="001760EC">
        <w:rPr>
          <w:rFonts w:asciiTheme="majorHAnsi" w:hAnsiTheme="majorHAnsi"/>
          <w:sz w:val="16"/>
        </w:rPr>
        <w:t xml:space="preserve"> through its One Belt One Road initiative </w:t>
      </w:r>
      <w:r w:rsidRPr="001760EC">
        <w:rPr>
          <w:rStyle w:val="StyleUnderline"/>
          <w:rFonts w:asciiTheme="majorHAnsi" w:hAnsiTheme="majorHAnsi"/>
        </w:rPr>
        <w:t xml:space="preserve">in emerging energy, technology and innovation </w:t>
      </w:r>
      <w:r w:rsidRPr="001760EC">
        <w:rPr>
          <w:rFonts w:asciiTheme="majorHAnsi" w:hAnsiTheme="majorHAnsi"/>
          <w:sz w:val="16"/>
        </w:rPr>
        <w:t xml:space="preserve">hubs in Europe, </w:t>
      </w:r>
      <w:r w:rsidRPr="001760EC">
        <w:rPr>
          <w:rStyle w:val="StyleUnderline"/>
          <w:rFonts w:asciiTheme="majorHAnsi" w:hAnsiTheme="majorHAnsi"/>
        </w:rPr>
        <w:t>especially in the kind of climate science newly elected French President Emmanuel Macron has touted.</w:t>
      </w:r>
    </w:p>
    <w:p w14:paraId="16F0ED64" w14:textId="77777777" w:rsidR="00F32803" w:rsidRPr="001760EC" w:rsidRDefault="00F32803" w:rsidP="00F32803">
      <w:pPr>
        <w:rPr>
          <w:rFonts w:asciiTheme="majorHAnsi" w:hAnsiTheme="majorHAnsi"/>
        </w:rPr>
      </w:pPr>
    </w:p>
    <w:p w14:paraId="1F0447AA" w14:textId="77777777" w:rsidR="005516EF" w:rsidRPr="001760EC" w:rsidRDefault="005516EF" w:rsidP="005516EF">
      <w:pPr>
        <w:pStyle w:val="Heading4"/>
        <w:rPr>
          <w:rStyle w:val="Style13ptBold"/>
          <w:rFonts w:asciiTheme="majorHAnsi" w:hAnsiTheme="majorHAnsi"/>
          <w:b/>
        </w:rPr>
      </w:pPr>
      <w:r w:rsidRPr="001760EC">
        <w:rPr>
          <w:rStyle w:val="Style13ptBold"/>
          <w:rFonts w:asciiTheme="majorHAnsi" w:hAnsiTheme="majorHAnsi"/>
          <w:b/>
        </w:rPr>
        <w:t>Chinese leadership key to global climate change efforts – Trump involvement botches the whole operation</w:t>
      </w:r>
    </w:p>
    <w:p w14:paraId="023E1948" w14:textId="77777777" w:rsidR="005516EF" w:rsidRPr="001760EC" w:rsidRDefault="005516EF" w:rsidP="005516EF">
      <w:pPr>
        <w:rPr>
          <w:rFonts w:asciiTheme="majorHAnsi" w:eastAsia="Times New Roman" w:hAnsiTheme="majorHAnsi"/>
          <w:sz w:val="24"/>
        </w:rPr>
      </w:pPr>
      <w:proofErr w:type="spellStart"/>
      <w:r w:rsidRPr="001760EC">
        <w:rPr>
          <w:rStyle w:val="Style13ptBold"/>
          <w:rFonts w:asciiTheme="majorHAnsi" w:hAnsiTheme="majorHAnsi"/>
        </w:rPr>
        <w:t>Werber</w:t>
      </w:r>
      <w:proofErr w:type="spellEnd"/>
      <w:r w:rsidRPr="001760EC">
        <w:rPr>
          <w:rStyle w:val="Style13ptBold"/>
          <w:rFonts w:asciiTheme="majorHAnsi" w:hAnsiTheme="majorHAnsi"/>
        </w:rPr>
        <w:t>,</w:t>
      </w:r>
      <w:r w:rsidRPr="001760EC">
        <w:rPr>
          <w:rFonts w:asciiTheme="majorHAnsi" w:hAnsiTheme="majorHAnsi"/>
        </w:rPr>
        <w:t xml:space="preserve"> </w:t>
      </w:r>
      <w:r w:rsidRPr="001760EC">
        <w:rPr>
          <w:rFonts w:asciiTheme="majorHAnsi" w:eastAsia="Times New Roman" w:hAnsiTheme="majorHAnsi"/>
        </w:rPr>
        <w:t xml:space="preserve">reporter for Quartz, </w:t>
      </w:r>
      <w:r w:rsidRPr="001760EC">
        <w:rPr>
          <w:rStyle w:val="Style13ptBold"/>
          <w:rFonts w:asciiTheme="majorHAnsi" w:hAnsiTheme="majorHAnsi"/>
        </w:rPr>
        <w:t>2016</w:t>
      </w:r>
    </w:p>
    <w:p w14:paraId="235C8E70" w14:textId="0419DEAB" w:rsidR="005516EF" w:rsidRPr="001760EC" w:rsidRDefault="005516EF" w:rsidP="005516EF">
      <w:pPr>
        <w:rPr>
          <w:rFonts w:asciiTheme="majorHAnsi" w:hAnsiTheme="majorHAnsi"/>
        </w:rPr>
      </w:pPr>
      <w:r w:rsidRPr="001760EC">
        <w:rPr>
          <w:rFonts w:asciiTheme="majorHAnsi" w:hAnsiTheme="majorHAnsi"/>
        </w:rPr>
        <w:t>(Cassie, “With Trump as president, China—</w:t>
      </w:r>
      <w:proofErr w:type="spellStart"/>
      <w:proofErr w:type="gramStart"/>
      <w:r w:rsidRPr="001760EC">
        <w:rPr>
          <w:rFonts w:asciiTheme="majorHAnsi" w:hAnsiTheme="majorHAnsi"/>
        </w:rPr>
        <w:t>China</w:t>
      </w:r>
      <w:proofErr w:type="spellEnd"/>
      <w:r w:rsidRPr="001760EC">
        <w:rPr>
          <w:rFonts w:asciiTheme="majorHAnsi" w:hAnsiTheme="majorHAnsi"/>
        </w:rPr>
        <w:t>!—</w:t>
      </w:r>
      <w:proofErr w:type="gramEnd"/>
      <w:r w:rsidRPr="001760EC">
        <w:rPr>
          <w:rFonts w:asciiTheme="majorHAnsi" w:hAnsiTheme="majorHAnsi"/>
        </w:rPr>
        <w:t>will be the world’s biggest champion of fighting climate change” Quartz, November 10, https://qz.com/833859/with-trump-as-president-china-will-be-the-worlds-biggest-champion-of-fighting-climate-change/, accessed 7-8-17, GDI-RH)</w:t>
      </w:r>
    </w:p>
    <w:p w14:paraId="30D129C5"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Could a Trump presidency, in effect, ruin the global climate forever?</w:t>
      </w:r>
    </w:p>
    <w:p w14:paraId="633C3531"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The answer is yes</w:t>
      </w:r>
      <w:r w:rsidRPr="001760EC">
        <w:rPr>
          <w:rFonts w:asciiTheme="majorHAnsi" w:hAnsiTheme="majorHAnsi"/>
          <w:sz w:val="16"/>
        </w:rPr>
        <w:t xml:space="preserve">. The global, delicate effort to mitigate climate change already faced so many challenges, took so long to build, and came into being so desperately late. </w:t>
      </w:r>
      <w:r w:rsidRPr="001760EC">
        <w:rPr>
          <w:rStyle w:val="StyleUnderline"/>
          <w:rFonts w:asciiTheme="majorHAnsi" w:hAnsiTheme="majorHAnsi"/>
        </w:rPr>
        <w:t xml:space="preserve">Trump, who has denied climate change is real and has an energy strategy based almost entirely on fossil fuels, could derail the effort entirely </w:t>
      </w:r>
      <w:r w:rsidRPr="001760EC">
        <w:rPr>
          <w:rFonts w:asciiTheme="majorHAnsi" w:hAnsiTheme="majorHAnsi"/>
          <w:sz w:val="16"/>
        </w:rPr>
        <w:t>if he pulls the US out.</w:t>
      </w:r>
    </w:p>
    <w:p w14:paraId="17D195B6"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But it doesn’t have to be so—especially if key actors like China step up and take on responsibility for their actions, and for the world.</w:t>
      </w:r>
    </w:p>
    <w:p w14:paraId="5E6912B9"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China to the fore</w:t>
      </w:r>
    </w:p>
    <w:p w14:paraId="00003879"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Let’s get this out of the way: China is the biggest emitter of greenhouse gases in the world. It’s responsible for about a fifth of all emissions, having taken over as the top polluter from the US in 2006. China burns so much coal that air pollution there has been estimated to kill up to 1 million people a year.</w:t>
      </w:r>
    </w:p>
    <w:p w14:paraId="238337B3"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lastRenderedPageBreak/>
        <w:t xml:space="preserve">And back </w:t>
      </w:r>
      <w:r w:rsidRPr="001760EC">
        <w:rPr>
          <w:rStyle w:val="StyleUnderline"/>
          <w:rFonts w:asciiTheme="majorHAnsi" w:hAnsiTheme="majorHAnsi"/>
        </w:rPr>
        <w:t>in 2009, when the world came together in Copenhagen</w:t>
      </w:r>
      <w:r w:rsidRPr="001760EC">
        <w:rPr>
          <w:rFonts w:asciiTheme="majorHAnsi" w:hAnsiTheme="majorHAnsi"/>
          <w:sz w:val="16"/>
        </w:rPr>
        <w:t xml:space="preserve"> and reached a (non-binding) agreement on cutting emissions multilaterally, </w:t>
      </w:r>
      <w:r w:rsidRPr="001760EC">
        <w:rPr>
          <w:rStyle w:val="StyleUnderline"/>
          <w:rFonts w:asciiTheme="majorHAnsi" w:hAnsiTheme="majorHAnsi"/>
        </w:rPr>
        <w:t>China</w:t>
      </w:r>
      <w:r w:rsidRPr="001760EC">
        <w:rPr>
          <w:rFonts w:asciiTheme="majorHAnsi" w:hAnsiTheme="majorHAnsi"/>
          <w:sz w:val="16"/>
        </w:rPr>
        <w:t xml:space="preserve"> stood out for the wrong reasons: It </w:t>
      </w:r>
      <w:r w:rsidRPr="001760EC">
        <w:rPr>
          <w:rStyle w:val="StyleUnderline"/>
          <w:rFonts w:asciiTheme="majorHAnsi" w:hAnsiTheme="majorHAnsi"/>
        </w:rPr>
        <w:t>was uncooperative and committed to</w:t>
      </w:r>
      <w:r w:rsidRPr="001760EC">
        <w:rPr>
          <w:rFonts w:asciiTheme="majorHAnsi" w:hAnsiTheme="majorHAnsi"/>
          <w:sz w:val="16"/>
        </w:rPr>
        <w:t xml:space="preserve"> its particular brand of economic growth—which meant </w:t>
      </w:r>
      <w:r w:rsidRPr="001760EC">
        <w:rPr>
          <w:rStyle w:val="StyleUnderline"/>
          <w:rFonts w:asciiTheme="majorHAnsi" w:hAnsiTheme="majorHAnsi"/>
        </w:rPr>
        <w:t>emissions growth.</w:t>
      </w:r>
    </w:p>
    <w:p w14:paraId="7BFC9B47"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t xml:space="preserve">But </w:t>
      </w:r>
      <w:r w:rsidRPr="001760EC">
        <w:rPr>
          <w:rStyle w:val="StyleUnderline"/>
          <w:rFonts w:asciiTheme="majorHAnsi" w:hAnsiTheme="majorHAnsi"/>
        </w:rPr>
        <w:t xml:space="preserve">in recent years the country has changed its stance and its ways. </w:t>
      </w:r>
      <w:r w:rsidRPr="001760EC">
        <w:rPr>
          <w:rFonts w:asciiTheme="majorHAnsi" w:hAnsiTheme="majorHAnsi"/>
          <w:sz w:val="16"/>
        </w:rPr>
        <w:t xml:space="preserve">In 2015, </w:t>
      </w:r>
      <w:r w:rsidRPr="001760EC">
        <w:rPr>
          <w:rStyle w:val="StyleUnderline"/>
          <w:rFonts w:asciiTheme="majorHAnsi" w:hAnsiTheme="majorHAnsi"/>
        </w:rPr>
        <w:t>China committed to cutting its emissions</w:t>
      </w:r>
      <w:r w:rsidRPr="001760EC">
        <w:rPr>
          <w:rFonts w:asciiTheme="majorHAnsi" w:hAnsiTheme="majorHAnsi"/>
          <w:sz w:val="16"/>
        </w:rPr>
        <w:t xml:space="preserve"> per unit of </w:t>
      </w:r>
      <w:r w:rsidRPr="001760EC">
        <w:rPr>
          <w:rStyle w:val="StyleUnderline"/>
          <w:rFonts w:asciiTheme="majorHAnsi" w:hAnsiTheme="majorHAnsi"/>
        </w:rPr>
        <w:t>GDP by 60%-65% from 2005 levels</w:t>
      </w:r>
      <w:r w:rsidRPr="001760EC">
        <w:rPr>
          <w:rFonts w:asciiTheme="majorHAnsi" w:hAnsiTheme="majorHAnsi"/>
          <w:sz w:val="16"/>
        </w:rPr>
        <w:t xml:space="preserve">. Total emissions there are still rising, but </w:t>
      </w:r>
      <w:r w:rsidRPr="001760EC">
        <w:rPr>
          <w:rStyle w:val="StyleUnderline"/>
          <w:rFonts w:asciiTheme="majorHAnsi" w:hAnsiTheme="majorHAnsi"/>
        </w:rPr>
        <w:t>China has said it would work hard to reach peak total emissions by 2030.</w:t>
      </w:r>
    </w:p>
    <w:p w14:paraId="24DDE4D6"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t xml:space="preserve">It hasn’t committed to cuts in absolute terms, as many countries—most of the European Union, for example—have. But </w:t>
      </w:r>
      <w:r w:rsidRPr="001760EC">
        <w:rPr>
          <w:rStyle w:val="StyleUnderline"/>
          <w:rFonts w:asciiTheme="majorHAnsi" w:hAnsiTheme="majorHAnsi"/>
        </w:rPr>
        <w:t>it has made a massive financial commitment to clean energy, becoming the biggest builder of new renewable infrastructure in 2014.</w:t>
      </w:r>
    </w:p>
    <w:p w14:paraId="6FA0AAE6"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t>It’s also improved the efficiency with which energy is used. From 1990 to 2000, China cut its energy intensity—the energy used to produce each unit of GDP—by 5.9%,</w:t>
      </w:r>
      <w:r w:rsidRPr="001760EC">
        <w:rPr>
          <w:rFonts w:asciiTheme="majorHAnsi" w:hAnsiTheme="majorHAnsi"/>
          <w:sz w:val="16"/>
        </w:rPr>
        <w:t xml:space="preserve"> according to the International Energy Association, significantly more than the global average of 1.5%.</w:t>
      </w:r>
    </w:p>
    <w:p w14:paraId="01C92C80"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None of this is leadership, which to date has come mainly from Europe. But there are tentative signs that is shifting, too.</w:t>
      </w:r>
    </w:p>
    <w:p w14:paraId="1DBCD031" w14:textId="77777777" w:rsidR="005516EF" w:rsidRPr="001760EC" w:rsidRDefault="005516EF" w:rsidP="005516EF">
      <w:pPr>
        <w:rPr>
          <w:rFonts w:asciiTheme="majorHAnsi" w:hAnsiTheme="majorHAnsi"/>
          <w:sz w:val="16"/>
        </w:rPr>
      </w:pPr>
      <w:r w:rsidRPr="001760EC">
        <w:rPr>
          <w:rFonts w:asciiTheme="majorHAnsi" w:hAnsiTheme="majorHAnsi"/>
          <w:sz w:val="16"/>
        </w:rPr>
        <w:t xml:space="preserve">Ahead of the US elections, </w:t>
      </w:r>
      <w:r w:rsidRPr="001760EC">
        <w:rPr>
          <w:rStyle w:val="StyleUnderline"/>
          <w:rFonts w:asciiTheme="majorHAnsi" w:hAnsiTheme="majorHAnsi"/>
        </w:rPr>
        <w:t>China’s chief climate negotiator</w:t>
      </w:r>
      <w:r w:rsidRPr="001760EC">
        <w:rPr>
          <w:rFonts w:asciiTheme="majorHAnsi" w:hAnsiTheme="majorHAnsi"/>
          <w:sz w:val="16"/>
        </w:rPr>
        <w:t xml:space="preserve">, </w:t>
      </w:r>
      <w:proofErr w:type="spellStart"/>
      <w:r w:rsidRPr="001760EC">
        <w:rPr>
          <w:rFonts w:asciiTheme="majorHAnsi" w:hAnsiTheme="majorHAnsi"/>
          <w:sz w:val="16"/>
        </w:rPr>
        <w:t>Xie</w:t>
      </w:r>
      <w:proofErr w:type="spellEnd"/>
      <w:r w:rsidRPr="001760EC">
        <w:rPr>
          <w:rFonts w:asciiTheme="majorHAnsi" w:hAnsiTheme="majorHAnsi"/>
          <w:sz w:val="16"/>
        </w:rPr>
        <w:t xml:space="preserve"> </w:t>
      </w:r>
      <w:proofErr w:type="spellStart"/>
      <w:r w:rsidRPr="001760EC">
        <w:rPr>
          <w:rFonts w:asciiTheme="majorHAnsi" w:hAnsiTheme="majorHAnsi"/>
          <w:sz w:val="16"/>
        </w:rPr>
        <w:t>Zhenhua</w:t>
      </w:r>
      <w:proofErr w:type="spellEnd"/>
      <w:r w:rsidRPr="001760EC">
        <w:rPr>
          <w:rFonts w:asciiTheme="majorHAnsi" w:hAnsiTheme="majorHAnsi"/>
          <w:sz w:val="16"/>
        </w:rPr>
        <w:t xml:space="preserve">, </w:t>
      </w:r>
      <w:r w:rsidRPr="001760EC">
        <w:rPr>
          <w:rStyle w:val="StyleUnderline"/>
          <w:rFonts w:asciiTheme="majorHAnsi" w:hAnsiTheme="majorHAnsi"/>
        </w:rPr>
        <w:t>took the rare step of commenting on a foreign election to say that Trump should honor the US’s existing global commitments</w:t>
      </w:r>
      <w:r w:rsidRPr="001760EC">
        <w:rPr>
          <w:rFonts w:asciiTheme="majorHAnsi" w:hAnsiTheme="majorHAnsi"/>
          <w:sz w:val="16"/>
        </w:rPr>
        <w:t xml:space="preserve">. A “wise” politician, </w:t>
      </w:r>
      <w:proofErr w:type="spellStart"/>
      <w:r w:rsidRPr="001760EC">
        <w:rPr>
          <w:rFonts w:asciiTheme="majorHAnsi" w:hAnsiTheme="majorHAnsi"/>
          <w:sz w:val="16"/>
        </w:rPr>
        <w:t>Xie</w:t>
      </w:r>
      <w:proofErr w:type="spellEnd"/>
      <w:r w:rsidRPr="001760EC">
        <w:rPr>
          <w:rFonts w:asciiTheme="majorHAnsi" w:hAnsiTheme="majorHAnsi"/>
          <w:sz w:val="16"/>
        </w:rPr>
        <w:t xml:space="preserve"> said, was one who conformed to global trends.</w:t>
      </w:r>
    </w:p>
    <w:p w14:paraId="6F8BA94A"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t xml:space="preserve">While that’s fairly oblique compared to many of the criticisms of Trump, </w:t>
      </w:r>
      <w:r w:rsidRPr="001760EC">
        <w:rPr>
          <w:rStyle w:val="StyleUnderline"/>
          <w:rFonts w:asciiTheme="majorHAnsi" w:hAnsiTheme="majorHAnsi"/>
        </w:rPr>
        <w:t xml:space="preserve">it is an unusual example of China publicly weighing in on the climate policies of another country. Now that China has accepted the need for unified action, perhaps it is becoming </w:t>
      </w:r>
      <w:proofErr w:type="gramStart"/>
      <w:r w:rsidRPr="001760EC">
        <w:rPr>
          <w:rStyle w:val="StyleUnderline"/>
          <w:rFonts w:asciiTheme="majorHAnsi" w:hAnsiTheme="majorHAnsi"/>
        </w:rPr>
        <w:t>more ready</w:t>
      </w:r>
      <w:proofErr w:type="gramEnd"/>
      <w:r w:rsidRPr="001760EC">
        <w:rPr>
          <w:rStyle w:val="StyleUnderline"/>
          <w:rFonts w:asciiTheme="majorHAnsi" w:hAnsiTheme="majorHAnsi"/>
        </w:rPr>
        <w:t xml:space="preserve"> to push for it.</w:t>
      </w:r>
    </w:p>
    <w:p w14:paraId="5BEA6348"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t xml:space="preserve">Meanwhile, </w:t>
      </w:r>
      <w:r w:rsidRPr="001760EC">
        <w:rPr>
          <w:rStyle w:val="StyleUnderline"/>
          <w:rFonts w:asciiTheme="majorHAnsi" w:hAnsiTheme="majorHAnsi"/>
        </w:rPr>
        <w:t>it’s becoming clear that as far as China is concerned, climate change is central to the global agenda</w:t>
      </w:r>
      <w:r w:rsidRPr="001760EC">
        <w:rPr>
          <w:rFonts w:asciiTheme="majorHAnsi" w:hAnsiTheme="majorHAnsi"/>
          <w:sz w:val="16"/>
        </w:rPr>
        <w:t xml:space="preserve">. And </w:t>
      </w:r>
      <w:r w:rsidRPr="001760EC">
        <w:rPr>
          <w:rStyle w:val="StyleUnderline"/>
          <w:rFonts w:asciiTheme="majorHAnsi" w:hAnsiTheme="majorHAnsi"/>
        </w:rPr>
        <w:t>that commitment isn’t likely to change. China’s leadership style may be authoritarian, but it’s good for policy continuity.</w:t>
      </w:r>
    </w:p>
    <w:p w14:paraId="49EFB478"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America’s recently acquired mantle</w:t>
      </w:r>
    </w:p>
    <w:p w14:paraId="0BEB4E57" w14:textId="77777777" w:rsidR="005516EF" w:rsidRPr="001760EC" w:rsidRDefault="005516EF" w:rsidP="005516EF">
      <w:pPr>
        <w:rPr>
          <w:rFonts w:asciiTheme="majorHAnsi" w:hAnsiTheme="majorHAnsi"/>
        </w:rPr>
      </w:pPr>
      <w:r w:rsidRPr="001760EC">
        <w:rPr>
          <w:rStyle w:val="StyleUnderline"/>
          <w:rFonts w:asciiTheme="majorHAnsi" w:hAnsiTheme="majorHAnsi"/>
        </w:rPr>
        <w:t>There are two parts to every country’s climate policy.</w:t>
      </w:r>
    </w:p>
    <w:p w14:paraId="5D2924EA"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t xml:space="preserve">The first is domestic: </w:t>
      </w:r>
      <w:r w:rsidRPr="001760EC">
        <w:rPr>
          <w:rFonts w:asciiTheme="majorHAnsi" w:hAnsiTheme="majorHAnsi"/>
          <w:sz w:val="16"/>
        </w:rPr>
        <w:t>The efforts to cut emissions at home through policies like taxes on fuel and carbon or subsidies on renewable-energy infrastructure.</w:t>
      </w:r>
    </w:p>
    <w:p w14:paraId="0E79FF86"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The other part is international. This can mean showing leadership in</w:t>
      </w:r>
      <w:r w:rsidRPr="001760EC">
        <w:rPr>
          <w:rFonts w:asciiTheme="majorHAnsi" w:hAnsiTheme="majorHAnsi"/>
          <w:sz w:val="16"/>
        </w:rPr>
        <w:t xml:space="preserve"> the intricate </w:t>
      </w:r>
      <w:r w:rsidRPr="001760EC">
        <w:rPr>
          <w:rStyle w:val="StyleUnderline"/>
          <w:rFonts w:asciiTheme="majorHAnsi" w:hAnsiTheme="majorHAnsi"/>
        </w:rPr>
        <w:t>negotiations necessary to get dozens of countries to agree to policies requiring them to work together for a common good</w:t>
      </w:r>
      <w:r w:rsidRPr="001760EC">
        <w:rPr>
          <w:rFonts w:asciiTheme="majorHAnsi" w:hAnsiTheme="majorHAnsi"/>
          <w:sz w:val="16"/>
        </w:rPr>
        <w:t xml:space="preserve">. Negotiators need the skills to find a way forward that feels fair to actors with incredibly different needs—and, potentially, then selling the policies to the people back home. In recent years, </w:t>
      </w:r>
      <w:r w:rsidRPr="001760EC">
        <w:rPr>
          <w:rStyle w:val="StyleUnderline"/>
          <w:rFonts w:asciiTheme="majorHAnsi" w:hAnsiTheme="majorHAnsi"/>
        </w:rPr>
        <w:t>international leadership has also meant richer nations taking responsibility for past emissions—the industrial eras that saw their economies grow vast, fast—by agreeing to essentially fund poorer nations’ transition away from fossil fuels.</w:t>
      </w:r>
    </w:p>
    <w:p w14:paraId="794C7B56" w14:textId="77777777" w:rsidR="005516EF" w:rsidRPr="001760EC" w:rsidRDefault="005516EF" w:rsidP="005516EF">
      <w:pPr>
        <w:rPr>
          <w:rFonts w:asciiTheme="majorHAnsi" w:hAnsiTheme="majorHAnsi"/>
        </w:rPr>
      </w:pPr>
      <w:r w:rsidRPr="001760EC">
        <w:rPr>
          <w:rStyle w:val="StyleUnderline"/>
          <w:rFonts w:asciiTheme="majorHAnsi" w:hAnsiTheme="majorHAnsi"/>
        </w:rPr>
        <w:t>The US is important in both arenas</w:t>
      </w:r>
      <w:r w:rsidRPr="001760EC">
        <w:rPr>
          <w:rFonts w:asciiTheme="majorHAnsi" w:hAnsiTheme="majorHAnsi"/>
        </w:rPr>
        <w:t>.</w:t>
      </w:r>
    </w:p>
    <w:p w14:paraId="06249346"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Its greenhouse-gas emissions were the highest in the world until 10 years ago and are still second highest, so cutting at home has an impact globally. And as the world’s biggest economy, it is looked to as a leader. It’s hard, though not impossible, for global policy-makers to act effectively without American buy-in.</w:t>
      </w:r>
    </w:p>
    <w:p w14:paraId="44328FD0"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t>But until very recently, the US was not leading in global climate-change policy</w:t>
      </w:r>
      <w:r w:rsidRPr="001760EC">
        <w:rPr>
          <w:rFonts w:asciiTheme="majorHAnsi" w:hAnsiTheme="majorHAnsi"/>
          <w:sz w:val="16"/>
        </w:rPr>
        <w:t xml:space="preserve">. Far from it. Al Gore, who ran in 2000 on a platform that included very clear climate policies, could have become the first president to make a meaningful impact globally. Instead, George W. </w:t>
      </w:r>
      <w:r w:rsidRPr="001760EC">
        <w:rPr>
          <w:rStyle w:val="StyleUnderline"/>
          <w:rFonts w:asciiTheme="majorHAnsi" w:hAnsiTheme="majorHAnsi"/>
        </w:rPr>
        <w:t>Bush</w:t>
      </w:r>
      <w:r w:rsidRPr="001760EC">
        <w:rPr>
          <w:rFonts w:asciiTheme="majorHAnsi" w:hAnsiTheme="majorHAnsi"/>
          <w:sz w:val="16"/>
        </w:rPr>
        <w:t xml:space="preserve"> won and promptly </w:t>
      </w:r>
      <w:r w:rsidRPr="001760EC">
        <w:rPr>
          <w:rStyle w:val="StyleUnderline"/>
          <w:rFonts w:asciiTheme="majorHAnsi" w:hAnsiTheme="majorHAnsi"/>
        </w:rPr>
        <w:t>pulled America out of the Kyoto Protocol</w:t>
      </w:r>
      <w:r w:rsidRPr="001760EC">
        <w:rPr>
          <w:rFonts w:asciiTheme="majorHAnsi" w:hAnsiTheme="majorHAnsi"/>
          <w:sz w:val="16"/>
        </w:rPr>
        <w:t>, the hard-fought agreement between nations to work multilaterally towards protecting the climate.</w:t>
      </w:r>
    </w:p>
    <w:p w14:paraId="62C3FEEB" w14:textId="77777777" w:rsidR="005516EF" w:rsidRPr="001760EC" w:rsidRDefault="005516EF" w:rsidP="005516EF">
      <w:pPr>
        <w:rPr>
          <w:rFonts w:asciiTheme="majorHAnsi" w:hAnsiTheme="majorHAnsi"/>
          <w:sz w:val="16"/>
        </w:rPr>
      </w:pPr>
      <w:r w:rsidRPr="001760EC">
        <w:rPr>
          <w:rFonts w:asciiTheme="majorHAnsi" w:hAnsiTheme="majorHAnsi"/>
          <w:sz w:val="16"/>
        </w:rPr>
        <w:t xml:space="preserve">Barack Obama was the first president to make serious efforts to tackle climate change through domestic policy. A hostile legislature derailed many of these endeavors, and Obama was criticized abroad for failing to provide more global leadership. </w:t>
      </w:r>
      <w:r w:rsidRPr="001760EC">
        <w:rPr>
          <w:rStyle w:val="StyleUnderline"/>
          <w:rFonts w:asciiTheme="majorHAnsi" w:hAnsiTheme="majorHAnsi"/>
        </w:rPr>
        <w:t>It</w:t>
      </w:r>
      <w:r w:rsidRPr="001760EC">
        <w:rPr>
          <w:rFonts w:asciiTheme="majorHAnsi" w:hAnsiTheme="majorHAnsi"/>
          <w:sz w:val="16"/>
        </w:rPr>
        <w:t xml:space="preserve"> </w:t>
      </w:r>
      <w:r w:rsidRPr="001760EC">
        <w:rPr>
          <w:rStyle w:val="StyleUnderline"/>
          <w:rFonts w:asciiTheme="majorHAnsi" w:hAnsiTheme="majorHAnsi"/>
        </w:rPr>
        <w:t>wasn’t until winning a second term</w:t>
      </w:r>
      <w:r w:rsidRPr="001760EC">
        <w:rPr>
          <w:rFonts w:asciiTheme="majorHAnsi" w:hAnsiTheme="majorHAnsi"/>
          <w:sz w:val="16"/>
        </w:rPr>
        <w:t xml:space="preserve">, with less to lose domestically (US presidents can serve only two terms) and the climate menace clearer than ever, </w:t>
      </w:r>
      <w:r w:rsidRPr="001760EC">
        <w:rPr>
          <w:rStyle w:val="StyleUnderline"/>
          <w:rFonts w:asciiTheme="majorHAnsi" w:hAnsiTheme="majorHAnsi"/>
        </w:rPr>
        <w:t xml:space="preserve">that Obama took bigger steps to make the US less dependent on oil. </w:t>
      </w:r>
      <w:r w:rsidRPr="001760EC">
        <w:rPr>
          <w:rFonts w:asciiTheme="majorHAnsi" w:hAnsiTheme="majorHAnsi"/>
          <w:sz w:val="16"/>
        </w:rPr>
        <w:t>And it took until 2014 for him to announce a bilateral agreement with China, in which both countries agreed to cut emissions by a fixed amount for the first time.</w:t>
      </w:r>
    </w:p>
    <w:p w14:paraId="14176DD7"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America’s</w:t>
      </w:r>
      <w:r w:rsidRPr="001760EC">
        <w:rPr>
          <w:rFonts w:asciiTheme="majorHAnsi" w:hAnsiTheme="majorHAnsi"/>
          <w:sz w:val="16"/>
        </w:rPr>
        <w:t xml:space="preserve"> ability to cut emissions has always been hampered by the need to balance a climate-friendly policy with domestic needs like cheap gasoline. It has lagged far behind countries like Germany and others in Europe, but it </w:t>
      </w:r>
      <w:r w:rsidRPr="001760EC">
        <w:rPr>
          <w:rStyle w:val="StyleUnderline"/>
          <w:rFonts w:asciiTheme="majorHAnsi" w:hAnsiTheme="majorHAnsi"/>
        </w:rPr>
        <w:t>was beginning to shoulder responsibility</w:t>
      </w:r>
      <w:r w:rsidRPr="001760EC">
        <w:rPr>
          <w:rFonts w:asciiTheme="majorHAnsi" w:hAnsiTheme="majorHAnsi"/>
          <w:sz w:val="16"/>
        </w:rPr>
        <w:t xml:space="preserve">, provide vision, and set an example. </w:t>
      </w:r>
      <w:r w:rsidRPr="001760EC">
        <w:rPr>
          <w:rStyle w:val="StyleUnderline"/>
          <w:rFonts w:asciiTheme="majorHAnsi" w:hAnsiTheme="majorHAnsi"/>
        </w:rPr>
        <w:t>That might not be the case for long.</w:t>
      </w:r>
    </w:p>
    <w:p w14:paraId="61DD9D3B"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What a Trump about-face could mean</w:t>
      </w:r>
    </w:p>
    <w:p w14:paraId="0DE5CF42"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lastRenderedPageBreak/>
        <w:t xml:space="preserve">Trump’s energy strategy calls for lifting constraints on domestic fossil-fuel production and reintroducing coal, </w:t>
      </w:r>
      <w:r w:rsidRPr="001760EC">
        <w:rPr>
          <w:rFonts w:asciiTheme="majorHAnsi" w:hAnsiTheme="majorHAnsi"/>
          <w:sz w:val="16"/>
        </w:rPr>
        <w:t xml:space="preserve">the most polluting fuel, into the mix. He keeps promising </w:t>
      </w:r>
      <w:r w:rsidRPr="001760EC">
        <w:rPr>
          <w:rStyle w:val="StyleUnderline"/>
          <w:rFonts w:asciiTheme="majorHAnsi" w:hAnsiTheme="majorHAnsi"/>
        </w:rPr>
        <w:t>“clean coal</w:t>
      </w:r>
      <w:r w:rsidRPr="001760EC">
        <w:rPr>
          <w:rFonts w:asciiTheme="majorHAnsi" w:hAnsiTheme="majorHAnsi"/>
          <w:sz w:val="16"/>
        </w:rPr>
        <w:t xml:space="preserve">” technology, which is so expensive that, despite years of intensive R&amp;D effort, it </w:t>
      </w:r>
      <w:r w:rsidRPr="001760EC">
        <w:rPr>
          <w:rStyle w:val="StyleUnderline"/>
          <w:rFonts w:asciiTheme="majorHAnsi" w:hAnsiTheme="majorHAnsi"/>
        </w:rPr>
        <w:t>barely exists anywhere in the world.</w:t>
      </w:r>
    </w:p>
    <w:p w14:paraId="444CBCE4" w14:textId="77777777" w:rsidR="005516EF" w:rsidRPr="001760EC" w:rsidRDefault="005516EF" w:rsidP="005516EF">
      <w:pPr>
        <w:rPr>
          <w:rFonts w:asciiTheme="majorHAnsi" w:hAnsiTheme="majorHAnsi"/>
          <w:sz w:val="16"/>
        </w:rPr>
      </w:pPr>
      <w:r w:rsidRPr="001760EC">
        <w:rPr>
          <w:rStyle w:val="StyleUnderline"/>
          <w:rFonts w:asciiTheme="majorHAnsi" w:hAnsiTheme="majorHAnsi"/>
        </w:rPr>
        <w:t xml:space="preserve">He has also promised to cancel payment to United Nations climate programs, </w:t>
      </w:r>
      <w:r w:rsidRPr="001760EC">
        <w:rPr>
          <w:rFonts w:asciiTheme="majorHAnsi" w:hAnsiTheme="majorHAnsi"/>
          <w:sz w:val="16"/>
        </w:rPr>
        <w:t>and use that money instead to “fix America’s water and environmental infrastructure.” Such spectacular abdication of responsibility for historical or future climate change would see the US instead focus on patching parts of a country damaged by some of the very things international climate strategy is seeking to mitigate, like pollution.</w:t>
      </w:r>
    </w:p>
    <w:p w14:paraId="4EF74D38" w14:textId="77777777" w:rsidR="005516EF" w:rsidRPr="001760EC" w:rsidRDefault="005516EF" w:rsidP="005516EF">
      <w:pPr>
        <w:rPr>
          <w:rFonts w:asciiTheme="majorHAnsi" w:hAnsiTheme="majorHAnsi"/>
          <w:sz w:val="16"/>
        </w:rPr>
      </w:pPr>
      <w:r w:rsidRPr="001760EC">
        <w:rPr>
          <w:rFonts w:asciiTheme="majorHAnsi" w:hAnsiTheme="majorHAnsi"/>
          <w:sz w:val="16"/>
        </w:rPr>
        <w:t xml:space="preserve">There is some hope Trump won’t actually enact all his campaign promises, perhaps by being persuaded out of them by the people he appoints. The likelihood of the latter is slim when it comes to climate. </w:t>
      </w:r>
      <w:r w:rsidRPr="001760EC">
        <w:rPr>
          <w:rStyle w:val="StyleUnderline"/>
          <w:rFonts w:asciiTheme="majorHAnsi" w:hAnsiTheme="majorHAnsi"/>
        </w:rPr>
        <w:t xml:space="preserve">One of Trump’s first acts as president-elect was to appoint Myron </w:t>
      </w:r>
      <w:proofErr w:type="spellStart"/>
      <w:r w:rsidRPr="001760EC">
        <w:rPr>
          <w:rStyle w:val="StyleUnderline"/>
          <w:rFonts w:asciiTheme="majorHAnsi" w:hAnsiTheme="majorHAnsi"/>
        </w:rPr>
        <w:t>Ebell</w:t>
      </w:r>
      <w:proofErr w:type="spellEnd"/>
      <w:r w:rsidRPr="001760EC">
        <w:rPr>
          <w:rStyle w:val="StyleUnderline"/>
          <w:rFonts w:asciiTheme="majorHAnsi" w:hAnsiTheme="majorHAnsi"/>
        </w:rPr>
        <w:t xml:space="preserve"> to lead the transition team for the Environmental Protection Agency. </w:t>
      </w:r>
      <w:proofErr w:type="spellStart"/>
      <w:r w:rsidRPr="001760EC">
        <w:rPr>
          <w:rStyle w:val="StyleUnderline"/>
          <w:rFonts w:asciiTheme="majorHAnsi" w:hAnsiTheme="majorHAnsi"/>
        </w:rPr>
        <w:t>Ebell</w:t>
      </w:r>
      <w:proofErr w:type="spellEnd"/>
      <w:r w:rsidRPr="001760EC">
        <w:rPr>
          <w:rStyle w:val="StyleUnderline"/>
          <w:rFonts w:asciiTheme="majorHAnsi" w:hAnsiTheme="majorHAnsi"/>
        </w:rPr>
        <w:t xml:space="preserve"> denies that climate change is real.</w:t>
      </w:r>
      <w:r w:rsidRPr="001760EC">
        <w:rPr>
          <w:rFonts w:asciiTheme="majorHAnsi" w:hAnsiTheme="majorHAnsi"/>
          <w:sz w:val="16"/>
        </w:rPr>
        <w:t xml:space="preserve"> Putting him in charge of an agency with a climate remit is more dangerous than not having such an agency at all, as it will lend legitimacy to views that most scientists believe are laughable. The one ray of hope is that </w:t>
      </w:r>
      <w:proofErr w:type="spellStart"/>
      <w:r w:rsidRPr="001760EC">
        <w:rPr>
          <w:rFonts w:asciiTheme="majorHAnsi" w:hAnsiTheme="majorHAnsi"/>
          <w:sz w:val="16"/>
        </w:rPr>
        <w:t>Ebell</w:t>
      </w:r>
      <w:proofErr w:type="spellEnd"/>
      <w:r w:rsidRPr="001760EC">
        <w:rPr>
          <w:rFonts w:asciiTheme="majorHAnsi" w:hAnsiTheme="majorHAnsi"/>
          <w:sz w:val="16"/>
        </w:rPr>
        <w:t xml:space="preserve"> may find few allies in the House or the Senate because his views are so extreme.</w:t>
      </w:r>
    </w:p>
    <w:p w14:paraId="005A47BF"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Trump has also said he will pull out of the climate deal signed in Paris a year ago, which came into force on Nov. 4 and which the US has already ratified. That deal is the world’s current best hope for averting catastrophic climate change and most observers agree that even it does not yet go nearly far enough.</w:t>
      </w:r>
    </w:p>
    <w:p w14:paraId="227F1B2B"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Trump’s promised policies would be a massive blow to the already-slim possibility of keeping global temperature from rising more than 2° C</w:t>
      </w:r>
      <w:r w:rsidRPr="001760EC">
        <w:rPr>
          <w:rFonts w:asciiTheme="majorHAnsi" w:hAnsiTheme="majorHAnsi"/>
          <w:sz w:val="16"/>
        </w:rPr>
        <w:t xml:space="preserve"> above pre-industrial averages—</w:t>
      </w:r>
      <w:r w:rsidRPr="001760EC">
        <w:rPr>
          <w:rStyle w:val="StyleUnderline"/>
          <w:rFonts w:asciiTheme="majorHAnsi" w:hAnsiTheme="majorHAnsi"/>
        </w:rPr>
        <w:t>the threshold for preventing irreversible damage.</w:t>
      </w:r>
    </w:p>
    <w:p w14:paraId="0141FD9E"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It isn’t clear whether Trump truly doesn’t believe in climate change, or just doesn’t care about the future. If the latter were the case, it wouldn’t be unusual. Voters want to be happy today, and can find it hard to understand the implications of policies that won’t be felt in their lifetimes.</w:t>
      </w:r>
    </w:p>
    <w:p w14:paraId="5BAB52B7"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That is the central issue to the whole history of climate change: politicians have neither the incentive to care nor, usually, a long enough mandate to make a difference.</w:t>
      </w:r>
    </w:p>
    <w:p w14:paraId="569118C9"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How to hope</w:t>
      </w:r>
    </w:p>
    <w:p w14:paraId="1770C850"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In the face of such terrifying prospects, turning to China for leadership might be a wild clutching at straws. The country has forged its own path to prosperity without much reference to the rest of the world and at massive cost to the environment.</w:t>
      </w:r>
    </w:p>
    <w:p w14:paraId="5CC1711D"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t xml:space="preserve">But </w:t>
      </w:r>
      <w:r w:rsidRPr="001760EC">
        <w:rPr>
          <w:rStyle w:val="StyleUnderline"/>
          <w:rFonts w:asciiTheme="majorHAnsi" w:hAnsiTheme="majorHAnsi"/>
        </w:rPr>
        <w:t>as China and others develop and Western economies stagnate, the bulk of emissions is shifting away from the developed world to newer economies. China could be a better model than the US for a nearby country like India, which is also guilty of massive, careless, carbon-intensive growth.</w:t>
      </w:r>
    </w:p>
    <w:p w14:paraId="041D4D64" w14:textId="77777777" w:rsidR="005516EF" w:rsidRPr="001760EC" w:rsidRDefault="005516EF" w:rsidP="005516EF">
      <w:pPr>
        <w:rPr>
          <w:rStyle w:val="StyleUnderline"/>
          <w:rFonts w:asciiTheme="majorHAnsi" w:hAnsiTheme="majorHAnsi"/>
        </w:rPr>
      </w:pPr>
      <w:r w:rsidRPr="001760EC">
        <w:rPr>
          <w:rFonts w:asciiTheme="majorHAnsi" w:hAnsiTheme="majorHAnsi"/>
          <w:sz w:val="16"/>
        </w:rPr>
        <w:t xml:space="preserve">Since the two are regional rivals, a better way to express the relationship might be not as one of leadership, but of competition: </w:t>
      </w:r>
      <w:r w:rsidRPr="001760EC">
        <w:rPr>
          <w:rStyle w:val="StyleUnderline"/>
          <w:rFonts w:asciiTheme="majorHAnsi" w:hAnsiTheme="majorHAnsi"/>
        </w:rPr>
        <w:t>India can easily shirk responsibility if China is also shirking, but if China is going green, Indians might be more easily persuaded to as well.</w:t>
      </w:r>
    </w:p>
    <w:p w14:paraId="732E9F5C" w14:textId="77777777" w:rsidR="005516EF" w:rsidRPr="001760EC" w:rsidRDefault="005516EF" w:rsidP="005516EF">
      <w:pPr>
        <w:rPr>
          <w:rFonts w:asciiTheme="majorHAnsi" w:hAnsiTheme="majorHAnsi"/>
          <w:sz w:val="16"/>
          <w:szCs w:val="16"/>
        </w:rPr>
      </w:pPr>
      <w:r w:rsidRPr="001760EC">
        <w:rPr>
          <w:rFonts w:asciiTheme="majorHAnsi" w:hAnsiTheme="majorHAnsi"/>
          <w:sz w:val="16"/>
          <w:szCs w:val="16"/>
        </w:rPr>
        <w:t xml:space="preserve">And in 2015, for the first time, global economic decoupled from </w:t>
      </w:r>
      <w:proofErr w:type="spellStart"/>
      <w:r w:rsidRPr="001760EC">
        <w:rPr>
          <w:rFonts w:asciiTheme="majorHAnsi" w:hAnsiTheme="majorHAnsi"/>
          <w:sz w:val="16"/>
          <w:szCs w:val="16"/>
        </w:rPr>
        <w:t>from</w:t>
      </w:r>
      <w:proofErr w:type="spellEnd"/>
      <w:r w:rsidRPr="001760EC">
        <w:rPr>
          <w:rFonts w:asciiTheme="majorHAnsi" w:hAnsiTheme="majorHAnsi"/>
          <w:sz w:val="16"/>
          <w:szCs w:val="16"/>
        </w:rPr>
        <w:t xml:space="preserve"> growing emissions. That was due, for the most part, to emissions cuts in two countries: China and the US.</w:t>
      </w:r>
    </w:p>
    <w:p w14:paraId="5EA488CD" w14:textId="77777777" w:rsidR="005516EF" w:rsidRPr="001760EC" w:rsidRDefault="005516EF" w:rsidP="005516EF">
      <w:pPr>
        <w:rPr>
          <w:rFonts w:asciiTheme="majorHAnsi" w:hAnsiTheme="majorHAnsi"/>
          <w:sz w:val="16"/>
        </w:rPr>
      </w:pPr>
      <w:r w:rsidRPr="001760EC">
        <w:rPr>
          <w:rFonts w:asciiTheme="majorHAnsi" w:hAnsiTheme="majorHAnsi"/>
          <w:sz w:val="16"/>
        </w:rPr>
        <w:t xml:space="preserve">In short, Donald </w:t>
      </w:r>
      <w:r w:rsidRPr="001760EC">
        <w:rPr>
          <w:rStyle w:val="StyleUnderline"/>
          <w:rFonts w:asciiTheme="majorHAnsi" w:hAnsiTheme="majorHAnsi"/>
        </w:rPr>
        <w:t>Trump is assuming a frightening degree of power at what might be a tipping point in global climate negotiation. But he’s still one man, with a finite term</w:t>
      </w:r>
      <w:r w:rsidRPr="001760EC">
        <w:rPr>
          <w:rFonts w:asciiTheme="majorHAnsi" w:hAnsiTheme="majorHAnsi"/>
          <w:sz w:val="16"/>
        </w:rPr>
        <w:t xml:space="preserve"> both in office and on earth, contending with issues that are much larger than him, and trudging head-on against the flow of scientific knowledge, popular opinion, and—as </w:t>
      </w:r>
      <w:proofErr w:type="spellStart"/>
      <w:r w:rsidRPr="001760EC">
        <w:rPr>
          <w:rFonts w:asciiTheme="majorHAnsi" w:hAnsiTheme="majorHAnsi"/>
          <w:sz w:val="16"/>
        </w:rPr>
        <w:t>Xie</w:t>
      </w:r>
      <w:proofErr w:type="spellEnd"/>
      <w:r w:rsidRPr="001760EC">
        <w:rPr>
          <w:rFonts w:asciiTheme="majorHAnsi" w:hAnsiTheme="majorHAnsi"/>
          <w:sz w:val="16"/>
        </w:rPr>
        <w:t xml:space="preserve"> noted—global political trends.</w:t>
      </w:r>
    </w:p>
    <w:p w14:paraId="69210E64" w14:textId="77777777" w:rsidR="005516EF" w:rsidRPr="001760EC" w:rsidRDefault="005516EF" w:rsidP="005516EF">
      <w:pPr>
        <w:rPr>
          <w:rStyle w:val="StyleUnderline"/>
          <w:rFonts w:asciiTheme="majorHAnsi" w:hAnsiTheme="majorHAnsi"/>
        </w:rPr>
      </w:pPr>
      <w:r w:rsidRPr="001760EC">
        <w:rPr>
          <w:rStyle w:val="StyleUnderline"/>
          <w:rFonts w:asciiTheme="majorHAnsi" w:hAnsiTheme="majorHAnsi"/>
        </w:rPr>
        <w:t>Trump was elected on a platform of strength. Wisdom we might have to seek elsewhere.</w:t>
      </w:r>
    </w:p>
    <w:p w14:paraId="0D480569" w14:textId="77777777" w:rsidR="005516EF" w:rsidRPr="001760EC" w:rsidRDefault="005516EF" w:rsidP="00F32803">
      <w:pPr>
        <w:rPr>
          <w:rFonts w:asciiTheme="majorHAnsi" w:hAnsiTheme="majorHAnsi"/>
        </w:rPr>
      </w:pPr>
    </w:p>
    <w:p w14:paraId="003D1A67" w14:textId="4BFC3216" w:rsidR="008C08C8" w:rsidRPr="001760EC" w:rsidRDefault="008C08C8" w:rsidP="000E326B">
      <w:pPr>
        <w:pStyle w:val="Heading3"/>
        <w:rPr>
          <w:rFonts w:asciiTheme="majorHAnsi" w:hAnsiTheme="majorHAnsi"/>
        </w:rPr>
      </w:pPr>
      <w:r w:rsidRPr="001760EC">
        <w:rPr>
          <w:rFonts w:asciiTheme="majorHAnsi" w:hAnsiTheme="majorHAnsi"/>
        </w:rPr>
        <w:lastRenderedPageBreak/>
        <w:t>XT—China Solves Climate</w:t>
      </w:r>
    </w:p>
    <w:p w14:paraId="20111FC3" w14:textId="77777777" w:rsidR="008C08C8" w:rsidRPr="001760EC" w:rsidRDefault="008C08C8" w:rsidP="008C08C8">
      <w:pPr>
        <w:rPr>
          <w:rFonts w:asciiTheme="majorHAnsi" w:hAnsiTheme="majorHAnsi"/>
        </w:rPr>
      </w:pPr>
    </w:p>
    <w:p w14:paraId="0060CE6E" w14:textId="77777777" w:rsidR="008C08C8" w:rsidRPr="001760EC" w:rsidRDefault="008C08C8" w:rsidP="008C08C8">
      <w:pPr>
        <w:pStyle w:val="Heading4"/>
        <w:rPr>
          <w:rFonts w:asciiTheme="majorHAnsi" w:hAnsiTheme="majorHAnsi"/>
        </w:rPr>
      </w:pPr>
      <w:r w:rsidRPr="001760EC">
        <w:rPr>
          <w:rFonts w:asciiTheme="majorHAnsi" w:hAnsiTheme="majorHAnsi"/>
        </w:rPr>
        <w:t>China taking global climate leadership now – that’s key to solve without the US</w:t>
      </w:r>
    </w:p>
    <w:p w14:paraId="1CDC07B0" w14:textId="77777777" w:rsidR="008C08C8" w:rsidRPr="001760EC" w:rsidRDefault="008C08C8" w:rsidP="008C08C8">
      <w:pPr>
        <w:rPr>
          <w:rFonts w:asciiTheme="majorHAnsi" w:hAnsiTheme="majorHAnsi"/>
        </w:rPr>
      </w:pPr>
      <w:proofErr w:type="spellStart"/>
      <w:r w:rsidRPr="001760EC">
        <w:rPr>
          <w:rStyle w:val="Style13ptBold"/>
          <w:rFonts w:asciiTheme="majorHAnsi" w:hAnsiTheme="majorHAnsi"/>
        </w:rPr>
        <w:t>Shuo</w:t>
      </w:r>
      <w:proofErr w:type="spellEnd"/>
      <w:r w:rsidRPr="001760EC">
        <w:rPr>
          <w:rStyle w:val="Style13ptBold"/>
          <w:rFonts w:asciiTheme="majorHAnsi" w:hAnsiTheme="majorHAnsi"/>
        </w:rPr>
        <w:t>,</w:t>
      </w:r>
      <w:r w:rsidRPr="001760EC">
        <w:rPr>
          <w:rFonts w:asciiTheme="majorHAnsi" w:hAnsiTheme="majorHAnsi"/>
        </w:rPr>
        <w:t xml:space="preserve"> oversees Greenpeace East Asia’s work on air pollution, water, and renewable energy, </w:t>
      </w:r>
      <w:r w:rsidRPr="001760EC">
        <w:rPr>
          <w:rStyle w:val="Style13ptBold"/>
          <w:rFonts w:asciiTheme="majorHAnsi" w:hAnsiTheme="majorHAnsi"/>
        </w:rPr>
        <w:t>2017</w:t>
      </w:r>
    </w:p>
    <w:p w14:paraId="401FA77B" w14:textId="77777777" w:rsidR="008C08C8" w:rsidRPr="001760EC" w:rsidRDefault="008C08C8" w:rsidP="008C08C8">
      <w:pPr>
        <w:rPr>
          <w:rFonts w:asciiTheme="majorHAnsi" w:hAnsiTheme="majorHAnsi"/>
        </w:rPr>
      </w:pPr>
      <w:r w:rsidRPr="001760EC">
        <w:rPr>
          <w:rFonts w:asciiTheme="majorHAnsi" w:hAnsiTheme="majorHAnsi"/>
        </w:rPr>
        <w:t xml:space="preserve">(Li, “Can China Lead the World in Fighting Climate Change?” The Diplomat, </w:t>
      </w:r>
      <w:proofErr w:type="gramStart"/>
      <w:r w:rsidRPr="001760EC">
        <w:rPr>
          <w:rFonts w:asciiTheme="majorHAnsi" w:hAnsiTheme="majorHAnsi"/>
        </w:rPr>
        <w:t>May</w:t>
      </w:r>
      <w:proofErr w:type="gramEnd"/>
      <w:r w:rsidRPr="001760EC">
        <w:rPr>
          <w:rFonts w:asciiTheme="majorHAnsi" w:hAnsiTheme="majorHAnsi"/>
        </w:rPr>
        <w:t xml:space="preserve"> 6, http://thediplomat.com/2017/05/can-china-lead-the-world-in-fighting-climate-change/, accessed 7-14-17, GDI-RH)</w:t>
      </w:r>
    </w:p>
    <w:p w14:paraId="1968F8EC" w14:textId="77777777" w:rsidR="008C08C8" w:rsidRPr="001760EC" w:rsidRDefault="008C08C8" w:rsidP="008C08C8">
      <w:pPr>
        <w:rPr>
          <w:rFonts w:asciiTheme="majorHAnsi" w:hAnsiTheme="majorHAnsi"/>
          <w:sz w:val="16"/>
        </w:rPr>
      </w:pPr>
      <w:r w:rsidRPr="001760EC">
        <w:rPr>
          <w:rFonts w:asciiTheme="majorHAnsi" w:hAnsiTheme="majorHAnsi"/>
          <w:sz w:val="16"/>
        </w:rPr>
        <w:t xml:space="preserve">Now, </w:t>
      </w:r>
      <w:r w:rsidRPr="001760EC">
        <w:rPr>
          <w:rStyle w:val="StyleUnderline"/>
          <w:rFonts w:asciiTheme="majorHAnsi" w:hAnsiTheme="majorHAnsi"/>
        </w:rPr>
        <w:t>as the Trump administration</w:t>
      </w:r>
      <w:r w:rsidRPr="001760EC">
        <w:rPr>
          <w:rFonts w:asciiTheme="majorHAnsi" w:hAnsiTheme="majorHAnsi"/>
          <w:sz w:val="16"/>
        </w:rPr>
        <w:t xml:space="preserve"> in the United States </w:t>
      </w:r>
      <w:r w:rsidRPr="001760EC">
        <w:rPr>
          <w:rStyle w:val="StyleUnderline"/>
          <w:rFonts w:asciiTheme="majorHAnsi" w:hAnsiTheme="majorHAnsi"/>
        </w:rPr>
        <w:t>appears closer than ever to quitting the Paris Agreement on climate change, another major development is underway in China,</w:t>
      </w:r>
      <w:r w:rsidRPr="001760EC">
        <w:rPr>
          <w:rFonts w:asciiTheme="majorHAnsi" w:hAnsiTheme="majorHAnsi"/>
          <w:sz w:val="16"/>
        </w:rPr>
        <w:t xml:space="preserve"> but one that seems to originate from policymakers themselves. </w:t>
      </w:r>
      <w:r w:rsidRPr="001760EC">
        <w:rPr>
          <w:rStyle w:val="StyleUnderline"/>
          <w:rFonts w:asciiTheme="majorHAnsi" w:hAnsiTheme="majorHAnsi"/>
        </w:rPr>
        <w:t xml:space="preserve">Discussions in Beijing suggest China is edging into a global climate leadership position. </w:t>
      </w:r>
      <w:r w:rsidRPr="001760EC">
        <w:rPr>
          <w:rFonts w:asciiTheme="majorHAnsi" w:hAnsiTheme="majorHAnsi"/>
          <w:sz w:val="16"/>
        </w:rPr>
        <w:t>The question now is what the United States is doing to keep up.</w:t>
      </w:r>
    </w:p>
    <w:p w14:paraId="6B22240A" w14:textId="77777777" w:rsidR="008C08C8" w:rsidRPr="001760EC" w:rsidRDefault="008C08C8" w:rsidP="008C08C8">
      <w:pPr>
        <w:rPr>
          <w:rFonts w:asciiTheme="majorHAnsi" w:hAnsiTheme="majorHAnsi"/>
          <w:u w:val="single"/>
        </w:rPr>
      </w:pPr>
      <w:r w:rsidRPr="001760EC">
        <w:rPr>
          <w:rStyle w:val="StyleUnderline"/>
          <w:rFonts w:asciiTheme="majorHAnsi" w:hAnsiTheme="majorHAnsi"/>
        </w:rPr>
        <w:t>China’s past climate initiatives were realized in close cooperation with the United States</w:t>
      </w:r>
      <w:r w:rsidRPr="001760EC">
        <w:rPr>
          <w:rFonts w:asciiTheme="majorHAnsi" w:hAnsiTheme="majorHAnsi"/>
          <w:sz w:val="16"/>
        </w:rPr>
        <w:t xml:space="preserve">. In </w:t>
      </w:r>
      <w:proofErr w:type="gramStart"/>
      <w:r w:rsidRPr="001760EC">
        <w:rPr>
          <w:rFonts w:asciiTheme="majorHAnsi" w:hAnsiTheme="majorHAnsi"/>
          <w:sz w:val="16"/>
        </w:rPr>
        <w:t>2015</w:t>
      </w:r>
      <w:proofErr w:type="gramEnd"/>
      <w:r w:rsidRPr="001760EC">
        <w:rPr>
          <w:rFonts w:asciiTheme="majorHAnsi" w:hAnsiTheme="majorHAnsi"/>
          <w:sz w:val="16"/>
        </w:rPr>
        <w:t xml:space="preserve"> </w:t>
      </w:r>
      <w:r w:rsidRPr="001760EC">
        <w:rPr>
          <w:rStyle w:val="StyleUnderline"/>
          <w:rFonts w:asciiTheme="majorHAnsi" w:hAnsiTheme="majorHAnsi"/>
        </w:rPr>
        <w:t>the country’s diplomats were key to crafting the Paris Agreement</w:t>
      </w:r>
      <w:r w:rsidRPr="001760EC">
        <w:rPr>
          <w:rFonts w:asciiTheme="majorHAnsi" w:hAnsiTheme="majorHAnsi"/>
          <w:sz w:val="16"/>
        </w:rPr>
        <w:t xml:space="preserve">. The subsequent year, </w:t>
      </w:r>
      <w:r w:rsidRPr="001760EC">
        <w:rPr>
          <w:rStyle w:val="StyleUnderline"/>
          <w:rFonts w:asciiTheme="majorHAnsi" w:hAnsiTheme="majorHAnsi"/>
        </w:rPr>
        <w:t>China used its G20 presidency to ensure the treaty’s entry into force with unprecedented speed.</w:t>
      </w:r>
    </w:p>
    <w:p w14:paraId="17CD7737" w14:textId="77777777" w:rsidR="008C08C8" w:rsidRPr="001760EC" w:rsidRDefault="008C08C8" w:rsidP="008C08C8">
      <w:pPr>
        <w:rPr>
          <w:rFonts w:asciiTheme="majorHAnsi" w:hAnsiTheme="majorHAnsi"/>
          <w:u w:val="single"/>
        </w:rPr>
      </w:pPr>
      <w:r w:rsidRPr="001760EC">
        <w:rPr>
          <w:rFonts w:asciiTheme="majorHAnsi" w:hAnsiTheme="majorHAnsi"/>
          <w:sz w:val="16"/>
        </w:rPr>
        <w:t xml:space="preserve">Yet </w:t>
      </w:r>
      <w:r w:rsidRPr="001760EC">
        <w:rPr>
          <w:rStyle w:val="StyleUnderline"/>
          <w:rFonts w:asciiTheme="majorHAnsi" w:hAnsiTheme="majorHAnsi"/>
        </w:rPr>
        <w:t>only three months into Trump’s tenure, China’s policymakers are looking to assume a more assertive role at the table</w:t>
      </w:r>
      <w:r w:rsidRPr="001760EC">
        <w:rPr>
          <w:rFonts w:asciiTheme="majorHAnsi" w:hAnsiTheme="majorHAnsi"/>
          <w:sz w:val="16"/>
        </w:rPr>
        <w:t xml:space="preserve"> — </w:t>
      </w:r>
      <w:r w:rsidRPr="001760EC">
        <w:rPr>
          <w:rStyle w:val="StyleUnderline"/>
          <w:rFonts w:asciiTheme="majorHAnsi" w:hAnsiTheme="majorHAnsi"/>
        </w:rPr>
        <w:t>with or without the United States</w:t>
      </w:r>
      <w:r w:rsidRPr="001760EC">
        <w:rPr>
          <w:rFonts w:asciiTheme="majorHAnsi" w:hAnsiTheme="majorHAnsi"/>
          <w:sz w:val="16"/>
        </w:rPr>
        <w:t xml:space="preserve"> by their side. </w:t>
      </w:r>
      <w:r w:rsidRPr="001760EC">
        <w:rPr>
          <w:rStyle w:val="StyleUnderline"/>
          <w:rFonts w:asciiTheme="majorHAnsi" w:hAnsiTheme="majorHAnsi"/>
        </w:rPr>
        <w:t>If Xi Jinping’s high-profile Davos speech was a defense of hard-fought climate cooperation, then a recent UN speech, which clearly received the top leader’s blessing, can be seen as the outline of an all-out climate leadership campaign.</w:t>
      </w:r>
    </w:p>
    <w:p w14:paraId="40633BE4" w14:textId="77777777" w:rsidR="008C08C8" w:rsidRPr="001760EC" w:rsidRDefault="008C08C8" w:rsidP="008C08C8">
      <w:pPr>
        <w:rPr>
          <w:rFonts w:asciiTheme="majorHAnsi" w:hAnsiTheme="majorHAnsi"/>
          <w:u w:val="single"/>
        </w:rPr>
      </w:pPr>
      <w:r w:rsidRPr="001760EC">
        <w:rPr>
          <w:rFonts w:asciiTheme="majorHAnsi" w:hAnsiTheme="majorHAnsi"/>
          <w:sz w:val="16"/>
        </w:rPr>
        <w:t xml:space="preserve">Delivered by Liu </w:t>
      </w:r>
      <w:proofErr w:type="spellStart"/>
      <w:r w:rsidRPr="001760EC">
        <w:rPr>
          <w:rFonts w:asciiTheme="majorHAnsi" w:hAnsiTheme="majorHAnsi"/>
          <w:sz w:val="16"/>
        </w:rPr>
        <w:t>Jieyi</w:t>
      </w:r>
      <w:proofErr w:type="spellEnd"/>
      <w:r w:rsidRPr="001760EC">
        <w:rPr>
          <w:rFonts w:asciiTheme="majorHAnsi" w:hAnsiTheme="majorHAnsi"/>
          <w:sz w:val="16"/>
        </w:rPr>
        <w:t xml:space="preserve">, </w:t>
      </w:r>
      <w:r w:rsidRPr="001760EC">
        <w:rPr>
          <w:rStyle w:val="StyleUnderline"/>
          <w:rFonts w:asciiTheme="majorHAnsi" w:hAnsiTheme="majorHAnsi"/>
        </w:rPr>
        <w:t>China’s ambassador to the UN</w:t>
      </w:r>
      <w:r w:rsidRPr="001760EC">
        <w:rPr>
          <w:rFonts w:asciiTheme="majorHAnsi" w:hAnsiTheme="majorHAnsi"/>
          <w:sz w:val="16"/>
        </w:rPr>
        <w:t xml:space="preserve"> in New York, the speech </w:t>
      </w:r>
      <w:r w:rsidRPr="001760EC">
        <w:rPr>
          <w:rStyle w:val="StyleUnderline"/>
          <w:rFonts w:asciiTheme="majorHAnsi" w:hAnsiTheme="majorHAnsi"/>
        </w:rPr>
        <w:t>underscored the nation’s support for the full and effective implementation of the Paris Agreement</w:t>
      </w:r>
      <w:r w:rsidRPr="001760EC">
        <w:rPr>
          <w:rFonts w:asciiTheme="majorHAnsi" w:hAnsiTheme="majorHAnsi"/>
          <w:sz w:val="16"/>
        </w:rPr>
        <w:t xml:space="preserve">. </w:t>
      </w:r>
      <w:r w:rsidRPr="001760EC">
        <w:rPr>
          <w:rStyle w:val="StyleUnderline"/>
          <w:rFonts w:asciiTheme="majorHAnsi" w:hAnsiTheme="majorHAnsi"/>
        </w:rPr>
        <w:t xml:space="preserve">Liu pledged that China’s emissions would peak “by” 2030 instead of the previously committed “around,” </w:t>
      </w:r>
      <w:r w:rsidRPr="001760EC">
        <w:rPr>
          <w:rFonts w:asciiTheme="majorHAnsi" w:hAnsiTheme="majorHAnsi"/>
          <w:sz w:val="16"/>
        </w:rPr>
        <w:t xml:space="preserve">an important step forward from China’s Nationally Determined Contribution (NDC). In a gesture of multilateral diplomacy, </w:t>
      </w:r>
      <w:r w:rsidRPr="001760EC">
        <w:rPr>
          <w:rStyle w:val="StyleUnderline"/>
          <w:rFonts w:asciiTheme="majorHAnsi" w:hAnsiTheme="majorHAnsi"/>
        </w:rPr>
        <w:t>Liu offered to provide “China’s proposals” to bridge divergent national positions on some of the most contentious issues at this year’s UN climate negotiations.</w:t>
      </w:r>
    </w:p>
    <w:p w14:paraId="39FD7B89" w14:textId="77777777" w:rsidR="008C08C8" w:rsidRPr="001760EC" w:rsidRDefault="008C08C8" w:rsidP="008C08C8">
      <w:pPr>
        <w:rPr>
          <w:rFonts w:asciiTheme="majorHAnsi" w:hAnsiTheme="majorHAnsi"/>
          <w:u w:val="single"/>
        </w:rPr>
      </w:pPr>
      <w:r w:rsidRPr="001760EC">
        <w:rPr>
          <w:rFonts w:asciiTheme="majorHAnsi" w:hAnsiTheme="majorHAnsi"/>
          <w:sz w:val="16"/>
        </w:rPr>
        <w:t xml:space="preserve">Moreover, </w:t>
      </w:r>
      <w:r w:rsidRPr="001760EC">
        <w:rPr>
          <w:rStyle w:val="StyleUnderline"/>
          <w:rFonts w:asciiTheme="majorHAnsi" w:hAnsiTheme="majorHAnsi"/>
        </w:rPr>
        <w:t>China’s domestic climate policies have shown leadership potential in their own right</w:t>
      </w:r>
      <w:r w:rsidRPr="001760EC">
        <w:rPr>
          <w:rFonts w:asciiTheme="majorHAnsi" w:hAnsiTheme="majorHAnsi"/>
          <w:sz w:val="16"/>
        </w:rPr>
        <w:t xml:space="preserve">. </w:t>
      </w:r>
      <w:r w:rsidRPr="001760EC">
        <w:rPr>
          <w:rStyle w:val="StyleUnderline"/>
          <w:rFonts w:asciiTheme="majorHAnsi" w:hAnsiTheme="majorHAnsi"/>
        </w:rPr>
        <w:t>The country’s carbon emissions have stalled for three years running</w:t>
      </w:r>
      <w:r w:rsidRPr="001760EC">
        <w:rPr>
          <w:rFonts w:asciiTheme="majorHAnsi" w:hAnsiTheme="majorHAnsi"/>
          <w:sz w:val="16"/>
        </w:rPr>
        <w:t xml:space="preserve">, </w:t>
      </w:r>
      <w:r w:rsidRPr="001760EC">
        <w:rPr>
          <w:rStyle w:val="StyleUnderline"/>
          <w:rFonts w:asciiTheme="majorHAnsi" w:hAnsiTheme="majorHAnsi"/>
        </w:rPr>
        <w:t>and in 2016 approval of new coal-fired power plants dropped by 85 percent</w:t>
      </w:r>
      <w:r w:rsidRPr="001760EC">
        <w:rPr>
          <w:rFonts w:asciiTheme="majorHAnsi" w:hAnsiTheme="majorHAnsi"/>
          <w:sz w:val="16"/>
        </w:rPr>
        <w:t xml:space="preserve">. </w:t>
      </w:r>
      <w:r w:rsidRPr="001760EC">
        <w:rPr>
          <w:rStyle w:val="StyleUnderline"/>
          <w:rFonts w:asciiTheme="majorHAnsi" w:hAnsiTheme="majorHAnsi"/>
        </w:rPr>
        <w:t>China is investing in renewable energy at a record-shattering pace and currently occupies the number one spot for wind and solar capacity worldwide.</w:t>
      </w:r>
    </w:p>
    <w:p w14:paraId="4C790B37" w14:textId="77777777" w:rsidR="008C08C8" w:rsidRPr="001760EC" w:rsidRDefault="008C08C8" w:rsidP="008C08C8">
      <w:pPr>
        <w:rPr>
          <w:rFonts w:asciiTheme="majorHAnsi" w:hAnsiTheme="majorHAnsi"/>
          <w:sz w:val="16"/>
          <w:szCs w:val="16"/>
        </w:rPr>
      </w:pPr>
      <w:r w:rsidRPr="001760EC">
        <w:rPr>
          <w:rFonts w:asciiTheme="majorHAnsi" w:hAnsiTheme="majorHAnsi"/>
          <w:sz w:val="16"/>
          <w:szCs w:val="16"/>
        </w:rPr>
        <w:t>But Beijing’s aspiring climate leaders must reconcile outdated rhetoric with increasingly ambitious actions. In a country that has long been dominated by the strategy “hide our capabilities and bide our time,” plotting a map for global climate leadership is an ambitious endeavor.</w:t>
      </w:r>
    </w:p>
    <w:p w14:paraId="5AB00BA7" w14:textId="77777777" w:rsidR="008C08C8" w:rsidRPr="001760EC" w:rsidRDefault="008C08C8" w:rsidP="008C08C8">
      <w:pPr>
        <w:rPr>
          <w:rFonts w:asciiTheme="majorHAnsi" w:hAnsiTheme="majorHAnsi"/>
          <w:sz w:val="16"/>
          <w:szCs w:val="16"/>
        </w:rPr>
      </w:pPr>
      <w:r w:rsidRPr="001760EC">
        <w:rPr>
          <w:rFonts w:asciiTheme="majorHAnsi" w:hAnsiTheme="majorHAnsi"/>
          <w:sz w:val="16"/>
          <w:szCs w:val="16"/>
        </w:rPr>
        <w:t>And while China’s climate vanguards continue to seek progress at home, they must simultaneously help the country to fulfill its leadership potential abroad.</w:t>
      </w:r>
    </w:p>
    <w:p w14:paraId="2EBBFB3B" w14:textId="77777777" w:rsidR="008C08C8" w:rsidRPr="001760EC" w:rsidRDefault="008C08C8" w:rsidP="008C08C8">
      <w:pPr>
        <w:rPr>
          <w:rFonts w:asciiTheme="majorHAnsi" w:hAnsiTheme="majorHAnsi"/>
          <w:u w:val="single"/>
        </w:rPr>
      </w:pPr>
      <w:r w:rsidRPr="001760EC">
        <w:rPr>
          <w:rFonts w:asciiTheme="majorHAnsi" w:hAnsiTheme="majorHAnsi"/>
          <w:sz w:val="16"/>
        </w:rPr>
        <w:t xml:space="preserve">China’s efforts have been countered with skepticism. The country’s citizens still endure choking smog, and it is by far the largest carbon emitter on the planet. Though the nation’s domestic coal fever seems to have broken, Chinese companies continue to finance coal plants overseas. But </w:t>
      </w:r>
      <w:r w:rsidRPr="001760EC">
        <w:rPr>
          <w:rStyle w:val="StyleUnderline"/>
          <w:rFonts w:asciiTheme="majorHAnsi" w:hAnsiTheme="majorHAnsi"/>
        </w:rPr>
        <w:t>encouraging China’s climate leadership consists of confronting these problems and of utilizing a willingness to seek leadership as an incentive for change.</w:t>
      </w:r>
    </w:p>
    <w:p w14:paraId="7CA1E00B" w14:textId="77777777" w:rsidR="008C08C8" w:rsidRPr="001760EC" w:rsidRDefault="008C08C8" w:rsidP="008C08C8">
      <w:pPr>
        <w:rPr>
          <w:rFonts w:asciiTheme="majorHAnsi" w:hAnsiTheme="majorHAnsi"/>
          <w:sz w:val="16"/>
        </w:rPr>
      </w:pPr>
      <w:r w:rsidRPr="001760EC">
        <w:rPr>
          <w:rStyle w:val="StyleUnderline"/>
          <w:rFonts w:asciiTheme="majorHAnsi" w:hAnsiTheme="majorHAnsi"/>
        </w:rPr>
        <w:t>As U.S. climate initiative wobbles, the mercury level will only continue to rise</w:t>
      </w:r>
      <w:r w:rsidRPr="001760EC">
        <w:rPr>
          <w:rFonts w:asciiTheme="majorHAnsi" w:hAnsiTheme="majorHAnsi"/>
          <w:sz w:val="16"/>
        </w:rPr>
        <w:t xml:space="preserve">. Meanwhile </w:t>
      </w:r>
      <w:r w:rsidRPr="001760EC">
        <w:rPr>
          <w:rStyle w:val="StyleUnderline"/>
          <w:rFonts w:asciiTheme="majorHAnsi" w:hAnsiTheme="majorHAnsi"/>
        </w:rPr>
        <w:t>in Beijing, it has become clear that climate leadership is no longer a question of “whether,” but one of “how.”</w:t>
      </w:r>
      <w:r w:rsidRPr="001760EC">
        <w:rPr>
          <w:rFonts w:asciiTheme="majorHAnsi" w:hAnsiTheme="majorHAnsi"/>
          <w:sz w:val="16"/>
        </w:rPr>
        <w:t xml:space="preserve"> Conversations between Chinese policymakers are increasingly focused on strategies for realizing the nation’s diplomatic potential.</w:t>
      </w:r>
    </w:p>
    <w:p w14:paraId="691D0F7D" w14:textId="77777777" w:rsidR="008C08C8" w:rsidRPr="001760EC" w:rsidRDefault="008C08C8" w:rsidP="008C08C8">
      <w:pPr>
        <w:rPr>
          <w:rFonts w:asciiTheme="majorHAnsi" w:hAnsiTheme="majorHAnsi"/>
          <w:sz w:val="16"/>
        </w:rPr>
      </w:pPr>
      <w:r w:rsidRPr="001760EC">
        <w:rPr>
          <w:rStyle w:val="StyleUnderline"/>
          <w:rFonts w:asciiTheme="majorHAnsi" w:hAnsiTheme="majorHAnsi"/>
        </w:rPr>
        <w:t xml:space="preserve">China’s 2011 </w:t>
      </w:r>
      <w:proofErr w:type="spellStart"/>
      <w:r w:rsidRPr="001760EC">
        <w:rPr>
          <w:rStyle w:val="StyleUnderline"/>
          <w:rFonts w:asciiTheme="majorHAnsi" w:hAnsiTheme="majorHAnsi"/>
        </w:rPr>
        <w:t>airpocalypse</w:t>
      </w:r>
      <w:proofErr w:type="spellEnd"/>
      <w:r w:rsidRPr="001760EC">
        <w:rPr>
          <w:rStyle w:val="StyleUnderline"/>
          <w:rFonts w:asciiTheme="majorHAnsi" w:hAnsiTheme="majorHAnsi"/>
        </w:rPr>
        <w:t xml:space="preserve"> was a tipping point for the nation. </w:t>
      </w:r>
      <w:r w:rsidRPr="001760EC">
        <w:rPr>
          <w:rFonts w:asciiTheme="majorHAnsi" w:hAnsiTheme="majorHAnsi"/>
          <w:sz w:val="16"/>
        </w:rPr>
        <w:t xml:space="preserve">Flights were grounded due to smog, children hospitalized, and it became clear that the country’s growing middle class wanted solutions. In 2017, </w:t>
      </w:r>
      <w:r w:rsidRPr="001760EC">
        <w:rPr>
          <w:rStyle w:val="StyleUnderline"/>
          <w:rFonts w:asciiTheme="majorHAnsi" w:hAnsiTheme="majorHAnsi"/>
        </w:rPr>
        <w:t xml:space="preserve">the global community has likewise reached a crisis point, with one of the world’s climate leaders fleeing the </w:t>
      </w:r>
      <w:r w:rsidRPr="001760EC">
        <w:rPr>
          <w:rStyle w:val="StyleUnderline"/>
          <w:rFonts w:asciiTheme="majorHAnsi" w:hAnsiTheme="majorHAnsi"/>
        </w:rPr>
        <w:lastRenderedPageBreak/>
        <w:t>negotiation table</w:t>
      </w:r>
      <w:r w:rsidRPr="001760EC">
        <w:rPr>
          <w:rFonts w:asciiTheme="majorHAnsi" w:hAnsiTheme="majorHAnsi"/>
          <w:sz w:val="16"/>
        </w:rPr>
        <w:t xml:space="preserve">. But current discourse in Beijing shows that </w:t>
      </w:r>
      <w:r w:rsidRPr="001760EC">
        <w:rPr>
          <w:rStyle w:val="StyleUnderline"/>
          <w:rFonts w:asciiTheme="majorHAnsi" w:hAnsiTheme="majorHAnsi"/>
        </w:rPr>
        <w:t>China’s policymakers are searching for opportunities to lead by example.</w:t>
      </w:r>
      <w:r w:rsidRPr="001760EC">
        <w:rPr>
          <w:rFonts w:asciiTheme="majorHAnsi" w:hAnsiTheme="majorHAnsi"/>
          <w:sz w:val="16"/>
        </w:rPr>
        <w:t xml:space="preserve"> </w:t>
      </w:r>
      <w:r w:rsidRPr="001760EC">
        <w:rPr>
          <w:rStyle w:val="StyleUnderline"/>
          <w:rFonts w:asciiTheme="majorHAnsi" w:hAnsiTheme="majorHAnsi"/>
        </w:rPr>
        <w:t>As China considers how to take on a greater climate leadership role, it’s up to the rest of the globe to encourage this potential</w:t>
      </w:r>
      <w:r w:rsidRPr="001760EC">
        <w:rPr>
          <w:rFonts w:asciiTheme="majorHAnsi" w:hAnsiTheme="majorHAnsi"/>
          <w:sz w:val="16"/>
        </w:rPr>
        <w:t>.</w:t>
      </w:r>
    </w:p>
    <w:p w14:paraId="251A6351" w14:textId="77777777" w:rsidR="008C08C8" w:rsidRPr="001760EC" w:rsidRDefault="008C08C8" w:rsidP="008C08C8">
      <w:pPr>
        <w:rPr>
          <w:rFonts w:asciiTheme="majorHAnsi" w:hAnsiTheme="majorHAnsi"/>
        </w:rPr>
      </w:pPr>
    </w:p>
    <w:p w14:paraId="3CF796BB" w14:textId="2CBDDEA9" w:rsidR="000E326B" w:rsidRPr="001760EC" w:rsidRDefault="000E326B" w:rsidP="000E326B">
      <w:pPr>
        <w:pStyle w:val="Heading3"/>
        <w:rPr>
          <w:rFonts w:asciiTheme="majorHAnsi" w:hAnsiTheme="majorHAnsi"/>
        </w:rPr>
      </w:pPr>
      <w:r w:rsidRPr="001760EC">
        <w:rPr>
          <w:rFonts w:asciiTheme="majorHAnsi" w:hAnsiTheme="majorHAnsi"/>
        </w:rPr>
        <w:lastRenderedPageBreak/>
        <w:t>Climate Impacts</w:t>
      </w:r>
    </w:p>
    <w:p w14:paraId="015E6BB7" w14:textId="77777777" w:rsidR="000E326B" w:rsidRPr="001760EC" w:rsidRDefault="000E326B" w:rsidP="000E326B">
      <w:pPr>
        <w:pStyle w:val="Heading4"/>
        <w:rPr>
          <w:rFonts w:asciiTheme="majorHAnsi" w:hAnsiTheme="majorHAnsi"/>
        </w:rPr>
      </w:pPr>
      <w:r w:rsidRPr="001760EC">
        <w:rPr>
          <w:rFonts w:asciiTheme="majorHAnsi" w:hAnsiTheme="majorHAnsi"/>
        </w:rPr>
        <w:t>Climate change is disastrous – tail risks and resource wars could cause extinction</w:t>
      </w:r>
    </w:p>
    <w:p w14:paraId="1E56EE8D" w14:textId="77777777" w:rsidR="000E326B" w:rsidRPr="001760EC" w:rsidRDefault="000E326B" w:rsidP="000E326B">
      <w:pPr>
        <w:rPr>
          <w:rStyle w:val="Style13ptBold"/>
          <w:rFonts w:asciiTheme="majorHAnsi" w:hAnsiTheme="majorHAnsi"/>
        </w:rPr>
      </w:pPr>
      <w:r w:rsidRPr="001760EC">
        <w:rPr>
          <w:rStyle w:val="Style13ptBold"/>
          <w:rFonts w:asciiTheme="majorHAnsi" w:hAnsiTheme="majorHAnsi"/>
        </w:rPr>
        <w:t xml:space="preserve">Farquhar et al., </w:t>
      </w:r>
      <w:r w:rsidRPr="001760EC">
        <w:rPr>
          <w:rFonts w:asciiTheme="majorHAnsi" w:hAnsiTheme="majorHAnsi"/>
        </w:rPr>
        <w:t xml:space="preserve">Project Manager at Future of Humanities Institute, </w:t>
      </w:r>
      <w:r w:rsidRPr="001760EC">
        <w:rPr>
          <w:rStyle w:val="Style13ptBold"/>
          <w:rFonts w:asciiTheme="majorHAnsi" w:hAnsiTheme="majorHAnsi"/>
        </w:rPr>
        <w:t>2017</w:t>
      </w:r>
    </w:p>
    <w:p w14:paraId="080A4B01" w14:textId="5CF546AC" w:rsidR="000E326B" w:rsidRPr="001760EC" w:rsidRDefault="000E326B" w:rsidP="000E326B">
      <w:pPr>
        <w:rPr>
          <w:rFonts w:asciiTheme="majorHAnsi" w:hAnsiTheme="majorHAnsi"/>
        </w:rPr>
      </w:pPr>
      <w:r w:rsidRPr="001760EC">
        <w:rPr>
          <w:rFonts w:asciiTheme="majorHAnsi" w:hAnsiTheme="majorHAnsi"/>
        </w:rPr>
        <w:t>(Sebastian, John Halstead, Owen Cotton-Barratt, Stefan Schubert, Haydn Belfield, and Andrew Snyder-Beattie “Existential Risk: Diplomacy and Governance” Global Priorities Project 2017, https://www.fhi.ox.ac.uk/wp-content/uploads/Existential-Risks-2017-01-23.pdf, accessed 7-10-17, GDI-RH)</w:t>
      </w:r>
    </w:p>
    <w:p w14:paraId="0DEC11B0"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The most likely levels of global warming are very unlikely to cause human extinction. 15 </w:t>
      </w:r>
      <w:r w:rsidRPr="001760EC">
        <w:rPr>
          <w:rStyle w:val="StyleUnderline"/>
          <w:rFonts w:asciiTheme="majorHAnsi" w:hAnsiTheme="majorHAnsi"/>
        </w:rPr>
        <w:t xml:space="preserve">The existential risks of climate change </w:t>
      </w:r>
      <w:r w:rsidRPr="001760EC">
        <w:rPr>
          <w:rFonts w:asciiTheme="majorHAnsi" w:hAnsiTheme="majorHAnsi"/>
          <w:sz w:val="16"/>
        </w:rPr>
        <w:t>instead</w:t>
      </w:r>
      <w:r w:rsidRPr="001760EC">
        <w:rPr>
          <w:rStyle w:val="StyleUnderline"/>
          <w:rFonts w:asciiTheme="majorHAnsi" w:hAnsiTheme="majorHAnsi"/>
        </w:rPr>
        <w:t xml:space="preserve"> stem from tail risk cli- mate change</w:t>
      </w:r>
      <w:r w:rsidRPr="001760EC">
        <w:rPr>
          <w:rFonts w:asciiTheme="majorHAnsi" w:hAnsiTheme="majorHAnsi"/>
          <w:sz w:val="16"/>
        </w:rPr>
        <w:t xml:space="preserve"> – the low probability of extreme levels of warming – and interaction with other sources of risk. It is impossible to say with confidence at what point global warming would become severe enough to pose an existential threat. Research has </w:t>
      </w:r>
      <w:proofErr w:type="gramStart"/>
      <w:r w:rsidRPr="001760EC">
        <w:rPr>
          <w:rFonts w:asciiTheme="majorHAnsi" w:hAnsiTheme="majorHAnsi"/>
          <w:sz w:val="16"/>
        </w:rPr>
        <w:t>suggest</w:t>
      </w:r>
      <w:proofErr w:type="gramEnd"/>
      <w:r w:rsidRPr="001760EC">
        <w:rPr>
          <w:rFonts w:asciiTheme="majorHAnsi" w:hAnsiTheme="majorHAnsi"/>
          <w:sz w:val="16"/>
        </w:rPr>
        <w:t xml:space="preserve">- </w:t>
      </w:r>
      <w:proofErr w:type="spellStart"/>
      <w:r w:rsidRPr="001760EC">
        <w:rPr>
          <w:rFonts w:asciiTheme="majorHAnsi" w:hAnsiTheme="majorHAnsi"/>
          <w:sz w:val="16"/>
        </w:rPr>
        <w:t>ed</w:t>
      </w:r>
      <w:proofErr w:type="spellEnd"/>
      <w:r w:rsidRPr="001760EC">
        <w:rPr>
          <w:rFonts w:asciiTheme="majorHAnsi" w:hAnsiTheme="majorHAnsi"/>
          <w:sz w:val="16"/>
        </w:rPr>
        <w:t xml:space="preserve"> that </w:t>
      </w:r>
      <w:r w:rsidRPr="001760EC">
        <w:rPr>
          <w:rStyle w:val="StyleUnderline"/>
          <w:rFonts w:asciiTheme="majorHAnsi" w:hAnsiTheme="majorHAnsi"/>
        </w:rPr>
        <w:t>warming of 11-12°C would render most of the planet uninhabitable, 16 and would completely devastate agriculture</w:t>
      </w:r>
      <w:r w:rsidRPr="001760EC">
        <w:rPr>
          <w:rFonts w:asciiTheme="majorHAnsi" w:hAnsiTheme="majorHAnsi"/>
          <w:sz w:val="16"/>
        </w:rPr>
        <w:t xml:space="preserve">. 17 </w:t>
      </w:r>
      <w:r w:rsidRPr="001760EC">
        <w:rPr>
          <w:rStyle w:val="StyleUnderline"/>
          <w:rFonts w:asciiTheme="majorHAnsi" w:hAnsiTheme="majorHAnsi"/>
        </w:rPr>
        <w:t xml:space="preserve">This would pose an extreme threat to human </w:t>
      </w:r>
      <w:proofErr w:type="spellStart"/>
      <w:r w:rsidRPr="001760EC">
        <w:rPr>
          <w:rStyle w:val="StyleUnderline"/>
          <w:rFonts w:asciiTheme="majorHAnsi" w:hAnsiTheme="majorHAnsi"/>
        </w:rPr>
        <w:t>civilisation</w:t>
      </w:r>
      <w:proofErr w:type="spellEnd"/>
      <w:r w:rsidRPr="001760EC">
        <w:rPr>
          <w:rStyle w:val="StyleUnderline"/>
          <w:rFonts w:asciiTheme="majorHAnsi" w:hAnsiTheme="majorHAnsi"/>
        </w:rPr>
        <w:t xml:space="preserve"> as we know</w:t>
      </w:r>
      <w:r w:rsidRPr="001760EC">
        <w:rPr>
          <w:rFonts w:asciiTheme="majorHAnsi" w:hAnsiTheme="majorHAnsi"/>
          <w:sz w:val="16"/>
        </w:rPr>
        <w:t xml:space="preserve"> </w:t>
      </w:r>
      <w:r w:rsidRPr="001760EC">
        <w:rPr>
          <w:rStyle w:val="StyleUnderline"/>
          <w:rFonts w:asciiTheme="majorHAnsi" w:hAnsiTheme="majorHAnsi"/>
        </w:rPr>
        <w:t>it</w:t>
      </w:r>
      <w:r w:rsidRPr="001760EC">
        <w:rPr>
          <w:rFonts w:asciiTheme="majorHAnsi" w:hAnsiTheme="majorHAnsi"/>
          <w:sz w:val="16"/>
        </w:rPr>
        <w:t xml:space="preserve">. 18 </w:t>
      </w:r>
      <w:r w:rsidRPr="001760EC">
        <w:rPr>
          <w:rStyle w:val="StyleUnderline"/>
          <w:rFonts w:asciiTheme="majorHAnsi" w:hAnsiTheme="majorHAnsi"/>
        </w:rPr>
        <w:t xml:space="preserve">Warm- </w:t>
      </w:r>
      <w:proofErr w:type="spellStart"/>
      <w:r w:rsidRPr="001760EC">
        <w:rPr>
          <w:rStyle w:val="StyleUnderline"/>
          <w:rFonts w:asciiTheme="majorHAnsi" w:hAnsiTheme="majorHAnsi"/>
        </w:rPr>
        <w:t>ing</w:t>
      </w:r>
      <w:proofErr w:type="spellEnd"/>
      <w:r w:rsidRPr="001760EC">
        <w:rPr>
          <w:rStyle w:val="StyleUnderline"/>
          <w:rFonts w:asciiTheme="majorHAnsi" w:hAnsiTheme="majorHAnsi"/>
        </w:rPr>
        <w:t xml:space="preserve"> of around 7°C or more could potentially produce conflict and instability on such a scale that the </w:t>
      </w:r>
      <w:proofErr w:type="spellStart"/>
      <w:r w:rsidRPr="001760EC">
        <w:rPr>
          <w:rStyle w:val="StyleUnderline"/>
          <w:rFonts w:asciiTheme="majorHAnsi" w:hAnsiTheme="majorHAnsi"/>
        </w:rPr>
        <w:t>indi</w:t>
      </w:r>
      <w:proofErr w:type="spellEnd"/>
      <w:r w:rsidRPr="001760EC">
        <w:rPr>
          <w:rStyle w:val="StyleUnderline"/>
          <w:rFonts w:asciiTheme="majorHAnsi" w:hAnsiTheme="majorHAnsi"/>
        </w:rPr>
        <w:t xml:space="preserve"> - </w:t>
      </w:r>
      <w:proofErr w:type="spellStart"/>
      <w:r w:rsidRPr="001760EC">
        <w:rPr>
          <w:rStyle w:val="StyleUnderline"/>
          <w:rFonts w:asciiTheme="majorHAnsi" w:hAnsiTheme="majorHAnsi"/>
        </w:rPr>
        <w:t>rect</w:t>
      </w:r>
      <w:proofErr w:type="spellEnd"/>
      <w:r w:rsidRPr="001760EC">
        <w:rPr>
          <w:rStyle w:val="StyleUnderline"/>
          <w:rFonts w:asciiTheme="majorHAnsi" w:hAnsiTheme="majorHAnsi"/>
        </w:rPr>
        <w:t xml:space="preserve"> effects could be an existential risk, </w:t>
      </w:r>
      <w:r w:rsidRPr="001760EC">
        <w:rPr>
          <w:rFonts w:asciiTheme="majorHAnsi" w:hAnsiTheme="majorHAnsi"/>
          <w:sz w:val="16"/>
        </w:rPr>
        <w:t>although it is extremely uncertain how likely such scenarios are. 19 Moreover, the timescales over which such changes might happen could mean that humanity is able to adapt enough to avoid extinction in even very extreme scenarios.</w:t>
      </w:r>
    </w:p>
    <w:p w14:paraId="346F3E21"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The probability of these levels of warming depends on eventual greenhouse gas</w:t>
      </w:r>
      <w:r w:rsidRPr="001760EC">
        <w:rPr>
          <w:rFonts w:asciiTheme="majorHAnsi" w:hAnsiTheme="majorHAnsi"/>
          <w:sz w:val="16"/>
        </w:rPr>
        <w:t xml:space="preserve"> </w:t>
      </w:r>
      <w:r w:rsidRPr="001760EC">
        <w:rPr>
          <w:rStyle w:val="StyleUnderline"/>
          <w:rFonts w:asciiTheme="majorHAnsi" w:hAnsiTheme="majorHAnsi"/>
        </w:rPr>
        <w:t>concentrations</w:t>
      </w:r>
      <w:r w:rsidRPr="001760EC">
        <w:rPr>
          <w:rFonts w:asciiTheme="majorHAnsi" w:hAnsiTheme="majorHAnsi"/>
          <w:sz w:val="16"/>
        </w:rPr>
        <w:t xml:space="preserve">. Accord- </w:t>
      </w:r>
      <w:proofErr w:type="spellStart"/>
      <w:r w:rsidRPr="001760EC">
        <w:rPr>
          <w:rFonts w:asciiTheme="majorHAnsi" w:hAnsiTheme="majorHAnsi"/>
          <w:sz w:val="16"/>
        </w:rPr>
        <w:t>ing</w:t>
      </w:r>
      <w:proofErr w:type="spellEnd"/>
      <w:r w:rsidRPr="001760EC">
        <w:rPr>
          <w:rFonts w:asciiTheme="majorHAnsi" w:hAnsiTheme="majorHAnsi"/>
          <w:sz w:val="16"/>
        </w:rPr>
        <w:t xml:space="preserve"> to some experts, </w:t>
      </w:r>
      <w:r w:rsidRPr="001760EC">
        <w:rPr>
          <w:rStyle w:val="StyleUnderline"/>
          <w:rFonts w:asciiTheme="majorHAnsi" w:hAnsiTheme="majorHAnsi"/>
        </w:rPr>
        <w:t xml:space="preserve">unless strong action is taken soon by major emitters, it is likely that we will </w:t>
      </w:r>
      <w:proofErr w:type="spellStart"/>
      <w:r w:rsidRPr="001760EC">
        <w:rPr>
          <w:rStyle w:val="StyleUnderline"/>
          <w:rFonts w:asciiTheme="majorHAnsi" w:hAnsiTheme="majorHAnsi"/>
        </w:rPr>
        <w:t>pur</w:t>
      </w:r>
      <w:proofErr w:type="spellEnd"/>
      <w:r w:rsidRPr="001760EC">
        <w:rPr>
          <w:rStyle w:val="StyleUnderline"/>
          <w:rFonts w:asciiTheme="majorHAnsi" w:hAnsiTheme="majorHAnsi"/>
        </w:rPr>
        <w:t>- sue a medium-high emissions pathway</w:t>
      </w:r>
      <w:r w:rsidRPr="001760EC">
        <w:rPr>
          <w:rFonts w:asciiTheme="majorHAnsi" w:hAnsiTheme="majorHAnsi"/>
          <w:sz w:val="16"/>
        </w:rPr>
        <w:t xml:space="preserve">. 20 If we do, </w:t>
      </w:r>
      <w:r w:rsidRPr="001760EC">
        <w:rPr>
          <w:rStyle w:val="StyleUnderline"/>
          <w:rFonts w:asciiTheme="majorHAnsi" w:hAnsiTheme="majorHAnsi"/>
        </w:rPr>
        <w:t>the</w:t>
      </w:r>
      <w:r w:rsidRPr="001760EC">
        <w:rPr>
          <w:rFonts w:asciiTheme="majorHAnsi" w:hAnsiTheme="majorHAnsi"/>
          <w:sz w:val="16"/>
        </w:rPr>
        <w:t xml:space="preserve"> </w:t>
      </w:r>
      <w:r w:rsidRPr="001760EC">
        <w:rPr>
          <w:rStyle w:val="StyleUnderline"/>
          <w:rFonts w:asciiTheme="majorHAnsi" w:hAnsiTheme="majorHAnsi"/>
        </w:rPr>
        <w:t xml:space="preserve">chance of extreme warming </w:t>
      </w:r>
      <w:r w:rsidRPr="001760EC">
        <w:rPr>
          <w:rFonts w:asciiTheme="majorHAnsi" w:hAnsiTheme="majorHAnsi"/>
          <w:sz w:val="16"/>
        </w:rPr>
        <w:t xml:space="preserve">is highly uncertain </w:t>
      </w:r>
      <w:r w:rsidRPr="001760EC">
        <w:rPr>
          <w:rFonts w:asciiTheme="majorHAnsi" w:hAnsiTheme="majorHAnsi"/>
          <w:sz w:val="16"/>
          <w:szCs w:val="16"/>
        </w:rPr>
        <w:t>but</w:t>
      </w:r>
      <w:r w:rsidRPr="001760EC">
        <w:rPr>
          <w:rStyle w:val="StyleUnderline"/>
          <w:rFonts w:asciiTheme="majorHAnsi" w:hAnsiTheme="majorHAnsi"/>
        </w:rPr>
        <w:t xml:space="preserve"> appears non-negligible. Current concentrations of greenhouse gases are higher than they have been for hundreds of thousands of years</w:t>
      </w:r>
      <w:r w:rsidRPr="001760EC">
        <w:rPr>
          <w:rFonts w:asciiTheme="majorHAnsi" w:hAnsiTheme="majorHAnsi"/>
          <w:sz w:val="16"/>
        </w:rPr>
        <w:t xml:space="preserve">, 21 </w:t>
      </w:r>
      <w:r w:rsidRPr="001760EC">
        <w:rPr>
          <w:rStyle w:val="StyleUnderline"/>
          <w:rFonts w:asciiTheme="majorHAnsi" w:hAnsiTheme="majorHAnsi"/>
        </w:rPr>
        <w:t>which means that there are significant unknown unknowns about how the climate system will respond</w:t>
      </w:r>
      <w:r w:rsidRPr="001760EC">
        <w:rPr>
          <w:rFonts w:asciiTheme="majorHAnsi" w:hAnsiTheme="majorHAnsi"/>
          <w:sz w:val="16"/>
        </w:rPr>
        <w:t xml:space="preserve">. </w:t>
      </w:r>
      <w:r w:rsidRPr="001760EC">
        <w:rPr>
          <w:rStyle w:val="StyleUnderline"/>
          <w:rFonts w:asciiTheme="majorHAnsi" w:hAnsiTheme="majorHAnsi"/>
        </w:rPr>
        <w:t xml:space="preserve">Particularly con- </w:t>
      </w:r>
      <w:proofErr w:type="spellStart"/>
      <w:r w:rsidRPr="001760EC">
        <w:rPr>
          <w:rStyle w:val="StyleUnderline"/>
          <w:rFonts w:asciiTheme="majorHAnsi" w:hAnsiTheme="majorHAnsi"/>
        </w:rPr>
        <w:t>cerning</w:t>
      </w:r>
      <w:proofErr w:type="spellEnd"/>
      <w:r w:rsidRPr="001760EC">
        <w:rPr>
          <w:rStyle w:val="StyleUnderline"/>
          <w:rFonts w:asciiTheme="majorHAnsi" w:hAnsiTheme="majorHAnsi"/>
        </w:rPr>
        <w:t xml:space="preserve"> is the risk of positive feedback loops, such as the release of vast amounts of methane from melting of the arctic permafrost, which would cause rapid and disastrous warming</w:t>
      </w:r>
      <w:r w:rsidRPr="001760EC">
        <w:rPr>
          <w:rFonts w:asciiTheme="majorHAnsi" w:hAnsiTheme="majorHAnsi"/>
          <w:sz w:val="16"/>
        </w:rPr>
        <w:t xml:space="preserve">. 22 The economists Gernot Wagner and Martin Weitzman have used IPCC figures (which do not include modelling of feedback loops such as those from melting permafrost) to estimate that </w:t>
      </w:r>
      <w:r w:rsidRPr="001760EC">
        <w:rPr>
          <w:rStyle w:val="StyleUnderline"/>
          <w:rFonts w:asciiTheme="majorHAnsi" w:hAnsiTheme="majorHAnsi"/>
        </w:rPr>
        <w:t xml:space="preserve">if we continue to pursue a medium-high </w:t>
      </w:r>
      <w:proofErr w:type="spellStart"/>
      <w:r w:rsidRPr="001760EC">
        <w:rPr>
          <w:rStyle w:val="StyleUnderline"/>
          <w:rFonts w:asciiTheme="majorHAnsi" w:hAnsiTheme="majorHAnsi"/>
        </w:rPr>
        <w:t>emis</w:t>
      </w:r>
      <w:proofErr w:type="spellEnd"/>
      <w:r w:rsidRPr="001760EC">
        <w:rPr>
          <w:rStyle w:val="StyleUnderline"/>
          <w:rFonts w:asciiTheme="majorHAnsi" w:hAnsiTheme="majorHAnsi"/>
        </w:rPr>
        <w:t xml:space="preserve"> - </w:t>
      </w:r>
      <w:proofErr w:type="spellStart"/>
      <w:r w:rsidRPr="001760EC">
        <w:rPr>
          <w:rStyle w:val="StyleUnderline"/>
          <w:rFonts w:asciiTheme="majorHAnsi" w:hAnsiTheme="majorHAnsi"/>
        </w:rPr>
        <w:t>sions</w:t>
      </w:r>
      <w:proofErr w:type="spellEnd"/>
      <w:r w:rsidRPr="001760EC">
        <w:rPr>
          <w:rStyle w:val="StyleUnderline"/>
          <w:rFonts w:asciiTheme="majorHAnsi" w:hAnsiTheme="majorHAnsi"/>
        </w:rPr>
        <w:t xml:space="preserve"> pathway, the probability of eventual warming of 6°C is around 10%, 23 and of 10°C is around 3%. 24 </w:t>
      </w:r>
      <w:r w:rsidRPr="001760EC">
        <w:rPr>
          <w:rFonts w:asciiTheme="majorHAnsi" w:hAnsiTheme="majorHAnsi"/>
          <w:sz w:val="16"/>
        </w:rPr>
        <w:t>These estimates are of course highly uncertain.</w:t>
      </w:r>
    </w:p>
    <w:p w14:paraId="2AAF4820"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It is likely that the world will take action against climate change once it begins to impose large costs on human society, long before there is warming of 10°C. Unfortunately, </w:t>
      </w:r>
      <w:r w:rsidRPr="001760EC">
        <w:rPr>
          <w:rStyle w:val="StyleUnderline"/>
          <w:rFonts w:asciiTheme="majorHAnsi" w:hAnsiTheme="majorHAnsi"/>
        </w:rPr>
        <w:t xml:space="preserve">there is significant inertia in the climate system: there is a 25 to </w:t>
      </w:r>
      <w:proofErr w:type="gramStart"/>
      <w:r w:rsidRPr="001760EC">
        <w:rPr>
          <w:rStyle w:val="StyleUnderline"/>
          <w:rFonts w:asciiTheme="majorHAnsi" w:hAnsiTheme="majorHAnsi"/>
        </w:rPr>
        <w:t>50 year</w:t>
      </w:r>
      <w:proofErr w:type="gramEnd"/>
      <w:r w:rsidRPr="001760EC">
        <w:rPr>
          <w:rStyle w:val="StyleUnderline"/>
          <w:rFonts w:asciiTheme="majorHAnsi" w:hAnsiTheme="majorHAnsi"/>
        </w:rPr>
        <w:t xml:space="preserve"> lag between CO2 emissions and eventual warming, </w:t>
      </w:r>
      <w:r w:rsidRPr="001760EC">
        <w:rPr>
          <w:rFonts w:asciiTheme="majorHAnsi" w:hAnsiTheme="majorHAnsi"/>
          <w:sz w:val="16"/>
        </w:rPr>
        <w:t>25</w:t>
      </w:r>
      <w:r w:rsidRPr="001760EC">
        <w:rPr>
          <w:rStyle w:val="StyleUnderline"/>
          <w:rFonts w:asciiTheme="majorHAnsi" w:hAnsiTheme="majorHAnsi"/>
        </w:rPr>
        <w:t xml:space="preserve"> and it is ex - </w:t>
      </w:r>
      <w:proofErr w:type="spellStart"/>
      <w:r w:rsidRPr="001760EC">
        <w:rPr>
          <w:rStyle w:val="StyleUnderline"/>
          <w:rFonts w:asciiTheme="majorHAnsi" w:hAnsiTheme="majorHAnsi"/>
        </w:rPr>
        <w:t>pected</w:t>
      </w:r>
      <w:proofErr w:type="spellEnd"/>
      <w:r w:rsidRPr="001760EC">
        <w:rPr>
          <w:rStyle w:val="StyleUnderline"/>
          <w:rFonts w:asciiTheme="majorHAnsi" w:hAnsiTheme="majorHAnsi"/>
        </w:rPr>
        <w:t xml:space="preserve"> that 40% of the peak concentration of CO2 will remain in the atmosphere 1,000 years after the peak is reached</w:t>
      </w:r>
      <w:r w:rsidRPr="001760EC">
        <w:rPr>
          <w:rFonts w:asciiTheme="majorHAnsi" w:hAnsiTheme="majorHAnsi"/>
          <w:sz w:val="16"/>
        </w:rPr>
        <w:t xml:space="preserve">. 26 </w:t>
      </w:r>
      <w:r w:rsidRPr="001760EC">
        <w:rPr>
          <w:rStyle w:val="StyleUnderline"/>
          <w:rFonts w:asciiTheme="majorHAnsi" w:hAnsiTheme="majorHAnsi"/>
        </w:rPr>
        <w:t xml:space="preserve">Consequently, it is impossible to reduce temperatures quickly by reducing CO2 </w:t>
      </w:r>
      <w:proofErr w:type="spellStart"/>
      <w:r w:rsidRPr="001760EC">
        <w:rPr>
          <w:rStyle w:val="StyleUnderline"/>
          <w:rFonts w:asciiTheme="majorHAnsi" w:hAnsiTheme="majorHAnsi"/>
        </w:rPr>
        <w:t>emis</w:t>
      </w:r>
      <w:proofErr w:type="spellEnd"/>
      <w:r w:rsidRPr="001760EC">
        <w:rPr>
          <w:rStyle w:val="StyleUnderline"/>
          <w:rFonts w:asciiTheme="majorHAnsi" w:hAnsiTheme="majorHAnsi"/>
        </w:rPr>
        <w:t xml:space="preserve"> - </w:t>
      </w:r>
      <w:proofErr w:type="spellStart"/>
      <w:r w:rsidRPr="001760EC">
        <w:rPr>
          <w:rStyle w:val="StyleUnderline"/>
          <w:rFonts w:asciiTheme="majorHAnsi" w:hAnsiTheme="majorHAnsi"/>
        </w:rPr>
        <w:t>sions</w:t>
      </w:r>
      <w:proofErr w:type="spellEnd"/>
      <w:r w:rsidRPr="001760EC">
        <w:rPr>
          <w:rStyle w:val="StyleUnderline"/>
          <w:rFonts w:asciiTheme="majorHAnsi" w:hAnsiTheme="majorHAnsi"/>
        </w:rPr>
        <w:t>.</w:t>
      </w:r>
      <w:r w:rsidRPr="001760EC">
        <w:rPr>
          <w:rFonts w:asciiTheme="majorHAnsi" w:hAnsiTheme="majorHAnsi"/>
          <w:sz w:val="16"/>
        </w:rPr>
        <w:t xml:space="preserve"> If the world does start to face costly warm- </w:t>
      </w:r>
      <w:proofErr w:type="spellStart"/>
      <w:r w:rsidRPr="001760EC">
        <w:rPr>
          <w:rFonts w:asciiTheme="majorHAnsi" w:hAnsiTheme="majorHAnsi"/>
          <w:sz w:val="16"/>
        </w:rPr>
        <w:t>ing</w:t>
      </w:r>
      <w:proofErr w:type="spellEnd"/>
      <w:r w:rsidRPr="001760EC">
        <w:rPr>
          <w:rFonts w:asciiTheme="majorHAnsi" w:hAnsiTheme="majorHAnsi"/>
          <w:sz w:val="16"/>
        </w:rPr>
        <w:t xml:space="preserve">, the international community will therefore face strong incentives to find other ways to reduce global temperatures. </w:t>
      </w:r>
    </w:p>
    <w:p w14:paraId="216EC470" w14:textId="77777777" w:rsidR="000E326B" w:rsidRPr="001760EC" w:rsidRDefault="000E326B" w:rsidP="000E326B">
      <w:pPr>
        <w:rPr>
          <w:rFonts w:asciiTheme="majorHAnsi" w:hAnsiTheme="majorHAnsi"/>
          <w:sz w:val="16"/>
        </w:rPr>
      </w:pPr>
    </w:p>
    <w:p w14:paraId="3172BF7D" w14:textId="77777777" w:rsidR="000E326B" w:rsidRPr="001760EC" w:rsidRDefault="000E326B" w:rsidP="000E326B">
      <w:pPr>
        <w:pStyle w:val="Heading4"/>
        <w:rPr>
          <w:rStyle w:val="Style13ptBold"/>
          <w:rFonts w:asciiTheme="majorHAnsi" w:hAnsiTheme="majorHAnsi"/>
          <w:b/>
        </w:rPr>
      </w:pPr>
      <w:r w:rsidRPr="001760EC">
        <w:rPr>
          <w:rStyle w:val="Style13ptBold"/>
          <w:rFonts w:asciiTheme="majorHAnsi" w:hAnsiTheme="majorHAnsi"/>
          <w:b/>
        </w:rPr>
        <w:t>Abrupt climate change causes extinction in the next decade – methane, jet stream changes, and reversal of the carbon cycle</w:t>
      </w:r>
    </w:p>
    <w:p w14:paraId="1A28E27C" w14:textId="77777777" w:rsidR="000E326B" w:rsidRPr="001760EC" w:rsidRDefault="000E326B" w:rsidP="000E326B">
      <w:pPr>
        <w:rPr>
          <w:rFonts w:asciiTheme="majorHAnsi" w:hAnsiTheme="majorHAnsi"/>
        </w:rPr>
      </w:pPr>
      <w:r w:rsidRPr="001760EC">
        <w:rPr>
          <w:rStyle w:val="Style13ptBold"/>
          <w:rFonts w:asciiTheme="majorHAnsi" w:hAnsiTheme="majorHAnsi"/>
        </w:rPr>
        <w:t xml:space="preserve">Smith, </w:t>
      </w:r>
      <w:r w:rsidRPr="001760EC">
        <w:rPr>
          <w:rFonts w:asciiTheme="majorHAnsi" w:hAnsiTheme="majorHAnsi"/>
        </w:rPr>
        <w:t xml:space="preserve">editor of the Georgia Straight, </w:t>
      </w:r>
      <w:r w:rsidRPr="001760EC">
        <w:rPr>
          <w:rStyle w:val="Style13ptBold"/>
          <w:rFonts w:asciiTheme="majorHAnsi" w:hAnsiTheme="majorHAnsi"/>
        </w:rPr>
        <w:t>2017</w:t>
      </w:r>
    </w:p>
    <w:p w14:paraId="2D85767E" w14:textId="443D38B1" w:rsidR="000E326B" w:rsidRPr="001760EC" w:rsidRDefault="000E326B" w:rsidP="000E326B">
      <w:pPr>
        <w:rPr>
          <w:rFonts w:asciiTheme="majorHAnsi" w:hAnsiTheme="majorHAnsi"/>
        </w:rPr>
      </w:pPr>
      <w:r w:rsidRPr="001760EC">
        <w:rPr>
          <w:rFonts w:asciiTheme="majorHAnsi" w:hAnsiTheme="majorHAnsi"/>
        </w:rPr>
        <w:t xml:space="preserve">(Charlie, “Could abrupt climate change lead to human extinction within 10 years?” The Georgia Straight, February 11, http://www.straight.com/news/868051/could-abrupt-climate-change-lead-human-extinction-within-10-20-years, accessed 7-10-17, GDI-RH)  </w:t>
      </w:r>
    </w:p>
    <w:p w14:paraId="741F8DE2"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One of the world's most outspoken climate-change Cassandras is U.S. conservation biologist </w:t>
      </w:r>
      <w:r w:rsidRPr="001760EC">
        <w:rPr>
          <w:rStyle w:val="StyleUnderline"/>
          <w:rFonts w:asciiTheme="majorHAnsi" w:hAnsiTheme="majorHAnsi"/>
        </w:rPr>
        <w:t>Guy McPherson</w:t>
      </w:r>
      <w:r w:rsidRPr="001760EC">
        <w:rPr>
          <w:rFonts w:asciiTheme="majorHAnsi" w:hAnsiTheme="majorHAnsi"/>
          <w:sz w:val="16"/>
        </w:rPr>
        <w:t>.</w:t>
      </w:r>
    </w:p>
    <w:p w14:paraId="799311F1"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A </w:t>
      </w:r>
      <w:r w:rsidRPr="001760EC">
        <w:rPr>
          <w:rStyle w:val="StyleUnderline"/>
          <w:rFonts w:asciiTheme="majorHAnsi" w:hAnsiTheme="majorHAnsi"/>
        </w:rPr>
        <w:t xml:space="preserve">professor emeritus of natural resources and the environment at the University of Arizona, </w:t>
      </w:r>
      <w:r w:rsidRPr="001760EC">
        <w:rPr>
          <w:rFonts w:asciiTheme="majorHAnsi" w:hAnsiTheme="majorHAnsi"/>
          <w:sz w:val="16"/>
        </w:rPr>
        <w:t xml:space="preserve">he's </w:t>
      </w:r>
      <w:r w:rsidRPr="001760EC">
        <w:rPr>
          <w:rStyle w:val="StyleUnderline"/>
          <w:rFonts w:asciiTheme="majorHAnsi" w:hAnsiTheme="majorHAnsi"/>
        </w:rPr>
        <w:t>warned that sharply rising methane emissions are going to create a catastrophe in our lifetimes.</w:t>
      </w:r>
    </w:p>
    <w:p w14:paraId="1A24564B"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lastRenderedPageBreak/>
        <w:t xml:space="preserve">McPherson, </w:t>
      </w:r>
      <w:r w:rsidRPr="001760EC">
        <w:rPr>
          <w:rFonts w:asciiTheme="majorHAnsi" w:hAnsiTheme="majorHAnsi"/>
          <w:sz w:val="16"/>
        </w:rPr>
        <w:t xml:space="preserve">author of Going Dark, </w:t>
      </w:r>
      <w:r w:rsidRPr="001760EC">
        <w:rPr>
          <w:rStyle w:val="StyleUnderline"/>
          <w:rFonts w:asciiTheme="majorHAnsi" w:hAnsiTheme="majorHAnsi"/>
        </w:rPr>
        <w:t>has even predicted the near-term extinction of many species, including human beings, by the middle of 2026.</w:t>
      </w:r>
    </w:p>
    <w:p w14:paraId="7F0F4BF1"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 xml:space="preserve">It's because of something called abrupt climate change, also known as nonlinear climate change. </w:t>
      </w:r>
    </w:p>
    <w:p w14:paraId="08E14E72" w14:textId="77777777" w:rsidR="000E326B" w:rsidRPr="001760EC" w:rsidRDefault="000E326B" w:rsidP="000E326B">
      <w:pPr>
        <w:rPr>
          <w:rStyle w:val="StyleUnderline"/>
          <w:rFonts w:asciiTheme="majorHAnsi" w:hAnsiTheme="majorHAnsi"/>
        </w:rPr>
      </w:pPr>
      <w:proofErr w:type="gramStart"/>
      <w:r w:rsidRPr="001760EC">
        <w:rPr>
          <w:rStyle w:val="StyleUnderline"/>
          <w:rFonts w:asciiTheme="majorHAnsi" w:hAnsiTheme="majorHAnsi"/>
        </w:rPr>
        <w:t>This results</w:t>
      </w:r>
      <w:proofErr w:type="gramEnd"/>
      <w:r w:rsidRPr="001760EC">
        <w:rPr>
          <w:rStyle w:val="StyleUnderline"/>
          <w:rFonts w:asciiTheme="majorHAnsi" w:hAnsiTheme="majorHAnsi"/>
        </w:rPr>
        <w:t xml:space="preserve"> when feedback loops caused by rising atmospheric greenhouse gas levels cause the climate system to rapidly transition to a different mode, occurring on a scale that human or natural systems cannot adapt to.</w:t>
      </w:r>
    </w:p>
    <w:p w14:paraId="468B227C" w14:textId="77777777" w:rsidR="000E326B" w:rsidRPr="001760EC" w:rsidRDefault="000E326B" w:rsidP="000E326B">
      <w:pPr>
        <w:rPr>
          <w:rFonts w:asciiTheme="majorHAnsi" w:hAnsiTheme="majorHAnsi"/>
          <w:sz w:val="16"/>
        </w:rPr>
      </w:pPr>
      <w:r w:rsidRPr="001760EC">
        <w:rPr>
          <w:rStyle w:val="StyleUnderline"/>
          <w:rFonts w:asciiTheme="majorHAnsi" w:hAnsiTheme="majorHAnsi"/>
        </w:rPr>
        <w:t>In the first two decades after methane is released into the atmosphere, it's about 85 times more powerful as a heat-trapping gas than carbon dioxide.</w:t>
      </w:r>
    </w:p>
    <w:p w14:paraId="62B6DC4A"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Large amounts of methane are stored in "clathrates", which are chemical substances along the Arctic continental shelves storing methane molecules.</w:t>
      </w:r>
    </w:p>
    <w:p w14:paraId="1C2DFCA5"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McPherson and coauthor Carolyn Baker addressed this in their 2014 book, Extinction Dialogs: How to Live with Death in Mind.</w:t>
      </w:r>
    </w:p>
    <w:p w14:paraId="2B41FFCA"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On his website, McPherson criticizes scientists, who know about this problem, for not doing nearly enough to educate the public. He also blames politicians and the leaders of corporations and nongovernmental organizations for not raising the alarm. </w:t>
      </w:r>
    </w:p>
    <w:p w14:paraId="1DFEA48D"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"Worse than the aforementioned trolls are the media," MacPherson writes. "Fully captured by corporations and the corporate states, the media continue to dance around the issue of climate change. Occasionally a forthright piece is published, but it generally points in the wrong direction, such as suggesting climate scientists and activists be killed (e.g., James </w:t>
      </w:r>
      <w:proofErr w:type="spellStart"/>
      <w:r w:rsidRPr="001760EC">
        <w:rPr>
          <w:rFonts w:asciiTheme="majorHAnsi" w:hAnsiTheme="majorHAnsi"/>
          <w:sz w:val="16"/>
          <w:szCs w:val="16"/>
        </w:rPr>
        <w:t>Delingpole’s</w:t>
      </w:r>
      <w:proofErr w:type="spellEnd"/>
      <w:r w:rsidRPr="001760EC">
        <w:rPr>
          <w:rFonts w:asciiTheme="majorHAnsi" w:hAnsiTheme="majorHAnsi"/>
          <w:sz w:val="16"/>
          <w:szCs w:val="16"/>
        </w:rPr>
        <w:t xml:space="preserve"> 7 April 2013 hate-filled article in the Telegraph). Leading mainstream outlets routinely mislead the public."</w:t>
      </w:r>
    </w:p>
    <w:p w14:paraId="4CFB8997"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Author and former professor Guy McPherson fears that </w:t>
      </w:r>
      <w:r w:rsidRPr="001760EC">
        <w:rPr>
          <w:rStyle w:val="StyleUnderline"/>
          <w:rFonts w:asciiTheme="majorHAnsi" w:hAnsiTheme="majorHAnsi"/>
        </w:rPr>
        <w:t>methane releases could lead to the demise of humankind.</w:t>
      </w:r>
    </w:p>
    <w:p w14:paraId="68DA53EC"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Writer says jet stream changes are having an effect</w:t>
      </w:r>
    </w:p>
    <w:p w14:paraId="1AD27E6C"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 xml:space="preserve">A recent post on the Arctic News blog by its editor, Sam </w:t>
      </w:r>
      <w:proofErr w:type="spellStart"/>
      <w:r w:rsidRPr="001760EC">
        <w:rPr>
          <w:rStyle w:val="StyleUnderline"/>
          <w:rFonts w:asciiTheme="majorHAnsi" w:hAnsiTheme="majorHAnsi"/>
        </w:rPr>
        <w:t>Carana</w:t>
      </w:r>
      <w:proofErr w:type="spellEnd"/>
      <w:r w:rsidRPr="001760EC">
        <w:rPr>
          <w:rStyle w:val="StyleUnderline"/>
          <w:rFonts w:asciiTheme="majorHAnsi" w:hAnsiTheme="majorHAnsi"/>
        </w:rPr>
        <w:t xml:space="preserve">, has </w:t>
      </w:r>
      <w:r w:rsidRPr="001760EC">
        <w:rPr>
          <w:rFonts w:asciiTheme="majorHAnsi" w:hAnsiTheme="majorHAnsi"/>
          <w:sz w:val="16"/>
          <w:szCs w:val="16"/>
        </w:rPr>
        <w:t>even</w:t>
      </w:r>
      <w:r w:rsidRPr="001760EC">
        <w:rPr>
          <w:rStyle w:val="StyleUnderline"/>
          <w:rFonts w:asciiTheme="majorHAnsi" w:hAnsiTheme="majorHAnsi"/>
        </w:rPr>
        <w:t xml:space="preserve"> declared that human extinction could occur within a decade. </w:t>
      </w:r>
      <w:proofErr w:type="spellStart"/>
      <w:r w:rsidRPr="001760EC">
        <w:rPr>
          <w:rStyle w:val="StyleUnderline"/>
          <w:rFonts w:asciiTheme="majorHAnsi" w:hAnsiTheme="majorHAnsi"/>
        </w:rPr>
        <w:t>Carana</w:t>
      </w:r>
      <w:proofErr w:type="spellEnd"/>
      <w:r w:rsidRPr="001760EC">
        <w:rPr>
          <w:rStyle w:val="StyleUnderline"/>
          <w:rFonts w:asciiTheme="majorHAnsi" w:hAnsiTheme="majorHAnsi"/>
        </w:rPr>
        <w:t xml:space="preserve"> cites "the decreasing difference in temperature between the Equator and the North Pole causes changes to the jet stream, in turn causing warmer air and warmer water to get pushed from the North Atlantic into the Arctic".</w:t>
      </w:r>
    </w:p>
    <w:p w14:paraId="1848A81D"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 xml:space="preserve">"Warmer water flowing into the Arctic Ocean in turn increases the strength of further feedbacks that are accelerating warming in the Arctic," </w:t>
      </w:r>
      <w:proofErr w:type="spellStart"/>
      <w:r w:rsidRPr="001760EC">
        <w:rPr>
          <w:rFonts w:asciiTheme="majorHAnsi" w:hAnsiTheme="majorHAnsi"/>
          <w:sz w:val="16"/>
        </w:rPr>
        <w:t>Carana</w:t>
      </w:r>
      <w:proofErr w:type="spellEnd"/>
      <w:r w:rsidRPr="001760EC">
        <w:rPr>
          <w:rFonts w:asciiTheme="majorHAnsi" w:hAnsiTheme="majorHAnsi"/>
          <w:sz w:val="16"/>
        </w:rPr>
        <w:t xml:space="preserve"> writes. "Altogether, </w:t>
      </w:r>
      <w:r w:rsidRPr="001760EC">
        <w:rPr>
          <w:rStyle w:val="StyleUnderline"/>
          <w:rFonts w:asciiTheme="majorHAnsi" w:hAnsiTheme="majorHAnsi"/>
        </w:rPr>
        <w:t>these feedbacks and further warming elements could trigger a huge abrupt rise in global temperature making that extinction of many species, including humans, could be less than one decade away."</w:t>
      </w:r>
    </w:p>
    <w:p w14:paraId="366620D3"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At the root of this extinction prediction is methane, which is being released from sea floors</w:t>
      </w:r>
      <w:r w:rsidRPr="001760EC">
        <w:rPr>
          <w:rFonts w:asciiTheme="majorHAnsi" w:hAnsiTheme="majorHAnsi"/>
          <w:sz w:val="16"/>
        </w:rPr>
        <w:t xml:space="preserve"> along continental shelves in the Arctic </w:t>
      </w:r>
      <w:r w:rsidRPr="001760EC">
        <w:rPr>
          <w:rStyle w:val="StyleUnderline"/>
          <w:rFonts w:asciiTheme="majorHAnsi" w:hAnsiTheme="majorHAnsi"/>
        </w:rPr>
        <w:t>as a result of melting ice.</w:t>
      </w:r>
    </w:p>
    <w:p w14:paraId="070612A7"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The Counterpunch website has an article by Dave </w:t>
      </w:r>
      <w:proofErr w:type="spellStart"/>
      <w:r w:rsidRPr="001760EC">
        <w:rPr>
          <w:rFonts w:asciiTheme="majorHAnsi" w:hAnsiTheme="majorHAnsi"/>
          <w:sz w:val="16"/>
        </w:rPr>
        <w:t>Lindroff</w:t>
      </w:r>
      <w:proofErr w:type="spellEnd"/>
      <w:r w:rsidRPr="001760EC">
        <w:rPr>
          <w:rFonts w:asciiTheme="majorHAnsi" w:hAnsiTheme="majorHAnsi"/>
          <w:sz w:val="16"/>
        </w:rPr>
        <w:t xml:space="preserve"> explaining how </w:t>
      </w:r>
      <w:r w:rsidRPr="001760EC">
        <w:rPr>
          <w:rStyle w:val="StyleUnderline"/>
          <w:rFonts w:asciiTheme="majorHAnsi" w:hAnsiTheme="majorHAnsi"/>
        </w:rPr>
        <w:t>this could rapidly increase the average global temperature by three degrees Celsius over pre-industrial times.</w:t>
      </w:r>
    </w:p>
    <w:p w14:paraId="0F063589" w14:textId="77777777" w:rsidR="000E326B" w:rsidRPr="001760EC" w:rsidRDefault="000E326B" w:rsidP="000E326B">
      <w:pPr>
        <w:rPr>
          <w:rStyle w:val="StyleUnderline"/>
          <w:rFonts w:asciiTheme="majorHAnsi" w:hAnsiTheme="majorHAnsi"/>
        </w:rPr>
      </w:pPr>
      <w:proofErr w:type="spellStart"/>
      <w:r w:rsidRPr="001760EC">
        <w:rPr>
          <w:rFonts w:asciiTheme="majorHAnsi" w:hAnsiTheme="majorHAnsi"/>
          <w:sz w:val="16"/>
        </w:rPr>
        <w:t>Lindroff</w:t>
      </w:r>
      <w:proofErr w:type="spellEnd"/>
      <w:r w:rsidRPr="001760EC">
        <w:rPr>
          <w:rFonts w:asciiTheme="majorHAnsi" w:hAnsiTheme="majorHAnsi"/>
          <w:sz w:val="16"/>
        </w:rPr>
        <w:t xml:space="preserve"> suggests </w:t>
      </w:r>
      <w:r w:rsidRPr="001760EC">
        <w:rPr>
          <w:rStyle w:val="StyleUnderline"/>
          <w:rFonts w:asciiTheme="majorHAnsi" w:hAnsiTheme="majorHAnsi"/>
        </w:rPr>
        <w:t>this would be "enough to actually reverse the carbon cycle, so that plants would end up releasing more carbon into the atmosphere rather than absorbing it".</w:t>
      </w:r>
    </w:p>
    <w:p w14:paraId="7C408A54" w14:textId="77777777" w:rsidR="000E326B" w:rsidRPr="001760EC" w:rsidRDefault="000E326B" w:rsidP="000E326B">
      <w:pPr>
        <w:rPr>
          <w:rFonts w:asciiTheme="majorHAnsi" w:hAnsiTheme="majorHAnsi"/>
        </w:rPr>
      </w:pPr>
      <w:r w:rsidRPr="001760EC">
        <w:rPr>
          <w:rStyle w:val="StyleUnderline"/>
          <w:rFonts w:asciiTheme="majorHAnsi" w:hAnsiTheme="majorHAnsi"/>
        </w:rPr>
        <w:t>This is what abrupt climate change looks like</w:t>
      </w:r>
      <w:r w:rsidRPr="001760EC">
        <w:rPr>
          <w:rFonts w:asciiTheme="majorHAnsi" w:hAnsiTheme="majorHAnsi"/>
        </w:rPr>
        <w:t>.</w:t>
      </w:r>
    </w:p>
    <w:p w14:paraId="5307B63F"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McPherson has maintained that </w:t>
      </w:r>
      <w:r w:rsidRPr="001760EC">
        <w:rPr>
          <w:rStyle w:val="StyleUnderline"/>
          <w:rFonts w:asciiTheme="majorHAnsi" w:hAnsiTheme="majorHAnsi"/>
        </w:rPr>
        <w:t>abrupt climate change could even result in the average global temperature soon rising four degrees Celsius over pre-industrial times</w:t>
      </w:r>
      <w:r w:rsidRPr="001760EC">
        <w:rPr>
          <w:rFonts w:asciiTheme="majorHAnsi" w:hAnsiTheme="majorHAnsi"/>
          <w:sz w:val="16"/>
        </w:rPr>
        <w:t xml:space="preserve">. Many </w:t>
      </w:r>
      <w:r w:rsidRPr="001760EC">
        <w:rPr>
          <w:rStyle w:val="StyleUnderline"/>
          <w:rFonts w:asciiTheme="majorHAnsi" w:hAnsiTheme="majorHAnsi"/>
        </w:rPr>
        <w:t>scientists warn that increases of just two degrees will cause enormous havoc; four degrees is unfathomable.</w:t>
      </w:r>
    </w:p>
    <w:p w14:paraId="69E760EE" w14:textId="77777777" w:rsidR="000E326B" w:rsidRPr="001760EC" w:rsidRDefault="000E326B" w:rsidP="000E326B">
      <w:pPr>
        <w:rPr>
          <w:rStyle w:val="StyleUnderline"/>
          <w:rFonts w:asciiTheme="majorHAnsi" w:hAnsiTheme="majorHAnsi"/>
        </w:rPr>
      </w:pPr>
    </w:p>
    <w:p w14:paraId="6C7E86B1" w14:textId="77777777" w:rsidR="000E326B" w:rsidRPr="001760EC" w:rsidRDefault="000E326B" w:rsidP="000E326B">
      <w:pPr>
        <w:pStyle w:val="Heading4"/>
        <w:rPr>
          <w:rFonts w:asciiTheme="majorHAnsi" w:hAnsiTheme="majorHAnsi"/>
        </w:rPr>
      </w:pPr>
      <w:r w:rsidRPr="001760EC">
        <w:rPr>
          <w:rFonts w:asciiTheme="majorHAnsi" w:hAnsiTheme="majorHAnsi"/>
        </w:rPr>
        <w:t>Climate Change risks extinction – 4 times more carbon pumped into the atmosphere than during Earth’s largest ever extinction event – experts</w:t>
      </w:r>
    </w:p>
    <w:p w14:paraId="4D021449" w14:textId="77777777" w:rsidR="000E326B" w:rsidRPr="001760EC" w:rsidRDefault="000E326B" w:rsidP="000E326B">
      <w:pPr>
        <w:rPr>
          <w:rStyle w:val="Style13ptBold"/>
          <w:rFonts w:asciiTheme="majorHAnsi" w:eastAsia="Times New Roman" w:hAnsiTheme="majorHAnsi" w:cs="Times New Roman"/>
          <w:b w:val="0"/>
          <w:sz w:val="24"/>
        </w:rPr>
      </w:pPr>
      <w:r w:rsidRPr="001760EC">
        <w:rPr>
          <w:rStyle w:val="Style13ptBold"/>
          <w:rFonts w:asciiTheme="majorHAnsi" w:hAnsiTheme="majorHAnsi"/>
        </w:rPr>
        <w:t xml:space="preserve">Torres, </w:t>
      </w:r>
      <w:r w:rsidRPr="001760EC">
        <w:rPr>
          <w:rFonts w:asciiTheme="majorHAnsi" w:hAnsiTheme="majorHAnsi"/>
        </w:rPr>
        <w:t>founder of the X-Risks Institute,</w:t>
      </w:r>
      <w:r w:rsidRPr="001760EC">
        <w:rPr>
          <w:rFonts w:asciiTheme="majorHAnsi" w:eastAsia="Times New Roman" w:hAnsiTheme="majorHAnsi" w:cs="Times New Roman"/>
          <w:sz w:val="24"/>
        </w:rPr>
        <w:t xml:space="preserve"> </w:t>
      </w:r>
      <w:r w:rsidRPr="001760EC">
        <w:rPr>
          <w:rStyle w:val="Style13ptBold"/>
          <w:rFonts w:asciiTheme="majorHAnsi" w:hAnsiTheme="majorHAnsi"/>
        </w:rPr>
        <w:t>2017</w:t>
      </w:r>
    </w:p>
    <w:p w14:paraId="63D10238" w14:textId="76196C0F" w:rsidR="000E326B" w:rsidRPr="001760EC" w:rsidRDefault="000E326B" w:rsidP="000E326B">
      <w:pPr>
        <w:rPr>
          <w:rFonts w:asciiTheme="majorHAnsi" w:hAnsiTheme="majorHAnsi"/>
        </w:rPr>
      </w:pPr>
      <w:r w:rsidRPr="001760EC">
        <w:rPr>
          <w:rFonts w:asciiTheme="majorHAnsi" w:hAnsiTheme="majorHAnsi"/>
        </w:rPr>
        <w:t>(Phil, “It’s the end of the world and we know it: Scientists in many disciplines see apocalypse, soon” Salon, April 30, http://www.salon.com/2017/04/30/its-the-end-of-the-world-and-we-know-it-scientists-in-many-disciplines-see-apocalypse-soon/, accessed 7-10-17, GDI-RH)</w:t>
      </w:r>
    </w:p>
    <w:p w14:paraId="644F060B"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While </w:t>
      </w:r>
      <w:r w:rsidRPr="001760EC">
        <w:rPr>
          <w:rStyle w:val="StyleUnderline"/>
          <w:rFonts w:asciiTheme="majorHAnsi" w:hAnsiTheme="majorHAnsi"/>
        </w:rPr>
        <w:t>apocalyptic beliefs</w:t>
      </w:r>
      <w:r w:rsidRPr="001760EC">
        <w:rPr>
          <w:rFonts w:asciiTheme="majorHAnsi" w:hAnsiTheme="majorHAnsi"/>
          <w:sz w:val="16"/>
        </w:rPr>
        <w:t xml:space="preserve"> about the end of the world have, historically, been the subject of religious speculation, they </w:t>
      </w:r>
      <w:r w:rsidRPr="001760EC">
        <w:rPr>
          <w:rStyle w:val="StyleUnderline"/>
          <w:rFonts w:asciiTheme="majorHAnsi" w:hAnsiTheme="majorHAnsi"/>
        </w:rPr>
        <w:t>are increasingly common among some of the leading scientists today.</w:t>
      </w:r>
      <w:r w:rsidRPr="001760EC">
        <w:rPr>
          <w:rFonts w:asciiTheme="majorHAnsi" w:hAnsiTheme="majorHAnsi"/>
          <w:sz w:val="16"/>
        </w:rPr>
        <w:t xml:space="preserve"> This is a worrisome fact, given that science is based not on faith and private revelation, but on observation and empirical evidence.</w:t>
      </w:r>
    </w:p>
    <w:p w14:paraId="46A7BCD2"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lastRenderedPageBreak/>
        <w:t>Perhaps the most prominent figure with an anxious outlook on humanity’s future is Stephen Hawking.</w:t>
      </w:r>
      <w:r w:rsidRPr="001760EC">
        <w:rPr>
          <w:rFonts w:asciiTheme="majorHAnsi" w:hAnsiTheme="majorHAnsi"/>
          <w:sz w:val="16"/>
        </w:rPr>
        <w:t xml:space="preserve"> Last year, </w:t>
      </w:r>
      <w:r w:rsidRPr="001760EC">
        <w:rPr>
          <w:rStyle w:val="StyleUnderline"/>
          <w:rFonts w:asciiTheme="majorHAnsi" w:hAnsiTheme="majorHAnsi"/>
        </w:rPr>
        <w:t xml:space="preserve">he wrote the following </w:t>
      </w:r>
      <w:r w:rsidRPr="001760EC">
        <w:rPr>
          <w:rFonts w:asciiTheme="majorHAnsi" w:hAnsiTheme="majorHAnsi"/>
          <w:sz w:val="16"/>
          <w:szCs w:val="16"/>
        </w:rPr>
        <w:t>in a Guardian article:</w:t>
      </w:r>
    </w:p>
    <w:p w14:paraId="2C03A28D"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Now, more than at any time in our history, our species needs to work together. </w:t>
      </w:r>
      <w:r w:rsidRPr="001760EC">
        <w:rPr>
          <w:rStyle w:val="StyleUnderline"/>
          <w:rFonts w:asciiTheme="majorHAnsi" w:hAnsiTheme="majorHAnsi"/>
        </w:rPr>
        <w:t>We face awesome environmental challenges: climate change</w:t>
      </w:r>
      <w:r w:rsidRPr="001760EC">
        <w:rPr>
          <w:rFonts w:asciiTheme="majorHAnsi" w:hAnsiTheme="majorHAnsi"/>
          <w:sz w:val="16"/>
        </w:rPr>
        <w:t xml:space="preserve">, food production, overpopulation, </w:t>
      </w:r>
      <w:r w:rsidRPr="001760EC">
        <w:rPr>
          <w:rStyle w:val="StyleUnderline"/>
          <w:rFonts w:asciiTheme="majorHAnsi" w:hAnsiTheme="majorHAnsi"/>
        </w:rPr>
        <w:t>the decimation of other species,</w:t>
      </w:r>
      <w:r w:rsidRPr="001760EC">
        <w:rPr>
          <w:rFonts w:asciiTheme="majorHAnsi" w:hAnsiTheme="majorHAnsi"/>
          <w:sz w:val="16"/>
        </w:rPr>
        <w:t xml:space="preserve"> epidemic disease, </w:t>
      </w:r>
      <w:r w:rsidRPr="001760EC">
        <w:rPr>
          <w:rStyle w:val="StyleUnderline"/>
          <w:rFonts w:asciiTheme="majorHAnsi" w:hAnsiTheme="majorHAnsi"/>
        </w:rPr>
        <w:t>acidification of the oceans</w:t>
      </w:r>
      <w:r w:rsidRPr="001760EC">
        <w:rPr>
          <w:rFonts w:asciiTheme="majorHAnsi" w:hAnsiTheme="majorHAnsi"/>
          <w:sz w:val="16"/>
        </w:rPr>
        <w:t xml:space="preserve">. Together, they are a reminder that </w:t>
      </w:r>
      <w:r w:rsidRPr="001760EC">
        <w:rPr>
          <w:rStyle w:val="StyleUnderline"/>
          <w:rFonts w:asciiTheme="majorHAnsi" w:hAnsiTheme="majorHAnsi"/>
        </w:rPr>
        <w:t>we are at the most dangerous moment in the development of humanity</w:t>
      </w:r>
      <w:r w:rsidRPr="001760EC">
        <w:rPr>
          <w:rFonts w:asciiTheme="majorHAnsi" w:hAnsiTheme="majorHAnsi"/>
          <w:sz w:val="16"/>
        </w:rPr>
        <w:t>. We now have the technology to destroy the planet on which we live, but have not yet developed the ability to escape it.</w:t>
      </w:r>
    </w:p>
    <w:p w14:paraId="227FC208"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There is not a single point here that is inaccurate or hyperbolic. For example, consider that </w:t>
      </w:r>
      <w:r w:rsidRPr="001760EC">
        <w:rPr>
          <w:rStyle w:val="StyleUnderline"/>
          <w:rFonts w:asciiTheme="majorHAnsi" w:hAnsiTheme="majorHAnsi"/>
        </w:rPr>
        <w:t xml:space="preserve">the hottest 17 years on record have all occurred since 2000, </w:t>
      </w:r>
      <w:r w:rsidRPr="001760EC">
        <w:rPr>
          <w:rFonts w:asciiTheme="majorHAnsi" w:hAnsiTheme="majorHAnsi"/>
          <w:sz w:val="16"/>
        </w:rPr>
        <w:t xml:space="preserve">with a single exception (namely, 1998), and with 2016 being the hottest ever. Although 2017 probably won’t break last year’s record, the UK’s Met Office projects that it “will still rank among the hottest years on record.” Studies also emphasize that </w:t>
      </w:r>
      <w:r w:rsidRPr="001760EC">
        <w:rPr>
          <w:rStyle w:val="StyleUnderline"/>
          <w:rFonts w:asciiTheme="majorHAnsi" w:hAnsiTheme="majorHAnsi"/>
        </w:rPr>
        <w:t>there is a rapidly closing window for meaningful action on climate change. As the authors of one peer-reviewed paper put it:</w:t>
      </w:r>
    </w:p>
    <w:p w14:paraId="1A437956" w14:textId="77777777" w:rsidR="000E326B" w:rsidRPr="001760EC" w:rsidRDefault="000E326B" w:rsidP="000E326B">
      <w:pPr>
        <w:rPr>
          <w:rFonts w:asciiTheme="majorHAnsi" w:hAnsiTheme="majorHAnsi"/>
          <w:sz w:val="16"/>
        </w:rPr>
      </w:pPr>
      <w:r w:rsidRPr="001760EC">
        <w:rPr>
          <w:rStyle w:val="StyleUnderline"/>
          <w:rFonts w:asciiTheme="majorHAnsi" w:hAnsiTheme="majorHAnsi"/>
        </w:rPr>
        <w:t>The next few decades offer a brief window of opportunity to minimize large-scale and potentially catastrophic climate change that will extend longer than the entire history of human civilization thus far</w:t>
      </w:r>
      <w:r w:rsidRPr="001760EC">
        <w:rPr>
          <w:rFonts w:asciiTheme="majorHAnsi" w:hAnsiTheme="majorHAnsi"/>
          <w:sz w:val="16"/>
        </w:rPr>
        <w:t xml:space="preserve">. </w:t>
      </w:r>
      <w:r w:rsidRPr="001760EC">
        <w:rPr>
          <w:rStyle w:val="StyleUnderline"/>
          <w:rFonts w:asciiTheme="majorHAnsi" w:hAnsiTheme="majorHAnsi"/>
        </w:rPr>
        <w:t>Policy decisions made during this window are likely to result in changes to Earth’s climate system measured in millennia rather than human lifespans,</w:t>
      </w:r>
      <w:r w:rsidRPr="001760EC">
        <w:rPr>
          <w:rFonts w:asciiTheme="majorHAnsi" w:hAnsiTheme="majorHAnsi"/>
          <w:sz w:val="16"/>
        </w:rPr>
        <w:t xml:space="preserve"> with associated socioeconomic and ecological impacts that will exacerbate the risks and damages to society and ecosystems that are projected for the twenty-first century and propagate into the future for many thousands of years.</w:t>
      </w:r>
    </w:p>
    <w:p w14:paraId="29929636"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Furthermore, studies suggest that </w:t>
      </w:r>
      <w:r w:rsidRPr="001760EC">
        <w:rPr>
          <w:rStyle w:val="StyleUnderline"/>
          <w:rFonts w:asciiTheme="majorHAnsi" w:hAnsiTheme="majorHAnsi"/>
        </w:rPr>
        <w:t>civilization will have to produce more food in the next 50 years than in all of human history, which stretches back some 200,000 years into the Pleistocene epoch</w:t>
      </w:r>
      <w:r w:rsidRPr="001760EC">
        <w:rPr>
          <w:rFonts w:asciiTheme="majorHAnsi" w:hAnsiTheme="majorHAnsi"/>
          <w:sz w:val="16"/>
        </w:rPr>
        <w:t>. This is partly due to the ongoing problem of overpopulation, where Pew projects approximately 9.3 billion people living on spaceship Earth by 2050. According to the 2016 Living Planet Report, humanity needs 1.6 Earths to sustain our current rate of (over)consumption — in other words, unless something significant changes with respect to anthropogenic resource depletion, nature will force life as we know it to end.</w:t>
      </w:r>
    </w:p>
    <w:p w14:paraId="77995168"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Along these lines, scientists largely agree that </w:t>
      </w:r>
      <w:r w:rsidRPr="001760EC">
        <w:rPr>
          <w:rStyle w:val="StyleUnderline"/>
          <w:rFonts w:asciiTheme="majorHAnsi" w:hAnsiTheme="majorHAnsi"/>
        </w:rPr>
        <w:t xml:space="preserve">human activity has pushed the biosphere into the sixth mass extinction event in the entire </w:t>
      </w:r>
      <w:proofErr w:type="gramStart"/>
      <w:r w:rsidRPr="001760EC">
        <w:rPr>
          <w:rStyle w:val="StyleUnderline"/>
          <w:rFonts w:asciiTheme="majorHAnsi" w:hAnsiTheme="majorHAnsi"/>
        </w:rPr>
        <w:t>4.5 billion year</w:t>
      </w:r>
      <w:proofErr w:type="gramEnd"/>
      <w:r w:rsidRPr="001760EC">
        <w:rPr>
          <w:rStyle w:val="StyleUnderline"/>
          <w:rFonts w:asciiTheme="majorHAnsi" w:hAnsiTheme="majorHAnsi"/>
        </w:rPr>
        <w:t xml:space="preserve"> history of Earth</w:t>
      </w:r>
      <w:r w:rsidRPr="001760EC">
        <w:rPr>
          <w:rFonts w:asciiTheme="majorHAnsi" w:hAnsiTheme="majorHAnsi"/>
          <w:sz w:val="16"/>
        </w:rPr>
        <w:t xml:space="preserve">. </w:t>
      </w:r>
      <w:r w:rsidRPr="001760EC">
        <w:rPr>
          <w:rStyle w:val="StyleUnderline"/>
          <w:rFonts w:asciiTheme="majorHAnsi" w:hAnsiTheme="majorHAnsi"/>
        </w:rPr>
        <w:t xml:space="preserve">This appears to be the case even on the most optimistic assumptions </w:t>
      </w:r>
      <w:r w:rsidRPr="001760EC">
        <w:rPr>
          <w:rFonts w:asciiTheme="majorHAnsi" w:hAnsiTheme="majorHAnsi"/>
          <w:sz w:val="16"/>
        </w:rPr>
        <w:t xml:space="preserve">about current rates of species extinctions, which may be occurring 10,000 times faster than the normal “background rate” of extinction. Other studies have found that, for example, </w:t>
      </w:r>
      <w:r w:rsidRPr="001760EC">
        <w:rPr>
          <w:rStyle w:val="StyleUnderline"/>
          <w:rFonts w:asciiTheme="majorHAnsi" w:hAnsiTheme="majorHAnsi"/>
        </w:rPr>
        <w:t>the global population of wild vertebrates</w:t>
      </w:r>
      <w:r w:rsidRPr="001760EC">
        <w:rPr>
          <w:rFonts w:asciiTheme="majorHAnsi" w:hAnsiTheme="majorHAnsi"/>
          <w:sz w:val="16"/>
        </w:rPr>
        <w:t xml:space="preserve"> — that is, mammals, birds, reptiles, fish and amphibians — </w:t>
      </w:r>
      <w:r w:rsidRPr="001760EC">
        <w:rPr>
          <w:rStyle w:val="StyleUnderline"/>
          <w:rFonts w:asciiTheme="majorHAnsi" w:hAnsiTheme="majorHAnsi"/>
        </w:rPr>
        <w:t>has declined by a staggering 58 percent between 1970 and 2012</w:t>
      </w:r>
      <w:r w:rsidRPr="001760EC">
        <w:rPr>
          <w:rFonts w:asciiTheme="majorHAnsi" w:hAnsiTheme="majorHAnsi"/>
          <w:sz w:val="16"/>
        </w:rPr>
        <w:t>. The biosphere is wilting in real time, and our own foolish actions are to blame.</w:t>
      </w:r>
    </w:p>
    <w:p w14:paraId="4FD50109"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As for disease, superbugs are a growing concern among researchers due to overuse of antibiotics among livestock and humans. These multi-drug-resistant bacteria are highly resistant to normal treatment routes, and already some 2 million people become sick from superbugs each year.</w:t>
      </w:r>
    </w:p>
    <w:p w14:paraId="399592A8"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Perhaps the greatest risk here is that, as Brian </w:t>
      </w:r>
      <w:proofErr w:type="spellStart"/>
      <w:r w:rsidRPr="001760EC">
        <w:rPr>
          <w:rFonts w:asciiTheme="majorHAnsi" w:hAnsiTheme="majorHAnsi"/>
          <w:sz w:val="16"/>
          <w:szCs w:val="16"/>
        </w:rPr>
        <w:t>Coombes</w:t>
      </w:r>
      <w:proofErr w:type="spellEnd"/>
      <w:r w:rsidRPr="001760EC">
        <w:rPr>
          <w:rFonts w:asciiTheme="majorHAnsi" w:hAnsiTheme="majorHAnsi"/>
          <w:sz w:val="16"/>
          <w:szCs w:val="16"/>
        </w:rPr>
        <w:t xml:space="preserve"> puts it, “antibiotics are the foundation on which all modern medicine rests. Cancer chemotherapy, organ transplants, surgeries, and childbirth all rely on antibiotics to prevent infections. If you can’t treat those, then we lose the medical advances we have made in the last 50 years.” Indeed, this is why Margaret Chan, the director general of the World Health Organization, claims that “Antimicrobial resistance poses a fundamental threat to human health, development and security.”</w:t>
      </w:r>
    </w:p>
    <w:p w14:paraId="3A280F73"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Making matters even worse, experts argue that the risk of a global pandemic is increasing. The reason is, in part, because of the growth of megacities. According to a United Nations estimate, “66 percent of the global population will live in urban centers by 2050.” The closer proximity of people will make the propagation of pathogens much easier, not to mention the fact that deadly germs can travel from one location to another at literally the speed of a jetliner. Furthermore, climate change will produce heat waves and flooding events that will create “more opportunity for waterborne diseases such as cholera and for disease vectors such as mosquitoes in new regions.” This is why some public health researchers conclude that “we are at greater risk than ever of experiencing large-scale outbreaks and global pandemics,” and that “the next outbreak contender will most likely be a surprise.”</w:t>
      </w:r>
    </w:p>
    <w:p w14:paraId="2DE56F24"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Finally, </w:t>
      </w:r>
      <w:r w:rsidRPr="001760EC">
        <w:rPr>
          <w:rStyle w:val="StyleUnderline"/>
          <w:rFonts w:asciiTheme="majorHAnsi" w:hAnsiTheme="majorHAnsi"/>
        </w:rPr>
        <w:t>the acidification of the world’s oceans is a catastrophe that hardly gets the attention it deserves</w:t>
      </w:r>
      <w:r w:rsidRPr="001760EC">
        <w:rPr>
          <w:rFonts w:asciiTheme="majorHAnsi" w:hAnsiTheme="majorHAnsi"/>
          <w:sz w:val="16"/>
        </w:rPr>
        <w:t xml:space="preserve">. What’s happening is that </w:t>
      </w:r>
      <w:r w:rsidRPr="001760EC">
        <w:rPr>
          <w:rStyle w:val="StyleUnderline"/>
          <w:rFonts w:asciiTheme="majorHAnsi" w:hAnsiTheme="majorHAnsi"/>
        </w:rPr>
        <w:t>the oceans are absorbing carbon dioxide from the atmosphere, and this is causing their pH level to fall</w:t>
      </w:r>
      <w:r w:rsidRPr="001760EC">
        <w:rPr>
          <w:rFonts w:asciiTheme="majorHAnsi" w:hAnsiTheme="majorHAnsi"/>
          <w:sz w:val="16"/>
        </w:rPr>
        <w:t xml:space="preserve">. </w:t>
      </w:r>
      <w:r w:rsidRPr="001760EC">
        <w:rPr>
          <w:rStyle w:val="StyleUnderline"/>
          <w:rFonts w:asciiTheme="majorHAnsi" w:hAnsiTheme="majorHAnsi"/>
        </w:rPr>
        <w:t>One consequence is the destruction of coral reefs through a process called “bleaching.”</w:t>
      </w:r>
      <w:r w:rsidRPr="001760EC">
        <w:rPr>
          <w:rFonts w:asciiTheme="majorHAnsi" w:hAnsiTheme="majorHAnsi"/>
          <w:sz w:val="16"/>
        </w:rPr>
        <w:t xml:space="preserve"> Today, about </w:t>
      </w:r>
      <w:r w:rsidRPr="001760EC">
        <w:rPr>
          <w:rStyle w:val="StyleUnderline"/>
          <w:rFonts w:asciiTheme="majorHAnsi" w:hAnsiTheme="majorHAnsi"/>
        </w:rPr>
        <w:t>60 percent of coral reefs are in danger of bleaching, and about 10 percent are already underwater ghost towns.</w:t>
      </w:r>
    </w:p>
    <w:p w14:paraId="55E5930A"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Even more alarming, though, is the fact </w:t>
      </w:r>
      <w:r w:rsidRPr="001760EC">
        <w:rPr>
          <w:rStyle w:val="StyleUnderline"/>
          <w:rFonts w:asciiTheme="majorHAnsi" w:hAnsiTheme="majorHAnsi"/>
        </w:rPr>
        <w:t>that the rate of ocean acidification is happening faster today than it occurred during the Permian-Triassic mass extinction</w:t>
      </w:r>
      <w:r w:rsidRPr="001760EC">
        <w:rPr>
          <w:rFonts w:asciiTheme="majorHAnsi" w:hAnsiTheme="majorHAnsi"/>
          <w:sz w:val="16"/>
        </w:rPr>
        <w:t xml:space="preserve">. </w:t>
      </w:r>
      <w:r w:rsidRPr="001760EC">
        <w:rPr>
          <w:rStyle w:val="StyleUnderline"/>
          <w:rFonts w:asciiTheme="majorHAnsi" w:hAnsiTheme="majorHAnsi"/>
        </w:rPr>
        <w:t xml:space="preserve">That event is called the “Great Dying” because it was the most devastating mass extinction ever, resulting in some 95 percent of all species kicking the bucket. </w:t>
      </w:r>
      <w:r w:rsidRPr="001760EC">
        <w:rPr>
          <w:rFonts w:asciiTheme="majorHAnsi" w:hAnsiTheme="majorHAnsi"/>
          <w:sz w:val="16"/>
        </w:rPr>
        <w:t xml:space="preserve">As the science journalist Eric Hand points out, </w:t>
      </w:r>
      <w:r w:rsidRPr="001760EC">
        <w:rPr>
          <w:rStyle w:val="StyleUnderline"/>
          <w:rFonts w:asciiTheme="majorHAnsi" w:hAnsiTheme="majorHAnsi"/>
        </w:rPr>
        <w:t xml:space="preserve">whereas 2.4 </w:t>
      </w:r>
      <w:proofErr w:type="spellStart"/>
      <w:r w:rsidRPr="001760EC">
        <w:rPr>
          <w:rStyle w:val="StyleUnderline"/>
          <w:rFonts w:asciiTheme="majorHAnsi" w:hAnsiTheme="majorHAnsi"/>
        </w:rPr>
        <w:t>gigatons</w:t>
      </w:r>
      <w:proofErr w:type="spellEnd"/>
      <w:r w:rsidRPr="001760EC">
        <w:rPr>
          <w:rStyle w:val="StyleUnderline"/>
          <w:rFonts w:asciiTheme="majorHAnsi" w:hAnsiTheme="majorHAnsi"/>
        </w:rPr>
        <w:t xml:space="preserve"> of carbon </w:t>
      </w:r>
      <w:r w:rsidRPr="001760EC">
        <w:rPr>
          <w:rStyle w:val="StyleUnderline"/>
          <w:rFonts w:asciiTheme="majorHAnsi" w:hAnsiTheme="majorHAnsi"/>
        </w:rPr>
        <w:lastRenderedPageBreak/>
        <w:t xml:space="preserve">were injected into the atmosphere per year during the Great Dying, about 10 </w:t>
      </w:r>
      <w:proofErr w:type="spellStart"/>
      <w:r w:rsidRPr="001760EC">
        <w:rPr>
          <w:rStyle w:val="StyleUnderline"/>
          <w:rFonts w:asciiTheme="majorHAnsi" w:hAnsiTheme="majorHAnsi"/>
        </w:rPr>
        <w:t>gigatons</w:t>
      </w:r>
      <w:proofErr w:type="spellEnd"/>
      <w:r w:rsidRPr="001760EC">
        <w:rPr>
          <w:rStyle w:val="StyleUnderline"/>
          <w:rFonts w:asciiTheme="majorHAnsi" w:hAnsiTheme="majorHAnsi"/>
        </w:rPr>
        <w:t xml:space="preserve"> are being injected per year by contemporary industrial society.</w:t>
      </w:r>
      <w:r w:rsidRPr="001760EC">
        <w:rPr>
          <w:rFonts w:asciiTheme="majorHAnsi" w:hAnsiTheme="majorHAnsi"/>
          <w:sz w:val="16"/>
        </w:rPr>
        <w:t xml:space="preserve"> </w:t>
      </w:r>
      <w:r w:rsidRPr="001760EC">
        <w:rPr>
          <w:rStyle w:val="StyleUnderline"/>
          <w:rFonts w:asciiTheme="majorHAnsi" w:hAnsiTheme="majorHAnsi"/>
        </w:rPr>
        <w:t>Thus, the sixth mass extinction mentioned above, also called the Anthropocene extinction, could turn out to be perhaps even worse than the Permian-Triassic die-off.</w:t>
      </w:r>
    </w:p>
    <w:p w14:paraId="6346D41A" w14:textId="77777777" w:rsidR="000E326B" w:rsidRPr="001760EC" w:rsidRDefault="000E326B" w:rsidP="000E326B">
      <w:pPr>
        <w:rPr>
          <w:rFonts w:asciiTheme="majorHAnsi" w:hAnsiTheme="majorHAnsi"/>
          <w:sz w:val="16"/>
        </w:rPr>
      </w:pPr>
      <w:proofErr w:type="gramStart"/>
      <w:r w:rsidRPr="001760EC">
        <w:rPr>
          <w:rFonts w:asciiTheme="majorHAnsi" w:hAnsiTheme="majorHAnsi"/>
          <w:sz w:val="16"/>
        </w:rPr>
        <w:t>So</w:t>
      </w:r>
      <w:proofErr w:type="gramEnd"/>
      <w:r w:rsidRPr="001760EC">
        <w:rPr>
          <w:rFonts w:asciiTheme="majorHAnsi" w:hAnsiTheme="majorHAnsi"/>
          <w:sz w:val="16"/>
        </w:rPr>
        <w:t xml:space="preserve"> </w:t>
      </w:r>
      <w:r w:rsidRPr="001760EC">
        <w:rPr>
          <w:rStyle w:val="StyleUnderline"/>
          <w:rFonts w:asciiTheme="majorHAnsi" w:hAnsiTheme="majorHAnsi"/>
        </w:rPr>
        <w:t>Hawking’s dire warning that we live in the most perilous period of our species’ existence is quite robust</w:t>
      </w:r>
      <w:r w:rsidRPr="001760EC">
        <w:rPr>
          <w:rFonts w:asciiTheme="majorHAnsi" w:hAnsiTheme="majorHAnsi"/>
          <w:sz w:val="16"/>
        </w:rPr>
        <w:t xml:space="preserve">. In fact, considerations like these have led a number of other notable scientists to suggest that </w:t>
      </w:r>
      <w:r w:rsidRPr="001760EC">
        <w:rPr>
          <w:rStyle w:val="StyleUnderline"/>
          <w:rFonts w:asciiTheme="majorHAnsi" w:hAnsiTheme="majorHAnsi"/>
        </w:rPr>
        <w:t xml:space="preserve">the collapse of global society could occur in the foreseeable future. </w:t>
      </w:r>
      <w:r w:rsidRPr="001760EC">
        <w:rPr>
          <w:rFonts w:asciiTheme="majorHAnsi" w:hAnsiTheme="majorHAnsi"/>
          <w:sz w:val="16"/>
        </w:rPr>
        <w:t xml:space="preserve">The late microbiologist </w:t>
      </w:r>
      <w:r w:rsidRPr="001760EC">
        <w:rPr>
          <w:rStyle w:val="StyleUnderline"/>
          <w:rFonts w:asciiTheme="majorHAnsi" w:hAnsiTheme="majorHAnsi"/>
        </w:rPr>
        <w:t xml:space="preserve">Frank </w:t>
      </w:r>
      <w:proofErr w:type="spellStart"/>
      <w:r w:rsidRPr="001760EC">
        <w:rPr>
          <w:rStyle w:val="StyleUnderline"/>
          <w:rFonts w:asciiTheme="majorHAnsi" w:hAnsiTheme="majorHAnsi"/>
        </w:rPr>
        <w:t>Fenner</w:t>
      </w:r>
      <w:proofErr w:type="spellEnd"/>
      <w:r w:rsidRPr="001760EC">
        <w:rPr>
          <w:rStyle w:val="StyleUnderline"/>
          <w:rFonts w:asciiTheme="majorHAnsi" w:hAnsiTheme="majorHAnsi"/>
        </w:rPr>
        <w:t xml:space="preserve">, </w:t>
      </w:r>
      <w:r w:rsidRPr="001760EC">
        <w:rPr>
          <w:rFonts w:asciiTheme="majorHAnsi" w:hAnsiTheme="majorHAnsi"/>
          <w:sz w:val="16"/>
          <w:szCs w:val="16"/>
        </w:rPr>
        <w:t>for</w:t>
      </w:r>
      <w:r w:rsidRPr="001760EC">
        <w:rPr>
          <w:rFonts w:asciiTheme="majorHAnsi" w:hAnsiTheme="majorHAnsi"/>
          <w:sz w:val="16"/>
        </w:rPr>
        <w:t xml:space="preserve"> example, </w:t>
      </w:r>
      <w:r w:rsidRPr="001760EC">
        <w:rPr>
          <w:rStyle w:val="StyleUnderline"/>
          <w:rFonts w:asciiTheme="majorHAnsi" w:hAnsiTheme="majorHAnsi"/>
        </w:rPr>
        <w:t xml:space="preserve">whose </w:t>
      </w:r>
      <w:proofErr w:type="spellStart"/>
      <w:r w:rsidRPr="001760EC">
        <w:rPr>
          <w:rStyle w:val="StyleUnderline"/>
          <w:rFonts w:asciiTheme="majorHAnsi" w:hAnsiTheme="majorHAnsi"/>
        </w:rPr>
        <w:t>virological</w:t>
      </w:r>
      <w:proofErr w:type="spellEnd"/>
      <w:r w:rsidRPr="001760EC">
        <w:rPr>
          <w:rStyle w:val="StyleUnderline"/>
          <w:rFonts w:asciiTheme="majorHAnsi" w:hAnsiTheme="majorHAnsi"/>
        </w:rPr>
        <w:t xml:space="preserve"> work helped eliminate smallpox, predicted in 2010 that “humans will probably be extinct within 100 years, because of</w:t>
      </w:r>
      <w:r w:rsidRPr="001760EC">
        <w:rPr>
          <w:rFonts w:asciiTheme="majorHAnsi" w:hAnsiTheme="majorHAnsi"/>
          <w:sz w:val="16"/>
        </w:rPr>
        <w:t xml:space="preserve"> overpopulation, </w:t>
      </w:r>
      <w:r w:rsidRPr="001760EC">
        <w:rPr>
          <w:rStyle w:val="StyleUnderline"/>
          <w:rFonts w:asciiTheme="majorHAnsi" w:hAnsiTheme="majorHAnsi"/>
        </w:rPr>
        <w:t>environmental destruction, and climate change</w:t>
      </w:r>
      <w:r w:rsidRPr="001760EC">
        <w:rPr>
          <w:rFonts w:asciiTheme="majorHAnsi" w:hAnsiTheme="majorHAnsi"/>
          <w:sz w:val="16"/>
        </w:rPr>
        <w:t xml:space="preserve">.” Similarly, </w:t>
      </w:r>
      <w:r w:rsidRPr="001760EC">
        <w:rPr>
          <w:rStyle w:val="StyleUnderline"/>
          <w:rFonts w:asciiTheme="majorHAnsi" w:hAnsiTheme="majorHAnsi"/>
        </w:rPr>
        <w:t>the Canadian biologist Neil Dawe reportedly “wouldn’t be surprised if the generation after him witness the extinction of humanity.”</w:t>
      </w:r>
      <w:r w:rsidRPr="001760EC">
        <w:rPr>
          <w:rFonts w:asciiTheme="majorHAnsi" w:hAnsiTheme="majorHAnsi"/>
          <w:sz w:val="16"/>
        </w:rPr>
        <w:t xml:space="preserve"> And </w:t>
      </w:r>
      <w:r w:rsidRPr="001760EC">
        <w:rPr>
          <w:rStyle w:val="StyleUnderline"/>
          <w:rFonts w:asciiTheme="majorHAnsi" w:hAnsiTheme="majorHAnsi"/>
        </w:rPr>
        <w:t>the renowned ecologist Guy McPherson</w:t>
      </w:r>
      <w:r w:rsidRPr="001760EC">
        <w:rPr>
          <w:rFonts w:asciiTheme="majorHAnsi" w:hAnsiTheme="majorHAnsi"/>
          <w:sz w:val="16"/>
        </w:rPr>
        <w:t xml:space="preserve"> </w:t>
      </w:r>
      <w:r w:rsidRPr="001760EC">
        <w:rPr>
          <w:rStyle w:val="StyleUnderline"/>
          <w:rFonts w:asciiTheme="majorHAnsi" w:hAnsiTheme="majorHAnsi"/>
        </w:rPr>
        <w:t>argues that humanity will follow the dodo into the evolutionary grave by 2026</w:t>
      </w:r>
      <w:r w:rsidRPr="001760EC">
        <w:rPr>
          <w:rFonts w:asciiTheme="majorHAnsi" w:hAnsiTheme="majorHAnsi"/>
          <w:sz w:val="16"/>
        </w:rPr>
        <w:t>. (On the upside, maybe you don’t need to worry so much about that retirement plan.)</w:t>
      </w:r>
    </w:p>
    <w:p w14:paraId="2F43D1BF"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The Bulletin of the Atomic Scientists also recently moved the minute hand of the Doomsday Clock 30 seconds closer to midnight, or doom, primarily because of President Donald J. Trump and the tsunami of anti-intellectualism that got him into the Oval Office. As Lawrence Krauss and David </w:t>
      </w:r>
      <w:proofErr w:type="spellStart"/>
      <w:r w:rsidRPr="001760EC">
        <w:rPr>
          <w:rFonts w:asciiTheme="majorHAnsi" w:hAnsiTheme="majorHAnsi"/>
          <w:sz w:val="16"/>
          <w:szCs w:val="16"/>
        </w:rPr>
        <w:t>Titley</w:t>
      </w:r>
      <w:proofErr w:type="spellEnd"/>
      <w:r w:rsidRPr="001760EC">
        <w:rPr>
          <w:rFonts w:asciiTheme="majorHAnsi" w:hAnsiTheme="majorHAnsi"/>
          <w:sz w:val="16"/>
          <w:szCs w:val="16"/>
        </w:rPr>
        <w:t xml:space="preserve"> wrote in a New York Times op-ed:</w:t>
      </w:r>
    </w:p>
    <w:p w14:paraId="57D2603B" w14:textId="77777777" w:rsidR="000E326B" w:rsidRPr="001760EC" w:rsidRDefault="000E326B" w:rsidP="000E326B">
      <w:pPr>
        <w:rPr>
          <w:rFonts w:asciiTheme="majorHAnsi" w:hAnsiTheme="majorHAnsi"/>
          <w:sz w:val="16"/>
        </w:rPr>
      </w:pPr>
      <w:r w:rsidRPr="001760EC">
        <w:rPr>
          <w:rStyle w:val="StyleUnderline"/>
          <w:rFonts w:asciiTheme="majorHAnsi" w:hAnsiTheme="majorHAnsi"/>
        </w:rPr>
        <w:t xml:space="preserve">The United States now has a president who has promised to impede progress on </w:t>
      </w:r>
      <w:r w:rsidRPr="001760EC">
        <w:rPr>
          <w:rFonts w:asciiTheme="majorHAnsi" w:hAnsiTheme="majorHAnsi"/>
          <w:sz w:val="16"/>
        </w:rPr>
        <w:t xml:space="preserve">both [curbing nuclear proliferation and </w:t>
      </w:r>
      <w:r w:rsidRPr="001760EC">
        <w:rPr>
          <w:rStyle w:val="StyleUnderline"/>
          <w:rFonts w:asciiTheme="majorHAnsi" w:hAnsiTheme="majorHAnsi"/>
        </w:rPr>
        <w:t>solving climate change</w:t>
      </w:r>
      <w:r w:rsidRPr="001760EC">
        <w:rPr>
          <w:rFonts w:asciiTheme="majorHAnsi" w:hAnsiTheme="majorHAnsi"/>
          <w:sz w:val="16"/>
        </w:rPr>
        <w:t>]. Never before has the Bulletin decided to advance the clock largely because of the statements of a single person. But when that person is the new president of the United States, his words matter.</w:t>
      </w:r>
    </w:p>
    <w:p w14:paraId="3CC29B17" w14:textId="77777777" w:rsidR="000E326B" w:rsidRPr="001760EC" w:rsidRDefault="000E326B" w:rsidP="000E326B">
      <w:pPr>
        <w:pStyle w:val="Heading4"/>
        <w:rPr>
          <w:rFonts w:asciiTheme="majorHAnsi" w:hAnsiTheme="majorHAnsi"/>
        </w:rPr>
      </w:pPr>
      <w:r w:rsidRPr="001760EC">
        <w:rPr>
          <w:rFonts w:asciiTheme="majorHAnsi" w:hAnsiTheme="majorHAnsi"/>
        </w:rPr>
        <w:t xml:space="preserve">Climate Change has a laundry list of impacts – species extinction, food chain disruption, rising sea levels and acidification </w:t>
      </w:r>
    </w:p>
    <w:p w14:paraId="10C48B2A" w14:textId="77777777" w:rsidR="000E326B" w:rsidRPr="001760EC" w:rsidRDefault="000E326B" w:rsidP="000E326B">
      <w:pPr>
        <w:rPr>
          <w:rFonts w:asciiTheme="majorHAnsi" w:hAnsiTheme="majorHAnsi"/>
        </w:rPr>
      </w:pPr>
      <w:r w:rsidRPr="001760EC">
        <w:rPr>
          <w:rStyle w:val="Style13ptBold"/>
          <w:rFonts w:asciiTheme="majorHAnsi" w:hAnsiTheme="majorHAnsi"/>
        </w:rPr>
        <w:t>Emerson,</w:t>
      </w:r>
      <w:r w:rsidRPr="001760EC">
        <w:rPr>
          <w:rFonts w:asciiTheme="majorHAnsi" w:hAnsiTheme="majorHAnsi"/>
        </w:rPr>
        <w:t xml:space="preserve"> Motherboard reporter covering the environment, tech culture, and science oddities, </w:t>
      </w:r>
      <w:r w:rsidRPr="001760EC">
        <w:rPr>
          <w:rStyle w:val="Style13ptBold"/>
          <w:rFonts w:asciiTheme="majorHAnsi" w:hAnsiTheme="majorHAnsi"/>
        </w:rPr>
        <w:t>2016</w:t>
      </w:r>
    </w:p>
    <w:p w14:paraId="5F1B7A83" w14:textId="51BBE5D9" w:rsidR="000E326B" w:rsidRPr="001760EC" w:rsidRDefault="000E326B" w:rsidP="000E326B">
      <w:pPr>
        <w:rPr>
          <w:rFonts w:asciiTheme="majorHAnsi" w:hAnsiTheme="majorHAnsi"/>
        </w:rPr>
      </w:pPr>
      <w:r w:rsidRPr="001760EC">
        <w:rPr>
          <w:rFonts w:asciiTheme="majorHAnsi" w:hAnsiTheme="majorHAnsi"/>
        </w:rPr>
        <w:t xml:space="preserve">(Emily, “Goodbye World: We’ve Passed the Carbon Tipping Point </w:t>
      </w:r>
      <w:proofErr w:type="gramStart"/>
      <w:r w:rsidRPr="001760EC">
        <w:rPr>
          <w:rFonts w:asciiTheme="majorHAnsi" w:hAnsiTheme="majorHAnsi"/>
        </w:rPr>
        <w:t>For</w:t>
      </w:r>
      <w:proofErr w:type="gramEnd"/>
      <w:r w:rsidRPr="001760EC">
        <w:rPr>
          <w:rFonts w:asciiTheme="majorHAnsi" w:hAnsiTheme="majorHAnsi"/>
        </w:rPr>
        <w:t xml:space="preserve"> Good” Motherboard, September 28, https://motherboard.vice.com/en_us/article/z43wpx/goodbye-world-weve-passed-the-carbon-tipping-point-for-good, accessed 7-10-17, GDI-RH)</w:t>
      </w:r>
    </w:p>
    <w:p w14:paraId="3C37CC88"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Extinction</w:t>
      </w:r>
    </w:p>
    <w:p w14:paraId="43AE482F" w14:textId="77777777" w:rsidR="000E326B" w:rsidRPr="001760EC" w:rsidRDefault="000E326B" w:rsidP="000E326B">
      <w:pPr>
        <w:rPr>
          <w:rFonts w:asciiTheme="majorHAnsi" w:hAnsiTheme="majorHAnsi"/>
          <w:u w:val="single"/>
        </w:rPr>
      </w:pPr>
      <w:r w:rsidRPr="001760EC">
        <w:rPr>
          <w:rFonts w:asciiTheme="majorHAnsi" w:hAnsiTheme="majorHAnsi"/>
          <w:sz w:val="16"/>
        </w:rPr>
        <w:t xml:space="preserve">No explanation required here. While difficult to estimate, </w:t>
      </w:r>
      <w:r w:rsidRPr="001760EC">
        <w:rPr>
          <w:rStyle w:val="StyleUnderline"/>
          <w:rFonts w:asciiTheme="majorHAnsi" w:hAnsiTheme="majorHAnsi"/>
        </w:rPr>
        <w:t xml:space="preserve">extinction rates have accelerated to 1,000 times their rate before the existence of </w:t>
      </w:r>
      <w:r w:rsidRPr="001760EC">
        <w:rPr>
          <w:rFonts w:asciiTheme="majorHAnsi" w:hAnsiTheme="majorHAnsi"/>
          <w:sz w:val="16"/>
        </w:rPr>
        <w:t xml:space="preserve">modern </w:t>
      </w:r>
      <w:r w:rsidRPr="001760EC">
        <w:rPr>
          <w:rStyle w:val="StyleUnderline"/>
          <w:rFonts w:asciiTheme="majorHAnsi" w:hAnsiTheme="majorHAnsi"/>
        </w:rPr>
        <w:t>Homo sapiens</w:t>
      </w:r>
      <w:r w:rsidRPr="001760EC">
        <w:rPr>
          <w:rFonts w:asciiTheme="majorHAnsi" w:hAnsiTheme="majorHAnsi"/>
          <w:sz w:val="16"/>
        </w:rPr>
        <w:t>. The World Wildlife Fund guesses 10,</w:t>
      </w:r>
      <w:r w:rsidRPr="001760EC">
        <w:rPr>
          <w:rStyle w:val="StyleUnderline"/>
          <w:rFonts w:asciiTheme="majorHAnsi" w:hAnsiTheme="majorHAnsi"/>
        </w:rPr>
        <w:t>000 species could become extinct every year. Due to climate change, The Nature Conservancy suggests one fourth of Earth's species could be on their way to extinction by 2050.</w:t>
      </w:r>
    </w:p>
    <w:p w14:paraId="1014178E"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Food chain disruption</w:t>
      </w:r>
    </w:p>
    <w:p w14:paraId="6DD86C50" w14:textId="77777777" w:rsidR="000E326B" w:rsidRPr="001760EC" w:rsidRDefault="000E326B" w:rsidP="000E326B">
      <w:pPr>
        <w:rPr>
          <w:rFonts w:asciiTheme="majorHAnsi" w:hAnsiTheme="majorHAnsi"/>
          <w:u w:val="single"/>
        </w:rPr>
      </w:pPr>
      <w:r w:rsidRPr="001760EC">
        <w:rPr>
          <w:rStyle w:val="StyleUnderline"/>
          <w:rFonts w:asciiTheme="majorHAnsi" w:hAnsiTheme="majorHAnsi"/>
        </w:rPr>
        <w:t>Inextricably tied to extinction, food chains are likely to become permanently unbalanced as apex predators and their prey begin to disappear.</w:t>
      </w:r>
      <w:r w:rsidRPr="001760EC">
        <w:rPr>
          <w:rFonts w:asciiTheme="majorHAnsi" w:hAnsiTheme="majorHAnsi"/>
          <w:sz w:val="16"/>
        </w:rPr>
        <w:t xml:space="preserve"> </w:t>
      </w:r>
      <w:r w:rsidRPr="001760EC">
        <w:rPr>
          <w:rStyle w:val="StyleUnderline"/>
          <w:rFonts w:asciiTheme="majorHAnsi" w:hAnsiTheme="majorHAnsi"/>
        </w:rPr>
        <w:t>In the Arctic</w:t>
      </w:r>
      <w:r w:rsidRPr="001760EC">
        <w:rPr>
          <w:rFonts w:asciiTheme="majorHAnsi" w:hAnsiTheme="majorHAnsi"/>
          <w:sz w:val="16"/>
        </w:rPr>
        <w:t xml:space="preserve">, for example, </w:t>
      </w:r>
      <w:r w:rsidRPr="001760EC">
        <w:rPr>
          <w:rStyle w:val="StyleUnderline"/>
          <w:rFonts w:asciiTheme="majorHAnsi" w:hAnsiTheme="majorHAnsi"/>
        </w:rPr>
        <w:t>rising ocean temperatures are impacting the growth of sea algae, which</w:t>
      </w:r>
      <w:r w:rsidRPr="001760EC">
        <w:rPr>
          <w:rFonts w:asciiTheme="majorHAnsi" w:hAnsiTheme="majorHAnsi"/>
          <w:sz w:val="16"/>
        </w:rPr>
        <w:t xml:space="preserve"> in turn, </w:t>
      </w:r>
      <w:r w:rsidRPr="001760EC">
        <w:rPr>
          <w:rStyle w:val="StyleUnderline"/>
          <w:rFonts w:asciiTheme="majorHAnsi" w:hAnsiTheme="majorHAnsi"/>
        </w:rPr>
        <w:t>deprives populations of zooplankton, cod, seals, and polar bears of vital nutrients. Over the last 50 years, average winter temperatures throughout Alaska and western Canada have risen by as much as 7°F.</w:t>
      </w:r>
    </w:p>
    <w:p w14:paraId="22C02F14"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Rising sea levels</w:t>
      </w:r>
    </w:p>
    <w:p w14:paraId="41DAC90A" w14:textId="77777777" w:rsidR="000E326B" w:rsidRPr="001760EC" w:rsidRDefault="000E326B" w:rsidP="000E326B">
      <w:pPr>
        <w:rPr>
          <w:rFonts w:asciiTheme="majorHAnsi" w:hAnsiTheme="majorHAnsi"/>
          <w:sz w:val="16"/>
        </w:rPr>
      </w:pPr>
      <w:r w:rsidRPr="001760EC">
        <w:rPr>
          <w:rStyle w:val="StyleUnderline"/>
          <w:rFonts w:asciiTheme="majorHAnsi" w:hAnsiTheme="majorHAnsi"/>
        </w:rPr>
        <w:t>In the near future, humans</w:t>
      </w:r>
      <w:r w:rsidRPr="001760EC">
        <w:rPr>
          <w:rFonts w:asciiTheme="majorHAnsi" w:hAnsiTheme="majorHAnsi"/>
          <w:sz w:val="16"/>
        </w:rPr>
        <w:t xml:space="preserve">, among other species, </w:t>
      </w:r>
      <w:r w:rsidRPr="001760EC">
        <w:rPr>
          <w:rStyle w:val="StyleUnderline"/>
          <w:rFonts w:asciiTheme="majorHAnsi" w:hAnsiTheme="majorHAnsi"/>
        </w:rPr>
        <w:t>will be catastrophically affected by sea level changes</w:t>
      </w:r>
      <w:r w:rsidRPr="001760EC">
        <w:rPr>
          <w:rFonts w:asciiTheme="majorHAnsi" w:hAnsiTheme="majorHAnsi"/>
          <w:sz w:val="16"/>
        </w:rPr>
        <w:t xml:space="preserve">. </w:t>
      </w:r>
      <w:r w:rsidRPr="001760EC">
        <w:rPr>
          <w:rStyle w:val="StyleUnderline"/>
          <w:rFonts w:asciiTheme="majorHAnsi" w:hAnsiTheme="majorHAnsi"/>
        </w:rPr>
        <w:t xml:space="preserve">As ancient glaciers </w:t>
      </w:r>
      <w:r w:rsidRPr="001760EC">
        <w:rPr>
          <w:rFonts w:asciiTheme="majorHAnsi" w:hAnsiTheme="majorHAnsi"/>
          <w:sz w:val="16"/>
        </w:rPr>
        <w:t xml:space="preserve">begin to </w:t>
      </w:r>
      <w:r w:rsidRPr="001760EC">
        <w:rPr>
          <w:rStyle w:val="StyleUnderline"/>
          <w:rFonts w:asciiTheme="majorHAnsi" w:hAnsiTheme="majorHAnsi"/>
        </w:rPr>
        <w:t>melt</w:t>
      </w:r>
      <w:r w:rsidRPr="001760EC">
        <w:rPr>
          <w:rFonts w:asciiTheme="majorHAnsi" w:hAnsiTheme="majorHAnsi"/>
          <w:sz w:val="16"/>
        </w:rPr>
        <w:t xml:space="preserve">, </w:t>
      </w:r>
      <w:r w:rsidRPr="001760EC">
        <w:rPr>
          <w:rStyle w:val="StyleUnderline"/>
          <w:rFonts w:asciiTheme="majorHAnsi" w:hAnsiTheme="majorHAnsi"/>
        </w:rPr>
        <w:t xml:space="preserve">and thermal expansion occurs, coastlines </w:t>
      </w:r>
      <w:r w:rsidRPr="001760EC">
        <w:rPr>
          <w:rFonts w:asciiTheme="majorHAnsi" w:hAnsiTheme="majorHAnsi"/>
          <w:sz w:val="16"/>
        </w:rPr>
        <w:t xml:space="preserve">elsewhere </w:t>
      </w:r>
      <w:r w:rsidRPr="001760EC">
        <w:rPr>
          <w:rStyle w:val="StyleUnderline"/>
          <w:rFonts w:asciiTheme="majorHAnsi" w:hAnsiTheme="majorHAnsi"/>
        </w:rPr>
        <w:t>will flood, and communities will become displaced. By 2100, approximately 13 million people in the US are projected to lose their homes due to rising sea levels</w:t>
      </w:r>
      <w:r w:rsidRPr="001760EC">
        <w:rPr>
          <w:rFonts w:asciiTheme="majorHAnsi" w:hAnsiTheme="majorHAnsi"/>
          <w:sz w:val="16"/>
        </w:rPr>
        <w:t xml:space="preserve">. </w:t>
      </w:r>
      <w:r w:rsidRPr="001760EC">
        <w:rPr>
          <w:rStyle w:val="StyleUnderline"/>
          <w:rFonts w:asciiTheme="majorHAnsi" w:hAnsiTheme="majorHAnsi"/>
        </w:rPr>
        <w:t>In some parts of the world, such as the Pacific Ocean, that's already started to happen.</w:t>
      </w:r>
      <w:r w:rsidRPr="001760EC">
        <w:rPr>
          <w:rFonts w:asciiTheme="majorHAnsi" w:hAnsiTheme="majorHAnsi"/>
          <w:sz w:val="16"/>
        </w:rPr>
        <w:t xml:space="preserve"> Scientists theorize that even if we prevent global average temperatures from rising above 2°C, earlier sea level changes could be irreversible.</w:t>
      </w:r>
    </w:p>
    <w:p w14:paraId="015F5602"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Ocean acidification and coral bleaching</w:t>
      </w:r>
    </w:p>
    <w:p w14:paraId="4173483E" w14:textId="77777777" w:rsidR="000E326B" w:rsidRPr="001760EC" w:rsidRDefault="000E326B" w:rsidP="000E326B">
      <w:pPr>
        <w:rPr>
          <w:rFonts w:asciiTheme="majorHAnsi" w:hAnsiTheme="majorHAnsi"/>
          <w:u w:val="single"/>
        </w:rPr>
      </w:pPr>
      <w:r w:rsidRPr="001760EC">
        <w:rPr>
          <w:rFonts w:asciiTheme="majorHAnsi" w:hAnsiTheme="majorHAnsi"/>
          <w:sz w:val="16"/>
        </w:rPr>
        <w:t xml:space="preserve">Considered a crucial barometer of environmental health, </w:t>
      </w:r>
      <w:r w:rsidRPr="001760EC">
        <w:rPr>
          <w:rStyle w:val="StyleUnderline"/>
          <w:rFonts w:asciiTheme="majorHAnsi" w:hAnsiTheme="majorHAnsi"/>
        </w:rPr>
        <w:t>ocean acidity is already wiping out entire marine ecosystems.</w:t>
      </w:r>
      <w:r w:rsidRPr="001760EC">
        <w:rPr>
          <w:rFonts w:asciiTheme="majorHAnsi" w:hAnsiTheme="majorHAnsi"/>
          <w:sz w:val="16"/>
        </w:rPr>
        <w:t xml:space="preserve"> </w:t>
      </w:r>
      <w:r w:rsidRPr="001760EC">
        <w:rPr>
          <w:rStyle w:val="StyleUnderline"/>
          <w:rFonts w:asciiTheme="majorHAnsi" w:hAnsiTheme="majorHAnsi"/>
        </w:rPr>
        <w:t>The planet's oceans are constantly absorbing excess CO2, causing their pH to decrease, literally acidifying the water.</w:t>
      </w:r>
      <w:r w:rsidRPr="001760EC">
        <w:rPr>
          <w:rFonts w:asciiTheme="majorHAnsi" w:hAnsiTheme="majorHAnsi"/>
          <w:sz w:val="16"/>
        </w:rPr>
        <w:t xml:space="preserve"> And </w:t>
      </w:r>
      <w:r w:rsidRPr="001760EC">
        <w:rPr>
          <w:rStyle w:val="StyleUnderline"/>
          <w:rFonts w:asciiTheme="majorHAnsi" w:hAnsiTheme="majorHAnsi"/>
        </w:rPr>
        <w:t>as water temperatures rise, vast expanses of life sustaining coral, such as Australia's Great Barrier Reef, are also bleaching and dying.</w:t>
      </w:r>
      <w:r w:rsidRPr="001760EC">
        <w:rPr>
          <w:rFonts w:asciiTheme="majorHAnsi" w:hAnsiTheme="majorHAnsi"/>
          <w:sz w:val="16"/>
        </w:rPr>
        <w:t xml:space="preserve"> While coral </w:t>
      </w:r>
      <w:r w:rsidRPr="001760EC">
        <w:rPr>
          <w:rFonts w:asciiTheme="majorHAnsi" w:hAnsiTheme="majorHAnsi"/>
          <w:sz w:val="16"/>
        </w:rPr>
        <w:lastRenderedPageBreak/>
        <w:t xml:space="preserve">polyps could still take </w:t>
      </w:r>
      <w:proofErr w:type="gramStart"/>
      <w:r w:rsidRPr="001760EC">
        <w:rPr>
          <w:rFonts w:asciiTheme="majorHAnsi" w:hAnsiTheme="majorHAnsi"/>
          <w:sz w:val="16"/>
        </w:rPr>
        <w:t>hold</w:t>
      </w:r>
      <w:proofErr w:type="gramEnd"/>
      <w:r w:rsidRPr="001760EC">
        <w:rPr>
          <w:rFonts w:asciiTheme="majorHAnsi" w:hAnsiTheme="majorHAnsi"/>
          <w:sz w:val="16"/>
        </w:rPr>
        <w:t xml:space="preserve"> and regrow into reefs, </w:t>
      </w:r>
      <w:r w:rsidRPr="001760EC">
        <w:rPr>
          <w:rStyle w:val="StyleUnderline"/>
          <w:rFonts w:asciiTheme="majorHAnsi" w:hAnsiTheme="majorHAnsi"/>
        </w:rPr>
        <w:t>scientists anticipate that bleaching events will leave long-lasting marks on the face of ocean ecosystems.</w:t>
      </w:r>
    </w:p>
    <w:p w14:paraId="34A573D7" w14:textId="77777777" w:rsidR="00FF7E90" w:rsidRPr="001760EC" w:rsidRDefault="00FF7E90" w:rsidP="00FF7E90">
      <w:pPr>
        <w:pStyle w:val="Heading3"/>
        <w:rPr>
          <w:rFonts w:asciiTheme="majorHAnsi" w:hAnsiTheme="majorHAnsi"/>
        </w:rPr>
      </w:pPr>
      <w:r w:rsidRPr="001760EC">
        <w:rPr>
          <w:rFonts w:asciiTheme="majorHAnsi" w:hAnsiTheme="majorHAnsi"/>
        </w:rPr>
        <w:lastRenderedPageBreak/>
        <w:t>Climate = Conflict</w:t>
      </w:r>
    </w:p>
    <w:p w14:paraId="4A59DABE" w14:textId="77777777" w:rsidR="00FF7E90" w:rsidRPr="001760EC" w:rsidRDefault="00FF7E90" w:rsidP="00FF7E90">
      <w:pPr>
        <w:rPr>
          <w:rFonts w:asciiTheme="majorHAnsi" w:hAnsiTheme="majorHAnsi"/>
        </w:rPr>
      </w:pPr>
    </w:p>
    <w:p w14:paraId="74298A7B" w14:textId="77777777" w:rsidR="00FF7E90" w:rsidRPr="001760EC" w:rsidRDefault="00FF7E90" w:rsidP="00FF7E90">
      <w:pPr>
        <w:pStyle w:val="Heading4"/>
        <w:rPr>
          <w:rFonts w:asciiTheme="majorHAnsi" w:hAnsiTheme="majorHAnsi"/>
        </w:rPr>
      </w:pPr>
      <w:r w:rsidRPr="001760EC">
        <w:rPr>
          <w:rFonts w:asciiTheme="majorHAnsi" w:hAnsiTheme="majorHAnsi"/>
        </w:rPr>
        <w:t xml:space="preserve">Climate Change makes armed conflict more likely – doubles conflict this century </w:t>
      </w:r>
    </w:p>
    <w:p w14:paraId="78B27A41" w14:textId="77777777" w:rsidR="00FF7E90" w:rsidRPr="001760EC" w:rsidRDefault="00FF7E90" w:rsidP="00FF7E90">
      <w:pPr>
        <w:rPr>
          <w:rFonts w:asciiTheme="majorHAnsi" w:hAnsiTheme="majorHAnsi"/>
        </w:rPr>
      </w:pPr>
      <w:r w:rsidRPr="001760EC">
        <w:rPr>
          <w:rStyle w:val="Style13ptBold"/>
          <w:rFonts w:asciiTheme="majorHAnsi" w:hAnsiTheme="majorHAnsi"/>
        </w:rPr>
        <w:t>Wallace-Wells,</w:t>
      </w:r>
      <w:r w:rsidRPr="001760EC">
        <w:rPr>
          <w:rFonts w:asciiTheme="majorHAnsi" w:hAnsiTheme="majorHAnsi"/>
        </w:rPr>
        <w:t xml:space="preserve"> writer for New York Magazine, </w:t>
      </w:r>
      <w:r w:rsidRPr="001760EC">
        <w:rPr>
          <w:rStyle w:val="Style13ptBold"/>
          <w:rFonts w:asciiTheme="majorHAnsi" w:hAnsiTheme="majorHAnsi"/>
        </w:rPr>
        <w:t>2017</w:t>
      </w:r>
    </w:p>
    <w:p w14:paraId="72090D44" w14:textId="77777777" w:rsidR="00FF7E90" w:rsidRPr="001760EC" w:rsidRDefault="00FF7E90" w:rsidP="00FF7E90">
      <w:pPr>
        <w:rPr>
          <w:rFonts w:asciiTheme="majorHAnsi" w:hAnsiTheme="majorHAnsi"/>
        </w:rPr>
      </w:pPr>
      <w:r w:rsidRPr="001760EC">
        <w:rPr>
          <w:rFonts w:asciiTheme="majorHAnsi" w:hAnsiTheme="majorHAnsi"/>
        </w:rPr>
        <w:t>(David, “The Uninhabitable Earth” New York Magazine, July 9, http://nymag.com/daily/intelligencer/2017/07/climate-change-earth-too-hot-for-humans.html, accessed 7-11-17, GDI-RH)</w:t>
      </w:r>
    </w:p>
    <w:p w14:paraId="604EDB11" w14:textId="77777777" w:rsidR="00FF7E90" w:rsidRPr="001760EC" w:rsidRDefault="00FF7E90" w:rsidP="00FF7E90">
      <w:pPr>
        <w:rPr>
          <w:rFonts w:asciiTheme="majorHAnsi" w:hAnsiTheme="majorHAnsi"/>
          <w:u w:val="single"/>
        </w:rPr>
      </w:pPr>
      <w:r w:rsidRPr="001760EC">
        <w:rPr>
          <w:rFonts w:asciiTheme="majorHAnsi" w:hAnsiTheme="majorHAnsi"/>
          <w:sz w:val="16"/>
        </w:rPr>
        <w:t xml:space="preserve">Climatologists are very careful when talking about Syria. They want you to know that while climate change did produce a drought that contributed to civil war, it is not exactly fair to </w:t>
      </w:r>
      <w:proofErr w:type="spellStart"/>
      <w:r w:rsidRPr="001760EC">
        <w:rPr>
          <w:rFonts w:asciiTheme="majorHAnsi" w:hAnsiTheme="majorHAnsi"/>
          <w:sz w:val="16"/>
        </w:rPr>
        <w:t>saythat</w:t>
      </w:r>
      <w:proofErr w:type="spellEnd"/>
      <w:r w:rsidRPr="001760EC">
        <w:rPr>
          <w:rFonts w:asciiTheme="majorHAnsi" w:hAnsiTheme="majorHAnsi"/>
          <w:sz w:val="16"/>
        </w:rPr>
        <w:t xml:space="preserve"> the conflict is the result of warming; next door, for instance, Lebanon suffered the same crop failures. But researchers like Marshall Burke and Solomon Hsiang have managed to quantify some of the non-obvious relationships between temperature and violence: </w:t>
      </w:r>
      <w:r w:rsidRPr="001760EC">
        <w:rPr>
          <w:rStyle w:val="StyleUnderline"/>
          <w:rFonts w:asciiTheme="majorHAnsi" w:hAnsiTheme="majorHAnsi"/>
        </w:rPr>
        <w:t>For every half-degree of warming,</w:t>
      </w:r>
      <w:r w:rsidRPr="001760EC">
        <w:rPr>
          <w:rFonts w:asciiTheme="majorHAnsi" w:hAnsiTheme="majorHAnsi"/>
          <w:sz w:val="16"/>
        </w:rPr>
        <w:t xml:space="preserve"> they say, </w:t>
      </w:r>
      <w:r w:rsidRPr="001760EC">
        <w:rPr>
          <w:rStyle w:val="StyleUnderline"/>
          <w:rFonts w:asciiTheme="majorHAnsi" w:hAnsiTheme="majorHAnsi"/>
        </w:rPr>
        <w:t xml:space="preserve">societies will see between a 10 and 20 percent increase in the likelihood of armed conflict. </w:t>
      </w:r>
      <w:r w:rsidRPr="001760EC">
        <w:rPr>
          <w:rFonts w:asciiTheme="majorHAnsi" w:hAnsiTheme="majorHAnsi"/>
          <w:sz w:val="16"/>
        </w:rPr>
        <w:t xml:space="preserve">In climate science, nothing is simple, but </w:t>
      </w:r>
      <w:r w:rsidRPr="001760EC">
        <w:rPr>
          <w:rStyle w:val="StyleUnderline"/>
          <w:rFonts w:asciiTheme="majorHAnsi" w:hAnsiTheme="majorHAnsi"/>
        </w:rPr>
        <w:t>the arithmetic is harrowing: A planet five degrees warmer would have at least half again as many wars as we do today</w:t>
      </w:r>
      <w:r w:rsidRPr="001760EC">
        <w:rPr>
          <w:rFonts w:asciiTheme="majorHAnsi" w:hAnsiTheme="majorHAnsi"/>
          <w:sz w:val="16"/>
        </w:rPr>
        <w:t xml:space="preserve">. Overall, </w:t>
      </w:r>
      <w:r w:rsidRPr="001760EC">
        <w:rPr>
          <w:rStyle w:val="StyleUnderline"/>
          <w:rFonts w:asciiTheme="majorHAnsi" w:hAnsiTheme="majorHAnsi"/>
        </w:rPr>
        <w:t>social conflict could more than double this century.</w:t>
      </w:r>
    </w:p>
    <w:p w14:paraId="4C3714A2" w14:textId="77777777" w:rsidR="00FF7E90" w:rsidRPr="001760EC" w:rsidRDefault="00FF7E90" w:rsidP="00FF7E90">
      <w:pPr>
        <w:rPr>
          <w:rFonts w:asciiTheme="majorHAnsi" w:hAnsiTheme="majorHAnsi"/>
          <w:sz w:val="16"/>
        </w:rPr>
      </w:pPr>
      <w:r w:rsidRPr="001760EC">
        <w:rPr>
          <w:rStyle w:val="StyleUnderline"/>
          <w:rFonts w:asciiTheme="majorHAnsi" w:hAnsiTheme="majorHAnsi"/>
        </w:rPr>
        <w:t>This is one reason that, as nearly every climate scientist I spoke to pointed out, the U.S. military is obsessed with climate change: The drowning of all American Navy bases by sea-level rise is trouble enough, but being the world’s policeman is quite a bit harder when the crime rate doubles.</w:t>
      </w:r>
      <w:r w:rsidRPr="001760EC">
        <w:rPr>
          <w:rFonts w:asciiTheme="majorHAnsi" w:hAnsiTheme="majorHAnsi"/>
          <w:sz w:val="16"/>
        </w:rPr>
        <w:t xml:space="preserve"> Of course, it’s not just Syria where climate has contributed to conflict. Some speculate that the </w:t>
      </w:r>
      <w:r w:rsidRPr="001760EC">
        <w:rPr>
          <w:rStyle w:val="StyleUnderline"/>
          <w:rFonts w:asciiTheme="majorHAnsi" w:hAnsiTheme="majorHAnsi"/>
        </w:rPr>
        <w:t>elevated level of strife across the Middle East over the past generation reflects the pressures of global warming</w:t>
      </w:r>
      <w:r w:rsidRPr="001760EC">
        <w:rPr>
          <w:rFonts w:asciiTheme="majorHAnsi" w:hAnsiTheme="majorHAnsi"/>
          <w:sz w:val="16"/>
        </w:rPr>
        <w:t xml:space="preserve"> — a hypothesis all the </w:t>
      </w:r>
      <w:proofErr w:type="gramStart"/>
      <w:r w:rsidRPr="001760EC">
        <w:rPr>
          <w:rFonts w:asciiTheme="majorHAnsi" w:hAnsiTheme="majorHAnsi"/>
          <w:sz w:val="16"/>
        </w:rPr>
        <w:t>more cruel</w:t>
      </w:r>
      <w:proofErr w:type="gramEnd"/>
      <w:r w:rsidRPr="001760EC">
        <w:rPr>
          <w:rFonts w:asciiTheme="majorHAnsi" w:hAnsiTheme="majorHAnsi"/>
          <w:sz w:val="16"/>
        </w:rPr>
        <w:t xml:space="preserve"> considering that warming began accelerating when the industrialized world extracted and then burned the region’s oil.</w:t>
      </w:r>
    </w:p>
    <w:p w14:paraId="781F758C" w14:textId="77777777" w:rsidR="00FF7E90" w:rsidRPr="001760EC" w:rsidRDefault="00FF7E90" w:rsidP="00FF7E90">
      <w:pPr>
        <w:rPr>
          <w:rFonts w:asciiTheme="majorHAnsi" w:hAnsiTheme="majorHAnsi"/>
          <w:sz w:val="16"/>
        </w:rPr>
      </w:pPr>
      <w:r w:rsidRPr="001760EC">
        <w:rPr>
          <w:rStyle w:val="StyleUnderline"/>
          <w:rFonts w:asciiTheme="majorHAnsi" w:hAnsiTheme="majorHAnsi"/>
        </w:rPr>
        <w:t>What accounts for the relationship between climate and conflict?</w:t>
      </w:r>
      <w:r w:rsidRPr="001760EC">
        <w:rPr>
          <w:rFonts w:asciiTheme="majorHAnsi" w:hAnsiTheme="majorHAnsi"/>
          <w:sz w:val="16"/>
        </w:rPr>
        <w:t xml:space="preserve"> </w:t>
      </w:r>
      <w:r w:rsidRPr="001760EC">
        <w:rPr>
          <w:rStyle w:val="StyleUnderline"/>
          <w:rFonts w:asciiTheme="majorHAnsi" w:hAnsiTheme="majorHAnsi"/>
        </w:rPr>
        <w:t>Some of it comes down to agriculture and economics; a lot has to do with forced migration</w:t>
      </w:r>
      <w:r w:rsidRPr="001760EC">
        <w:rPr>
          <w:rFonts w:asciiTheme="majorHAnsi" w:hAnsiTheme="majorHAnsi"/>
          <w:sz w:val="16"/>
        </w:rPr>
        <w:t xml:space="preserve">, already at a record high, with at least 65 million displaced people wandering the planet right now. </w:t>
      </w:r>
      <w:r w:rsidRPr="001760EC">
        <w:rPr>
          <w:rStyle w:val="StyleUnderline"/>
          <w:rFonts w:asciiTheme="majorHAnsi" w:hAnsiTheme="majorHAnsi"/>
        </w:rPr>
        <w:t>But there is also the simple fact of individual irritability</w:t>
      </w:r>
      <w:r w:rsidRPr="001760EC">
        <w:rPr>
          <w:rFonts w:asciiTheme="majorHAnsi" w:hAnsiTheme="majorHAnsi"/>
          <w:sz w:val="16"/>
        </w:rPr>
        <w:t xml:space="preserve">. </w:t>
      </w:r>
      <w:r w:rsidRPr="001760EC">
        <w:rPr>
          <w:rStyle w:val="StyleUnderline"/>
          <w:rFonts w:asciiTheme="majorHAnsi" w:hAnsiTheme="majorHAnsi"/>
        </w:rPr>
        <w:t>Heat increases municipal crime rates</w:t>
      </w:r>
      <w:r w:rsidRPr="001760EC">
        <w:rPr>
          <w:rFonts w:asciiTheme="majorHAnsi" w:hAnsiTheme="majorHAnsi"/>
          <w:sz w:val="16"/>
        </w:rPr>
        <w:t xml:space="preserve">, and </w:t>
      </w:r>
      <w:r w:rsidRPr="001760EC">
        <w:rPr>
          <w:rStyle w:val="StyleUnderline"/>
          <w:rFonts w:asciiTheme="majorHAnsi" w:hAnsiTheme="majorHAnsi"/>
        </w:rPr>
        <w:t>swearing on social media, and the likelihood that a major-league pitcher, coming to the mound after his teammate has been hit by a pitch, will hit an opposing batter in retaliation.</w:t>
      </w:r>
      <w:r w:rsidRPr="001760EC">
        <w:rPr>
          <w:rFonts w:asciiTheme="majorHAnsi" w:hAnsiTheme="majorHAnsi"/>
          <w:sz w:val="16"/>
        </w:rPr>
        <w:t xml:space="preserve"> And the arrival of air-conditioning in the developed world, in the middle of the past century, did little to solve the problem of the summer crime wave.</w:t>
      </w:r>
    </w:p>
    <w:p w14:paraId="5AC78E28" w14:textId="77777777" w:rsidR="00FF7E90" w:rsidRPr="001760EC" w:rsidRDefault="00FF7E90" w:rsidP="00FF7E90">
      <w:pPr>
        <w:rPr>
          <w:rFonts w:asciiTheme="majorHAnsi" w:hAnsiTheme="majorHAnsi"/>
        </w:rPr>
      </w:pPr>
    </w:p>
    <w:p w14:paraId="22B38FDB" w14:textId="3CB00545" w:rsidR="0072210D" w:rsidRPr="001760EC" w:rsidRDefault="0072210D" w:rsidP="000E326B">
      <w:pPr>
        <w:pStyle w:val="Heading3"/>
        <w:rPr>
          <w:rFonts w:asciiTheme="majorHAnsi" w:hAnsiTheme="majorHAnsi"/>
        </w:rPr>
      </w:pPr>
      <w:r w:rsidRPr="001760EC">
        <w:rPr>
          <w:rFonts w:asciiTheme="majorHAnsi" w:hAnsiTheme="majorHAnsi"/>
        </w:rPr>
        <w:lastRenderedPageBreak/>
        <w:t>Ocean Acidification Impact</w:t>
      </w:r>
    </w:p>
    <w:p w14:paraId="5DA276AF" w14:textId="77777777" w:rsidR="0072210D" w:rsidRPr="001760EC" w:rsidRDefault="0072210D" w:rsidP="0072210D">
      <w:pPr>
        <w:rPr>
          <w:rFonts w:asciiTheme="majorHAnsi" w:hAnsiTheme="majorHAnsi"/>
        </w:rPr>
      </w:pPr>
    </w:p>
    <w:p w14:paraId="382DF820" w14:textId="77777777" w:rsidR="0072210D" w:rsidRPr="001760EC" w:rsidRDefault="0072210D" w:rsidP="0072210D">
      <w:pPr>
        <w:pStyle w:val="Heading4"/>
        <w:rPr>
          <w:rFonts w:asciiTheme="majorHAnsi" w:hAnsiTheme="majorHAnsi"/>
        </w:rPr>
      </w:pPr>
      <w:r w:rsidRPr="001760EC">
        <w:rPr>
          <w:rFonts w:asciiTheme="majorHAnsi" w:hAnsiTheme="majorHAnsi"/>
        </w:rPr>
        <w:t>Ocean acidification wipes out food sources for millions and devastates the oceans through positive feedback loops</w:t>
      </w:r>
    </w:p>
    <w:p w14:paraId="5694C867" w14:textId="77777777" w:rsidR="0072210D" w:rsidRPr="001760EC" w:rsidRDefault="0072210D" w:rsidP="0072210D">
      <w:pPr>
        <w:rPr>
          <w:rFonts w:asciiTheme="majorHAnsi" w:hAnsiTheme="majorHAnsi"/>
        </w:rPr>
      </w:pPr>
      <w:r w:rsidRPr="001760EC">
        <w:rPr>
          <w:rStyle w:val="Style13ptBold"/>
          <w:rFonts w:asciiTheme="majorHAnsi" w:hAnsiTheme="majorHAnsi"/>
        </w:rPr>
        <w:t>Wallace-Wells,</w:t>
      </w:r>
      <w:r w:rsidRPr="001760EC">
        <w:rPr>
          <w:rFonts w:asciiTheme="majorHAnsi" w:hAnsiTheme="majorHAnsi"/>
        </w:rPr>
        <w:t xml:space="preserve"> writer for New York Magazine, </w:t>
      </w:r>
      <w:r w:rsidRPr="001760EC">
        <w:rPr>
          <w:rStyle w:val="Style13ptBold"/>
          <w:rFonts w:asciiTheme="majorHAnsi" w:hAnsiTheme="majorHAnsi"/>
        </w:rPr>
        <w:t>2017</w:t>
      </w:r>
    </w:p>
    <w:p w14:paraId="24D8FD06" w14:textId="77777777" w:rsidR="0072210D" w:rsidRPr="001760EC" w:rsidRDefault="0072210D" w:rsidP="0072210D">
      <w:pPr>
        <w:rPr>
          <w:rFonts w:asciiTheme="majorHAnsi" w:hAnsiTheme="majorHAnsi"/>
        </w:rPr>
      </w:pPr>
      <w:r w:rsidRPr="001760EC">
        <w:rPr>
          <w:rFonts w:asciiTheme="majorHAnsi" w:hAnsiTheme="majorHAnsi"/>
        </w:rPr>
        <w:t>(David, “The Uninhabitable Earth” New York Magazine, July 9, http://nymag.com/daily/intelligencer/2017/07/climate-change-earth-too-hot-for-humans.html, accessed 7-11-17, GDI-RH)</w:t>
      </w:r>
    </w:p>
    <w:p w14:paraId="336F8E58" w14:textId="77777777" w:rsidR="0072210D" w:rsidRPr="001760EC" w:rsidRDefault="0072210D" w:rsidP="0072210D">
      <w:pPr>
        <w:rPr>
          <w:rStyle w:val="StyleUnderline"/>
          <w:rFonts w:asciiTheme="majorHAnsi" w:hAnsiTheme="majorHAnsi"/>
        </w:rPr>
      </w:pPr>
      <w:r w:rsidRPr="001760EC">
        <w:rPr>
          <w:rStyle w:val="StyleUnderline"/>
          <w:rFonts w:asciiTheme="majorHAnsi" w:hAnsiTheme="majorHAnsi"/>
        </w:rPr>
        <w:t>That the sea will become a killer is a given.</w:t>
      </w:r>
      <w:r w:rsidRPr="001760EC">
        <w:rPr>
          <w:rFonts w:asciiTheme="majorHAnsi" w:hAnsiTheme="majorHAnsi"/>
          <w:sz w:val="16"/>
        </w:rPr>
        <w:t xml:space="preserve"> Barring a radical reduction of emissions, </w:t>
      </w:r>
      <w:r w:rsidRPr="001760EC">
        <w:rPr>
          <w:rStyle w:val="StyleUnderline"/>
          <w:rFonts w:asciiTheme="majorHAnsi" w:hAnsiTheme="majorHAnsi"/>
        </w:rPr>
        <w:t>we will see at least four feet of sea-level rise and possibly ten by the end of the century</w:t>
      </w:r>
      <w:r w:rsidRPr="001760EC">
        <w:rPr>
          <w:rFonts w:asciiTheme="majorHAnsi" w:hAnsiTheme="majorHAnsi"/>
          <w:sz w:val="16"/>
        </w:rPr>
        <w:t xml:space="preserve">. </w:t>
      </w:r>
      <w:r w:rsidRPr="001760EC">
        <w:rPr>
          <w:rStyle w:val="StyleUnderline"/>
          <w:rFonts w:asciiTheme="majorHAnsi" w:hAnsiTheme="majorHAnsi"/>
        </w:rPr>
        <w:t>A third of the world’s major cities are on the coast, not to mention its power plants, ports, navy bases, farmlands, fisheries, river deltas, marshlands, and rice-paddy empires,</w:t>
      </w:r>
      <w:r w:rsidRPr="001760EC">
        <w:rPr>
          <w:rFonts w:asciiTheme="majorHAnsi" w:hAnsiTheme="majorHAnsi"/>
          <w:sz w:val="16"/>
        </w:rPr>
        <w:t xml:space="preserve"> and even those above ten feet will flood much more easily, and much more regularly, if the water gets that high. At least </w:t>
      </w:r>
      <w:r w:rsidRPr="001760EC">
        <w:rPr>
          <w:rStyle w:val="StyleUnderline"/>
          <w:rFonts w:asciiTheme="majorHAnsi" w:hAnsiTheme="majorHAnsi"/>
        </w:rPr>
        <w:t>600 million people live within ten meters of sea level today.</w:t>
      </w:r>
    </w:p>
    <w:p w14:paraId="59B4A487" w14:textId="77777777" w:rsidR="0072210D" w:rsidRPr="001760EC" w:rsidRDefault="0072210D" w:rsidP="0072210D">
      <w:pPr>
        <w:rPr>
          <w:rFonts w:asciiTheme="majorHAnsi" w:hAnsiTheme="majorHAnsi"/>
          <w:sz w:val="16"/>
        </w:rPr>
      </w:pPr>
      <w:r w:rsidRPr="001760EC">
        <w:rPr>
          <w:rFonts w:asciiTheme="majorHAnsi" w:hAnsiTheme="majorHAnsi"/>
          <w:sz w:val="16"/>
        </w:rPr>
        <w:t xml:space="preserve">But the drowning of those homelands is just the start. At present, </w:t>
      </w:r>
      <w:r w:rsidRPr="001760EC">
        <w:rPr>
          <w:rStyle w:val="StyleUnderline"/>
          <w:rFonts w:asciiTheme="majorHAnsi" w:hAnsiTheme="majorHAnsi"/>
        </w:rPr>
        <w:t xml:space="preserve">more than a third of the world’s carbon is sucked up by the oceans </w:t>
      </w:r>
      <w:r w:rsidRPr="001760EC">
        <w:rPr>
          <w:rFonts w:asciiTheme="majorHAnsi" w:hAnsiTheme="majorHAnsi"/>
          <w:sz w:val="16"/>
        </w:rPr>
        <w:t xml:space="preserve">— thank God, or else we’d have that much more warming already. But </w:t>
      </w:r>
      <w:r w:rsidRPr="001760EC">
        <w:rPr>
          <w:rStyle w:val="StyleUnderline"/>
          <w:rFonts w:asciiTheme="majorHAnsi" w:hAnsiTheme="majorHAnsi"/>
        </w:rPr>
        <w:t>the result is what’s called “ocean acidification,”</w:t>
      </w:r>
      <w:r w:rsidRPr="001760EC">
        <w:rPr>
          <w:rFonts w:asciiTheme="majorHAnsi" w:hAnsiTheme="majorHAnsi"/>
          <w:sz w:val="16"/>
        </w:rPr>
        <w:t xml:space="preserve"> </w:t>
      </w:r>
      <w:r w:rsidRPr="001760EC">
        <w:rPr>
          <w:rStyle w:val="StyleUnderline"/>
          <w:rFonts w:asciiTheme="majorHAnsi" w:hAnsiTheme="majorHAnsi"/>
        </w:rPr>
        <w:t>which</w:t>
      </w:r>
      <w:r w:rsidRPr="001760EC">
        <w:rPr>
          <w:rFonts w:asciiTheme="majorHAnsi" w:hAnsiTheme="majorHAnsi"/>
          <w:sz w:val="16"/>
        </w:rPr>
        <w:t xml:space="preserve">, on its own, </w:t>
      </w:r>
      <w:r w:rsidRPr="001760EC">
        <w:rPr>
          <w:rStyle w:val="StyleUnderline"/>
          <w:rFonts w:asciiTheme="majorHAnsi" w:hAnsiTheme="majorHAnsi"/>
        </w:rPr>
        <w:t>may add a half a degree to warming this century.</w:t>
      </w:r>
      <w:r w:rsidRPr="001760EC">
        <w:rPr>
          <w:rFonts w:asciiTheme="majorHAnsi" w:hAnsiTheme="majorHAnsi"/>
          <w:sz w:val="16"/>
        </w:rPr>
        <w:t xml:space="preserve"> </w:t>
      </w:r>
      <w:r w:rsidRPr="001760EC">
        <w:rPr>
          <w:rStyle w:val="StyleUnderline"/>
          <w:rFonts w:asciiTheme="majorHAnsi" w:hAnsiTheme="majorHAnsi"/>
        </w:rPr>
        <w:t>It is also already burning through the planet’s water basins</w:t>
      </w:r>
      <w:r w:rsidRPr="001760EC">
        <w:rPr>
          <w:rFonts w:asciiTheme="majorHAnsi" w:hAnsiTheme="majorHAnsi"/>
          <w:sz w:val="16"/>
        </w:rPr>
        <w:t xml:space="preserve"> — </w:t>
      </w:r>
      <w:r w:rsidRPr="001760EC">
        <w:rPr>
          <w:rStyle w:val="StyleUnderline"/>
          <w:rFonts w:asciiTheme="majorHAnsi" w:hAnsiTheme="majorHAnsi"/>
        </w:rPr>
        <w:t>you may remember these as the place where life arose in the first place. You have probably heard of “coral bleaching</w:t>
      </w:r>
      <w:r w:rsidRPr="001760EC">
        <w:rPr>
          <w:rFonts w:asciiTheme="majorHAnsi" w:hAnsiTheme="majorHAnsi"/>
          <w:sz w:val="16"/>
        </w:rPr>
        <w:t xml:space="preserve">” — that is, coral dying — </w:t>
      </w:r>
      <w:r w:rsidRPr="001760EC">
        <w:rPr>
          <w:rStyle w:val="StyleUnderline"/>
          <w:rFonts w:asciiTheme="majorHAnsi" w:hAnsiTheme="majorHAnsi"/>
        </w:rPr>
        <w:t>which is very bad news, because reefs support as much as a quarter of all marine life and supply food for half a billion people</w:t>
      </w:r>
      <w:r w:rsidRPr="001760EC">
        <w:rPr>
          <w:rFonts w:asciiTheme="majorHAnsi" w:hAnsiTheme="majorHAnsi"/>
          <w:sz w:val="16"/>
        </w:rPr>
        <w:t xml:space="preserve">. </w:t>
      </w:r>
      <w:r w:rsidRPr="001760EC">
        <w:rPr>
          <w:rStyle w:val="StyleUnderline"/>
          <w:rFonts w:asciiTheme="majorHAnsi" w:hAnsiTheme="majorHAnsi"/>
        </w:rPr>
        <w:t>Ocean acidification will fry fish populations directly, too,</w:t>
      </w:r>
      <w:r w:rsidRPr="001760EC">
        <w:rPr>
          <w:rFonts w:asciiTheme="majorHAnsi" w:hAnsiTheme="majorHAnsi"/>
          <w:sz w:val="16"/>
        </w:rPr>
        <w:t xml:space="preserve"> though scientists aren’t yet sure how to predict the effects on the stuff we haul out of the ocean to eat; they do know that </w:t>
      </w:r>
      <w:r w:rsidRPr="001760EC">
        <w:rPr>
          <w:rStyle w:val="StyleUnderline"/>
          <w:rFonts w:asciiTheme="majorHAnsi" w:hAnsiTheme="majorHAnsi"/>
        </w:rPr>
        <w:t>in acid waters, oysters and mussels will struggle to grow their shells, and that when the pH of human blood drops as much as the oceans’ pH has over the past generation, it induces seizures, comas, and sudden death.</w:t>
      </w:r>
    </w:p>
    <w:p w14:paraId="0218B1BA" w14:textId="77777777" w:rsidR="0072210D" w:rsidRPr="001760EC" w:rsidRDefault="0072210D" w:rsidP="0072210D">
      <w:pPr>
        <w:rPr>
          <w:rStyle w:val="StyleUnderline"/>
          <w:rFonts w:asciiTheme="majorHAnsi" w:hAnsiTheme="majorHAnsi"/>
        </w:rPr>
      </w:pPr>
      <w:r w:rsidRPr="001760EC">
        <w:rPr>
          <w:rFonts w:asciiTheme="majorHAnsi" w:hAnsiTheme="majorHAnsi"/>
          <w:sz w:val="16"/>
        </w:rPr>
        <w:t xml:space="preserve">That isn’t all that ocean acidification can do. </w:t>
      </w:r>
      <w:r w:rsidRPr="001760EC">
        <w:rPr>
          <w:rStyle w:val="StyleUnderline"/>
          <w:rFonts w:asciiTheme="majorHAnsi" w:hAnsiTheme="majorHAnsi"/>
        </w:rPr>
        <w:t xml:space="preserve">Carbon absorption can initiate a feedback loop in which </w:t>
      </w:r>
      <w:proofErr w:type="spellStart"/>
      <w:r w:rsidRPr="001760EC">
        <w:rPr>
          <w:rStyle w:val="StyleUnderline"/>
          <w:rFonts w:asciiTheme="majorHAnsi" w:hAnsiTheme="majorHAnsi"/>
        </w:rPr>
        <w:t>underoxygenated</w:t>
      </w:r>
      <w:proofErr w:type="spellEnd"/>
      <w:r w:rsidRPr="001760EC">
        <w:rPr>
          <w:rStyle w:val="StyleUnderline"/>
          <w:rFonts w:asciiTheme="majorHAnsi" w:hAnsiTheme="majorHAnsi"/>
        </w:rPr>
        <w:t xml:space="preserve"> waters breed different kinds of microbes that turn the water still more “anoxic,”</w:t>
      </w:r>
      <w:r w:rsidRPr="001760EC">
        <w:rPr>
          <w:rFonts w:asciiTheme="majorHAnsi" w:hAnsiTheme="majorHAnsi"/>
          <w:sz w:val="16"/>
        </w:rPr>
        <w:t xml:space="preserve"> </w:t>
      </w:r>
      <w:r w:rsidRPr="001760EC">
        <w:rPr>
          <w:rStyle w:val="StyleUnderline"/>
          <w:rFonts w:asciiTheme="majorHAnsi" w:hAnsiTheme="majorHAnsi"/>
        </w:rPr>
        <w:t>first in deep ocean “dead zones,” then gradually up toward the surface. There, the small fish die out, unable to breathe, which means oxygen-eating bacteria thrive, and the feedback loop doubles back</w:t>
      </w:r>
      <w:r w:rsidRPr="001760EC">
        <w:rPr>
          <w:rFonts w:asciiTheme="majorHAnsi" w:hAnsiTheme="majorHAnsi"/>
          <w:sz w:val="16"/>
        </w:rPr>
        <w:t xml:space="preserve">. </w:t>
      </w:r>
      <w:r w:rsidRPr="001760EC">
        <w:rPr>
          <w:rStyle w:val="StyleUnderline"/>
          <w:rFonts w:asciiTheme="majorHAnsi" w:hAnsiTheme="majorHAnsi"/>
        </w:rPr>
        <w:t>This process</w:t>
      </w:r>
      <w:r w:rsidRPr="001760EC">
        <w:rPr>
          <w:rFonts w:asciiTheme="majorHAnsi" w:hAnsiTheme="majorHAnsi"/>
          <w:sz w:val="16"/>
        </w:rPr>
        <w:t xml:space="preserve">, </w:t>
      </w:r>
      <w:r w:rsidRPr="001760EC">
        <w:rPr>
          <w:rStyle w:val="StyleUnderline"/>
          <w:rFonts w:asciiTheme="majorHAnsi" w:hAnsiTheme="majorHAnsi"/>
        </w:rPr>
        <w:t>in which dead zones grow like cancers, choking off marine life and wiping out fisheries, is already quite advanced in parts of the Gulf of Mexico and just off Namibia</w:t>
      </w:r>
      <w:r w:rsidRPr="001760EC">
        <w:rPr>
          <w:rFonts w:asciiTheme="majorHAnsi" w:hAnsiTheme="majorHAnsi"/>
          <w:sz w:val="16"/>
        </w:rPr>
        <w:t xml:space="preserve">, where hydrogen sulfide is bubbling out of the sea along a thousand-mile stretch of land known as the “Skeleton Coast.” The name originally referred to the detritus of the whaling industry, but today it’s more apt than ever. </w:t>
      </w:r>
      <w:r w:rsidRPr="001760EC">
        <w:rPr>
          <w:rStyle w:val="StyleUnderline"/>
          <w:rFonts w:asciiTheme="majorHAnsi" w:hAnsiTheme="majorHAnsi"/>
        </w:rPr>
        <w:t>Hydrogen sulfide is so toxic that evolution has trained us to recognize the tiniest, safest traces of it, which is why our noses are so exquisitely skilled at registering flatulence</w:t>
      </w:r>
      <w:r w:rsidRPr="001760EC">
        <w:rPr>
          <w:rFonts w:asciiTheme="majorHAnsi" w:hAnsiTheme="majorHAnsi"/>
          <w:sz w:val="16"/>
        </w:rPr>
        <w:t xml:space="preserve">. </w:t>
      </w:r>
      <w:r w:rsidRPr="001760EC">
        <w:rPr>
          <w:rStyle w:val="StyleUnderline"/>
          <w:rFonts w:asciiTheme="majorHAnsi" w:hAnsiTheme="majorHAnsi"/>
        </w:rPr>
        <w:t>Hydrogen sulfide is also the thing that finally did us in that time 97 percent of all life on Earth died,</w:t>
      </w:r>
      <w:r w:rsidRPr="001760EC">
        <w:rPr>
          <w:rFonts w:asciiTheme="majorHAnsi" w:hAnsiTheme="majorHAnsi"/>
          <w:sz w:val="16"/>
        </w:rPr>
        <w:t xml:space="preserve"> </w:t>
      </w:r>
      <w:r w:rsidRPr="001760EC">
        <w:rPr>
          <w:rStyle w:val="StyleUnderline"/>
          <w:rFonts w:asciiTheme="majorHAnsi" w:hAnsiTheme="majorHAnsi"/>
        </w:rPr>
        <w:t xml:space="preserve">once all the feedback loops had been triggered and the circulating jet streams of a warmed ocean ground to a halt </w:t>
      </w:r>
      <w:r w:rsidRPr="001760EC">
        <w:rPr>
          <w:rFonts w:asciiTheme="majorHAnsi" w:hAnsiTheme="majorHAnsi"/>
          <w:sz w:val="16"/>
        </w:rPr>
        <w:t xml:space="preserve">— </w:t>
      </w:r>
      <w:r w:rsidRPr="001760EC">
        <w:rPr>
          <w:rStyle w:val="StyleUnderline"/>
          <w:rFonts w:asciiTheme="majorHAnsi" w:hAnsiTheme="majorHAnsi"/>
        </w:rPr>
        <w:t>it’s the planet’s preferred gas for a natural holocaust</w:t>
      </w:r>
      <w:r w:rsidRPr="001760EC">
        <w:rPr>
          <w:rFonts w:asciiTheme="majorHAnsi" w:hAnsiTheme="majorHAnsi"/>
          <w:sz w:val="16"/>
        </w:rPr>
        <w:t>. Gradually, th</w:t>
      </w:r>
      <w:r w:rsidRPr="001760EC">
        <w:rPr>
          <w:rStyle w:val="StyleUnderline"/>
          <w:rFonts w:asciiTheme="majorHAnsi" w:hAnsiTheme="majorHAnsi"/>
        </w:rPr>
        <w:t>e ocean’s dead zones spread, killing off marine species that had dominated the oceans for hundreds of millions of years, and the gas the inert waters gave off into the atmosphere poisoned everything on land. Plants, too. It was millions of years before the oceans recovered.</w:t>
      </w:r>
    </w:p>
    <w:p w14:paraId="47C6FEE8" w14:textId="77777777" w:rsidR="0072210D" w:rsidRPr="001760EC" w:rsidRDefault="0072210D" w:rsidP="0072210D">
      <w:pPr>
        <w:rPr>
          <w:rFonts w:asciiTheme="majorHAnsi" w:hAnsiTheme="majorHAnsi"/>
        </w:rPr>
      </w:pPr>
    </w:p>
    <w:p w14:paraId="17351768" w14:textId="39BDD695" w:rsidR="0072210D" w:rsidRPr="001760EC" w:rsidRDefault="0072210D" w:rsidP="000E326B">
      <w:pPr>
        <w:pStyle w:val="Heading3"/>
        <w:rPr>
          <w:rFonts w:asciiTheme="majorHAnsi" w:hAnsiTheme="majorHAnsi"/>
        </w:rPr>
      </w:pPr>
      <w:r w:rsidRPr="001760EC">
        <w:rPr>
          <w:rFonts w:asciiTheme="majorHAnsi" w:hAnsiTheme="majorHAnsi"/>
        </w:rPr>
        <w:lastRenderedPageBreak/>
        <w:t>Structural Impact</w:t>
      </w:r>
    </w:p>
    <w:p w14:paraId="6ACF9CC3" w14:textId="77777777" w:rsidR="0072210D" w:rsidRPr="001760EC" w:rsidRDefault="0072210D" w:rsidP="0072210D">
      <w:pPr>
        <w:rPr>
          <w:rFonts w:asciiTheme="majorHAnsi" w:hAnsiTheme="majorHAnsi"/>
        </w:rPr>
      </w:pPr>
    </w:p>
    <w:p w14:paraId="552B6C5A" w14:textId="77777777" w:rsidR="0072210D" w:rsidRPr="001760EC" w:rsidRDefault="0072210D" w:rsidP="0072210D">
      <w:pPr>
        <w:pStyle w:val="Heading4"/>
        <w:rPr>
          <w:rFonts w:asciiTheme="majorHAnsi" w:hAnsiTheme="majorHAnsi"/>
        </w:rPr>
      </w:pPr>
      <w:r w:rsidRPr="001760EC">
        <w:rPr>
          <w:rFonts w:asciiTheme="majorHAnsi" w:hAnsiTheme="majorHAnsi"/>
        </w:rPr>
        <w:t>Climate change causes significant air pollution – decreases cognition, life span, wildfires, and thousands of deaths a day</w:t>
      </w:r>
    </w:p>
    <w:p w14:paraId="7DE8A975" w14:textId="77777777" w:rsidR="0072210D" w:rsidRPr="001760EC" w:rsidRDefault="0072210D" w:rsidP="0072210D">
      <w:pPr>
        <w:rPr>
          <w:rFonts w:asciiTheme="majorHAnsi" w:hAnsiTheme="majorHAnsi"/>
        </w:rPr>
      </w:pPr>
      <w:r w:rsidRPr="001760EC">
        <w:rPr>
          <w:rStyle w:val="Style13ptBold"/>
          <w:rFonts w:asciiTheme="majorHAnsi" w:hAnsiTheme="majorHAnsi"/>
        </w:rPr>
        <w:t>Wallace-Wells,</w:t>
      </w:r>
      <w:r w:rsidRPr="001760EC">
        <w:rPr>
          <w:rFonts w:asciiTheme="majorHAnsi" w:hAnsiTheme="majorHAnsi"/>
        </w:rPr>
        <w:t xml:space="preserve"> writer for New York Magazine, </w:t>
      </w:r>
      <w:r w:rsidRPr="001760EC">
        <w:rPr>
          <w:rStyle w:val="Style13ptBold"/>
          <w:rFonts w:asciiTheme="majorHAnsi" w:hAnsiTheme="majorHAnsi"/>
        </w:rPr>
        <w:t>2017</w:t>
      </w:r>
    </w:p>
    <w:p w14:paraId="61B9FBDE" w14:textId="77777777" w:rsidR="0072210D" w:rsidRPr="001760EC" w:rsidRDefault="0072210D" w:rsidP="0072210D">
      <w:pPr>
        <w:rPr>
          <w:rFonts w:asciiTheme="majorHAnsi" w:hAnsiTheme="majorHAnsi"/>
        </w:rPr>
      </w:pPr>
      <w:r w:rsidRPr="001760EC">
        <w:rPr>
          <w:rFonts w:asciiTheme="majorHAnsi" w:hAnsiTheme="majorHAnsi"/>
        </w:rPr>
        <w:t>(David, “The Uninhabitable Earth” New York Magazine, July 9, http://nymag.com/daily/intelligencer/2017/07/climate-change-earth-too-hot-for-humans.html, accessed 7-11-17, GDI-RH)</w:t>
      </w:r>
    </w:p>
    <w:p w14:paraId="370051FC" w14:textId="77777777" w:rsidR="0072210D" w:rsidRPr="001760EC" w:rsidRDefault="0072210D" w:rsidP="0072210D">
      <w:pPr>
        <w:rPr>
          <w:rStyle w:val="StyleUnderline"/>
          <w:rFonts w:asciiTheme="majorHAnsi" w:hAnsiTheme="majorHAnsi"/>
        </w:rPr>
      </w:pPr>
      <w:r w:rsidRPr="001760EC">
        <w:rPr>
          <w:rFonts w:asciiTheme="majorHAnsi" w:hAnsiTheme="majorHAnsi"/>
          <w:sz w:val="16"/>
        </w:rPr>
        <w:t xml:space="preserve">Our lungs need oxygen, but that is only a fraction of what we breathe. </w:t>
      </w:r>
      <w:r w:rsidRPr="001760EC">
        <w:rPr>
          <w:rStyle w:val="StyleUnderline"/>
          <w:rFonts w:asciiTheme="majorHAnsi" w:hAnsiTheme="majorHAnsi"/>
        </w:rPr>
        <w:t>The fraction of carbon dioxide is growing:</w:t>
      </w:r>
      <w:r w:rsidRPr="001760EC">
        <w:rPr>
          <w:rFonts w:asciiTheme="majorHAnsi" w:hAnsiTheme="majorHAnsi"/>
          <w:sz w:val="16"/>
        </w:rPr>
        <w:t xml:space="preserve"> It just crossed 400 parts per million, and </w:t>
      </w:r>
      <w:r w:rsidRPr="001760EC">
        <w:rPr>
          <w:rStyle w:val="StyleUnderline"/>
          <w:rFonts w:asciiTheme="majorHAnsi" w:hAnsiTheme="majorHAnsi"/>
        </w:rPr>
        <w:t>high-end estimates extrapolating from current trends suggest it will hit 1,000 ppm by 2100. At that concentration</w:t>
      </w:r>
      <w:r w:rsidRPr="001760EC">
        <w:rPr>
          <w:rFonts w:asciiTheme="majorHAnsi" w:hAnsiTheme="majorHAnsi"/>
          <w:sz w:val="16"/>
        </w:rPr>
        <w:t xml:space="preserve">, compared to the air we breathe now, </w:t>
      </w:r>
      <w:r w:rsidRPr="001760EC">
        <w:rPr>
          <w:rStyle w:val="StyleUnderline"/>
          <w:rFonts w:asciiTheme="majorHAnsi" w:hAnsiTheme="majorHAnsi"/>
        </w:rPr>
        <w:t>human cognitive ability declines by 21 percent.</w:t>
      </w:r>
    </w:p>
    <w:p w14:paraId="2255FE53" w14:textId="77777777" w:rsidR="0072210D" w:rsidRPr="001760EC" w:rsidRDefault="0072210D" w:rsidP="0072210D">
      <w:pPr>
        <w:rPr>
          <w:rFonts w:asciiTheme="majorHAnsi" w:hAnsiTheme="majorHAnsi"/>
          <w:sz w:val="16"/>
        </w:rPr>
      </w:pPr>
      <w:r w:rsidRPr="001760EC">
        <w:rPr>
          <w:rStyle w:val="StyleUnderline"/>
          <w:rFonts w:asciiTheme="majorHAnsi" w:hAnsiTheme="majorHAnsi"/>
        </w:rPr>
        <w:t>Other stuff in the hotter air is even scarier, with small increases in pollution capable of shortening life spans by ten years</w:t>
      </w:r>
      <w:r w:rsidRPr="001760EC">
        <w:rPr>
          <w:rFonts w:asciiTheme="majorHAnsi" w:hAnsiTheme="majorHAnsi"/>
          <w:sz w:val="16"/>
        </w:rPr>
        <w:t xml:space="preserve">. </w:t>
      </w:r>
      <w:r w:rsidRPr="001760EC">
        <w:rPr>
          <w:rStyle w:val="StyleUnderline"/>
          <w:rFonts w:asciiTheme="majorHAnsi" w:hAnsiTheme="majorHAnsi"/>
        </w:rPr>
        <w:t>The warmer the planet gets, the more ozone forms, and</w:t>
      </w:r>
      <w:r w:rsidRPr="001760EC">
        <w:rPr>
          <w:rFonts w:asciiTheme="majorHAnsi" w:hAnsiTheme="majorHAnsi"/>
          <w:sz w:val="16"/>
        </w:rPr>
        <w:t xml:space="preserve"> by mid-century, </w:t>
      </w:r>
      <w:r w:rsidRPr="001760EC">
        <w:rPr>
          <w:rStyle w:val="StyleUnderline"/>
          <w:rFonts w:asciiTheme="majorHAnsi" w:hAnsiTheme="majorHAnsi"/>
        </w:rPr>
        <w:t>Americans will likely suffer a 70 percent increase in unhealthy ozone smog</w:t>
      </w:r>
      <w:r w:rsidRPr="001760EC">
        <w:rPr>
          <w:rFonts w:asciiTheme="majorHAnsi" w:hAnsiTheme="majorHAnsi"/>
          <w:sz w:val="16"/>
        </w:rPr>
        <w:t xml:space="preserve">, the National Center for Atmospheric Research has projected. </w:t>
      </w:r>
      <w:r w:rsidRPr="001760EC">
        <w:rPr>
          <w:rStyle w:val="StyleUnderline"/>
          <w:rFonts w:asciiTheme="majorHAnsi" w:hAnsiTheme="majorHAnsi"/>
        </w:rPr>
        <w:t>By 2090, as many as 2 billion people globally will be breathing air above the WHO “safe” level;</w:t>
      </w:r>
      <w:r w:rsidRPr="001760EC">
        <w:rPr>
          <w:rFonts w:asciiTheme="majorHAnsi" w:hAnsiTheme="majorHAnsi"/>
          <w:sz w:val="16"/>
        </w:rPr>
        <w:t xml:space="preserve"> one paper last month showed that, among other effects, </w:t>
      </w:r>
      <w:r w:rsidRPr="001760EC">
        <w:rPr>
          <w:rStyle w:val="StyleUnderline"/>
          <w:rFonts w:asciiTheme="majorHAnsi" w:hAnsiTheme="majorHAnsi"/>
        </w:rPr>
        <w:t>a pregnant mother’s exposure to ozone raises the child’s risk of autism (</w:t>
      </w:r>
      <w:r w:rsidRPr="001760EC">
        <w:rPr>
          <w:rFonts w:asciiTheme="majorHAnsi" w:hAnsiTheme="majorHAnsi"/>
          <w:sz w:val="16"/>
        </w:rPr>
        <w:t>as much as tenfold, combined with other environmental factors). Which does make you think again about the autism epidemic in West Hollywood.</w:t>
      </w:r>
    </w:p>
    <w:p w14:paraId="580A7E75" w14:textId="77777777" w:rsidR="0072210D" w:rsidRPr="001760EC" w:rsidRDefault="0072210D" w:rsidP="0072210D">
      <w:pPr>
        <w:rPr>
          <w:rFonts w:asciiTheme="majorHAnsi" w:hAnsiTheme="majorHAnsi"/>
          <w:u w:val="single"/>
        </w:rPr>
      </w:pPr>
      <w:r w:rsidRPr="001760EC">
        <w:rPr>
          <w:rFonts w:asciiTheme="majorHAnsi" w:hAnsiTheme="majorHAnsi"/>
          <w:sz w:val="16"/>
        </w:rPr>
        <w:t xml:space="preserve">Already, more than </w:t>
      </w:r>
      <w:r w:rsidRPr="001760EC">
        <w:rPr>
          <w:rStyle w:val="StyleUnderline"/>
          <w:rFonts w:asciiTheme="majorHAnsi" w:hAnsiTheme="majorHAnsi"/>
        </w:rPr>
        <w:t>10,000 people die each day from the small particles emitted from fossil-fuel burning</w:t>
      </w:r>
      <w:r w:rsidRPr="001760EC">
        <w:rPr>
          <w:rFonts w:asciiTheme="majorHAnsi" w:hAnsiTheme="majorHAnsi"/>
          <w:sz w:val="16"/>
        </w:rPr>
        <w:t xml:space="preserve">; </w:t>
      </w:r>
      <w:r w:rsidRPr="001760EC">
        <w:rPr>
          <w:rStyle w:val="StyleUnderline"/>
          <w:rFonts w:asciiTheme="majorHAnsi" w:hAnsiTheme="majorHAnsi"/>
        </w:rPr>
        <w:t>each year, 339,000 people die from wildfire smoke,</w:t>
      </w:r>
      <w:r w:rsidRPr="001760EC">
        <w:rPr>
          <w:rFonts w:asciiTheme="majorHAnsi" w:hAnsiTheme="majorHAnsi"/>
          <w:sz w:val="16"/>
        </w:rPr>
        <w:t xml:space="preserve"> </w:t>
      </w:r>
      <w:r w:rsidRPr="001760EC">
        <w:rPr>
          <w:rStyle w:val="StyleUnderline"/>
          <w:rFonts w:asciiTheme="majorHAnsi" w:hAnsiTheme="majorHAnsi"/>
        </w:rPr>
        <w:t>in part because climate change has extended forest-fire season</w:t>
      </w:r>
      <w:r w:rsidRPr="001760EC">
        <w:rPr>
          <w:rFonts w:asciiTheme="majorHAnsi" w:hAnsiTheme="majorHAnsi"/>
          <w:sz w:val="16"/>
        </w:rPr>
        <w:t xml:space="preserve"> (in the U.S., it’s increased by 78 days since 1970</w:t>
      </w:r>
      <w:r w:rsidRPr="001760EC">
        <w:rPr>
          <w:rFonts w:asciiTheme="majorHAnsi" w:hAnsiTheme="majorHAnsi"/>
        </w:rPr>
        <w:t xml:space="preserve">). </w:t>
      </w:r>
      <w:r w:rsidRPr="001760EC">
        <w:rPr>
          <w:rStyle w:val="StyleUnderline"/>
          <w:rFonts w:asciiTheme="majorHAnsi" w:hAnsiTheme="majorHAnsi"/>
        </w:rPr>
        <w:t>By 2050,</w:t>
      </w:r>
      <w:r w:rsidRPr="001760EC">
        <w:rPr>
          <w:rFonts w:asciiTheme="majorHAnsi" w:hAnsiTheme="majorHAnsi"/>
          <w:sz w:val="16"/>
        </w:rPr>
        <w:t xml:space="preserve"> according to the U.S. Forest Service, </w:t>
      </w:r>
      <w:r w:rsidRPr="001760EC">
        <w:rPr>
          <w:rStyle w:val="StyleUnderline"/>
          <w:rFonts w:asciiTheme="majorHAnsi" w:hAnsiTheme="majorHAnsi"/>
        </w:rPr>
        <w:t>wildfires will be twice as destructive as they are today</w:t>
      </w:r>
      <w:r w:rsidRPr="001760EC">
        <w:rPr>
          <w:rFonts w:asciiTheme="majorHAnsi" w:hAnsiTheme="majorHAnsi"/>
          <w:sz w:val="16"/>
        </w:rPr>
        <w:t xml:space="preserve">; in some places, </w:t>
      </w:r>
      <w:r w:rsidRPr="001760EC">
        <w:rPr>
          <w:rStyle w:val="StyleUnderline"/>
          <w:rFonts w:asciiTheme="majorHAnsi" w:hAnsiTheme="majorHAnsi"/>
        </w:rPr>
        <w:t>the area burned could grow fivefold.</w:t>
      </w:r>
      <w:r w:rsidRPr="001760EC">
        <w:rPr>
          <w:rFonts w:asciiTheme="majorHAnsi" w:hAnsiTheme="majorHAnsi"/>
          <w:sz w:val="16"/>
        </w:rPr>
        <w:t xml:space="preserve"> </w:t>
      </w:r>
      <w:r w:rsidRPr="001760EC">
        <w:rPr>
          <w:rStyle w:val="StyleUnderline"/>
          <w:rFonts w:asciiTheme="majorHAnsi" w:hAnsiTheme="majorHAnsi"/>
        </w:rPr>
        <w:t xml:space="preserve">What worries people even more is the effect that would have on emissions, </w:t>
      </w:r>
      <w:r w:rsidRPr="001760EC">
        <w:rPr>
          <w:rFonts w:asciiTheme="majorHAnsi" w:hAnsiTheme="majorHAnsi"/>
          <w:sz w:val="16"/>
        </w:rPr>
        <w:t xml:space="preserve">especially when the fires ravage forests arising out of peat. </w:t>
      </w:r>
      <w:r w:rsidRPr="001760EC">
        <w:rPr>
          <w:rStyle w:val="StyleUnderline"/>
          <w:rFonts w:asciiTheme="majorHAnsi" w:hAnsiTheme="majorHAnsi"/>
        </w:rPr>
        <w:t>Peatland fires in Indonesia in 1997</w:t>
      </w:r>
      <w:r w:rsidRPr="001760EC">
        <w:rPr>
          <w:rFonts w:asciiTheme="majorHAnsi" w:hAnsiTheme="majorHAnsi"/>
          <w:sz w:val="16"/>
        </w:rPr>
        <w:t xml:space="preserve">, for instance, </w:t>
      </w:r>
      <w:r w:rsidRPr="001760EC">
        <w:rPr>
          <w:rStyle w:val="StyleUnderline"/>
          <w:rFonts w:asciiTheme="majorHAnsi" w:hAnsiTheme="majorHAnsi"/>
        </w:rPr>
        <w:t>added to the global CO2 release by up to 40 percent</w:t>
      </w:r>
      <w:r w:rsidRPr="001760EC">
        <w:rPr>
          <w:rFonts w:asciiTheme="majorHAnsi" w:hAnsiTheme="majorHAnsi"/>
          <w:sz w:val="16"/>
        </w:rPr>
        <w:t xml:space="preserve">, </w:t>
      </w:r>
      <w:r w:rsidRPr="001760EC">
        <w:rPr>
          <w:rStyle w:val="StyleUnderline"/>
          <w:rFonts w:asciiTheme="majorHAnsi" w:hAnsiTheme="majorHAnsi"/>
        </w:rPr>
        <w:t xml:space="preserve">and more burning only means more warming only means more burning. </w:t>
      </w:r>
      <w:r w:rsidRPr="001760EC">
        <w:rPr>
          <w:rFonts w:asciiTheme="majorHAnsi" w:hAnsiTheme="majorHAnsi"/>
          <w:sz w:val="16"/>
        </w:rPr>
        <w:t xml:space="preserve">There is also the terrifying possibility that </w:t>
      </w:r>
      <w:r w:rsidRPr="001760EC">
        <w:rPr>
          <w:rStyle w:val="StyleUnderline"/>
          <w:rFonts w:asciiTheme="majorHAnsi" w:hAnsiTheme="majorHAnsi"/>
        </w:rPr>
        <w:t>rain forests like the Amazon</w:t>
      </w:r>
      <w:r w:rsidRPr="001760EC">
        <w:rPr>
          <w:rFonts w:asciiTheme="majorHAnsi" w:hAnsiTheme="majorHAnsi"/>
          <w:sz w:val="16"/>
        </w:rPr>
        <w:t xml:space="preserve">, which in 2010 suffered its second “hundred-year drought” in the space of five years, </w:t>
      </w:r>
      <w:r w:rsidRPr="001760EC">
        <w:rPr>
          <w:rStyle w:val="StyleUnderline"/>
          <w:rFonts w:asciiTheme="majorHAnsi" w:hAnsiTheme="majorHAnsi"/>
        </w:rPr>
        <w:t>could dry out enough to become vulnerable to these kinds of devastating, rolling forest fires</w:t>
      </w:r>
      <w:r w:rsidRPr="001760EC">
        <w:rPr>
          <w:rFonts w:asciiTheme="majorHAnsi" w:hAnsiTheme="majorHAnsi"/>
          <w:sz w:val="16"/>
        </w:rPr>
        <w:t xml:space="preserve"> — </w:t>
      </w:r>
      <w:r w:rsidRPr="001760EC">
        <w:rPr>
          <w:rStyle w:val="StyleUnderline"/>
          <w:rFonts w:asciiTheme="majorHAnsi" w:hAnsiTheme="majorHAnsi"/>
        </w:rPr>
        <w:t>which would not only expel enormous amounts of carbon into the atmosphere but also shrink the size of the forest. That is especially bad because the Amazon alone provides 20 percent of our oxygen.</w:t>
      </w:r>
    </w:p>
    <w:p w14:paraId="25A23336" w14:textId="77777777" w:rsidR="0072210D" w:rsidRPr="001760EC" w:rsidRDefault="0072210D" w:rsidP="0072210D">
      <w:pPr>
        <w:rPr>
          <w:rFonts w:asciiTheme="majorHAnsi" w:hAnsiTheme="majorHAnsi"/>
          <w:u w:val="single"/>
        </w:rPr>
      </w:pPr>
      <w:r w:rsidRPr="001760EC">
        <w:rPr>
          <w:rFonts w:asciiTheme="majorHAnsi" w:hAnsiTheme="majorHAnsi"/>
          <w:sz w:val="16"/>
        </w:rPr>
        <w:t xml:space="preserve">Then there are the more familiar forms of pollution. In 2013, </w:t>
      </w:r>
      <w:r w:rsidRPr="001760EC">
        <w:rPr>
          <w:rStyle w:val="StyleUnderline"/>
          <w:rFonts w:asciiTheme="majorHAnsi" w:hAnsiTheme="majorHAnsi"/>
        </w:rPr>
        <w:t>melting Arctic ice remodeled Asian weather patterns, depriving industrial China of the natural ventilation systems it had come to depend on, which blanketed much of the country’s north in an unbreathable smog</w:t>
      </w:r>
      <w:r w:rsidRPr="001760EC">
        <w:rPr>
          <w:rFonts w:asciiTheme="majorHAnsi" w:hAnsiTheme="majorHAnsi"/>
          <w:sz w:val="16"/>
        </w:rPr>
        <w:t xml:space="preserve">. </w:t>
      </w:r>
      <w:r w:rsidRPr="001760EC">
        <w:rPr>
          <w:rStyle w:val="StyleUnderline"/>
          <w:rFonts w:asciiTheme="majorHAnsi" w:hAnsiTheme="majorHAnsi"/>
        </w:rPr>
        <w:t xml:space="preserve">Literally unbreathable. </w:t>
      </w:r>
      <w:r w:rsidRPr="001760EC">
        <w:rPr>
          <w:rFonts w:asciiTheme="majorHAnsi" w:hAnsiTheme="majorHAnsi"/>
          <w:sz w:val="16"/>
        </w:rPr>
        <w:t xml:space="preserve">A metric called </w:t>
      </w:r>
      <w:r w:rsidRPr="001760EC">
        <w:rPr>
          <w:rStyle w:val="StyleUnderline"/>
          <w:rFonts w:asciiTheme="majorHAnsi" w:hAnsiTheme="majorHAnsi"/>
        </w:rPr>
        <w:t>the Air Quality Index categorizes</w:t>
      </w:r>
      <w:r w:rsidRPr="001760EC">
        <w:rPr>
          <w:rFonts w:asciiTheme="majorHAnsi" w:hAnsiTheme="majorHAnsi"/>
          <w:sz w:val="16"/>
        </w:rPr>
        <w:t xml:space="preserve"> the </w:t>
      </w:r>
      <w:r w:rsidRPr="001760EC">
        <w:rPr>
          <w:rStyle w:val="StyleUnderline"/>
          <w:rFonts w:asciiTheme="majorHAnsi" w:hAnsiTheme="majorHAnsi"/>
        </w:rPr>
        <w:t xml:space="preserve">risks and tops out at the 301-to-500 </w:t>
      </w:r>
      <w:r w:rsidRPr="001760EC">
        <w:rPr>
          <w:rFonts w:asciiTheme="majorHAnsi" w:hAnsiTheme="majorHAnsi"/>
          <w:sz w:val="16"/>
        </w:rPr>
        <w:t xml:space="preserve">range, </w:t>
      </w:r>
      <w:r w:rsidRPr="001760EC">
        <w:rPr>
          <w:rStyle w:val="StyleUnderline"/>
          <w:rFonts w:asciiTheme="majorHAnsi" w:hAnsiTheme="majorHAnsi"/>
        </w:rPr>
        <w:t>warning of “serious aggravation of heart or lung disease and premature mortality in persons with cardiopulmonary disease and the elderly” and</w:t>
      </w:r>
      <w:r w:rsidRPr="001760EC">
        <w:rPr>
          <w:rFonts w:asciiTheme="majorHAnsi" w:hAnsiTheme="majorHAnsi"/>
          <w:sz w:val="16"/>
        </w:rPr>
        <w:t xml:space="preserve">, </w:t>
      </w:r>
      <w:r w:rsidRPr="001760EC">
        <w:rPr>
          <w:rStyle w:val="StyleUnderline"/>
          <w:rFonts w:asciiTheme="majorHAnsi" w:hAnsiTheme="majorHAnsi"/>
        </w:rPr>
        <w:t>for all others, “serious risk of respiratory effects”; at that level, “everyone should avoid all outdoor exertion.”</w:t>
      </w:r>
      <w:r w:rsidRPr="001760EC">
        <w:rPr>
          <w:rFonts w:asciiTheme="majorHAnsi" w:hAnsiTheme="majorHAnsi"/>
          <w:sz w:val="16"/>
        </w:rPr>
        <w:t xml:space="preserve"> </w:t>
      </w:r>
      <w:r w:rsidRPr="001760EC">
        <w:rPr>
          <w:rStyle w:val="StyleUnderline"/>
          <w:rFonts w:asciiTheme="majorHAnsi" w:hAnsiTheme="majorHAnsi"/>
        </w:rPr>
        <w:t>The Chinese “</w:t>
      </w:r>
      <w:proofErr w:type="spellStart"/>
      <w:r w:rsidRPr="001760EC">
        <w:rPr>
          <w:rStyle w:val="StyleUnderline"/>
          <w:rFonts w:asciiTheme="majorHAnsi" w:hAnsiTheme="majorHAnsi"/>
        </w:rPr>
        <w:t>airpocalypse</w:t>
      </w:r>
      <w:proofErr w:type="spellEnd"/>
      <w:r w:rsidRPr="001760EC">
        <w:rPr>
          <w:rStyle w:val="StyleUnderline"/>
          <w:rFonts w:asciiTheme="majorHAnsi" w:hAnsiTheme="majorHAnsi"/>
        </w:rPr>
        <w:t xml:space="preserve">” </w:t>
      </w:r>
      <w:r w:rsidRPr="001760EC">
        <w:rPr>
          <w:rFonts w:asciiTheme="majorHAnsi" w:hAnsiTheme="majorHAnsi"/>
          <w:sz w:val="16"/>
        </w:rPr>
        <w:t xml:space="preserve">of 2013 </w:t>
      </w:r>
      <w:r w:rsidRPr="001760EC">
        <w:rPr>
          <w:rStyle w:val="StyleUnderline"/>
          <w:rFonts w:asciiTheme="majorHAnsi" w:hAnsiTheme="majorHAnsi"/>
        </w:rPr>
        <w:t>peaked at</w:t>
      </w:r>
      <w:r w:rsidRPr="001760EC">
        <w:rPr>
          <w:rFonts w:asciiTheme="majorHAnsi" w:hAnsiTheme="majorHAnsi"/>
          <w:sz w:val="16"/>
        </w:rPr>
        <w:t xml:space="preserve"> what would have been an Air Quality Index of </w:t>
      </w:r>
      <w:r w:rsidRPr="001760EC">
        <w:rPr>
          <w:rStyle w:val="StyleUnderline"/>
          <w:rFonts w:asciiTheme="majorHAnsi" w:hAnsiTheme="majorHAnsi"/>
        </w:rPr>
        <w:t>over 800. That year, smog was responsible for a third of all deaths in the country.</w:t>
      </w:r>
    </w:p>
    <w:p w14:paraId="42DDE1C7" w14:textId="77777777" w:rsidR="0072210D" w:rsidRPr="001760EC" w:rsidRDefault="0072210D" w:rsidP="0072210D">
      <w:pPr>
        <w:rPr>
          <w:rFonts w:asciiTheme="majorHAnsi" w:hAnsiTheme="majorHAnsi"/>
        </w:rPr>
      </w:pPr>
    </w:p>
    <w:p w14:paraId="3B55D3DC" w14:textId="2935148C" w:rsidR="0072210D" w:rsidRPr="001760EC" w:rsidRDefault="0072210D" w:rsidP="000E326B">
      <w:pPr>
        <w:pStyle w:val="Heading3"/>
        <w:rPr>
          <w:rFonts w:asciiTheme="majorHAnsi" w:hAnsiTheme="majorHAnsi"/>
        </w:rPr>
      </w:pPr>
      <w:r w:rsidRPr="001760EC">
        <w:rPr>
          <w:rFonts w:asciiTheme="majorHAnsi" w:hAnsiTheme="majorHAnsi"/>
        </w:rPr>
        <w:lastRenderedPageBreak/>
        <w:t>Climate Turns Economy Impact</w:t>
      </w:r>
    </w:p>
    <w:p w14:paraId="66AD80DA" w14:textId="77777777" w:rsidR="0072210D" w:rsidRPr="001760EC" w:rsidRDefault="0072210D" w:rsidP="0072210D">
      <w:pPr>
        <w:rPr>
          <w:rFonts w:asciiTheme="majorHAnsi" w:hAnsiTheme="majorHAnsi"/>
        </w:rPr>
      </w:pPr>
    </w:p>
    <w:p w14:paraId="6ED3C54E" w14:textId="77777777" w:rsidR="0072210D" w:rsidRPr="001760EC" w:rsidRDefault="0072210D" w:rsidP="0072210D">
      <w:pPr>
        <w:pStyle w:val="Heading4"/>
        <w:rPr>
          <w:rFonts w:asciiTheme="majorHAnsi" w:hAnsiTheme="majorHAnsi"/>
        </w:rPr>
      </w:pPr>
      <w:r w:rsidRPr="001760EC">
        <w:rPr>
          <w:rFonts w:asciiTheme="majorHAnsi" w:hAnsiTheme="majorHAnsi"/>
        </w:rPr>
        <w:t>Climate Change wrecks the global economy – 5 times worse than the great recession and irreversible</w:t>
      </w:r>
    </w:p>
    <w:p w14:paraId="4D4536C0" w14:textId="77777777" w:rsidR="0072210D" w:rsidRPr="001760EC" w:rsidRDefault="0072210D" w:rsidP="0072210D">
      <w:pPr>
        <w:rPr>
          <w:rFonts w:asciiTheme="majorHAnsi" w:hAnsiTheme="majorHAnsi"/>
        </w:rPr>
      </w:pPr>
      <w:r w:rsidRPr="001760EC">
        <w:rPr>
          <w:rStyle w:val="Style13ptBold"/>
          <w:rFonts w:asciiTheme="majorHAnsi" w:hAnsiTheme="majorHAnsi"/>
        </w:rPr>
        <w:t>Wallace-Wells,</w:t>
      </w:r>
      <w:r w:rsidRPr="001760EC">
        <w:rPr>
          <w:rFonts w:asciiTheme="majorHAnsi" w:hAnsiTheme="majorHAnsi"/>
        </w:rPr>
        <w:t xml:space="preserve"> writer for New York Magazine, </w:t>
      </w:r>
      <w:r w:rsidRPr="001760EC">
        <w:rPr>
          <w:rStyle w:val="Style13ptBold"/>
          <w:rFonts w:asciiTheme="majorHAnsi" w:hAnsiTheme="majorHAnsi"/>
        </w:rPr>
        <w:t>2017</w:t>
      </w:r>
    </w:p>
    <w:p w14:paraId="73522F80" w14:textId="77777777" w:rsidR="0072210D" w:rsidRPr="001760EC" w:rsidRDefault="0072210D" w:rsidP="0072210D">
      <w:pPr>
        <w:rPr>
          <w:rFonts w:asciiTheme="majorHAnsi" w:hAnsiTheme="majorHAnsi"/>
        </w:rPr>
      </w:pPr>
      <w:r w:rsidRPr="001760EC">
        <w:rPr>
          <w:rFonts w:asciiTheme="majorHAnsi" w:hAnsiTheme="majorHAnsi"/>
        </w:rPr>
        <w:t>(David, “The Uninhabitable Earth” New York Magazine, July 9, http://nymag.com/daily/intelligencer/2017/07/climate-change-earth-too-hot-for-humans.html, accessed 7-11-17, GDI-RH)</w:t>
      </w:r>
    </w:p>
    <w:p w14:paraId="32F533D7" w14:textId="77777777" w:rsidR="0072210D" w:rsidRPr="001760EC" w:rsidRDefault="0072210D" w:rsidP="0072210D">
      <w:pPr>
        <w:rPr>
          <w:rFonts w:asciiTheme="majorHAnsi" w:hAnsiTheme="majorHAnsi"/>
          <w:sz w:val="16"/>
        </w:rPr>
      </w:pPr>
      <w:r w:rsidRPr="001760EC">
        <w:rPr>
          <w:rStyle w:val="StyleUnderline"/>
          <w:rFonts w:asciiTheme="majorHAnsi" w:hAnsiTheme="majorHAnsi"/>
        </w:rPr>
        <w:t>The murmuring mantra of global neoliberalism</w:t>
      </w:r>
      <w:r w:rsidRPr="001760EC">
        <w:rPr>
          <w:rFonts w:asciiTheme="majorHAnsi" w:hAnsiTheme="majorHAnsi"/>
          <w:sz w:val="16"/>
        </w:rPr>
        <w:t xml:space="preserve">, which prevailed between the end of the Cold War and the onset of the Great Recession, </w:t>
      </w:r>
      <w:r w:rsidRPr="001760EC">
        <w:rPr>
          <w:rStyle w:val="StyleUnderline"/>
          <w:rFonts w:asciiTheme="majorHAnsi" w:hAnsiTheme="majorHAnsi"/>
        </w:rPr>
        <w:t>is that economic growth would save us from anything and everything</w:t>
      </w:r>
      <w:r w:rsidRPr="001760EC">
        <w:rPr>
          <w:rFonts w:asciiTheme="majorHAnsi" w:hAnsiTheme="majorHAnsi"/>
          <w:sz w:val="16"/>
        </w:rPr>
        <w:t>.</w:t>
      </w:r>
    </w:p>
    <w:p w14:paraId="03D2A024" w14:textId="77777777" w:rsidR="0072210D" w:rsidRPr="001760EC" w:rsidRDefault="0072210D" w:rsidP="0072210D">
      <w:pPr>
        <w:rPr>
          <w:rStyle w:val="StyleUnderline"/>
          <w:rFonts w:asciiTheme="majorHAnsi" w:hAnsiTheme="majorHAnsi"/>
        </w:rPr>
      </w:pPr>
      <w:r w:rsidRPr="001760EC">
        <w:rPr>
          <w:rFonts w:asciiTheme="majorHAnsi" w:hAnsiTheme="majorHAnsi"/>
          <w:sz w:val="16"/>
        </w:rPr>
        <w:t xml:space="preserve">But in the aftermath of the 2008 crash, a growing number of </w:t>
      </w:r>
      <w:r w:rsidRPr="001760EC">
        <w:rPr>
          <w:rStyle w:val="StyleUnderline"/>
          <w:rFonts w:asciiTheme="majorHAnsi" w:hAnsiTheme="majorHAnsi"/>
        </w:rPr>
        <w:t>historians</w:t>
      </w:r>
      <w:r w:rsidRPr="001760EC">
        <w:rPr>
          <w:rFonts w:asciiTheme="majorHAnsi" w:hAnsiTheme="majorHAnsi"/>
          <w:sz w:val="16"/>
        </w:rPr>
        <w:t xml:space="preserve"> studying what they call “fossil capitalism” have begun to </w:t>
      </w:r>
      <w:r w:rsidRPr="001760EC">
        <w:rPr>
          <w:rStyle w:val="StyleUnderline"/>
          <w:rFonts w:asciiTheme="majorHAnsi" w:hAnsiTheme="majorHAnsi"/>
        </w:rPr>
        <w:t>suggest</w:t>
      </w:r>
      <w:r w:rsidRPr="001760EC">
        <w:rPr>
          <w:rFonts w:asciiTheme="majorHAnsi" w:hAnsiTheme="majorHAnsi"/>
          <w:sz w:val="16"/>
        </w:rPr>
        <w:t xml:space="preserve"> </w:t>
      </w:r>
      <w:r w:rsidRPr="001760EC">
        <w:rPr>
          <w:rStyle w:val="StyleUnderline"/>
          <w:rFonts w:asciiTheme="majorHAnsi" w:hAnsiTheme="majorHAnsi"/>
        </w:rPr>
        <w:t>that</w:t>
      </w:r>
      <w:r w:rsidRPr="001760EC">
        <w:rPr>
          <w:rFonts w:asciiTheme="majorHAnsi" w:hAnsiTheme="majorHAnsi"/>
          <w:sz w:val="16"/>
        </w:rPr>
        <w:t xml:space="preserve"> </w:t>
      </w:r>
      <w:r w:rsidRPr="001760EC">
        <w:rPr>
          <w:rStyle w:val="StyleUnderline"/>
          <w:rFonts w:asciiTheme="majorHAnsi" w:hAnsiTheme="majorHAnsi"/>
        </w:rPr>
        <w:t>the entire history of swift economic growth, which began somewhat suddenly in the 18th century, is not the result of innovation or trade or the dynamics of global capitalism but simply our discovery of fossil fuels and all their raw power</w:t>
      </w:r>
      <w:r w:rsidRPr="001760EC">
        <w:rPr>
          <w:rFonts w:asciiTheme="majorHAnsi" w:hAnsiTheme="majorHAnsi"/>
          <w:sz w:val="16"/>
        </w:rPr>
        <w:t xml:space="preserve"> — </w:t>
      </w:r>
      <w:r w:rsidRPr="001760EC">
        <w:rPr>
          <w:rStyle w:val="StyleUnderline"/>
          <w:rFonts w:asciiTheme="majorHAnsi" w:hAnsiTheme="majorHAnsi"/>
        </w:rPr>
        <w:t>a onetime injection of new “value” into a system that had previously been characterized by global subsistence living</w:t>
      </w:r>
      <w:r w:rsidRPr="001760EC">
        <w:rPr>
          <w:rFonts w:asciiTheme="majorHAnsi" w:hAnsiTheme="majorHAnsi"/>
          <w:sz w:val="16"/>
        </w:rPr>
        <w:t xml:space="preserve">. </w:t>
      </w:r>
      <w:r w:rsidRPr="001760EC">
        <w:rPr>
          <w:rStyle w:val="StyleUnderline"/>
          <w:rFonts w:asciiTheme="majorHAnsi" w:hAnsiTheme="majorHAnsi"/>
        </w:rPr>
        <w:t>Before fossil fuels, nobody lived better than their parents or grandparents or ancestors from 500 years before, except in the immediate aftermath of a great plague like the Black Death,</w:t>
      </w:r>
      <w:r w:rsidRPr="001760EC">
        <w:rPr>
          <w:rFonts w:asciiTheme="majorHAnsi" w:hAnsiTheme="majorHAnsi"/>
          <w:sz w:val="16"/>
        </w:rPr>
        <w:t xml:space="preserve"> </w:t>
      </w:r>
      <w:r w:rsidRPr="001760EC">
        <w:rPr>
          <w:rStyle w:val="StyleUnderline"/>
          <w:rFonts w:asciiTheme="majorHAnsi" w:hAnsiTheme="majorHAnsi"/>
        </w:rPr>
        <w:t>which allowed the lucky survivors to gobble up the resources liberated by mass graves</w:t>
      </w:r>
      <w:r w:rsidRPr="001760EC">
        <w:rPr>
          <w:rFonts w:asciiTheme="majorHAnsi" w:hAnsiTheme="majorHAnsi"/>
          <w:sz w:val="16"/>
        </w:rPr>
        <w:t xml:space="preserve">. </w:t>
      </w:r>
      <w:r w:rsidRPr="001760EC">
        <w:rPr>
          <w:rStyle w:val="StyleUnderline"/>
          <w:rFonts w:asciiTheme="majorHAnsi" w:hAnsiTheme="majorHAnsi"/>
        </w:rPr>
        <w:t>After we’ve burned all the fossil fuels,</w:t>
      </w:r>
      <w:r w:rsidRPr="001760EC">
        <w:rPr>
          <w:rFonts w:asciiTheme="majorHAnsi" w:hAnsiTheme="majorHAnsi"/>
          <w:sz w:val="16"/>
        </w:rPr>
        <w:t xml:space="preserve"> these scholars suggest, </w:t>
      </w:r>
      <w:r w:rsidRPr="001760EC">
        <w:rPr>
          <w:rStyle w:val="StyleUnderline"/>
          <w:rFonts w:asciiTheme="majorHAnsi" w:hAnsiTheme="majorHAnsi"/>
        </w:rPr>
        <w:t>perhaps we will return to a “steady state” global economy.</w:t>
      </w:r>
      <w:r w:rsidRPr="001760EC">
        <w:rPr>
          <w:rFonts w:asciiTheme="majorHAnsi" w:hAnsiTheme="majorHAnsi"/>
          <w:sz w:val="16"/>
        </w:rPr>
        <w:t xml:space="preserve"> Of course, </w:t>
      </w:r>
      <w:r w:rsidRPr="001760EC">
        <w:rPr>
          <w:rStyle w:val="StyleUnderline"/>
          <w:rFonts w:asciiTheme="majorHAnsi" w:hAnsiTheme="majorHAnsi"/>
        </w:rPr>
        <w:t>that onetime injection has a devastating long-term cost: climate change.</w:t>
      </w:r>
    </w:p>
    <w:p w14:paraId="4256412C" w14:textId="77777777" w:rsidR="0072210D" w:rsidRPr="001760EC" w:rsidRDefault="0072210D" w:rsidP="0072210D">
      <w:pPr>
        <w:rPr>
          <w:rFonts w:asciiTheme="majorHAnsi" w:hAnsiTheme="majorHAnsi"/>
          <w:sz w:val="16"/>
        </w:rPr>
      </w:pPr>
      <w:r w:rsidRPr="001760EC">
        <w:rPr>
          <w:rFonts w:asciiTheme="majorHAnsi" w:hAnsiTheme="majorHAnsi"/>
          <w:sz w:val="16"/>
        </w:rPr>
        <w:t xml:space="preserve">The most exciting research on the economics of warming has also come from Hsiang and his colleagues, who are not historians of fossil capitalism but who offer some very bleak analysis of their own: </w:t>
      </w:r>
      <w:r w:rsidRPr="001760EC">
        <w:rPr>
          <w:rStyle w:val="StyleUnderline"/>
          <w:rFonts w:asciiTheme="majorHAnsi" w:hAnsiTheme="majorHAnsi"/>
        </w:rPr>
        <w:t>Every degree Celsius of warming costs, on average, 1.2 percent of GDP</w:t>
      </w:r>
      <w:r w:rsidRPr="001760EC">
        <w:rPr>
          <w:rFonts w:asciiTheme="majorHAnsi" w:hAnsiTheme="majorHAnsi"/>
          <w:sz w:val="16"/>
        </w:rPr>
        <w:t xml:space="preserve"> (an enormous number, considering we count growth in the low single digits as “strong”). This is the sterling work in the field, and </w:t>
      </w:r>
      <w:r w:rsidRPr="001760EC">
        <w:rPr>
          <w:rStyle w:val="StyleUnderline"/>
          <w:rFonts w:asciiTheme="majorHAnsi" w:hAnsiTheme="majorHAnsi"/>
        </w:rPr>
        <w:t>their median projection is for a 23 percent loss in per capita earning globally by the end of this century</w:t>
      </w:r>
      <w:r w:rsidRPr="001760EC">
        <w:rPr>
          <w:rFonts w:asciiTheme="majorHAnsi" w:hAnsiTheme="majorHAnsi"/>
          <w:sz w:val="16"/>
        </w:rPr>
        <w:t xml:space="preserve"> (</w:t>
      </w:r>
      <w:r w:rsidRPr="001760EC">
        <w:rPr>
          <w:rStyle w:val="StyleUnderline"/>
          <w:rFonts w:asciiTheme="majorHAnsi" w:hAnsiTheme="majorHAnsi"/>
        </w:rPr>
        <w:t>resulting from changes in agriculture, crime, storms, energy, mortality, and labor</w:t>
      </w:r>
      <w:r w:rsidRPr="001760EC">
        <w:rPr>
          <w:rFonts w:asciiTheme="majorHAnsi" w:hAnsiTheme="majorHAnsi"/>
          <w:sz w:val="16"/>
        </w:rPr>
        <w:t>).</w:t>
      </w:r>
    </w:p>
    <w:p w14:paraId="020F0264" w14:textId="77777777" w:rsidR="0072210D" w:rsidRPr="001760EC" w:rsidRDefault="0072210D" w:rsidP="0072210D">
      <w:pPr>
        <w:rPr>
          <w:rFonts w:asciiTheme="majorHAnsi" w:hAnsiTheme="majorHAnsi"/>
          <w:u w:val="single"/>
        </w:rPr>
      </w:pPr>
      <w:r w:rsidRPr="001760EC">
        <w:rPr>
          <w:rFonts w:asciiTheme="majorHAnsi" w:hAnsiTheme="majorHAnsi"/>
          <w:sz w:val="16"/>
        </w:rPr>
        <w:t xml:space="preserve">Tracing the shape of the probability curve is even scarier: </w:t>
      </w:r>
      <w:r w:rsidRPr="001760EC">
        <w:rPr>
          <w:rStyle w:val="StyleUnderline"/>
          <w:rFonts w:asciiTheme="majorHAnsi" w:hAnsiTheme="majorHAnsi"/>
        </w:rPr>
        <w:t>There is a 12 percent chance that climate change will reduce global output by more than 50 percent by 2100,</w:t>
      </w:r>
      <w:r w:rsidRPr="001760EC">
        <w:rPr>
          <w:rFonts w:asciiTheme="majorHAnsi" w:hAnsiTheme="majorHAnsi"/>
          <w:sz w:val="16"/>
        </w:rPr>
        <w:t xml:space="preserve"> they say, </w:t>
      </w:r>
      <w:r w:rsidRPr="001760EC">
        <w:rPr>
          <w:rStyle w:val="StyleUnderline"/>
          <w:rFonts w:asciiTheme="majorHAnsi" w:hAnsiTheme="majorHAnsi"/>
        </w:rPr>
        <w:t>and a 51 percent chance that it lowers per capita GDP by 20 percent or more by then</w:t>
      </w:r>
      <w:r w:rsidRPr="001760EC">
        <w:rPr>
          <w:rFonts w:asciiTheme="majorHAnsi" w:hAnsiTheme="majorHAnsi"/>
          <w:sz w:val="16"/>
        </w:rPr>
        <w:t xml:space="preserve">, unless emissions decline. By comparison, </w:t>
      </w:r>
      <w:r w:rsidRPr="001760EC">
        <w:rPr>
          <w:rStyle w:val="StyleUnderline"/>
          <w:rFonts w:asciiTheme="majorHAnsi" w:hAnsiTheme="majorHAnsi"/>
        </w:rPr>
        <w:t>the Great Recession lowered global GDP by about 6 percent</w:t>
      </w:r>
      <w:r w:rsidRPr="001760EC">
        <w:rPr>
          <w:rFonts w:asciiTheme="majorHAnsi" w:hAnsiTheme="majorHAnsi"/>
          <w:sz w:val="16"/>
        </w:rPr>
        <w:t xml:space="preserve">, in a onetime shock; </w:t>
      </w:r>
      <w:r w:rsidRPr="001760EC">
        <w:rPr>
          <w:rStyle w:val="StyleUnderline"/>
          <w:rFonts w:asciiTheme="majorHAnsi" w:hAnsiTheme="majorHAnsi"/>
        </w:rPr>
        <w:t>Hsiang and his colleagues estimate a one-in-eight chance of an ongoing and irreversible effect by the end of the century that is eight times worse.</w:t>
      </w:r>
    </w:p>
    <w:p w14:paraId="14DB5BCC" w14:textId="77777777" w:rsidR="0072210D" w:rsidRPr="001760EC" w:rsidRDefault="0072210D" w:rsidP="0072210D">
      <w:pPr>
        <w:rPr>
          <w:rStyle w:val="StyleUnderline"/>
          <w:rFonts w:asciiTheme="majorHAnsi" w:hAnsiTheme="majorHAnsi"/>
        </w:rPr>
      </w:pPr>
      <w:r w:rsidRPr="001760EC">
        <w:rPr>
          <w:rStyle w:val="StyleUnderline"/>
          <w:rFonts w:asciiTheme="majorHAnsi" w:hAnsiTheme="majorHAnsi"/>
        </w:rPr>
        <w:t>The scale of that economic devastation is hard to comprehend</w:t>
      </w:r>
      <w:r w:rsidRPr="001760EC">
        <w:rPr>
          <w:rFonts w:asciiTheme="majorHAnsi" w:hAnsiTheme="majorHAnsi"/>
          <w:sz w:val="16"/>
        </w:rPr>
        <w:t xml:space="preserve">, </w:t>
      </w:r>
      <w:r w:rsidRPr="001760EC">
        <w:rPr>
          <w:rStyle w:val="StyleUnderline"/>
          <w:rFonts w:asciiTheme="majorHAnsi" w:hAnsiTheme="majorHAnsi"/>
        </w:rPr>
        <w:t>but you can start by imagining what the world would look like today with an economy half as big, which would produce only half as much value, generating only half as much to offer the workers of the world.</w:t>
      </w:r>
      <w:r w:rsidRPr="001760EC">
        <w:rPr>
          <w:rFonts w:asciiTheme="majorHAnsi" w:hAnsiTheme="majorHAnsi"/>
          <w:sz w:val="16"/>
        </w:rPr>
        <w:t xml:space="preserve"> </w:t>
      </w:r>
      <w:r w:rsidRPr="001760EC">
        <w:rPr>
          <w:rStyle w:val="StyleUnderline"/>
          <w:rFonts w:asciiTheme="majorHAnsi" w:hAnsiTheme="majorHAnsi"/>
        </w:rPr>
        <w:t>It makes the grounding of flights out of heat-stricken Phoenix last month seem like pathetically small economic potatoes</w:t>
      </w:r>
      <w:r w:rsidRPr="001760EC">
        <w:rPr>
          <w:rFonts w:asciiTheme="majorHAnsi" w:hAnsiTheme="majorHAnsi"/>
          <w:sz w:val="16"/>
        </w:rPr>
        <w:t xml:space="preserve">. And, among other things, </w:t>
      </w:r>
      <w:r w:rsidRPr="001760EC">
        <w:rPr>
          <w:rStyle w:val="StyleUnderline"/>
          <w:rFonts w:asciiTheme="majorHAnsi" w:hAnsiTheme="majorHAnsi"/>
        </w:rPr>
        <w:t>it makes the idea of postponing government action on reducing emissions and relying solely on growth and technology to solve the problem an absurd business calculation.</w:t>
      </w:r>
    </w:p>
    <w:p w14:paraId="7462012B" w14:textId="77777777" w:rsidR="0072210D" w:rsidRPr="001760EC" w:rsidRDefault="0072210D" w:rsidP="0072210D">
      <w:pPr>
        <w:rPr>
          <w:rFonts w:asciiTheme="majorHAnsi" w:hAnsiTheme="majorHAnsi"/>
        </w:rPr>
      </w:pPr>
    </w:p>
    <w:p w14:paraId="5945CA1D" w14:textId="77777777" w:rsidR="0072210D" w:rsidRPr="001760EC" w:rsidRDefault="0072210D" w:rsidP="0072210D">
      <w:pPr>
        <w:rPr>
          <w:rFonts w:asciiTheme="majorHAnsi" w:hAnsiTheme="majorHAnsi"/>
        </w:rPr>
      </w:pPr>
    </w:p>
    <w:p w14:paraId="2A89F3CE" w14:textId="7FEA85BA" w:rsidR="00303C36" w:rsidRPr="001760EC" w:rsidRDefault="00303C36" w:rsidP="000E326B">
      <w:pPr>
        <w:pStyle w:val="Heading3"/>
        <w:rPr>
          <w:rFonts w:asciiTheme="majorHAnsi" w:hAnsiTheme="majorHAnsi"/>
        </w:rPr>
      </w:pPr>
      <w:r w:rsidRPr="001760EC">
        <w:rPr>
          <w:rFonts w:asciiTheme="majorHAnsi" w:hAnsiTheme="majorHAnsi"/>
        </w:rPr>
        <w:lastRenderedPageBreak/>
        <w:t>Climate Turns Disease Impacts</w:t>
      </w:r>
    </w:p>
    <w:p w14:paraId="095AEAB3" w14:textId="77777777" w:rsidR="00303C36" w:rsidRPr="001760EC" w:rsidRDefault="00303C36" w:rsidP="00303C36">
      <w:pPr>
        <w:rPr>
          <w:rFonts w:asciiTheme="majorHAnsi" w:hAnsiTheme="majorHAnsi"/>
        </w:rPr>
      </w:pPr>
    </w:p>
    <w:p w14:paraId="58D2A947" w14:textId="77777777" w:rsidR="00303C36" w:rsidRPr="001760EC" w:rsidRDefault="00303C36" w:rsidP="00303C36">
      <w:pPr>
        <w:pStyle w:val="Heading4"/>
        <w:rPr>
          <w:rStyle w:val="Style13ptBold"/>
          <w:rFonts w:asciiTheme="majorHAnsi" w:hAnsiTheme="majorHAnsi"/>
          <w:b/>
        </w:rPr>
      </w:pPr>
      <w:r w:rsidRPr="001760EC">
        <w:rPr>
          <w:rStyle w:val="Style13ptBold"/>
          <w:rFonts w:asciiTheme="majorHAnsi" w:hAnsiTheme="majorHAnsi"/>
          <w:b/>
        </w:rPr>
        <w:t>Climate Change causes disease pandemics – both ancient and mutating diseases are a risk</w:t>
      </w:r>
    </w:p>
    <w:p w14:paraId="24B4F67D" w14:textId="77777777" w:rsidR="00303C36" w:rsidRPr="001760EC" w:rsidRDefault="00303C36" w:rsidP="00303C36">
      <w:pPr>
        <w:rPr>
          <w:rFonts w:asciiTheme="majorHAnsi" w:hAnsiTheme="majorHAnsi"/>
        </w:rPr>
      </w:pPr>
      <w:r w:rsidRPr="001760EC">
        <w:rPr>
          <w:rStyle w:val="Style13ptBold"/>
          <w:rFonts w:asciiTheme="majorHAnsi" w:hAnsiTheme="majorHAnsi"/>
        </w:rPr>
        <w:t>Wallace-Wells,</w:t>
      </w:r>
      <w:r w:rsidRPr="001760EC">
        <w:rPr>
          <w:rFonts w:asciiTheme="majorHAnsi" w:hAnsiTheme="majorHAnsi"/>
        </w:rPr>
        <w:t xml:space="preserve"> writer for New York Magazine, </w:t>
      </w:r>
      <w:r w:rsidRPr="001760EC">
        <w:rPr>
          <w:rStyle w:val="Style13ptBold"/>
          <w:rFonts w:asciiTheme="majorHAnsi" w:hAnsiTheme="majorHAnsi"/>
        </w:rPr>
        <w:t>2017</w:t>
      </w:r>
    </w:p>
    <w:p w14:paraId="4D60F040" w14:textId="77777777" w:rsidR="00303C36" w:rsidRPr="001760EC" w:rsidRDefault="00303C36" w:rsidP="00303C36">
      <w:pPr>
        <w:rPr>
          <w:rFonts w:asciiTheme="majorHAnsi" w:hAnsiTheme="majorHAnsi"/>
        </w:rPr>
      </w:pPr>
      <w:r w:rsidRPr="001760EC">
        <w:rPr>
          <w:rFonts w:asciiTheme="majorHAnsi" w:hAnsiTheme="majorHAnsi"/>
        </w:rPr>
        <w:t>(David, “The Uninhabitable Earth” New York Magazine, July 9, http://nymag.com/daily/intelligencer/2017/07/climate-change-earth-too-hot-for-humans.html, accessed 7-11-17, GDI-RH)</w:t>
      </w:r>
    </w:p>
    <w:p w14:paraId="1AEDB519" w14:textId="77777777" w:rsidR="00303C36" w:rsidRPr="001760EC" w:rsidRDefault="00303C36" w:rsidP="00303C36">
      <w:pPr>
        <w:rPr>
          <w:rFonts w:asciiTheme="majorHAnsi" w:hAnsiTheme="majorHAnsi"/>
          <w:sz w:val="16"/>
        </w:rPr>
      </w:pPr>
      <w:r w:rsidRPr="001760EC">
        <w:rPr>
          <w:rFonts w:asciiTheme="majorHAnsi" w:hAnsiTheme="majorHAnsi"/>
          <w:sz w:val="16"/>
        </w:rPr>
        <w:t xml:space="preserve">Rock, in the right spot, is a record of planetary history, eras as long as millions of years flattened by the forces of geological time into strata with amplitudes of just inches, or just an inch, or even less. Ice works that way, too, as a climate ledger, but it is also frozen history, some of which can be reanimated when unfrozen. </w:t>
      </w:r>
      <w:r w:rsidRPr="001760EC">
        <w:rPr>
          <w:rStyle w:val="StyleUnderline"/>
          <w:rFonts w:asciiTheme="majorHAnsi" w:hAnsiTheme="majorHAnsi"/>
        </w:rPr>
        <w:t xml:space="preserve">There are now, trapped in Arctic ice, diseases that have not circulated in the air for millions of years </w:t>
      </w:r>
      <w:r w:rsidRPr="001760EC">
        <w:rPr>
          <w:rFonts w:asciiTheme="majorHAnsi" w:hAnsiTheme="majorHAnsi"/>
          <w:sz w:val="16"/>
        </w:rPr>
        <w:t xml:space="preserve">— in some cases, </w:t>
      </w:r>
      <w:r w:rsidRPr="001760EC">
        <w:rPr>
          <w:rStyle w:val="StyleUnderline"/>
          <w:rFonts w:asciiTheme="majorHAnsi" w:hAnsiTheme="majorHAnsi"/>
        </w:rPr>
        <w:t>since before humans were around to encounter them</w:t>
      </w:r>
      <w:r w:rsidRPr="001760EC">
        <w:rPr>
          <w:rFonts w:asciiTheme="majorHAnsi" w:hAnsiTheme="majorHAnsi"/>
          <w:sz w:val="16"/>
        </w:rPr>
        <w:t xml:space="preserve">. Which </w:t>
      </w:r>
      <w:r w:rsidRPr="001760EC">
        <w:rPr>
          <w:rStyle w:val="StyleUnderline"/>
          <w:rFonts w:asciiTheme="majorHAnsi" w:hAnsiTheme="majorHAnsi"/>
        </w:rPr>
        <w:t>means our immune systems would have no idea how to fight back when those prehistoric plagues emerge from the ice</w:t>
      </w:r>
      <w:r w:rsidRPr="001760EC">
        <w:rPr>
          <w:rFonts w:asciiTheme="majorHAnsi" w:hAnsiTheme="majorHAnsi"/>
          <w:sz w:val="16"/>
        </w:rPr>
        <w:t>.</w:t>
      </w:r>
    </w:p>
    <w:p w14:paraId="2C493E80" w14:textId="77777777" w:rsidR="00303C36" w:rsidRPr="001760EC" w:rsidRDefault="00303C36" w:rsidP="00303C36">
      <w:pPr>
        <w:rPr>
          <w:rFonts w:asciiTheme="majorHAnsi" w:hAnsiTheme="majorHAnsi"/>
          <w:u w:val="single"/>
        </w:rPr>
      </w:pPr>
      <w:r w:rsidRPr="001760EC">
        <w:rPr>
          <w:rStyle w:val="StyleUnderline"/>
          <w:rFonts w:asciiTheme="majorHAnsi" w:hAnsiTheme="majorHAnsi"/>
        </w:rPr>
        <w:t>The Arctic also stores terrifying bugs from more recent times. In Alaska</w:t>
      </w:r>
      <w:r w:rsidRPr="001760EC">
        <w:rPr>
          <w:rFonts w:asciiTheme="majorHAnsi" w:hAnsiTheme="majorHAnsi"/>
          <w:sz w:val="16"/>
        </w:rPr>
        <w:t xml:space="preserve">, already, </w:t>
      </w:r>
      <w:r w:rsidRPr="001760EC">
        <w:rPr>
          <w:rStyle w:val="StyleUnderline"/>
          <w:rFonts w:asciiTheme="majorHAnsi" w:hAnsiTheme="majorHAnsi"/>
        </w:rPr>
        <w:t>researchers</w:t>
      </w:r>
      <w:r w:rsidRPr="001760EC">
        <w:rPr>
          <w:rFonts w:asciiTheme="majorHAnsi" w:hAnsiTheme="majorHAnsi"/>
          <w:sz w:val="16"/>
        </w:rPr>
        <w:t xml:space="preserve"> have </w:t>
      </w:r>
      <w:r w:rsidRPr="001760EC">
        <w:rPr>
          <w:rStyle w:val="StyleUnderline"/>
          <w:rFonts w:asciiTheme="majorHAnsi" w:hAnsiTheme="majorHAnsi"/>
        </w:rPr>
        <w:t>discovered remnants of the 1918 flu that infected as many as 500 million and killed as many as 100 million</w:t>
      </w:r>
      <w:r w:rsidRPr="001760EC">
        <w:rPr>
          <w:rFonts w:asciiTheme="majorHAnsi" w:hAnsiTheme="majorHAnsi"/>
          <w:sz w:val="16"/>
        </w:rPr>
        <w:t xml:space="preserve"> — about </w:t>
      </w:r>
      <w:r w:rsidRPr="001760EC">
        <w:rPr>
          <w:rStyle w:val="StyleUnderline"/>
          <w:rFonts w:asciiTheme="majorHAnsi" w:hAnsiTheme="majorHAnsi"/>
        </w:rPr>
        <w:t>5 percent of the world’s population and almost six times as many as had died in the world war for which the pandemic served as a kind of gruesome capstone</w:t>
      </w:r>
      <w:r w:rsidRPr="001760EC">
        <w:rPr>
          <w:rFonts w:asciiTheme="majorHAnsi" w:hAnsiTheme="majorHAnsi"/>
          <w:sz w:val="16"/>
        </w:rPr>
        <w:t xml:space="preserve">. As the BBC reported in May, </w:t>
      </w:r>
      <w:r w:rsidRPr="001760EC">
        <w:rPr>
          <w:rStyle w:val="StyleUnderline"/>
          <w:rFonts w:asciiTheme="majorHAnsi" w:hAnsiTheme="majorHAnsi"/>
        </w:rPr>
        <w:t>scientists suspect smallpox and the bubonic plague are trapped in Siberian ice, too — an abridged history of devastating human sickness, left out like egg salad in the Arctic sun.</w:t>
      </w:r>
    </w:p>
    <w:p w14:paraId="10EF73BE" w14:textId="77777777" w:rsidR="00303C36" w:rsidRPr="001760EC" w:rsidRDefault="00303C36" w:rsidP="00303C36">
      <w:pPr>
        <w:rPr>
          <w:rFonts w:asciiTheme="majorHAnsi" w:hAnsiTheme="majorHAnsi"/>
          <w:u w:val="single"/>
        </w:rPr>
      </w:pPr>
      <w:r w:rsidRPr="001760EC">
        <w:rPr>
          <w:rFonts w:asciiTheme="majorHAnsi" w:hAnsiTheme="majorHAnsi"/>
          <w:sz w:val="16"/>
        </w:rPr>
        <w:t xml:space="preserve">Experts caution that many of these organisms won’t actually survive the thaw and point to the fastidious lab conditions under which they have already reanimated several of them — the 32,000-year-old “extremophile” bacteria revived in 2005, an 8 million-year-old bug brought back to life in 2007, the 3.5 million–year–old one a Russian scientist self-injected just out of curiosity — to suggest that those are necessary conditions for the return of such ancient plagues. But already </w:t>
      </w:r>
      <w:r w:rsidRPr="001760EC">
        <w:rPr>
          <w:rStyle w:val="StyleUnderline"/>
          <w:rFonts w:asciiTheme="majorHAnsi" w:hAnsiTheme="majorHAnsi"/>
        </w:rPr>
        <w:t>last year, a boy was killed and 20 others infected by anthrax released when retreating permafrost exposed the frozen carcass of a reindeer killed by the bacteria at least 75 years earlier</w:t>
      </w:r>
      <w:r w:rsidRPr="001760EC">
        <w:rPr>
          <w:rFonts w:asciiTheme="majorHAnsi" w:hAnsiTheme="majorHAnsi"/>
          <w:sz w:val="16"/>
        </w:rPr>
        <w:t>; 2,</w:t>
      </w:r>
      <w:r w:rsidRPr="001760EC">
        <w:rPr>
          <w:rStyle w:val="StyleUnderline"/>
          <w:rFonts w:asciiTheme="majorHAnsi" w:hAnsiTheme="majorHAnsi"/>
        </w:rPr>
        <w:t>000 present-day reindeer were infected, too, carrying and spreading the disease beyond the tundra.</w:t>
      </w:r>
    </w:p>
    <w:p w14:paraId="4D37FF30" w14:textId="77777777" w:rsidR="00303C36" w:rsidRPr="001760EC" w:rsidRDefault="00303C36" w:rsidP="00303C36">
      <w:pPr>
        <w:rPr>
          <w:rFonts w:asciiTheme="majorHAnsi" w:hAnsiTheme="majorHAnsi"/>
          <w:u w:val="single"/>
        </w:rPr>
      </w:pPr>
      <w:r w:rsidRPr="001760EC">
        <w:rPr>
          <w:rStyle w:val="StyleUnderline"/>
          <w:rFonts w:asciiTheme="majorHAnsi" w:hAnsiTheme="majorHAnsi"/>
        </w:rPr>
        <w:t>What concerns epidemiologists more than ancient diseases are existing scourges relocated, rewired, or even re-evolved by warming</w:t>
      </w:r>
      <w:r w:rsidRPr="001760EC">
        <w:rPr>
          <w:rFonts w:asciiTheme="majorHAnsi" w:hAnsiTheme="majorHAnsi"/>
          <w:sz w:val="16"/>
        </w:rPr>
        <w:t xml:space="preserve">. The first effect is geographical. Before the early-modern period, when adventuring sailboats accelerated the mixing of peoples and their bugs, human provinciality was a guard against pandemic. Today, </w:t>
      </w:r>
      <w:r w:rsidRPr="001760EC">
        <w:rPr>
          <w:rStyle w:val="StyleUnderline"/>
          <w:rFonts w:asciiTheme="majorHAnsi" w:hAnsiTheme="majorHAnsi"/>
        </w:rPr>
        <w:t>even with globalization and the enormous intermingling of human populations, our ecosystems are mostly stable</w:t>
      </w:r>
      <w:r w:rsidRPr="001760EC">
        <w:rPr>
          <w:rFonts w:asciiTheme="majorHAnsi" w:hAnsiTheme="majorHAnsi"/>
          <w:sz w:val="16"/>
        </w:rPr>
        <w:t xml:space="preserve">, and this functions as another limit, </w:t>
      </w:r>
      <w:r w:rsidRPr="001760EC">
        <w:rPr>
          <w:rStyle w:val="StyleUnderline"/>
          <w:rFonts w:asciiTheme="majorHAnsi" w:hAnsiTheme="majorHAnsi"/>
        </w:rPr>
        <w:t>but global warming will scramble those ecosystems and help disease trespass those limits</w:t>
      </w:r>
      <w:r w:rsidRPr="001760EC">
        <w:rPr>
          <w:rFonts w:asciiTheme="majorHAnsi" w:hAnsiTheme="majorHAnsi"/>
          <w:sz w:val="16"/>
        </w:rPr>
        <w:t xml:space="preserve"> as surely as Cortés did. </w:t>
      </w:r>
      <w:r w:rsidRPr="001760EC">
        <w:rPr>
          <w:rStyle w:val="StyleUnderline"/>
          <w:rFonts w:asciiTheme="majorHAnsi" w:hAnsiTheme="majorHAnsi"/>
        </w:rPr>
        <w:t xml:space="preserve">You don’t worry much about dengue or malaria </w:t>
      </w:r>
      <w:r w:rsidRPr="001760EC">
        <w:rPr>
          <w:rFonts w:asciiTheme="majorHAnsi" w:hAnsiTheme="majorHAnsi"/>
          <w:sz w:val="16"/>
        </w:rPr>
        <w:t xml:space="preserve">if you are living in Maine or France. </w:t>
      </w:r>
      <w:r w:rsidRPr="001760EC">
        <w:rPr>
          <w:rStyle w:val="StyleUnderline"/>
          <w:rFonts w:asciiTheme="majorHAnsi" w:hAnsiTheme="majorHAnsi"/>
        </w:rPr>
        <w:t>But</w:t>
      </w:r>
      <w:r w:rsidRPr="001760EC">
        <w:rPr>
          <w:rFonts w:asciiTheme="majorHAnsi" w:hAnsiTheme="majorHAnsi"/>
          <w:sz w:val="16"/>
        </w:rPr>
        <w:t xml:space="preserve"> </w:t>
      </w:r>
      <w:r w:rsidRPr="001760EC">
        <w:rPr>
          <w:rStyle w:val="StyleUnderline"/>
          <w:rFonts w:asciiTheme="majorHAnsi" w:hAnsiTheme="majorHAnsi"/>
        </w:rPr>
        <w:t xml:space="preserve">as the tropics creep northward and mosquitoes migrate with them, you will. You didn’t much worry about </w:t>
      </w:r>
      <w:proofErr w:type="spellStart"/>
      <w:r w:rsidRPr="001760EC">
        <w:rPr>
          <w:rStyle w:val="StyleUnderline"/>
          <w:rFonts w:asciiTheme="majorHAnsi" w:hAnsiTheme="majorHAnsi"/>
        </w:rPr>
        <w:t>Zika</w:t>
      </w:r>
      <w:proofErr w:type="spellEnd"/>
      <w:r w:rsidRPr="001760EC">
        <w:rPr>
          <w:rStyle w:val="StyleUnderline"/>
          <w:rFonts w:asciiTheme="majorHAnsi" w:hAnsiTheme="majorHAnsi"/>
        </w:rPr>
        <w:t xml:space="preserve"> a couple of years ago, either.</w:t>
      </w:r>
    </w:p>
    <w:p w14:paraId="7845B2FE" w14:textId="77777777" w:rsidR="00303C36" w:rsidRPr="001760EC" w:rsidRDefault="00303C36" w:rsidP="00303C36">
      <w:pPr>
        <w:rPr>
          <w:rStyle w:val="StyleUnderline"/>
          <w:rFonts w:asciiTheme="majorHAnsi" w:hAnsiTheme="majorHAnsi"/>
        </w:rPr>
      </w:pPr>
      <w:r w:rsidRPr="001760EC">
        <w:rPr>
          <w:rFonts w:asciiTheme="majorHAnsi" w:hAnsiTheme="majorHAnsi"/>
          <w:sz w:val="16"/>
        </w:rPr>
        <w:t xml:space="preserve">As it happens, </w:t>
      </w:r>
      <w:proofErr w:type="spellStart"/>
      <w:r w:rsidRPr="001760EC">
        <w:rPr>
          <w:rStyle w:val="StyleUnderline"/>
          <w:rFonts w:asciiTheme="majorHAnsi" w:hAnsiTheme="majorHAnsi"/>
        </w:rPr>
        <w:t>Zika</w:t>
      </w:r>
      <w:proofErr w:type="spellEnd"/>
      <w:r w:rsidRPr="001760EC">
        <w:rPr>
          <w:rStyle w:val="StyleUnderline"/>
          <w:rFonts w:asciiTheme="majorHAnsi" w:hAnsiTheme="majorHAnsi"/>
        </w:rPr>
        <w:t xml:space="preserve"> may also be a good model of the second worrying effect</w:t>
      </w:r>
      <w:r w:rsidRPr="001760EC">
        <w:rPr>
          <w:rFonts w:asciiTheme="majorHAnsi" w:hAnsiTheme="majorHAnsi"/>
          <w:sz w:val="16"/>
        </w:rPr>
        <w:t xml:space="preserve"> — </w:t>
      </w:r>
      <w:r w:rsidRPr="001760EC">
        <w:rPr>
          <w:rStyle w:val="StyleUnderline"/>
          <w:rFonts w:asciiTheme="majorHAnsi" w:hAnsiTheme="majorHAnsi"/>
        </w:rPr>
        <w:t>disease mutation</w:t>
      </w:r>
      <w:r w:rsidRPr="001760EC">
        <w:rPr>
          <w:rFonts w:asciiTheme="majorHAnsi" w:hAnsiTheme="majorHAnsi"/>
          <w:sz w:val="16"/>
        </w:rPr>
        <w:t xml:space="preserve">. One reason you hadn’t heard about </w:t>
      </w:r>
      <w:proofErr w:type="spellStart"/>
      <w:r w:rsidRPr="001760EC">
        <w:rPr>
          <w:rFonts w:asciiTheme="majorHAnsi" w:hAnsiTheme="majorHAnsi"/>
          <w:sz w:val="16"/>
        </w:rPr>
        <w:t>Zika</w:t>
      </w:r>
      <w:proofErr w:type="spellEnd"/>
      <w:r w:rsidRPr="001760EC">
        <w:rPr>
          <w:rFonts w:asciiTheme="majorHAnsi" w:hAnsiTheme="majorHAnsi"/>
          <w:sz w:val="16"/>
        </w:rPr>
        <w:t xml:space="preserve"> until recently is that it had been trapped in Uganda; another is that it did not, until recently, appear to cause birth defects. Scientists still don’t entirely understand what happened, or what they missed. But </w:t>
      </w:r>
      <w:r w:rsidRPr="001760EC">
        <w:rPr>
          <w:rStyle w:val="StyleUnderline"/>
          <w:rFonts w:asciiTheme="majorHAnsi" w:hAnsiTheme="majorHAnsi"/>
        </w:rPr>
        <w:t xml:space="preserve">there are things we do know for sure about how climate affects some diseases: Malaria, </w:t>
      </w:r>
      <w:r w:rsidRPr="001760EC">
        <w:rPr>
          <w:rFonts w:asciiTheme="majorHAnsi" w:hAnsiTheme="majorHAnsi"/>
          <w:sz w:val="16"/>
        </w:rPr>
        <w:t>for instance,</w:t>
      </w:r>
      <w:r w:rsidRPr="001760EC">
        <w:rPr>
          <w:rStyle w:val="StyleUnderline"/>
          <w:rFonts w:asciiTheme="majorHAnsi" w:hAnsiTheme="majorHAnsi"/>
        </w:rPr>
        <w:t xml:space="preserve"> thrives in hotter regions not just because the mosquitoes that carry it do, too, but because for every degree increase in temperature, the parasite reproduces ten times faster. Which is one reason that the World Bank estimates that by 2050, 5.2 billion people will be reckoning with it.</w:t>
      </w:r>
    </w:p>
    <w:p w14:paraId="63193352" w14:textId="77777777" w:rsidR="00303C36" w:rsidRPr="001760EC" w:rsidRDefault="00303C36" w:rsidP="00303C36">
      <w:pPr>
        <w:rPr>
          <w:rFonts w:asciiTheme="majorHAnsi" w:hAnsiTheme="majorHAnsi"/>
        </w:rPr>
      </w:pPr>
    </w:p>
    <w:p w14:paraId="3BA5BD01" w14:textId="6050AC93" w:rsidR="0072210D" w:rsidRPr="001760EC" w:rsidRDefault="0072210D" w:rsidP="000E326B">
      <w:pPr>
        <w:pStyle w:val="Heading3"/>
        <w:rPr>
          <w:rFonts w:asciiTheme="majorHAnsi" w:hAnsiTheme="majorHAnsi"/>
        </w:rPr>
      </w:pPr>
      <w:r w:rsidRPr="001760EC">
        <w:rPr>
          <w:rFonts w:asciiTheme="majorHAnsi" w:hAnsiTheme="majorHAnsi"/>
        </w:rPr>
        <w:lastRenderedPageBreak/>
        <w:t>Climate Turns Food Impacts</w:t>
      </w:r>
    </w:p>
    <w:p w14:paraId="78AAAF2D" w14:textId="77777777" w:rsidR="0072210D" w:rsidRPr="001760EC" w:rsidRDefault="0072210D" w:rsidP="0072210D">
      <w:pPr>
        <w:rPr>
          <w:rFonts w:asciiTheme="majorHAnsi" w:hAnsiTheme="majorHAnsi"/>
        </w:rPr>
      </w:pPr>
    </w:p>
    <w:p w14:paraId="2F7C59A2" w14:textId="77777777" w:rsidR="0072210D" w:rsidRPr="001760EC" w:rsidRDefault="0072210D" w:rsidP="0072210D">
      <w:pPr>
        <w:pStyle w:val="Heading4"/>
        <w:rPr>
          <w:rFonts w:asciiTheme="majorHAnsi" w:hAnsiTheme="majorHAnsi"/>
        </w:rPr>
      </w:pPr>
      <w:r w:rsidRPr="001760EC">
        <w:rPr>
          <w:rFonts w:asciiTheme="majorHAnsi" w:hAnsiTheme="majorHAnsi"/>
        </w:rPr>
        <w:t>Climate change limits food production severely – too hot and too little rain for plants to grow</w:t>
      </w:r>
    </w:p>
    <w:p w14:paraId="50875D57" w14:textId="77777777" w:rsidR="0072210D" w:rsidRPr="001760EC" w:rsidRDefault="0072210D" w:rsidP="0072210D">
      <w:pPr>
        <w:rPr>
          <w:rFonts w:asciiTheme="majorHAnsi" w:hAnsiTheme="majorHAnsi"/>
        </w:rPr>
      </w:pPr>
      <w:r w:rsidRPr="001760EC">
        <w:rPr>
          <w:rStyle w:val="Style13ptBold"/>
          <w:rFonts w:asciiTheme="majorHAnsi" w:hAnsiTheme="majorHAnsi"/>
        </w:rPr>
        <w:t>Wallace-Wells,</w:t>
      </w:r>
      <w:r w:rsidRPr="001760EC">
        <w:rPr>
          <w:rFonts w:asciiTheme="majorHAnsi" w:hAnsiTheme="majorHAnsi"/>
        </w:rPr>
        <w:t xml:space="preserve"> writer for New York Magazine, </w:t>
      </w:r>
      <w:r w:rsidRPr="001760EC">
        <w:rPr>
          <w:rStyle w:val="Style13ptBold"/>
          <w:rFonts w:asciiTheme="majorHAnsi" w:hAnsiTheme="majorHAnsi"/>
        </w:rPr>
        <w:t>2017</w:t>
      </w:r>
    </w:p>
    <w:p w14:paraId="7414A300" w14:textId="77777777" w:rsidR="0072210D" w:rsidRPr="001760EC" w:rsidRDefault="0072210D" w:rsidP="0072210D">
      <w:pPr>
        <w:rPr>
          <w:rFonts w:asciiTheme="majorHAnsi" w:hAnsiTheme="majorHAnsi"/>
        </w:rPr>
      </w:pPr>
      <w:r w:rsidRPr="001760EC">
        <w:rPr>
          <w:rFonts w:asciiTheme="majorHAnsi" w:hAnsiTheme="majorHAnsi"/>
        </w:rPr>
        <w:t>(David, “The Uninhabitable Earth” New York Magazine, July 9, http://nymag.com/daily/intelligencer/2017/07/climate-change-earth-too-hot-for-humans.html, accessed 7-11-17, GDI-RH)</w:t>
      </w:r>
    </w:p>
    <w:p w14:paraId="56BE3361" w14:textId="77777777" w:rsidR="0072210D" w:rsidRPr="001760EC" w:rsidRDefault="0072210D" w:rsidP="0072210D">
      <w:pPr>
        <w:rPr>
          <w:rFonts w:asciiTheme="majorHAnsi" w:hAnsiTheme="majorHAnsi"/>
          <w:u w:val="single"/>
        </w:rPr>
      </w:pPr>
      <w:r w:rsidRPr="001760EC">
        <w:rPr>
          <w:rFonts w:asciiTheme="majorHAnsi" w:hAnsiTheme="majorHAnsi"/>
          <w:sz w:val="16"/>
        </w:rPr>
        <w:t xml:space="preserve">Climates differ and plants vary, but the basic rule </w:t>
      </w:r>
      <w:r w:rsidRPr="001760EC">
        <w:rPr>
          <w:rStyle w:val="StyleUnderline"/>
          <w:rFonts w:asciiTheme="majorHAnsi" w:hAnsiTheme="majorHAnsi"/>
        </w:rPr>
        <w:t>for staple cereal crops grown at optimal temperature</w:t>
      </w:r>
      <w:r w:rsidRPr="001760EC">
        <w:rPr>
          <w:rFonts w:asciiTheme="majorHAnsi" w:hAnsiTheme="majorHAnsi"/>
          <w:sz w:val="16"/>
        </w:rPr>
        <w:t xml:space="preserve"> is that </w:t>
      </w:r>
      <w:r w:rsidRPr="001760EC">
        <w:rPr>
          <w:rStyle w:val="StyleUnderline"/>
          <w:rFonts w:asciiTheme="majorHAnsi" w:hAnsiTheme="majorHAnsi"/>
        </w:rPr>
        <w:t>for every degree of warming, yields decline by 10 percent.</w:t>
      </w:r>
      <w:r w:rsidRPr="001760EC">
        <w:rPr>
          <w:rFonts w:asciiTheme="majorHAnsi" w:hAnsiTheme="majorHAnsi"/>
          <w:sz w:val="16"/>
        </w:rPr>
        <w:t xml:space="preserve"> </w:t>
      </w:r>
      <w:r w:rsidRPr="001760EC">
        <w:rPr>
          <w:rStyle w:val="StyleUnderline"/>
          <w:rFonts w:asciiTheme="majorHAnsi" w:hAnsiTheme="majorHAnsi"/>
        </w:rPr>
        <w:t>Some estimates run as high as 15 or even 17 percent.</w:t>
      </w:r>
      <w:r w:rsidRPr="001760EC">
        <w:rPr>
          <w:rFonts w:asciiTheme="majorHAnsi" w:hAnsiTheme="majorHAnsi"/>
          <w:sz w:val="16"/>
        </w:rPr>
        <w:t xml:space="preserve"> Which means that </w:t>
      </w:r>
      <w:r w:rsidRPr="001760EC">
        <w:rPr>
          <w:rStyle w:val="StyleUnderline"/>
          <w:rFonts w:asciiTheme="majorHAnsi" w:hAnsiTheme="majorHAnsi"/>
        </w:rPr>
        <w:t>if the planet is five degrees warmer at the end of the century, we may have as many as 50 percent more people to feed and 50 percent less grain to give them</w:t>
      </w:r>
      <w:r w:rsidRPr="001760EC">
        <w:rPr>
          <w:rFonts w:asciiTheme="majorHAnsi" w:hAnsiTheme="majorHAnsi"/>
          <w:sz w:val="16"/>
        </w:rPr>
        <w:t xml:space="preserve">. And </w:t>
      </w:r>
      <w:r w:rsidRPr="001760EC">
        <w:rPr>
          <w:rStyle w:val="StyleUnderline"/>
          <w:rFonts w:asciiTheme="majorHAnsi" w:hAnsiTheme="majorHAnsi"/>
        </w:rPr>
        <w:t>proteins are worse: It takes 16 calories of grain to produce just a single calorie of hamburger meat, butchered from a cow that spent its life polluting the climate with methane farts.</w:t>
      </w:r>
    </w:p>
    <w:p w14:paraId="59C5FE28" w14:textId="77777777" w:rsidR="0072210D" w:rsidRPr="001760EC" w:rsidRDefault="0072210D" w:rsidP="0072210D">
      <w:pPr>
        <w:rPr>
          <w:rStyle w:val="StyleUnderline"/>
          <w:rFonts w:asciiTheme="majorHAnsi" w:hAnsiTheme="majorHAnsi"/>
        </w:rPr>
      </w:pPr>
      <w:r w:rsidRPr="001760EC">
        <w:rPr>
          <w:rFonts w:asciiTheme="majorHAnsi" w:hAnsiTheme="majorHAnsi"/>
          <w:sz w:val="16"/>
        </w:rPr>
        <w:t xml:space="preserve">Pollyannaish plant physiologists will point out that the cereal-crop math applies only to those regions already at peak growing temperature, and they are right — theoretically, a warmer climate will make it easier to grow corn in Greenland. But as the </w:t>
      </w:r>
      <w:proofErr w:type="spellStart"/>
      <w:r w:rsidRPr="001760EC">
        <w:rPr>
          <w:rFonts w:asciiTheme="majorHAnsi" w:hAnsiTheme="majorHAnsi"/>
          <w:sz w:val="16"/>
        </w:rPr>
        <w:t>pathbreaking</w:t>
      </w:r>
      <w:proofErr w:type="spellEnd"/>
      <w:r w:rsidRPr="001760EC">
        <w:rPr>
          <w:rFonts w:asciiTheme="majorHAnsi" w:hAnsiTheme="majorHAnsi"/>
          <w:sz w:val="16"/>
        </w:rPr>
        <w:t xml:space="preserve"> work by Rosamond Naylor and David </w:t>
      </w:r>
      <w:proofErr w:type="spellStart"/>
      <w:r w:rsidRPr="001760EC">
        <w:rPr>
          <w:rFonts w:asciiTheme="majorHAnsi" w:hAnsiTheme="majorHAnsi"/>
          <w:sz w:val="16"/>
        </w:rPr>
        <w:t>Battisti</w:t>
      </w:r>
      <w:proofErr w:type="spellEnd"/>
      <w:r w:rsidRPr="001760EC">
        <w:rPr>
          <w:rFonts w:asciiTheme="majorHAnsi" w:hAnsiTheme="majorHAnsi"/>
          <w:sz w:val="16"/>
        </w:rPr>
        <w:t xml:space="preserve"> has shown, </w:t>
      </w:r>
      <w:r w:rsidRPr="001760EC">
        <w:rPr>
          <w:rStyle w:val="StyleUnderline"/>
          <w:rFonts w:asciiTheme="majorHAnsi" w:hAnsiTheme="majorHAnsi"/>
        </w:rPr>
        <w:t>the tropics are already too hot to efficiently grow grain, and those places where grain is produced today are already at optimal growing temperature — which means even a small warming will push them down the slope of declining productivity.</w:t>
      </w:r>
      <w:r w:rsidRPr="001760EC">
        <w:rPr>
          <w:rFonts w:asciiTheme="majorHAnsi" w:hAnsiTheme="majorHAnsi"/>
          <w:sz w:val="16"/>
        </w:rPr>
        <w:t xml:space="preserve"> And </w:t>
      </w:r>
      <w:r w:rsidRPr="001760EC">
        <w:rPr>
          <w:rStyle w:val="StyleUnderline"/>
          <w:rFonts w:asciiTheme="majorHAnsi" w:hAnsiTheme="majorHAnsi"/>
        </w:rPr>
        <w:t>you can’t easily move croplands north a few hundred miles, because yields in places like remote Canada and Russia are limited by the quality of soil there; it takes many centuries for the planet to produce optimally fertile dirt.</w:t>
      </w:r>
    </w:p>
    <w:p w14:paraId="1BB43048" w14:textId="77777777" w:rsidR="0072210D" w:rsidRPr="001760EC" w:rsidRDefault="0072210D" w:rsidP="0072210D">
      <w:pPr>
        <w:rPr>
          <w:rFonts w:asciiTheme="majorHAnsi" w:hAnsiTheme="majorHAnsi"/>
          <w:u w:val="single"/>
        </w:rPr>
      </w:pPr>
      <w:r w:rsidRPr="001760EC">
        <w:rPr>
          <w:rStyle w:val="StyleUnderline"/>
          <w:rFonts w:asciiTheme="majorHAnsi" w:hAnsiTheme="majorHAnsi"/>
        </w:rPr>
        <w:t xml:space="preserve">Drought might be an even bigger problem than heat, with some of the world’s most arable land turning quickly to desert. </w:t>
      </w:r>
      <w:r w:rsidRPr="001760EC">
        <w:rPr>
          <w:rFonts w:asciiTheme="majorHAnsi" w:hAnsiTheme="majorHAnsi"/>
          <w:sz w:val="16"/>
        </w:rPr>
        <w:t xml:space="preserve">Precipitation is notoriously hard to model, yet </w:t>
      </w:r>
      <w:r w:rsidRPr="001760EC">
        <w:rPr>
          <w:rStyle w:val="StyleUnderline"/>
          <w:rFonts w:asciiTheme="majorHAnsi" w:hAnsiTheme="majorHAnsi"/>
        </w:rPr>
        <w:t>predictions for later this century are basically unanimous: unprecedented droughts nearly everywhere food is today produced.</w:t>
      </w:r>
      <w:r w:rsidRPr="001760EC">
        <w:rPr>
          <w:rFonts w:asciiTheme="majorHAnsi" w:hAnsiTheme="majorHAnsi"/>
          <w:sz w:val="16"/>
        </w:rPr>
        <w:t xml:space="preserve"> </w:t>
      </w:r>
      <w:r w:rsidRPr="001760EC">
        <w:rPr>
          <w:rStyle w:val="StyleUnderline"/>
          <w:rFonts w:asciiTheme="majorHAnsi" w:hAnsiTheme="majorHAnsi"/>
        </w:rPr>
        <w:t>By 2080, without dramatic reductions in emissions, southern Europe will be in permanent extreme drought, much worse than the American dust bowl ever was.</w:t>
      </w:r>
      <w:r w:rsidRPr="001760EC">
        <w:rPr>
          <w:rFonts w:asciiTheme="majorHAnsi" w:hAnsiTheme="majorHAnsi"/>
          <w:sz w:val="16"/>
        </w:rPr>
        <w:t xml:space="preserve"> </w:t>
      </w:r>
      <w:r w:rsidRPr="001760EC">
        <w:rPr>
          <w:rStyle w:val="StyleUnderline"/>
          <w:rFonts w:asciiTheme="majorHAnsi" w:hAnsiTheme="majorHAnsi"/>
        </w:rPr>
        <w:t>The same will be true in Iraq and Syria and much of the rest of the Middle East; some of the most densely populated parts of Australia, Africa, and South America; and the breadbasket regions of China. None of these places, which today supply much of the world’s food, will be reliable sources of any</w:t>
      </w:r>
      <w:r w:rsidRPr="001760EC">
        <w:rPr>
          <w:rFonts w:asciiTheme="majorHAnsi" w:hAnsiTheme="majorHAnsi"/>
          <w:sz w:val="16"/>
        </w:rPr>
        <w:t xml:space="preserve">. As for the original dust bowl: </w:t>
      </w:r>
      <w:r w:rsidRPr="001760EC">
        <w:rPr>
          <w:rStyle w:val="StyleUnderline"/>
          <w:rFonts w:asciiTheme="majorHAnsi" w:hAnsiTheme="majorHAnsi"/>
        </w:rPr>
        <w:t xml:space="preserve">The droughts in the American plains and Southwest would not just be worse than in the 1930s, </w:t>
      </w:r>
      <w:r w:rsidRPr="001760EC">
        <w:rPr>
          <w:rFonts w:asciiTheme="majorHAnsi" w:hAnsiTheme="majorHAnsi"/>
          <w:sz w:val="16"/>
        </w:rPr>
        <w:t xml:space="preserve">a 2015 NASA study predicted, </w:t>
      </w:r>
      <w:r w:rsidRPr="001760EC">
        <w:rPr>
          <w:rStyle w:val="StyleUnderline"/>
          <w:rFonts w:asciiTheme="majorHAnsi" w:hAnsiTheme="majorHAnsi"/>
        </w:rPr>
        <w:t>but</w:t>
      </w:r>
      <w:r w:rsidRPr="001760EC">
        <w:rPr>
          <w:rFonts w:asciiTheme="majorHAnsi" w:hAnsiTheme="majorHAnsi"/>
          <w:sz w:val="16"/>
        </w:rPr>
        <w:t xml:space="preserve"> </w:t>
      </w:r>
      <w:r w:rsidRPr="001760EC">
        <w:rPr>
          <w:rStyle w:val="StyleUnderline"/>
          <w:rFonts w:asciiTheme="majorHAnsi" w:hAnsiTheme="majorHAnsi"/>
        </w:rPr>
        <w:t>worse than any droughts in a thousand years</w:t>
      </w:r>
      <w:r w:rsidRPr="001760EC">
        <w:rPr>
          <w:rFonts w:asciiTheme="majorHAnsi" w:hAnsiTheme="majorHAnsi"/>
          <w:sz w:val="16"/>
        </w:rPr>
        <w:t xml:space="preserve"> — </w:t>
      </w:r>
      <w:r w:rsidRPr="001760EC">
        <w:rPr>
          <w:rStyle w:val="StyleUnderline"/>
          <w:rFonts w:asciiTheme="majorHAnsi" w:hAnsiTheme="majorHAnsi"/>
        </w:rPr>
        <w:t>and that includes those that struck between 1100 and 1300, which “dried up all the rivers East of the Sierra Nevada mountains” and may have been responsible for the death of the Anasazi civilization.</w:t>
      </w:r>
    </w:p>
    <w:p w14:paraId="6AACF546" w14:textId="77777777" w:rsidR="0072210D" w:rsidRPr="001760EC" w:rsidRDefault="0072210D" w:rsidP="0072210D">
      <w:pPr>
        <w:rPr>
          <w:rStyle w:val="StyleUnderline"/>
          <w:rFonts w:asciiTheme="majorHAnsi" w:hAnsiTheme="majorHAnsi"/>
        </w:rPr>
      </w:pPr>
      <w:r w:rsidRPr="001760EC">
        <w:rPr>
          <w:rFonts w:asciiTheme="majorHAnsi" w:hAnsiTheme="majorHAnsi"/>
          <w:sz w:val="16"/>
        </w:rPr>
        <w:t xml:space="preserve">Remember, </w:t>
      </w:r>
      <w:r w:rsidRPr="001760EC">
        <w:rPr>
          <w:rStyle w:val="StyleUnderline"/>
          <w:rFonts w:asciiTheme="majorHAnsi" w:hAnsiTheme="majorHAnsi"/>
        </w:rPr>
        <w:t>we do not live in a world without hunger as it is.</w:t>
      </w:r>
      <w:r w:rsidRPr="001760EC">
        <w:rPr>
          <w:rFonts w:asciiTheme="majorHAnsi" w:hAnsiTheme="majorHAnsi"/>
          <w:sz w:val="16"/>
        </w:rPr>
        <w:t xml:space="preserve"> Far from it: </w:t>
      </w:r>
      <w:r w:rsidRPr="001760EC">
        <w:rPr>
          <w:rStyle w:val="StyleUnderline"/>
          <w:rFonts w:asciiTheme="majorHAnsi" w:hAnsiTheme="majorHAnsi"/>
        </w:rPr>
        <w:t>Most estimates put the number of undernourished at 800 million globally</w:t>
      </w:r>
      <w:r w:rsidRPr="001760EC">
        <w:rPr>
          <w:rFonts w:asciiTheme="majorHAnsi" w:hAnsiTheme="majorHAnsi"/>
          <w:sz w:val="16"/>
        </w:rPr>
        <w:t xml:space="preserve">. In case you haven’t heard, this spring has already brought an unprecedented quadruple famine to Africa and the Middle East; the U.N. has warned that </w:t>
      </w:r>
      <w:r w:rsidRPr="001760EC">
        <w:rPr>
          <w:rStyle w:val="StyleUnderline"/>
          <w:rFonts w:asciiTheme="majorHAnsi" w:hAnsiTheme="majorHAnsi"/>
        </w:rPr>
        <w:t>separate starvation events in Somalia, South Sudan, Nigeria, and Yemen could kill 20 million this year alone.</w:t>
      </w:r>
    </w:p>
    <w:p w14:paraId="470F42A4" w14:textId="77777777" w:rsidR="0072210D" w:rsidRPr="001760EC" w:rsidRDefault="0072210D" w:rsidP="0072210D">
      <w:pPr>
        <w:rPr>
          <w:rFonts w:asciiTheme="majorHAnsi" w:hAnsiTheme="majorHAnsi"/>
        </w:rPr>
      </w:pPr>
    </w:p>
    <w:p w14:paraId="7EA7513B" w14:textId="68B62574" w:rsidR="000E326B" w:rsidRPr="001760EC" w:rsidRDefault="000E326B" w:rsidP="000E326B">
      <w:pPr>
        <w:pStyle w:val="Heading3"/>
        <w:rPr>
          <w:rFonts w:asciiTheme="majorHAnsi" w:hAnsiTheme="majorHAnsi"/>
        </w:rPr>
      </w:pPr>
      <w:r w:rsidRPr="001760EC">
        <w:rPr>
          <w:rFonts w:asciiTheme="majorHAnsi" w:hAnsiTheme="majorHAnsi"/>
        </w:rPr>
        <w:lastRenderedPageBreak/>
        <w:t>A</w:t>
      </w:r>
      <w:r w:rsidR="0059445D" w:rsidRPr="001760EC">
        <w:rPr>
          <w:rFonts w:asciiTheme="majorHAnsi" w:hAnsiTheme="majorHAnsi"/>
        </w:rPr>
        <w:t xml:space="preserve">T: </w:t>
      </w:r>
      <w:r w:rsidRPr="001760EC">
        <w:rPr>
          <w:rFonts w:asciiTheme="majorHAnsi" w:hAnsiTheme="majorHAnsi"/>
        </w:rPr>
        <w:t>Past the Tipping Point</w:t>
      </w:r>
    </w:p>
    <w:p w14:paraId="73E44083" w14:textId="77777777" w:rsidR="000E326B" w:rsidRPr="001760EC" w:rsidRDefault="000E326B" w:rsidP="000E326B">
      <w:pPr>
        <w:pStyle w:val="Heading4"/>
        <w:rPr>
          <w:rStyle w:val="Style13ptBold"/>
          <w:rFonts w:asciiTheme="majorHAnsi" w:hAnsiTheme="majorHAnsi"/>
          <w:b/>
        </w:rPr>
      </w:pPr>
      <w:r w:rsidRPr="001760EC">
        <w:rPr>
          <w:rStyle w:val="Style13ptBold"/>
          <w:rFonts w:asciiTheme="majorHAnsi" w:hAnsiTheme="majorHAnsi"/>
          <w:b/>
        </w:rPr>
        <w:t xml:space="preserve">We’ve past the tipping point – permanently over 440 parts per million </w:t>
      </w:r>
    </w:p>
    <w:p w14:paraId="168BDA01" w14:textId="77777777" w:rsidR="000E326B" w:rsidRPr="001760EC" w:rsidRDefault="000E326B" w:rsidP="000E326B">
      <w:pPr>
        <w:rPr>
          <w:rFonts w:asciiTheme="majorHAnsi" w:hAnsiTheme="majorHAnsi"/>
        </w:rPr>
      </w:pPr>
      <w:r w:rsidRPr="001760EC">
        <w:rPr>
          <w:rStyle w:val="Style13ptBold"/>
          <w:rFonts w:asciiTheme="majorHAnsi" w:hAnsiTheme="majorHAnsi"/>
        </w:rPr>
        <w:t>Emerson,</w:t>
      </w:r>
      <w:r w:rsidRPr="001760EC">
        <w:rPr>
          <w:rFonts w:asciiTheme="majorHAnsi" w:hAnsiTheme="majorHAnsi"/>
        </w:rPr>
        <w:t xml:space="preserve"> Motherboard reporter covering the environment, tech culture, and science oddities, </w:t>
      </w:r>
      <w:r w:rsidRPr="001760EC">
        <w:rPr>
          <w:rStyle w:val="Style13ptBold"/>
          <w:rFonts w:asciiTheme="majorHAnsi" w:hAnsiTheme="majorHAnsi"/>
        </w:rPr>
        <w:t>2016</w:t>
      </w:r>
    </w:p>
    <w:p w14:paraId="0E3707F2" w14:textId="0836620D" w:rsidR="000E326B" w:rsidRPr="001760EC" w:rsidRDefault="000E326B" w:rsidP="000E326B">
      <w:pPr>
        <w:rPr>
          <w:rFonts w:asciiTheme="majorHAnsi" w:hAnsiTheme="majorHAnsi"/>
        </w:rPr>
      </w:pPr>
      <w:r w:rsidRPr="001760EC">
        <w:rPr>
          <w:rFonts w:asciiTheme="majorHAnsi" w:hAnsiTheme="majorHAnsi"/>
        </w:rPr>
        <w:t xml:space="preserve">(Emily, “Goodbye World: We’ve Passed the Carbon Tipping Point </w:t>
      </w:r>
      <w:proofErr w:type="gramStart"/>
      <w:r w:rsidRPr="001760EC">
        <w:rPr>
          <w:rFonts w:asciiTheme="majorHAnsi" w:hAnsiTheme="majorHAnsi"/>
        </w:rPr>
        <w:t>For</w:t>
      </w:r>
      <w:proofErr w:type="gramEnd"/>
      <w:r w:rsidRPr="001760EC">
        <w:rPr>
          <w:rFonts w:asciiTheme="majorHAnsi" w:hAnsiTheme="majorHAnsi"/>
        </w:rPr>
        <w:t xml:space="preserve"> Good” Motherboard, September 28, https://motherboard.vice.com/en_us/article/z43wpx/goodbye-world-weve-passed-the-carbon-tipping-point-for-good, accessed 7-10-17, GDI-RH)</w:t>
      </w:r>
    </w:p>
    <w:p w14:paraId="70388F80"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It's a banner week for the end of the world, because we've officially pushed atmospheric carbon levels past their dreaded 400 parts per million. Permanently.</w:t>
      </w:r>
    </w:p>
    <w:p w14:paraId="44E6115E" w14:textId="77777777" w:rsidR="000E326B" w:rsidRPr="001760EC" w:rsidRDefault="000E326B" w:rsidP="000E326B">
      <w:pPr>
        <w:rPr>
          <w:rFonts w:asciiTheme="majorHAnsi" w:hAnsiTheme="majorHAnsi"/>
          <w:sz w:val="16"/>
        </w:rPr>
      </w:pPr>
      <w:r w:rsidRPr="001760EC">
        <w:rPr>
          <w:rStyle w:val="StyleUnderline"/>
          <w:rFonts w:asciiTheme="majorHAnsi" w:hAnsiTheme="majorHAnsi"/>
        </w:rPr>
        <w:t>According to a blog post</w:t>
      </w:r>
      <w:r w:rsidRPr="001760EC">
        <w:rPr>
          <w:rFonts w:asciiTheme="majorHAnsi" w:hAnsiTheme="majorHAnsi"/>
          <w:sz w:val="16"/>
        </w:rPr>
        <w:t xml:space="preserve"> last Friday </w:t>
      </w:r>
      <w:r w:rsidRPr="001760EC">
        <w:rPr>
          <w:rStyle w:val="StyleUnderline"/>
          <w:rFonts w:asciiTheme="majorHAnsi" w:hAnsiTheme="majorHAnsi"/>
        </w:rPr>
        <w:t>from the Scripps Institution of Oceanography, "it already seems safe to conclude that we won't be seeing a monthly value below 400 ppm this year—or ever again for the indefinite future."</w:t>
      </w:r>
      <w:r w:rsidRPr="001760EC">
        <w:rPr>
          <w:rFonts w:asciiTheme="majorHAnsi" w:hAnsiTheme="majorHAnsi"/>
          <w:sz w:val="16"/>
        </w:rPr>
        <w:t xml:space="preserve"> </w:t>
      </w:r>
      <w:r w:rsidRPr="001760EC">
        <w:rPr>
          <w:rStyle w:val="StyleUnderline"/>
          <w:rFonts w:asciiTheme="majorHAnsi" w:hAnsiTheme="majorHAnsi"/>
        </w:rPr>
        <w:t>Their findings are based on weekly observations of carbon dioxide at Hawaii's Mauna Loa Observatory</w:t>
      </w:r>
      <w:r w:rsidRPr="001760EC">
        <w:rPr>
          <w:rFonts w:asciiTheme="majorHAnsi" w:hAnsiTheme="majorHAnsi"/>
          <w:sz w:val="16"/>
        </w:rPr>
        <w:t>, where climate scientists have been measuring CO2 levels since 1958.</w:t>
      </w:r>
    </w:p>
    <w:p w14:paraId="49352455" w14:textId="77777777" w:rsidR="000E326B" w:rsidRPr="001760EC" w:rsidRDefault="000E326B" w:rsidP="000E326B">
      <w:pPr>
        <w:rPr>
          <w:rStyle w:val="StyleUnderline"/>
          <w:rFonts w:asciiTheme="majorHAnsi" w:hAnsiTheme="majorHAnsi"/>
          <w:sz w:val="16"/>
          <w:u w:val="none"/>
        </w:rPr>
      </w:pPr>
      <w:r w:rsidRPr="001760EC">
        <w:rPr>
          <w:rFonts w:asciiTheme="majorHAnsi" w:hAnsiTheme="majorHAnsi"/>
          <w:sz w:val="16"/>
        </w:rPr>
        <w:t xml:space="preserve">What's so terrifying about this number? For several years now, </w:t>
      </w:r>
      <w:r w:rsidRPr="001760EC">
        <w:rPr>
          <w:rStyle w:val="StyleUnderline"/>
          <w:rFonts w:asciiTheme="majorHAnsi" w:hAnsiTheme="majorHAnsi"/>
        </w:rPr>
        <w:t>scientists have been warning us that if atmospheric carbon were allowed to surpass 400 parts per million, it would mark a serious "milestone."</w:t>
      </w:r>
      <w:r w:rsidRPr="001760EC">
        <w:rPr>
          <w:rFonts w:asciiTheme="majorHAnsi" w:hAnsiTheme="majorHAnsi"/>
          <w:sz w:val="16"/>
        </w:rPr>
        <w:t xml:space="preserve"> In 2012, the Arctic was the first region on Earth to cross this red line. Three years later, for the first time since scientists had begun to record them, carbon levels remained above 400 parts per million for an entire month.</w:t>
      </w:r>
    </w:p>
    <w:p w14:paraId="16BF9AE9"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This time, </w:t>
      </w:r>
      <w:r w:rsidRPr="001760EC">
        <w:rPr>
          <w:rStyle w:val="StyleUnderline"/>
          <w:rFonts w:asciiTheme="majorHAnsi" w:hAnsiTheme="majorHAnsi"/>
        </w:rPr>
        <w:t>experts believe we're stuck here for good, due to the cyclical effects of Mauna Loa's CO2 curve</w:t>
      </w:r>
      <w:r w:rsidRPr="001760EC">
        <w:rPr>
          <w:rFonts w:asciiTheme="majorHAnsi" w:hAnsiTheme="majorHAnsi"/>
          <w:sz w:val="16"/>
        </w:rPr>
        <w:t xml:space="preserve">. </w:t>
      </w:r>
      <w:r w:rsidRPr="001760EC">
        <w:rPr>
          <w:rStyle w:val="StyleUnderline"/>
          <w:rFonts w:asciiTheme="majorHAnsi" w:hAnsiTheme="majorHAnsi"/>
        </w:rPr>
        <w:t>Carbon levels usually reach an annual low point near the end of September, Scripps notes, but this year, those numbers are hovering around 401 parts per million.</w:t>
      </w:r>
      <w:r w:rsidRPr="001760EC">
        <w:rPr>
          <w:rFonts w:asciiTheme="majorHAnsi" w:hAnsiTheme="majorHAnsi"/>
          <w:sz w:val="16"/>
        </w:rPr>
        <w:t xml:space="preserve"> There's a chance that we've haven't seen 2016's lowest carbon levels yet, but the institution deems that occurrence "almost impossible."</w:t>
      </w:r>
    </w:p>
    <w:p w14:paraId="4FA6A1CD" w14:textId="77777777" w:rsidR="000E326B" w:rsidRPr="001760EC" w:rsidRDefault="000E326B" w:rsidP="000E326B">
      <w:pPr>
        <w:rPr>
          <w:rFonts w:asciiTheme="majorHAnsi" w:hAnsiTheme="majorHAnsi"/>
        </w:rPr>
      </w:pPr>
    </w:p>
    <w:p w14:paraId="469A286A" w14:textId="77777777" w:rsidR="000E326B" w:rsidRPr="001760EC" w:rsidRDefault="000E326B" w:rsidP="000E326B">
      <w:pPr>
        <w:pStyle w:val="Heading4"/>
        <w:rPr>
          <w:rFonts w:asciiTheme="majorHAnsi" w:hAnsiTheme="majorHAnsi"/>
        </w:rPr>
      </w:pPr>
      <w:r w:rsidRPr="001760EC">
        <w:rPr>
          <w:rFonts w:asciiTheme="majorHAnsi" w:hAnsiTheme="majorHAnsi"/>
        </w:rPr>
        <w:t>Past the tipping point of catastrophic warming – no way back</w:t>
      </w:r>
    </w:p>
    <w:p w14:paraId="230D366A" w14:textId="77777777" w:rsidR="000E326B" w:rsidRPr="001760EC" w:rsidRDefault="000E326B" w:rsidP="000E326B">
      <w:pPr>
        <w:rPr>
          <w:rFonts w:asciiTheme="majorHAnsi" w:hAnsiTheme="majorHAnsi"/>
        </w:rPr>
      </w:pPr>
      <w:r w:rsidRPr="001760EC">
        <w:rPr>
          <w:rStyle w:val="Style13ptBold"/>
          <w:rFonts w:asciiTheme="majorHAnsi" w:hAnsiTheme="majorHAnsi"/>
        </w:rPr>
        <w:t>Dicker,</w:t>
      </w:r>
      <w:r w:rsidRPr="001760EC">
        <w:rPr>
          <w:rFonts w:asciiTheme="majorHAnsi" w:hAnsiTheme="majorHAnsi"/>
        </w:rPr>
        <w:t xml:space="preserve"> Associate Editor of Social Media at U.S. News, </w:t>
      </w:r>
      <w:r w:rsidRPr="001760EC">
        <w:rPr>
          <w:rStyle w:val="Style13ptBold"/>
          <w:rFonts w:asciiTheme="majorHAnsi" w:hAnsiTheme="majorHAnsi"/>
        </w:rPr>
        <w:t>2016</w:t>
      </w:r>
    </w:p>
    <w:p w14:paraId="4CED340F" w14:textId="75492A90" w:rsidR="000E326B" w:rsidRPr="001760EC" w:rsidRDefault="000E326B" w:rsidP="000E326B">
      <w:pPr>
        <w:rPr>
          <w:rFonts w:asciiTheme="majorHAnsi" w:hAnsiTheme="majorHAnsi"/>
        </w:rPr>
      </w:pPr>
      <w:r w:rsidRPr="001760EC">
        <w:rPr>
          <w:rFonts w:asciiTheme="majorHAnsi" w:hAnsiTheme="majorHAnsi"/>
        </w:rPr>
        <w:t>(Rachel, “Safe Carbon Levels in the Atmosphere Are Now a Thing of the Past” U.S. News, September 29, https://www.usnews.com/news/articles/2016-09-29/atmospheric-carbon-dioxide-levels-pass-400-ppm-tipping-point-maybe-for-good, accessed 7-10-17, GDI-RH)</w:t>
      </w:r>
    </w:p>
    <w:p w14:paraId="42F2FC17" w14:textId="77777777" w:rsidR="000E326B" w:rsidRPr="001760EC" w:rsidRDefault="000E326B" w:rsidP="000E326B">
      <w:pPr>
        <w:rPr>
          <w:rFonts w:asciiTheme="majorHAnsi" w:hAnsiTheme="majorHAnsi"/>
          <w:u w:val="single"/>
        </w:rPr>
      </w:pPr>
      <w:r w:rsidRPr="001760EC">
        <w:rPr>
          <w:rStyle w:val="StyleUnderline"/>
          <w:rFonts w:asciiTheme="majorHAnsi" w:hAnsiTheme="majorHAnsi"/>
        </w:rPr>
        <w:t>We may have just passed a point of no return when it comes to Earth's climate.</w:t>
      </w:r>
    </w:p>
    <w:p w14:paraId="7EBDD39F" w14:textId="77777777" w:rsidR="000E326B" w:rsidRPr="001760EC" w:rsidRDefault="000E326B" w:rsidP="000E326B">
      <w:pPr>
        <w:rPr>
          <w:rFonts w:asciiTheme="majorHAnsi" w:hAnsiTheme="majorHAnsi"/>
          <w:u w:val="single"/>
        </w:rPr>
      </w:pPr>
      <w:r w:rsidRPr="001760EC">
        <w:rPr>
          <w:rStyle w:val="StyleUnderline"/>
          <w:rFonts w:asciiTheme="majorHAnsi" w:hAnsiTheme="majorHAnsi"/>
        </w:rPr>
        <w:t>The low point of carbon dioxide in the atmosphere typically occurs around the last week of September. But this year, levels of late have failed to drop below 400 parts per million (ppm) – and it looks like they're not going to.</w:t>
      </w:r>
    </w:p>
    <w:p w14:paraId="536C6FB9"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"Brief excursions towards lower values are still possible but it already seems safe to conclude that </w:t>
      </w:r>
      <w:r w:rsidRPr="001760EC">
        <w:rPr>
          <w:rStyle w:val="StyleUnderline"/>
          <w:rFonts w:asciiTheme="majorHAnsi" w:hAnsiTheme="majorHAnsi"/>
        </w:rPr>
        <w:t>we won’t be seeing a monthly value below 400 ppm this year – or ever again for the indefinite future,</w:t>
      </w:r>
      <w:r w:rsidRPr="001760EC">
        <w:rPr>
          <w:rFonts w:asciiTheme="majorHAnsi" w:hAnsiTheme="majorHAnsi"/>
          <w:sz w:val="16"/>
        </w:rPr>
        <w:t>" Ralph Keeling, director of the Scripps CO2 Program at the University of California-San Diego's Scripps Institution of Oceanography, wrote Friday.</w:t>
      </w:r>
    </w:p>
    <w:p w14:paraId="0206FAE1" w14:textId="77777777" w:rsidR="000E326B" w:rsidRPr="001760EC" w:rsidRDefault="000E326B" w:rsidP="000E326B">
      <w:pPr>
        <w:rPr>
          <w:rFonts w:asciiTheme="majorHAnsi" w:hAnsiTheme="majorHAnsi"/>
          <w:u w:val="single"/>
        </w:rPr>
      </w:pPr>
      <w:r w:rsidRPr="001760EC">
        <w:rPr>
          <w:rFonts w:asciiTheme="majorHAnsi" w:hAnsiTheme="majorHAnsi"/>
          <w:sz w:val="16"/>
        </w:rPr>
        <w:t xml:space="preserve">Why's that a big deal? </w:t>
      </w:r>
      <w:r w:rsidRPr="001760EC">
        <w:rPr>
          <w:rStyle w:val="StyleUnderline"/>
          <w:rFonts w:asciiTheme="majorHAnsi" w:hAnsiTheme="majorHAnsi"/>
        </w:rPr>
        <w:t xml:space="preserve">The </w:t>
      </w:r>
      <w:proofErr w:type="gramStart"/>
      <w:r w:rsidRPr="001760EC">
        <w:rPr>
          <w:rStyle w:val="StyleUnderline"/>
          <w:rFonts w:asciiTheme="majorHAnsi" w:hAnsiTheme="majorHAnsi"/>
        </w:rPr>
        <w:t>400 ppm</w:t>
      </w:r>
      <w:proofErr w:type="gramEnd"/>
      <w:r w:rsidRPr="001760EC">
        <w:rPr>
          <w:rStyle w:val="StyleUnderline"/>
          <w:rFonts w:asciiTheme="majorHAnsi" w:hAnsiTheme="majorHAnsi"/>
        </w:rPr>
        <w:t xml:space="preserve"> mark is considered by many to be a "red line," the crossing of which poses dangerous climate ramifications.</w:t>
      </w:r>
    </w:p>
    <w:p w14:paraId="60D34814" w14:textId="77777777" w:rsidR="000E326B" w:rsidRPr="001760EC" w:rsidRDefault="000E326B" w:rsidP="000E326B">
      <w:pPr>
        <w:rPr>
          <w:rFonts w:asciiTheme="majorHAnsi" w:hAnsiTheme="majorHAnsi"/>
          <w:u w:val="single"/>
        </w:rPr>
      </w:pPr>
      <w:r w:rsidRPr="001760EC">
        <w:rPr>
          <w:rStyle w:val="StyleUnderline"/>
          <w:rFonts w:asciiTheme="majorHAnsi" w:hAnsiTheme="majorHAnsi"/>
        </w:rPr>
        <w:t>Climate activist Bill McKibben's climate change initiative 350.org was so named because 350 ppm is considered by many scientists to be the upper limit of safe CO2 levels in the atmosphere.</w:t>
      </w:r>
    </w:p>
    <w:p w14:paraId="248105E8"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 xml:space="preserve">"Right </w:t>
      </w:r>
      <w:proofErr w:type="gramStart"/>
      <w:r w:rsidRPr="001760EC">
        <w:rPr>
          <w:rStyle w:val="StyleUnderline"/>
          <w:rFonts w:asciiTheme="majorHAnsi" w:hAnsiTheme="majorHAnsi"/>
        </w:rPr>
        <w:t>now</w:t>
      </w:r>
      <w:proofErr w:type="gramEnd"/>
      <w:r w:rsidRPr="001760EC">
        <w:rPr>
          <w:rStyle w:val="StyleUnderline"/>
          <w:rFonts w:asciiTheme="majorHAnsi" w:hAnsiTheme="majorHAnsi"/>
        </w:rPr>
        <w:t xml:space="preserve"> we’re at 400 ppm, and we’re adding 2 ppm of carbon dioxide to the atmosphere every year</w:t>
      </w:r>
      <w:r w:rsidRPr="001760EC">
        <w:rPr>
          <w:rFonts w:asciiTheme="majorHAnsi" w:hAnsiTheme="majorHAnsi"/>
          <w:sz w:val="16"/>
          <w:szCs w:val="16"/>
        </w:rPr>
        <w:t>," the in</w:t>
      </w:r>
      <w:r w:rsidRPr="001760EC">
        <w:rPr>
          <w:rFonts w:asciiTheme="majorHAnsi" w:hAnsiTheme="majorHAnsi"/>
          <w:sz w:val="16"/>
        </w:rPr>
        <w:t>itiative's website reads</w:t>
      </w:r>
      <w:r w:rsidRPr="001760EC">
        <w:rPr>
          <w:rStyle w:val="StyleUnderline"/>
          <w:rFonts w:asciiTheme="majorHAnsi" w:hAnsiTheme="majorHAnsi"/>
        </w:rPr>
        <w:t>. "Unless we are able to rapidly turn that around and return to below 350 ppm this century, we risk triggering tipping points and irreversible impacts that could send climate change spinning truly beyond our control."</w:t>
      </w:r>
    </w:p>
    <w:p w14:paraId="04CC4936" w14:textId="42573066" w:rsidR="000E326B" w:rsidRPr="001760EC" w:rsidRDefault="000E326B" w:rsidP="000E326B">
      <w:pPr>
        <w:pStyle w:val="Heading3"/>
        <w:rPr>
          <w:rFonts w:asciiTheme="majorHAnsi" w:hAnsiTheme="majorHAnsi"/>
        </w:rPr>
      </w:pPr>
      <w:r w:rsidRPr="001760EC">
        <w:rPr>
          <w:rFonts w:asciiTheme="majorHAnsi" w:hAnsiTheme="majorHAnsi"/>
        </w:rPr>
        <w:lastRenderedPageBreak/>
        <w:t>A</w:t>
      </w:r>
      <w:r w:rsidR="0059445D" w:rsidRPr="001760EC">
        <w:rPr>
          <w:rFonts w:asciiTheme="majorHAnsi" w:hAnsiTheme="majorHAnsi"/>
        </w:rPr>
        <w:t xml:space="preserve">T: </w:t>
      </w:r>
      <w:r w:rsidRPr="001760EC">
        <w:rPr>
          <w:rFonts w:asciiTheme="majorHAnsi" w:hAnsiTheme="majorHAnsi"/>
        </w:rPr>
        <w:t>No Extinction</w:t>
      </w:r>
    </w:p>
    <w:p w14:paraId="2C214B60" w14:textId="77777777" w:rsidR="000E326B" w:rsidRPr="001760EC" w:rsidRDefault="000E326B" w:rsidP="000E326B">
      <w:pPr>
        <w:pStyle w:val="Heading4"/>
        <w:rPr>
          <w:rStyle w:val="Style13ptBold"/>
          <w:rFonts w:asciiTheme="majorHAnsi" w:hAnsiTheme="majorHAnsi"/>
          <w:b/>
        </w:rPr>
      </w:pPr>
      <w:r w:rsidRPr="001760EC">
        <w:rPr>
          <w:rStyle w:val="Style13ptBold"/>
          <w:rFonts w:asciiTheme="majorHAnsi" w:hAnsiTheme="majorHAnsi"/>
          <w:b/>
        </w:rPr>
        <w:t>Climate change won’t lead to extinction – former NASA chair</w:t>
      </w:r>
    </w:p>
    <w:p w14:paraId="1455628B" w14:textId="77777777" w:rsidR="000E326B" w:rsidRPr="001760EC" w:rsidRDefault="000E326B" w:rsidP="000E326B">
      <w:pPr>
        <w:rPr>
          <w:rFonts w:asciiTheme="majorHAnsi" w:hAnsiTheme="majorHAnsi"/>
        </w:rPr>
      </w:pPr>
      <w:r w:rsidRPr="001760EC">
        <w:rPr>
          <w:rStyle w:val="Style13ptBold"/>
          <w:rFonts w:asciiTheme="majorHAnsi" w:hAnsiTheme="majorHAnsi"/>
        </w:rPr>
        <w:t>Hernandez,</w:t>
      </w:r>
      <w:r w:rsidRPr="001760EC">
        <w:rPr>
          <w:rFonts w:asciiTheme="majorHAnsi" w:hAnsiTheme="majorHAnsi"/>
        </w:rPr>
        <w:t xml:space="preserve"> CBC News, </w:t>
      </w:r>
      <w:r w:rsidRPr="001760EC">
        <w:rPr>
          <w:rStyle w:val="Style13ptBold"/>
          <w:rFonts w:asciiTheme="majorHAnsi" w:hAnsiTheme="majorHAnsi"/>
        </w:rPr>
        <w:t>2017</w:t>
      </w:r>
    </w:p>
    <w:p w14:paraId="2AB2189C" w14:textId="1FA2264D" w:rsidR="000E326B" w:rsidRPr="001760EC" w:rsidRDefault="000E326B" w:rsidP="000E326B">
      <w:pPr>
        <w:rPr>
          <w:rFonts w:asciiTheme="majorHAnsi" w:hAnsiTheme="majorHAnsi"/>
        </w:rPr>
      </w:pPr>
      <w:r w:rsidRPr="001760EC">
        <w:rPr>
          <w:rFonts w:asciiTheme="majorHAnsi" w:hAnsiTheme="majorHAnsi"/>
        </w:rPr>
        <w:t>(Jon, “'We're going to be okay': Humans not destined for extinction, says former NASA chair” CBC News, March 16, http://www.cbc.ca/news/canada/british-columbia/we-re-going-to-be-okay-humans-not-destined-for-extinction-says-former-nasa-chair-1.4028611, accessed 7-10-17, GDI-RH)</w:t>
      </w:r>
    </w:p>
    <w:p w14:paraId="0D66CF4C"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Between melting ice caps, water scarcity. and a warming climate, the future of humanity can sometimes look grim.</w:t>
      </w:r>
    </w:p>
    <w:p w14:paraId="3C2B5A0C"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Scientists have long warned of a mass human extinction event and many believe that things have taken a turn for the worst. The iconic doomsday clock currently sits at 2½ minutes to midnight (the closest </w:t>
      </w:r>
      <w:proofErr w:type="spellStart"/>
      <w:r w:rsidRPr="001760EC">
        <w:rPr>
          <w:rFonts w:asciiTheme="majorHAnsi" w:hAnsiTheme="majorHAnsi"/>
          <w:sz w:val="16"/>
          <w:szCs w:val="16"/>
        </w:rPr>
        <w:t>its</w:t>
      </w:r>
      <w:proofErr w:type="spellEnd"/>
      <w:r w:rsidRPr="001760EC">
        <w:rPr>
          <w:rFonts w:asciiTheme="majorHAnsi" w:hAnsiTheme="majorHAnsi"/>
          <w:sz w:val="16"/>
          <w:szCs w:val="16"/>
        </w:rPr>
        <w:t xml:space="preserve"> been since the beginning of the Cold War). </w:t>
      </w:r>
    </w:p>
    <w:p w14:paraId="662A441E"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Meanwhile, a recent study from the University of Barcelona asserted there was a 13 per cent chance that humans don't make it out of the 21st century alive.</w:t>
      </w:r>
    </w:p>
    <w:p w14:paraId="7E8410DB"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But </w:t>
      </w:r>
      <w:r w:rsidRPr="001760EC">
        <w:rPr>
          <w:rStyle w:val="StyleUnderline"/>
          <w:rFonts w:asciiTheme="majorHAnsi" w:hAnsiTheme="majorHAnsi"/>
        </w:rPr>
        <w:t xml:space="preserve">despite all the doom and gloom, scientist and former NASA astrobiology chair David </w:t>
      </w:r>
      <w:proofErr w:type="spellStart"/>
      <w:r w:rsidRPr="001760EC">
        <w:rPr>
          <w:rStyle w:val="StyleUnderline"/>
          <w:rFonts w:asciiTheme="majorHAnsi" w:hAnsiTheme="majorHAnsi"/>
        </w:rPr>
        <w:t>Grinspoon</w:t>
      </w:r>
      <w:proofErr w:type="spellEnd"/>
      <w:r w:rsidRPr="001760EC">
        <w:rPr>
          <w:rStyle w:val="StyleUnderline"/>
          <w:rFonts w:asciiTheme="majorHAnsi" w:hAnsiTheme="majorHAnsi"/>
        </w:rPr>
        <w:t xml:space="preserve"> says there might not be so much to fear.</w:t>
      </w:r>
    </w:p>
    <w:p w14:paraId="2B879938" w14:textId="77777777" w:rsidR="000E326B" w:rsidRPr="001760EC" w:rsidRDefault="000E326B" w:rsidP="000E326B">
      <w:pPr>
        <w:rPr>
          <w:rFonts w:asciiTheme="majorHAnsi" w:hAnsiTheme="majorHAnsi"/>
          <w:sz w:val="16"/>
        </w:rPr>
      </w:pPr>
      <w:r w:rsidRPr="001760EC">
        <w:rPr>
          <w:rStyle w:val="StyleUnderline"/>
          <w:rFonts w:asciiTheme="majorHAnsi" w:hAnsiTheme="majorHAnsi"/>
        </w:rPr>
        <w:t xml:space="preserve">"The human race is not credibly threatened with extinction," </w:t>
      </w:r>
      <w:r w:rsidRPr="001760EC">
        <w:rPr>
          <w:rFonts w:asciiTheme="majorHAnsi" w:hAnsiTheme="majorHAnsi"/>
          <w:sz w:val="16"/>
        </w:rPr>
        <w:t>he told host Robyn Burns on CBC's All Points West ahead of his guest lecture at the University of Victoria.</w:t>
      </w:r>
    </w:p>
    <w:p w14:paraId="0C0DD655"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"We're going to be okay — but we're going through a very difficult transition."</w:t>
      </w:r>
    </w:p>
    <w:p w14:paraId="09E43E51"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Overpopulation</w:t>
      </w:r>
    </w:p>
    <w:p w14:paraId="14376F30" w14:textId="77777777" w:rsidR="000E326B" w:rsidRPr="001760EC" w:rsidRDefault="000E326B" w:rsidP="000E326B">
      <w:pPr>
        <w:rPr>
          <w:rFonts w:asciiTheme="majorHAnsi" w:hAnsiTheme="majorHAnsi"/>
          <w:sz w:val="16"/>
          <w:szCs w:val="16"/>
        </w:rPr>
      </w:pPr>
      <w:proofErr w:type="spellStart"/>
      <w:r w:rsidRPr="001760EC">
        <w:rPr>
          <w:rFonts w:asciiTheme="majorHAnsi" w:hAnsiTheme="majorHAnsi"/>
          <w:sz w:val="16"/>
          <w:szCs w:val="16"/>
        </w:rPr>
        <w:t>Grinspoon</w:t>
      </w:r>
      <w:proofErr w:type="spellEnd"/>
      <w:r w:rsidRPr="001760EC">
        <w:rPr>
          <w:rFonts w:asciiTheme="majorHAnsi" w:hAnsiTheme="majorHAnsi"/>
          <w:sz w:val="16"/>
          <w:szCs w:val="16"/>
        </w:rPr>
        <w:t xml:space="preserve"> recently penned Earth in Human Hands — an in depth look at how humans have shaped the Earth over millions of years.</w:t>
      </w:r>
    </w:p>
    <w:p w14:paraId="2DB13C09"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He says that through his decades of research, some trends stand out that should actually be causes for optimism.</w:t>
      </w:r>
    </w:p>
    <w:p w14:paraId="0358F692"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The Earth's stabilizing populations are one of those causes.</w:t>
      </w:r>
    </w:p>
    <w:p w14:paraId="06F7F597"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"All of the best projections show population peaking and then leveling off later this century, and fertility is declining for the right reasons," he said.</w:t>
      </w:r>
    </w:p>
    <w:p w14:paraId="71955E52"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While billions of humans live in poverty, </w:t>
      </w:r>
      <w:proofErr w:type="spellStart"/>
      <w:r w:rsidRPr="001760EC">
        <w:rPr>
          <w:rFonts w:asciiTheme="majorHAnsi" w:hAnsiTheme="majorHAnsi"/>
          <w:sz w:val="16"/>
          <w:szCs w:val="16"/>
        </w:rPr>
        <w:t>Grinspoon</w:t>
      </w:r>
      <w:proofErr w:type="spellEnd"/>
      <w:r w:rsidRPr="001760EC">
        <w:rPr>
          <w:rFonts w:asciiTheme="majorHAnsi" w:hAnsiTheme="majorHAnsi"/>
          <w:sz w:val="16"/>
          <w:szCs w:val="16"/>
        </w:rPr>
        <w:t xml:space="preserve"> says increased economic development and rising standards of living would slow population growth. He expects the world's population to peak at about 10 to 11 billion before the end of the 21st century</w:t>
      </w:r>
    </w:p>
    <w:p w14:paraId="0A506009"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 xml:space="preserve">He admits the prospect of feeding that many people </w:t>
      </w:r>
      <w:proofErr w:type="gramStart"/>
      <w:r w:rsidRPr="001760EC">
        <w:rPr>
          <w:rFonts w:asciiTheme="majorHAnsi" w:hAnsiTheme="majorHAnsi"/>
          <w:sz w:val="16"/>
          <w:szCs w:val="16"/>
        </w:rPr>
        <w:t>is</w:t>
      </w:r>
      <w:proofErr w:type="gramEnd"/>
      <w:r w:rsidRPr="001760EC">
        <w:rPr>
          <w:rFonts w:asciiTheme="majorHAnsi" w:hAnsiTheme="majorHAnsi"/>
          <w:sz w:val="16"/>
          <w:szCs w:val="16"/>
        </w:rPr>
        <w:t xml:space="preserve"> daunting, but trends suggest the number would soon start to decline.</w:t>
      </w:r>
    </w:p>
    <w:p w14:paraId="4880F0A4"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Climate change</w:t>
      </w:r>
    </w:p>
    <w:p w14:paraId="159CA656"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 xml:space="preserve">If the population does eventually decline, so too will the effects that humans have on the planet, meaning </w:t>
      </w:r>
      <w:r w:rsidRPr="001760EC">
        <w:rPr>
          <w:rStyle w:val="StyleUnderline"/>
          <w:rFonts w:asciiTheme="majorHAnsi" w:hAnsiTheme="majorHAnsi"/>
        </w:rPr>
        <w:t>humans could inhabit the Earth for longer</w:t>
      </w:r>
      <w:r w:rsidRPr="001760EC">
        <w:rPr>
          <w:rFonts w:asciiTheme="majorHAnsi" w:hAnsiTheme="majorHAnsi"/>
          <w:sz w:val="16"/>
        </w:rPr>
        <w:t xml:space="preserve">, says </w:t>
      </w:r>
      <w:proofErr w:type="spellStart"/>
      <w:r w:rsidRPr="001760EC">
        <w:rPr>
          <w:rFonts w:asciiTheme="majorHAnsi" w:hAnsiTheme="majorHAnsi"/>
          <w:sz w:val="16"/>
        </w:rPr>
        <w:t>Grinspoon</w:t>
      </w:r>
      <w:proofErr w:type="spellEnd"/>
      <w:r w:rsidRPr="001760EC">
        <w:rPr>
          <w:rFonts w:asciiTheme="majorHAnsi" w:hAnsiTheme="majorHAnsi"/>
          <w:sz w:val="16"/>
        </w:rPr>
        <w:t xml:space="preserve">. However, he says </w:t>
      </w:r>
      <w:r w:rsidRPr="001760EC">
        <w:rPr>
          <w:rStyle w:val="StyleUnderline"/>
          <w:rFonts w:asciiTheme="majorHAnsi" w:hAnsiTheme="majorHAnsi"/>
        </w:rPr>
        <w:t>the true challenge lies in minimizing the damage that's already being done.</w:t>
      </w:r>
    </w:p>
    <w:p w14:paraId="35A5F427"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"The overall biggest issue we face is the threat of climate change and our need to transition our global energy systems into ones that do not wreck the natural systems that we depend upon," he said.</w:t>
      </w:r>
    </w:p>
    <w:p w14:paraId="3A945DE0" w14:textId="77777777" w:rsidR="000E326B" w:rsidRPr="001760EC" w:rsidRDefault="000E326B" w:rsidP="000E326B">
      <w:pPr>
        <w:rPr>
          <w:rFonts w:asciiTheme="majorHAnsi" w:hAnsiTheme="majorHAnsi"/>
          <w:sz w:val="16"/>
        </w:rPr>
      </w:pPr>
      <w:r w:rsidRPr="001760EC">
        <w:rPr>
          <w:rFonts w:asciiTheme="majorHAnsi" w:hAnsiTheme="majorHAnsi"/>
          <w:sz w:val="16"/>
        </w:rPr>
        <w:t xml:space="preserve">But </w:t>
      </w:r>
      <w:proofErr w:type="spellStart"/>
      <w:r w:rsidRPr="001760EC">
        <w:rPr>
          <w:rStyle w:val="StyleUnderline"/>
          <w:rFonts w:asciiTheme="majorHAnsi" w:hAnsiTheme="majorHAnsi"/>
        </w:rPr>
        <w:t>Grinspoon</w:t>
      </w:r>
      <w:proofErr w:type="spellEnd"/>
      <w:r w:rsidRPr="001760EC">
        <w:rPr>
          <w:rStyle w:val="StyleUnderline"/>
          <w:rFonts w:asciiTheme="majorHAnsi" w:hAnsiTheme="majorHAnsi"/>
        </w:rPr>
        <w:t xml:space="preserve"> is also optimistic on this front</w:t>
      </w:r>
      <w:r w:rsidRPr="001760EC">
        <w:rPr>
          <w:rFonts w:asciiTheme="majorHAnsi" w:hAnsiTheme="majorHAnsi"/>
          <w:sz w:val="16"/>
        </w:rPr>
        <w:t>. He says current investments in wind and solar are just the starting point of an energy revolution.</w:t>
      </w:r>
    </w:p>
    <w:p w14:paraId="68E22ED1"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"There's no way 100 years from now we'll be dependent on fossil fuels."</w:t>
      </w:r>
    </w:p>
    <w:p w14:paraId="482AFCF7" w14:textId="77777777" w:rsidR="000E326B" w:rsidRPr="001760EC" w:rsidRDefault="000E326B" w:rsidP="000E326B">
      <w:pPr>
        <w:rPr>
          <w:rFonts w:asciiTheme="majorHAnsi" w:hAnsiTheme="majorHAnsi"/>
          <w:sz w:val="16"/>
        </w:rPr>
      </w:pPr>
      <w:proofErr w:type="spellStart"/>
      <w:r w:rsidRPr="001760EC">
        <w:rPr>
          <w:rStyle w:val="StyleUnderline"/>
          <w:rFonts w:asciiTheme="majorHAnsi" w:hAnsiTheme="majorHAnsi"/>
        </w:rPr>
        <w:t>Grinspoon</w:t>
      </w:r>
      <w:proofErr w:type="spellEnd"/>
      <w:r w:rsidRPr="001760EC">
        <w:rPr>
          <w:rStyle w:val="StyleUnderline"/>
          <w:rFonts w:asciiTheme="majorHAnsi" w:hAnsiTheme="majorHAnsi"/>
        </w:rPr>
        <w:t xml:space="preserve"> points to economic incentives that </w:t>
      </w:r>
      <w:proofErr w:type="spellStart"/>
      <w:r w:rsidRPr="001760EC">
        <w:rPr>
          <w:rStyle w:val="StyleUnderline"/>
          <w:rFonts w:asciiTheme="majorHAnsi" w:hAnsiTheme="majorHAnsi"/>
        </w:rPr>
        <w:t>favour</w:t>
      </w:r>
      <w:proofErr w:type="spellEnd"/>
      <w:r w:rsidRPr="001760EC">
        <w:rPr>
          <w:rStyle w:val="StyleUnderline"/>
          <w:rFonts w:asciiTheme="majorHAnsi" w:hAnsiTheme="majorHAnsi"/>
        </w:rPr>
        <w:t xml:space="preserve"> renewable resources</w:t>
      </w:r>
      <w:r w:rsidRPr="001760EC">
        <w:rPr>
          <w:rFonts w:asciiTheme="majorHAnsi" w:hAnsiTheme="majorHAnsi"/>
          <w:sz w:val="16"/>
        </w:rPr>
        <w:t>. He cites China's 'green revolution' as an example of why it's in the best interest of countries to reduce their carbon foot print.</w:t>
      </w:r>
    </w:p>
    <w:p w14:paraId="34375EEE" w14:textId="77777777" w:rsidR="000E326B" w:rsidRPr="001760EC" w:rsidRDefault="000E326B" w:rsidP="000E326B">
      <w:pPr>
        <w:rPr>
          <w:rFonts w:asciiTheme="majorHAnsi" w:hAnsiTheme="majorHAnsi"/>
          <w:sz w:val="16"/>
          <w:szCs w:val="16"/>
        </w:rPr>
      </w:pPr>
      <w:r w:rsidRPr="001760EC">
        <w:rPr>
          <w:rFonts w:asciiTheme="majorHAnsi" w:hAnsiTheme="majorHAnsi"/>
          <w:sz w:val="16"/>
          <w:szCs w:val="16"/>
        </w:rPr>
        <w:t>"[China is not switching to renewable energy] because they suddenly became global altruists — it's because you can no longer breath in Beijing, so they're shutting down coal plants and investing in solar and wind."</w:t>
      </w:r>
    </w:p>
    <w:p w14:paraId="4B41AA13" w14:textId="77777777" w:rsidR="000E326B" w:rsidRPr="001760EC" w:rsidRDefault="000E326B" w:rsidP="000E326B">
      <w:pPr>
        <w:rPr>
          <w:rStyle w:val="StyleUnderline"/>
          <w:rFonts w:asciiTheme="majorHAnsi" w:hAnsiTheme="majorHAnsi"/>
        </w:rPr>
      </w:pPr>
      <w:r w:rsidRPr="001760EC">
        <w:rPr>
          <w:rStyle w:val="StyleUnderline"/>
          <w:rFonts w:asciiTheme="majorHAnsi" w:hAnsiTheme="majorHAnsi"/>
        </w:rPr>
        <w:t>He</w:t>
      </w:r>
      <w:r w:rsidRPr="001760EC">
        <w:rPr>
          <w:rFonts w:asciiTheme="majorHAnsi" w:hAnsiTheme="majorHAnsi"/>
          <w:sz w:val="16"/>
        </w:rPr>
        <w:t xml:space="preserve"> admits that humanity needs to pick up the pace in order to stave off further effects of climate change, </w:t>
      </w:r>
      <w:r w:rsidRPr="001760EC">
        <w:rPr>
          <w:rStyle w:val="StyleUnderline"/>
          <w:rFonts w:asciiTheme="majorHAnsi" w:hAnsiTheme="majorHAnsi"/>
        </w:rPr>
        <w:t>but firmly believes humans are in a state of transition.</w:t>
      </w:r>
    </w:p>
    <w:p w14:paraId="31267E09" w14:textId="77777777" w:rsidR="000E326B" w:rsidRPr="001760EC" w:rsidRDefault="000E326B" w:rsidP="000E326B">
      <w:pPr>
        <w:rPr>
          <w:rStyle w:val="StyleUnderline"/>
          <w:rFonts w:asciiTheme="majorHAnsi" w:hAnsiTheme="majorHAnsi"/>
        </w:rPr>
      </w:pPr>
      <w:r w:rsidRPr="001760EC">
        <w:rPr>
          <w:rFonts w:asciiTheme="majorHAnsi" w:hAnsiTheme="majorHAnsi"/>
          <w:sz w:val="16"/>
        </w:rPr>
        <w:t>"</w:t>
      </w:r>
      <w:r w:rsidRPr="001760EC">
        <w:rPr>
          <w:rStyle w:val="StyleUnderline"/>
          <w:rFonts w:asciiTheme="majorHAnsi" w:hAnsiTheme="majorHAnsi"/>
        </w:rPr>
        <w:t>The 21st century is going to be rough</w:t>
      </w:r>
      <w:r w:rsidRPr="001760EC">
        <w:rPr>
          <w:rFonts w:asciiTheme="majorHAnsi" w:hAnsiTheme="majorHAnsi"/>
          <w:sz w:val="16"/>
        </w:rPr>
        <w:t xml:space="preserve"> and tragic in some ways, </w:t>
      </w:r>
      <w:r w:rsidRPr="001760EC">
        <w:rPr>
          <w:rStyle w:val="StyleUnderline"/>
          <w:rFonts w:asciiTheme="majorHAnsi" w:hAnsiTheme="majorHAnsi"/>
        </w:rPr>
        <w:t>but</w:t>
      </w:r>
      <w:r w:rsidRPr="001760EC">
        <w:rPr>
          <w:rFonts w:asciiTheme="majorHAnsi" w:hAnsiTheme="majorHAnsi"/>
          <w:sz w:val="16"/>
        </w:rPr>
        <w:t xml:space="preserve"> </w:t>
      </w:r>
      <w:proofErr w:type="spellStart"/>
      <w:r w:rsidRPr="001760EC">
        <w:rPr>
          <w:rFonts w:asciiTheme="majorHAnsi" w:hAnsiTheme="majorHAnsi"/>
          <w:sz w:val="16"/>
        </w:rPr>
        <w:t>its</w:t>
      </w:r>
      <w:proofErr w:type="spellEnd"/>
      <w:r w:rsidRPr="001760EC">
        <w:rPr>
          <w:rFonts w:asciiTheme="majorHAnsi" w:hAnsiTheme="majorHAnsi"/>
          <w:sz w:val="16"/>
        </w:rPr>
        <w:t xml:space="preserve"> also true </w:t>
      </w:r>
      <w:r w:rsidRPr="001760EC">
        <w:rPr>
          <w:rStyle w:val="StyleUnderline"/>
          <w:rFonts w:asciiTheme="majorHAnsi" w:hAnsiTheme="majorHAnsi"/>
        </w:rPr>
        <w:t>there's going to be a 22nd, and a 23rd century."</w:t>
      </w:r>
    </w:p>
    <w:p w14:paraId="467EFB01" w14:textId="77777777" w:rsidR="000E326B" w:rsidRPr="001760EC" w:rsidRDefault="000E326B" w:rsidP="000E326B">
      <w:pPr>
        <w:rPr>
          <w:rFonts w:asciiTheme="majorHAnsi" w:hAnsiTheme="majorHAnsi"/>
        </w:rPr>
      </w:pPr>
    </w:p>
    <w:p w14:paraId="3B7ECD28" w14:textId="003405FF" w:rsidR="00990AEC" w:rsidRPr="001760EC" w:rsidRDefault="00990AEC" w:rsidP="001B6955">
      <w:pPr>
        <w:pStyle w:val="Heading2"/>
        <w:rPr>
          <w:rFonts w:asciiTheme="majorHAnsi" w:hAnsiTheme="majorHAnsi"/>
        </w:rPr>
      </w:pPr>
      <w:r w:rsidRPr="001760EC">
        <w:rPr>
          <w:rFonts w:asciiTheme="majorHAnsi" w:hAnsiTheme="majorHAnsi"/>
        </w:rPr>
        <w:lastRenderedPageBreak/>
        <w:t>Space Scenario</w:t>
      </w:r>
    </w:p>
    <w:p w14:paraId="0A913893" w14:textId="77777777" w:rsidR="00990AEC" w:rsidRPr="001760EC" w:rsidRDefault="00990AEC" w:rsidP="00990AEC">
      <w:pPr>
        <w:rPr>
          <w:rFonts w:asciiTheme="majorHAnsi" w:hAnsiTheme="majorHAnsi"/>
        </w:rPr>
      </w:pPr>
    </w:p>
    <w:p w14:paraId="54375757" w14:textId="77777777" w:rsidR="00990AEC" w:rsidRPr="001760EC" w:rsidRDefault="00990AEC" w:rsidP="00387C0D">
      <w:pPr>
        <w:pStyle w:val="Heading3"/>
        <w:rPr>
          <w:rFonts w:asciiTheme="majorHAnsi" w:hAnsiTheme="majorHAnsi"/>
        </w:rPr>
      </w:pPr>
      <w:r w:rsidRPr="001760EC">
        <w:rPr>
          <w:rFonts w:asciiTheme="majorHAnsi" w:hAnsiTheme="majorHAnsi"/>
        </w:rPr>
        <w:lastRenderedPageBreak/>
        <w:t xml:space="preserve">US/China space trade off </w:t>
      </w:r>
    </w:p>
    <w:p w14:paraId="6A1E8D81" w14:textId="77777777" w:rsidR="00990AEC" w:rsidRPr="001760EC" w:rsidRDefault="00990AEC" w:rsidP="00990AEC">
      <w:pPr>
        <w:pStyle w:val="Heading4"/>
        <w:rPr>
          <w:rFonts w:asciiTheme="majorHAnsi" w:hAnsiTheme="majorHAnsi"/>
        </w:rPr>
      </w:pPr>
      <w:r w:rsidRPr="001760EC">
        <w:rPr>
          <w:rFonts w:asciiTheme="majorHAnsi" w:hAnsiTheme="majorHAnsi"/>
        </w:rPr>
        <w:t xml:space="preserve">US space programs capture market opportunities from other countries – namely China </w:t>
      </w:r>
    </w:p>
    <w:p w14:paraId="31277318" w14:textId="2EBE81A5" w:rsidR="00990AEC" w:rsidRPr="001760EC" w:rsidRDefault="00990AEC" w:rsidP="00990AEC">
      <w:pPr>
        <w:rPr>
          <w:rFonts w:asciiTheme="majorHAnsi" w:hAnsiTheme="majorHAnsi"/>
          <w:sz w:val="16"/>
        </w:rPr>
      </w:pPr>
      <w:r w:rsidRPr="001760EC">
        <w:rPr>
          <w:rStyle w:val="Style13ptBold"/>
          <w:rFonts w:asciiTheme="majorHAnsi" w:hAnsiTheme="majorHAnsi"/>
        </w:rPr>
        <w:t>Autry; writes on space, innovation, entrepreneurship; and policy for Forbes; 17;</w:t>
      </w:r>
      <w:r w:rsidRPr="001760EC">
        <w:rPr>
          <w:rFonts w:asciiTheme="majorHAnsi" w:hAnsiTheme="majorHAnsi"/>
          <w:sz w:val="16"/>
        </w:rPr>
        <w:t xml:space="preserve"> [Greg; “The Next Economic Revolution Just (re)Launched: Congratulate SpaceX, Thank NASA”; Forbes; 4-1-17; https://www.forbes.com/sites/gregautry/2017/04/01/the-next-economic-revolution-just-relaunched-congratulate-spacex-thank-nasa/#6b54a27b8c7e; accessed 7-11-17; GDI – AYH]</w:t>
      </w:r>
    </w:p>
    <w:p w14:paraId="51772267" w14:textId="77777777" w:rsidR="00990AEC" w:rsidRPr="001760EC" w:rsidRDefault="00990AEC" w:rsidP="00990AEC">
      <w:pPr>
        <w:rPr>
          <w:rFonts w:asciiTheme="majorHAnsi" w:hAnsiTheme="majorHAnsi"/>
          <w:sz w:val="16"/>
        </w:rPr>
      </w:pPr>
      <w:r w:rsidRPr="001760EC">
        <w:rPr>
          <w:rFonts w:asciiTheme="majorHAnsi" w:hAnsiTheme="majorHAnsi"/>
          <w:sz w:val="16"/>
        </w:rPr>
        <w:t xml:space="preserve">An American Future, </w:t>
      </w:r>
      <w:proofErr w:type="gramStart"/>
      <w:r w:rsidRPr="001760EC">
        <w:rPr>
          <w:rFonts w:asciiTheme="majorHAnsi" w:hAnsiTheme="majorHAnsi"/>
          <w:sz w:val="16"/>
        </w:rPr>
        <w:t>Again</w:t>
      </w:r>
      <w:proofErr w:type="gramEnd"/>
      <w:r w:rsidRPr="001760EC">
        <w:rPr>
          <w:rFonts w:asciiTheme="majorHAnsi" w:hAnsiTheme="majorHAnsi"/>
          <w:sz w:val="12"/>
        </w:rPr>
        <w:t>¶</w:t>
      </w:r>
      <w:r w:rsidRPr="001760EC">
        <w:rPr>
          <w:rFonts w:asciiTheme="majorHAnsi" w:hAnsiTheme="majorHAnsi"/>
          <w:sz w:val="16"/>
        </w:rPr>
        <w:t xml:space="preserve"> As with the PC and the Internet, </w:t>
      </w:r>
      <w:r w:rsidRPr="001760EC">
        <w:rPr>
          <w:rStyle w:val="StyleUnderline"/>
          <w:rFonts w:asciiTheme="majorHAnsi" w:hAnsiTheme="majorHAnsi"/>
        </w:rPr>
        <w:t xml:space="preserve">American innovation in space will drive our economic growth for at least a generation. Dominance of the space business will ensure that the U.S. economy remains the </w:t>
      </w:r>
      <w:r w:rsidRPr="001760EC">
        <w:rPr>
          <w:rStyle w:val="Emphasis"/>
          <w:rFonts w:asciiTheme="majorHAnsi" w:hAnsiTheme="majorHAnsi"/>
        </w:rPr>
        <w:t xml:space="preserve">most powerful on </w:t>
      </w:r>
      <w:proofErr w:type="gramStart"/>
      <w:r w:rsidRPr="001760EC">
        <w:rPr>
          <w:rStyle w:val="Emphasis"/>
          <w:rFonts w:asciiTheme="majorHAnsi" w:hAnsiTheme="majorHAnsi"/>
        </w:rPr>
        <w:t>Earth</w:t>
      </w:r>
      <w:r w:rsidRPr="001760EC">
        <w:rPr>
          <w:rStyle w:val="StyleUnderline"/>
          <w:rFonts w:asciiTheme="majorHAnsi" w:hAnsiTheme="majorHAnsi"/>
        </w:rPr>
        <w:t>.</w:t>
      </w:r>
      <w:r w:rsidRPr="001760EC">
        <w:rPr>
          <w:rStyle w:val="StyleUnderline"/>
          <w:rFonts w:asciiTheme="majorHAnsi" w:hAnsiTheme="majorHAnsi"/>
          <w:sz w:val="12"/>
          <w:u w:val="none"/>
        </w:rPr>
        <w:t>¶</w:t>
      </w:r>
      <w:proofErr w:type="gramEnd"/>
      <w:r w:rsidRPr="001760EC">
        <w:rPr>
          <w:rFonts w:asciiTheme="majorHAnsi" w:hAnsiTheme="majorHAnsi"/>
          <w:sz w:val="16"/>
        </w:rPr>
        <w:t xml:space="preserve"> Our global competitors in Russia, China and even Europe remain wedded to an antiquated socialist vision of space development. Their space “programs” are run by state-owned enterprises and quasi-governmental national champions. While they flirt with very small commercial endeavors and rebrand their government bureaucracies as “companies”, the political leaders of these nations are very unlikely to truly let go of a strategic national industry with military </w:t>
      </w:r>
      <w:proofErr w:type="gramStart"/>
      <w:r w:rsidRPr="001760EC">
        <w:rPr>
          <w:rFonts w:asciiTheme="majorHAnsi" w:hAnsiTheme="majorHAnsi"/>
          <w:sz w:val="16"/>
        </w:rPr>
        <w:t>implications.</w:t>
      </w:r>
      <w:r w:rsidRPr="001760EC">
        <w:rPr>
          <w:rFonts w:asciiTheme="majorHAnsi" w:hAnsiTheme="majorHAnsi"/>
          <w:sz w:val="12"/>
        </w:rPr>
        <w:t>¶</w:t>
      </w:r>
      <w:proofErr w:type="gramEnd"/>
      <w:r w:rsidRPr="001760EC">
        <w:rPr>
          <w:rFonts w:asciiTheme="majorHAnsi" w:hAnsiTheme="majorHAnsi"/>
          <w:sz w:val="16"/>
        </w:rPr>
        <w:t xml:space="preserve"> </w:t>
      </w:r>
      <w:r w:rsidRPr="001760EC">
        <w:rPr>
          <w:rStyle w:val="StyleUnderline"/>
          <w:rFonts w:asciiTheme="majorHAnsi" w:hAnsiTheme="majorHAnsi"/>
        </w:rPr>
        <w:t xml:space="preserve">The current trend already suggest that it is time to </w:t>
      </w:r>
      <w:r w:rsidRPr="001760EC">
        <w:rPr>
          <w:rStyle w:val="Emphasis"/>
          <w:rFonts w:asciiTheme="majorHAnsi" w:hAnsiTheme="majorHAnsi"/>
        </w:rPr>
        <w:t xml:space="preserve">put a fork in China’s Great Wall Industry Corp, </w:t>
      </w:r>
      <w:r w:rsidRPr="001760EC">
        <w:rPr>
          <w:rStyle w:val="StyleUnderline"/>
          <w:rFonts w:asciiTheme="majorHAnsi" w:hAnsiTheme="majorHAnsi"/>
        </w:rPr>
        <w:t xml:space="preserve">Russia’s </w:t>
      </w:r>
      <w:proofErr w:type="spellStart"/>
      <w:r w:rsidRPr="001760EC">
        <w:rPr>
          <w:rStyle w:val="StyleUnderline"/>
          <w:rFonts w:asciiTheme="majorHAnsi" w:hAnsiTheme="majorHAnsi"/>
        </w:rPr>
        <w:t>TsSKB</w:t>
      </w:r>
      <w:proofErr w:type="spellEnd"/>
      <w:r w:rsidRPr="001760EC">
        <w:rPr>
          <w:rStyle w:val="StyleUnderline"/>
          <w:rFonts w:asciiTheme="majorHAnsi" w:hAnsiTheme="majorHAnsi"/>
        </w:rPr>
        <w:t xml:space="preserve"> Progress and Europe’s Arianespace. </w:t>
      </w:r>
      <w:r w:rsidRPr="001760EC">
        <w:rPr>
          <w:rFonts w:asciiTheme="majorHAnsi" w:hAnsiTheme="majorHAnsi"/>
          <w:sz w:val="16"/>
        </w:rPr>
        <w:t xml:space="preserve">In 2011, the U.S. had surrendered the entire mid-sized commercial space launch business to subsidized global competition. Just four years later, SpaceX had recaptured half of that market. SpaceX’s success has motivated ULA to aggressively pursue commercial launches as well. Reuse and new competitors will restore 80% or more of this business to America over the next few </w:t>
      </w:r>
      <w:proofErr w:type="gramStart"/>
      <w:r w:rsidRPr="001760EC">
        <w:rPr>
          <w:rFonts w:asciiTheme="majorHAnsi" w:hAnsiTheme="majorHAnsi"/>
          <w:sz w:val="16"/>
        </w:rPr>
        <w:t>years.</w:t>
      </w:r>
      <w:r w:rsidRPr="001760EC">
        <w:rPr>
          <w:rFonts w:asciiTheme="majorHAnsi" w:hAnsiTheme="majorHAnsi"/>
          <w:sz w:val="12"/>
        </w:rPr>
        <w:t>¶</w:t>
      </w:r>
      <w:proofErr w:type="gramEnd"/>
      <w:r w:rsidRPr="001760EC">
        <w:rPr>
          <w:rFonts w:asciiTheme="majorHAnsi" w:hAnsiTheme="majorHAnsi"/>
          <w:sz w:val="16"/>
        </w:rPr>
        <w:t xml:space="preserve"> All of this aligns perfectly with the trade and job creation goals of the new White House. Support for commercial space goes back to Ronald Reagan’s signing of the Commercial Space Launch Act of 1984 and the Trump team has stated that public-private partnership will form the cornerstone of American space policy.</w:t>
      </w:r>
    </w:p>
    <w:p w14:paraId="66D6A9A7" w14:textId="77777777" w:rsidR="00990AEC" w:rsidRPr="001760EC" w:rsidRDefault="00990AEC" w:rsidP="00990AEC">
      <w:pPr>
        <w:rPr>
          <w:rFonts w:asciiTheme="majorHAnsi" w:hAnsiTheme="majorHAnsi"/>
        </w:rPr>
      </w:pPr>
    </w:p>
    <w:p w14:paraId="4AA18715" w14:textId="65FCA8A9" w:rsidR="0077213D" w:rsidRPr="001760EC" w:rsidRDefault="0077213D" w:rsidP="001B6955">
      <w:pPr>
        <w:pStyle w:val="Heading2"/>
        <w:rPr>
          <w:rFonts w:asciiTheme="majorHAnsi" w:hAnsiTheme="majorHAnsi"/>
        </w:rPr>
      </w:pPr>
      <w:r w:rsidRPr="001760EC">
        <w:rPr>
          <w:rFonts w:asciiTheme="majorHAnsi" w:hAnsiTheme="majorHAnsi"/>
        </w:rPr>
        <w:lastRenderedPageBreak/>
        <w:t>China Good—General</w:t>
      </w:r>
    </w:p>
    <w:p w14:paraId="25EA8A16" w14:textId="35F885ED" w:rsidR="004143D7" w:rsidRPr="001760EC" w:rsidRDefault="004143D7" w:rsidP="0077213D">
      <w:pPr>
        <w:pStyle w:val="Heading3"/>
        <w:rPr>
          <w:rFonts w:asciiTheme="majorHAnsi" w:hAnsiTheme="majorHAnsi"/>
        </w:rPr>
      </w:pPr>
      <w:r w:rsidRPr="001760EC">
        <w:rPr>
          <w:rFonts w:asciiTheme="majorHAnsi" w:hAnsiTheme="majorHAnsi"/>
        </w:rPr>
        <w:lastRenderedPageBreak/>
        <w:t>Ag</w:t>
      </w:r>
    </w:p>
    <w:p w14:paraId="31C03686" w14:textId="77777777" w:rsidR="004143D7" w:rsidRPr="001760EC" w:rsidRDefault="004143D7" w:rsidP="004143D7">
      <w:pPr>
        <w:rPr>
          <w:rFonts w:asciiTheme="majorHAnsi" w:hAnsiTheme="majorHAnsi"/>
        </w:rPr>
      </w:pPr>
    </w:p>
    <w:p w14:paraId="3DBFABEC" w14:textId="77777777" w:rsidR="004143D7" w:rsidRPr="001760EC" w:rsidRDefault="004143D7" w:rsidP="004143D7">
      <w:pPr>
        <w:pStyle w:val="Heading4"/>
        <w:rPr>
          <w:rFonts w:asciiTheme="majorHAnsi" w:hAnsiTheme="majorHAnsi"/>
        </w:rPr>
      </w:pPr>
      <w:r w:rsidRPr="001760EC">
        <w:rPr>
          <w:rFonts w:asciiTheme="majorHAnsi" w:hAnsiTheme="majorHAnsi"/>
        </w:rPr>
        <w:t xml:space="preserve">China leads the US in agriculture R&amp;D </w:t>
      </w:r>
    </w:p>
    <w:p w14:paraId="7D33505A" w14:textId="1157F56F" w:rsidR="004143D7" w:rsidRPr="001760EC" w:rsidRDefault="004143D7" w:rsidP="004143D7">
      <w:pPr>
        <w:rPr>
          <w:rFonts w:asciiTheme="majorHAnsi" w:hAnsiTheme="majorHAnsi"/>
          <w:sz w:val="16"/>
        </w:rPr>
      </w:pPr>
      <w:proofErr w:type="spellStart"/>
      <w:r w:rsidRPr="001760EC">
        <w:rPr>
          <w:rStyle w:val="Style13ptBold"/>
          <w:rFonts w:asciiTheme="majorHAnsi" w:hAnsiTheme="majorHAnsi"/>
        </w:rPr>
        <w:t>Abott</w:t>
      </w:r>
      <w:proofErr w:type="spellEnd"/>
      <w:r w:rsidRPr="001760EC">
        <w:rPr>
          <w:rStyle w:val="Style13ptBold"/>
          <w:rFonts w:asciiTheme="majorHAnsi" w:hAnsiTheme="majorHAnsi"/>
        </w:rPr>
        <w:t>; Contributing Editor at the Food &amp; Environment Reporting Network (FERN); 17;</w:t>
      </w:r>
      <w:r w:rsidRPr="001760EC">
        <w:rPr>
          <w:rFonts w:asciiTheme="majorHAnsi" w:hAnsiTheme="majorHAnsi"/>
        </w:rPr>
        <w:t xml:space="preserve"> </w:t>
      </w:r>
      <w:r w:rsidRPr="001760EC">
        <w:rPr>
          <w:rFonts w:asciiTheme="majorHAnsi" w:hAnsiTheme="majorHAnsi"/>
          <w:sz w:val="16"/>
        </w:rPr>
        <w:t>[Chuck; “CHINA OVERTAKES U.S. AS TOP GOVERNMENT FUNDER OF AG RESEARCH”; Successful Farming; 3-8-17; http://www.agriculture.com/news/business/china-overtakes-us-as-top-government-funder-of-ag-research; accessed 7-14-17; GDI – AYH]</w:t>
      </w:r>
    </w:p>
    <w:p w14:paraId="349E81CF" w14:textId="77777777" w:rsidR="004143D7" w:rsidRPr="001760EC" w:rsidRDefault="004143D7" w:rsidP="004143D7">
      <w:pPr>
        <w:rPr>
          <w:rFonts w:asciiTheme="majorHAnsi" w:hAnsiTheme="majorHAnsi"/>
          <w:sz w:val="16"/>
        </w:rPr>
      </w:pPr>
      <w:r w:rsidRPr="001760EC">
        <w:rPr>
          <w:rFonts w:asciiTheme="majorHAnsi" w:hAnsiTheme="majorHAnsi"/>
          <w:sz w:val="16"/>
        </w:rPr>
        <w:t xml:space="preserve">The world’s largest farm exporter, the U.S., is also a global leader in agricultural innovation. Consider GMO crops grown on nearly half of U.S. cropland and on 440 million acres in more than two dozen nations. </w:t>
      </w:r>
      <w:r w:rsidRPr="001760EC">
        <w:rPr>
          <w:rFonts w:asciiTheme="majorHAnsi" w:hAnsiTheme="majorHAnsi"/>
          <w:sz w:val="12"/>
        </w:rPr>
        <w:t>¶</w:t>
      </w:r>
      <w:r w:rsidRPr="001760EC">
        <w:rPr>
          <w:rFonts w:asciiTheme="majorHAnsi" w:hAnsiTheme="majorHAnsi"/>
          <w:sz w:val="16"/>
        </w:rPr>
        <w:t xml:space="preserve"> U.S. preeminence overshadows a startling change: </w:t>
      </w:r>
      <w:r w:rsidRPr="001760EC">
        <w:rPr>
          <w:rStyle w:val="Emphasis"/>
          <w:rFonts w:asciiTheme="majorHAnsi" w:hAnsiTheme="majorHAnsi"/>
        </w:rPr>
        <w:t>China leads the U.S. by a large margin</w:t>
      </w:r>
      <w:r w:rsidRPr="001760EC">
        <w:rPr>
          <w:rStyle w:val="StyleUnderline"/>
          <w:rFonts w:asciiTheme="majorHAnsi" w:hAnsiTheme="majorHAnsi"/>
        </w:rPr>
        <w:t xml:space="preserve"> in government funding of food and ag research and </w:t>
      </w:r>
      <w:proofErr w:type="gramStart"/>
      <w:r w:rsidRPr="001760EC">
        <w:rPr>
          <w:rStyle w:val="StyleUnderline"/>
          <w:rFonts w:asciiTheme="majorHAnsi" w:hAnsiTheme="majorHAnsi"/>
        </w:rPr>
        <w:t>development</w:t>
      </w:r>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w:t>
      </w:r>
      <w:r w:rsidRPr="001760EC">
        <w:rPr>
          <w:rStyle w:val="StyleUnderline"/>
          <w:rFonts w:asciiTheme="majorHAnsi" w:hAnsiTheme="majorHAnsi"/>
        </w:rPr>
        <w:t xml:space="preserve">China began pouring money into agricultural R&amp;D at the same time that U.S. funding from federal and state sources stagnated and, about a decade ago, began to decline. </w:t>
      </w:r>
      <w:r w:rsidRPr="001760EC">
        <w:rPr>
          <w:rStyle w:val="StyleUnderline"/>
          <w:rFonts w:asciiTheme="majorHAnsi" w:hAnsiTheme="majorHAnsi"/>
          <w:sz w:val="12"/>
          <w:u w:val="none"/>
        </w:rPr>
        <w:t>¶</w:t>
      </w:r>
      <w:r w:rsidRPr="001760EC">
        <w:rPr>
          <w:rFonts w:asciiTheme="majorHAnsi" w:hAnsiTheme="majorHAnsi"/>
          <w:sz w:val="16"/>
        </w:rPr>
        <w:t xml:space="preserve"> According to three USDA economists, </w:t>
      </w:r>
      <w:r w:rsidRPr="001760EC">
        <w:rPr>
          <w:rStyle w:val="Emphasis"/>
          <w:rFonts w:asciiTheme="majorHAnsi" w:hAnsiTheme="majorHAnsi"/>
        </w:rPr>
        <w:t>China surpassed the U.S.</w:t>
      </w:r>
      <w:r w:rsidRPr="001760EC">
        <w:rPr>
          <w:rStyle w:val="StyleUnderline"/>
          <w:rFonts w:asciiTheme="majorHAnsi" w:hAnsiTheme="majorHAnsi"/>
        </w:rPr>
        <w:t xml:space="preserve"> in public funding in 2009 and had a 2-to-1 advantage in 2013. They say reduced U.S. spending “may have negative implications for agricultural productivity” when dealing with new pests and diseases and with climate </w:t>
      </w:r>
      <w:proofErr w:type="gramStart"/>
      <w:r w:rsidRPr="001760EC">
        <w:rPr>
          <w:rStyle w:val="StyleUnderline"/>
          <w:rFonts w:asciiTheme="majorHAnsi" w:hAnsiTheme="majorHAnsi"/>
        </w:rPr>
        <w:t>change.</w:t>
      </w:r>
      <w:r w:rsidRPr="001760EC">
        <w:rPr>
          <w:rStyle w:val="StyleUnderline"/>
          <w:rFonts w:asciiTheme="majorHAnsi" w:hAnsiTheme="majorHAnsi"/>
          <w:sz w:val="12"/>
          <w:u w:val="none"/>
        </w:rPr>
        <w:t>¶</w:t>
      </w:r>
      <w:proofErr w:type="gramEnd"/>
      <w:r w:rsidRPr="001760EC">
        <w:rPr>
          <w:rFonts w:asciiTheme="majorHAnsi" w:hAnsiTheme="majorHAnsi"/>
          <w:sz w:val="16"/>
        </w:rPr>
        <w:t xml:space="preserve"> “The effects of a decline in public agricultural R&amp;D are likely to become more pronounced over time if the pace of fundamental advances in agricultural sciences slows,” say economists Matthew Clancy, Keith </w:t>
      </w:r>
      <w:proofErr w:type="spellStart"/>
      <w:r w:rsidRPr="001760EC">
        <w:rPr>
          <w:rFonts w:asciiTheme="majorHAnsi" w:hAnsiTheme="majorHAnsi"/>
          <w:sz w:val="16"/>
        </w:rPr>
        <w:t>Fuglie</w:t>
      </w:r>
      <w:proofErr w:type="spellEnd"/>
      <w:r w:rsidRPr="001760EC">
        <w:rPr>
          <w:rFonts w:asciiTheme="majorHAnsi" w:hAnsiTheme="majorHAnsi"/>
          <w:sz w:val="16"/>
        </w:rPr>
        <w:t xml:space="preserve">, and Paul </w:t>
      </w:r>
      <w:proofErr w:type="spellStart"/>
      <w:r w:rsidRPr="001760EC">
        <w:rPr>
          <w:rFonts w:asciiTheme="majorHAnsi" w:hAnsiTheme="majorHAnsi"/>
          <w:sz w:val="16"/>
        </w:rPr>
        <w:t>Heisey</w:t>
      </w:r>
      <w:proofErr w:type="spellEnd"/>
      <w:r w:rsidRPr="001760EC">
        <w:rPr>
          <w:rFonts w:asciiTheme="majorHAnsi" w:hAnsiTheme="majorHAnsi"/>
          <w:sz w:val="16"/>
        </w:rPr>
        <w:t xml:space="preserve"> in a USDA magazine. “Slippage of U.S. funding in agricultural R&amp;D also carries implications for U.S. engagement with the global research community</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Like the U.S., China is an agricultural power and also the number one customer for U.S. farm exports. Its increased support for domestic R&amp;D comes at the same time U.S. exporters have complained of difficulty in getting China to approve new GMO strains, and the Trump administration has threatened stiff tariffs on Chinese products. State-owned </w:t>
      </w:r>
      <w:proofErr w:type="spellStart"/>
      <w:r w:rsidRPr="001760EC">
        <w:rPr>
          <w:rFonts w:asciiTheme="majorHAnsi" w:hAnsiTheme="majorHAnsi"/>
          <w:sz w:val="16"/>
        </w:rPr>
        <w:t>ChemChina</w:t>
      </w:r>
      <w:proofErr w:type="spellEnd"/>
      <w:r w:rsidRPr="001760EC">
        <w:rPr>
          <w:rFonts w:asciiTheme="majorHAnsi" w:hAnsiTheme="majorHAnsi"/>
          <w:sz w:val="16"/>
        </w:rPr>
        <w:t xml:space="preserve"> has struck a deal to buy Swiss-based Syngenta, a leading seed and ag chemical </w:t>
      </w:r>
      <w:proofErr w:type="gramStart"/>
      <w:r w:rsidRPr="001760EC">
        <w:rPr>
          <w:rFonts w:asciiTheme="majorHAnsi" w:hAnsiTheme="majorHAnsi"/>
          <w:sz w:val="16"/>
        </w:rPr>
        <w:t>company.</w:t>
      </w:r>
      <w:r w:rsidRPr="001760EC">
        <w:rPr>
          <w:rFonts w:asciiTheme="majorHAnsi" w:hAnsiTheme="majorHAnsi"/>
          <w:sz w:val="12"/>
        </w:rPr>
        <w:t>¶</w:t>
      </w:r>
      <w:proofErr w:type="gramEnd"/>
      <w:r w:rsidRPr="001760EC">
        <w:rPr>
          <w:rFonts w:asciiTheme="majorHAnsi" w:hAnsiTheme="majorHAnsi"/>
          <w:sz w:val="16"/>
        </w:rPr>
        <w:t xml:space="preserve"> Of course, the U.S. remains a powerhouse of research. It is still the leader in agricultural science publications and in citations – an indication of high-value research – in addition to agricultural patents. </w:t>
      </w:r>
      <w:r w:rsidRPr="001760EC">
        <w:rPr>
          <w:rFonts w:asciiTheme="majorHAnsi" w:hAnsiTheme="majorHAnsi"/>
          <w:sz w:val="12"/>
        </w:rPr>
        <w:t>¶</w:t>
      </w:r>
      <w:r w:rsidRPr="001760EC">
        <w:rPr>
          <w:rFonts w:asciiTheme="majorHAnsi" w:hAnsiTheme="majorHAnsi"/>
          <w:sz w:val="16"/>
        </w:rPr>
        <w:t xml:space="preserve"> Agriculture wasn’t alone in seeing smaller federal funding for R&amp;D. In the past decade, R&amp;D funding is down government-wide, say Clancy, </w:t>
      </w:r>
      <w:proofErr w:type="spellStart"/>
      <w:r w:rsidRPr="001760EC">
        <w:rPr>
          <w:rFonts w:asciiTheme="majorHAnsi" w:hAnsiTheme="majorHAnsi"/>
          <w:sz w:val="16"/>
        </w:rPr>
        <w:t>Fuglie</w:t>
      </w:r>
      <w:proofErr w:type="spellEnd"/>
      <w:r w:rsidRPr="001760EC">
        <w:rPr>
          <w:rFonts w:asciiTheme="majorHAnsi" w:hAnsiTheme="majorHAnsi"/>
          <w:sz w:val="16"/>
        </w:rPr>
        <w:t xml:space="preserve">, and </w:t>
      </w:r>
      <w:proofErr w:type="spellStart"/>
      <w:proofErr w:type="gramStart"/>
      <w:r w:rsidRPr="001760EC">
        <w:rPr>
          <w:rFonts w:asciiTheme="majorHAnsi" w:hAnsiTheme="majorHAnsi"/>
          <w:sz w:val="16"/>
        </w:rPr>
        <w:t>Heisey</w:t>
      </w:r>
      <w:proofErr w:type="spellEnd"/>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w:t>
      </w:r>
      <w:r w:rsidRPr="001760EC">
        <w:rPr>
          <w:rStyle w:val="StyleUnderline"/>
          <w:rFonts w:asciiTheme="majorHAnsi" w:hAnsiTheme="majorHAnsi"/>
        </w:rPr>
        <w:t xml:space="preserve">The retrenchment </w:t>
      </w:r>
      <w:r w:rsidRPr="001760EC">
        <w:rPr>
          <w:rStyle w:val="Emphasis"/>
          <w:rFonts w:asciiTheme="majorHAnsi" w:hAnsiTheme="majorHAnsi"/>
        </w:rPr>
        <w:t>ended a long era in which the U.S. public sector was “the largest performer in agricultural R&amp;D worldwide.”</w:t>
      </w:r>
      <w:r w:rsidRPr="001760EC">
        <w:rPr>
          <w:rStyle w:val="Emphasis"/>
          <w:rFonts w:asciiTheme="majorHAnsi" w:hAnsiTheme="majorHAnsi"/>
          <w:b w:val="0"/>
          <w:sz w:val="12"/>
        </w:rPr>
        <w:t>¶</w:t>
      </w:r>
      <w:r w:rsidRPr="001760EC">
        <w:rPr>
          <w:rFonts w:asciiTheme="majorHAnsi" w:hAnsiTheme="majorHAnsi"/>
          <w:sz w:val="16"/>
        </w:rPr>
        <w:t xml:space="preserve"> Meanwhile, private-sector R&amp;D has zoomed, partly because of the immense development costs – and potential profits – from GMOs. Now, federal and state funding provide a quarter of total U.S. funding on agricultural R&amp;D vs. its longtime share of 50</w:t>
      </w:r>
      <w:proofErr w:type="gramStart"/>
      <w:r w:rsidRPr="001760EC">
        <w:rPr>
          <w:rFonts w:asciiTheme="majorHAnsi" w:hAnsiTheme="majorHAnsi"/>
          <w:sz w:val="16"/>
        </w:rPr>
        <w:t>%.</w:t>
      </w:r>
      <w:r w:rsidRPr="001760EC">
        <w:rPr>
          <w:rFonts w:asciiTheme="majorHAnsi" w:hAnsiTheme="majorHAnsi"/>
          <w:sz w:val="12"/>
        </w:rPr>
        <w:t>¶</w:t>
      </w:r>
      <w:proofErr w:type="gramEnd"/>
      <w:r w:rsidRPr="001760EC">
        <w:rPr>
          <w:rFonts w:asciiTheme="majorHAnsi" w:hAnsiTheme="majorHAnsi"/>
          <w:sz w:val="16"/>
        </w:rPr>
        <w:t xml:space="preserve"> “In simple dollar terms, the decline in public-sector funding has been more than offset by a rise in private research spending. Stronger intellectual property rights and access to new markets are likely to continue bolstering private-sector R&amp;D,” say Clancy, </w:t>
      </w:r>
      <w:proofErr w:type="spellStart"/>
      <w:r w:rsidRPr="001760EC">
        <w:rPr>
          <w:rFonts w:asciiTheme="majorHAnsi" w:hAnsiTheme="majorHAnsi"/>
          <w:sz w:val="16"/>
        </w:rPr>
        <w:t>Fuglie</w:t>
      </w:r>
      <w:proofErr w:type="spellEnd"/>
      <w:r w:rsidRPr="001760EC">
        <w:rPr>
          <w:rFonts w:asciiTheme="majorHAnsi" w:hAnsiTheme="majorHAnsi"/>
          <w:sz w:val="16"/>
        </w:rPr>
        <w:t xml:space="preserve">, and </w:t>
      </w:r>
      <w:proofErr w:type="spellStart"/>
      <w:r w:rsidRPr="001760EC">
        <w:rPr>
          <w:rFonts w:asciiTheme="majorHAnsi" w:hAnsiTheme="majorHAnsi"/>
          <w:sz w:val="16"/>
        </w:rPr>
        <w:t>Heisey</w:t>
      </w:r>
      <w:proofErr w:type="spellEnd"/>
      <w:r w:rsidRPr="001760EC">
        <w:rPr>
          <w:rFonts w:asciiTheme="majorHAnsi" w:hAnsiTheme="majorHAnsi"/>
          <w:sz w:val="16"/>
        </w:rPr>
        <w:t xml:space="preserve">. Like many observers, they say public and private researchers pursue different goals, so private spending is not a substitute for public </w:t>
      </w:r>
      <w:proofErr w:type="gramStart"/>
      <w:r w:rsidRPr="001760EC">
        <w:rPr>
          <w:rFonts w:asciiTheme="majorHAnsi" w:hAnsiTheme="majorHAnsi"/>
          <w:sz w:val="16"/>
        </w:rPr>
        <w:t>support.</w:t>
      </w:r>
      <w:r w:rsidRPr="001760EC">
        <w:rPr>
          <w:rFonts w:asciiTheme="majorHAnsi" w:hAnsiTheme="majorHAnsi"/>
          <w:sz w:val="12"/>
        </w:rPr>
        <w:t>¶</w:t>
      </w:r>
      <w:proofErr w:type="gramEnd"/>
      <w:r w:rsidRPr="001760EC">
        <w:rPr>
          <w:rFonts w:asciiTheme="majorHAnsi" w:hAnsiTheme="majorHAnsi"/>
          <w:sz w:val="16"/>
        </w:rPr>
        <w:t xml:space="preserve"> Ag research perennially gets low priority in the federal budget despite claiming a 20-to-1 return on investment. Farm-state lawmakers tried a different tactic by creating the Foundation for Food and Agriculture Research (FFAR) in 2014 with a $200 million endowment that must be matched by nonfederal funds for use in research. The premise was that public-private partnerships would generate investment for cutting-edge </w:t>
      </w:r>
      <w:proofErr w:type="gramStart"/>
      <w:r w:rsidRPr="001760EC">
        <w:rPr>
          <w:rFonts w:asciiTheme="majorHAnsi" w:hAnsiTheme="majorHAnsi"/>
          <w:sz w:val="16"/>
        </w:rPr>
        <w:t>research.</w:t>
      </w:r>
      <w:r w:rsidRPr="001760EC">
        <w:rPr>
          <w:rFonts w:asciiTheme="majorHAnsi" w:hAnsiTheme="majorHAnsi"/>
          <w:sz w:val="12"/>
        </w:rPr>
        <w:t>¶</w:t>
      </w:r>
      <w:proofErr w:type="gramEnd"/>
      <w:r w:rsidRPr="001760EC">
        <w:rPr>
          <w:rFonts w:asciiTheme="majorHAnsi" w:hAnsiTheme="majorHAnsi"/>
          <w:sz w:val="16"/>
        </w:rPr>
        <w:t xml:space="preserve"> The FFAR awarded its first grants to nine researchers from upstate New York to Oakland, California, last November. With the Gates Foundation, it sponsors the $100,000 National Academy of Sciences Prize in Food and Agriculture to recognize stellar research by a mid-career scientist. </w:t>
      </w:r>
      <w:r w:rsidRPr="001760EC">
        <w:rPr>
          <w:rFonts w:asciiTheme="majorHAnsi" w:hAnsiTheme="majorHAnsi"/>
          <w:sz w:val="12"/>
        </w:rPr>
        <w:t>¶</w:t>
      </w:r>
      <w:r w:rsidRPr="001760EC">
        <w:rPr>
          <w:rFonts w:asciiTheme="majorHAnsi" w:hAnsiTheme="majorHAnsi"/>
          <w:sz w:val="16"/>
        </w:rPr>
        <w:t xml:space="preserve"> The initial winner, announced in January, was Edward Buckler, an ARS researcher and adjunct professor at Cornell. Buckler has worked on drought tolerance and disease resistance in crops, and he also helped to develop a corn variety with 15 times more vitamin A than conventional strains.</w:t>
      </w:r>
    </w:p>
    <w:p w14:paraId="1A36A75F" w14:textId="77777777" w:rsidR="004143D7" w:rsidRPr="001760EC" w:rsidRDefault="004143D7" w:rsidP="004143D7">
      <w:pPr>
        <w:rPr>
          <w:rFonts w:asciiTheme="majorHAnsi" w:hAnsiTheme="majorHAnsi"/>
        </w:rPr>
      </w:pPr>
    </w:p>
    <w:p w14:paraId="66804E05" w14:textId="5B8CE147" w:rsidR="004143D7" w:rsidRPr="001760EC" w:rsidRDefault="004143D7" w:rsidP="0077213D">
      <w:pPr>
        <w:pStyle w:val="Heading3"/>
        <w:rPr>
          <w:rFonts w:asciiTheme="majorHAnsi" w:hAnsiTheme="majorHAnsi"/>
        </w:rPr>
      </w:pPr>
      <w:r w:rsidRPr="001760EC">
        <w:rPr>
          <w:rFonts w:asciiTheme="majorHAnsi" w:hAnsiTheme="majorHAnsi"/>
        </w:rPr>
        <w:lastRenderedPageBreak/>
        <w:t>Disease</w:t>
      </w:r>
    </w:p>
    <w:p w14:paraId="633DF92B" w14:textId="77777777" w:rsidR="004143D7" w:rsidRPr="001760EC" w:rsidRDefault="004143D7" w:rsidP="004143D7">
      <w:pPr>
        <w:rPr>
          <w:rFonts w:asciiTheme="majorHAnsi" w:hAnsiTheme="majorHAnsi"/>
        </w:rPr>
      </w:pPr>
    </w:p>
    <w:p w14:paraId="33F1F3A2" w14:textId="77777777" w:rsidR="004143D7" w:rsidRPr="001760EC" w:rsidRDefault="004143D7" w:rsidP="004143D7">
      <w:pPr>
        <w:pStyle w:val="Heading4"/>
        <w:rPr>
          <w:rFonts w:asciiTheme="majorHAnsi" w:hAnsiTheme="majorHAnsi"/>
        </w:rPr>
      </w:pPr>
      <w:r w:rsidRPr="001760EC">
        <w:rPr>
          <w:rFonts w:asciiTheme="majorHAnsi" w:hAnsiTheme="majorHAnsi"/>
        </w:rPr>
        <w:t xml:space="preserve">Growth of pharmaceutical R&amp;D in China is skyrocketing </w:t>
      </w:r>
    </w:p>
    <w:p w14:paraId="641C66B7" w14:textId="5F4E80C5" w:rsidR="004143D7" w:rsidRPr="001760EC" w:rsidRDefault="004143D7" w:rsidP="004143D7">
      <w:pPr>
        <w:rPr>
          <w:rStyle w:val="StyleUnderline"/>
          <w:rFonts w:asciiTheme="majorHAnsi" w:hAnsiTheme="majorHAnsi"/>
          <w:sz w:val="16"/>
        </w:rPr>
      </w:pPr>
      <w:proofErr w:type="spellStart"/>
      <w:r w:rsidRPr="001760EC">
        <w:rPr>
          <w:rStyle w:val="Style13ptBold"/>
          <w:rFonts w:asciiTheme="majorHAnsi" w:hAnsiTheme="majorHAnsi"/>
        </w:rPr>
        <w:t>PhIRDA</w:t>
      </w:r>
      <w:proofErr w:type="spellEnd"/>
      <w:r w:rsidRPr="001760EC">
        <w:rPr>
          <w:rStyle w:val="Style13ptBold"/>
          <w:rFonts w:asciiTheme="majorHAnsi" w:hAnsiTheme="majorHAnsi"/>
        </w:rPr>
        <w:t>; non-profit organization by the Ministry of Civil Affairs of China at the first national level; 16;</w:t>
      </w:r>
      <w:r w:rsidRPr="001760EC">
        <w:rPr>
          <w:rStyle w:val="StyleUnderline"/>
          <w:rFonts w:asciiTheme="majorHAnsi" w:hAnsiTheme="majorHAnsi"/>
          <w:u w:val="none"/>
        </w:rPr>
        <w:t xml:space="preserve"> </w:t>
      </w:r>
      <w:r w:rsidRPr="001760EC">
        <w:rPr>
          <w:rStyle w:val="StyleUnderline"/>
          <w:rFonts w:asciiTheme="majorHAnsi" w:hAnsiTheme="majorHAnsi"/>
          <w:sz w:val="16"/>
          <w:u w:val="none"/>
        </w:rPr>
        <w:t>[Pharmaceutical Innovation and Research and Development Association; “</w:t>
      </w:r>
      <w:r w:rsidRPr="001760EC">
        <w:rPr>
          <w:rFonts w:asciiTheme="majorHAnsi" w:hAnsiTheme="majorHAnsi"/>
          <w:sz w:val="16"/>
        </w:rPr>
        <w:t xml:space="preserve">Promoting biomedical innovation in China”; 12-16-16; http://www.imm.ac.cn/uploadfile/file/2016-12/201612311844132807.pdf; accessed 7-14-17- GDI – AYH] </w:t>
      </w:r>
    </w:p>
    <w:p w14:paraId="309D64A8" w14:textId="77777777" w:rsidR="004143D7" w:rsidRPr="001760EC" w:rsidRDefault="004143D7" w:rsidP="004143D7">
      <w:pPr>
        <w:rPr>
          <w:rStyle w:val="StyleUnderline"/>
          <w:rFonts w:asciiTheme="majorHAnsi" w:hAnsiTheme="majorHAnsi"/>
        </w:rPr>
      </w:pPr>
      <w:r w:rsidRPr="001760EC">
        <w:rPr>
          <w:rStyle w:val="StyleUnderline"/>
          <w:rFonts w:asciiTheme="majorHAnsi" w:hAnsiTheme="majorHAnsi"/>
        </w:rPr>
        <w:t xml:space="preserve">The Chinese government has invested around </w:t>
      </w:r>
      <w:r w:rsidRPr="001760EC">
        <w:rPr>
          <w:rStyle w:val="Emphasis"/>
          <w:rFonts w:asciiTheme="majorHAnsi" w:hAnsiTheme="majorHAnsi"/>
        </w:rPr>
        <w:t>13.6 billion RMB for the development of major new drugs.</w:t>
      </w:r>
      <w:r w:rsidRPr="001760EC">
        <w:rPr>
          <w:rFonts w:asciiTheme="majorHAnsi" w:hAnsiTheme="majorHAnsi"/>
        </w:rPr>
        <w:t xml:space="preserve"> </w:t>
      </w:r>
      <w:r w:rsidRPr="001760EC">
        <w:rPr>
          <w:rStyle w:val="StyleUnderline"/>
          <w:rFonts w:asciiTheme="majorHAnsi" w:hAnsiTheme="majorHAnsi"/>
        </w:rPr>
        <w:t xml:space="preserve">This sum was complemented by about </w:t>
      </w:r>
      <w:r w:rsidRPr="001760EC">
        <w:rPr>
          <w:rStyle w:val="Emphasis"/>
          <w:rFonts w:asciiTheme="majorHAnsi" w:hAnsiTheme="majorHAnsi"/>
        </w:rPr>
        <w:t>20 billion RMB investment</w:t>
      </w:r>
      <w:r w:rsidRPr="001760EC">
        <w:rPr>
          <w:rStyle w:val="StyleUnderline"/>
          <w:rFonts w:asciiTheme="majorHAnsi" w:hAnsiTheme="majorHAnsi"/>
        </w:rPr>
        <w:t xml:space="preserve"> from local governments and enterprises, </w:t>
      </w:r>
      <w:r w:rsidRPr="001760EC">
        <w:rPr>
          <w:rFonts w:asciiTheme="majorHAnsi" w:hAnsiTheme="majorHAnsi"/>
        </w:rPr>
        <w:t xml:space="preserve">according to </w:t>
      </w:r>
      <w:proofErr w:type="spellStart"/>
      <w:r w:rsidRPr="001760EC">
        <w:rPr>
          <w:rFonts w:asciiTheme="majorHAnsi" w:hAnsiTheme="majorHAnsi"/>
        </w:rPr>
        <w:t>Kaixian</w:t>
      </w:r>
      <w:proofErr w:type="spellEnd"/>
      <w:r w:rsidRPr="001760EC">
        <w:rPr>
          <w:rFonts w:asciiTheme="majorHAnsi" w:hAnsiTheme="majorHAnsi"/>
        </w:rPr>
        <w:t xml:space="preserve"> Chen, academician of the Chinese Academy of Sciences and vice chairman of the General Expert Committee of National Science and Technology Major Project for Major New Drug Research and Development. </w:t>
      </w:r>
      <w:r w:rsidRPr="001760EC">
        <w:rPr>
          <w:rStyle w:val="StyleUnderline"/>
          <w:rFonts w:asciiTheme="majorHAnsi" w:hAnsiTheme="majorHAnsi"/>
        </w:rPr>
        <w:t xml:space="preserve">Reviewing the development of the Chinese pharmaceutical industry, Chen was confident of its potential for growth because of emerging promising trends, including </w:t>
      </w:r>
      <w:r w:rsidRPr="001760EC">
        <w:rPr>
          <w:rStyle w:val="Emphasis"/>
          <w:rFonts w:asciiTheme="majorHAnsi" w:hAnsiTheme="majorHAnsi"/>
        </w:rPr>
        <w:t>increased R&amp;D investment</w:t>
      </w:r>
      <w:r w:rsidRPr="001760EC">
        <w:rPr>
          <w:rStyle w:val="StyleUnderline"/>
          <w:rFonts w:asciiTheme="majorHAnsi" w:hAnsiTheme="majorHAnsi"/>
        </w:rPr>
        <w:t>,</w:t>
      </w:r>
      <w:r w:rsidRPr="001760EC">
        <w:rPr>
          <w:rFonts w:asciiTheme="majorHAnsi" w:hAnsiTheme="majorHAnsi"/>
        </w:rPr>
        <w:t xml:space="preserve"> an improved and standardized preclinical evaluation system, rising medium and small enterprises and the narrowing gap between top Chinese enterprises and international pharmaceutical companies. “With the improved policy environment,” said Chen, “China’s new drug discovery is expected to achieve a great leap forward in the next five years.” In the session on clinical-trial data release– a highlight of the conference–participating Chinese pharmaceutical enterprises shared exciting progress in new drug discovery. In particular, Sichuan </w:t>
      </w:r>
      <w:proofErr w:type="spellStart"/>
      <w:r w:rsidRPr="001760EC">
        <w:rPr>
          <w:rFonts w:asciiTheme="majorHAnsi" w:hAnsiTheme="majorHAnsi"/>
        </w:rPr>
        <w:t>Jiuzhang</w:t>
      </w:r>
      <w:proofErr w:type="spellEnd"/>
      <w:r w:rsidRPr="001760EC">
        <w:rPr>
          <w:rFonts w:asciiTheme="majorHAnsi" w:hAnsiTheme="majorHAnsi"/>
        </w:rPr>
        <w:t xml:space="preserve"> Biological Science and Technology Company, under the leadership of its chairman of the board, </w:t>
      </w:r>
      <w:proofErr w:type="spellStart"/>
      <w:r w:rsidRPr="001760EC">
        <w:rPr>
          <w:rFonts w:asciiTheme="majorHAnsi" w:hAnsiTheme="majorHAnsi"/>
        </w:rPr>
        <w:t>Jie</w:t>
      </w:r>
      <w:proofErr w:type="spellEnd"/>
      <w:r w:rsidRPr="001760EC">
        <w:rPr>
          <w:rFonts w:asciiTheme="majorHAnsi" w:hAnsiTheme="majorHAnsi"/>
        </w:rPr>
        <w:t xml:space="preserve"> Zhang, pioneered the application of </w:t>
      </w:r>
      <w:proofErr w:type="spellStart"/>
      <w:r w:rsidRPr="001760EC">
        <w:rPr>
          <w:rFonts w:asciiTheme="majorHAnsi" w:hAnsiTheme="majorHAnsi"/>
        </w:rPr>
        <w:t>chlorogenic</w:t>
      </w:r>
      <w:proofErr w:type="spellEnd"/>
      <w:r w:rsidRPr="001760EC">
        <w:rPr>
          <w:rFonts w:asciiTheme="majorHAnsi" w:hAnsiTheme="majorHAnsi"/>
        </w:rPr>
        <w:t xml:space="preserve"> acid for treating cancer and autoimmune diseases. Phase 1 clinical trial with late-stage glioma patients showed significant clinical efficacy with little side effects for this typically deadly brain </w:t>
      </w:r>
      <w:proofErr w:type="spellStart"/>
      <w:r w:rsidRPr="001760EC">
        <w:rPr>
          <w:rFonts w:asciiTheme="majorHAnsi" w:hAnsiTheme="majorHAnsi"/>
        </w:rPr>
        <w:t>tumour</w:t>
      </w:r>
      <w:proofErr w:type="spellEnd"/>
      <w:r w:rsidRPr="001760EC">
        <w:rPr>
          <w:rFonts w:asciiTheme="majorHAnsi" w:hAnsiTheme="majorHAnsi"/>
        </w:rPr>
        <w:t xml:space="preserve">. “We are now looking into developing </w:t>
      </w:r>
      <w:proofErr w:type="spellStart"/>
      <w:r w:rsidRPr="001760EC">
        <w:rPr>
          <w:rFonts w:asciiTheme="majorHAnsi" w:hAnsiTheme="majorHAnsi"/>
        </w:rPr>
        <w:t>chlorogenic</w:t>
      </w:r>
      <w:proofErr w:type="spellEnd"/>
      <w:r w:rsidRPr="001760EC">
        <w:rPr>
          <w:rFonts w:asciiTheme="majorHAnsi" w:hAnsiTheme="majorHAnsi"/>
        </w:rPr>
        <w:t xml:space="preserve"> acid for intravenous, instead of muscle injection and are expanding the clinical trials,” introduced </w:t>
      </w:r>
      <w:proofErr w:type="spellStart"/>
      <w:r w:rsidRPr="001760EC">
        <w:rPr>
          <w:rFonts w:asciiTheme="majorHAnsi" w:hAnsiTheme="majorHAnsi"/>
        </w:rPr>
        <w:t>Wenbin</w:t>
      </w:r>
      <w:proofErr w:type="spellEnd"/>
      <w:r w:rsidRPr="001760EC">
        <w:rPr>
          <w:rFonts w:asciiTheme="majorHAnsi" w:hAnsiTheme="majorHAnsi"/>
        </w:rPr>
        <w:t xml:space="preserve"> Li, chief of the Glioma Department at Beijing </w:t>
      </w:r>
      <w:proofErr w:type="spellStart"/>
      <w:r w:rsidRPr="001760EC">
        <w:rPr>
          <w:rFonts w:asciiTheme="majorHAnsi" w:hAnsiTheme="majorHAnsi"/>
        </w:rPr>
        <w:t>Shijitan</w:t>
      </w:r>
      <w:proofErr w:type="spellEnd"/>
      <w:r w:rsidRPr="001760EC">
        <w:rPr>
          <w:rFonts w:asciiTheme="majorHAnsi" w:hAnsiTheme="majorHAnsi"/>
        </w:rPr>
        <w:t xml:space="preserve"> Hospital, who led the clinical trial study. Several other companies also introduced their new drug R&amp;D projects. Hua Medicine has developed a </w:t>
      </w:r>
      <w:proofErr w:type="spellStart"/>
      <w:r w:rsidRPr="001760EC">
        <w:rPr>
          <w:rFonts w:asciiTheme="majorHAnsi" w:hAnsiTheme="majorHAnsi"/>
        </w:rPr>
        <w:t>glucokinase</w:t>
      </w:r>
      <w:proofErr w:type="spellEnd"/>
      <w:r w:rsidRPr="001760EC">
        <w:rPr>
          <w:rFonts w:asciiTheme="majorHAnsi" w:hAnsiTheme="majorHAnsi"/>
        </w:rPr>
        <w:t xml:space="preserve"> activator that has a new chemical structure. It exhibits excellent pharmaceutical kinetics properties and achieves sustained efficacy in decreasing blood glucose. Therapeutic areas of other products range from hepatitis C to chronic kidney disease and disorders of the central nervous system. </w:t>
      </w:r>
      <w:r w:rsidRPr="001760EC">
        <w:rPr>
          <w:rStyle w:val="StyleUnderline"/>
          <w:rFonts w:asciiTheme="majorHAnsi" w:hAnsiTheme="majorHAnsi"/>
        </w:rPr>
        <w:t xml:space="preserve">“New drug discovery </w:t>
      </w:r>
      <w:r w:rsidRPr="001760EC">
        <w:rPr>
          <w:rStyle w:val="Emphasis"/>
          <w:rFonts w:asciiTheme="majorHAnsi" w:hAnsiTheme="majorHAnsi"/>
        </w:rPr>
        <w:t>benefits the health and wellbeing of all humanity,”</w:t>
      </w:r>
      <w:r w:rsidRPr="001760EC">
        <w:rPr>
          <w:rFonts w:asciiTheme="majorHAnsi" w:hAnsiTheme="majorHAnsi"/>
        </w:rPr>
        <w:t xml:space="preserve"> said Xiang Wang, vice mayor of Suzhou. </w:t>
      </w:r>
      <w:r w:rsidRPr="001760EC">
        <w:rPr>
          <w:rStyle w:val="StyleUnderline"/>
          <w:rFonts w:asciiTheme="majorHAnsi" w:hAnsiTheme="majorHAnsi"/>
        </w:rPr>
        <w:t>“It also contributes to socioeconomic development.”</w:t>
      </w:r>
      <w:r w:rsidRPr="001760EC">
        <w:rPr>
          <w:rFonts w:asciiTheme="majorHAnsi" w:hAnsiTheme="majorHAnsi"/>
        </w:rPr>
        <w:t xml:space="preserve"> </w:t>
      </w:r>
      <w:r w:rsidRPr="001760EC">
        <w:rPr>
          <w:rStyle w:val="StyleUnderline"/>
          <w:rFonts w:asciiTheme="majorHAnsi" w:hAnsiTheme="majorHAnsi"/>
        </w:rPr>
        <w:t>Wang mentioned that Suzhou Industrial Park has already attracted nearly 500 biomedical companies, producing an annual output of around 50 billion RMB. The industrial park has also become a regular site for CBIIC to further explore financing biomedical innovation. “We are expecting to see deeper partnerships between our participants when we gather here next year,” said Song confidently.</w:t>
      </w:r>
    </w:p>
    <w:p w14:paraId="46AB47E5" w14:textId="77777777" w:rsidR="004143D7" w:rsidRPr="001760EC" w:rsidRDefault="004143D7" w:rsidP="004143D7">
      <w:pPr>
        <w:rPr>
          <w:rFonts w:asciiTheme="majorHAnsi" w:hAnsiTheme="majorHAnsi"/>
        </w:rPr>
      </w:pPr>
    </w:p>
    <w:p w14:paraId="1EF441A3" w14:textId="66A8DA17" w:rsidR="00FA1097" w:rsidRDefault="00FA1097" w:rsidP="0077213D">
      <w:pPr>
        <w:pStyle w:val="Heading3"/>
        <w:rPr>
          <w:rFonts w:asciiTheme="majorHAnsi" w:hAnsiTheme="majorHAnsi"/>
        </w:rPr>
      </w:pPr>
      <w:r>
        <w:rPr>
          <w:rFonts w:asciiTheme="majorHAnsi" w:hAnsiTheme="majorHAnsi"/>
        </w:rPr>
        <w:lastRenderedPageBreak/>
        <w:t>R&amp;D</w:t>
      </w:r>
    </w:p>
    <w:p w14:paraId="3CC82E66" w14:textId="77777777" w:rsidR="00FA1097" w:rsidRDefault="00FA1097" w:rsidP="00FA1097"/>
    <w:p w14:paraId="48C987ED" w14:textId="77777777" w:rsidR="00FA1097" w:rsidRPr="00FE1B44" w:rsidRDefault="00FA1097" w:rsidP="00FA1097">
      <w:pPr>
        <w:pStyle w:val="Heading4"/>
      </w:pPr>
      <w:r w:rsidRPr="00FE1B44">
        <w:t xml:space="preserve">China leads the world in global investments </w:t>
      </w:r>
    </w:p>
    <w:p w14:paraId="76706364" w14:textId="1AE37C93" w:rsidR="00FA1097" w:rsidRPr="0043450D" w:rsidRDefault="00FA1097" w:rsidP="00FA1097">
      <w:pPr>
        <w:rPr>
          <w:rStyle w:val="StyleUnderline"/>
          <w:sz w:val="16"/>
          <w:u w:val="none"/>
        </w:rPr>
      </w:pPr>
      <w:proofErr w:type="spellStart"/>
      <w:r w:rsidRPr="0043450D">
        <w:rPr>
          <w:rStyle w:val="Style13ptBold"/>
        </w:rPr>
        <w:t>Welle</w:t>
      </w:r>
      <w:proofErr w:type="spellEnd"/>
      <w:r w:rsidRPr="0043450D">
        <w:rPr>
          <w:rStyle w:val="Style13ptBold"/>
        </w:rPr>
        <w:t>; Germany’s international broadcaster; 17;</w:t>
      </w:r>
      <w:r>
        <w:rPr>
          <w:rStyle w:val="StyleUnderline"/>
          <w:u w:val="none"/>
        </w:rPr>
        <w:t xml:space="preserve"> </w:t>
      </w:r>
      <w:r w:rsidRPr="0043450D">
        <w:rPr>
          <w:rStyle w:val="StyleUnderline"/>
          <w:sz w:val="16"/>
          <w:u w:val="none"/>
        </w:rPr>
        <w:t>[DUETSCHE WELLE;</w:t>
      </w:r>
      <w:r w:rsidRPr="0043450D">
        <w:rPr>
          <w:sz w:val="16"/>
        </w:rPr>
        <w:t xml:space="preserve"> </w:t>
      </w:r>
      <w:r w:rsidRPr="0043450D">
        <w:rPr>
          <w:rStyle w:val="StyleUnderline"/>
          <w:sz w:val="16"/>
          <w:u w:val="none"/>
        </w:rPr>
        <w:t xml:space="preserve">China leads growth in global investment – UN; 7-6-17; </w:t>
      </w:r>
      <w:r w:rsidRPr="00D36612">
        <w:rPr>
          <w:sz w:val="16"/>
        </w:rPr>
        <w:t>http://www.dw.com/en/china-leads-growth-in-global-investment-un/a-39147639</w:t>
      </w:r>
      <w:r w:rsidRPr="0043450D">
        <w:rPr>
          <w:rStyle w:val="StyleUnderline"/>
          <w:sz w:val="16"/>
          <w:u w:val="none"/>
        </w:rPr>
        <w:t>; accessed 7-14-17; GDI – AYH]</w:t>
      </w:r>
    </w:p>
    <w:p w14:paraId="50A1DA6E" w14:textId="77777777" w:rsidR="00FA1097" w:rsidRPr="0006271C" w:rsidRDefault="00FA1097" w:rsidP="00FA1097">
      <w:pPr>
        <w:rPr>
          <w:sz w:val="16"/>
        </w:rPr>
      </w:pPr>
      <w:r w:rsidRPr="0040188D">
        <w:rPr>
          <w:rStyle w:val="StyleUnderline"/>
        </w:rPr>
        <w:t xml:space="preserve">Chinese companies logged a </w:t>
      </w:r>
      <w:r w:rsidRPr="0006271C">
        <w:rPr>
          <w:rStyle w:val="Emphasis"/>
        </w:rPr>
        <w:t>44 percent increase in investment</w:t>
      </w:r>
      <w:r w:rsidRPr="0040188D">
        <w:rPr>
          <w:rStyle w:val="StyleUnderline"/>
        </w:rPr>
        <w:t xml:space="preserve"> in other countries last year, according to a UN report. But German firms cut their overseas investment by almost two-thirds.</w:t>
      </w:r>
      <w:r w:rsidRPr="0006271C">
        <w:rPr>
          <w:sz w:val="12"/>
        </w:rPr>
        <w:t>¶</w:t>
      </w:r>
      <w:r w:rsidRPr="0006271C">
        <w:rPr>
          <w:sz w:val="12"/>
          <w:u w:val="single"/>
        </w:rPr>
        <w:t xml:space="preserve"> </w:t>
      </w:r>
      <w:r w:rsidRPr="0040188D">
        <w:rPr>
          <w:rStyle w:val="StyleUnderline"/>
        </w:rPr>
        <w:t>Chinese interest in snapping up investments abroad shows no sign of slowing down</w:t>
      </w:r>
      <w:r w:rsidRPr="0006271C">
        <w:rPr>
          <w:sz w:val="16"/>
        </w:rPr>
        <w:t>, according to the latest report by the United Nations Conference on Trade and Development (UNCTAD).</w:t>
      </w:r>
      <w:r w:rsidRPr="0006271C">
        <w:rPr>
          <w:sz w:val="12"/>
        </w:rPr>
        <w:t>¶</w:t>
      </w:r>
      <w:r w:rsidRPr="0006271C">
        <w:rPr>
          <w:sz w:val="16"/>
        </w:rPr>
        <w:t xml:space="preserve"> </w:t>
      </w:r>
      <w:r w:rsidRPr="0040188D">
        <w:rPr>
          <w:rStyle w:val="StyleUnderline"/>
        </w:rPr>
        <w:t>Chinese companies, in many cases led by state-owned enterprises, were responsible for some $183 billion (163 billion euros) of foreign direct investment (FDI) in 2016, a 44 percent increase over the previous year,</w:t>
      </w:r>
      <w:r w:rsidRPr="0006271C">
        <w:rPr>
          <w:sz w:val="16"/>
        </w:rPr>
        <w:t xml:space="preserve"> UNCTAD figures released on Wednesday said.</w:t>
      </w:r>
      <w:r w:rsidRPr="0006271C">
        <w:rPr>
          <w:sz w:val="12"/>
        </w:rPr>
        <w:t>¶</w:t>
      </w:r>
      <w:r w:rsidRPr="0006271C">
        <w:rPr>
          <w:sz w:val="16"/>
        </w:rPr>
        <w:t xml:space="preserve"> The rise saw China rise from fifth to second place in the ranking of the world's largest foreign investors, behind the US.</w:t>
      </w:r>
      <w:r w:rsidRPr="0006271C">
        <w:rPr>
          <w:sz w:val="12"/>
        </w:rPr>
        <w:t>¶</w:t>
      </w:r>
      <w:r w:rsidRPr="0006271C">
        <w:rPr>
          <w:sz w:val="16"/>
        </w:rPr>
        <w:t xml:space="preserve"> Global investors look to Germany for profit</w:t>
      </w:r>
      <w:r w:rsidRPr="0006271C">
        <w:rPr>
          <w:sz w:val="12"/>
        </w:rPr>
        <w:t>¶</w:t>
      </w:r>
      <w:r w:rsidRPr="0006271C">
        <w:rPr>
          <w:sz w:val="16"/>
        </w:rPr>
        <w:t xml:space="preserve"> </w:t>
      </w:r>
      <w:r w:rsidRPr="0040188D">
        <w:rPr>
          <w:rStyle w:val="StyleUnderline"/>
        </w:rPr>
        <w:t xml:space="preserve">The report said China also leads the top prospective investor countries in 2017, </w:t>
      </w:r>
      <w:r w:rsidRPr="00023F75">
        <w:rPr>
          <w:rStyle w:val="Emphasis"/>
        </w:rPr>
        <w:t>followed by the US, Germany and Britain</w:t>
      </w:r>
      <w:r w:rsidRPr="0040188D">
        <w:rPr>
          <w:rStyle w:val="StyleUnderline"/>
        </w:rPr>
        <w:t>.</w:t>
      </w:r>
      <w:r w:rsidRPr="0006271C">
        <w:rPr>
          <w:rStyle w:val="StyleUnderline"/>
          <w:sz w:val="12"/>
          <w:u w:val="none"/>
        </w:rPr>
        <w:t>¶</w:t>
      </w:r>
      <w:r w:rsidRPr="0006271C">
        <w:rPr>
          <w:rStyle w:val="StyleUnderline"/>
          <w:sz w:val="12"/>
        </w:rPr>
        <w:t xml:space="preserve"> </w:t>
      </w:r>
      <w:r w:rsidRPr="0006271C">
        <w:rPr>
          <w:sz w:val="16"/>
        </w:rPr>
        <w:t xml:space="preserve">China's huge spending spree came before the Beijing government imposed tighter capital controls for three months earlier this year to shore up the currency and encourage more inward investment. The controls were relaxed in </w:t>
      </w:r>
      <w:proofErr w:type="gramStart"/>
      <w:r w:rsidRPr="0006271C">
        <w:rPr>
          <w:sz w:val="16"/>
        </w:rPr>
        <w:t>April.</w:t>
      </w:r>
      <w:r w:rsidRPr="0006271C">
        <w:rPr>
          <w:sz w:val="12"/>
        </w:rPr>
        <w:t>¶</w:t>
      </w:r>
      <w:proofErr w:type="gramEnd"/>
      <w:r w:rsidRPr="0006271C">
        <w:rPr>
          <w:sz w:val="16"/>
        </w:rPr>
        <w:t xml:space="preserve"> Germany's investment appetite falls</w:t>
      </w:r>
      <w:r w:rsidRPr="0006271C">
        <w:rPr>
          <w:sz w:val="12"/>
        </w:rPr>
        <w:t>¶</w:t>
      </w:r>
      <w:r w:rsidRPr="0006271C">
        <w:rPr>
          <w:sz w:val="16"/>
        </w:rPr>
        <w:t xml:space="preserve"> Perhaps surprisingly given the country's current economic boom, FDI by German companies shrank from $93 billion to $35 billion during the same period. Irish and Swiss companies also decreased their exposure </w:t>
      </w:r>
      <w:proofErr w:type="gramStart"/>
      <w:r w:rsidRPr="0006271C">
        <w:rPr>
          <w:sz w:val="16"/>
        </w:rPr>
        <w:t>overseas.</w:t>
      </w:r>
      <w:r w:rsidRPr="0006271C">
        <w:rPr>
          <w:sz w:val="12"/>
        </w:rPr>
        <w:t>¶</w:t>
      </w:r>
      <w:proofErr w:type="gramEnd"/>
      <w:r w:rsidRPr="0006271C">
        <w:rPr>
          <w:sz w:val="16"/>
        </w:rPr>
        <w:t xml:space="preserve"> China's investment in German robotics firm </w:t>
      </w:r>
      <w:proofErr w:type="spellStart"/>
      <w:r w:rsidRPr="0006271C">
        <w:rPr>
          <w:sz w:val="16"/>
        </w:rPr>
        <w:t>Kuka</w:t>
      </w:r>
      <w:proofErr w:type="spellEnd"/>
      <w:r w:rsidRPr="0006271C">
        <w:rPr>
          <w:sz w:val="16"/>
        </w:rPr>
        <w:t xml:space="preserve"> last year raised eyebrows</w:t>
      </w:r>
      <w:r w:rsidRPr="0006271C">
        <w:rPr>
          <w:sz w:val="12"/>
        </w:rPr>
        <w:t>¶</w:t>
      </w:r>
      <w:r w:rsidRPr="0006271C">
        <w:rPr>
          <w:sz w:val="16"/>
        </w:rPr>
        <w:t xml:space="preserve"> Overall global FDI fell 2 percent in 2016 to $1.75 trillion, in part due to a fall in investment flows to developing economies including to Asia (excluding China and India), Latin America and Africa. But UNCTAD said many emerging economies would see a return of investment flows in 2017, except Latin America.</w:t>
      </w:r>
      <w:r w:rsidRPr="0006271C">
        <w:rPr>
          <w:sz w:val="12"/>
        </w:rPr>
        <w:t>¶</w:t>
      </w:r>
      <w:r w:rsidRPr="0006271C">
        <w:rPr>
          <w:sz w:val="16"/>
        </w:rPr>
        <w:t xml:space="preserve"> On the other hand, industrialized nations saw direct investment grow 5 percent last year to $1 trillion.</w:t>
      </w:r>
      <w:r w:rsidRPr="0006271C">
        <w:rPr>
          <w:sz w:val="12"/>
        </w:rPr>
        <w:t>¶</w:t>
      </w:r>
      <w:r w:rsidRPr="0006271C">
        <w:rPr>
          <w:sz w:val="16"/>
        </w:rPr>
        <w:t xml:space="preserve"> The US, China and India remain the top prospective FDI destinations, with rises also predicted this year for much of South East Asia, including Indonesia, Thailand and the Philippines.</w:t>
      </w:r>
      <w:r w:rsidRPr="0006271C">
        <w:rPr>
          <w:sz w:val="12"/>
        </w:rPr>
        <w:t>¶</w:t>
      </w:r>
      <w:r w:rsidRPr="0006271C">
        <w:rPr>
          <w:sz w:val="16"/>
        </w:rPr>
        <w:t xml:space="preserve"> Investment into Africa was only expected to rise slightly in 2017 despite what many economists say are the huge opportunities there.</w:t>
      </w:r>
      <w:r w:rsidRPr="0006271C">
        <w:rPr>
          <w:sz w:val="12"/>
        </w:rPr>
        <w:t>¶</w:t>
      </w:r>
      <w:r w:rsidRPr="0006271C">
        <w:rPr>
          <w:sz w:val="16"/>
        </w:rPr>
        <w:t xml:space="preserve"> 2017 investment to rise</w:t>
      </w:r>
      <w:r w:rsidRPr="0006271C">
        <w:rPr>
          <w:sz w:val="12"/>
        </w:rPr>
        <w:t>¶</w:t>
      </w:r>
      <w:r w:rsidRPr="0006271C">
        <w:rPr>
          <w:sz w:val="16"/>
        </w:rPr>
        <w:t xml:space="preserve"> Despite predicting a recovery in global FDI this year with flows expected to reach almost $1.8 trillion, UNCTAD said they would remain well below their 2007 peak. The report cautioned that geopolitical risks, possible changes to cross-border taxes and policy uncertainty could hamper the recovery in FDI </w:t>
      </w:r>
      <w:proofErr w:type="gramStart"/>
      <w:r w:rsidRPr="0006271C">
        <w:rPr>
          <w:sz w:val="16"/>
        </w:rPr>
        <w:t>flows.</w:t>
      </w:r>
      <w:r w:rsidRPr="0006271C">
        <w:rPr>
          <w:sz w:val="12"/>
        </w:rPr>
        <w:t>¶</w:t>
      </w:r>
      <w:proofErr w:type="gramEnd"/>
      <w:r w:rsidRPr="0006271C">
        <w:rPr>
          <w:sz w:val="16"/>
        </w:rPr>
        <w:t xml:space="preserve"> The UNCTAD report also described how digitization was a huge opportunity for poorer and middle-income countries, but often required considerable investments from abroad.</w:t>
      </w:r>
      <w:r w:rsidRPr="0006271C">
        <w:rPr>
          <w:sz w:val="12"/>
        </w:rPr>
        <w:t>¶</w:t>
      </w:r>
      <w:r w:rsidRPr="0006271C">
        <w:rPr>
          <w:sz w:val="16"/>
        </w:rPr>
        <w:t xml:space="preserve"> It called for further flows to be committed to digital projects in developing countries to help local entrepreneurs get access to international markets.</w:t>
      </w:r>
    </w:p>
    <w:p w14:paraId="76C398CA" w14:textId="77777777" w:rsidR="00FA1097" w:rsidRPr="00FA1097" w:rsidRDefault="00FA1097" w:rsidP="00FA1097"/>
    <w:p w14:paraId="31C80DB1" w14:textId="75A83ABB" w:rsidR="0077213D" w:rsidRDefault="0077213D" w:rsidP="0077213D">
      <w:pPr>
        <w:pStyle w:val="Heading3"/>
        <w:rPr>
          <w:rFonts w:asciiTheme="majorHAnsi" w:hAnsiTheme="majorHAnsi"/>
        </w:rPr>
      </w:pPr>
      <w:r w:rsidRPr="001760EC">
        <w:rPr>
          <w:rFonts w:asciiTheme="majorHAnsi" w:hAnsiTheme="majorHAnsi"/>
        </w:rPr>
        <w:lastRenderedPageBreak/>
        <w:t>Global Economy</w:t>
      </w:r>
    </w:p>
    <w:p w14:paraId="0AED1611" w14:textId="77777777" w:rsidR="00A12383" w:rsidRDefault="00A12383" w:rsidP="00A12383"/>
    <w:p w14:paraId="3BB5B299" w14:textId="77777777" w:rsidR="00A12383" w:rsidRDefault="00A12383" w:rsidP="00A12383">
      <w:pPr>
        <w:pStyle w:val="Heading4"/>
      </w:pPr>
      <w:r>
        <w:t xml:space="preserve">China contributes the most to global growth – comparative analysis proves </w:t>
      </w:r>
    </w:p>
    <w:p w14:paraId="44916788" w14:textId="7D9B7D30" w:rsidR="00A12383" w:rsidRPr="00F50D75" w:rsidRDefault="00A12383" w:rsidP="00A12383">
      <w:pPr>
        <w:rPr>
          <w:sz w:val="16"/>
        </w:rPr>
      </w:pPr>
      <w:r w:rsidRPr="00F50D75">
        <w:rPr>
          <w:rStyle w:val="Style13ptBold"/>
        </w:rPr>
        <w:t>Roach; Senior Fellow, Jackson Institute of Global Affairs, Yale University; 17;</w:t>
      </w:r>
      <w:r>
        <w:t xml:space="preserve"> </w:t>
      </w:r>
      <w:r w:rsidRPr="00F50D75">
        <w:rPr>
          <w:sz w:val="16"/>
        </w:rPr>
        <w:t xml:space="preserve">[Stephen; “Why China is central to global growth”; World Economic Forum; 9-2-16; </w:t>
      </w:r>
      <w:r w:rsidRPr="00D36612">
        <w:rPr>
          <w:sz w:val="16"/>
        </w:rPr>
        <w:t>https://www.weforum.org/agenda/2016/09/why-china-is-central-to-global-growth</w:t>
      </w:r>
      <w:r w:rsidRPr="00F50D75">
        <w:rPr>
          <w:sz w:val="16"/>
        </w:rPr>
        <w:t>; accessed 7-14-17, GDI – AYH]</w:t>
      </w:r>
    </w:p>
    <w:p w14:paraId="193D9EFB" w14:textId="77777777" w:rsidR="00A12383" w:rsidRPr="00385533" w:rsidRDefault="00A12383" w:rsidP="00A12383">
      <w:pPr>
        <w:rPr>
          <w:rStyle w:val="StyleUnderline"/>
        </w:rPr>
      </w:pPr>
      <w:r w:rsidRPr="00F50D75">
        <w:rPr>
          <w:sz w:val="16"/>
        </w:rPr>
        <w:t xml:space="preserve">Despite all the hand-wringing over the vaunted China slowdown, </w:t>
      </w:r>
      <w:r w:rsidRPr="00EA16B4">
        <w:rPr>
          <w:rStyle w:val="StyleUnderline"/>
        </w:rPr>
        <w:t xml:space="preserve">the </w:t>
      </w:r>
      <w:r w:rsidRPr="00385533">
        <w:rPr>
          <w:rStyle w:val="Emphasis"/>
        </w:rPr>
        <w:t>Chinese economy remains the single largest contributor to world GDP growth</w:t>
      </w:r>
      <w:r w:rsidRPr="00EA16B4">
        <w:rPr>
          <w:rStyle w:val="StyleUnderline"/>
        </w:rPr>
        <w:t>.</w:t>
      </w:r>
      <w:r w:rsidRPr="00F50D75">
        <w:rPr>
          <w:sz w:val="16"/>
        </w:rPr>
        <w:t xml:space="preserve"> </w:t>
      </w:r>
      <w:r w:rsidRPr="00EA16B4">
        <w:rPr>
          <w:rStyle w:val="StyleUnderline"/>
        </w:rPr>
        <w:t xml:space="preserve">For a global economy limping along at stall speed – and most likely unable to withstand a significant shock without toppling into renewed recession – that contribution is all the more </w:t>
      </w:r>
      <w:proofErr w:type="gramStart"/>
      <w:r w:rsidRPr="00EA16B4">
        <w:rPr>
          <w:rStyle w:val="StyleUnderline"/>
        </w:rPr>
        <w:t>important.</w:t>
      </w:r>
      <w:r w:rsidRPr="00F50D75">
        <w:rPr>
          <w:rStyle w:val="StyleUnderline"/>
          <w:sz w:val="12"/>
          <w:u w:val="none"/>
        </w:rPr>
        <w:t>¶</w:t>
      </w:r>
      <w:proofErr w:type="gramEnd"/>
      <w:r w:rsidRPr="00F50D75">
        <w:rPr>
          <w:sz w:val="16"/>
        </w:rPr>
        <w:t xml:space="preserve"> A few numbers bear this out. If Chinese GDP growth reaches 6.7% in 2016 – in line with the government’s official target and only slightly above the International Monetary Fund’s latest prediction (6.6%) – China would account for 1.2 percentage points of world GDP growth. With the IMF currently expecting only 3.1% global growth this year, China would contribute nearly 39% of the </w:t>
      </w:r>
      <w:proofErr w:type="gramStart"/>
      <w:r w:rsidRPr="00F50D75">
        <w:rPr>
          <w:sz w:val="16"/>
        </w:rPr>
        <w:t>total.</w:t>
      </w:r>
      <w:r w:rsidRPr="00F50D75">
        <w:rPr>
          <w:sz w:val="12"/>
        </w:rPr>
        <w:t>¶</w:t>
      </w:r>
      <w:proofErr w:type="gramEnd"/>
      <w:r w:rsidRPr="00F50D75">
        <w:rPr>
          <w:sz w:val="16"/>
        </w:rPr>
        <w:t xml:space="preserve"> That share dwarfs the contribution of other major economies. For example, while the United States is widely praised for a solid recovery, its GDP is expected to grow by just 2.2% in 2016 – enough to contribute just 0.3 percentage points to overall world GDP growth, or only about one-fourth of the contribution made by </w:t>
      </w:r>
      <w:proofErr w:type="gramStart"/>
      <w:r w:rsidRPr="00F50D75">
        <w:rPr>
          <w:sz w:val="16"/>
        </w:rPr>
        <w:t>China.</w:t>
      </w:r>
      <w:r w:rsidRPr="00F50D75">
        <w:rPr>
          <w:sz w:val="12"/>
        </w:rPr>
        <w:t>¶</w:t>
      </w:r>
      <w:proofErr w:type="gramEnd"/>
      <w:r w:rsidRPr="00F50D75">
        <w:rPr>
          <w:sz w:val="16"/>
        </w:rPr>
        <w:t xml:space="preserve"> A sclerotic European economy is expected to add a mere 0.2 percentage points to world growth, and Japan not even 0.1 percentage point. China’s contribution to global growth is, in fact, 50% larger than the combined 0.8-percentage-point contribution likely to be made by all of the so-called advanced </w:t>
      </w:r>
      <w:proofErr w:type="gramStart"/>
      <w:r w:rsidRPr="00F50D75">
        <w:rPr>
          <w:sz w:val="16"/>
        </w:rPr>
        <w:t>economies.</w:t>
      </w:r>
      <w:r w:rsidRPr="00F50D75">
        <w:rPr>
          <w:sz w:val="12"/>
        </w:rPr>
        <w:t>¶</w:t>
      </w:r>
      <w:proofErr w:type="gramEnd"/>
      <w:r w:rsidRPr="00F50D75">
        <w:rPr>
          <w:sz w:val="16"/>
        </w:rPr>
        <w:t xml:space="preserve"> </w:t>
      </w:r>
      <w:r w:rsidRPr="00EA16B4">
        <w:rPr>
          <w:rStyle w:val="StyleUnderline"/>
        </w:rPr>
        <w:t xml:space="preserve">Moreover, </w:t>
      </w:r>
      <w:r w:rsidRPr="0051451C">
        <w:rPr>
          <w:rStyle w:val="Emphasis"/>
        </w:rPr>
        <w:t>no developing economy comes close</w:t>
      </w:r>
      <w:r w:rsidRPr="00EA16B4">
        <w:rPr>
          <w:rStyle w:val="StyleUnderline"/>
        </w:rPr>
        <w:t xml:space="preserve"> to China’s contribution to global growth. India’s GDP is expected to grow by 7.4% this year, or 0.8 percentage points faster than China. But the Chinese economy accounts for fully 18% of world output</w:t>
      </w:r>
      <w:r w:rsidRPr="00F50D75">
        <w:rPr>
          <w:sz w:val="16"/>
        </w:rPr>
        <w:t xml:space="preserve"> (measured on a purchasing-power-parity basis) – more than double India’s 7.6% share. That means India’s contribution to global GDP growth is likely to be just 0.6 percentage points this year – only half the 1.2-percentage-point boost expected from </w:t>
      </w:r>
      <w:proofErr w:type="gramStart"/>
      <w:r w:rsidRPr="00F50D75">
        <w:rPr>
          <w:sz w:val="16"/>
        </w:rPr>
        <w:t>China.</w:t>
      </w:r>
      <w:r w:rsidRPr="00F50D75">
        <w:rPr>
          <w:sz w:val="12"/>
        </w:rPr>
        <w:t>¶</w:t>
      </w:r>
      <w:proofErr w:type="gramEnd"/>
      <w:r w:rsidRPr="00F50D75">
        <w:rPr>
          <w:sz w:val="16"/>
        </w:rPr>
        <w:t xml:space="preserve"> More broadly, </w:t>
      </w:r>
      <w:r w:rsidRPr="00EA16B4">
        <w:rPr>
          <w:rStyle w:val="StyleUnderline"/>
        </w:rPr>
        <w:t xml:space="preserve">China is expected to account for fully 73% of total growth of the so-called BRICS grouping of large developing economies. The gains in India (7.4%) and South Africa (0.1%) are offset by ongoing recessions in Russia (-1.2%) and Brazil (-3.3%). Excluding China, BRICS GDP growth is expected to be an anemic 3.2% in </w:t>
      </w:r>
      <w:proofErr w:type="gramStart"/>
      <w:r w:rsidRPr="00EA16B4">
        <w:rPr>
          <w:rStyle w:val="StyleUnderline"/>
        </w:rPr>
        <w:t>2016.</w:t>
      </w:r>
      <w:r w:rsidRPr="00F50D75">
        <w:rPr>
          <w:rStyle w:val="StyleUnderline"/>
          <w:sz w:val="12"/>
          <w:u w:val="none"/>
        </w:rPr>
        <w:t>¶</w:t>
      </w:r>
      <w:proofErr w:type="gramEnd"/>
      <w:r w:rsidRPr="00F50D75">
        <w:rPr>
          <w:sz w:val="16"/>
        </w:rPr>
        <w:t xml:space="preserve"> So, </w:t>
      </w:r>
      <w:r w:rsidRPr="00EA16B4">
        <w:rPr>
          <w:rStyle w:val="StyleUnderline"/>
        </w:rPr>
        <w:t xml:space="preserve">no matter how you slice it, </w:t>
      </w:r>
      <w:r w:rsidRPr="0051451C">
        <w:rPr>
          <w:rStyle w:val="Emphasis"/>
        </w:rPr>
        <w:t>China remains the world’s major growth engine</w:t>
      </w:r>
      <w:r w:rsidRPr="00EA16B4">
        <w:rPr>
          <w:rStyle w:val="StyleUnderline"/>
        </w:rPr>
        <w:t>.</w:t>
      </w:r>
      <w:r w:rsidRPr="00F50D75">
        <w:rPr>
          <w:sz w:val="16"/>
        </w:rPr>
        <w:t xml:space="preserve"> Yes, the Chinese economy has slowed significantly from the 10% average annual growth recorded during the 1980-2011 period. But </w:t>
      </w:r>
      <w:r w:rsidRPr="00674B1F">
        <w:rPr>
          <w:rStyle w:val="StyleUnderline"/>
        </w:rPr>
        <w:t xml:space="preserve">even after transitioning from the “old normal” to what the Chinese leadership has dubbed the “new normal,” global economic growth remains heavily dependent on </w:t>
      </w:r>
      <w:proofErr w:type="gramStart"/>
      <w:r w:rsidRPr="00674B1F">
        <w:rPr>
          <w:rStyle w:val="StyleUnderline"/>
        </w:rPr>
        <w:t>China.</w:t>
      </w:r>
      <w:r w:rsidRPr="00F50D75">
        <w:rPr>
          <w:rStyle w:val="StyleUnderline"/>
          <w:sz w:val="12"/>
          <w:u w:val="none"/>
        </w:rPr>
        <w:t>¶</w:t>
      </w:r>
      <w:proofErr w:type="gramEnd"/>
      <w:r w:rsidRPr="00F50D75">
        <w:rPr>
          <w:sz w:val="16"/>
        </w:rPr>
        <w:t xml:space="preserve"> There are three key implications of a persistent China-centric global growth dynamic.</w:t>
      </w:r>
      <w:r w:rsidRPr="00F50D75">
        <w:rPr>
          <w:sz w:val="12"/>
        </w:rPr>
        <w:t>¶</w:t>
      </w:r>
      <w:r w:rsidRPr="00F50D75">
        <w:rPr>
          <w:sz w:val="16"/>
        </w:rPr>
        <w:t xml:space="preserve"> First, and most obvious, continued </w:t>
      </w:r>
      <w:r w:rsidRPr="00674B1F">
        <w:rPr>
          <w:rStyle w:val="StyleUnderline"/>
        </w:rPr>
        <w:t xml:space="preserve">deceleration of Chinese growth would have a much greater impact on an otherwise weak global economy than would be the case if the world were growing at something closer to its longer-term trend of 3.6%. Excluding China, world GDP growth would be about 1.9% in 2016 – well below the 2.5% threshold commonly associated with global </w:t>
      </w:r>
      <w:proofErr w:type="gramStart"/>
      <w:r w:rsidRPr="00674B1F">
        <w:rPr>
          <w:rStyle w:val="StyleUnderline"/>
        </w:rPr>
        <w:t>recessions.</w:t>
      </w:r>
      <w:r w:rsidRPr="00F50D75">
        <w:rPr>
          <w:rStyle w:val="StyleUnderline"/>
          <w:sz w:val="12"/>
          <w:u w:val="none"/>
        </w:rPr>
        <w:t>¶</w:t>
      </w:r>
      <w:proofErr w:type="gramEnd"/>
      <w:r w:rsidRPr="00F50D75">
        <w:rPr>
          <w:sz w:val="16"/>
        </w:rPr>
        <w:t xml:space="preserve"> The second implication, related to the first, is that </w:t>
      </w:r>
      <w:r w:rsidRPr="00674B1F">
        <w:rPr>
          <w:rStyle w:val="StyleUnderline"/>
        </w:rPr>
        <w:t>the widely feared economic “hard landing” for China would have a devastating global impact.</w:t>
      </w:r>
      <w:r w:rsidRPr="00F50D75">
        <w:rPr>
          <w:sz w:val="16"/>
        </w:rPr>
        <w:t xml:space="preserve"> Every one-percentage-point decline in Chinese GDP growth knocks close to 0.2 percentage points directly off world GDP; including the spillover effects of foreign trade, the total global growth impact would be around 0.3 percentage </w:t>
      </w:r>
      <w:proofErr w:type="gramStart"/>
      <w:r w:rsidRPr="00F50D75">
        <w:rPr>
          <w:sz w:val="16"/>
        </w:rPr>
        <w:t>points.</w:t>
      </w:r>
      <w:r w:rsidRPr="00F50D75">
        <w:rPr>
          <w:sz w:val="12"/>
        </w:rPr>
        <w:t>¶</w:t>
      </w:r>
      <w:proofErr w:type="gramEnd"/>
      <w:r w:rsidRPr="00F50D75">
        <w:rPr>
          <w:sz w:val="16"/>
        </w:rPr>
        <w:t xml:space="preserve"> Defining a Chinese hard landing as a halving of the current 6.7% growth rate, the combined direct and indirect effects of such an outcome would consequently knock about one percentage point off overall global growth. In such a scenario, there is no way the world could avoid another full-blown </w:t>
      </w:r>
      <w:proofErr w:type="gramStart"/>
      <w:r w:rsidRPr="00F50D75">
        <w:rPr>
          <w:sz w:val="16"/>
        </w:rPr>
        <w:t>recession.</w:t>
      </w:r>
      <w:r w:rsidRPr="00F50D75">
        <w:rPr>
          <w:sz w:val="12"/>
        </w:rPr>
        <w:t>¶</w:t>
      </w:r>
      <w:proofErr w:type="gramEnd"/>
      <w:r w:rsidRPr="00F50D75">
        <w:rPr>
          <w:sz w:val="16"/>
        </w:rPr>
        <w:t xml:space="preserve"> Finally (and more likely in my view), </w:t>
      </w:r>
      <w:r w:rsidRPr="00674B1F">
        <w:rPr>
          <w:rStyle w:val="StyleUnderline"/>
        </w:rPr>
        <w:t xml:space="preserve">there are the global impacts of a successful rebalancing of the Chinese economy. The world stands to benefit greatly if the components of China’s GDP continue to shift from manufacturing-led exports and investment to services and household </w:t>
      </w:r>
      <w:proofErr w:type="gramStart"/>
      <w:r w:rsidRPr="00674B1F">
        <w:rPr>
          <w:rStyle w:val="StyleUnderline"/>
        </w:rPr>
        <w:t>consumption.</w:t>
      </w:r>
      <w:r w:rsidRPr="00F50D75">
        <w:rPr>
          <w:sz w:val="12"/>
        </w:rPr>
        <w:t>¶</w:t>
      </w:r>
      <w:proofErr w:type="gramEnd"/>
      <w:r w:rsidRPr="00F50D75">
        <w:rPr>
          <w:sz w:val="16"/>
        </w:rPr>
        <w:t xml:space="preserve"> Under those circumstances, Chinese domestic demand has the potential to become an increasingly important source of export-led growth for China’s major trading partners – provided, of course, that other countries are granted free and open access to rapidly expanding Chinese markets. A successful Chinese rebalancing scenario has the potential to jump-start global demand with a new and important source of aggregate demand – a powerful antidote to an otherwise sluggish world. That possibility should not be ignored, as political pressures bear down on the global trade </w:t>
      </w:r>
      <w:proofErr w:type="gramStart"/>
      <w:r w:rsidRPr="00F50D75">
        <w:rPr>
          <w:sz w:val="16"/>
        </w:rPr>
        <w:t>debate.</w:t>
      </w:r>
      <w:r w:rsidRPr="00F50D75">
        <w:rPr>
          <w:sz w:val="12"/>
        </w:rPr>
        <w:t>¶</w:t>
      </w:r>
      <w:proofErr w:type="gramEnd"/>
      <w:r w:rsidRPr="00F50D75">
        <w:rPr>
          <w:sz w:val="16"/>
        </w:rPr>
        <w:t xml:space="preserve"> All in all, despite all the focus on the US, Europe, or Japan, </w:t>
      </w:r>
      <w:r w:rsidRPr="00385533">
        <w:rPr>
          <w:rStyle w:val="StyleUnderline"/>
        </w:rPr>
        <w:t xml:space="preserve">China continues to hold the trump card in today’s weakened global economy. While a Chinese hard landing would be disastrous, a </w:t>
      </w:r>
      <w:r w:rsidRPr="00385533">
        <w:rPr>
          <w:rStyle w:val="StyleUnderline"/>
        </w:rPr>
        <w:lastRenderedPageBreak/>
        <w:t xml:space="preserve">successful rebalancing would be an unqualified boon. That could well make the prognosis for China the decisive factor for the global economic </w:t>
      </w:r>
      <w:proofErr w:type="gramStart"/>
      <w:r w:rsidRPr="00385533">
        <w:rPr>
          <w:rStyle w:val="StyleUnderline"/>
        </w:rPr>
        <w:t>outlook.</w:t>
      </w:r>
      <w:r w:rsidRPr="00F50D75">
        <w:rPr>
          <w:rStyle w:val="StyleUnderline"/>
          <w:sz w:val="12"/>
          <w:u w:val="none"/>
        </w:rPr>
        <w:t>¶</w:t>
      </w:r>
      <w:proofErr w:type="gramEnd"/>
      <w:r w:rsidRPr="00F50D75">
        <w:rPr>
          <w:sz w:val="16"/>
        </w:rPr>
        <w:t xml:space="preserve"> While the latest monthly indicators show China’s economy stabilizing at around the 6.7% growth rate recorded in the first half of 2016, there can be no mistaking the headwinds looming in the second half of the year. In particular, the possibility of a further downshift in private-sector fixed-asset investment could exacerbate ongoing pressures associated with deleveraging, persistently weak external demand, and a faltering property </w:t>
      </w:r>
      <w:proofErr w:type="gramStart"/>
      <w:r w:rsidRPr="00F50D75">
        <w:rPr>
          <w:sz w:val="16"/>
        </w:rPr>
        <w:t>cycle.</w:t>
      </w:r>
      <w:r w:rsidRPr="00F50D75">
        <w:rPr>
          <w:sz w:val="12"/>
        </w:rPr>
        <w:t>¶</w:t>
      </w:r>
      <w:proofErr w:type="gramEnd"/>
      <w:r w:rsidRPr="00F50D75">
        <w:rPr>
          <w:sz w:val="16"/>
        </w:rPr>
        <w:t xml:space="preserve"> But, unlike the major economies of the advanced world, where policy space is severely constrained, </w:t>
      </w:r>
      <w:r w:rsidRPr="00385533">
        <w:rPr>
          <w:rStyle w:val="StyleUnderline"/>
        </w:rPr>
        <w:t xml:space="preserve">Chinese authorities have ample scope for accommodative moves that could shore up economic activity. And, unlike the major economies of the developed world, which constantly struggle with a tradeoff between short-term cyclical pressures and longer-term structural reforms, China is perfectly capable of addressing both sets of challenges </w:t>
      </w:r>
      <w:proofErr w:type="gramStart"/>
      <w:r w:rsidRPr="00385533">
        <w:rPr>
          <w:rStyle w:val="StyleUnderline"/>
        </w:rPr>
        <w:t>simultaneously.</w:t>
      </w:r>
      <w:r w:rsidRPr="00F50D75">
        <w:rPr>
          <w:rStyle w:val="StyleUnderline"/>
          <w:sz w:val="12"/>
          <w:u w:val="none"/>
        </w:rPr>
        <w:t>¶</w:t>
      </w:r>
      <w:proofErr w:type="gramEnd"/>
      <w:r w:rsidRPr="00F50D75">
        <w:rPr>
          <w:sz w:val="16"/>
        </w:rPr>
        <w:t xml:space="preserve"> </w:t>
      </w:r>
      <w:r w:rsidRPr="00385533">
        <w:rPr>
          <w:rStyle w:val="StyleUnderline"/>
        </w:rPr>
        <w:t xml:space="preserve">To the extent that the Chinese leadership is able to maintain such a multi-dimensional policy and reform focus, a weak and still vulnerable global economy can only benefit. </w:t>
      </w:r>
      <w:r w:rsidRPr="00385533">
        <w:rPr>
          <w:rStyle w:val="Emphasis"/>
        </w:rPr>
        <w:t>The world needs a successful China more than ever.</w:t>
      </w:r>
    </w:p>
    <w:p w14:paraId="44744632" w14:textId="77777777" w:rsidR="00A12383" w:rsidRPr="00A12383" w:rsidRDefault="00A12383" w:rsidP="00A12383"/>
    <w:p w14:paraId="6151C77F" w14:textId="77777777" w:rsidR="00F3212F" w:rsidRPr="001760EC" w:rsidRDefault="00F3212F" w:rsidP="00F3212F">
      <w:pPr>
        <w:pStyle w:val="Heading4"/>
        <w:rPr>
          <w:rFonts w:asciiTheme="majorHAnsi" w:hAnsiTheme="majorHAnsi"/>
        </w:rPr>
      </w:pPr>
      <w:r w:rsidRPr="001760EC">
        <w:rPr>
          <w:rFonts w:asciiTheme="majorHAnsi" w:hAnsiTheme="majorHAnsi"/>
        </w:rPr>
        <w:t>Chinese economic slowdown pulls the global economy into a collapse</w:t>
      </w:r>
    </w:p>
    <w:p w14:paraId="195F4734" w14:textId="77777777" w:rsidR="00F3212F" w:rsidRPr="001760EC" w:rsidRDefault="00F3212F" w:rsidP="00F3212F">
      <w:pPr>
        <w:rPr>
          <w:rFonts w:asciiTheme="majorHAnsi" w:hAnsiTheme="majorHAnsi"/>
        </w:rPr>
      </w:pPr>
      <w:r w:rsidRPr="001760EC">
        <w:rPr>
          <w:rStyle w:val="Style13ptBold"/>
          <w:rFonts w:asciiTheme="majorHAnsi" w:hAnsiTheme="majorHAnsi"/>
        </w:rPr>
        <w:t>Gough,</w:t>
      </w:r>
      <w:r w:rsidRPr="001760EC">
        <w:rPr>
          <w:rFonts w:asciiTheme="majorHAnsi" w:hAnsiTheme="majorHAnsi"/>
        </w:rPr>
        <w:t xml:space="preserve"> Asia Editor at Fidelity International, </w:t>
      </w:r>
      <w:r w:rsidRPr="001760EC">
        <w:rPr>
          <w:rStyle w:val="Style13ptBold"/>
          <w:rFonts w:asciiTheme="majorHAnsi" w:hAnsiTheme="majorHAnsi"/>
        </w:rPr>
        <w:t>2016</w:t>
      </w:r>
    </w:p>
    <w:p w14:paraId="773B573A" w14:textId="6D1BF74D" w:rsidR="00F3212F" w:rsidRPr="001760EC" w:rsidRDefault="00F3212F" w:rsidP="00F3212F">
      <w:pPr>
        <w:rPr>
          <w:rFonts w:asciiTheme="majorHAnsi" w:hAnsiTheme="majorHAnsi"/>
        </w:rPr>
      </w:pPr>
      <w:r w:rsidRPr="001760EC">
        <w:rPr>
          <w:rFonts w:asciiTheme="majorHAnsi" w:hAnsiTheme="majorHAnsi"/>
        </w:rPr>
        <w:t>(Neil, “As China’s Economy Slows, a Look at What Could Happen” The New York Times, October 18, https://www.nytimes.com/2016/10/19/business/international/china-economy-slows-impact.html, accessed 7-14-17, GDI-RH)</w:t>
      </w:r>
    </w:p>
    <w:p w14:paraId="3A8E34E5" w14:textId="77777777" w:rsidR="00F3212F" w:rsidRPr="001760EC" w:rsidRDefault="00F3212F" w:rsidP="00F3212F">
      <w:pPr>
        <w:rPr>
          <w:rFonts w:asciiTheme="majorHAnsi" w:hAnsiTheme="majorHAnsi"/>
          <w:u w:val="single"/>
        </w:rPr>
      </w:pPr>
      <w:r w:rsidRPr="001760EC">
        <w:rPr>
          <w:rStyle w:val="StyleUnderline"/>
          <w:rFonts w:asciiTheme="majorHAnsi" w:hAnsiTheme="majorHAnsi"/>
        </w:rPr>
        <w:t>China escaped the worst of the 2008 global financial crisis by starting a campaign of state-directed spending that created mountains of new debt. This helped cushion the blow of the fallout around the world. But critics argue that this only delayed China’s own day of reckoning.</w:t>
      </w:r>
    </w:p>
    <w:p w14:paraId="7C901386" w14:textId="77777777" w:rsidR="00F3212F" w:rsidRPr="001760EC" w:rsidRDefault="00F3212F" w:rsidP="00F3212F">
      <w:pPr>
        <w:rPr>
          <w:rFonts w:asciiTheme="majorHAnsi" w:hAnsiTheme="majorHAnsi"/>
          <w:u w:val="single"/>
        </w:rPr>
      </w:pPr>
      <w:r w:rsidRPr="001760EC">
        <w:rPr>
          <w:rFonts w:asciiTheme="majorHAnsi" w:hAnsiTheme="majorHAnsi"/>
          <w:sz w:val="16"/>
        </w:rPr>
        <w:t xml:space="preserve">China is still adding credit at a heady pace, and </w:t>
      </w:r>
      <w:r w:rsidRPr="001760EC">
        <w:rPr>
          <w:rStyle w:val="StyleUnderline"/>
          <w:rFonts w:asciiTheme="majorHAnsi" w:hAnsiTheme="majorHAnsi"/>
        </w:rPr>
        <w:t>experts are starting to sound alarm bells</w:t>
      </w:r>
      <w:r w:rsidRPr="001760EC">
        <w:rPr>
          <w:rFonts w:asciiTheme="majorHAnsi" w:hAnsiTheme="majorHAnsi"/>
          <w:sz w:val="16"/>
        </w:rPr>
        <w:t xml:space="preserve">. Under this situation, </w:t>
      </w:r>
      <w:r w:rsidRPr="001760EC">
        <w:rPr>
          <w:rStyle w:val="StyleUnderline"/>
          <w:rFonts w:asciiTheme="majorHAnsi" w:hAnsiTheme="majorHAnsi"/>
        </w:rPr>
        <w:t>China risks its own version of the 2008 crisis that shook Wall Street and plunged the United States into recession and years of painfully slow growth. The rest of the world — which is still dealing with Europe’s woes — could follow.</w:t>
      </w:r>
    </w:p>
    <w:p w14:paraId="3E49EFD2" w14:textId="77777777" w:rsidR="00F3212F" w:rsidRPr="001760EC" w:rsidRDefault="00F3212F" w:rsidP="00F3212F">
      <w:pPr>
        <w:rPr>
          <w:rFonts w:asciiTheme="majorHAnsi" w:hAnsiTheme="majorHAnsi"/>
          <w:u w:val="single"/>
        </w:rPr>
      </w:pPr>
      <w:r w:rsidRPr="001760EC">
        <w:rPr>
          <w:rFonts w:asciiTheme="majorHAnsi" w:hAnsiTheme="majorHAnsi"/>
          <w:sz w:val="16"/>
        </w:rPr>
        <w:t xml:space="preserve">Last month, the Bank for International Settlements published new data estimating that </w:t>
      </w:r>
      <w:r w:rsidRPr="001760EC">
        <w:rPr>
          <w:rStyle w:val="StyleUnderline"/>
          <w:rFonts w:asciiTheme="majorHAnsi" w:hAnsiTheme="majorHAnsi"/>
        </w:rPr>
        <w:t>the gap between China’s outstanding credit and its long-term economic growth rate had widened to a record and was well above the historical level that indicates a financial crisis is likely.</w:t>
      </w:r>
    </w:p>
    <w:p w14:paraId="358213BF" w14:textId="77777777" w:rsidR="00F3212F" w:rsidRPr="001760EC" w:rsidRDefault="00F3212F" w:rsidP="00F3212F">
      <w:pPr>
        <w:rPr>
          <w:rFonts w:asciiTheme="majorHAnsi" w:hAnsiTheme="majorHAnsi"/>
          <w:sz w:val="16"/>
        </w:rPr>
      </w:pPr>
      <w:r w:rsidRPr="001760EC">
        <w:rPr>
          <w:rStyle w:val="StyleUnderline"/>
          <w:rFonts w:asciiTheme="majorHAnsi" w:hAnsiTheme="majorHAnsi"/>
        </w:rPr>
        <w:t xml:space="preserve">Part of the problem lies in the rapid growth of </w:t>
      </w:r>
      <w:r w:rsidRPr="001760EC">
        <w:rPr>
          <w:rFonts w:asciiTheme="majorHAnsi" w:hAnsiTheme="majorHAnsi"/>
          <w:sz w:val="16"/>
        </w:rPr>
        <w:t>what is known as</w:t>
      </w:r>
      <w:r w:rsidRPr="001760EC">
        <w:rPr>
          <w:rStyle w:val="StyleUnderline"/>
          <w:rFonts w:asciiTheme="majorHAnsi" w:hAnsiTheme="majorHAnsi"/>
        </w:rPr>
        <w:t xml:space="preserve"> shadow financing, like wealth management products, or other forms of nontraditional lending, which have been the focus of a number of prominent frauds</w:t>
      </w:r>
      <w:r w:rsidRPr="001760EC">
        <w:rPr>
          <w:rFonts w:asciiTheme="majorHAnsi" w:hAnsiTheme="majorHAnsi"/>
          <w:sz w:val="16"/>
        </w:rPr>
        <w:t>. In a report this month, the International Monetary Fund warned that shadow loans average almost 300 percent of the capital buffers at China’s smaller banks.</w:t>
      </w:r>
    </w:p>
    <w:p w14:paraId="5A3C52AA" w14:textId="77777777" w:rsidR="00F3212F" w:rsidRPr="001760EC" w:rsidRDefault="00F3212F" w:rsidP="00F3212F">
      <w:pPr>
        <w:rPr>
          <w:rStyle w:val="StyleUnderline"/>
          <w:rFonts w:asciiTheme="majorHAnsi" w:hAnsiTheme="majorHAnsi"/>
        </w:rPr>
      </w:pPr>
      <w:r w:rsidRPr="001760EC">
        <w:rPr>
          <w:rStyle w:val="StyleUnderline"/>
          <w:rFonts w:asciiTheme="majorHAnsi" w:hAnsiTheme="majorHAnsi"/>
        </w:rPr>
        <w:t>The sharp rise in debt prompted one I.M.F. official to warn this month of the risk of a financial “calamity” emanating from China.</w:t>
      </w:r>
    </w:p>
    <w:p w14:paraId="3A2B2756" w14:textId="77777777" w:rsidR="0077213D" w:rsidRPr="001760EC" w:rsidRDefault="0077213D" w:rsidP="0077213D">
      <w:pPr>
        <w:rPr>
          <w:rFonts w:asciiTheme="majorHAnsi" w:hAnsiTheme="majorHAnsi"/>
        </w:rPr>
      </w:pPr>
    </w:p>
    <w:p w14:paraId="03BA9A26" w14:textId="77777777" w:rsidR="00E67143" w:rsidRPr="001760EC" w:rsidRDefault="00E67143" w:rsidP="00E67143">
      <w:pPr>
        <w:pStyle w:val="Heading4"/>
        <w:rPr>
          <w:rFonts w:asciiTheme="majorHAnsi" w:hAnsiTheme="majorHAnsi"/>
        </w:rPr>
      </w:pPr>
      <w:r w:rsidRPr="001760EC">
        <w:rPr>
          <w:rFonts w:asciiTheme="majorHAnsi" w:hAnsiTheme="majorHAnsi"/>
        </w:rPr>
        <w:t>Chinese economic slowdown spills over globally – countries around the globe feeling the effects of stagnation now</w:t>
      </w:r>
    </w:p>
    <w:p w14:paraId="28B8533C" w14:textId="77777777" w:rsidR="00E67143" w:rsidRPr="001760EC" w:rsidRDefault="00E67143" w:rsidP="00E67143">
      <w:pPr>
        <w:rPr>
          <w:rFonts w:asciiTheme="majorHAnsi" w:hAnsiTheme="majorHAnsi"/>
        </w:rPr>
      </w:pPr>
      <w:r w:rsidRPr="001760EC">
        <w:rPr>
          <w:rStyle w:val="Style13ptBold"/>
          <w:rFonts w:asciiTheme="majorHAnsi" w:hAnsiTheme="majorHAnsi"/>
        </w:rPr>
        <w:t>Swanson,</w:t>
      </w:r>
      <w:r w:rsidRPr="001760EC">
        <w:rPr>
          <w:rFonts w:asciiTheme="majorHAnsi" w:hAnsiTheme="majorHAnsi"/>
        </w:rPr>
        <w:t xml:space="preserve"> reporter for the Washington Post, </w:t>
      </w:r>
      <w:r w:rsidRPr="001760EC">
        <w:rPr>
          <w:rStyle w:val="Style13ptBold"/>
          <w:rFonts w:asciiTheme="majorHAnsi" w:hAnsiTheme="majorHAnsi"/>
        </w:rPr>
        <w:t xml:space="preserve">and </w:t>
      </w:r>
      <w:proofErr w:type="spellStart"/>
      <w:r w:rsidRPr="001760EC">
        <w:rPr>
          <w:rStyle w:val="Style13ptBold"/>
          <w:rFonts w:asciiTheme="majorHAnsi" w:hAnsiTheme="majorHAnsi"/>
        </w:rPr>
        <w:t>Sieff</w:t>
      </w:r>
      <w:proofErr w:type="spellEnd"/>
      <w:r w:rsidRPr="001760EC">
        <w:rPr>
          <w:rStyle w:val="Style13ptBold"/>
          <w:rFonts w:asciiTheme="majorHAnsi" w:hAnsiTheme="majorHAnsi"/>
        </w:rPr>
        <w:t>,</w:t>
      </w:r>
      <w:r w:rsidRPr="001760EC">
        <w:rPr>
          <w:rFonts w:asciiTheme="majorHAnsi" w:hAnsiTheme="majorHAnsi"/>
        </w:rPr>
        <w:t xml:space="preserve"> Washington Post's Africa bureau chief, </w:t>
      </w:r>
      <w:r w:rsidRPr="001760EC">
        <w:rPr>
          <w:rStyle w:val="Style13ptBold"/>
          <w:rFonts w:asciiTheme="majorHAnsi" w:hAnsiTheme="majorHAnsi"/>
        </w:rPr>
        <w:t>2016</w:t>
      </w:r>
    </w:p>
    <w:p w14:paraId="425DFDD0" w14:textId="01B0A29A" w:rsidR="00E67143" w:rsidRPr="001760EC" w:rsidRDefault="00E67143" w:rsidP="00E67143">
      <w:pPr>
        <w:rPr>
          <w:rFonts w:asciiTheme="majorHAnsi" w:hAnsiTheme="majorHAnsi"/>
        </w:rPr>
      </w:pPr>
      <w:r w:rsidRPr="001760EC">
        <w:rPr>
          <w:rFonts w:asciiTheme="majorHAnsi" w:hAnsiTheme="majorHAnsi"/>
        </w:rPr>
        <w:t>(Ana and Kevin, “China’s slowdown, financial mayhem cast long shadow across world” The Washington Post, January 11, https://www.washingtonpost.com/news/wonk/wp/2016/01/11/chinas-slowdown-financial-mayhem-cast-long-shadow-across-world/?utm_term=.2f34c282283e, accessed 7-14-17, GDI-RH)</w:t>
      </w:r>
    </w:p>
    <w:p w14:paraId="2ADEE650" w14:textId="77777777" w:rsidR="00E67143" w:rsidRPr="001760EC" w:rsidRDefault="00E67143" w:rsidP="00E67143">
      <w:pPr>
        <w:rPr>
          <w:rFonts w:asciiTheme="majorHAnsi" w:hAnsiTheme="majorHAnsi"/>
          <w:u w:val="single"/>
        </w:rPr>
      </w:pPr>
      <w:r w:rsidRPr="001760EC">
        <w:rPr>
          <w:rStyle w:val="StyleUnderline"/>
          <w:rFonts w:asciiTheme="majorHAnsi" w:hAnsiTheme="majorHAnsi"/>
        </w:rPr>
        <w:lastRenderedPageBreak/>
        <w:t>China’s economic slowdown and financial mayhem are fostering a cycle of decline and panic across much of the world,</w:t>
      </w:r>
      <w:r w:rsidRPr="001760EC">
        <w:rPr>
          <w:rFonts w:asciiTheme="majorHAnsi" w:hAnsiTheme="majorHAnsi"/>
          <w:sz w:val="16"/>
        </w:rPr>
        <w:t xml:space="preserve"> </w:t>
      </w:r>
      <w:r w:rsidRPr="001760EC">
        <w:rPr>
          <w:rStyle w:val="StyleUnderline"/>
          <w:rFonts w:asciiTheme="majorHAnsi" w:hAnsiTheme="majorHAnsi"/>
        </w:rPr>
        <w:t>as countries on nearly every continent see escalating risks of prolonged slumps, political disruption and financial losses.</w:t>
      </w:r>
    </w:p>
    <w:p w14:paraId="4436450F" w14:textId="77777777" w:rsidR="00E67143" w:rsidRPr="001760EC" w:rsidRDefault="00E67143" w:rsidP="00E67143">
      <w:pPr>
        <w:rPr>
          <w:rFonts w:asciiTheme="majorHAnsi" w:hAnsiTheme="majorHAnsi"/>
          <w:sz w:val="16"/>
        </w:rPr>
      </w:pPr>
      <w:r w:rsidRPr="001760EC">
        <w:rPr>
          <w:rStyle w:val="StyleUnderline"/>
          <w:rFonts w:asciiTheme="majorHAnsi" w:hAnsiTheme="majorHAnsi"/>
        </w:rPr>
        <w:t>South Africa’s currency</w:t>
      </w:r>
      <w:r w:rsidRPr="001760EC">
        <w:rPr>
          <w:rFonts w:asciiTheme="majorHAnsi" w:hAnsiTheme="majorHAnsi"/>
          <w:sz w:val="16"/>
        </w:rPr>
        <w:t xml:space="preserve">, the rand, </w:t>
      </w:r>
      <w:r w:rsidRPr="001760EC">
        <w:rPr>
          <w:rStyle w:val="StyleUnderline"/>
          <w:rFonts w:asciiTheme="majorHAnsi" w:hAnsiTheme="majorHAnsi"/>
        </w:rPr>
        <w:t>plunged</w:t>
      </w:r>
      <w:r w:rsidRPr="001760EC">
        <w:rPr>
          <w:rFonts w:asciiTheme="majorHAnsi" w:hAnsiTheme="majorHAnsi"/>
          <w:sz w:val="16"/>
        </w:rPr>
        <w:t xml:space="preserve"> Monday </w:t>
      </w:r>
      <w:r w:rsidRPr="001760EC">
        <w:rPr>
          <w:rStyle w:val="StyleUnderline"/>
          <w:rFonts w:asciiTheme="majorHAnsi" w:hAnsiTheme="majorHAnsi"/>
        </w:rPr>
        <w:t>after stocks once again sold off in China</w:t>
      </w:r>
      <w:r w:rsidRPr="001760EC">
        <w:rPr>
          <w:rFonts w:asciiTheme="majorHAnsi" w:hAnsiTheme="majorHAnsi"/>
          <w:sz w:val="16"/>
        </w:rPr>
        <w:t>, which is the country’s largest trading partner. South Africa’s economy -- like those of many countries on the African continent -- had been fueled by China’s hunger for natural resources, but the slowing demand now threatens to compound its many other problems and worsen a food crisis.</w:t>
      </w:r>
    </w:p>
    <w:p w14:paraId="71041A8D" w14:textId="77777777" w:rsidR="00E67143" w:rsidRPr="001760EC" w:rsidRDefault="00E67143" w:rsidP="00E67143">
      <w:pPr>
        <w:rPr>
          <w:rFonts w:asciiTheme="majorHAnsi" w:hAnsiTheme="majorHAnsi"/>
          <w:sz w:val="16"/>
        </w:rPr>
      </w:pPr>
      <w:r w:rsidRPr="001760EC">
        <w:rPr>
          <w:rStyle w:val="StyleUnderline"/>
          <w:rFonts w:asciiTheme="majorHAnsi" w:hAnsiTheme="majorHAnsi"/>
        </w:rPr>
        <w:t>Throughout South America, China’s declining appetite for commodities has led to deep recessions and talk of a “lost decade.”</w:t>
      </w:r>
      <w:r w:rsidRPr="001760EC">
        <w:rPr>
          <w:rFonts w:asciiTheme="majorHAnsi" w:hAnsiTheme="majorHAnsi"/>
          <w:sz w:val="16"/>
        </w:rPr>
        <w:t xml:space="preserve"> Venezuela is facing inflation in the double or triple digits, Brazil is experiencing rising unemployment, and both countries are confronting political upheaval as leaders strain to preserve public benefits.</w:t>
      </w:r>
    </w:p>
    <w:p w14:paraId="457B85B7" w14:textId="77777777" w:rsidR="00E67143" w:rsidRPr="001760EC" w:rsidRDefault="00E67143" w:rsidP="00E67143">
      <w:pPr>
        <w:rPr>
          <w:rFonts w:asciiTheme="majorHAnsi" w:hAnsiTheme="majorHAnsi"/>
          <w:sz w:val="16"/>
        </w:rPr>
      </w:pPr>
      <w:r w:rsidRPr="001760EC">
        <w:rPr>
          <w:rFonts w:asciiTheme="majorHAnsi" w:hAnsiTheme="majorHAnsi"/>
          <w:sz w:val="16"/>
        </w:rPr>
        <w:t xml:space="preserve">And there are less direct effects. </w:t>
      </w:r>
      <w:r w:rsidRPr="001760EC">
        <w:rPr>
          <w:rStyle w:val="StyleUnderline"/>
          <w:rFonts w:asciiTheme="majorHAnsi" w:hAnsiTheme="majorHAnsi"/>
        </w:rPr>
        <w:t>China’s slowdown is one of the big drivers of the massive fall in oil prices, which hit a 12-year-low on Monday of $31.56 for a barrel of Brent crude</w:t>
      </w:r>
      <w:r w:rsidRPr="001760EC">
        <w:rPr>
          <w:rFonts w:asciiTheme="majorHAnsi" w:hAnsiTheme="majorHAnsi"/>
          <w:sz w:val="16"/>
        </w:rPr>
        <w:t>, and that is causing its own problems.</w:t>
      </w:r>
    </w:p>
    <w:p w14:paraId="2EC585F0" w14:textId="77777777" w:rsidR="00E67143" w:rsidRPr="001760EC" w:rsidRDefault="00E67143" w:rsidP="00E67143">
      <w:pPr>
        <w:rPr>
          <w:rFonts w:asciiTheme="majorHAnsi" w:hAnsiTheme="majorHAnsi"/>
          <w:sz w:val="16"/>
        </w:rPr>
      </w:pPr>
      <w:r w:rsidRPr="001760EC">
        <w:rPr>
          <w:rStyle w:val="StyleUnderline"/>
          <w:rFonts w:asciiTheme="majorHAnsi" w:hAnsiTheme="majorHAnsi"/>
        </w:rPr>
        <w:t xml:space="preserve">Petro-states Saudi Arabia and Russia have taken massive hits from the collapse in oil prices, and are facing serious domestic financial challenges as a result. </w:t>
      </w:r>
      <w:r w:rsidRPr="001760EC">
        <w:rPr>
          <w:rFonts w:asciiTheme="majorHAnsi" w:hAnsiTheme="majorHAnsi"/>
          <w:sz w:val="16"/>
        </w:rPr>
        <w:t>The two countries each export about 14 percent of their oil to China, according the Energy Information Administration.</w:t>
      </w:r>
    </w:p>
    <w:p w14:paraId="6AB01476" w14:textId="77777777" w:rsidR="00E67143" w:rsidRPr="001760EC" w:rsidRDefault="00E67143" w:rsidP="00E67143">
      <w:pPr>
        <w:rPr>
          <w:rStyle w:val="StyleUnderline"/>
          <w:rFonts w:asciiTheme="majorHAnsi" w:hAnsiTheme="majorHAnsi"/>
        </w:rPr>
      </w:pPr>
      <w:r w:rsidRPr="001760EC">
        <w:rPr>
          <w:rFonts w:asciiTheme="majorHAnsi" w:hAnsiTheme="majorHAnsi"/>
          <w:sz w:val="16"/>
        </w:rPr>
        <w:t xml:space="preserve">The United States economy, meanwhile, has proved to be fairly insulated so far, and some industries that operate in China, such as fast food and retail, are expected to remain so. Still, </w:t>
      </w:r>
      <w:r w:rsidRPr="001760EC">
        <w:rPr>
          <w:rStyle w:val="StyleUnderline"/>
          <w:rFonts w:asciiTheme="majorHAnsi" w:hAnsiTheme="majorHAnsi"/>
        </w:rPr>
        <w:t>U.S. stock markets have struggled this year, and many economists warn job losses could begin occurring outside of those already seen in the mining and energy industries if China’s economy worsens.</w:t>
      </w:r>
    </w:p>
    <w:p w14:paraId="000DEFA1" w14:textId="77777777" w:rsidR="00E67143" w:rsidRPr="001760EC" w:rsidRDefault="00E67143" w:rsidP="00E67143">
      <w:pPr>
        <w:rPr>
          <w:rFonts w:asciiTheme="majorHAnsi" w:hAnsiTheme="majorHAnsi"/>
          <w:sz w:val="16"/>
        </w:rPr>
      </w:pPr>
      <w:r w:rsidRPr="001760EC">
        <w:rPr>
          <w:rStyle w:val="StyleUnderline"/>
          <w:rFonts w:asciiTheme="majorHAnsi" w:hAnsiTheme="majorHAnsi"/>
        </w:rPr>
        <w:t>Caterpillar, long a darling of China’s economic growth,</w:t>
      </w:r>
      <w:r w:rsidRPr="001760EC">
        <w:rPr>
          <w:rFonts w:asciiTheme="majorHAnsi" w:hAnsiTheme="majorHAnsi"/>
          <w:sz w:val="16"/>
        </w:rPr>
        <w:t xml:space="preserve"> selling both to China and to countries that have sold China commodities, </w:t>
      </w:r>
      <w:r w:rsidRPr="001760EC">
        <w:rPr>
          <w:rStyle w:val="StyleUnderline"/>
          <w:rFonts w:asciiTheme="majorHAnsi" w:hAnsiTheme="majorHAnsi"/>
        </w:rPr>
        <w:t>has reported declining</w:t>
      </w:r>
      <w:r w:rsidRPr="001760EC">
        <w:rPr>
          <w:rFonts w:asciiTheme="majorHAnsi" w:hAnsiTheme="majorHAnsi"/>
          <w:sz w:val="16"/>
        </w:rPr>
        <w:t xml:space="preserve"> </w:t>
      </w:r>
      <w:r w:rsidRPr="001760EC">
        <w:rPr>
          <w:rStyle w:val="StyleUnderline"/>
          <w:rFonts w:asciiTheme="majorHAnsi" w:hAnsiTheme="majorHAnsi"/>
        </w:rPr>
        <w:t>sales, and its stock price has fallen to its lowest level since 2010.</w:t>
      </w:r>
      <w:r w:rsidRPr="001760EC">
        <w:rPr>
          <w:rFonts w:asciiTheme="majorHAnsi" w:hAnsiTheme="majorHAnsi"/>
          <w:sz w:val="16"/>
        </w:rPr>
        <w:t xml:space="preserve"> On Monday, aluminum firm Sherwin Alumina filed for chapter 11 bankruptcy.</w:t>
      </w:r>
    </w:p>
    <w:p w14:paraId="31AE9129" w14:textId="77777777" w:rsidR="00E67143" w:rsidRPr="001760EC" w:rsidRDefault="00E67143" w:rsidP="00E67143">
      <w:pPr>
        <w:rPr>
          <w:rFonts w:asciiTheme="majorHAnsi" w:hAnsiTheme="majorHAnsi"/>
          <w:sz w:val="16"/>
          <w:szCs w:val="16"/>
        </w:rPr>
      </w:pPr>
      <w:r w:rsidRPr="001760EC">
        <w:rPr>
          <w:rFonts w:asciiTheme="majorHAnsi" w:hAnsiTheme="majorHAnsi"/>
          <w:sz w:val="16"/>
          <w:szCs w:val="16"/>
        </w:rPr>
        <w:t xml:space="preserve">“A slowdown of half percentage point, or even a percentage point slowdown, is not going to have a very big impact on the U.S. economy. If you’re South Africa or Peru, Chile, Colombia, Malaysia, or Thailand, then it’s a different matter,” said Paul </w:t>
      </w:r>
      <w:proofErr w:type="spellStart"/>
      <w:r w:rsidRPr="001760EC">
        <w:rPr>
          <w:rFonts w:asciiTheme="majorHAnsi" w:hAnsiTheme="majorHAnsi"/>
          <w:sz w:val="16"/>
          <w:szCs w:val="16"/>
        </w:rPr>
        <w:t>Sheard</w:t>
      </w:r>
      <w:proofErr w:type="spellEnd"/>
      <w:r w:rsidRPr="001760EC">
        <w:rPr>
          <w:rFonts w:asciiTheme="majorHAnsi" w:hAnsiTheme="majorHAnsi"/>
          <w:sz w:val="16"/>
          <w:szCs w:val="16"/>
        </w:rPr>
        <w:t>, chief global economist, Standard &amp; Poor’s Ratings Services.</w:t>
      </w:r>
    </w:p>
    <w:p w14:paraId="1103A90A" w14:textId="77777777" w:rsidR="00E67143" w:rsidRPr="001760EC" w:rsidRDefault="00E67143" w:rsidP="00E67143">
      <w:pPr>
        <w:rPr>
          <w:rStyle w:val="StyleUnderline"/>
          <w:rFonts w:asciiTheme="majorHAnsi" w:hAnsiTheme="majorHAnsi"/>
        </w:rPr>
      </w:pPr>
      <w:r w:rsidRPr="001760EC">
        <w:rPr>
          <w:rFonts w:asciiTheme="majorHAnsi" w:hAnsiTheme="majorHAnsi"/>
          <w:sz w:val="16"/>
        </w:rPr>
        <w:t xml:space="preserve">Stocks in Shanghai fell 5.3 percent Monday, and remained volatile Tuesday; the stocks are down 16 percent in the past six days. </w:t>
      </w:r>
      <w:r w:rsidRPr="001760EC">
        <w:rPr>
          <w:rStyle w:val="StyleUnderline"/>
          <w:rFonts w:asciiTheme="majorHAnsi" w:hAnsiTheme="majorHAnsi"/>
        </w:rPr>
        <w:t>Analysts are not particularly worried about the ups-and-downs of the stock market in China, because it only has tangential connections to the economy, but say the volatility underscores deeper fears about whether China’s economic growth is worse than official statistics indicate.</w:t>
      </w:r>
    </w:p>
    <w:p w14:paraId="5478AF43" w14:textId="77777777" w:rsidR="00E67143" w:rsidRPr="001760EC" w:rsidRDefault="00E67143" w:rsidP="00E67143">
      <w:pPr>
        <w:rPr>
          <w:rFonts w:asciiTheme="majorHAnsi" w:hAnsiTheme="majorHAnsi"/>
          <w:sz w:val="16"/>
          <w:szCs w:val="16"/>
        </w:rPr>
      </w:pPr>
      <w:r w:rsidRPr="001760EC">
        <w:rPr>
          <w:rFonts w:asciiTheme="majorHAnsi" w:hAnsiTheme="majorHAnsi"/>
          <w:sz w:val="16"/>
          <w:szCs w:val="16"/>
        </w:rPr>
        <w:t>After years of runaway growth, virtually all independent experts agree China’s economy was bound to slow. But the question now is how much the world’s second largest economy will decelerate, from double-digit growth to a stable 6 or 7 percent or a substantially worse 3 or 4 percent — or even lower.</w:t>
      </w:r>
    </w:p>
    <w:p w14:paraId="34E873E2" w14:textId="77777777" w:rsidR="00E67143" w:rsidRPr="001760EC" w:rsidRDefault="00E67143" w:rsidP="00E67143">
      <w:pPr>
        <w:rPr>
          <w:rFonts w:asciiTheme="majorHAnsi" w:hAnsiTheme="majorHAnsi"/>
          <w:sz w:val="16"/>
          <w:szCs w:val="16"/>
        </w:rPr>
      </w:pPr>
      <w:r w:rsidRPr="001760EC">
        <w:rPr>
          <w:rFonts w:asciiTheme="majorHAnsi" w:hAnsiTheme="majorHAnsi"/>
          <w:sz w:val="16"/>
          <w:szCs w:val="16"/>
        </w:rPr>
        <w:t>Worldwide impact</w:t>
      </w:r>
    </w:p>
    <w:p w14:paraId="54B27712" w14:textId="77777777" w:rsidR="00E67143" w:rsidRPr="001760EC" w:rsidRDefault="00E67143" w:rsidP="00E67143">
      <w:pPr>
        <w:rPr>
          <w:rFonts w:asciiTheme="majorHAnsi" w:hAnsiTheme="majorHAnsi"/>
          <w:sz w:val="16"/>
        </w:rPr>
      </w:pPr>
      <w:r w:rsidRPr="001760EC">
        <w:rPr>
          <w:rStyle w:val="StyleUnderline"/>
          <w:rFonts w:asciiTheme="majorHAnsi" w:hAnsiTheme="majorHAnsi"/>
        </w:rPr>
        <w:t xml:space="preserve">Most hit are those countries that thrived on China’s seemingly insatiable demand for natural resources. </w:t>
      </w:r>
      <w:r w:rsidRPr="001760EC">
        <w:rPr>
          <w:rFonts w:asciiTheme="majorHAnsi" w:hAnsiTheme="majorHAnsi"/>
          <w:sz w:val="16"/>
        </w:rPr>
        <w:t xml:space="preserve">Virtually </w:t>
      </w:r>
      <w:r w:rsidRPr="001760EC">
        <w:rPr>
          <w:rStyle w:val="StyleUnderline"/>
          <w:rFonts w:asciiTheme="majorHAnsi" w:hAnsiTheme="majorHAnsi"/>
        </w:rPr>
        <w:t>no continent is being spared</w:t>
      </w:r>
      <w:r w:rsidRPr="001760EC">
        <w:rPr>
          <w:rFonts w:asciiTheme="majorHAnsi" w:hAnsiTheme="majorHAnsi"/>
          <w:sz w:val="16"/>
        </w:rPr>
        <w:t>, and developed and developing countries alike are facing harsh consequences.</w:t>
      </w:r>
    </w:p>
    <w:p w14:paraId="5D8EE2CD" w14:textId="77777777" w:rsidR="00E67143" w:rsidRPr="001760EC" w:rsidRDefault="00E67143" w:rsidP="00E67143">
      <w:pPr>
        <w:rPr>
          <w:rFonts w:asciiTheme="majorHAnsi" w:hAnsiTheme="majorHAnsi"/>
          <w:sz w:val="16"/>
        </w:rPr>
      </w:pPr>
      <w:r w:rsidRPr="001760EC">
        <w:rPr>
          <w:rStyle w:val="StyleUnderline"/>
          <w:rFonts w:asciiTheme="majorHAnsi" w:hAnsiTheme="majorHAnsi"/>
        </w:rPr>
        <w:t>As China developed and built the world’s solar panels, laptops and iPhones, it sucked up oil, iron ore, copper and machinery and bid up the price for those raw materials. “</w:t>
      </w:r>
      <w:proofErr w:type="gramStart"/>
      <w:r w:rsidRPr="001760EC">
        <w:rPr>
          <w:rStyle w:val="StyleUnderline"/>
          <w:rFonts w:asciiTheme="majorHAnsi" w:hAnsiTheme="majorHAnsi"/>
        </w:rPr>
        <w:t>So</w:t>
      </w:r>
      <w:proofErr w:type="gramEnd"/>
      <w:r w:rsidRPr="001760EC">
        <w:rPr>
          <w:rStyle w:val="StyleUnderline"/>
          <w:rFonts w:asciiTheme="majorHAnsi" w:hAnsiTheme="majorHAnsi"/>
        </w:rPr>
        <w:t xml:space="preserve"> the end of China’s investment boom means the reverse,”</w:t>
      </w:r>
      <w:r w:rsidRPr="001760EC">
        <w:rPr>
          <w:rFonts w:asciiTheme="majorHAnsi" w:hAnsiTheme="majorHAnsi"/>
          <w:sz w:val="16"/>
        </w:rPr>
        <w:t xml:space="preserve"> says Patrick </w:t>
      </w:r>
      <w:proofErr w:type="spellStart"/>
      <w:r w:rsidRPr="001760EC">
        <w:rPr>
          <w:rFonts w:asciiTheme="majorHAnsi" w:hAnsiTheme="majorHAnsi"/>
          <w:sz w:val="16"/>
        </w:rPr>
        <w:t>Chovanec</w:t>
      </w:r>
      <w:proofErr w:type="spellEnd"/>
      <w:r w:rsidRPr="001760EC">
        <w:rPr>
          <w:rFonts w:asciiTheme="majorHAnsi" w:hAnsiTheme="majorHAnsi"/>
          <w:sz w:val="16"/>
        </w:rPr>
        <w:t xml:space="preserve">, chief strategist at </w:t>
      </w:r>
      <w:proofErr w:type="spellStart"/>
      <w:r w:rsidRPr="001760EC">
        <w:rPr>
          <w:rFonts w:asciiTheme="majorHAnsi" w:hAnsiTheme="majorHAnsi"/>
          <w:sz w:val="16"/>
        </w:rPr>
        <w:t>Silvercrest</w:t>
      </w:r>
      <w:proofErr w:type="spellEnd"/>
      <w:r w:rsidRPr="001760EC">
        <w:rPr>
          <w:rFonts w:asciiTheme="majorHAnsi" w:hAnsiTheme="majorHAnsi"/>
          <w:sz w:val="16"/>
        </w:rPr>
        <w:t xml:space="preserve"> Asset Management.</w:t>
      </w:r>
    </w:p>
    <w:p w14:paraId="4D9FB694" w14:textId="77777777" w:rsidR="00E67143" w:rsidRPr="001760EC" w:rsidRDefault="00E67143" w:rsidP="00E67143">
      <w:pPr>
        <w:rPr>
          <w:rFonts w:asciiTheme="majorHAnsi" w:hAnsiTheme="majorHAnsi"/>
          <w:sz w:val="16"/>
        </w:rPr>
      </w:pPr>
      <w:r w:rsidRPr="001760EC">
        <w:rPr>
          <w:rFonts w:asciiTheme="majorHAnsi" w:hAnsiTheme="majorHAnsi"/>
          <w:sz w:val="16"/>
        </w:rPr>
        <w:t xml:space="preserve">In Asia, </w:t>
      </w:r>
      <w:r w:rsidRPr="001760EC">
        <w:rPr>
          <w:rStyle w:val="StyleUnderline"/>
          <w:rFonts w:asciiTheme="majorHAnsi" w:hAnsiTheme="majorHAnsi"/>
        </w:rPr>
        <w:t>Indonesia saw coal exports plunge after China’s economic challenges began to surface last year.</w:t>
      </w:r>
      <w:r w:rsidRPr="001760EC">
        <w:rPr>
          <w:rFonts w:asciiTheme="majorHAnsi" w:hAnsiTheme="majorHAnsi"/>
          <w:sz w:val="16"/>
        </w:rPr>
        <w:t xml:space="preserve"> Brazil, Peru and Venezuela also have suffered from commodity price collapses.</w:t>
      </w:r>
    </w:p>
    <w:p w14:paraId="032C1905" w14:textId="77777777" w:rsidR="00E67143" w:rsidRPr="001760EC" w:rsidRDefault="00E67143" w:rsidP="00E67143">
      <w:pPr>
        <w:rPr>
          <w:rStyle w:val="StyleUnderline"/>
          <w:rFonts w:asciiTheme="majorHAnsi" w:hAnsiTheme="majorHAnsi"/>
          <w:sz w:val="16"/>
          <w:u w:val="none"/>
        </w:rPr>
      </w:pPr>
      <w:r w:rsidRPr="001760EC">
        <w:rPr>
          <w:rStyle w:val="StyleUnderline"/>
          <w:rFonts w:asciiTheme="majorHAnsi" w:hAnsiTheme="majorHAnsi"/>
        </w:rPr>
        <w:t xml:space="preserve">“All those economies benefited greatly from China’s rise, and the flip side of that is they have been hit as China’s growth has slowed and prices have fallen,” </w:t>
      </w:r>
      <w:r w:rsidRPr="001760EC">
        <w:rPr>
          <w:rFonts w:asciiTheme="majorHAnsi" w:hAnsiTheme="majorHAnsi"/>
          <w:sz w:val="16"/>
        </w:rPr>
        <w:t>says Neil Shearing, chief emerging markets economist at Capital Economics.</w:t>
      </w:r>
    </w:p>
    <w:p w14:paraId="4DC892B5" w14:textId="77777777" w:rsidR="00E67143" w:rsidRPr="001760EC" w:rsidRDefault="00E67143" w:rsidP="00E67143">
      <w:pPr>
        <w:rPr>
          <w:rFonts w:asciiTheme="majorHAnsi" w:hAnsiTheme="majorHAnsi"/>
          <w:u w:val="single"/>
        </w:rPr>
      </w:pPr>
      <w:r w:rsidRPr="001760EC">
        <w:rPr>
          <w:rStyle w:val="StyleUnderline"/>
          <w:rFonts w:asciiTheme="majorHAnsi" w:hAnsiTheme="majorHAnsi"/>
        </w:rPr>
        <w:t>The pain has not been limited to the developing world. Australia’s exports of iron ore and other minerals to China, its largest trading partner, have declined, raising fears of a recession. Korea, Japan, Thailand and Taiwan could also be vulnerable.</w:t>
      </w:r>
    </w:p>
    <w:p w14:paraId="22B104F2" w14:textId="77777777" w:rsidR="00E67143" w:rsidRPr="001760EC" w:rsidRDefault="00E67143" w:rsidP="00E67143">
      <w:pPr>
        <w:rPr>
          <w:rFonts w:asciiTheme="majorHAnsi" w:hAnsiTheme="majorHAnsi"/>
          <w:u w:val="single"/>
        </w:rPr>
      </w:pPr>
      <w:r w:rsidRPr="001760EC">
        <w:rPr>
          <w:rFonts w:asciiTheme="majorHAnsi" w:hAnsiTheme="majorHAnsi"/>
          <w:sz w:val="16"/>
        </w:rPr>
        <w:t>“</w:t>
      </w:r>
      <w:r w:rsidRPr="001760EC">
        <w:rPr>
          <w:rStyle w:val="StyleUnderline"/>
          <w:rFonts w:asciiTheme="majorHAnsi" w:hAnsiTheme="majorHAnsi"/>
        </w:rPr>
        <w:t>[</w:t>
      </w:r>
      <w:proofErr w:type="spellStart"/>
      <w:r w:rsidRPr="001760EC">
        <w:rPr>
          <w:rStyle w:val="StyleUnderline"/>
          <w:rFonts w:asciiTheme="majorHAnsi" w:hAnsiTheme="majorHAnsi"/>
        </w:rPr>
        <w:t>T]he</w:t>
      </w:r>
      <w:proofErr w:type="spellEnd"/>
      <w:r w:rsidRPr="001760EC">
        <w:rPr>
          <w:rStyle w:val="StyleUnderline"/>
          <w:rFonts w:asciiTheme="majorHAnsi" w:hAnsiTheme="majorHAnsi"/>
        </w:rPr>
        <w:t xml:space="preserve"> global spillovers from China’s reduced rate of growth, through its diminished imports and lower demand for commodities, have been much larger than we would have anticipated,” Maury Obstfeld, chief economist of the International Monetary Fund, said this month.</w:t>
      </w:r>
    </w:p>
    <w:p w14:paraId="7C178490" w14:textId="77777777" w:rsidR="00E67143" w:rsidRPr="001760EC" w:rsidRDefault="00E67143" w:rsidP="00E67143">
      <w:pPr>
        <w:rPr>
          <w:rFonts w:asciiTheme="majorHAnsi" w:hAnsiTheme="majorHAnsi"/>
          <w:sz w:val="16"/>
        </w:rPr>
      </w:pPr>
      <w:r w:rsidRPr="001760EC">
        <w:rPr>
          <w:rFonts w:asciiTheme="majorHAnsi" w:hAnsiTheme="majorHAnsi"/>
          <w:sz w:val="16"/>
        </w:rPr>
        <w:lastRenderedPageBreak/>
        <w:t xml:space="preserve">Obstfeld recently warned </w:t>
      </w:r>
      <w:r w:rsidRPr="001760EC">
        <w:rPr>
          <w:rStyle w:val="StyleUnderline"/>
          <w:rFonts w:asciiTheme="majorHAnsi" w:hAnsiTheme="majorHAnsi"/>
        </w:rPr>
        <w:t>that China’s slowdown and wilder volatility in emerging markets are among the biggest threats to the global economy in 2016.</w:t>
      </w:r>
    </w:p>
    <w:p w14:paraId="09DD23FF" w14:textId="77777777" w:rsidR="00E67143" w:rsidRPr="001760EC" w:rsidRDefault="00E67143" w:rsidP="0077213D">
      <w:pPr>
        <w:rPr>
          <w:rFonts w:asciiTheme="majorHAnsi" w:hAnsiTheme="majorHAnsi"/>
        </w:rPr>
      </w:pPr>
    </w:p>
    <w:p w14:paraId="19FB0314" w14:textId="77777777" w:rsidR="0077213D" w:rsidRPr="001760EC" w:rsidRDefault="0077213D" w:rsidP="0077213D">
      <w:pPr>
        <w:pStyle w:val="Heading4"/>
        <w:rPr>
          <w:rFonts w:asciiTheme="majorHAnsi" w:hAnsiTheme="majorHAnsi"/>
        </w:rPr>
      </w:pPr>
      <w:r w:rsidRPr="001760EC">
        <w:rPr>
          <w:rFonts w:asciiTheme="majorHAnsi" w:hAnsiTheme="majorHAnsi"/>
        </w:rPr>
        <w:t xml:space="preserve">The globe needs China as its economic leader – the 2008 crash proves </w:t>
      </w:r>
    </w:p>
    <w:p w14:paraId="4DB1D49B" w14:textId="77777777" w:rsidR="0077213D" w:rsidRPr="001760EC" w:rsidRDefault="0077213D" w:rsidP="0077213D">
      <w:pPr>
        <w:rPr>
          <w:rStyle w:val="StyleUnderline"/>
          <w:rFonts w:asciiTheme="majorHAnsi" w:hAnsiTheme="majorHAnsi"/>
          <w:sz w:val="14"/>
          <w:szCs w:val="16"/>
          <w:u w:val="none"/>
        </w:rPr>
      </w:pPr>
      <w:r w:rsidRPr="001760EC">
        <w:rPr>
          <w:rStyle w:val="Style13ptBold"/>
          <w:rFonts w:asciiTheme="majorHAnsi" w:hAnsiTheme="majorHAnsi"/>
        </w:rPr>
        <w:t xml:space="preserve">Reich, professor in the Division of Global Affairs and Department of Political Science at Rutgers, Newark, </w:t>
      </w:r>
      <w:proofErr w:type="spellStart"/>
      <w:r w:rsidRPr="001760EC">
        <w:rPr>
          <w:rStyle w:val="Style13ptBold"/>
          <w:rFonts w:asciiTheme="majorHAnsi" w:hAnsiTheme="majorHAnsi"/>
        </w:rPr>
        <w:t>Lebow</w:t>
      </w:r>
      <w:proofErr w:type="spellEnd"/>
      <w:r w:rsidRPr="001760EC">
        <w:rPr>
          <w:rStyle w:val="Style13ptBold"/>
          <w:rFonts w:asciiTheme="majorHAnsi" w:hAnsiTheme="majorHAnsi"/>
        </w:rPr>
        <w:t>, Professor of International Political Theory in the Department of War Studies, King's College London; 17;</w:t>
      </w:r>
      <w:r w:rsidRPr="001760EC">
        <w:rPr>
          <w:rFonts w:asciiTheme="majorHAnsi" w:hAnsiTheme="majorHAnsi"/>
          <w:sz w:val="18"/>
        </w:rPr>
        <w:t xml:space="preserve"> </w:t>
      </w:r>
      <w:r w:rsidRPr="001760EC">
        <w:rPr>
          <w:rFonts w:asciiTheme="majorHAnsi" w:hAnsiTheme="majorHAnsi"/>
          <w:sz w:val="14"/>
          <w:szCs w:val="16"/>
        </w:rPr>
        <w:t xml:space="preserve">[Simon and Richard; “Influence and Hegemony: Shifting Patterns of Material and Social Power in World Politics”; All Azimuth; January 2017, All Azimuth Vol. 6, No. 1 page 36-37; accessed 7-8-17; GDI – AYH] </w:t>
      </w:r>
    </w:p>
    <w:p w14:paraId="3A361CF2" w14:textId="77777777" w:rsidR="0077213D" w:rsidRPr="001760EC" w:rsidRDefault="0077213D" w:rsidP="0077213D">
      <w:pPr>
        <w:rPr>
          <w:rStyle w:val="StyleUnderline"/>
          <w:rFonts w:asciiTheme="majorHAnsi" w:hAnsiTheme="majorHAnsi"/>
          <w:sz w:val="20"/>
        </w:rPr>
      </w:pPr>
      <w:r w:rsidRPr="001760EC">
        <w:rPr>
          <w:rStyle w:val="StyleUnderline"/>
          <w:rFonts w:asciiTheme="majorHAnsi" w:hAnsiTheme="majorHAnsi"/>
          <w:sz w:val="20"/>
        </w:rPr>
        <w:t xml:space="preserve">Since 2005, </w:t>
      </w:r>
      <w:r w:rsidRPr="001760EC">
        <w:rPr>
          <w:rStyle w:val="Style13ptBold"/>
          <w:rFonts w:asciiTheme="majorHAnsi" w:hAnsiTheme="majorHAnsi"/>
          <w:sz w:val="20"/>
        </w:rPr>
        <w:t>Chinese aid has mushroomed, dwarfing that of the United States</w:t>
      </w:r>
      <w:r w:rsidRPr="001760EC">
        <w:rPr>
          <w:rFonts w:asciiTheme="majorHAnsi" w:hAnsiTheme="majorHAnsi"/>
          <w:sz w:val="14"/>
        </w:rPr>
        <w:t xml:space="preserve">.128 </w:t>
      </w:r>
      <w:r w:rsidRPr="001760EC">
        <w:rPr>
          <w:rStyle w:val="StyleUnderline"/>
          <w:rFonts w:asciiTheme="majorHAnsi" w:hAnsiTheme="majorHAnsi"/>
          <w:sz w:val="20"/>
        </w:rPr>
        <w:t>That year, China increased its overseas food aid by 260%, making it the third largest donor of food.129 A second upswing in overseas aid came during the global financial crisis</w:t>
      </w:r>
      <w:r w:rsidRPr="001760EC">
        <w:rPr>
          <w:rFonts w:asciiTheme="majorHAnsi" w:hAnsiTheme="majorHAnsi"/>
          <w:sz w:val="14"/>
        </w:rPr>
        <w:t xml:space="preserve">. </w:t>
      </w:r>
      <w:proofErr w:type="spellStart"/>
      <w:r w:rsidRPr="001760EC">
        <w:rPr>
          <w:rFonts w:asciiTheme="majorHAnsi" w:hAnsiTheme="majorHAnsi"/>
          <w:sz w:val="14"/>
        </w:rPr>
        <w:t>Eximbank</w:t>
      </w:r>
      <w:proofErr w:type="spellEnd"/>
      <w:r w:rsidRPr="001760EC">
        <w:rPr>
          <w:rFonts w:asciiTheme="majorHAnsi" w:hAnsiTheme="majorHAnsi"/>
          <w:sz w:val="14"/>
        </w:rPr>
        <w:t xml:space="preserve"> awarded loans of at least $110 billion to governments and companies in 2009 and 2010. This exceeded the $100.3 billion loaded by the World Bank.130 Indeed, </w:t>
      </w:r>
      <w:r w:rsidRPr="001760EC">
        <w:rPr>
          <w:rStyle w:val="StyleUnderline"/>
          <w:rFonts w:asciiTheme="majorHAnsi" w:hAnsiTheme="majorHAnsi"/>
          <w:sz w:val="20"/>
        </w:rPr>
        <w:t xml:space="preserve">Chinese assistance has become so important to developing economies that the World Bank sought ways to cooperate with China ―to avoid escalating competition over loan </w:t>
      </w:r>
      <w:proofErr w:type="gramStart"/>
      <w:r w:rsidRPr="001760EC">
        <w:rPr>
          <w:rStyle w:val="StyleUnderline"/>
          <w:rFonts w:asciiTheme="majorHAnsi" w:hAnsiTheme="majorHAnsi"/>
          <w:sz w:val="20"/>
        </w:rPr>
        <w:t>deals</w:t>
      </w:r>
      <w:r w:rsidRPr="001760EC">
        <w:rPr>
          <w:rFonts w:asciiTheme="majorHAnsi" w:hAnsiTheme="majorHAnsi"/>
          <w:sz w:val="14"/>
        </w:rPr>
        <w:t>.‖</w:t>
      </w:r>
      <w:proofErr w:type="gramEnd"/>
      <w:r w:rsidRPr="001760EC">
        <w:rPr>
          <w:rFonts w:asciiTheme="majorHAnsi" w:hAnsiTheme="majorHAnsi"/>
          <w:sz w:val="14"/>
        </w:rPr>
        <w:t xml:space="preserve">131 By 2013, </w:t>
      </w:r>
      <w:r w:rsidRPr="001760EC">
        <w:rPr>
          <w:rStyle w:val="StyleUnderline"/>
          <w:rFonts w:asciiTheme="majorHAnsi" w:hAnsiTheme="majorHAnsi"/>
          <w:sz w:val="20"/>
        </w:rPr>
        <w:t xml:space="preserve">China has become a larger source of loans to Latin America than the World Bank and the </w:t>
      </w:r>
      <w:proofErr w:type="spellStart"/>
      <w:r w:rsidRPr="001760EC">
        <w:rPr>
          <w:rStyle w:val="StyleUnderline"/>
          <w:rFonts w:asciiTheme="majorHAnsi" w:hAnsiTheme="majorHAnsi"/>
          <w:sz w:val="20"/>
        </w:rPr>
        <w:t>InterAmerican</w:t>
      </w:r>
      <w:proofErr w:type="spellEnd"/>
      <w:r w:rsidRPr="001760EC">
        <w:rPr>
          <w:rStyle w:val="StyleUnderline"/>
          <w:rFonts w:asciiTheme="majorHAnsi" w:hAnsiTheme="majorHAnsi"/>
          <w:sz w:val="20"/>
        </w:rPr>
        <w:t xml:space="preserve"> Development Bank combined.132 Sub-Saharan Africa serves as a good example of the dynamics of Chinese aid. </w:t>
      </w:r>
      <w:r w:rsidRPr="001760EC">
        <w:rPr>
          <w:rFonts w:asciiTheme="majorHAnsi" w:hAnsiTheme="majorHAnsi"/>
          <w:sz w:val="14"/>
        </w:rPr>
        <w:t xml:space="preserve">It is generally linked to ―tied‖ expenditures designed to enhance Chinese investments and trade. Africa reportedly received 14% of Chinese investment in 2010, a sum that again surpassed the World </w:t>
      </w:r>
      <w:proofErr w:type="gramStart"/>
      <w:r w:rsidRPr="001760EC">
        <w:rPr>
          <w:rFonts w:asciiTheme="majorHAnsi" w:hAnsiTheme="majorHAnsi"/>
          <w:sz w:val="14"/>
        </w:rPr>
        <w:t>Bank‘</w:t>
      </w:r>
      <w:proofErr w:type="gramEnd"/>
      <w:r w:rsidRPr="001760EC">
        <w:rPr>
          <w:rFonts w:asciiTheme="majorHAnsi" w:hAnsiTheme="majorHAnsi"/>
          <w:sz w:val="14"/>
        </w:rPr>
        <w:t xml:space="preserve">s contribution. Chinese government assistance has enhanced local market competitiveness, often displacing traditional protected producers and criticism from the West is plentiful.133 Yet this aid helped to increase employment and boost African exports, which had been negligible in value a decade before, to over $120 billion.134 Aid has been accompanied by other critical injections of finance through investments in local banks, such as the Chinese government-owned Industrial and Commercial Bank‘s purchase of 20% of South Standard Bank, the largest bank, measured by assets, in Africa.135 Chinese aid and investments have bought the Beijing considerable goodwill among Africa‘s political leadership, one South African commentator describing it as ―the single most important development of the previous decade for the continent. </w:t>
      </w:r>
      <w:r w:rsidRPr="001760EC">
        <w:rPr>
          <w:rStyle w:val="StyleUnderline"/>
          <w:rFonts w:asciiTheme="majorHAnsi" w:hAnsiTheme="majorHAnsi"/>
          <w:sz w:val="20"/>
        </w:rPr>
        <w:t xml:space="preserve">China is now </w:t>
      </w:r>
      <w:proofErr w:type="gramStart"/>
      <w:r w:rsidRPr="001760EC">
        <w:rPr>
          <w:rStyle w:val="StyleUnderline"/>
          <w:rFonts w:asciiTheme="majorHAnsi" w:hAnsiTheme="majorHAnsi"/>
          <w:sz w:val="20"/>
        </w:rPr>
        <w:t>Africa‘</w:t>
      </w:r>
      <w:proofErr w:type="gramEnd"/>
      <w:r w:rsidRPr="001760EC">
        <w:rPr>
          <w:rStyle w:val="StyleUnderline"/>
          <w:rFonts w:asciiTheme="majorHAnsi" w:hAnsiTheme="majorHAnsi"/>
          <w:sz w:val="20"/>
        </w:rPr>
        <w:t>s largest trading partner.</w:t>
      </w:r>
      <w:r w:rsidRPr="001760EC">
        <w:rPr>
          <w:rFonts w:asciiTheme="majorHAnsi" w:hAnsiTheme="majorHAnsi"/>
          <w:sz w:val="14"/>
        </w:rPr>
        <w:t xml:space="preserve"> Sino-African trade now represents 10.4% of the </w:t>
      </w:r>
      <w:proofErr w:type="gramStart"/>
      <w:r w:rsidRPr="001760EC">
        <w:rPr>
          <w:rFonts w:asciiTheme="majorHAnsi" w:hAnsiTheme="majorHAnsi"/>
          <w:sz w:val="14"/>
        </w:rPr>
        <w:t>continent‘</w:t>
      </w:r>
      <w:proofErr w:type="gramEnd"/>
      <w:r w:rsidRPr="001760EC">
        <w:rPr>
          <w:rFonts w:asciiTheme="majorHAnsi" w:hAnsiTheme="majorHAnsi"/>
          <w:sz w:val="14"/>
        </w:rPr>
        <w:t xml:space="preserve">s total trade, is more than 10 times what it was in 2000, having increased from $11-billion to $129-billion. By 2012, Chinese-African trade may rise to as much as $400-billion a </w:t>
      </w:r>
      <w:proofErr w:type="gramStart"/>
      <w:r w:rsidRPr="001760EC">
        <w:rPr>
          <w:rFonts w:asciiTheme="majorHAnsi" w:hAnsiTheme="majorHAnsi"/>
          <w:sz w:val="14"/>
        </w:rPr>
        <w:t>year.‖</w:t>
      </w:r>
      <w:proofErr w:type="gramEnd"/>
      <w:r w:rsidRPr="001760EC">
        <w:rPr>
          <w:rFonts w:asciiTheme="majorHAnsi" w:hAnsiTheme="majorHAnsi"/>
          <w:sz w:val="14"/>
        </w:rPr>
        <w:t xml:space="preserve">136 China and Africa have bypassed global multilateral institutions and effectively displaced the traditional influence of the World Bank, the US and the former European colonial powers. The same true of Latin America.137 Finally, and perhaps most critically, </w:t>
      </w:r>
      <w:r w:rsidRPr="001760EC">
        <w:rPr>
          <w:rStyle w:val="Emphasis"/>
          <w:rFonts w:asciiTheme="majorHAnsi" w:hAnsiTheme="majorHAnsi"/>
          <w:sz w:val="20"/>
        </w:rPr>
        <w:t>China buttressed the global economic system by bailing out key American banks</w:t>
      </w:r>
      <w:r w:rsidRPr="001760EC">
        <w:rPr>
          <w:rStyle w:val="StyleUnderline"/>
          <w:rFonts w:asciiTheme="majorHAnsi" w:hAnsiTheme="majorHAnsi"/>
          <w:sz w:val="20"/>
        </w:rPr>
        <w:t xml:space="preserve"> and financial services firms at critical moments in the 2007-2009 financial crisis through its sovereign wealth funds</w:t>
      </w:r>
      <w:r w:rsidRPr="001760EC">
        <w:rPr>
          <w:rFonts w:asciiTheme="majorHAnsi" w:hAnsiTheme="majorHAnsi"/>
          <w:sz w:val="14"/>
        </w:rPr>
        <w:t xml:space="preserve">. The Chinese Investment Corporation (CIC) was created in 2007 as a partner for the older State Administration of Foreign Exchange (SAFE). By June of 2010, SAFE (with an estimated $347 billion in assets) and CIC (with $289bn) were the fourth and fifth largest sovereign wealth funds (SWFs) in the world.138 Their total assets reputedly outstripped those of all hedge funds and private equity combined.139 Their extensive array of assets </w:t>
      </w:r>
      <w:proofErr w:type="gramStart"/>
      <w:r w:rsidRPr="001760EC">
        <w:rPr>
          <w:rFonts w:asciiTheme="majorHAnsi" w:hAnsiTheme="majorHAnsi"/>
          <w:sz w:val="14"/>
        </w:rPr>
        <w:t>include</w:t>
      </w:r>
      <w:proofErr w:type="gramEnd"/>
      <w:r w:rsidRPr="001760EC">
        <w:rPr>
          <w:rFonts w:asciiTheme="majorHAnsi" w:hAnsiTheme="majorHAnsi"/>
          <w:sz w:val="14"/>
        </w:rPr>
        <w:t xml:space="preserve"> financial instruments such as treasury bills, mortgage backed securities and bonds. As noted earlier, they have been very active in the purchase of US Treasuries and Euro-bonds. Their mandate also provides for investments in individual stocks and real estate. </w:t>
      </w:r>
      <w:r w:rsidRPr="001760EC">
        <w:rPr>
          <w:rStyle w:val="StyleUnderline"/>
          <w:rFonts w:asciiTheme="majorHAnsi" w:hAnsiTheme="majorHAnsi"/>
          <w:sz w:val="20"/>
        </w:rPr>
        <w:t>It is in this latter area that they arguably played their greatest strategic role in the midst of the financial crisis.</w:t>
      </w:r>
    </w:p>
    <w:p w14:paraId="49013333" w14:textId="77777777" w:rsidR="0077213D" w:rsidRPr="001760EC" w:rsidRDefault="0077213D" w:rsidP="0077213D">
      <w:pPr>
        <w:pStyle w:val="Heading4"/>
        <w:rPr>
          <w:rFonts w:asciiTheme="majorHAnsi" w:hAnsiTheme="majorHAnsi"/>
        </w:rPr>
      </w:pPr>
      <w:r w:rsidRPr="001760EC">
        <w:rPr>
          <w:rFonts w:asciiTheme="majorHAnsi" w:hAnsiTheme="majorHAnsi"/>
        </w:rPr>
        <w:t xml:space="preserve">China’s support for the global economy is unmatched – trade and domestic reforms prove </w:t>
      </w:r>
    </w:p>
    <w:p w14:paraId="4E1609B6" w14:textId="77777777" w:rsidR="0077213D" w:rsidRPr="001760EC" w:rsidRDefault="0077213D" w:rsidP="0077213D">
      <w:pPr>
        <w:rPr>
          <w:rFonts w:asciiTheme="majorHAnsi" w:hAnsiTheme="majorHAnsi"/>
          <w:sz w:val="14"/>
          <w:szCs w:val="16"/>
        </w:rPr>
      </w:pPr>
      <w:r w:rsidRPr="001760EC">
        <w:rPr>
          <w:rStyle w:val="Style13ptBold"/>
          <w:rFonts w:asciiTheme="majorHAnsi" w:hAnsiTheme="majorHAnsi"/>
        </w:rPr>
        <w:t xml:space="preserve">Reich, professor in the Division of Global Affairs and Department of Political Science at Rutgers, Newark, </w:t>
      </w:r>
      <w:proofErr w:type="spellStart"/>
      <w:r w:rsidRPr="001760EC">
        <w:rPr>
          <w:rStyle w:val="Style13ptBold"/>
          <w:rFonts w:asciiTheme="majorHAnsi" w:hAnsiTheme="majorHAnsi"/>
        </w:rPr>
        <w:t>Lebow</w:t>
      </w:r>
      <w:proofErr w:type="spellEnd"/>
      <w:r w:rsidRPr="001760EC">
        <w:rPr>
          <w:rStyle w:val="Style13ptBold"/>
          <w:rFonts w:asciiTheme="majorHAnsi" w:hAnsiTheme="majorHAnsi"/>
        </w:rPr>
        <w:t>, Professor of International Political Theory in the Department of War Studies, King's College London; 17;</w:t>
      </w:r>
      <w:r w:rsidRPr="001760EC">
        <w:rPr>
          <w:rFonts w:asciiTheme="majorHAnsi" w:hAnsiTheme="majorHAnsi"/>
          <w:sz w:val="18"/>
        </w:rPr>
        <w:t xml:space="preserve"> </w:t>
      </w:r>
      <w:r w:rsidRPr="001760EC">
        <w:rPr>
          <w:rFonts w:asciiTheme="majorHAnsi" w:hAnsiTheme="majorHAnsi"/>
          <w:sz w:val="14"/>
          <w:szCs w:val="16"/>
        </w:rPr>
        <w:t xml:space="preserve">[Simon and Richard; “Influence and Hegemony: Shifting Patterns of Material and Social Power in World Politics”; All Azimuth; January 2017, All Azimuth Vol. 6, No. 1 page 30-34; accessed 7-8-17; GDI – AYH] </w:t>
      </w:r>
    </w:p>
    <w:p w14:paraId="3E7F7152" w14:textId="77777777" w:rsidR="0077213D" w:rsidRPr="001760EC" w:rsidRDefault="0077213D" w:rsidP="0077213D">
      <w:pPr>
        <w:rPr>
          <w:rFonts w:asciiTheme="majorHAnsi" w:hAnsiTheme="majorHAnsi"/>
          <w:sz w:val="14"/>
        </w:rPr>
      </w:pPr>
      <w:r w:rsidRPr="001760EC">
        <w:rPr>
          <w:rFonts w:asciiTheme="majorHAnsi" w:hAnsiTheme="majorHAnsi"/>
          <w:sz w:val="14"/>
        </w:rPr>
        <w:t xml:space="preserve">There are at least three ways in which we can illustrate </w:t>
      </w:r>
      <w:proofErr w:type="gramStart"/>
      <w:r w:rsidRPr="001760EC">
        <w:rPr>
          <w:rFonts w:asciiTheme="majorHAnsi" w:hAnsiTheme="majorHAnsi"/>
          <w:sz w:val="20"/>
          <w:u w:val="single"/>
        </w:rPr>
        <w:t>China‘</w:t>
      </w:r>
      <w:proofErr w:type="gramEnd"/>
      <w:r w:rsidRPr="001760EC">
        <w:rPr>
          <w:rFonts w:asciiTheme="majorHAnsi" w:hAnsiTheme="majorHAnsi"/>
          <w:sz w:val="20"/>
          <w:u w:val="single"/>
        </w:rPr>
        <w:t>s new custodial functions in buttressing the global economic system in ways that are currently unmatched by any other state.</w:t>
      </w:r>
      <w:r w:rsidRPr="001760EC">
        <w:rPr>
          <w:rFonts w:asciiTheme="majorHAnsi" w:hAnsiTheme="majorHAnsi"/>
          <w:sz w:val="14"/>
        </w:rPr>
        <w:t xml:space="preserve"> </w:t>
      </w:r>
      <w:r w:rsidRPr="001760EC">
        <w:rPr>
          <w:rStyle w:val="StyleUnderline"/>
          <w:rFonts w:asciiTheme="majorHAnsi" w:hAnsiTheme="majorHAnsi"/>
          <w:sz w:val="20"/>
        </w:rPr>
        <w:t xml:space="preserve">The first concerns </w:t>
      </w:r>
      <w:proofErr w:type="gramStart"/>
      <w:r w:rsidRPr="001760EC">
        <w:rPr>
          <w:rStyle w:val="StyleUnderline"/>
          <w:rFonts w:asciiTheme="majorHAnsi" w:hAnsiTheme="majorHAnsi"/>
          <w:sz w:val="20"/>
        </w:rPr>
        <w:t>Beijing‘</w:t>
      </w:r>
      <w:proofErr w:type="gramEnd"/>
      <w:r w:rsidRPr="001760EC">
        <w:rPr>
          <w:rStyle w:val="StyleUnderline"/>
          <w:rFonts w:asciiTheme="majorHAnsi" w:hAnsiTheme="majorHAnsi"/>
          <w:sz w:val="20"/>
        </w:rPr>
        <w:t xml:space="preserve">s purchase of Euro bonds </w:t>
      </w:r>
      <w:r w:rsidRPr="001760EC">
        <w:rPr>
          <w:rFonts w:asciiTheme="majorHAnsi" w:hAnsiTheme="majorHAnsi"/>
          <w:sz w:val="14"/>
        </w:rPr>
        <w:t xml:space="preserve">held by Greek, Italian, Irish and Spanish governments, intended to help avert a default on their debt during Europe‘s financial crisis. 103 China clearly benefitted from these purchases, maintaining the </w:t>
      </w:r>
      <w:proofErr w:type="gramStart"/>
      <w:r w:rsidRPr="001760EC">
        <w:rPr>
          <w:rFonts w:asciiTheme="majorHAnsi" w:hAnsiTheme="majorHAnsi"/>
          <w:sz w:val="14"/>
        </w:rPr>
        <w:t>Euro‘</w:t>
      </w:r>
      <w:proofErr w:type="gramEnd"/>
      <w:r w:rsidRPr="001760EC">
        <w:rPr>
          <w:rFonts w:asciiTheme="majorHAnsi" w:hAnsiTheme="majorHAnsi"/>
          <w:sz w:val="14"/>
        </w:rPr>
        <w:t xml:space="preserve">s value of China‘s European portfolio.104 The average value of the Euro actually rose against the dollar in the first half of 2011, from $1.33 per Euro to $1.44 and oscillated in that range into early 2013. </w:t>
      </w:r>
      <w:r w:rsidRPr="001760EC">
        <w:rPr>
          <w:rStyle w:val="StyleUnderline"/>
          <w:rFonts w:asciiTheme="majorHAnsi" w:hAnsiTheme="majorHAnsi"/>
          <w:sz w:val="20"/>
        </w:rPr>
        <w:t>Beijing used the opportunity to negotiate several important trade agreements and to consolidate major bilateral ties across a broad range of issues.</w:t>
      </w:r>
      <w:r w:rsidRPr="001760EC">
        <w:rPr>
          <w:rFonts w:asciiTheme="majorHAnsi" w:hAnsiTheme="majorHAnsi"/>
          <w:sz w:val="14"/>
        </w:rPr>
        <w:t xml:space="preserve"> On a trip to Germany in June of 2011, for example, Prime Minister Wen </w:t>
      </w:r>
      <w:proofErr w:type="spellStart"/>
      <w:r w:rsidRPr="001760EC">
        <w:rPr>
          <w:rFonts w:asciiTheme="majorHAnsi" w:hAnsiTheme="majorHAnsi"/>
          <w:sz w:val="14"/>
        </w:rPr>
        <w:t>Jiaboa</w:t>
      </w:r>
      <w:proofErr w:type="spellEnd"/>
      <w:r w:rsidRPr="001760EC">
        <w:rPr>
          <w:rFonts w:asciiTheme="majorHAnsi" w:hAnsiTheme="majorHAnsi"/>
          <w:sz w:val="14"/>
        </w:rPr>
        <w:t xml:space="preserve"> signed an agreement with Chancellor Angela Merkel, ―to establish special government consultations, which means representatives of the two countries will meet regularly and will discuss a wide range of topics, like trade, investment, education, environment, human rights, security and the rule of law.‖ Simultaneously, trade agreements were signed as the Chinese sought to consolidate their exports to and investments in Germany. Prime Minister Wen used his </w:t>
      </w:r>
      <w:proofErr w:type="gramStart"/>
      <w:r w:rsidRPr="001760EC">
        <w:rPr>
          <w:rFonts w:asciiTheme="majorHAnsi" w:hAnsiTheme="majorHAnsi"/>
          <w:sz w:val="14"/>
        </w:rPr>
        <w:t>country‘</w:t>
      </w:r>
      <w:proofErr w:type="gramEnd"/>
      <w:r w:rsidRPr="001760EC">
        <w:rPr>
          <w:rFonts w:asciiTheme="majorHAnsi" w:hAnsiTheme="majorHAnsi"/>
          <w:sz w:val="14"/>
        </w:rPr>
        <w:t xml:space="preserve">s new leverage to voice complaints about Germany‘s decision to meet the Dalai Lama and to preempt German complaints about copying infringement and </w:t>
      </w:r>
      <w:r w:rsidRPr="001760EC">
        <w:rPr>
          <w:rFonts w:asciiTheme="majorHAnsi" w:hAnsiTheme="majorHAnsi"/>
          <w:sz w:val="14"/>
        </w:rPr>
        <w:lastRenderedPageBreak/>
        <w:t xml:space="preserve">the theft of intellectual property. He called for ―respect for </w:t>
      </w:r>
      <w:proofErr w:type="gramStart"/>
      <w:r w:rsidRPr="001760EC">
        <w:rPr>
          <w:rFonts w:asciiTheme="majorHAnsi" w:hAnsiTheme="majorHAnsi"/>
          <w:sz w:val="14"/>
        </w:rPr>
        <w:t>China‘</w:t>
      </w:r>
      <w:proofErr w:type="gramEnd"/>
      <w:r w:rsidRPr="001760EC">
        <w:rPr>
          <w:rFonts w:asciiTheme="majorHAnsi" w:hAnsiTheme="majorHAnsi"/>
          <w:sz w:val="14"/>
        </w:rPr>
        <w:t xml:space="preserve">s system and China‘s territorial integrity.‖105 There is evidence that Chinese support of Portugal and Spain was also partly motivated by access to those economies could provide to markets and investments in Latin America.106 As, Nicholas Zhu, a former World Bank economist commented, ―It‘s a clear pattern of China‘s intention to help stabilize the euro area. . . The benefit to China is that it will help in the perception of host countries if China is viewed as a responsible stakeholder in the global community‖.107 101 </w:t>
      </w:r>
      <w:proofErr w:type="spellStart"/>
      <w:r w:rsidRPr="001760EC">
        <w:rPr>
          <w:rFonts w:asciiTheme="majorHAnsi" w:hAnsiTheme="majorHAnsi"/>
          <w:sz w:val="14"/>
        </w:rPr>
        <w:t>Ramo</w:t>
      </w:r>
      <w:proofErr w:type="spellEnd"/>
      <w:r w:rsidRPr="001760EC">
        <w:rPr>
          <w:rFonts w:asciiTheme="majorHAnsi" w:hAnsiTheme="majorHAnsi"/>
          <w:sz w:val="14"/>
        </w:rPr>
        <w:t xml:space="preserve">, The Beijing Consensus, </w:t>
      </w:r>
      <w:r w:rsidRPr="001760EC">
        <w:rPr>
          <w:rStyle w:val="StyleUnderline"/>
          <w:rFonts w:asciiTheme="majorHAnsi" w:hAnsiTheme="majorHAnsi"/>
          <w:sz w:val="20"/>
        </w:rPr>
        <w:t>China now regularly links its financial support to broader economic and political issues.</w:t>
      </w:r>
      <w:r w:rsidRPr="001760EC">
        <w:rPr>
          <w:rFonts w:asciiTheme="majorHAnsi" w:hAnsiTheme="majorHAnsi"/>
          <w:sz w:val="14"/>
        </w:rPr>
        <w:t xml:space="preserve"> In early 2011, for example, Wang </w:t>
      </w:r>
      <w:proofErr w:type="spellStart"/>
      <w:r w:rsidRPr="001760EC">
        <w:rPr>
          <w:rFonts w:asciiTheme="majorHAnsi" w:hAnsiTheme="majorHAnsi"/>
          <w:sz w:val="14"/>
        </w:rPr>
        <w:t>Qishan</w:t>
      </w:r>
      <w:proofErr w:type="spellEnd"/>
      <w:r w:rsidRPr="001760EC">
        <w:rPr>
          <w:rFonts w:asciiTheme="majorHAnsi" w:hAnsiTheme="majorHAnsi"/>
          <w:sz w:val="14"/>
        </w:rPr>
        <w:t xml:space="preserve">, the Chinese vice-premier, met with EU officials in Beijing during the third annual China-EU High Level Economic and Trade Dialogue and pledged that China would, if necessary, purchase European sovereign bonds. </w:t>
      </w:r>
      <w:proofErr w:type="spellStart"/>
      <w:r w:rsidRPr="001760EC">
        <w:rPr>
          <w:rFonts w:asciiTheme="majorHAnsi" w:hAnsiTheme="majorHAnsi"/>
          <w:sz w:val="14"/>
        </w:rPr>
        <w:t>Qishan</w:t>
      </w:r>
      <w:proofErr w:type="spellEnd"/>
      <w:r w:rsidRPr="001760EC">
        <w:rPr>
          <w:rFonts w:asciiTheme="majorHAnsi" w:hAnsiTheme="majorHAnsi"/>
          <w:sz w:val="14"/>
        </w:rPr>
        <w:t xml:space="preserve"> asked the EU to grant China ―market economy‖ status and lift a long-standing arms embargo. The former had been a long-term goal of China in its efforts to avoid anti-dumping claims by European producers and governments.108 The EU had consistently refused to recognize China as a market economy, but Prime Minister Merkel, with strikingly interesting timing, announced that Germany would actively push for China‘s recognition as a market economy within the EU.109 </w:t>
      </w:r>
      <w:r w:rsidRPr="001760EC">
        <w:rPr>
          <w:rStyle w:val="StyleUnderline"/>
          <w:rFonts w:asciiTheme="majorHAnsi" w:hAnsiTheme="majorHAnsi"/>
          <w:sz w:val="20"/>
        </w:rPr>
        <w:t xml:space="preserve">The second example of China‘s new custodial role concerns its efforts to institute domestic reforms intended </w:t>
      </w:r>
      <w:r w:rsidRPr="001760EC">
        <w:rPr>
          <w:rStyle w:val="Emphasis"/>
          <w:rFonts w:asciiTheme="majorHAnsi" w:hAnsiTheme="majorHAnsi"/>
          <w:sz w:val="20"/>
        </w:rPr>
        <w:t>to help redress global economic imbalances</w:t>
      </w:r>
      <w:r w:rsidRPr="001760EC">
        <w:rPr>
          <w:rStyle w:val="StyleUnderline"/>
          <w:rFonts w:asciiTheme="majorHAnsi" w:hAnsiTheme="majorHAnsi"/>
          <w:sz w:val="20"/>
        </w:rPr>
        <w:t>.</w:t>
      </w:r>
      <w:r w:rsidRPr="001760EC">
        <w:rPr>
          <w:rFonts w:asciiTheme="majorHAnsi" w:hAnsiTheme="majorHAnsi"/>
          <w:sz w:val="14"/>
        </w:rPr>
        <w:t xml:space="preserve">110 Until the end of the 1960s, when the dollar was the world‘s undisputed reserve currency, the US current account balance ran at zero or a small surplus. That position dramatically eroded in the 1980s, the US current account deficit peaking at 6% in 2006, just before the financial crisis.111 This shift was symptomatic of a far larger problem. In aggregate, average global imbalances grew by 1% between 1970 and 1990. Between 1990 and 2007, they accelerated by a yearly average of 11%.112 More troubling still, account imbalances became concentrated in specific regions, specifically the United States, East Asia and in what subsequently became the Eurozone. The average regional imbalance as a share of regional GDP increased about 2.6% in the United States and East Asia, and by 1.7% in the Eurozone, compared to 1.1% in the rest of the world. </w:t>
      </w:r>
      <w:r w:rsidRPr="001760EC">
        <w:rPr>
          <w:rStyle w:val="StyleUnderline"/>
          <w:rFonts w:asciiTheme="majorHAnsi" w:hAnsiTheme="majorHAnsi"/>
          <w:sz w:val="20"/>
        </w:rPr>
        <w:t>This growing distortion in balances between China, Europe and the US on the one hand, and those involving the rest of the world on the other, led to a greater policy focus on China and the United States in the aftermath of the Great Recession</w:t>
      </w:r>
      <w:r w:rsidRPr="001760EC">
        <w:rPr>
          <w:rFonts w:asciiTheme="majorHAnsi" w:hAnsiTheme="majorHAnsi"/>
          <w:sz w:val="14"/>
        </w:rPr>
        <w:t xml:space="preserve">.113 </w:t>
      </w:r>
      <w:r w:rsidRPr="001760EC">
        <w:rPr>
          <w:rStyle w:val="StyleUnderline"/>
          <w:rFonts w:asciiTheme="majorHAnsi" w:hAnsiTheme="majorHAnsi"/>
          <w:sz w:val="20"/>
        </w:rPr>
        <w:t xml:space="preserve">Fundamental to this problem has been the </w:t>
      </w:r>
      <w:proofErr w:type="gramStart"/>
      <w:r w:rsidRPr="001760EC">
        <w:rPr>
          <w:rStyle w:val="StyleUnderline"/>
          <w:rFonts w:asciiTheme="majorHAnsi" w:hAnsiTheme="majorHAnsi"/>
          <w:sz w:val="20"/>
        </w:rPr>
        <w:t>US‘ unprecedented</w:t>
      </w:r>
      <w:proofErr w:type="gramEnd"/>
      <w:r w:rsidRPr="001760EC">
        <w:rPr>
          <w:rStyle w:val="StyleUnderline"/>
          <w:rFonts w:asciiTheme="majorHAnsi" w:hAnsiTheme="majorHAnsi"/>
          <w:sz w:val="20"/>
        </w:rPr>
        <w:t xml:space="preserve"> levels of government, private and corporate debt, coupled with low savings rates and declining exports</w:t>
      </w:r>
      <w:r w:rsidRPr="001760EC">
        <w:rPr>
          <w:rFonts w:asciiTheme="majorHAnsi" w:hAnsiTheme="majorHAnsi"/>
          <w:sz w:val="14"/>
        </w:rPr>
        <w:t xml:space="preserve">. </w:t>
      </w:r>
      <w:r w:rsidRPr="001760EC">
        <w:rPr>
          <w:rStyle w:val="Emphasis"/>
          <w:rFonts w:asciiTheme="majorHAnsi" w:hAnsiTheme="majorHAnsi"/>
          <w:sz w:val="20"/>
        </w:rPr>
        <w:t>This behavior stands in stark to their Chinese counterparts</w:t>
      </w:r>
      <w:r w:rsidRPr="001760EC">
        <w:rPr>
          <w:rFonts w:asciiTheme="majorHAnsi" w:hAnsiTheme="majorHAnsi"/>
          <w:sz w:val="14"/>
        </w:rPr>
        <w:t>.114 High Asian savings rates have been the result of several reinforcing conditions that promote what is known as precautionary savings: the high cost of housing, the lack of a social safety to assist the ill and elderly, low fertility rates and the high cost of education. Galloping Chinese exports that made extra cash available and traditionally low rates of personal consumption in China, where the virtues of ―deferred gratification‖ are deeply ingrained, accelerated the difference between the US and China.115 Chinese private consumption rates as a proportion of Gross Domestic Product</w:t>
      </w:r>
    </w:p>
    <w:p w14:paraId="28DF4F89" w14:textId="77777777" w:rsidR="0077213D" w:rsidRPr="001760EC" w:rsidRDefault="0077213D" w:rsidP="0077213D">
      <w:pPr>
        <w:rPr>
          <w:rFonts w:asciiTheme="majorHAnsi" w:hAnsiTheme="majorHAnsi"/>
        </w:rPr>
      </w:pPr>
    </w:p>
    <w:p w14:paraId="04A949AD" w14:textId="51E20255" w:rsidR="0026447C" w:rsidRPr="001760EC" w:rsidRDefault="0026447C" w:rsidP="0026447C">
      <w:pPr>
        <w:pStyle w:val="Heading3"/>
        <w:rPr>
          <w:rFonts w:asciiTheme="majorHAnsi" w:hAnsiTheme="majorHAnsi"/>
        </w:rPr>
      </w:pPr>
      <w:r w:rsidRPr="001760EC">
        <w:rPr>
          <w:rFonts w:asciiTheme="majorHAnsi" w:hAnsiTheme="majorHAnsi"/>
        </w:rPr>
        <w:lastRenderedPageBreak/>
        <w:t>**</w:t>
      </w:r>
      <w:r w:rsidR="004143D7" w:rsidRPr="001760EC">
        <w:rPr>
          <w:rFonts w:asciiTheme="majorHAnsi" w:hAnsiTheme="majorHAnsi"/>
        </w:rPr>
        <w:t xml:space="preserve">External </w:t>
      </w:r>
      <w:r w:rsidRPr="001760EC">
        <w:rPr>
          <w:rFonts w:asciiTheme="majorHAnsi" w:hAnsiTheme="majorHAnsi"/>
        </w:rPr>
        <w:t>China Econ Impacts</w:t>
      </w:r>
    </w:p>
    <w:p w14:paraId="469B4A73" w14:textId="77777777" w:rsidR="00F016C0" w:rsidRPr="001760EC" w:rsidRDefault="00F016C0" w:rsidP="00F016C0">
      <w:pPr>
        <w:pStyle w:val="Heading3"/>
        <w:rPr>
          <w:rFonts w:asciiTheme="majorHAnsi" w:hAnsiTheme="majorHAnsi"/>
        </w:rPr>
      </w:pPr>
      <w:r w:rsidRPr="001760EC">
        <w:rPr>
          <w:rFonts w:asciiTheme="majorHAnsi" w:hAnsiTheme="majorHAnsi"/>
        </w:rPr>
        <w:lastRenderedPageBreak/>
        <w:t>Chinese Econ Impact</w:t>
      </w:r>
    </w:p>
    <w:p w14:paraId="4E83E782" w14:textId="77777777" w:rsidR="00F016C0" w:rsidRPr="001760EC" w:rsidRDefault="00F016C0" w:rsidP="00F016C0">
      <w:pPr>
        <w:rPr>
          <w:rFonts w:asciiTheme="majorHAnsi" w:hAnsiTheme="majorHAnsi"/>
        </w:rPr>
      </w:pPr>
    </w:p>
    <w:p w14:paraId="355535E0" w14:textId="77777777" w:rsidR="00F016C0" w:rsidRPr="001760EC" w:rsidRDefault="00F016C0" w:rsidP="00F016C0">
      <w:pPr>
        <w:pStyle w:val="Heading4"/>
        <w:rPr>
          <w:rFonts w:asciiTheme="majorHAnsi" w:hAnsiTheme="majorHAnsi"/>
        </w:rPr>
      </w:pPr>
      <w:r w:rsidRPr="001760EC">
        <w:rPr>
          <w:rFonts w:asciiTheme="majorHAnsi" w:hAnsiTheme="majorHAnsi"/>
        </w:rPr>
        <w:t>Chinese economic slowdown causes diversionary war and nuclear escalation</w:t>
      </w:r>
    </w:p>
    <w:p w14:paraId="2100AF70" w14:textId="77777777" w:rsidR="00F016C0" w:rsidRPr="001760EC" w:rsidRDefault="00F016C0" w:rsidP="00F016C0">
      <w:pPr>
        <w:rPr>
          <w:rFonts w:asciiTheme="majorHAnsi" w:hAnsiTheme="majorHAnsi"/>
        </w:rPr>
      </w:pPr>
      <w:r w:rsidRPr="001760EC">
        <w:rPr>
          <w:rStyle w:val="Style13ptBold"/>
          <w:rFonts w:asciiTheme="majorHAnsi" w:hAnsiTheme="majorHAnsi"/>
        </w:rPr>
        <w:t xml:space="preserve">Ash, </w:t>
      </w:r>
      <w:r w:rsidRPr="001760EC">
        <w:rPr>
          <w:rFonts w:asciiTheme="majorHAnsi" w:hAnsiTheme="majorHAnsi"/>
        </w:rPr>
        <w:t xml:space="preserve">historian, political writer and Guardian columnist, </w:t>
      </w:r>
      <w:r w:rsidRPr="001760EC">
        <w:rPr>
          <w:rStyle w:val="Style13ptBold"/>
          <w:rFonts w:asciiTheme="majorHAnsi" w:hAnsiTheme="majorHAnsi"/>
        </w:rPr>
        <w:t>2015</w:t>
      </w:r>
    </w:p>
    <w:p w14:paraId="32572618" w14:textId="30481F6A" w:rsidR="00F016C0" w:rsidRPr="001760EC" w:rsidRDefault="00F016C0" w:rsidP="00F016C0">
      <w:pPr>
        <w:rPr>
          <w:rFonts w:asciiTheme="majorHAnsi" w:hAnsiTheme="majorHAnsi"/>
        </w:rPr>
      </w:pPr>
      <w:r w:rsidRPr="001760EC">
        <w:rPr>
          <w:rFonts w:asciiTheme="majorHAnsi" w:hAnsiTheme="majorHAnsi"/>
        </w:rPr>
        <w:t>(Timothy Garten, “If US relations with China turn sour, there will probably be war” The Guardian, October 16, https://www.theguardian.com/commentisfree/2015/oct/16/us-relations-china-war-america, accessed 7-14-17, GDI-RH)</w:t>
      </w:r>
    </w:p>
    <w:p w14:paraId="545D285B" w14:textId="77777777" w:rsidR="00F016C0" w:rsidRPr="001760EC" w:rsidRDefault="00F016C0" w:rsidP="00F016C0">
      <w:pPr>
        <w:rPr>
          <w:rFonts w:asciiTheme="majorHAnsi" w:hAnsiTheme="majorHAnsi"/>
          <w:u w:val="single"/>
        </w:rPr>
      </w:pPr>
      <w:r w:rsidRPr="001760EC">
        <w:rPr>
          <w:rFonts w:asciiTheme="majorHAnsi" w:hAnsiTheme="majorHAnsi"/>
          <w:sz w:val="16"/>
        </w:rPr>
        <w:t xml:space="preserve">What is the biggest challenge facing the next president of the United States? How to deal with China. </w:t>
      </w:r>
      <w:r w:rsidRPr="001760EC">
        <w:rPr>
          <w:rStyle w:val="StyleUnderline"/>
          <w:rFonts w:asciiTheme="majorHAnsi" w:hAnsiTheme="majorHAnsi"/>
        </w:rPr>
        <w:t>The relationship between the emerging and the enduring superpower is the greatest geopolitical question of our time.</w:t>
      </w:r>
    </w:p>
    <w:p w14:paraId="14E20965" w14:textId="77777777" w:rsidR="00F016C0" w:rsidRPr="001760EC" w:rsidRDefault="00F016C0" w:rsidP="00F016C0">
      <w:pPr>
        <w:rPr>
          <w:rFonts w:asciiTheme="majorHAnsi" w:hAnsiTheme="majorHAnsi"/>
          <w:sz w:val="16"/>
        </w:rPr>
      </w:pPr>
      <w:r w:rsidRPr="001760EC">
        <w:rPr>
          <w:rStyle w:val="StyleUnderline"/>
          <w:rFonts w:asciiTheme="majorHAnsi" w:hAnsiTheme="majorHAnsi"/>
        </w:rPr>
        <w:t>If Washington and Beijing do not get it right, there will probably be war somewhere in Asia some time over the next decade.</w:t>
      </w:r>
      <w:r w:rsidRPr="001760EC">
        <w:rPr>
          <w:rFonts w:asciiTheme="majorHAnsi" w:hAnsiTheme="majorHAnsi"/>
          <w:sz w:val="16"/>
        </w:rPr>
        <w:t xml:space="preserve"> Vladimir Putin’s neo-imperialist Russia and the brutality of Islamic State are medium-sized regional challenges by comparison. Climate change and the world economy cannot be managed without American-Chinese cooperation. All this demands a bipartisan American grand strategy for the next 20 years, but US politics seems incapable of generating anything more than a partisan soundbite for the next 20 minutes.</w:t>
      </w:r>
    </w:p>
    <w:p w14:paraId="3E8F3578" w14:textId="77777777" w:rsidR="00F016C0" w:rsidRPr="001760EC" w:rsidRDefault="00F016C0" w:rsidP="00F016C0">
      <w:pPr>
        <w:rPr>
          <w:rFonts w:asciiTheme="majorHAnsi" w:hAnsiTheme="majorHAnsi"/>
          <w:sz w:val="16"/>
          <w:szCs w:val="16"/>
        </w:rPr>
      </w:pPr>
      <w:r w:rsidRPr="001760EC">
        <w:rPr>
          <w:rFonts w:asciiTheme="majorHAnsi" w:hAnsiTheme="majorHAnsi"/>
          <w:sz w:val="16"/>
          <w:szCs w:val="16"/>
        </w:rPr>
        <w:t xml:space="preserve">In the South China Sea, China has, by massive dredging operations, turned submerged reefs with names out of the novels of Joseph Conrad – Mischief Reef, Fiery Cross Reef – into artificial islands, and is completing a 3,000m runway on Fiery Cross. President Xi Jinping recently presided over a massive, Kremlin-style parade of China’s military force, with Putin standing beside him as an </w:t>
      </w:r>
      <w:proofErr w:type="spellStart"/>
      <w:r w:rsidRPr="001760EC">
        <w:rPr>
          <w:rFonts w:asciiTheme="majorHAnsi" w:hAnsiTheme="majorHAnsi"/>
          <w:sz w:val="16"/>
          <w:szCs w:val="16"/>
        </w:rPr>
        <w:t>honoured</w:t>
      </w:r>
      <w:proofErr w:type="spellEnd"/>
      <w:r w:rsidRPr="001760EC">
        <w:rPr>
          <w:rFonts w:asciiTheme="majorHAnsi" w:hAnsiTheme="majorHAnsi"/>
          <w:sz w:val="16"/>
          <w:szCs w:val="16"/>
        </w:rPr>
        <w:t xml:space="preserve"> guest.</w:t>
      </w:r>
    </w:p>
    <w:p w14:paraId="170304E7" w14:textId="77777777" w:rsidR="00F016C0" w:rsidRPr="001760EC" w:rsidRDefault="00F016C0" w:rsidP="00F016C0">
      <w:pPr>
        <w:rPr>
          <w:rFonts w:asciiTheme="majorHAnsi" w:hAnsiTheme="majorHAnsi"/>
          <w:sz w:val="16"/>
          <w:szCs w:val="16"/>
        </w:rPr>
      </w:pPr>
      <w:r w:rsidRPr="001760EC">
        <w:rPr>
          <w:rFonts w:asciiTheme="majorHAnsi" w:hAnsiTheme="majorHAnsi"/>
          <w:sz w:val="16"/>
          <w:szCs w:val="16"/>
        </w:rPr>
        <w:t>In support of its claim to a vast area of the South China Sea, within its “nine-dash-line”, China has rammed Philippine fishing boats and buzzed a US spy plane. The US has responded by telling its Asian allies that it will run “freedom of navigation” patrols past the disputed islands.</w:t>
      </w:r>
    </w:p>
    <w:p w14:paraId="69DFD042" w14:textId="77777777" w:rsidR="00F016C0" w:rsidRPr="001760EC" w:rsidRDefault="00F016C0" w:rsidP="00F016C0">
      <w:pPr>
        <w:rPr>
          <w:rFonts w:asciiTheme="majorHAnsi" w:hAnsiTheme="majorHAnsi"/>
          <w:sz w:val="16"/>
          <w:szCs w:val="16"/>
        </w:rPr>
      </w:pPr>
      <w:r w:rsidRPr="001760EC">
        <w:rPr>
          <w:rFonts w:asciiTheme="majorHAnsi" w:hAnsiTheme="majorHAnsi"/>
          <w:sz w:val="16"/>
          <w:szCs w:val="16"/>
        </w:rPr>
        <w:t xml:space="preserve">Interestingly, when Chinese warships sailed through US territorial waters around the </w:t>
      </w:r>
      <w:proofErr w:type="gramStart"/>
      <w:r w:rsidRPr="001760EC">
        <w:rPr>
          <w:rFonts w:asciiTheme="majorHAnsi" w:hAnsiTheme="majorHAnsi"/>
          <w:sz w:val="16"/>
          <w:szCs w:val="16"/>
        </w:rPr>
        <w:t>Aleutian islands</w:t>
      </w:r>
      <w:proofErr w:type="gramEnd"/>
      <w:r w:rsidRPr="001760EC">
        <w:rPr>
          <w:rFonts w:asciiTheme="majorHAnsi" w:hAnsiTheme="majorHAnsi"/>
          <w:sz w:val="16"/>
          <w:szCs w:val="16"/>
        </w:rPr>
        <w:t xml:space="preserve"> last month, the US military reacted coolly, saying the Chinese naval vessels passed “in a manner consistent with international law”. The technical term for this is “innocent passage”. So now watch out for the Chinese reaction when US warships make innocent passage past Fiery Cross or Mischief Reef. Battleships sailing defiantly past disputed islands: what century are we in?</w:t>
      </w:r>
    </w:p>
    <w:p w14:paraId="4A45529C" w14:textId="77777777" w:rsidR="00F016C0" w:rsidRPr="001760EC" w:rsidRDefault="00F016C0" w:rsidP="00F016C0">
      <w:pPr>
        <w:rPr>
          <w:rFonts w:asciiTheme="majorHAnsi" w:hAnsiTheme="majorHAnsi"/>
          <w:sz w:val="16"/>
        </w:rPr>
      </w:pPr>
      <w:r w:rsidRPr="001760EC">
        <w:rPr>
          <w:rFonts w:asciiTheme="majorHAnsi" w:hAnsiTheme="majorHAnsi"/>
          <w:sz w:val="16"/>
        </w:rPr>
        <w:t xml:space="preserve">All this is bubbling up while Xi is firmly in control at home, with no immediate domestic crisis. But </w:t>
      </w:r>
      <w:r w:rsidRPr="001760EC">
        <w:rPr>
          <w:rStyle w:val="StyleUnderline"/>
          <w:rFonts w:asciiTheme="majorHAnsi" w:hAnsiTheme="majorHAnsi"/>
        </w:rPr>
        <w:t>the Chinese Communist party does face a long-term legitimation crisis. For decades, it has derived political legitimacy from impressive economic growth, which is now slowing down</w:t>
      </w:r>
      <w:r w:rsidRPr="001760EC">
        <w:rPr>
          <w:rFonts w:asciiTheme="majorHAnsi" w:hAnsiTheme="majorHAnsi"/>
          <w:sz w:val="16"/>
        </w:rPr>
        <w:t xml:space="preserve">. I believe </w:t>
      </w:r>
      <w:r w:rsidRPr="001760EC">
        <w:rPr>
          <w:rStyle w:val="StyleUnderline"/>
          <w:rFonts w:asciiTheme="majorHAnsi" w:hAnsiTheme="majorHAnsi"/>
        </w:rPr>
        <w:t>Xi is making a massive Leninist gamble that reasserted single-party rule can manage the development of a complex, maturing economy and satisfy the growing expectations of an increasingly educated, urban and informed society.</w:t>
      </w:r>
      <w:r w:rsidRPr="001760EC">
        <w:rPr>
          <w:rFonts w:asciiTheme="majorHAnsi" w:hAnsiTheme="majorHAnsi"/>
          <w:sz w:val="16"/>
        </w:rPr>
        <w:t xml:space="preserve"> The Chinese leadership’s crude attempt to command the Chinese stock markets to rally earlier this year, reminiscent of King Canute’s confrontation with the incoming tide, is not encouraging.</w:t>
      </w:r>
    </w:p>
    <w:p w14:paraId="607F1452" w14:textId="77777777" w:rsidR="00F016C0" w:rsidRPr="001760EC" w:rsidRDefault="00F016C0" w:rsidP="00F016C0">
      <w:pPr>
        <w:rPr>
          <w:rFonts w:asciiTheme="majorHAnsi" w:hAnsiTheme="majorHAnsi"/>
          <w:u w:val="single"/>
        </w:rPr>
      </w:pPr>
      <w:r w:rsidRPr="001760EC">
        <w:rPr>
          <w:rFonts w:asciiTheme="majorHAnsi" w:hAnsiTheme="majorHAnsi"/>
          <w:sz w:val="16"/>
        </w:rPr>
        <w:t>They can almost certainly keep the lid on for several years but, as always happens when necessary reform is postponed, the eventual crisis will be larger. At that point</w:t>
      </w:r>
      <w:r w:rsidRPr="001760EC">
        <w:rPr>
          <w:rStyle w:val="StyleUnderline"/>
          <w:rFonts w:asciiTheme="majorHAnsi" w:hAnsiTheme="majorHAnsi"/>
        </w:rPr>
        <w:t>, the temptation for the Communist party leadership to play the nationalist card, perhaps with an actual military move</w:t>
      </w:r>
      <w:r w:rsidRPr="001760EC">
        <w:rPr>
          <w:rFonts w:asciiTheme="majorHAnsi" w:hAnsiTheme="majorHAnsi"/>
          <w:sz w:val="16"/>
        </w:rPr>
        <w:t xml:space="preserve">, </w:t>
      </w:r>
      <w:proofErr w:type="spellStart"/>
      <w:r w:rsidRPr="001760EC">
        <w:rPr>
          <w:rFonts w:asciiTheme="majorHAnsi" w:hAnsiTheme="majorHAnsi"/>
          <w:sz w:val="16"/>
        </w:rPr>
        <w:t>Galtieri</w:t>
      </w:r>
      <w:proofErr w:type="spellEnd"/>
      <w:r w:rsidRPr="001760EC">
        <w:rPr>
          <w:rFonts w:asciiTheme="majorHAnsi" w:hAnsiTheme="majorHAnsi"/>
          <w:sz w:val="16"/>
        </w:rPr>
        <w:t xml:space="preserve">-style, </w:t>
      </w:r>
      <w:r w:rsidRPr="001760EC">
        <w:rPr>
          <w:rStyle w:val="StyleUnderline"/>
          <w:rFonts w:asciiTheme="majorHAnsi" w:hAnsiTheme="majorHAnsi"/>
        </w:rPr>
        <w:t>against one of China’s Malvinas/Falkland Islands</w:t>
      </w:r>
      <w:r w:rsidRPr="001760EC">
        <w:rPr>
          <w:rFonts w:asciiTheme="majorHAnsi" w:hAnsiTheme="majorHAnsi"/>
          <w:sz w:val="16"/>
        </w:rPr>
        <w:t xml:space="preserve">, </w:t>
      </w:r>
      <w:r w:rsidRPr="001760EC">
        <w:rPr>
          <w:rStyle w:val="StyleUnderline"/>
          <w:rFonts w:asciiTheme="majorHAnsi" w:hAnsiTheme="majorHAnsi"/>
        </w:rPr>
        <w:t>would be very strong</w:t>
      </w:r>
      <w:r w:rsidRPr="001760EC">
        <w:rPr>
          <w:rFonts w:asciiTheme="majorHAnsi" w:hAnsiTheme="majorHAnsi"/>
          <w:sz w:val="16"/>
        </w:rPr>
        <w:t xml:space="preserve">. Probably this would not be a direct confrontation with a formal US ally, but </w:t>
      </w:r>
      <w:r w:rsidRPr="001760EC">
        <w:rPr>
          <w:rStyle w:val="StyleUnderline"/>
          <w:rFonts w:asciiTheme="majorHAnsi" w:hAnsiTheme="majorHAnsi"/>
        </w:rPr>
        <w:t>the risks of miscalculation and escalation would be high</w:t>
      </w:r>
      <w:r w:rsidRPr="001760EC">
        <w:rPr>
          <w:rFonts w:asciiTheme="majorHAnsi" w:hAnsiTheme="majorHAnsi"/>
          <w:sz w:val="16"/>
        </w:rPr>
        <w:t xml:space="preserve">. </w:t>
      </w:r>
      <w:r w:rsidRPr="001760EC">
        <w:rPr>
          <w:rStyle w:val="StyleUnderline"/>
          <w:rFonts w:asciiTheme="majorHAnsi" w:hAnsiTheme="majorHAnsi"/>
        </w:rPr>
        <w:t>With angry, nationalist public opinion in both countries, neither the Chinese nor the American leader could be seen to lose, and both sides have nuclear weapons.</w:t>
      </w:r>
    </w:p>
    <w:p w14:paraId="063B6BFA" w14:textId="77777777" w:rsidR="00F016C0" w:rsidRPr="001760EC" w:rsidRDefault="00F016C0" w:rsidP="00F016C0">
      <w:pPr>
        <w:rPr>
          <w:rStyle w:val="StyleUnderline"/>
          <w:rFonts w:asciiTheme="majorHAnsi" w:hAnsiTheme="majorHAnsi"/>
        </w:rPr>
      </w:pPr>
      <w:r w:rsidRPr="001760EC">
        <w:rPr>
          <w:rStyle w:val="StyleUnderline"/>
          <w:rFonts w:asciiTheme="majorHAnsi" w:hAnsiTheme="majorHAnsi"/>
        </w:rPr>
        <w:t xml:space="preserve">This is not idle scaremongering; it’s something the US military, intelligence and </w:t>
      </w:r>
      <w:proofErr w:type="spellStart"/>
      <w:r w:rsidRPr="001760EC">
        <w:rPr>
          <w:rStyle w:val="StyleUnderline"/>
          <w:rFonts w:asciiTheme="majorHAnsi" w:hAnsiTheme="majorHAnsi"/>
        </w:rPr>
        <w:t>thinktank</w:t>
      </w:r>
      <w:proofErr w:type="spellEnd"/>
      <w:r w:rsidRPr="001760EC">
        <w:rPr>
          <w:rStyle w:val="StyleUnderline"/>
          <w:rFonts w:asciiTheme="majorHAnsi" w:hAnsiTheme="majorHAnsi"/>
        </w:rPr>
        <w:t xml:space="preserve"> communities think about all the time, in order to avoid it.</w:t>
      </w:r>
    </w:p>
    <w:p w14:paraId="30AA15A9" w14:textId="77777777" w:rsidR="00F016C0" w:rsidRPr="001760EC" w:rsidRDefault="00F016C0" w:rsidP="00F016C0">
      <w:pPr>
        <w:rPr>
          <w:rFonts w:asciiTheme="majorHAnsi" w:hAnsiTheme="majorHAnsi"/>
        </w:rPr>
      </w:pPr>
    </w:p>
    <w:p w14:paraId="080DC4F2" w14:textId="77777777" w:rsidR="00F016C0" w:rsidRPr="001760EC" w:rsidRDefault="00F016C0" w:rsidP="00F016C0">
      <w:pPr>
        <w:rPr>
          <w:rFonts w:asciiTheme="majorHAnsi" w:hAnsiTheme="majorHAnsi"/>
        </w:rPr>
      </w:pPr>
    </w:p>
    <w:p w14:paraId="13493582" w14:textId="77777777" w:rsidR="00F016C0" w:rsidRPr="001760EC" w:rsidRDefault="00F016C0" w:rsidP="00F016C0">
      <w:pPr>
        <w:pStyle w:val="Heading3"/>
        <w:rPr>
          <w:rFonts w:asciiTheme="majorHAnsi" w:hAnsiTheme="majorHAnsi"/>
        </w:rPr>
      </w:pPr>
      <w:r w:rsidRPr="001760EC">
        <w:rPr>
          <w:rFonts w:asciiTheme="majorHAnsi" w:hAnsiTheme="majorHAnsi"/>
        </w:rPr>
        <w:lastRenderedPageBreak/>
        <w:t>XT—China Econ Impact</w:t>
      </w:r>
    </w:p>
    <w:p w14:paraId="55393453" w14:textId="77777777" w:rsidR="00156608" w:rsidRPr="001760EC" w:rsidRDefault="00156608" w:rsidP="00156608">
      <w:pPr>
        <w:rPr>
          <w:rFonts w:asciiTheme="majorHAnsi" w:hAnsiTheme="majorHAnsi"/>
        </w:rPr>
      </w:pPr>
    </w:p>
    <w:p w14:paraId="29858CE8" w14:textId="77777777" w:rsidR="00156608" w:rsidRPr="001760EC" w:rsidRDefault="00156608" w:rsidP="00156608">
      <w:pPr>
        <w:pStyle w:val="Heading4"/>
        <w:rPr>
          <w:rFonts w:asciiTheme="majorHAnsi" w:hAnsiTheme="majorHAnsi"/>
        </w:rPr>
      </w:pPr>
      <w:r w:rsidRPr="001760EC">
        <w:rPr>
          <w:rFonts w:asciiTheme="majorHAnsi" w:hAnsiTheme="majorHAnsi"/>
        </w:rPr>
        <w:t>Chinese economic slowdown causes conflict escalation in the SCS, ECS, and Taiwan</w:t>
      </w:r>
    </w:p>
    <w:p w14:paraId="037B7062" w14:textId="77777777" w:rsidR="00156608" w:rsidRPr="001760EC" w:rsidRDefault="00156608" w:rsidP="00156608">
      <w:pPr>
        <w:rPr>
          <w:rFonts w:asciiTheme="majorHAnsi" w:hAnsiTheme="majorHAnsi"/>
        </w:rPr>
      </w:pPr>
      <w:r w:rsidRPr="001760EC">
        <w:rPr>
          <w:rStyle w:val="Style13ptBold"/>
          <w:rFonts w:asciiTheme="majorHAnsi" w:hAnsiTheme="majorHAnsi"/>
        </w:rPr>
        <w:t xml:space="preserve">Carpenter, </w:t>
      </w:r>
      <w:r w:rsidRPr="001760EC">
        <w:rPr>
          <w:rFonts w:asciiTheme="majorHAnsi" w:hAnsiTheme="majorHAnsi"/>
        </w:rPr>
        <w:t xml:space="preserve">senior fellow at the Cato Institute and a contributing editor at The National Interest, </w:t>
      </w:r>
      <w:r w:rsidRPr="001760EC">
        <w:rPr>
          <w:rStyle w:val="Style13ptBold"/>
          <w:rFonts w:asciiTheme="majorHAnsi" w:hAnsiTheme="majorHAnsi"/>
        </w:rPr>
        <w:t>2015</w:t>
      </w:r>
    </w:p>
    <w:p w14:paraId="319319BF" w14:textId="77777777" w:rsidR="00156608" w:rsidRPr="001760EC" w:rsidRDefault="00156608" w:rsidP="00156608">
      <w:pPr>
        <w:rPr>
          <w:rFonts w:asciiTheme="majorHAnsi" w:hAnsiTheme="majorHAnsi"/>
        </w:rPr>
      </w:pPr>
      <w:r w:rsidRPr="001760EC">
        <w:rPr>
          <w:rFonts w:asciiTheme="majorHAnsi" w:hAnsiTheme="majorHAnsi"/>
        </w:rPr>
        <w:t>(Ted Galen, “Could China's Economic Troubles Spark a War?” The National Interest, September 6, http://nationalinterest.org/feature/could-chinas-economic-troubles-spark-war-13784?page=2, accessed 7-14-17, GDI-RH)</w:t>
      </w:r>
    </w:p>
    <w:p w14:paraId="734F8C6D" w14:textId="77777777" w:rsidR="00156608" w:rsidRPr="001760EC" w:rsidRDefault="00156608" w:rsidP="00156608">
      <w:pPr>
        <w:rPr>
          <w:rFonts w:asciiTheme="majorHAnsi" w:hAnsiTheme="majorHAnsi"/>
          <w:sz w:val="16"/>
        </w:rPr>
      </w:pPr>
      <w:r w:rsidRPr="001760EC">
        <w:rPr>
          <w:rStyle w:val="StyleUnderline"/>
          <w:rFonts w:asciiTheme="majorHAnsi" w:hAnsiTheme="majorHAnsi"/>
        </w:rPr>
        <w:t>The focus on the possible wider economic consequences of a severe Chinese economic slowdown is understandable, since the ramifications could be extremely unpleasant for the U.S. and global economies</w:t>
      </w:r>
      <w:r w:rsidRPr="001760EC">
        <w:rPr>
          <w:rFonts w:asciiTheme="majorHAnsi" w:hAnsiTheme="majorHAnsi"/>
          <w:sz w:val="16"/>
        </w:rPr>
        <w:t xml:space="preserve">. But </w:t>
      </w:r>
      <w:r w:rsidRPr="001760EC">
        <w:rPr>
          <w:rStyle w:val="StyleUnderline"/>
          <w:rFonts w:asciiTheme="majorHAnsi" w:hAnsiTheme="majorHAnsi"/>
        </w:rPr>
        <w:t>we should also be vigilant about how such economic stress might affect Beijing’s diplomatic and military behavior.</w:t>
      </w:r>
      <w:r w:rsidRPr="001760EC">
        <w:rPr>
          <w:rFonts w:asciiTheme="majorHAnsi" w:hAnsiTheme="majorHAnsi"/>
          <w:sz w:val="16"/>
        </w:rPr>
        <w:t xml:space="preserve"> </w:t>
      </w:r>
      <w:r w:rsidRPr="001760EC">
        <w:rPr>
          <w:rStyle w:val="StyleUnderline"/>
          <w:rFonts w:asciiTheme="majorHAnsi" w:hAnsiTheme="majorHAnsi"/>
        </w:rPr>
        <w:t>It is not unprecedented for a government that feels besieged to attempt to distract a discontented public by fomenting a foreign policy crisis</w:t>
      </w:r>
      <w:r w:rsidRPr="001760EC">
        <w:rPr>
          <w:rFonts w:asciiTheme="majorHAnsi" w:hAnsiTheme="majorHAnsi"/>
          <w:sz w:val="16"/>
        </w:rPr>
        <w:t>.  In Henry IV, Shakespeare pithily described that process as the temptation to “busy giddy minds with foreign quarrels.”</w:t>
      </w:r>
    </w:p>
    <w:p w14:paraId="4DCB1BD8" w14:textId="77777777" w:rsidR="00156608" w:rsidRPr="001760EC" w:rsidRDefault="00156608" w:rsidP="00156608">
      <w:pPr>
        <w:rPr>
          <w:rFonts w:asciiTheme="majorHAnsi" w:hAnsiTheme="majorHAnsi"/>
          <w:u w:val="single"/>
        </w:rPr>
      </w:pPr>
      <w:r w:rsidRPr="001760EC">
        <w:rPr>
          <w:rStyle w:val="StyleUnderline"/>
          <w:rFonts w:asciiTheme="majorHAnsi" w:hAnsiTheme="majorHAnsi"/>
        </w:rPr>
        <w:t>China’s leaders likely feel increasingly uncomfortable.</w:t>
      </w:r>
      <w:r w:rsidRPr="001760EC">
        <w:rPr>
          <w:rFonts w:asciiTheme="majorHAnsi" w:hAnsiTheme="majorHAnsi"/>
          <w:sz w:val="16"/>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w:t>
      </w:r>
      <w:r w:rsidRPr="001760EC">
        <w:rPr>
          <w:rStyle w:val="StyleUnderline"/>
          <w:rFonts w:asciiTheme="majorHAnsi" w:hAnsiTheme="majorHAnsi"/>
        </w:rPr>
        <w:t>It is uncertain what happens if the Party can no longer maintain its part of the implicit bargain, but it is likely that a dangerous degree of public discontent will surface.</w:t>
      </w:r>
    </w:p>
    <w:p w14:paraId="03F81D31" w14:textId="77777777" w:rsidR="00156608" w:rsidRPr="001760EC" w:rsidRDefault="00156608" w:rsidP="00156608">
      <w:pPr>
        <w:rPr>
          <w:rFonts w:asciiTheme="majorHAnsi" w:hAnsiTheme="majorHAnsi"/>
          <w:u w:val="single"/>
        </w:rPr>
      </w:pPr>
      <w:r w:rsidRPr="001760EC">
        <w:rPr>
          <w:rFonts w:asciiTheme="majorHAnsi" w:hAnsiTheme="majorHAnsi"/>
          <w:sz w:val="16"/>
        </w:rPr>
        <w:t xml:space="preserve">Beijing might refrain from deliberately provoking a major foreign policy crisis, since the Chinese economy depends heavily on export markets, and access to those markets would be jeopardized by war. However, </w:t>
      </w:r>
      <w:r w:rsidRPr="001760EC">
        <w:rPr>
          <w:rStyle w:val="StyleUnderline"/>
          <w:rFonts w:asciiTheme="majorHAnsi" w:hAnsiTheme="majorHAnsi"/>
        </w:rPr>
        <w:t>the need to preserve and strengthen national unity and distract the public from mounting economic troubles is likely to impel Chinese leaders to adopt very hardline policies in at least three areas. And all of those situations entail the danger of miscalculations that could lead to war.</w:t>
      </w:r>
    </w:p>
    <w:p w14:paraId="60848D9B" w14:textId="77777777" w:rsidR="00156608" w:rsidRPr="001760EC" w:rsidRDefault="00156608" w:rsidP="00156608">
      <w:pPr>
        <w:rPr>
          <w:rStyle w:val="StyleUnderline"/>
          <w:rFonts w:asciiTheme="majorHAnsi" w:hAnsiTheme="majorHAnsi"/>
        </w:rPr>
      </w:pPr>
      <w:r w:rsidRPr="001760EC">
        <w:rPr>
          <w:rStyle w:val="StyleUnderline"/>
          <w:rFonts w:asciiTheme="majorHAnsi" w:hAnsiTheme="majorHAnsi"/>
        </w:rPr>
        <w:t>One issue is the South China Sea.</w:t>
      </w:r>
      <w:r w:rsidRPr="001760EC">
        <w:rPr>
          <w:rFonts w:asciiTheme="majorHAnsi" w:hAnsiTheme="majorHAnsi"/>
          <w:sz w:val="16"/>
        </w:rPr>
        <w:t xml:space="preserve"> Beijing has made extraordinarily broad territorial claims that encompass some 90 percent of that body of water. China is pressing its claims with air and naval patrols and the building of artificial islands. Those policies have brought Beijing into acrimonious disputes with neighbors such as Vietnam and the Philippines, which have rival territorial claims, and with the world’s leading maritime power, the United States, which resists any manifestation of Chinese control over the South China Sea and the crucial commercial lanes that pass through it. </w:t>
      </w:r>
      <w:r w:rsidRPr="001760EC">
        <w:rPr>
          <w:rStyle w:val="StyleUnderline"/>
          <w:rFonts w:asciiTheme="majorHAnsi" w:hAnsiTheme="majorHAnsi"/>
        </w:rPr>
        <w:t>The conditions are in place for a nasty confrontation</w:t>
      </w:r>
      <w:r w:rsidRPr="001760EC">
        <w:rPr>
          <w:rFonts w:asciiTheme="majorHAnsi" w:hAnsiTheme="majorHAnsi"/>
          <w:sz w:val="16"/>
        </w:rPr>
        <w:t xml:space="preserve">. </w:t>
      </w:r>
      <w:r w:rsidRPr="001760EC">
        <w:rPr>
          <w:rStyle w:val="StyleUnderline"/>
          <w:rFonts w:asciiTheme="majorHAnsi" w:hAnsiTheme="majorHAnsi"/>
        </w:rPr>
        <w:t>Chinese leaders have already stressed the country’s alleged historical claims to the area, and made it clear that it will not tolerate being subjected to humiliation by outside powers. Such arguments are designed to gain domestic support by reminding the Chinese people of the country’s long period of weakness and humiliation in the 1800s and early 1900s.</w:t>
      </w:r>
    </w:p>
    <w:p w14:paraId="583964F9" w14:textId="77777777" w:rsidR="00156608" w:rsidRPr="001760EC" w:rsidRDefault="00156608" w:rsidP="00156608">
      <w:pPr>
        <w:rPr>
          <w:rFonts w:asciiTheme="majorHAnsi" w:hAnsiTheme="majorHAnsi"/>
          <w:u w:val="single"/>
        </w:rPr>
      </w:pPr>
      <w:r w:rsidRPr="001760EC">
        <w:rPr>
          <w:rStyle w:val="StyleUnderline"/>
          <w:rFonts w:asciiTheme="majorHAnsi" w:hAnsiTheme="majorHAnsi"/>
        </w:rPr>
        <w:t>A second issue is Taiwan</w:t>
      </w:r>
      <w:r w:rsidRPr="001760EC">
        <w:rPr>
          <w:rFonts w:asciiTheme="majorHAnsi" w:hAnsiTheme="majorHAnsi"/>
          <w:sz w:val="16"/>
        </w:rPr>
        <w:t xml:space="preserve">. </w:t>
      </w:r>
      <w:r w:rsidRPr="001760EC">
        <w:rPr>
          <w:rStyle w:val="StyleUnderline"/>
          <w:rFonts w:asciiTheme="majorHAnsi" w:hAnsiTheme="majorHAnsi"/>
        </w:rPr>
        <w:t>Beijing has long argued that Taiwan is rightfully part of China and was stolen from the country</w:t>
      </w:r>
      <w:r w:rsidRPr="001760EC">
        <w:rPr>
          <w:rFonts w:asciiTheme="majorHAnsi" w:hAnsiTheme="majorHAnsi"/>
          <w:sz w:val="16"/>
        </w:rPr>
        <w:t xml:space="preserve">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w:t>
      </w:r>
      <w:r w:rsidRPr="001760EC">
        <w:rPr>
          <w:rStyle w:val="StyleUnderline"/>
          <w:rFonts w:asciiTheme="majorHAnsi" w:hAnsiTheme="majorHAnsi"/>
        </w:rPr>
        <w:t>The danger or renewed confrontation is rising, since public opinion polls indicate that the nominee of Chen’s old party, the pro-independence Democratic Progressive Party, will be Taiwan’s next leader.</w:t>
      </w:r>
    </w:p>
    <w:p w14:paraId="2CE3935A" w14:textId="77777777" w:rsidR="00156608" w:rsidRPr="001760EC" w:rsidRDefault="00156608" w:rsidP="00156608">
      <w:pPr>
        <w:rPr>
          <w:rFonts w:asciiTheme="majorHAnsi" w:hAnsiTheme="majorHAnsi"/>
          <w:sz w:val="16"/>
        </w:rPr>
      </w:pPr>
      <w:r w:rsidRPr="001760EC">
        <w:rPr>
          <w:rStyle w:val="StyleUnderline"/>
          <w:rFonts w:asciiTheme="majorHAnsi" w:hAnsiTheme="majorHAnsi"/>
        </w:rPr>
        <w:t>A new crisis in the Taiwan Strait would be extremely serious, since the United States has obligated itself to consider any Chinese efforts at coercion as a “grave breach of the peace” of East Asia.</w:t>
      </w:r>
      <w:r w:rsidRPr="001760EC">
        <w:rPr>
          <w:rFonts w:asciiTheme="majorHAnsi" w:hAnsiTheme="majorHAnsi"/>
          <w:sz w:val="16"/>
        </w:rPr>
        <w:t xml:space="preserve"> Yet there is little doubt that </w:t>
      </w:r>
      <w:r w:rsidRPr="001760EC">
        <w:rPr>
          <w:rStyle w:val="StyleUnderline"/>
          <w:rFonts w:asciiTheme="majorHAnsi" w:hAnsiTheme="majorHAnsi"/>
        </w:rPr>
        <w:t>there would be widespread domestic support on the mainland for a stern response by the Beijing government to a Taiwanese attempt to enhance its de-facto independence</w:t>
      </w:r>
      <w:r w:rsidRPr="001760EC">
        <w:rPr>
          <w:rFonts w:asciiTheme="majorHAnsi" w:hAnsiTheme="majorHAnsi"/>
          <w:sz w:val="16"/>
        </w:rPr>
        <w:t>. Indeed, there might be more political danger to the regime if it did not take a strong stance on that issue.</w:t>
      </w:r>
    </w:p>
    <w:p w14:paraId="3198B6F1" w14:textId="77777777" w:rsidR="00156608" w:rsidRPr="001760EC" w:rsidRDefault="00156608" w:rsidP="00156608">
      <w:pPr>
        <w:rPr>
          <w:rFonts w:asciiTheme="majorHAnsi" w:hAnsiTheme="majorHAnsi"/>
          <w:u w:val="single"/>
        </w:rPr>
      </w:pPr>
      <w:r w:rsidRPr="001760EC">
        <w:rPr>
          <w:rStyle w:val="StyleUnderline"/>
          <w:rFonts w:asciiTheme="majorHAnsi" w:hAnsiTheme="majorHAnsi"/>
        </w:rPr>
        <w:lastRenderedPageBreak/>
        <w:t>The third possible arena for crisis is the East China Sea</w:t>
      </w:r>
      <w:r w:rsidRPr="001760EC">
        <w:rPr>
          <w:rFonts w:asciiTheme="majorHAnsi" w:hAnsiTheme="majorHAnsi"/>
          <w:sz w:val="16"/>
        </w:rPr>
        <w:t xml:space="preserve">. </w:t>
      </w:r>
      <w:r w:rsidRPr="001760EC">
        <w:rPr>
          <w:rStyle w:val="StyleUnderline"/>
          <w:rFonts w:asciiTheme="majorHAnsi" w:hAnsiTheme="majorHAnsi"/>
        </w:rPr>
        <w:t xml:space="preserve">China is increasingly adamant about its claims to the </w:t>
      </w:r>
      <w:proofErr w:type="spellStart"/>
      <w:r w:rsidRPr="001760EC">
        <w:rPr>
          <w:rStyle w:val="StyleUnderline"/>
          <w:rFonts w:asciiTheme="majorHAnsi" w:hAnsiTheme="majorHAnsi"/>
        </w:rPr>
        <w:t>Diaoyu</w:t>
      </w:r>
      <w:proofErr w:type="spellEnd"/>
      <w:r w:rsidRPr="001760EC">
        <w:rPr>
          <w:rStyle w:val="StyleUnderline"/>
          <w:rFonts w:asciiTheme="majorHAnsi" w:hAnsiTheme="majorHAnsi"/>
        </w:rPr>
        <w:t>/</w:t>
      </w:r>
      <w:proofErr w:type="spellStart"/>
      <w:r w:rsidRPr="001760EC">
        <w:rPr>
          <w:rStyle w:val="StyleUnderline"/>
          <w:rFonts w:asciiTheme="majorHAnsi" w:hAnsiTheme="majorHAnsi"/>
        </w:rPr>
        <w:t>Senkaku</w:t>
      </w:r>
      <w:proofErr w:type="spellEnd"/>
      <w:r w:rsidRPr="001760EC">
        <w:rPr>
          <w:rFonts w:asciiTheme="majorHAnsi" w:hAnsiTheme="majorHAnsi"/>
          <w:sz w:val="16"/>
        </w:rPr>
        <w:t xml:space="preserve"> </w:t>
      </w:r>
      <w:r w:rsidRPr="001760EC">
        <w:rPr>
          <w:rStyle w:val="StyleUnderline"/>
          <w:rFonts w:asciiTheme="majorHAnsi" w:hAnsiTheme="majorHAnsi"/>
        </w:rPr>
        <w:t>islands</w:t>
      </w:r>
      <w:r w:rsidRPr="001760EC">
        <w:rPr>
          <w:rFonts w:asciiTheme="majorHAnsi" w:hAnsiTheme="majorHAnsi"/>
          <w:sz w:val="16"/>
        </w:rPr>
        <w:t xml:space="preserve">, which are under Japanese control.  From China’s perspective, those islands were stolen by Imperial Japan at the same time that Tokyo took possession of Taiwan following the 1895 war.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Anger at Japan over the ongoing East China Sea dispute and other matters has already produced anti-Japanese riots in Chinese cities, characterized by attacks on Japanese businesses and automobiles. </w:t>
      </w:r>
      <w:r w:rsidRPr="001760EC">
        <w:rPr>
          <w:rStyle w:val="StyleUnderline"/>
          <w:rFonts w:asciiTheme="majorHAnsi" w:hAnsiTheme="majorHAnsi"/>
        </w:rPr>
        <w:t xml:space="preserve">There is a powerful incentive for Chinese leaders to take an uncompromising stance on the </w:t>
      </w:r>
      <w:proofErr w:type="spellStart"/>
      <w:r w:rsidRPr="001760EC">
        <w:rPr>
          <w:rStyle w:val="StyleUnderline"/>
          <w:rFonts w:asciiTheme="majorHAnsi" w:hAnsiTheme="majorHAnsi"/>
        </w:rPr>
        <w:t>Diaoyu</w:t>
      </w:r>
      <w:proofErr w:type="spellEnd"/>
      <w:r w:rsidRPr="001760EC">
        <w:rPr>
          <w:rStyle w:val="StyleUnderline"/>
          <w:rFonts w:asciiTheme="majorHAnsi" w:hAnsiTheme="majorHAnsi"/>
        </w:rPr>
        <w:t>/</w:t>
      </w:r>
      <w:proofErr w:type="spellStart"/>
      <w:r w:rsidRPr="001760EC">
        <w:rPr>
          <w:rStyle w:val="StyleUnderline"/>
          <w:rFonts w:asciiTheme="majorHAnsi" w:hAnsiTheme="majorHAnsi"/>
        </w:rPr>
        <w:t>Senkaku</w:t>
      </w:r>
      <w:proofErr w:type="spellEnd"/>
      <w:r w:rsidRPr="001760EC">
        <w:rPr>
          <w:rStyle w:val="StyleUnderline"/>
          <w:rFonts w:asciiTheme="majorHAnsi" w:hAnsiTheme="majorHAnsi"/>
        </w:rPr>
        <w:t xml:space="preserve"> feud, confident that the Chinese people will back such a stance.</w:t>
      </w:r>
    </w:p>
    <w:p w14:paraId="4AAF0DD2" w14:textId="77777777" w:rsidR="00156608" w:rsidRPr="001760EC" w:rsidRDefault="00156608" w:rsidP="00156608">
      <w:pPr>
        <w:rPr>
          <w:rStyle w:val="StyleUnderline"/>
          <w:rFonts w:asciiTheme="majorHAnsi" w:hAnsiTheme="majorHAnsi"/>
        </w:rPr>
      </w:pPr>
      <w:r w:rsidRPr="001760EC">
        <w:rPr>
          <w:rFonts w:asciiTheme="majorHAnsi" w:hAnsiTheme="majorHAnsi"/>
          <w:sz w:val="16"/>
        </w:rPr>
        <w:t xml:space="preserve">All of this suggests that the United States and its allies need to proceed cautiously about dealing with China, especially on these three issues. Now is not the time to press a Chinese leadership that likely feels beleaguered by the country’s economic woes. </w:t>
      </w:r>
      <w:r w:rsidRPr="001760EC">
        <w:rPr>
          <w:rStyle w:val="StyleUnderline"/>
          <w:rFonts w:asciiTheme="majorHAnsi" w:hAnsiTheme="majorHAnsi"/>
        </w:rPr>
        <w:t>The last thing we should do is give those leaders further temptation to distract the Chinese people with a foreign policy confrontation. Such a strategy entails the grave risk of miscalculation and escalation, and that would be a tragedy for all concerned.</w:t>
      </w:r>
    </w:p>
    <w:p w14:paraId="0E9948AB" w14:textId="77777777" w:rsidR="00156608" w:rsidRPr="001760EC" w:rsidRDefault="00156608" w:rsidP="00156608">
      <w:pPr>
        <w:rPr>
          <w:rFonts w:asciiTheme="majorHAnsi" w:hAnsiTheme="majorHAnsi"/>
        </w:rPr>
      </w:pPr>
    </w:p>
    <w:p w14:paraId="7A967B8A" w14:textId="77777777" w:rsidR="00F016C0" w:rsidRPr="001760EC" w:rsidRDefault="00F016C0" w:rsidP="00F016C0">
      <w:pPr>
        <w:pStyle w:val="Heading4"/>
        <w:rPr>
          <w:rStyle w:val="Style13ptBold"/>
          <w:rFonts w:asciiTheme="majorHAnsi" w:hAnsiTheme="majorHAnsi"/>
          <w:b/>
        </w:rPr>
      </w:pPr>
      <w:r w:rsidRPr="001760EC">
        <w:rPr>
          <w:rStyle w:val="Style13ptBold"/>
          <w:rFonts w:asciiTheme="majorHAnsi" w:hAnsiTheme="majorHAnsi"/>
          <w:b/>
        </w:rPr>
        <w:t>Chinese economic slowdown causes diversionary wars in the SCS, ECS, and India</w:t>
      </w:r>
    </w:p>
    <w:p w14:paraId="7A0E49A0" w14:textId="77777777" w:rsidR="00F016C0" w:rsidRPr="001760EC" w:rsidRDefault="00F016C0" w:rsidP="00F016C0">
      <w:pPr>
        <w:rPr>
          <w:rFonts w:asciiTheme="majorHAnsi" w:hAnsiTheme="majorHAnsi"/>
        </w:rPr>
      </w:pPr>
      <w:r w:rsidRPr="001760EC">
        <w:rPr>
          <w:rStyle w:val="Style13ptBold"/>
          <w:rFonts w:asciiTheme="majorHAnsi" w:hAnsiTheme="majorHAnsi"/>
        </w:rPr>
        <w:t>Cole,</w:t>
      </w:r>
      <w:r w:rsidRPr="001760EC">
        <w:rPr>
          <w:rFonts w:asciiTheme="majorHAnsi" w:hAnsiTheme="majorHAnsi"/>
        </w:rPr>
        <w:t xml:space="preserve"> editor in chief of www.thinking-taiwan.com, a web site operated by the Thinking Taiwan Foundation, an educational foundation launched by DPP chairperson Tsai </w:t>
      </w:r>
      <w:proofErr w:type="spellStart"/>
      <w:r w:rsidRPr="001760EC">
        <w:rPr>
          <w:rFonts w:asciiTheme="majorHAnsi" w:hAnsiTheme="majorHAnsi"/>
        </w:rPr>
        <w:t>Ing</w:t>
      </w:r>
      <w:proofErr w:type="spellEnd"/>
      <w:r w:rsidRPr="001760EC">
        <w:rPr>
          <w:rFonts w:asciiTheme="majorHAnsi" w:hAnsiTheme="majorHAnsi"/>
        </w:rPr>
        <w:t xml:space="preserve">-wen in 2012, </w:t>
      </w:r>
      <w:r w:rsidRPr="001760EC">
        <w:rPr>
          <w:rStyle w:val="Style13ptBold"/>
          <w:rFonts w:asciiTheme="majorHAnsi" w:hAnsiTheme="majorHAnsi"/>
        </w:rPr>
        <w:t>2014</w:t>
      </w:r>
    </w:p>
    <w:p w14:paraId="112B7FEE" w14:textId="69490CD5" w:rsidR="00F016C0" w:rsidRPr="001760EC" w:rsidRDefault="00F016C0" w:rsidP="00F016C0">
      <w:pPr>
        <w:rPr>
          <w:rFonts w:asciiTheme="majorHAnsi" w:hAnsiTheme="majorHAnsi"/>
        </w:rPr>
      </w:pPr>
      <w:r w:rsidRPr="001760EC">
        <w:rPr>
          <w:rFonts w:asciiTheme="majorHAnsi" w:hAnsiTheme="majorHAnsi"/>
        </w:rPr>
        <w:t>(J. Michael, “Where Would Beijing Use External Distractions?” The Diplomat, July 10, http://thediplomat.com/2014/07/where-would-beijing-use-external-distractions/, accessed 7-14-17, GDI-RH)</w:t>
      </w:r>
    </w:p>
    <w:p w14:paraId="4CD78A3A" w14:textId="77777777" w:rsidR="00F016C0" w:rsidRPr="001760EC" w:rsidRDefault="00F016C0" w:rsidP="00F016C0">
      <w:pPr>
        <w:rPr>
          <w:rFonts w:asciiTheme="majorHAnsi" w:hAnsiTheme="majorHAnsi"/>
          <w:u w:val="single"/>
        </w:rPr>
      </w:pPr>
      <w:r w:rsidRPr="001760EC">
        <w:rPr>
          <w:rFonts w:asciiTheme="majorHAnsi" w:hAnsiTheme="majorHAnsi"/>
          <w:sz w:val="16"/>
        </w:rPr>
        <w:t xml:space="preserve">Throughout history, </w:t>
      </w:r>
      <w:r w:rsidRPr="001760EC">
        <w:rPr>
          <w:rStyle w:val="StyleUnderline"/>
          <w:rFonts w:asciiTheme="majorHAnsi" w:hAnsiTheme="majorHAnsi"/>
        </w:rPr>
        <w:t>embattled governments have often resorted to external distractions to tap into a restive population’s nationalist sentiment and</w:t>
      </w:r>
      <w:r w:rsidRPr="001760EC">
        <w:rPr>
          <w:rFonts w:asciiTheme="majorHAnsi" w:hAnsiTheme="majorHAnsi"/>
          <w:sz w:val="16"/>
        </w:rPr>
        <w:t xml:space="preserve"> thereby </w:t>
      </w:r>
      <w:r w:rsidRPr="001760EC">
        <w:rPr>
          <w:rStyle w:val="StyleUnderline"/>
          <w:rFonts w:asciiTheme="majorHAnsi" w:hAnsiTheme="majorHAnsi"/>
        </w:rPr>
        <w:t>release, or redirect, pressures that otherwise could have been turned against those in power. Authoritarian regimes in particular</w:t>
      </w:r>
      <w:r w:rsidRPr="001760EC">
        <w:rPr>
          <w:rFonts w:asciiTheme="majorHAnsi" w:hAnsiTheme="majorHAnsi"/>
          <w:sz w:val="16"/>
        </w:rPr>
        <w:t xml:space="preserve">, which deny their citizens the right to punish the authorities through retributive democracy — that is, elections — </w:t>
      </w:r>
      <w:r w:rsidRPr="001760EC">
        <w:rPr>
          <w:rStyle w:val="StyleUnderline"/>
          <w:rFonts w:asciiTheme="majorHAnsi" w:hAnsiTheme="majorHAnsi"/>
        </w:rPr>
        <w:t>have used this device to ensure their survival during periods of domestic upheaval or financial crisis</w:t>
      </w:r>
      <w:r w:rsidRPr="001760EC">
        <w:rPr>
          <w:rFonts w:asciiTheme="majorHAnsi" w:hAnsiTheme="majorHAnsi"/>
          <w:sz w:val="16"/>
        </w:rPr>
        <w:t xml:space="preserve">. </w:t>
      </w:r>
      <w:r w:rsidRPr="001760EC">
        <w:rPr>
          <w:rStyle w:val="StyleUnderline"/>
          <w:rFonts w:asciiTheme="majorHAnsi" w:hAnsiTheme="majorHAnsi"/>
        </w:rPr>
        <w:t xml:space="preserve">Would the </w:t>
      </w:r>
      <w:r w:rsidRPr="001760EC">
        <w:rPr>
          <w:rFonts w:asciiTheme="majorHAnsi" w:hAnsiTheme="majorHAnsi"/>
          <w:sz w:val="16"/>
        </w:rPr>
        <w:t>Chinese Communist Party (</w:t>
      </w:r>
      <w:r w:rsidRPr="001760EC">
        <w:rPr>
          <w:rStyle w:val="StyleUnderline"/>
          <w:rFonts w:asciiTheme="majorHAnsi" w:hAnsiTheme="majorHAnsi"/>
        </w:rPr>
        <w:t>CCP</w:t>
      </w:r>
      <w:r w:rsidRPr="001760EC">
        <w:rPr>
          <w:rFonts w:asciiTheme="majorHAnsi" w:hAnsiTheme="majorHAnsi"/>
          <w:sz w:val="16"/>
        </w:rPr>
        <w:t xml:space="preserve">), </w:t>
      </w:r>
      <w:r w:rsidRPr="001760EC">
        <w:rPr>
          <w:rStyle w:val="StyleUnderline"/>
          <w:rFonts w:asciiTheme="majorHAnsi" w:hAnsiTheme="majorHAnsi"/>
        </w:rPr>
        <w:t>whose legitimacy is so contingent on</w:t>
      </w:r>
      <w:r w:rsidRPr="001760EC">
        <w:rPr>
          <w:rFonts w:asciiTheme="majorHAnsi" w:hAnsiTheme="majorHAnsi"/>
          <w:sz w:val="16"/>
        </w:rPr>
        <w:t xml:space="preserve"> social stability and </w:t>
      </w:r>
      <w:r w:rsidRPr="001760EC">
        <w:rPr>
          <w:rStyle w:val="StyleUnderline"/>
          <w:rFonts w:asciiTheme="majorHAnsi" w:hAnsiTheme="majorHAnsi"/>
        </w:rPr>
        <w:t>economic growth</w:t>
      </w:r>
      <w:r w:rsidRPr="001760EC">
        <w:rPr>
          <w:rFonts w:asciiTheme="majorHAnsi" w:hAnsiTheme="majorHAnsi"/>
          <w:sz w:val="16"/>
        </w:rPr>
        <w:t xml:space="preserve">, </w:t>
      </w:r>
      <w:r w:rsidRPr="001760EC">
        <w:rPr>
          <w:rStyle w:val="StyleUnderline"/>
          <w:rFonts w:asciiTheme="majorHAnsi" w:hAnsiTheme="majorHAnsi"/>
        </w:rPr>
        <w:t>go down the same path if it felt that its hold on power were threatened by domestic instability?</w:t>
      </w:r>
    </w:p>
    <w:p w14:paraId="03DEB8D4" w14:textId="77777777" w:rsidR="00F016C0" w:rsidRPr="001760EC" w:rsidRDefault="00F016C0" w:rsidP="00F016C0">
      <w:pPr>
        <w:rPr>
          <w:rFonts w:asciiTheme="majorHAnsi" w:hAnsiTheme="majorHAnsi"/>
          <w:u w:val="single"/>
        </w:rPr>
      </w:pPr>
      <w:r w:rsidRPr="001760EC">
        <w:rPr>
          <w:rFonts w:asciiTheme="majorHAnsi" w:hAnsiTheme="majorHAnsi"/>
          <w:sz w:val="16"/>
        </w:rPr>
        <w:t xml:space="preserve">Building on the premise that the many contradictions that are inherent to the extraordinarily complex Chinese experiment, and rampant corruption that undermines stability, will eventually catch up with the CCP, we can legitimately ask how, and where, Beijing could manufacture external crises with opponents against whom nationalist fervor, a major characteristic of contemporary China, can be channeled. In past decades, </w:t>
      </w:r>
      <w:r w:rsidRPr="001760EC">
        <w:rPr>
          <w:rStyle w:val="StyleUnderline"/>
          <w:rFonts w:asciiTheme="majorHAnsi" w:hAnsiTheme="majorHAnsi"/>
        </w:rPr>
        <w:t>the CCP has on several occasions tapped into public outrage to distract a disgruntled population</w:t>
      </w:r>
      <w:r w:rsidRPr="001760EC">
        <w:rPr>
          <w:rFonts w:asciiTheme="majorHAnsi" w:hAnsiTheme="majorHAnsi"/>
          <w:sz w:val="16"/>
        </w:rPr>
        <w:t xml:space="preserve">, </w:t>
      </w:r>
      <w:r w:rsidRPr="001760EC">
        <w:rPr>
          <w:rStyle w:val="StyleUnderline"/>
          <w:rFonts w:asciiTheme="majorHAnsi" w:hAnsiTheme="majorHAnsi"/>
        </w:rPr>
        <w:t>often by encouraging</w:t>
      </w:r>
      <w:r w:rsidRPr="001760EC">
        <w:rPr>
          <w:rFonts w:asciiTheme="majorHAnsi" w:hAnsiTheme="majorHAnsi"/>
          <w:sz w:val="16"/>
        </w:rPr>
        <w:t xml:space="preserve"> (and when necessary containing) </w:t>
      </w:r>
      <w:r w:rsidRPr="001760EC">
        <w:rPr>
          <w:rStyle w:val="StyleUnderline"/>
          <w:rFonts w:asciiTheme="majorHAnsi" w:hAnsiTheme="majorHAnsi"/>
        </w:rPr>
        <w:t>protests against external opponents, namely Japan and the United States.</w:t>
      </w:r>
    </w:p>
    <w:p w14:paraId="126543C2" w14:textId="77777777" w:rsidR="00F016C0" w:rsidRPr="001760EC" w:rsidRDefault="00F016C0" w:rsidP="00F016C0">
      <w:pPr>
        <w:rPr>
          <w:rFonts w:asciiTheme="majorHAnsi" w:hAnsiTheme="majorHAnsi"/>
          <w:u w:val="single"/>
        </w:rPr>
      </w:pPr>
      <w:r w:rsidRPr="001760EC">
        <w:rPr>
          <w:rFonts w:asciiTheme="majorHAnsi" w:hAnsiTheme="majorHAnsi"/>
          <w:sz w:val="16"/>
        </w:rPr>
        <w:t xml:space="preserve">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w:t>
      </w:r>
      <w:r w:rsidRPr="001760EC">
        <w:rPr>
          <w:rStyle w:val="StyleUnderline"/>
          <w:rFonts w:asciiTheme="majorHAnsi" w:hAnsiTheme="majorHAnsi"/>
        </w:rPr>
        <w:t>China has</w:t>
      </w:r>
      <w:r w:rsidRPr="001760EC">
        <w:rPr>
          <w:rFonts w:asciiTheme="majorHAnsi" w:hAnsiTheme="majorHAnsi"/>
          <w:sz w:val="16"/>
        </w:rPr>
        <w:t xml:space="preserve"> established itself as </w:t>
      </w:r>
      <w:r w:rsidRPr="001760EC">
        <w:rPr>
          <w:rStyle w:val="StyleUnderline"/>
          <w:rFonts w:asciiTheme="majorHAnsi" w:hAnsiTheme="majorHAnsi"/>
        </w:rPr>
        <w:t>the world’s second-largest economy and now deploys,</w:t>
      </w:r>
      <w:r w:rsidRPr="001760EC">
        <w:rPr>
          <w:rFonts w:asciiTheme="majorHAnsi" w:hAnsiTheme="majorHAnsi"/>
          <w:sz w:val="16"/>
        </w:rPr>
        <w:t xml:space="preserve"> thanks to more than a decade of double-digit defense budget growth, </w:t>
      </w:r>
      <w:r w:rsidRPr="001760EC">
        <w:rPr>
          <w:rStyle w:val="StyleUnderline"/>
          <w:rFonts w:asciiTheme="majorHAnsi" w:hAnsiTheme="majorHAnsi"/>
        </w:rPr>
        <w:t>a first-rate modern military.</w:t>
      </w:r>
    </w:p>
    <w:p w14:paraId="51E5196E" w14:textId="77777777" w:rsidR="00F016C0" w:rsidRPr="001760EC" w:rsidRDefault="00F016C0" w:rsidP="00F016C0">
      <w:pPr>
        <w:rPr>
          <w:rFonts w:asciiTheme="majorHAnsi" w:hAnsiTheme="majorHAnsi"/>
          <w:sz w:val="16"/>
        </w:rPr>
      </w:pPr>
      <w:r w:rsidRPr="001760EC">
        <w:rPr>
          <w:rStyle w:val="StyleUnderline"/>
          <w:rFonts w:asciiTheme="majorHAnsi" w:hAnsiTheme="majorHAnsi"/>
        </w:rPr>
        <w:t>Those</w:t>
      </w:r>
      <w:r w:rsidRPr="001760EC">
        <w:rPr>
          <w:rFonts w:asciiTheme="majorHAnsi" w:hAnsiTheme="majorHAnsi"/>
          <w:sz w:val="16"/>
        </w:rPr>
        <w:t xml:space="preserve"> impressive </w:t>
      </w:r>
      <w:r w:rsidRPr="001760EC">
        <w:rPr>
          <w:rStyle w:val="StyleUnderline"/>
          <w:rFonts w:asciiTheme="majorHAnsi" w:hAnsiTheme="majorHAnsi"/>
        </w:rPr>
        <w:t>achievements have</w:t>
      </w:r>
      <w:r w:rsidRPr="001760EC">
        <w:rPr>
          <w:rFonts w:asciiTheme="majorHAnsi" w:hAnsiTheme="majorHAnsi"/>
          <w:sz w:val="16"/>
        </w:rPr>
        <w:t xml:space="preserve">, however, </w:t>
      </w:r>
      <w:r w:rsidRPr="001760EC">
        <w:rPr>
          <w:rStyle w:val="StyleUnderline"/>
          <w:rFonts w:asciiTheme="majorHAnsi" w:hAnsiTheme="majorHAnsi"/>
        </w:rPr>
        <w:t>fueled Chinese nationalism, which has increasingly approached the dangerous zone of hubris.</w:t>
      </w:r>
      <w:r w:rsidRPr="001760EC">
        <w:rPr>
          <w:rFonts w:asciiTheme="majorHAnsi" w:hAnsiTheme="majorHAnsi"/>
          <w:sz w:val="16"/>
        </w:rPr>
        <w:t xml:space="preserve"> For many, </w:t>
      </w:r>
      <w:r w:rsidRPr="001760EC">
        <w:rPr>
          <w:rStyle w:val="StyleUnderline"/>
          <w:rFonts w:asciiTheme="majorHAnsi" w:hAnsiTheme="majorHAnsi"/>
        </w:rPr>
        <w:t xml:space="preserve">China is now a rightful regional hegemon demanding respect, which if denied can — and should — be met with threats, if not the application of force. While it might be tempting to attribute China’s recent assertiveness in the South and East China Seas to </w:t>
      </w:r>
      <w:r w:rsidRPr="001760EC">
        <w:rPr>
          <w:rFonts w:asciiTheme="majorHAnsi" w:hAnsiTheme="majorHAnsi"/>
          <w:sz w:val="16"/>
        </w:rPr>
        <w:t xml:space="preserve">the emergence of </w:t>
      </w:r>
      <w:r w:rsidRPr="001760EC">
        <w:rPr>
          <w:rStyle w:val="StyleUnderline"/>
          <w:rFonts w:asciiTheme="majorHAnsi" w:hAnsiTheme="majorHAnsi"/>
        </w:rPr>
        <w:t>Xi</w:t>
      </w:r>
      <w:r w:rsidRPr="001760EC">
        <w:rPr>
          <w:rFonts w:asciiTheme="majorHAnsi" w:hAnsiTheme="majorHAnsi"/>
          <w:sz w:val="16"/>
        </w:rPr>
        <w:t xml:space="preserve"> Jinping, </w:t>
      </w:r>
      <w:proofErr w:type="gramStart"/>
      <w:r w:rsidRPr="001760EC">
        <w:rPr>
          <w:rStyle w:val="StyleUnderline"/>
          <w:rFonts w:asciiTheme="majorHAnsi" w:hAnsiTheme="majorHAnsi"/>
        </w:rPr>
        <w:t>Xi</w:t>
      </w:r>
      <w:proofErr w:type="gramEnd"/>
      <w:r w:rsidRPr="001760EC">
        <w:rPr>
          <w:rStyle w:val="StyleUnderline"/>
          <w:rFonts w:asciiTheme="majorHAnsi" w:hAnsiTheme="majorHAnsi"/>
        </w:rPr>
        <w:t xml:space="preserve"> </w:t>
      </w:r>
      <w:r w:rsidRPr="001760EC">
        <w:rPr>
          <w:rFonts w:asciiTheme="majorHAnsi" w:hAnsiTheme="majorHAnsi"/>
          <w:sz w:val="16"/>
        </w:rPr>
        <w:t xml:space="preserve">alone </w:t>
      </w:r>
      <w:r w:rsidRPr="001760EC">
        <w:rPr>
          <w:rStyle w:val="StyleUnderline"/>
          <w:rFonts w:asciiTheme="majorHAnsi" w:hAnsiTheme="majorHAnsi"/>
        </w:rPr>
        <w:t>cannot make all the decisions;</w:t>
      </w:r>
      <w:r w:rsidRPr="001760EC">
        <w:rPr>
          <w:rFonts w:asciiTheme="majorHAnsi" w:hAnsiTheme="majorHAnsi"/>
          <w:sz w:val="16"/>
        </w:rPr>
        <w:t xml:space="preserve"> </w:t>
      </w:r>
      <w:r w:rsidRPr="001760EC">
        <w:rPr>
          <w:rStyle w:val="StyleUnderline"/>
          <w:rFonts w:asciiTheme="majorHAnsi" w:hAnsiTheme="majorHAnsi"/>
        </w:rPr>
        <w:t>nationalism is a component that cannot be dissociated from this new phase in Chinese expressions of its power</w:t>
      </w:r>
      <w:r w:rsidRPr="001760EC">
        <w:rPr>
          <w:rFonts w:asciiTheme="majorHAnsi" w:hAnsiTheme="majorHAnsi"/>
          <w:sz w:val="16"/>
        </w:rPr>
        <w:t xml:space="preserve">. As then-Chinese foreign minister Yang </w:t>
      </w:r>
      <w:proofErr w:type="spellStart"/>
      <w:r w:rsidRPr="001760EC">
        <w:rPr>
          <w:rFonts w:asciiTheme="majorHAnsi" w:hAnsiTheme="majorHAnsi"/>
          <w:sz w:val="16"/>
        </w:rPr>
        <w:t>Jiechi</w:t>
      </w:r>
      <w:proofErr w:type="spellEnd"/>
      <w:r w:rsidRPr="001760EC">
        <w:rPr>
          <w:rFonts w:asciiTheme="majorHAnsi" w:hAnsiTheme="majorHAnsi"/>
          <w:sz w:val="16"/>
        </w:rPr>
        <w:t xml:space="preserve"> is said to have told his counterparts at a tense regional forum in Hanoi in 2010, “There is one basic difference among us. China is a big state and you are smaller countries.”</w:t>
      </w:r>
    </w:p>
    <w:p w14:paraId="5D0D7464" w14:textId="77777777" w:rsidR="00F016C0" w:rsidRPr="001760EC" w:rsidRDefault="00F016C0" w:rsidP="00F016C0">
      <w:pPr>
        <w:rPr>
          <w:rFonts w:asciiTheme="majorHAnsi" w:hAnsiTheme="majorHAnsi"/>
          <w:sz w:val="16"/>
        </w:rPr>
      </w:pPr>
      <w:r w:rsidRPr="001760EC">
        <w:rPr>
          <w:rStyle w:val="StyleUnderline"/>
          <w:rFonts w:asciiTheme="majorHAnsi" w:hAnsiTheme="majorHAnsi"/>
        </w:rPr>
        <w:lastRenderedPageBreak/>
        <w:t>This newfound assertiveness within its backyard thus makes it more feasible that, in times of serious trouble at home, the Chinese leadership could seek to deflect potentially destabilizing anger by exploiting some external distraction</w:t>
      </w:r>
      <w:r w:rsidRPr="001760EC">
        <w:rPr>
          <w:rFonts w:asciiTheme="majorHAnsi" w:hAnsiTheme="majorHAnsi"/>
          <w:sz w:val="16"/>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w:t>
      </w:r>
      <w:r w:rsidRPr="001760EC">
        <w:rPr>
          <w:rStyle w:val="StyleUnderline"/>
          <w:rFonts w:asciiTheme="majorHAnsi" w:hAnsiTheme="majorHAnsi"/>
        </w:rPr>
        <w:t>except for the most extreme circumstances</w:t>
      </w:r>
      <w:r w:rsidRPr="001760EC">
        <w:rPr>
          <w:rFonts w:asciiTheme="majorHAnsi" w:hAnsiTheme="majorHAnsi"/>
          <w:sz w:val="16"/>
        </w:rPr>
        <w:t>, such as the imminent collapse of a regime</w:t>
      </w:r>
      <w:r w:rsidRPr="001760EC">
        <w:rPr>
          <w:rStyle w:val="StyleUnderline"/>
          <w:rFonts w:asciiTheme="majorHAnsi" w:hAnsiTheme="majorHAnsi"/>
        </w:rPr>
        <w:t>, the decision to externalize a domestic crisis is a rational one</w:t>
      </w:r>
      <w:r w:rsidRPr="001760EC">
        <w:rPr>
          <w:rFonts w:asciiTheme="majorHAnsi" w:hAnsiTheme="majorHAnsi"/>
          <w:sz w:val="16"/>
        </w:rPr>
        <w:t xml:space="preserve">: </w:t>
      </w:r>
      <w:r w:rsidRPr="001760EC">
        <w:rPr>
          <w:rStyle w:val="StyleUnderline"/>
          <w:rFonts w:asciiTheme="majorHAnsi" w:hAnsiTheme="majorHAnsi"/>
        </w:rPr>
        <w:t>adventurism must be certain to achieve success, which in turn will translate into political gains for the embattled regime.</w:t>
      </w:r>
      <w:r w:rsidRPr="001760EC">
        <w:rPr>
          <w:rFonts w:asciiTheme="majorHAnsi" w:hAnsiTheme="majorHAnsi"/>
          <w:sz w:val="16"/>
        </w:rPr>
        <w:t xml:space="preserve"> </w:t>
      </w:r>
      <w:r w:rsidRPr="001760EC">
        <w:rPr>
          <w:rStyle w:val="StyleUnderline"/>
          <w:rFonts w:asciiTheme="majorHAnsi" w:hAnsiTheme="majorHAnsi"/>
        </w:rPr>
        <w:t>Risk-taking is therefore proportional to the seriousness of the destabilizing forces within</w:t>
      </w:r>
      <w:r w:rsidRPr="001760EC">
        <w:rPr>
          <w:rFonts w:asciiTheme="majorHAnsi" w:hAnsiTheme="majorHAnsi"/>
          <w:sz w:val="16"/>
        </w:rPr>
        <w:t xml:space="preserve">. Rule No. 1 for External Distractions: </w:t>
      </w:r>
      <w:r w:rsidRPr="001760EC">
        <w:rPr>
          <w:rStyle w:val="StyleUnderline"/>
          <w:rFonts w:asciiTheme="majorHAnsi" w:hAnsiTheme="majorHAnsi"/>
        </w:rPr>
        <w:t>The greater the domestic instability, the more risks a regime will be willing to take, given that the scope and, above all, the symbolism of the victory in an external scenario must also be greater</w:t>
      </w:r>
      <w:r w:rsidRPr="001760EC">
        <w:rPr>
          <w:rFonts w:asciiTheme="majorHAnsi" w:hAnsiTheme="majorHAnsi"/>
          <w:sz w:val="16"/>
        </w:rPr>
        <w:t>.</w:t>
      </w:r>
    </w:p>
    <w:p w14:paraId="6836FB97" w14:textId="77777777" w:rsidR="00F016C0" w:rsidRPr="001760EC" w:rsidRDefault="00F016C0" w:rsidP="00F016C0">
      <w:pPr>
        <w:rPr>
          <w:rFonts w:asciiTheme="majorHAnsi" w:hAnsiTheme="majorHAnsi"/>
          <w:sz w:val="16"/>
        </w:rPr>
      </w:pPr>
      <w:r w:rsidRPr="001760EC">
        <w:rPr>
          <w:rFonts w:asciiTheme="majorHAnsi" w:hAnsiTheme="majorHAnsi"/>
          <w:sz w:val="16"/>
        </w:rPr>
        <w:t xml:space="preserve">With this in mind, we can then ask which external distraction scenarios would Beijing be the most likely to turn to should domestic disturbances compel it to do so. That is not to say that anything like this will happen anytime soon. </w:t>
      </w:r>
      <w:r w:rsidRPr="001760EC">
        <w:rPr>
          <w:rStyle w:val="StyleUnderline"/>
          <w:rFonts w:asciiTheme="majorHAnsi" w:hAnsiTheme="majorHAnsi"/>
        </w:rPr>
        <w:t>It is nevertheless not unreasonable to imagine such a possibility</w:t>
      </w:r>
      <w:r w:rsidRPr="001760EC">
        <w:rPr>
          <w:rFonts w:asciiTheme="majorHAnsi" w:hAnsiTheme="majorHAnsi"/>
          <w:sz w:val="16"/>
        </w:rPr>
        <w:t xml:space="preserve">. The </w:t>
      </w:r>
      <w:r w:rsidRPr="001760EC">
        <w:rPr>
          <w:rStyle w:val="StyleUnderline"/>
          <w:rFonts w:asciiTheme="majorHAnsi" w:hAnsiTheme="majorHAnsi"/>
        </w:rPr>
        <w:t>intensifying crackdown on critics of the CCP, the detention of lawyers, journalists and activists, unrest in Xinjiang, random acts of terrorism, accrued censorship — all point to growing instability.</w:t>
      </w:r>
      <w:r w:rsidRPr="001760EC">
        <w:rPr>
          <w:rFonts w:asciiTheme="majorHAnsi" w:hAnsiTheme="majorHAnsi"/>
          <w:sz w:val="16"/>
        </w:rPr>
        <w:t xml:space="preserve"> What follows is a very succinct (and by no means exhaustive) list of disputes, in descending order of likelihood, which Beijing could use for external distraction.</w:t>
      </w:r>
    </w:p>
    <w:p w14:paraId="205EB2D7" w14:textId="77777777" w:rsidR="00F016C0" w:rsidRPr="001760EC" w:rsidRDefault="00F016C0" w:rsidP="00F016C0">
      <w:pPr>
        <w:rPr>
          <w:rFonts w:asciiTheme="majorHAnsi" w:hAnsiTheme="majorHAnsi"/>
          <w:sz w:val="16"/>
          <w:szCs w:val="16"/>
        </w:rPr>
      </w:pPr>
      <w:r w:rsidRPr="001760EC">
        <w:rPr>
          <w:rFonts w:asciiTheme="majorHAnsi" w:hAnsiTheme="majorHAnsi"/>
          <w:sz w:val="16"/>
          <w:szCs w:val="16"/>
        </w:rPr>
        <w:t>1. South China Sea</w:t>
      </w:r>
    </w:p>
    <w:p w14:paraId="6BFF938E" w14:textId="77777777" w:rsidR="00F016C0" w:rsidRPr="001760EC" w:rsidRDefault="00F016C0" w:rsidP="00F016C0">
      <w:pPr>
        <w:rPr>
          <w:rStyle w:val="StyleUnderline"/>
          <w:rFonts w:asciiTheme="majorHAnsi" w:hAnsiTheme="majorHAnsi"/>
        </w:rPr>
      </w:pPr>
      <w:r w:rsidRPr="001760EC">
        <w:rPr>
          <w:rStyle w:val="StyleUnderline"/>
          <w:rFonts w:asciiTheme="majorHAnsi" w:hAnsiTheme="majorHAnsi"/>
        </w:rPr>
        <w:t>The South China Sea</w:t>
      </w:r>
      <w:r w:rsidRPr="001760EC">
        <w:rPr>
          <w:rFonts w:asciiTheme="majorHAnsi" w:hAnsiTheme="majorHAnsi"/>
          <w:sz w:val="16"/>
        </w:rPr>
        <w:t xml:space="preserve">, an area where China is embroiled in several territorial disputes with smaller claimants, </w:t>
      </w:r>
      <w:r w:rsidRPr="001760EC">
        <w:rPr>
          <w:rStyle w:val="StyleUnderline"/>
          <w:rFonts w:asciiTheme="majorHAnsi" w:hAnsiTheme="majorHAnsi"/>
        </w:rPr>
        <w:t>is ripe for exploitation as an external distraction</w:t>
      </w:r>
      <w:r w:rsidRPr="001760EC">
        <w:rPr>
          <w:rFonts w:asciiTheme="majorHAnsi" w:hAnsiTheme="majorHAnsi"/>
          <w:sz w:val="16"/>
        </w:rPr>
        <w:t xml:space="preserve">. </w:t>
      </w:r>
      <w:r w:rsidRPr="001760EC">
        <w:rPr>
          <w:rStyle w:val="StyleUnderline"/>
          <w:rFonts w:asciiTheme="majorHAnsi" w:hAnsiTheme="majorHAnsi"/>
        </w:rPr>
        <w:t>Nationalist sentiment, along</w:t>
      </w:r>
      <w:r w:rsidRPr="001760EC">
        <w:rPr>
          <w:rFonts w:asciiTheme="majorHAnsi" w:hAnsiTheme="majorHAnsi"/>
          <w:sz w:val="16"/>
        </w:rPr>
        <w:t xml:space="preserve"> </w:t>
      </w:r>
      <w:r w:rsidRPr="001760EC">
        <w:rPr>
          <w:rStyle w:val="StyleUnderline"/>
          <w:rFonts w:asciiTheme="majorHAnsi" w:hAnsiTheme="majorHAnsi"/>
        </w:rPr>
        <w:t>with the sense that the entire body of water is part of China’s</w:t>
      </w:r>
      <w:r w:rsidRPr="001760EC">
        <w:rPr>
          <w:rFonts w:asciiTheme="majorHAnsi" w:hAnsiTheme="majorHAnsi"/>
          <w:sz w:val="16"/>
        </w:rPr>
        <w:t xml:space="preserve"> indivisible </w:t>
      </w:r>
      <w:r w:rsidRPr="001760EC">
        <w:rPr>
          <w:rStyle w:val="StyleUnderline"/>
          <w:rFonts w:asciiTheme="majorHAnsi" w:hAnsiTheme="majorHAnsi"/>
        </w:rPr>
        <w:t>territory</w:t>
      </w:r>
      <w:r w:rsidRPr="001760EC">
        <w:rPr>
          <w:rFonts w:asciiTheme="majorHAnsi" w:hAnsiTheme="majorHAnsi"/>
          <w:sz w:val="16"/>
        </w:rPr>
        <w:t xml:space="preserve"> and therefore a “core interest,” </w:t>
      </w:r>
      <w:r w:rsidRPr="001760EC">
        <w:rPr>
          <w:rStyle w:val="StyleUnderline"/>
          <w:rFonts w:asciiTheme="majorHAnsi" w:hAnsiTheme="majorHAnsi"/>
        </w:rPr>
        <w:t>are sufficient enough to foster a will to fight should some “incident,” timed to counter unrest back home, force China to react.</w:t>
      </w:r>
      <w:r w:rsidRPr="001760EC">
        <w:rPr>
          <w:rFonts w:asciiTheme="majorHAnsi" w:hAnsiTheme="majorHAnsi"/>
          <w:sz w:val="16"/>
        </w:rPr>
        <w:t xml:space="preserve"> Barring a U.S. intervention, which for the time being seems unlikely, </w:t>
      </w:r>
      <w:r w:rsidRPr="001760EC">
        <w:rPr>
          <w:rStyle w:val="StyleUnderline"/>
          <w:rFonts w:asciiTheme="majorHAnsi" w:hAnsiTheme="majorHAnsi"/>
        </w:rPr>
        <w:t>the</w:t>
      </w:r>
      <w:r w:rsidRPr="001760EC">
        <w:rPr>
          <w:rFonts w:asciiTheme="majorHAnsi" w:hAnsiTheme="majorHAnsi"/>
          <w:sz w:val="16"/>
        </w:rPr>
        <w:t xml:space="preserve"> People’s Liberation Army (</w:t>
      </w:r>
      <w:r w:rsidRPr="001760EC">
        <w:rPr>
          <w:rStyle w:val="StyleUnderline"/>
          <w:rFonts w:asciiTheme="majorHAnsi" w:hAnsiTheme="majorHAnsi"/>
        </w:rPr>
        <w:t>PLA</w:t>
      </w:r>
      <w:r w:rsidRPr="001760EC">
        <w:rPr>
          <w:rFonts w:asciiTheme="majorHAnsi" w:hAnsiTheme="majorHAnsi"/>
          <w:sz w:val="16"/>
        </w:rPr>
        <w:t xml:space="preserve">) </w:t>
      </w:r>
      <w:r w:rsidRPr="001760EC">
        <w:rPr>
          <w:rStyle w:val="StyleUnderline"/>
          <w:rFonts w:asciiTheme="majorHAnsi" w:hAnsiTheme="majorHAnsi"/>
        </w:rPr>
        <w:t>has both the numerical and qualitative advantage against any would be opponent or combination thereof.</w:t>
      </w:r>
      <w:r w:rsidRPr="001760EC">
        <w:rPr>
          <w:rFonts w:asciiTheme="majorHAnsi" w:hAnsiTheme="majorHAnsi"/>
          <w:sz w:val="16"/>
        </w:rPr>
        <w:t xml:space="preserve"> The </w:t>
      </w:r>
      <w:r w:rsidRPr="001760EC">
        <w:rPr>
          <w:rStyle w:val="StyleUnderline"/>
          <w:rFonts w:asciiTheme="majorHAnsi" w:hAnsiTheme="majorHAnsi"/>
        </w:rPr>
        <w:t>Philippines and Vietnam</w:t>
      </w:r>
      <w:r w:rsidRPr="001760EC">
        <w:rPr>
          <w:rFonts w:asciiTheme="majorHAnsi" w:hAnsiTheme="majorHAnsi"/>
          <w:sz w:val="16"/>
        </w:rPr>
        <w:t xml:space="preserve">, two countries which have skirmished with China in recent years, </w:t>
      </w:r>
      <w:r w:rsidRPr="001760EC">
        <w:rPr>
          <w:rStyle w:val="StyleUnderline"/>
          <w:rFonts w:asciiTheme="majorHAnsi" w:hAnsiTheme="majorHAnsi"/>
        </w:rPr>
        <w:t>are the likeliest candidates for external distractions, as the costs of a brief conflict would be low and the likelihood of military success fairly high.</w:t>
      </w:r>
      <w:r w:rsidRPr="001760EC">
        <w:rPr>
          <w:rFonts w:asciiTheme="majorHAnsi" w:hAnsiTheme="majorHAnsi"/>
          <w:sz w:val="16"/>
        </w:rPr>
        <w:t xml:space="preserve"> </w:t>
      </w:r>
      <w:r w:rsidRPr="001760EC">
        <w:rPr>
          <w:rStyle w:val="StyleUnderline"/>
          <w:rFonts w:asciiTheme="majorHAnsi" w:hAnsiTheme="majorHAnsi"/>
        </w:rPr>
        <w:t>For a quick popularity boost and low-risk distraction, these opponents would best serve Beijing’s interests.</w:t>
      </w:r>
    </w:p>
    <w:p w14:paraId="46CCAA4B" w14:textId="77777777" w:rsidR="00F016C0" w:rsidRPr="001760EC" w:rsidRDefault="00F016C0" w:rsidP="00F016C0">
      <w:pPr>
        <w:rPr>
          <w:rFonts w:asciiTheme="majorHAnsi" w:hAnsiTheme="majorHAnsi"/>
          <w:sz w:val="16"/>
        </w:rPr>
      </w:pPr>
      <w:r w:rsidRPr="001760EC">
        <w:rPr>
          <w:rFonts w:asciiTheme="majorHAnsi" w:hAnsiTheme="majorHAnsi"/>
          <w:sz w:val="16"/>
        </w:rPr>
        <w:t xml:space="preserve">2. </w:t>
      </w:r>
      <w:r w:rsidRPr="001760EC">
        <w:rPr>
          <w:rStyle w:val="StyleUnderline"/>
          <w:rFonts w:asciiTheme="majorHAnsi" w:hAnsiTheme="majorHAnsi"/>
        </w:rPr>
        <w:t>Jammu and Kashmir, Arunachal Pradesh</w:t>
      </w:r>
    </w:p>
    <w:p w14:paraId="34ADD4E4" w14:textId="77777777" w:rsidR="00F016C0" w:rsidRPr="001760EC" w:rsidRDefault="00F016C0" w:rsidP="00F016C0">
      <w:pPr>
        <w:rPr>
          <w:rStyle w:val="StyleUnderline"/>
          <w:rFonts w:asciiTheme="majorHAnsi" w:hAnsiTheme="majorHAnsi"/>
        </w:rPr>
      </w:pPr>
      <w:r w:rsidRPr="001760EC">
        <w:rPr>
          <w:rFonts w:asciiTheme="majorHAnsi" w:hAnsiTheme="majorHAnsi"/>
          <w:sz w:val="16"/>
        </w:rPr>
        <w:t xml:space="preserve">Although Beijing claims that it is ready for a settlement of its longstanding territorial disputes with India, </w:t>
      </w:r>
      <w:r w:rsidRPr="001760EC">
        <w:rPr>
          <w:rStyle w:val="StyleUnderline"/>
          <w:rFonts w:asciiTheme="majorHAnsi" w:hAnsiTheme="majorHAnsi"/>
        </w:rPr>
        <w:t>the areas remain ripe for the re-ignition of conflict.</w:t>
      </w:r>
      <w:r w:rsidRPr="001760EC">
        <w:rPr>
          <w:rFonts w:asciiTheme="majorHAnsi" w:hAnsiTheme="majorHAnsi"/>
          <w:sz w:val="16"/>
        </w:rPr>
        <w:t xml:space="preserve"> </w:t>
      </w:r>
      <w:r w:rsidRPr="001760EC">
        <w:rPr>
          <w:rStyle w:val="StyleUnderline"/>
          <w:rFonts w:asciiTheme="majorHAnsi" w:hAnsiTheme="majorHAnsi"/>
        </w:rPr>
        <w:t>New Delhi accuses China of occupying 38,000 square kilometers in Jammu and Kashmir, and Beijing lays claim to more than 90,000 square kilometers of territory inside the Indian state of Arunachal Pradesh.</w:t>
      </w:r>
      <w:r w:rsidRPr="001760EC">
        <w:rPr>
          <w:rFonts w:asciiTheme="majorHAnsi" w:hAnsiTheme="majorHAnsi"/>
          <w:sz w:val="16"/>
        </w:rPr>
        <w:t xml:space="preserve">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1760EC">
        <w:rPr>
          <w:rStyle w:val="StyleUnderline"/>
          <w:rFonts w:asciiTheme="majorHAnsi" w:hAnsiTheme="majorHAnsi"/>
        </w:rPr>
        <w:t>memories of China’s routing of the Indian military in the Sino-Indian War of 1962 could embolden Beijing</w:t>
      </w:r>
      <w:r w:rsidRPr="001760EC">
        <w:rPr>
          <w:rFonts w:asciiTheme="majorHAnsi" w:hAnsiTheme="majorHAnsi"/>
          <w:sz w:val="16"/>
        </w:rPr>
        <w:t xml:space="preserve">. Though challenging, </w:t>
      </w:r>
      <w:r w:rsidRPr="001760EC">
        <w:rPr>
          <w:rStyle w:val="StyleUnderline"/>
          <w:rFonts w:asciiTheme="majorHAnsi" w:hAnsiTheme="majorHAnsi"/>
        </w:rPr>
        <w:t>the PLA would be expected to prevail in a limited conflict with Indian forces, and China would have taken on a greater regional power than Vietnam or the Philippines, with everything that this entails in terms of political benefits back home.</w:t>
      </w:r>
    </w:p>
    <w:p w14:paraId="0BCCF9E9" w14:textId="77777777" w:rsidR="00F016C0" w:rsidRPr="001760EC" w:rsidRDefault="00F016C0" w:rsidP="00F016C0">
      <w:pPr>
        <w:rPr>
          <w:rFonts w:asciiTheme="majorHAnsi" w:hAnsiTheme="majorHAnsi"/>
          <w:sz w:val="16"/>
          <w:szCs w:val="16"/>
        </w:rPr>
      </w:pPr>
      <w:r w:rsidRPr="001760EC">
        <w:rPr>
          <w:rFonts w:asciiTheme="majorHAnsi" w:hAnsiTheme="majorHAnsi"/>
          <w:sz w:val="16"/>
          <w:szCs w:val="16"/>
        </w:rPr>
        <w:t>3. East China Sea and Japan</w:t>
      </w:r>
    </w:p>
    <w:p w14:paraId="519C1345" w14:textId="77777777" w:rsidR="00F016C0" w:rsidRPr="001760EC" w:rsidRDefault="00F016C0" w:rsidP="00F016C0">
      <w:pPr>
        <w:rPr>
          <w:rFonts w:asciiTheme="majorHAnsi" w:hAnsiTheme="majorHAnsi"/>
          <w:sz w:val="16"/>
        </w:rPr>
      </w:pPr>
      <w:r w:rsidRPr="001760EC">
        <w:rPr>
          <w:rStyle w:val="StyleUnderline"/>
          <w:rFonts w:asciiTheme="majorHAnsi" w:hAnsiTheme="majorHAnsi"/>
        </w:rPr>
        <w:t xml:space="preserve">Sparking a war with Japan, presumably over the disputed </w:t>
      </w:r>
      <w:proofErr w:type="spellStart"/>
      <w:r w:rsidRPr="001760EC">
        <w:rPr>
          <w:rStyle w:val="StyleUnderline"/>
          <w:rFonts w:asciiTheme="majorHAnsi" w:hAnsiTheme="majorHAnsi"/>
        </w:rPr>
        <w:t>Senkaku</w:t>
      </w:r>
      <w:proofErr w:type="spellEnd"/>
      <w:r w:rsidRPr="001760EC">
        <w:rPr>
          <w:rStyle w:val="StyleUnderline"/>
          <w:rFonts w:asciiTheme="majorHAnsi" w:hAnsiTheme="majorHAnsi"/>
        </w:rPr>
        <w:t>/</w:t>
      </w:r>
      <w:proofErr w:type="spellStart"/>
      <w:r w:rsidRPr="001760EC">
        <w:rPr>
          <w:rStyle w:val="StyleUnderline"/>
          <w:rFonts w:asciiTheme="majorHAnsi" w:hAnsiTheme="majorHAnsi"/>
        </w:rPr>
        <w:t>Diaoyu</w:t>
      </w:r>
      <w:proofErr w:type="spellEnd"/>
      <w:r w:rsidRPr="001760EC">
        <w:rPr>
          <w:rStyle w:val="StyleUnderline"/>
          <w:rFonts w:asciiTheme="majorHAnsi" w:hAnsiTheme="majorHAnsi"/>
        </w:rPr>
        <w:t xml:space="preserve"> islets</w:t>
      </w:r>
      <w:r w:rsidRPr="001760EC">
        <w:rPr>
          <w:rFonts w:asciiTheme="majorHAnsi" w:hAnsiTheme="majorHAnsi"/>
          <w:sz w:val="16"/>
        </w:rPr>
        <w:t xml:space="preserve">, </w:t>
      </w:r>
      <w:r w:rsidRPr="001760EC">
        <w:rPr>
          <w:rStyle w:val="StyleUnderline"/>
          <w:rFonts w:asciiTheme="majorHAnsi" w:hAnsiTheme="majorHAnsi"/>
        </w:rPr>
        <w:t>would represent a major escalation on Beijing’s part.</w:t>
      </w:r>
      <w:r w:rsidRPr="001760EC">
        <w:rPr>
          <w:rFonts w:asciiTheme="majorHAnsi" w:hAnsiTheme="majorHAnsi"/>
          <w:sz w:val="16"/>
        </w:rPr>
        <w:t xml:space="preserve"> Assuming that rational actors are in control in Beijing, a decision to begin hostilities with the modern and skilled Japan Self-Defense Forces would only be made if domestic instability were serious enough. Still, </w:t>
      </w:r>
      <w:r w:rsidRPr="001760EC">
        <w:rPr>
          <w:rStyle w:val="StyleUnderline"/>
          <w:rFonts w:asciiTheme="majorHAnsi" w:hAnsiTheme="majorHAnsi"/>
        </w:rPr>
        <w:t>high resentment of the Japanese stemming from Japanese aggression before and during World War II and the competitive nature of the bilateral relationship make Japan the perfect candidate for an external distraction.</w:t>
      </w:r>
      <w:r w:rsidRPr="001760EC">
        <w:rPr>
          <w:rFonts w:asciiTheme="majorHAnsi" w:hAnsiTheme="majorHAnsi"/>
          <w:sz w:val="16"/>
        </w:rPr>
        <w:t xml:space="preserve"> More than any other conflict, </w:t>
      </w:r>
      <w:r w:rsidRPr="001760EC">
        <w:rPr>
          <w:rStyle w:val="StyleUnderline"/>
          <w:rFonts w:asciiTheme="majorHAnsi" w:hAnsiTheme="majorHAnsi"/>
        </w:rPr>
        <w:t>hostilities with Japan would rally ordinary Chinese to the flag and tap into hatred that the leadership knows it could exploit if necessary</w:t>
      </w:r>
      <w:r w:rsidRPr="001760EC">
        <w:rPr>
          <w:rFonts w:asciiTheme="majorHAnsi" w:hAnsiTheme="majorHAnsi"/>
          <w:sz w:val="16"/>
        </w:rPr>
        <w:t>. Although the chances of prevailing would be much smaller than in the South China Sea or Indian scenarios (especially if the U.S. became involved), th</w:t>
      </w:r>
      <w:r w:rsidRPr="001760EC">
        <w:rPr>
          <w:rStyle w:val="StyleUnderline"/>
          <w:rFonts w:asciiTheme="majorHAnsi" w:hAnsiTheme="majorHAnsi"/>
        </w:rPr>
        <w:t xml:space="preserve">e dividends of victory against Japan — anything from teaching Tokyo a </w:t>
      </w:r>
      <w:r w:rsidRPr="001760EC">
        <w:rPr>
          <w:rStyle w:val="StyleUnderline"/>
          <w:rFonts w:asciiTheme="majorHAnsi" w:hAnsiTheme="majorHAnsi"/>
        </w:rPr>
        <w:lastRenderedPageBreak/>
        <w:t>lesson to redressing historical injustices — could be such as to become a major factor in appeasing major domestic unrest in China</w:t>
      </w:r>
      <w:r w:rsidRPr="001760EC">
        <w:rPr>
          <w:rFonts w:asciiTheme="majorHAnsi" w:hAnsiTheme="majorHAnsi"/>
          <w:sz w:val="16"/>
        </w:rPr>
        <w:t xml:space="preserve">. Unless the CCP were on the brink of collapse, it is unlikely that the leadership in Beijing would escalate tensions with Japan beyond the disputed islets. In other words, military action probably would not extend to other parts of Japan’s territory, unless, of course, the conflict widened. Containing the conflict by limiting it to the </w:t>
      </w:r>
      <w:proofErr w:type="spellStart"/>
      <w:r w:rsidRPr="001760EC">
        <w:rPr>
          <w:rFonts w:asciiTheme="majorHAnsi" w:hAnsiTheme="majorHAnsi"/>
          <w:sz w:val="16"/>
        </w:rPr>
        <w:t>Senkaku</w:t>
      </w:r>
      <w:proofErr w:type="spellEnd"/>
      <w:r w:rsidRPr="001760EC">
        <w:rPr>
          <w:rFonts w:asciiTheme="majorHAnsi" w:hAnsiTheme="majorHAnsi"/>
          <w:sz w:val="16"/>
        </w:rPr>
        <w:t>/</w:t>
      </w:r>
      <w:proofErr w:type="spellStart"/>
      <w:r w:rsidRPr="001760EC">
        <w:rPr>
          <w:rFonts w:asciiTheme="majorHAnsi" w:hAnsiTheme="majorHAnsi"/>
          <w:sz w:val="16"/>
        </w:rPr>
        <w:t>Diaoyus</w:t>
      </w:r>
      <w:proofErr w:type="spellEnd"/>
      <w:r w:rsidRPr="001760EC">
        <w:rPr>
          <w:rFonts w:asciiTheme="majorHAnsi" w:hAnsiTheme="majorHAnsi"/>
          <w:sz w:val="16"/>
        </w:rPr>
        <w:t xml:space="preserve"> would therefore be part of Beijing’s strategy.</w:t>
      </w:r>
    </w:p>
    <w:p w14:paraId="6B9C1DAC" w14:textId="77777777" w:rsidR="00F016C0" w:rsidRPr="001760EC" w:rsidRDefault="00F016C0" w:rsidP="00F016C0">
      <w:pPr>
        <w:rPr>
          <w:rFonts w:asciiTheme="majorHAnsi" w:hAnsiTheme="majorHAnsi"/>
        </w:rPr>
      </w:pPr>
    </w:p>
    <w:p w14:paraId="2446AE59" w14:textId="77777777" w:rsidR="00F016C0" w:rsidRPr="001760EC" w:rsidRDefault="00F016C0" w:rsidP="00F016C0">
      <w:pPr>
        <w:rPr>
          <w:rFonts w:asciiTheme="majorHAnsi" w:hAnsiTheme="majorHAnsi"/>
        </w:rPr>
      </w:pPr>
    </w:p>
    <w:p w14:paraId="6D7C2399" w14:textId="77777777" w:rsidR="0026447C" w:rsidRPr="001760EC" w:rsidRDefault="0026447C" w:rsidP="0026447C">
      <w:pPr>
        <w:rPr>
          <w:rFonts w:asciiTheme="majorHAnsi" w:hAnsiTheme="majorHAnsi"/>
        </w:rPr>
      </w:pPr>
    </w:p>
    <w:p w14:paraId="2F6FDFBC" w14:textId="77777777" w:rsidR="00E913D3" w:rsidRPr="001760EC" w:rsidRDefault="00E913D3" w:rsidP="00E913D3">
      <w:pPr>
        <w:rPr>
          <w:rFonts w:asciiTheme="majorHAnsi" w:hAnsiTheme="majorHAnsi"/>
        </w:rPr>
      </w:pPr>
    </w:p>
    <w:p w14:paraId="5253796D" w14:textId="48EE14D7" w:rsidR="0026447C" w:rsidRPr="001760EC" w:rsidRDefault="0026447C" w:rsidP="0026447C">
      <w:pPr>
        <w:pStyle w:val="Heading3"/>
        <w:rPr>
          <w:rFonts w:asciiTheme="majorHAnsi" w:hAnsiTheme="majorHAnsi"/>
        </w:rPr>
      </w:pPr>
      <w:r w:rsidRPr="001760EC">
        <w:rPr>
          <w:rFonts w:asciiTheme="majorHAnsi" w:hAnsiTheme="majorHAnsi"/>
        </w:rPr>
        <w:lastRenderedPageBreak/>
        <w:t>CCP</w:t>
      </w:r>
      <w:r w:rsidR="001E5353" w:rsidRPr="001760EC">
        <w:rPr>
          <w:rFonts w:asciiTheme="majorHAnsi" w:hAnsiTheme="majorHAnsi"/>
        </w:rPr>
        <w:t xml:space="preserve"> Stability</w:t>
      </w:r>
    </w:p>
    <w:p w14:paraId="380FA46D" w14:textId="77777777" w:rsidR="00B676FF" w:rsidRPr="001760EC" w:rsidRDefault="00B676FF" w:rsidP="00B676FF">
      <w:pPr>
        <w:pStyle w:val="Heading4"/>
        <w:rPr>
          <w:rFonts w:asciiTheme="majorHAnsi" w:hAnsiTheme="majorHAnsi"/>
        </w:rPr>
      </w:pPr>
      <w:r w:rsidRPr="001760EC">
        <w:rPr>
          <w:rFonts w:asciiTheme="majorHAnsi" w:hAnsiTheme="majorHAnsi"/>
        </w:rPr>
        <w:t>CCP stability based on economic performance - failure to continue growth devastates their claim to power</w:t>
      </w:r>
    </w:p>
    <w:p w14:paraId="4B23AAA3" w14:textId="77777777" w:rsidR="00B676FF" w:rsidRPr="001760EC" w:rsidRDefault="00B676FF" w:rsidP="00B676FF">
      <w:pPr>
        <w:rPr>
          <w:rFonts w:asciiTheme="majorHAnsi" w:hAnsiTheme="majorHAnsi"/>
        </w:rPr>
      </w:pPr>
      <w:r w:rsidRPr="001760EC">
        <w:rPr>
          <w:rStyle w:val="Style13ptBold"/>
          <w:rFonts w:asciiTheme="majorHAnsi" w:hAnsiTheme="majorHAnsi"/>
        </w:rPr>
        <w:t>Lam,</w:t>
      </w:r>
      <w:r w:rsidRPr="001760EC">
        <w:rPr>
          <w:rFonts w:asciiTheme="majorHAnsi" w:hAnsiTheme="majorHAnsi"/>
        </w:rPr>
        <w:t xml:space="preserve"> editor-in-chief of the Yale Economic Review, </w:t>
      </w:r>
      <w:r w:rsidRPr="001760EC">
        <w:rPr>
          <w:rStyle w:val="Style13ptBold"/>
          <w:rFonts w:asciiTheme="majorHAnsi" w:hAnsiTheme="majorHAnsi"/>
        </w:rPr>
        <w:t>2013</w:t>
      </w:r>
    </w:p>
    <w:p w14:paraId="3255FC2B" w14:textId="77777777" w:rsidR="00B676FF" w:rsidRPr="001760EC" w:rsidRDefault="00B676FF" w:rsidP="00B676FF">
      <w:pPr>
        <w:rPr>
          <w:rFonts w:asciiTheme="majorHAnsi" w:hAnsiTheme="majorHAnsi"/>
        </w:rPr>
      </w:pPr>
      <w:r w:rsidRPr="001760EC">
        <w:rPr>
          <w:rFonts w:asciiTheme="majorHAnsi" w:hAnsiTheme="majorHAnsi"/>
        </w:rPr>
        <w:t>(Jon-Jon, “Performance Legitimacy: An Unstable Model for Sustaining Power” The Politic, January 10, http://thepolitic.org/performance-legitimacy-an-unstable-model-for-sustaining-power/, accessed 7-10-17, GDI-RH)</w:t>
      </w:r>
    </w:p>
    <w:p w14:paraId="27B7C601" w14:textId="77777777" w:rsidR="00B676FF" w:rsidRPr="001760EC" w:rsidRDefault="00B676FF" w:rsidP="00B676FF">
      <w:pPr>
        <w:rPr>
          <w:rFonts w:asciiTheme="majorHAnsi" w:hAnsiTheme="majorHAnsi"/>
          <w:sz w:val="16"/>
        </w:rPr>
      </w:pPr>
      <w:r w:rsidRPr="001760EC">
        <w:rPr>
          <w:rFonts w:asciiTheme="majorHAnsi" w:hAnsiTheme="majorHAnsi"/>
          <w:sz w:val="16"/>
        </w:rPr>
        <w:t xml:space="preserve">Since the 1980s, </w:t>
      </w:r>
      <w:r w:rsidRPr="001760EC">
        <w:rPr>
          <w:rStyle w:val="StyleUnderline"/>
          <w:rFonts w:asciiTheme="majorHAnsi" w:hAnsiTheme="majorHAnsi"/>
        </w:rPr>
        <w:t>China has relied on “performance legitimacy,</w:t>
      </w:r>
      <w:r w:rsidRPr="001760EC">
        <w:rPr>
          <w:rFonts w:asciiTheme="majorHAnsi" w:hAnsiTheme="majorHAnsi"/>
          <w:sz w:val="16"/>
        </w:rPr>
        <w:t xml:space="preserve">” </w:t>
      </w:r>
      <w:r w:rsidRPr="001760EC">
        <w:rPr>
          <w:rStyle w:val="StyleUnderline"/>
          <w:rFonts w:asciiTheme="majorHAnsi" w:hAnsiTheme="majorHAnsi"/>
        </w:rPr>
        <w:t>a model for sustaining power that entails consistently accomplishing concrete goals</w:t>
      </w:r>
      <w:r w:rsidRPr="001760EC">
        <w:rPr>
          <w:rFonts w:asciiTheme="majorHAnsi" w:hAnsiTheme="majorHAnsi"/>
          <w:sz w:val="16"/>
        </w:rPr>
        <w:t xml:space="preserve"> to justify its </w:t>
      </w:r>
      <w:proofErr w:type="gramStart"/>
      <w:r w:rsidRPr="001760EC">
        <w:rPr>
          <w:rFonts w:asciiTheme="majorHAnsi" w:hAnsiTheme="majorHAnsi"/>
          <w:sz w:val="16"/>
        </w:rPr>
        <w:t>rule.[</w:t>
      </w:r>
      <w:proofErr w:type="gramEnd"/>
      <w:r w:rsidRPr="001760EC">
        <w:rPr>
          <w:rFonts w:asciiTheme="majorHAnsi" w:hAnsiTheme="majorHAnsi"/>
          <w:sz w:val="16"/>
        </w:rPr>
        <w:t xml:space="preserve">1] </w:t>
      </w:r>
      <w:r w:rsidRPr="001760EC">
        <w:rPr>
          <w:rStyle w:val="StyleUnderline"/>
          <w:rFonts w:asciiTheme="majorHAnsi" w:hAnsiTheme="majorHAnsi"/>
        </w:rPr>
        <w:t>These goals include economic growth,</w:t>
      </w:r>
      <w:r w:rsidRPr="001760EC">
        <w:rPr>
          <w:rFonts w:asciiTheme="majorHAnsi" w:hAnsiTheme="majorHAnsi"/>
          <w:sz w:val="16"/>
        </w:rPr>
        <w:t xml:space="preserve"> social stability, governing competence, and accountability.[2] Performance legitimacy is fundamentally different from “ideological legitimacy,” a model for maintaining power that is based on a common ideology. Although one could argue that performance legitimacy itself is an ideology, for all intents and purposes of this article, ideology and ideological legitimacy will refer to the body of ideas and ideals that reflect the collective social needs and aspirations of the people. Similarly, “moral legitimacy” is a regime legitimation approach grounded in shared ethics. </w:t>
      </w:r>
      <w:r w:rsidRPr="001760EC">
        <w:rPr>
          <w:rStyle w:val="StyleUnderline"/>
          <w:rFonts w:asciiTheme="majorHAnsi" w:hAnsiTheme="majorHAnsi"/>
        </w:rPr>
        <w:t>The Chinese Communist Party (CCP) will have to complement its performance legitimacy with moral and ideological legitimacy if it is to sustain its power into the future.</w:t>
      </w:r>
      <w:r w:rsidRPr="001760EC">
        <w:rPr>
          <w:rFonts w:asciiTheme="majorHAnsi" w:hAnsiTheme="majorHAnsi"/>
          <w:sz w:val="16"/>
        </w:rPr>
        <w:t xml:space="preserve"> Though the past 30 years suggest otherwise, performance legitimacy is inherently a flawed model for retaining power because consistently delivering on concrete goals is unsustainable. Moreover, in the absence of moral or ideological justifications of rule, performance legitimacy is insufficient for maintaining power.</w:t>
      </w:r>
    </w:p>
    <w:p w14:paraId="5033D9AC" w14:textId="77777777" w:rsidR="00B676FF" w:rsidRPr="001760EC" w:rsidRDefault="00B676FF" w:rsidP="00B676FF">
      <w:pPr>
        <w:rPr>
          <w:rFonts w:asciiTheme="majorHAnsi" w:hAnsiTheme="majorHAnsi"/>
          <w:sz w:val="16"/>
        </w:rPr>
      </w:pPr>
      <w:r w:rsidRPr="001760EC">
        <w:rPr>
          <w:rFonts w:asciiTheme="majorHAnsi" w:hAnsiTheme="majorHAnsi"/>
          <w:sz w:val="16"/>
        </w:rPr>
        <w:t xml:space="preserve">It is important to first address the origins of performance legitimacy. According to </w:t>
      </w:r>
      <w:proofErr w:type="spellStart"/>
      <w:r w:rsidRPr="001760EC">
        <w:rPr>
          <w:rFonts w:asciiTheme="majorHAnsi" w:hAnsiTheme="majorHAnsi"/>
          <w:sz w:val="16"/>
        </w:rPr>
        <w:t>Yuchao</w:t>
      </w:r>
      <w:proofErr w:type="spellEnd"/>
      <w:r w:rsidRPr="001760EC">
        <w:rPr>
          <w:rFonts w:asciiTheme="majorHAnsi" w:hAnsiTheme="majorHAnsi"/>
          <w:sz w:val="16"/>
        </w:rPr>
        <w:t xml:space="preserve"> Zhu, Professor of Political Science at the University of Regina, the CCP derived its original justification of power from two sources: the Chinese citizenry’s consent to revolutionary dialogue and Marxist ideology.[3] However, after Mao’s rule, these two sources of legitimacy faltered, and </w:t>
      </w:r>
      <w:r w:rsidRPr="001760EC">
        <w:rPr>
          <w:rStyle w:val="StyleUnderline"/>
          <w:rFonts w:asciiTheme="majorHAnsi" w:hAnsiTheme="majorHAnsi"/>
        </w:rPr>
        <w:t>the CCP adopted a new regime legitimation approach based on performance.[4] To this day, the CCP’s main goal is not to regain an original justification of rule but to retain its legitimacy.[5] Therefore, the CCP must convince its people that its governmental action is sufficient, appropriate, and beneficial.</w:t>
      </w:r>
      <w:r w:rsidRPr="001760EC">
        <w:rPr>
          <w:rFonts w:asciiTheme="majorHAnsi" w:hAnsiTheme="majorHAnsi"/>
          <w:sz w:val="16"/>
        </w:rPr>
        <w:t xml:space="preserve">[6] Western scholars, such as Zhu, use performance legitimacy to explain regime legitimation. However, from a conventional Western perspective, a government that relies solely on performance legitimacy and lacks civil liberties, universal elections, or political participation does not have political </w:t>
      </w:r>
      <w:proofErr w:type="gramStart"/>
      <w:r w:rsidRPr="001760EC">
        <w:rPr>
          <w:rFonts w:asciiTheme="majorHAnsi" w:hAnsiTheme="majorHAnsi"/>
          <w:sz w:val="16"/>
        </w:rPr>
        <w:t>legitimacy.[</w:t>
      </w:r>
      <w:proofErr w:type="gramEnd"/>
      <w:r w:rsidRPr="001760EC">
        <w:rPr>
          <w:rFonts w:asciiTheme="majorHAnsi" w:hAnsiTheme="majorHAnsi"/>
          <w:sz w:val="16"/>
        </w:rPr>
        <w:t>7] Thus, performance legitimacy is a concept unique to China and other Eastern countries.</w:t>
      </w:r>
    </w:p>
    <w:p w14:paraId="703275FF" w14:textId="77777777" w:rsidR="00B676FF" w:rsidRPr="001760EC" w:rsidRDefault="00B676FF" w:rsidP="00B676FF">
      <w:pPr>
        <w:rPr>
          <w:rFonts w:asciiTheme="majorHAnsi" w:hAnsiTheme="majorHAnsi"/>
          <w:sz w:val="16"/>
        </w:rPr>
      </w:pPr>
      <w:r w:rsidRPr="001760EC">
        <w:rPr>
          <w:rStyle w:val="StyleUnderline"/>
          <w:rFonts w:asciiTheme="majorHAnsi" w:hAnsiTheme="majorHAnsi"/>
        </w:rPr>
        <w:t xml:space="preserve">Surely, the CCP’s hold on power for the past three decades suggests that performance legitimacy is a workable model for justifying rule. However, China’s economic growth of the past 30 years was unprecedented in magnitude and duration, as the country averaged 10% growth </w:t>
      </w:r>
      <w:proofErr w:type="gramStart"/>
      <w:r w:rsidRPr="001760EC">
        <w:rPr>
          <w:rStyle w:val="StyleUnderline"/>
          <w:rFonts w:asciiTheme="majorHAnsi" w:hAnsiTheme="majorHAnsi"/>
        </w:rPr>
        <w:t>annually.</w:t>
      </w:r>
      <w:r w:rsidRPr="001760EC">
        <w:rPr>
          <w:rFonts w:asciiTheme="majorHAnsi" w:hAnsiTheme="majorHAnsi"/>
          <w:sz w:val="16"/>
        </w:rPr>
        <w:t>[</w:t>
      </w:r>
      <w:proofErr w:type="gramEnd"/>
      <w:r w:rsidRPr="001760EC">
        <w:rPr>
          <w:rFonts w:asciiTheme="majorHAnsi" w:hAnsiTheme="majorHAnsi"/>
          <w:sz w:val="16"/>
        </w:rPr>
        <w:t xml:space="preserve">8] Thus, the effectiveness of China’s performance legitimacy model was perhaps augmented in ways that normal economic growth would not make possible. </w:t>
      </w:r>
      <w:r w:rsidRPr="001760EC">
        <w:rPr>
          <w:rStyle w:val="StyleUnderline"/>
          <w:rFonts w:asciiTheme="majorHAnsi" w:hAnsiTheme="majorHAnsi"/>
        </w:rPr>
        <w:t>Therefore, looking into a future in which China expects high, but more ordinary growth rates, performance legitimacy will inherently be a less effective method of justifying power</w:t>
      </w:r>
      <w:r w:rsidRPr="001760EC">
        <w:rPr>
          <w:rFonts w:asciiTheme="majorHAnsi" w:hAnsiTheme="majorHAnsi"/>
          <w:sz w:val="16"/>
        </w:rPr>
        <w:t>. Moreover, accustomed to rapid economic progress, Chinese citizens will take growth for granted, reducing the effectiveness of performance legitimacy and elevating the importance of alternative justifications of power.</w:t>
      </w:r>
    </w:p>
    <w:p w14:paraId="5AE5A1A9" w14:textId="77777777" w:rsidR="00B676FF" w:rsidRPr="001760EC" w:rsidRDefault="00B676FF" w:rsidP="00B676FF">
      <w:pPr>
        <w:rPr>
          <w:rFonts w:asciiTheme="majorHAnsi" w:hAnsiTheme="majorHAnsi"/>
          <w:sz w:val="16"/>
        </w:rPr>
      </w:pPr>
      <w:r w:rsidRPr="001760EC">
        <w:rPr>
          <w:rFonts w:asciiTheme="majorHAnsi" w:hAnsiTheme="majorHAnsi"/>
          <w:sz w:val="16"/>
        </w:rPr>
        <w:t xml:space="preserve">Performance-based legitimation is also unstable because </w:t>
      </w:r>
      <w:r w:rsidRPr="001760EC">
        <w:rPr>
          <w:rStyle w:val="StyleUnderline"/>
          <w:rFonts w:asciiTheme="majorHAnsi" w:hAnsiTheme="majorHAnsi"/>
        </w:rPr>
        <w:t>the government must reach ever-higher benchmarks of performance to maintain its rule.</w:t>
      </w:r>
      <w:r w:rsidRPr="001760EC">
        <w:rPr>
          <w:rFonts w:asciiTheme="majorHAnsi" w:hAnsiTheme="majorHAnsi"/>
          <w:sz w:val="16"/>
        </w:rPr>
        <w:t xml:space="preserve"> Improvements in official accountability, a key tenet of performance legitimacy, can actually make future legitimacy harder to </w:t>
      </w:r>
      <w:proofErr w:type="gramStart"/>
      <w:r w:rsidRPr="001760EC">
        <w:rPr>
          <w:rFonts w:asciiTheme="majorHAnsi" w:hAnsiTheme="majorHAnsi"/>
          <w:sz w:val="16"/>
        </w:rPr>
        <w:t>achieve.[</w:t>
      </w:r>
      <w:proofErr w:type="gramEnd"/>
      <w:r w:rsidRPr="001760EC">
        <w:rPr>
          <w:rFonts w:asciiTheme="majorHAnsi" w:hAnsiTheme="majorHAnsi"/>
          <w:sz w:val="16"/>
        </w:rPr>
        <w:t xml:space="preserve">9] Specifically, by increasing transparency and accountability, the Chinese government makes its mistakes more noticeable to the Chinese citizenry. Thus, </w:t>
      </w:r>
      <w:r w:rsidRPr="001760EC">
        <w:rPr>
          <w:rStyle w:val="StyleUnderline"/>
          <w:rFonts w:asciiTheme="majorHAnsi" w:hAnsiTheme="majorHAnsi"/>
        </w:rPr>
        <w:t xml:space="preserve">China’s achievements are increasingly at risk of being overshadowed by even minor </w:t>
      </w:r>
      <w:proofErr w:type="gramStart"/>
      <w:r w:rsidRPr="001760EC">
        <w:rPr>
          <w:rStyle w:val="StyleUnderline"/>
          <w:rFonts w:asciiTheme="majorHAnsi" w:hAnsiTheme="majorHAnsi"/>
        </w:rPr>
        <w:t>missteps.</w:t>
      </w:r>
      <w:r w:rsidRPr="001760EC">
        <w:rPr>
          <w:rFonts w:asciiTheme="majorHAnsi" w:hAnsiTheme="majorHAnsi"/>
          <w:sz w:val="16"/>
        </w:rPr>
        <w:t>[</w:t>
      </w:r>
      <w:proofErr w:type="gramEnd"/>
      <w:r w:rsidRPr="001760EC">
        <w:rPr>
          <w:rFonts w:asciiTheme="majorHAnsi" w:hAnsiTheme="majorHAnsi"/>
          <w:sz w:val="16"/>
        </w:rPr>
        <w:t xml:space="preserve">10] In this way, as transparency is increased, China’s achievements produce “diminishing marginal gains” to its performance legitimacy. In other words, over time it becomes increasingly difficult to sustain performance legitimacy. </w:t>
      </w:r>
      <w:r w:rsidRPr="001760EC">
        <w:rPr>
          <w:rStyle w:val="StyleUnderline"/>
          <w:rFonts w:asciiTheme="majorHAnsi" w:hAnsiTheme="majorHAnsi"/>
        </w:rPr>
        <w:t>The Chinese government must constantly re-legitimate its rule, as achievements and setbacks keep its performance legitimacy in fluctuation.</w:t>
      </w:r>
      <w:r w:rsidRPr="001760EC">
        <w:rPr>
          <w:rFonts w:asciiTheme="majorHAnsi" w:hAnsiTheme="majorHAnsi"/>
          <w:sz w:val="16"/>
        </w:rPr>
        <w:t xml:space="preserve"> Therefore, sole reliance on performance legitimacy is unstable because it progressively becomes a less effective method of maintaining power.</w:t>
      </w:r>
    </w:p>
    <w:p w14:paraId="3677AB22" w14:textId="77777777" w:rsidR="00B676FF" w:rsidRPr="001760EC" w:rsidRDefault="00B676FF" w:rsidP="00B676FF">
      <w:pPr>
        <w:pStyle w:val="Heading4"/>
        <w:rPr>
          <w:rStyle w:val="Style13ptBold"/>
          <w:rFonts w:asciiTheme="majorHAnsi" w:hAnsiTheme="majorHAnsi"/>
          <w:b/>
        </w:rPr>
      </w:pPr>
      <w:r w:rsidRPr="001760EC">
        <w:rPr>
          <w:rStyle w:val="Style13ptBold"/>
          <w:rFonts w:asciiTheme="majorHAnsi" w:hAnsiTheme="majorHAnsi"/>
          <w:b/>
        </w:rPr>
        <w:t>Economic performance key to CCP legitimacy in the post Tiananmen era</w:t>
      </w:r>
    </w:p>
    <w:p w14:paraId="27ED0FEB" w14:textId="77777777" w:rsidR="00B676FF" w:rsidRPr="001760EC" w:rsidRDefault="00B676FF" w:rsidP="00B676FF">
      <w:pPr>
        <w:rPr>
          <w:rStyle w:val="Style13ptBold"/>
          <w:rFonts w:asciiTheme="majorHAnsi" w:hAnsiTheme="majorHAnsi"/>
        </w:rPr>
      </w:pPr>
      <w:r w:rsidRPr="001760EC">
        <w:rPr>
          <w:rStyle w:val="Style13ptBold"/>
          <w:rFonts w:asciiTheme="majorHAnsi" w:hAnsiTheme="majorHAnsi"/>
        </w:rPr>
        <w:t>Pei,</w:t>
      </w:r>
      <w:r w:rsidRPr="001760EC">
        <w:rPr>
          <w:rFonts w:asciiTheme="majorHAnsi" w:hAnsiTheme="majorHAnsi"/>
        </w:rPr>
        <w:t xml:space="preserve"> Tom and Margot Pritzker ’72 Professor of Government at Claremont McKenna College, </w:t>
      </w:r>
      <w:r w:rsidRPr="001760EC">
        <w:rPr>
          <w:rStyle w:val="Style13ptBold"/>
          <w:rFonts w:asciiTheme="majorHAnsi" w:hAnsiTheme="majorHAnsi"/>
        </w:rPr>
        <w:t>2015</w:t>
      </w:r>
    </w:p>
    <w:p w14:paraId="4C8878AC" w14:textId="77777777" w:rsidR="00B676FF" w:rsidRPr="001760EC" w:rsidRDefault="00B676FF" w:rsidP="00B676FF">
      <w:pPr>
        <w:rPr>
          <w:rFonts w:asciiTheme="majorHAnsi" w:hAnsiTheme="majorHAnsi"/>
        </w:rPr>
      </w:pPr>
      <w:r w:rsidRPr="001760EC">
        <w:rPr>
          <w:rFonts w:asciiTheme="majorHAnsi" w:hAnsiTheme="majorHAnsi"/>
        </w:rPr>
        <w:lastRenderedPageBreak/>
        <w:t>(</w:t>
      </w:r>
      <w:proofErr w:type="spellStart"/>
      <w:r w:rsidRPr="001760EC">
        <w:rPr>
          <w:rFonts w:asciiTheme="majorHAnsi" w:hAnsiTheme="majorHAnsi"/>
        </w:rPr>
        <w:t>Minxin</w:t>
      </w:r>
      <w:proofErr w:type="spellEnd"/>
      <w:r w:rsidRPr="001760EC">
        <w:rPr>
          <w:rFonts w:asciiTheme="majorHAnsi" w:hAnsiTheme="majorHAnsi"/>
        </w:rPr>
        <w:t>, “The Twilight of Communist Party Rule in China” The American Interest, November 12, https://www.the-american-interest.com/2015/11/12/the-twilight-of-communist-party-rule-in-china/, accessed 7-1-0-17, GDI-RH)</w:t>
      </w:r>
    </w:p>
    <w:p w14:paraId="2A8A3135" w14:textId="77777777" w:rsidR="00B676FF" w:rsidRPr="001760EC" w:rsidRDefault="00B676FF" w:rsidP="00B676FF">
      <w:pPr>
        <w:rPr>
          <w:rStyle w:val="StyleUnderline"/>
          <w:rFonts w:asciiTheme="majorHAnsi" w:hAnsiTheme="majorHAnsi"/>
        </w:rPr>
      </w:pPr>
      <w:r w:rsidRPr="001760EC">
        <w:rPr>
          <w:rFonts w:asciiTheme="majorHAnsi" w:hAnsiTheme="majorHAnsi"/>
          <w:sz w:val="16"/>
        </w:rPr>
        <w:t xml:space="preserve">If elite unity is the glue of the post-Tiananmen system, </w:t>
      </w:r>
      <w:r w:rsidRPr="001760EC">
        <w:rPr>
          <w:rStyle w:val="StyleUnderline"/>
          <w:rFonts w:asciiTheme="majorHAnsi" w:hAnsiTheme="majorHAnsi"/>
        </w:rPr>
        <w:t>economic performance</w:t>
      </w:r>
      <w:r w:rsidRPr="001760EC">
        <w:rPr>
          <w:rFonts w:asciiTheme="majorHAnsi" w:hAnsiTheme="majorHAnsi"/>
          <w:sz w:val="16"/>
        </w:rPr>
        <w:t xml:space="preserve">, as is commonly acknowledged, </w:t>
      </w:r>
      <w:r w:rsidRPr="001760EC">
        <w:rPr>
          <w:rStyle w:val="StyleUnderline"/>
          <w:rFonts w:asciiTheme="majorHAnsi" w:hAnsiTheme="majorHAnsi"/>
        </w:rPr>
        <w:t xml:space="preserve">is the most important source of popular legitimacy for the ruling party. </w:t>
      </w:r>
      <w:r w:rsidRPr="001760EC">
        <w:rPr>
          <w:rFonts w:asciiTheme="majorHAnsi" w:hAnsiTheme="majorHAnsi"/>
          <w:sz w:val="16"/>
        </w:rPr>
        <w:t xml:space="preserve">A quarter century of high growth has bought the CPC a long period of relative social stability and provided it with enormous resources to strengthen its repressive capabilities and buy off new social elites and the urban growing middle-class. However, </w:t>
      </w:r>
      <w:r w:rsidRPr="001760EC">
        <w:rPr>
          <w:rStyle w:val="StyleUnderline"/>
          <w:rFonts w:asciiTheme="majorHAnsi" w:hAnsiTheme="majorHAnsi"/>
        </w:rPr>
        <w:t>as the “Chinese economic miracle” is now ending, the second pillar of the post-Tiananmen system is about to collapse as well.</w:t>
      </w:r>
    </w:p>
    <w:p w14:paraId="128E861D" w14:textId="77777777" w:rsidR="00B676FF" w:rsidRPr="001760EC" w:rsidRDefault="00B676FF" w:rsidP="00B676FF">
      <w:pPr>
        <w:rPr>
          <w:rFonts w:asciiTheme="majorHAnsi" w:hAnsiTheme="majorHAnsi"/>
          <w:sz w:val="16"/>
        </w:rPr>
      </w:pPr>
      <w:r w:rsidRPr="001760EC">
        <w:rPr>
          <w:rFonts w:asciiTheme="majorHAnsi" w:hAnsiTheme="majorHAnsi"/>
          <w:sz w:val="16"/>
        </w:rPr>
        <w:t xml:space="preserve">Ostensibly, the present sharp Chinese economic slowdown may seem like a natural deceleration after decades of torrid growth. But a closer look at the causes of “the great fall of China” suggests that structural and institutional obstacles, not cyclical ones, are at work and that China is entering a phase of </w:t>
      </w:r>
      <w:r w:rsidRPr="001760EC">
        <w:rPr>
          <w:rStyle w:val="StyleUnderline"/>
          <w:rFonts w:asciiTheme="majorHAnsi" w:hAnsiTheme="majorHAnsi"/>
        </w:rPr>
        <w:t>low to moderate economic growth</w:t>
      </w:r>
      <w:r w:rsidRPr="001760EC">
        <w:rPr>
          <w:rFonts w:asciiTheme="majorHAnsi" w:hAnsiTheme="majorHAnsi"/>
          <w:sz w:val="16"/>
        </w:rPr>
        <w:t xml:space="preserve"> that </w:t>
      </w:r>
      <w:r w:rsidRPr="001760EC">
        <w:rPr>
          <w:rStyle w:val="StyleUnderline"/>
          <w:rFonts w:asciiTheme="majorHAnsi" w:hAnsiTheme="majorHAnsi"/>
        </w:rPr>
        <w:t>could imperil the legitimacy of the CPC.</w:t>
      </w:r>
      <w:r w:rsidRPr="001760EC">
        <w:rPr>
          <w:rFonts w:asciiTheme="majorHAnsi" w:hAnsiTheme="majorHAnsi"/>
          <w:sz w:val="16"/>
        </w:rPr>
        <w:t xml:space="preserve"> Press coverage of Beijing’s recent economic troubles has focused largely on the more visible and dramatic symptoms of the Chinese economic malaise, such as the collapse of a stock market bubble and surprise currency devaluation. However, China’s growth deceleration has much deeper roots.</w:t>
      </w:r>
    </w:p>
    <w:p w14:paraId="00BBC16F" w14:textId="77777777" w:rsidR="00B676FF" w:rsidRPr="001760EC" w:rsidRDefault="00B676FF" w:rsidP="00B676FF">
      <w:pPr>
        <w:rPr>
          <w:rFonts w:asciiTheme="majorHAnsi" w:hAnsiTheme="majorHAnsi"/>
          <w:sz w:val="16"/>
        </w:rPr>
      </w:pPr>
    </w:p>
    <w:p w14:paraId="3DF869F5" w14:textId="77777777" w:rsidR="00B676FF" w:rsidRPr="001760EC" w:rsidRDefault="00B676FF" w:rsidP="00B676FF">
      <w:pPr>
        <w:pStyle w:val="Heading4"/>
        <w:rPr>
          <w:rFonts w:asciiTheme="majorHAnsi" w:hAnsiTheme="majorHAnsi"/>
        </w:rPr>
      </w:pPr>
      <w:r w:rsidRPr="001760EC">
        <w:rPr>
          <w:rFonts w:asciiTheme="majorHAnsi" w:hAnsiTheme="majorHAnsi"/>
        </w:rPr>
        <w:t>Chinese economic stagnation decreases party control and Xi’s credibility</w:t>
      </w:r>
    </w:p>
    <w:p w14:paraId="7E05C367" w14:textId="77777777" w:rsidR="00B676FF" w:rsidRPr="001760EC" w:rsidRDefault="00B676FF" w:rsidP="00B676FF">
      <w:pPr>
        <w:rPr>
          <w:rFonts w:asciiTheme="majorHAnsi" w:hAnsiTheme="majorHAnsi"/>
        </w:rPr>
      </w:pPr>
      <w:r w:rsidRPr="001760EC">
        <w:rPr>
          <w:rStyle w:val="Style13ptBold"/>
          <w:rFonts w:asciiTheme="majorHAnsi" w:hAnsiTheme="majorHAnsi"/>
        </w:rPr>
        <w:t>Symonds,</w:t>
      </w:r>
      <w:r w:rsidRPr="001760EC">
        <w:rPr>
          <w:rFonts w:asciiTheme="majorHAnsi" w:hAnsiTheme="majorHAnsi"/>
        </w:rPr>
        <w:t xml:space="preserve"> writer for the World Socialist Website, </w:t>
      </w:r>
      <w:r w:rsidRPr="001760EC">
        <w:rPr>
          <w:rStyle w:val="Style13ptBold"/>
          <w:rFonts w:asciiTheme="majorHAnsi" w:hAnsiTheme="majorHAnsi"/>
        </w:rPr>
        <w:t>2015</w:t>
      </w:r>
    </w:p>
    <w:p w14:paraId="3E264532" w14:textId="77777777" w:rsidR="00B676FF" w:rsidRPr="001760EC" w:rsidRDefault="00B676FF" w:rsidP="00B676FF">
      <w:pPr>
        <w:rPr>
          <w:rFonts w:asciiTheme="majorHAnsi" w:hAnsiTheme="majorHAnsi"/>
        </w:rPr>
      </w:pPr>
      <w:r w:rsidRPr="001760EC">
        <w:rPr>
          <w:rFonts w:asciiTheme="majorHAnsi" w:hAnsiTheme="majorHAnsi"/>
        </w:rPr>
        <w:t>(Peter, “Economic turmoil heightens infighting in Chinese regime” World Socialist Website, August 25, https://www.wsws.org/en/articles/2015/08/25/fact-a25.html, accessed 7-10-17, GDI-RH)</w:t>
      </w:r>
    </w:p>
    <w:p w14:paraId="5D3975E4" w14:textId="77777777" w:rsidR="00B676FF" w:rsidRPr="001760EC" w:rsidRDefault="00B676FF" w:rsidP="00B676FF">
      <w:pPr>
        <w:rPr>
          <w:rStyle w:val="StyleUnderline"/>
          <w:rFonts w:asciiTheme="majorHAnsi" w:hAnsiTheme="majorHAnsi"/>
        </w:rPr>
      </w:pPr>
      <w:r w:rsidRPr="001760EC">
        <w:rPr>
          <w:rStyle w:val="StyleUnderline"/>
          <w:rFonts w:asciiTheme="majorHAnsi" w:hAnsiTheme="majorHAnsi"/>
        </w:rPr>
        <w:t>The volatility of Chinese stock</w:t>
      </w:r>
      <w:r w:rsidRPr="001760EC">
        <w:rPr>
          <w:rFonts w:asciiTheme="majorHAnsi" w:hAnsiTheme="majorHAnsi"/>
          <w:sz w:val="16"/>
        </w:rPr>
        <w:t xml:space="preserve"> </w:t>
      </w:r>
      <w:r w:rsidRPr="001760EC">
        <w:rPr>
          <w:rStyle w:val="StyleUnderline"/>
          <w:rFonts w:asciiTheme="majorHAnsi" w:hAnsiTheme="majorHAnsi"/>
        </w:rPr>
        <w:t>markets</w:t>
      </w:r>
      <w:r w:rsidRPr="001760EC">
        <w:rPr>
          <w:rFonts w:asciiTheme="majorHAnsi" w:hAnsiTheme="majorHAnsi"/>
          <w:sz w:val="16"/>
        </w:rPr>
        <w:t xml:space="preserve">, underlined by yesterday’s 8.5 percent plunge in the Shanghai Composite Index, </w:t>
      </w:r>
      <w:r w:rsidRPr="001760EC">
        <w:rPr>
          <w:rStyle w:val="StyleUnderline"/>
          <w:rFonts w:asciiTheme="majorHAnsi" w:hAnsiTheme="majorHAnsi"/>
        </w:rPr>
        <w:t>along with</w:t>
      </w:r>
      <w:r w:rsidRPr="001760EC">
        <w:rPr>
          <w:rFonts w:asciiTheme="majorHAnsi" w:hAnsiTheme="majorHAnsi"/>
          <w:sz w:val="16"/>
        </w:rPr>
        <w:t xml:space="preserve"> many </w:t>
      </w:r>
      <w:r w:rsidRPr="001760EC">
        <w:rPr>
          <w:rStyle w:val="StyleUnderline"/>
          <w:rFonts w:asciiTheme="majorHAnsi" w:hAnsiTheme="majorHAnsi"/>
        </w:rPr>
        <w:t xml:space="preserve">signs of China’s economic slowdown are exacerbating factional infighting within the </w:t>
      </w:r>
      <w:r w:rsidRPr="001760EC">
        <w:rPr>
          <w:rFonts w:asciiTheme="majorHAnsi" w:hAnsiTheme="majorHAnsi"/>
          <w:sz w:val="16"/>
        </w:rPr>
        <w:t>Chinese Communist Party (</w:t>
      </w:r>
      <w:r w:rsidRPr="001760EC">
        <w:rPr>
          <w:rStyle w:val="StyleUnderline"/>
          <w:rFonts w:asciiTheme="majorHAnsi" w:hAnsiTheme="majorHAnsi"/>
        </w:rPr>
        <w:t>CCP</w:t>
      </w:r>
      <w:r w:rsidRPr="001760EC">
        <w:rPr>
          <w:rFonts w:asciiTheme="majorHAnsi" w:hAnsiTheme="majorHAnsi"/>
          <w:sz w:val="16"/>
        </w:rPr>
        <w:t xml:space="preserve">) regime </w:t>
      </w:r>
      <w:r w:rsidRPr="001760EC">
        <w:rPr>
          <w:rStyle w:val="StyleUnderline"/>
          <w:rFonts w:asciiTheme="majorHAnsi" w:hAnsiTheme="majorHAnsi"/>
        </w:rPr>
        <w:t>which has rested on high levels of growth.</w:t>
      </w:r>
    </w:p>
    <w:p w14:paraId="006C86CC"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A lengthy article in the New York Times last weekend entitled “Fading economy and graft crackdown rattle China’s leaders” highlights the degree to which global capitalism is dependent economically on China and concerns in ruling circles in the US over the danger of political turmoil in Beijing.</w:t>
      </w:r>
    </w:p>
    <w:p w14:paraId="5E7BE0DA"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 xml:space="preserve">The article points out that since taking over as president in 2013, Xi has alienated sections of the Chinese bureaucracy through his crackdown on corruption which has claimed a number of “tigers” or top-level officials. Most recently Zhou </w:t>
      </w:r>
      <w:proofErr w:type="spellStart"/>
      <w:r w:rsidRPr="001760EC">
        <w:rPr>
          <w:rFonts w:asciiTheme="majorHAnsi" w:hAnsiTheme="majorHAnsi"/>
          <w:sz w:val="16"/>
          <w:szCs w:val="16"/>
        </w:rPr>
        <w:t>Benshun</w:t>
      </w:r>
      <w:proofErr w:type="spellEnd"/>
      <w:r w:rsidRPr="001760EC">
        <w:rPr>
          <w:rFonts w:asciiTheme="majorHAnsi" w:hAnsiTheme="majorHAnsi"/>
          <w:sz w:val="16"/>
          <w:szCs w:val="16"/>
        </w:rPr>
        <w:t xml:space="preserve"> was abruptly removed last month from his post as party chief of Hebei Province, one of the country’s most populous, on “suspicion of serious violations of party discipline and the law.”</w:t>
      </w:r>
    </w:p>
    <w:p w14:paraId="516DF37F"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 xml:space="preserve">Also in July, retired general </w:t>
      </w:r>
      <w:proofErr w:type="spellStart"/>
      <w:r w:rsidRPr="001760EC">
        <w:rPr>
          <w:rFonts w:asciiTheme="majorHAnsi" w:hAnsiTheme="majorHAnsi"/>
          <w:sz w:val="16"/>
          <w:szCs w:val="16"/>
        </w:rPr>
        <w:t>Guo</w:t>
      </w:r>
      <w:proofErr w:type="spellEnd"/>
      <w:r w:rsidRPr="001760EC">
        <w:rPr>
          <w:rFonts w:asciiTheme="majorHAnsi" w:hAnsiTheme="majorHAnsi"/>
          <w:sz w:val="16"/>
          <w:szCs w:val="16"/>
        </w:rPr>
        <w:t xml:space="preserve"> </w:t>
      </w:r>
      <w:proofErr w:type="spellStart"/>
      <w:r w:rsidRPr="001760EC">
        <w:rPr>
          <w:rFonts w:asciiTheme="majorHAnsi" w:hAnsiTheme="majorHAnsi"/>
          <w:sz w:val="16"/>
          <w:szCs w:val="16"/>
        </w:rPr>
        <w:t>Boxiong</w:t>
      </w:r>
      <w:proofErr w:type="spellEnd"/>
      <w:r w:rsidRPr="001760EC">
        <w:rPr>
          <w:rFonts w:asciiTheme="majorHAnsi" w:hAnsiTheme="majorHAnsi"/>
          <w:sz w:val="16"/>
          <w:szCs w:val="16"/>
        </w:rPr>
        <w:t xml:space="preserve"> was detained and stripped of his party membership. </w:t>
      </w:r>
      <w:proofErr w:type="spellStart"/>
      <w:r w:rsidRPr="001760EC">
        <w:rPr>
          <w:rFonts w:asciiTheme="majorHAnsi" w:hAnsiTheme="majorHAnsi"/>
          <w:sz w:val="16"/>
          <w:szCs w:val="16"/>
        </w:rPr>
        <w:t>Guo</w:t>
      </w:r>
      <w:proofErr w:type="spellEnd"/>
      <w:r w:rsidRPr="001760EC">
        <w:rPr>
          <w:rFonts w:asciiTheme="majorHAnsi" w:hAnsiTheme="majorHAnsi"/>
          <w:sz w:val="16"/>
          <w:szCs w:val="16"/>
        </w:rPr>
        <w:t xml:space="preserve">, who had close connections to former presidents Jiang Zemin and Hu Jintao, is the highest-ranking military figure to fall in Xi’s purge. In June, Zhou </w:t>
      </w:r>
      <w:proofErr w:type="spellStart"/>
      <w:r w:rsidRPr="001760EC">
        <w:rPr>
          <w:rFonts w:asciiTheme="majorHAnsi" w:hAnsiTheme="majorHAnsi"/>
          <w:sz w:val="16"/>
          <w:szCs w:val="16"/>
        </w:rPr>
        <w:t>Yongkang</w:t>
      </w:r>
      <w:proofErr w:type="spellEnd"/>
      <w:r w:rsidRPr="001760EC">
        <w:rPr>
          <w:rFonts w:asciiTheme="majorHAnsi" w:hAnsiTheme="majorHAnsi"/>
          <w:sz w:val="16"/>
          <w:szCs w:val="16"/>
        </w:rPr>
        <w:t>, a member of the CCP’s top Politburo Standing Committee and the country’s former security chief, was jailed for life on charges of corruption. Zhou was the most senior CCP bureaucrat to be imprisoned since the trial and conviction of the Gang of Four in the 1980s.</w:t>
      </w:r>
    </w:p>
    <w:p w14:paraId="02232E73"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The most significant aspect of the New York Times article is that it had access to unnamed, high-level sources within the CCP apparatus, including “an adviser to senior party and government leaders” and “an editor at a party media outlet”. Such a briefing to the US newspaper of record, which must have been cleared at top levels, would have been unthinkable not so long ago and is a reflection of the intensity of the inner-party wrangling.</w:t>
      </w:r>
    </w:p>
    <w:p w14:paraId="1AB9A70E" w14:textId="77777777" w:rsidR="00B676FF" w:rsidRPr="001760EC" w:rsidRDefault="00B676FF" w:rsidP="00B676FF">
      <w:pPr>
        <w:rPr>
          <w:rFonts w:asciiTheme="majorHAnsi" w:hAnsiTheme="majorHAnsi"/>
          <w:sz w:val="16"/>
        </w:rPr>
      </w:pPr>
      <w:r w:rsidRPr="001760EC">
        <w:rPr>
          <w:rFonts w:asciiTheme="majorHAnsi" w:hAnsiTheme="majorHAnsi"/>
          <w:sz w:val="16"/>
        </w:rPr>
        <w:t xml:space="preserve">Both the adviser and the editor explained that </w:t>
      </w:r>
      <w:r w:rsidRPr="001760EC">
        <w:rPr>
          <w:rStyle w:val="StyleUnderline"/>
          <w:rFonts w:asciiTheme="majorHAnsi" w:hAnsiTheme="majorHAnsi"/>
        </w:rPr>
        <w:t>a number of party elders had privately urged Xi to focus more on boosting the economy</w:t>
      </w:r>
      <w:r w:rsidRPr="001760EC">
        <w:rPr>
          <w:rFonts w:asciiTheme="majorHAnsi" w:hAnsiTheme="majorHAnsi"/>
          <w:sz w:val="16"/>
        </w:rPr>
        <w:t>—</w:t>
      </w:r>
      <w:r w:rsidRPr="001760EC">
        <w:rPr>
          <w:rStyle w:val="StyleUnderline"/>
          <w:rFonts w:asciiTheme="majorHAnsi" w:hAnsiTheme="majorHAnsi"/>
        </w:rPr>
        <w:t>an implicit criticism of his government’s economic management</w:t>
      </w:r>
      <w:r w:rsidRPr="001760EC">
        <w:rPr>
          <w:rFonts w:asciiTheme="majorHAnsi" w:hAnsiTheme="majorHAnsi"/>
          <w:sz w:val="16"/>
        </w:rPr>
        <w:t xml:space="preserve"> and also of his anti-corruption campaign that was targeting some of their protégés. “Right now, </w:t>
      </w:r>
      <w:r w:rsidRPr="001760EC">
        <w:rPr>
          <w:rStyle w:val="StyleUnderline"/>
          <w:rFonts w:asciiTheme="majorHAnsi" w:hAnsiTheme="majorHAnsi"/>
        </w:rPr>
        <w:t>the economic situation is not good, so the core of the party’s work should be shifted more toward the economy,” the adviser said,</w:t>
      </w:r>
      <w:r w:rsidRPr="001760EC">
        <w:rPr>
          <w:rFonts w:asciiTheme="majorHAnsi" w:hAnsiTheme="majorHAnsi"/>
          <w:sz w:val="16"/>
        </w:rPr>
        <w:t xml:space="preserve"> paraphrasing the message.</w:t>
      </w:r>
    </w:p>
    <w:p w14:paraId="5F4A7D2F"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 xml:space="preserve">Xi’s anti-corruption purge, however, is intimately connected to the economic policy orientation of the government. Xi’s installation as CCP general secretary in 2012 coincided with moves to strip Bo </w:t>
      </w:r>
      <w:proofErr w:type="spellStart"/>
      <w:r w:rsidRPr="001760EC">
        <w:rPr>
          <w:rFonts w:asciiTheme="majorHAnsi" w:hAnsiTheme="majorHAnsi"/>
          <w:sz w:val="16"/>
          <w:szCs w:val="16"/>
        </w:rPr>
        <w:t>Xilai</w:t>
      </w:r>
      <w:proofErr w:type="spellEnd"/>
      <w:r w:rsidRPr="001760EC">
        <w:rPr>
          <w:rFonts w:asciiTheme="majorHAnsi" w:hAnsiTheme="majorHAnsi"/>
          <w:sz w:val="16"/>
          <w:szCs w:val="16"/>
        </w:rPr>
        <w:t xml:space="preserve">, former Chongqing party boss and protégé of Zhou </w:t>
      </w:r>
      <w:proofErr w:type="spellStart"/>
      <w:r w:rsidRPr="001760EC">
        <w:rPr>
          <w:rFonts w:asciiTheme="majorHAnsi" w:hAnsiTheme="majorHAnsi"/>
          <w:sz w:val="16"/>
          <w:szCs w:val="16"/>
        </w:rPr>
        <w:t>Yongkang</w:t>
      </w:r>
      <w:proofErr w:type="spellEnd"/>
      <w:r w:rsidRPr="001760EC">
        <w:rPr>
          <w:rFonts w:asciiTheme="majorHAnsi" w:hAnsiTheme="majorHAnsi"/>
          <w:sz w:val="16"/>
          <w:szCs w:val="16"/>
        </w:rPr>
        <w:t>, of his party membership and positions. Bo had been an outspoken advocate of the so-called Chongqing model and the protection of the country’s largest state-owned enterprises (SOEs) so as to transform them into “national champions.” Zhou was closely connected to China’s giant state-owned energy corporations and a number of his associates have also been targeted in the anti-corruption drive.</w:t>
      </w:r>
    </w:p>
    <w:p w14:paraId="47B14E4A"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 xml:space="preserve">Neither Zhou nor Bo was opposed to the program of capitalist restoration in China over the past three decades. But they were regarded by Xi and Premier Li Keqiang as an obstacle to the government’s economic agenda of </w:t>
      </w:r>
      <w:proofErr w:type="spellStart"/>
      <w:r w:rsidRPr="001760EC">
        <w:rPr>
          <w:rFonts w:asciiTheme="majorHAnsi" w:hAnsiTheme="majorHAnsi"/>
          <w:sz w:val="16"/>
          <w:szCs w:val="16"/>
        </w:rPr>
        <w:t>privatising</w:t>
      </w:r>
      <w:proofErr w:type="spellEnd"/>
      <w:r w:rsidRPr="001760EC">
        <w:rPr>
          <w:rFonts w:asciiTheme="majorHAnsi" w:hAnsiTheme="majorHAnsi"/>
          <w:sz w:val="16"/>
          <w:szCs w:val="16"/>
        </w:rPr>
        <w:t xml:space="preserve"> SOEs, </w:t>
      </w:r>
      <w:proofErr w:type="spellStart"/>
      <w:r w:rsidRPr="001760EC">
        <w:rPr>
          <w:rFonts w:asciiTheme="majorHAnsi" w:hAnsiTheme="majorHAnsi"/>
          <w:sz w:val="16"/>
          <w:szCs w:val="16"/>
        </w:rPr>
        <w:t>liberalising</w:t>
      </w:r>
      <w:proofErr w:type="spellEnd"/>
      <w:r w:rsidRPr="001760EC">
        <w:rPr>
          <w:rFonts w:asciiTheme="majorHAnsi" w:hAnsiTheme="majorHAnsi"/>
          <w:sz w:val="16"/>
          <w:szCs w:val="16"/>
        </w:rPr>
        <w:t xml:space="preserve"> the financial and banking system and further opening of the economy to foreign investors. These policies were detailed in the China 2030 report, co-authored with the World Bank and with which Li was closely associated.</w:t>
      </w:r>
    </w:p>
    <w:p w14:paraId="78153B08" w14:textId="77777777" w:rsidR="00B676FF" w:rsidRPr="001760EC" w:rsidRDefault="00B676FF" w:rsidP="00B676FF">
      <w:pPr>
        <w:rPr>
          <w:rFonts w:asciiTheme="majorHAnsi" w:hAnsiTheme="majorHAnsi"/>
          <w:sz w:val="16"/>
        </w:rPr>
      </w:pPr>
      <w:r w:rsidRPr="001760EC">
        <w:rPr>
          <w:rStyle w:val="StyleUnderline"/>
          <w:rFonts w:asciiTheme="majorHAnsi" w:hAnsiTheme="majorHAnsi"/>
        </w:rPr>
        <w:lastRenderedPageBreak/>
        <w:t>While no obvious moves have been made against Xi, the economic turmoil in China is clearly weakening his position</w:t>
      </w:r>
      <w:r w:rsidRPr="001760EC">
        <w:rPr>
          <w:rFonts w:asciiTheme="majorHAnsi" w:hAnsiTheme="majorHAnsi"/>
          <w:sz w:val="16"/>
        </w:rPr>
        <w:t>. Two recent editorials in the state-owned media hit back openly at criticism coming from party elders without naming anyone. The CCP’s central organ, the People’s Daily, bluntly warned retired leaders on August 10 to “cool off” and accused “some leading cadres” of hampering the government and “undermining party cohesion.” A second editorial on the CCTV website last week described resistance to the government’s agenda of pro-market reform as “beyond what could have been imagined.”</w:t>
      </w:r>
    </w:p>
    <w:p w14:paraId="61868D0D" w14:textId="77777777" w:rsidR="00B676FF" w:rsidRPr="001760EC" w:rsidRDefault="00B676FF" w:rsidP="00B676FF">
      <w:pPr>
        <w:rPr>
          <w:rStyle w:val="StyleUnderline"/>
          <w:rFonts w:asciiTheme="majorHAnsi" w:hAnsiTheme="majorHAnsi"/>
        </w:rPr>
      </w:pPr>
      <w:r w:rsidRPr="001760EC">
        <w:rPr>
          <w:rFonts w:asciiTheme="majorHAnsi" w:hAnsiTheme="majorHAnsi"/>
          <w:sz w:val="16"/>
        </w:rPr>
        <w:t xml:space="preserve">More fundamentally, </w:t>
      </w:r>
      <w:r w:rsidRPr="001760EC">
        <w:rPr>
          <w:rStyle w:val="StyleUnderline"/>
          <w:rFonts w:asciiTheme="majorHAnsi" w:hAnsiTheme="majorHAnsi"/>
        </w:rPr>
        <w:t>the economic slowdown and share market falls in China are undermining the legitimacy of the regime itself.</w:t>
      </w:r>
      <w:r w:rsidRPr="001760EC">
        <w:rPr>
          <w:rFonts w:asciiTheme="majorHAnsi" w:hAnsiTheme="majorHAnsi"/>
          <w:sz w:val="16"/>
        </w:rPr>
        <w:t xml:space="preserve"> Having all but abandoned its socialist posturing, </w:t>
      </w:r>
      <w:r w:rsidRPr="001760EC">
        <w:rPr>
          <w:rStyle w:val="StyleUnderline"/>
          <w:rFonts w:asciiTheme="majorHAnsi" w:hAnsiTheme="majorHAnsi"/>
        </w:rPr>
        <w:t>the legitimacy of the CCP has increasingly rested on the maintenance of high levels of economic growth as well as the whipping up of Chinese nationalism</w:t>
      </w:r>
      <w:r w:rsidRPr="001760EC">
        <w:rPr>
          <w:rFonts w:asciiTheme="majorHAnsi" w:hAnsiTheme="majorHAnsi"/>
          <w:sz w:val="16"/>
        </w:rPr>
        <w:t xml:space="preserve">. The Chinese bureaucracy as a whole is deeply fearful of social unrest, above all of the working class, and has long regarded 8 percent growth as necessary to prevent rising unemployment. Currently </w:t>
      </w:r>
      <w:r w:rsidRPr="001760EC">
        <w:rPr>
          <w:rStyle w:val="StyleUnderline"/>
          <w:rFonts w:asciiTheme="majorHAnsi" w:hAnsiTheme="majorHAnsi"/>
        </w:rPr>
        <w:t xml:space="preserve">the government is struggling to achieve the current target of 7 percent. </w:t>
      </w:r>
      <w:r w:rsidRPr="001760EC">
        <w:rPr>
          <w:rFonts w:asciiTheme="majorHAnsi" w:hAnsiTheme="majorHAnsi"/>
          <w:sz w:val="16"/>
        </w:rPr>
        <w:t xml:space="preserve">The policy adviser told the New York Times that </w:t>
      </w:r>
      <w:r w:rsidRPr="001760EC">
        <w:rPr>
          <w:rStyle w:val="StyleUnderline"/>
          <w:rFonts w:asciiTheme="majorHAnsi" w:hAnsiTheme="majorHAnsi"/>
        </w:rPr>
        <w:t>concerns over social unrest prompted the CCP Politburo last month to approve the 2 percent currency devaluation and other economic measures.</w:t>
      </w:r>
    </w:p>
    <w:p w14:paraId="01DE2257"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 xml:space="preserve">With the eruption of the 2008 global financial crisis, Chinese exports plunged, leading to the loss of 23 million jobs. The government only restored growth through a massive stimulus package and expansion of credit, which far from boosting productive activity, </w:t>
      </w:r>
      <w:proofErr w:type="spellStart"/>
      <w:r w:rsidRPr="001760EC">
        <w:rPr>
          <w:rFonts w:asciiTheme="majorHAnsi" w:hAnsiTheme="majorHAnsi"/>
          <w:sz w:val="16"/>
          <w:szCs w:val="16"/>
        </w:rPr>
        <w:t>fuelled</w:t>
      </w:r>
      <w:proofErr w:type="spellEnd"/>
      <w:r w:rsidRPr="001760EC">
        <w:rPr>
          <w:rFonts w:asciiTheme="majorHAnsi" w:hAnsiTheme="majorHAnsi"/>
          <w:sz w:val="16"/>
          <w:szCs w:val="16"/>
        </w:rPr>
        <w:t xml:space="preserve"> speculation in property and more recently, in shares. Both of these speculative bubbles are collapsing, most spectacularly with plummeting share prices. The Shanghai Composite Index has fallen by about 38 percent since its peak in June.</w:t>
      </w:r>
    </w:p>
    <w:p w14:paraId="41D80553" w14:textId="77777777" w:rsidR="00B676FF" w:rsidRPr="001760EC" w:rsidRDefault="00B676FF" w:rsidP="00B676FF">
      <w:pPr>
        <w:rPr>
          <w:rFonts w:asciiTheme="majorHAnsi" w:hAnsiTheme="majorHAnsi"/>
          <w:sz w:val="16"/>
          <w:szCs w:val="16"/>
        </w:rPr>
      </w:pPr>
      <w:r w:rsidRPr="001760EC">
        <w:rPr>
          <w:rFonts w:asciiTheme="majorHAnsi" w:hAnsiTheme="majorHAnsi"/>
          <w:sz w:val="16"/>
          <w:szCs w:val="16"/>
        </w:rPr>
        <w:t>The CCP has encouraged investment in shares and property as a means of seeking to establish a base of support among sections of the middle class. Substantial financial losses among these social layers will only add to the political instability.</w:t>
      </w:r>
    </w:p>
    <w:p w14:paraId="175110F5" w14:textId="77777777" w:rsidR="00B676FF" w:rsidRPr="001760EC" w:rsidRDefault="00B676FF" w:rsidP="00B676FF">
      <w:pPr>
        <w:rPr>
          <w:rStyle w:val="StyleUnderline"/>
          <w:rFonts w:asciiTheme="majorHAnsi" w:hAnsiTheme="majorHAnsi"/>
        </w:rPr>
      </w:pPr>
      <w:r w:rsidRPr="001760EC">
        <w:rPr>
          <w:rFonts w:asciiTheme="majorHAnsi" w:hAnsiTheme="majorHAnsi"/>
          <w:sz w:val="16"/>
        </w:rPr>
        <w:t xml:space="preserve">Beijing-based commentator Chen </w:t>
      </w:r>
      <w:proofErr w:type="spellStart"/>
      <w:r w:rsidRPr="001760EC">
        <w:rPr>
          <w:rFonts w:asciiTheme="majorHAnsi" w:hAnsiTheme="majorHAnsi"/>
          <w:sz w:val="16"/>
        </w:rPr>
        <w:t>Jieren</w:t>
      </w:r>
      <w:proofErr w:type="spellEnd"/>
      <w:r w:rsidRPr="001760EC">
        <w:rPr>
          <w:rFonts w:asciiTheme="majorHAnsi" w:hAnsiTheme="majorHAnsi"/>
          <w:sz w:val="16"/>
        </w:rPr>
        <w:t xml:space="preserve"> told the New York Times: “Everyone understands that </w:t>
      </w:r>
      <w:r w:rsidRPr="001760EC">
        <w:rPr>
          <w:rStyle w:val="StyleUnderline"/>
          <w:rFonts w:asciiTheme="majorHAnsi" w:hAnsiTheme="majorHAnsi"/>
        </w:rPr>
        <w:t>the economy is the biggest pillar of the Chinese government’s legitimacy to government and to win over popular sentiment. If the economy falters, the political power of the Chinese Communist Party will be confronted with more real challenges, social stability in China will be endangered tremendously, and Xi Jinping’s administration will suffer even more criticism.”</w:t>
      </w:r>
    </w:p>
    <w:p w14:paraId="1C043C48" w14:textId="77777777" w:rsidR="00B676FF" w:rsidRPr="001760EC" w:rsidRDefault="00B676FF" w:rsidP="00B676FF">
      <w:pPr>
        <w:rPr>
          <w:rStyle w:val="StyleUnderline"/>
          <w:rFonts w:asciiTheme="majorHAnsi" w:hAnsiTheme="majorHAnsi"/>
        </w:rPr>
      </w:pPr>
      <w:r w:rsidRPr="001760EC">
        <w:rPr>
          <w:rFonts w:asciiTheme="majorHAnsi" w:hAnsiTheme="majorHAnsi"/>
          <w:sz w:val="16"/>
        </w:rPr>
        <w:t xml:space="preserve">The close attention being paid to Chinese politics by the New York Times and other media indicates concern in Washington. The aim of the Obama administration’s “pivot to Asia” against China has been to ensure continued US hegemony in Asia and the subordination of the Chinese regime to American interests. However, </w:t>
      </w:r>
      <w:r w:rsidRPr="001760EC">
        <w:rPr>
          <w:rStyle w:val="StyleUnderline"/>
          <w:rFonts w:asciiTheme="majorHAnsi" w:hAnsiTheme="majorHAnsi"/>
        </w:rPr>
        <w:t>the prospect of political instability in Beijing, particularly if it triggers a movement of the Chinese working class, is the last thing that the ruling classes, both in the US and China, want.</w:t>
      </w:r>
    </w:p>
    <w:p w14:paraId="7F5AEB6B" w14:textId="77777777" w:rsidR="00B676FF" w:rsidRPr="001760EC" w:rsidRDefault="00B676FF" w:rsidP="00B676FF">
      <w:pPr>
        <w:rPr>
          <w:rFonts w:asciiTheme="majorHAnsi" w:hAnsiTheme="majorHAnsi"/>
        </w:rPr>
      </w:pPr>
    </w:p>
    <w:p w14:paraId="67663CDC" w14:textId="77777777" w:rsidR="0026447C" w:rsidRPr="001760EC" w:rsidRDefault="0026447C" w:rsidP="0026447C">
      <w:pPr>
        <w:pStyle w:val="Heading4"/>
        <w:rPr>
          <w:rFonts w:asciiTheme="majorHAnsi" w:hAnsiTheme="majorHAnsi"/>
        </w:rPr>
      </w:pPr>
      <w:r w:rsidRPr="001760EC">
        <w:rPr>
          <w:rFonts w:asciiTheme="majorHAnsi" w:hAnsiTheme="majorHAnsi"/>
        </w:rPr>
        <w:t xml:space="preserve">Chinese economic stagnation leads to party instability </w:t>
      </w:r>
    </w:p>
    <w:p w14:paraId="5839C433" w14:textId="77777777" w:rsidR="0026447C" w:rsidRPr="001760EC" w:rsidRDefault="0026447C" w:rsidP="0026447C">
      <w:pPr>
        <w:rPr>
          <w:rFonts w:asciiTheme="majorHAnsi" w:hAnsiTheme="majorHAnsi"/>
        </w:rPr>
      </w:pPr>
      <w:r w:rsidRPr="001760EC">
        <w:rPr>
          <w:rStyle w:val="Style13ptBold"/>
          <w:rFonts w:asciiTheme="majorHAnsi" w:hAnsiTheme="majorHAnsi"/>
        </w:rPr>
        <w:t>Zhou,</w:t>
      </w:r>
      <w:r w:rsidRPr="001760EC">
        <w:rPr>
          <w:rFonts w:asciiTheme="majorHAnsi" w:hAnsiTheme="majorHAnsi"/>
        </w:rPr>
        <w:t xml:space="preserve"> regular contributor to The American Conservative, </w:t>
      </w:r>
      <w:proofErr w:type="spellStart"/>
      <w:r w:rsidRPr="001760EC">
        <w:rPr>
          <w:rFonts w:asciiTheme="majorHAnsi" w:hAnsiTheme="majorHAnsi"/>
        </w:rPr>
        <w:t>Muftah</w:t>
      </w:r>
      <w:proofErr w:type="spellEnd"/>
      <w:r w:rsidRPr="001760EC">
        <w:rPr>
          <w:rFonts w:asciiTheme="majorHAnsi" w:hAnsiTheme="majorHAnsi"/>
        </w:rPr>
        <w:t xml:space="preserve"> and Ricochet media, </w:t>
      </w:r>
      <w:r w:rsidRPr="001760EC">
        <w:rPr>
          <w:rStyle w:val="Style13ptBold"/>
          <w:rFonts w:asciiTheme="majorHAnsi" w:hAnsiTheme="majorHAnsi"/>
        </w:rPr>
        <w:t>2015</w:t>
      </w:r>
    </w:p>
    <w:p w14:paraId="3B28B12B" w14:textId="0318DE82" w:rsidR="0026447C" w:rsidRPr="001760EC" w:rsidRDefault="0026447C" w:rsidP="0026447C">
      <w:pPr>
        <w:rPr>
          <w:rFonts w:asciiTheme="majorHAnsi" w:hAnsiTheme="majorHAnsi"/>
        </w:rPr>
      </w:pPr>
      <w:r w:rsidRPr="001760EC">
        <w:rPr>
          <w:rFonts w:asciiTheme="majorHAnsi" w:hAnsiTheme="majorHAnsi"/>
        </w:rPr>
        <w:t>(Steven, “Chinese stock market rout may lead to political instability” Aljazeera America, September 21, http://america.aljazeera.com/opinions/2015/9/chinese-stock-market-rout-may-lead-to-political-instability.html, accessed 7-14-17, GDI-RH)</w:t>
      </w:r>
    </w:p>
    <w:p w14:paraId="232193E4" w14:textId="77777777" w:rsidR="0026447C" w:rsidRPr="001760EC" w:rsidRDefault="0026447C" w:rsidP="0026447C">
      <w:pPr>
        <w:rPr>
          <w:rFonts w:asciiTheme="majorHAnsi" w:hAnsiTheme="majorHAnsi"/>
          <w:u w:val="single"/>
        </w:rPr>
      </w:pPr>
      <w:r w:rsidRPr="001760EC">
        <w:rPr>
          <w:rFonts w:asciiTheme="majorHAnsi" w:hAnsiTheme="majorHAnsi"/>
          <w:sz w:val="16"/>
        </w:rPr>
        <w:t xml:space="preserve">It’s a dramatic show of confidence, and a sharp contrast to the Chinese economy’s rocky summer in which stock markets took the steepest plunges since the 2008 global financial crisis. The Shanghai composite index has fallen 38 percent since June, prompting government intervention through a barrage of restrictive measures intended to pump the prices back up. Beyond its international ramifications, </w:t>
      </w:r>
      <w:r w:rsidRPr="001760EC">
        <w:rPr>
          <w:rStyle w:val="StyleUnderline"/>
          <w:rFonts w:asciiTheme="majorHAnsi" w:hAnsiTheme="majorHAnsi"/>
        </w:rPr>
        <w:t>the latest stock market rout was yet another reminder of how much the economy affects the image and stature of the Chinese Communist Party (CCP) leaders.</w:t>
      </w:r>
    </w:p>
    <w:p w14:paraId="5A33606D" w14:textId="77777777" w:rsidR="0026447C" w:rsidRPr="001760EC" w:rsidRDefault="0026447C" w:rsidP="0026447C">
      <w:pPr>
        <w:rPr>
          <w:rFonts w:asciiTheme="majorHAnsi" w:hAnsiTheme="majorHAnsi"/>
          <w:sz w:val="16"/>
        </w:rPr>
      </w:pPr>
      <w:r w:rsidRPr="001760EC">
        <w:rPr>
          <w:rStyle w:val="StyleUnderline"/>
          <w:rFonts w:asciiTheme="majorHAnsi" w:hAnsiTheme="majorHAnsi"/>
        </w:rPr>
        <w:t>The CCP has long used seeking profit for the middle class as an excuse for putting economic opportunism above democratic reform</w:t>
      </w:r>
      <w:r w:rsidRPr="001760EC">
        <w:rPr>
          <w:rFonts w:asciiTheme="majorHAnsi" w:hAnsiTheme="majorHAnsi"/>
          <w:sz w:val="16"/>
        </w:rPr>
        <w:t xml:space="preserve">. </w:t>
      </w:r>
      <w:r w:rsidRPr="001760EC">
        <w:rPr>
          <w:rStyle w:val="StyleUnderline"/>
          <w:rFonts w:asciiTheme="majorHAnsi" w:hAnsiTheme="majorHAnsi"/>
        </w:rPr>
        <w:t xml:space="preserve">The effect of the financial downturn on the </w:t>
      </w:r>
      <w:proofErr w:type="gramStart"/>
      <w:r w:rsidRPr="001760EC">
        <w:rPr>
          <w:rStyle w:val="StyleUnderline"/>
          <w:rFonts w:asciiTheme="majorHAnsi" w:hAnsiTheme="majorHAnsi"/>
        </w:rPr>
        <w:t>citizens</w:t>
      </w:r>
      <w:proofErr w:type="gramEnd"/>
      <w:r w:rsidRPr="001760EC">
        <w:rPr>
          <w:rStyle w:val="StyleUnderline"/>
          <w:rFonts w:asciiTheme="majorHAnsi" w:hAnsiTheme="majorHAnsi"/>
        </w:rPr>
        <w:t xml:space="preserve"> wallets and savings is likely to challenge the CCP’s narrative and grip on power. </w:t>
      </w:r>
      <w:r w:rsidRPr="001760EC">
        <w:rPr>
          <w:rFonts w:asciiTheme="majorHAnsi" w:hAnsiTheme="majorHAnsi"/>
          <w:sz w:val="16"/>
        </w:rPr>
        <w:t xml:space="preserve">A staggering 80 percent of urban Chinese have invested in some sort of equity, putting around 30 percent of their money into stocks, according to Credit Suisse, a leading global financial services company. And this is taking place as China’s tries to bounce back from the slowest growth rate since 1990. After hitting a record 10.4 percent growth in 2010, </w:t>
      </w:r>
      <w:r w:rsidRPr="001760EC">
        <w:rPr>
          <w:rStyle w:val="StyleUnderline"/>
          <w:rFonts w:asciiTheme="majorHAnsi" w:hAnsiTheme="majorHAnsi"/>
        </w:rPr>
        <w:t>China’s economic progress has decelerated by around 30 percent over the past five years</w:t>
      </w:r>
      <w:r w:rsidRPr="001760EC">
        <w:rPr>
          <w:rFonts w:asciiTheme="majorHAnsi" w:hAnsiTheme="majorHAnsi"/>
          <w:sz w:val="16"/>
        </w:rPr>
        <w:t xml:space="preserve">. </w:t>
      </w:r>
      <w:r w:rsidRPr="001760EC">
        <w:rPr>
          <w:rStyle w:val="StyleUnderline"/>
          <w:rFonts w:asciiTheme="majorHAnsi" w:hAnsiTheme="majorHAnsi"/>
        </w:rPr>
        <w:t>This will create financial pressure for anyone in China looking for a stable middle class lifestyle,</w:t>
      </w:r>
      <w:r w:rsidRPr="001760EC">
        <w:rPr>
          <w:rFonts w:asciiTheme="majorHAnsi" w:hAnsiTheme="majorHAnsi"/>
          <w:sz w:val="16"/>
        </w:rPr>
        <w:t xml:space="preserve"> not just for those who own stocks.</w:t>
      </w:r>
    </w:p>
    <w:p w14:paraId="00072432" w14:textId="77777777" w:rsidR="0026447C" w:rsidRPr="001760EC" w:rsidRDefault="0026447C" w:rsidP="0026447C">
      <w:pPr>
        <w:rPr>
          <w:rFonts w:asciiTheme="majorHAnsi" w:hAnsiTheme="majorHAnsi"/>
          <w:sz w:val="16"/>
          <w:szCs w:val="16"/>
        </w:rPr>
      </w:pPr>
      <w:r w:rsidRPr="001760EC">
        <w:rPr>
          <w:rFonts w:asciiTheme="majorHAnsi" w:hAnsiTheme="majorHAnsi"/>
          <w:sz w:val="16"/>
          <w:szCs w:val="16"/>
        </w:rPr>
        <w:t>Among other protective measures, the CCP has stepped in once more to discourage shareholders from selling their stakes in anticipation of another crash. Chinese regulators and several government agencies have teamed up to monitor investor behavior so much so that individuals owning more than 5 percent of shares in a company are prohibited from selling.</w:t>
      </w:r>
    </w:p>
    <w:p w14:paraId="2D04498A" w14:textId="77777777" w:rsidR="0026447C" w:rsidRPr="001760EC" w:rsidRDefault="0026447C" w:rsidP="0026447C">
      <w:pPr>
        <w:rPr>
          <w:rFonts w:asciiTheme="majorHAnsi" w:hAnsiTheme="majorHAnsi"/>
          <w:sz w:val="16"/>
        </w:rPr>
      </w:pPr>
      <w:r w:rsidRPr="001760EC">
        <w:rPr>
          <w:rFonts w:asciiTheme="majorHAnsi" w:hAnsiTheme="majorHAnsi"/>
          <w:sz w:val="16"/>
        </w:rPr>
        <w:lastRenderedPageBreak/>
        <w:t xml:space="preserve">To be sure, this is not unique to China. Regulators around the world often investigate hedge fund managers and investors to detect or eradicate illegal activities such as insider trading. But China has opted for a more direct route, allowing state agents to intervene in ways that influence and alter the course of the economy. Since June, officers from China’s Ministry of Public Security have partnered with federal regulators to examine </w:t>
      </w:r>
      <w:r w:rsidRPr="001760EC">
        <w:rPr>
          <w:rStyle w:val="StyleUnderline"/>
          <w:rFonts w:asciiTheme="majorHAnsi" w:hAnsiTheme="majorHAnsi"/>
        </w:rPr>
        <w:t>the</w:t>
      </w:r>
      <w:r w:rsidRPr="001760EC">
        <w:rPr>
          <w:rFonts w:asciiTheme="majorHAnsi" w:hAnsiTheme="majorHAnsi"/>
          <w:sz w:val="16"/>
        </w:rPr>
        <w:t xml:space="preserve"> transaction records of large investment and brokerage firms in Shanghai and Beijing in an effort to reduce the stock markets’ volatility. Many managers have been told to stop selling shares, while others have been jailed for unspecified financial crimes. Moreover, the CCP has directed brokerage firms and other financial entities across China to buy up billions of </w:t>
      </w:r>
      <w:proofErr w:type="spellStart"/>
      <w:r w:rsidRPr="001760EC">
        <w:rPr>
          <w:rFonts w:asciiTheme="majorHAnsi" w:hAnsiTheme="majorHAnsi"/>
          <w:sz w:val="16"/>
        </w:rPr>
        <w:t>dollars worth</w:t>
      </w:r>
      <w:proofErr w:type="spellEnd"/>
      <w:r w:rsidRPr="001760EC">
        <w:rPr>
          <w:rFonts w:asciiTheme="majorHAnsi" w:hAnsiTheme="majorHAnsi"/>
          <w:sz w:val="16"/>
        </w:rPr>
        <w:t xml:space="preserve"> of shares, while also warning the news media not to publish stories that may discourage domestic or foreign investment.</w:t>
      </w:r>
    </w:p>
    <w:p w14:paraId="1885EF87" w14:textId="77777777" w:rsidR="0026447C" w:rsidRPr="001760EC" w:rsidRDefault="0026447C" w:rsidP="0026447C">
      <w:pPr>
        <w:rPr>
          <w:rFonts w:asciiTheme="majorHAnsi" w:hAnsiTheme="majorHAnsi"/>
          <w:u w:val="single"/>
        </w:rPr>
      </w:pPr>
      <w:r w:rsidRPr="001760EC">
        <w:rPr>
          <w:rFonts w:asciiTheme="majorHAnsi" w:hAnsiTheme="majorHAnsi"/>
          <w:sz w:val="16"/>
        </w:rPr>
        <w:t xml:space="preserve">This </w:t>
      </w:r>
      <w:r w:rsidRPr="001760EC">
        <w:rPr>
          <w:rStyle w:val="StyleUnderline"/>
          <w:rFonts w:asciiTheme="majorHAnsi" w:hAnsiTheme="majorHAnsi"/>
        </w:rPr>
        <w:t>direct connection between China’s politics and its economy underscores the fragility of the CCP’s undisputed control</w:t>
      </w:r>
      <w:r w:rsidRPr="001760EC">
        <w:rPr>
          <w:rFonts w:asciiTheme="majorHAnsi" w:hAnsiTheme="majorHAnsi"/>
          <w:sz w:val="16"/>
        </w:rPr>
        <w:t xml:space="preserve">. </w:t>
      </w:r>
      <w:r w:rsidRPr="001760EC">
        <w:rPr>
          <w:rStyle w:val="StyleUnderline"/>
          <w:rFonts w:asciiTheme="majorHAnsi" w:hAnsiTheme="majorHAnsi"/>
        </w:rPr>
        <w:t>For decades, the party has presented itself as an all-encompassing force that can insulate the country from international forces that will, in its eyes, hamper the Chinese people’s road to affluence</w:t>
      </w:r>
      <w:r w:rsidRPr="001760EC">
        <w:rPr>
          <w:rFonts w:asciiTheme="majorHAnsi" w:hAnsiTheme="majorHAnsi"/>
          <w:sz w:val="16"/>
        </w:rPr>
        <w:t xml:space="preserve">. In order to reduce risks for those rich enough to participate in it, </w:t>
      </w:r>
      <w:r w:rsidRPr="001760EC">
        <w:rPr>
          <w:rStyle w:val="StyleUnderline"/>
          <w:rFonts w:asciiTheme="majorHAnsi" w:hAnsiTheme="majorHAnsi"/>
        </w:rPr>
        <w:t>the CCP have built a cocoon of Western-style financial markets.</w:t>
      </w:r>
      <w:r w:rsidRPr="001760EC">
        <w:rPr>
          <w:rFonts w:asciiTheme="majorHAnsi" w:hAnsiTheme="majorHAnsi"/>
          <w:sz w:val="16"/>
        </w:rPr>
        <w:t xml:space="preserve"> However, </w:t>
      </w:r>
      <w:r w:rsidRPr="001760EC">
        <w:rPr>
          <w:rStyle w:val="StyleUnderline"/>
          <w:rFonts w:asciiTheme="majorHAnsi" w:hAnsiTheme="majorHAnsi"/>
        </w:rPr>
        <w:t>the success and failure of this state-led capitalist scheme affects the stability of China’s political situation</w:t>
      </w:r>
      <w:r w:rsidRPr="001760EC">
        <w:rPr>
          <w:rFonts w:asciiTheme="majorHAnsi" w:hAnsiTheme="majorHAnsi"/>
          <w:sz w:val="16"/>
        </w:rPr>
        <w:t xml:space="preserve">. </w:t>
      </w:r>
      <w:r w:rsidRPr="001760EC">
        <w:rPr>
          <w:rStyle w:val="StyleUnderline"/>
          <w:rFonts w:asciiTheme="majorHAnsi" w:hAnsiTheme="majorHAnsi"/>
        </w:rPr>
        <w:t>The current turmoil in Chinese stock prices may go a long way in determining the country’s future and a potential for reform.</w:t>
      </w:r>
    </w:p>
    <w:p w14:paraId="6542DE97" w14:textId="77777777" w:rsidR="0026447C" w:rsidRPr="001760EC" w:rsidRDefault="0026447C" w:rsidP="0026447C">
      <w:pPr>
        <w:rPr>
          <w:rFonts w:asciiTheme="majorHAnsi" w:hAnsiTheme="majorHAnsi"/>
          <w:sz w:val="16"/>
        </w:rPr>
      </w:pPr>
      <w:r w:rsidRPr="001760EC">
        <w:rPr>
          <w:rFonts w:asciiTheme="majorHAnsi" w:hAnsiTheme="majorHAnsi"/>
          <w:sz w:val="16"/>
        </w:rPr>
        <w:t xml:space="preserve">In the interim, the CCP is likely to continue its aggressive damage control (for its own image as much as for the stock markets and the wider economy), but </w:t>
      </w:r>
      <w:r w:rsidRPr="001760EC">
        <w:rPr>
          <w:rStyle w:val="StyleUnderline"/>
          <w:rFonts w:asciiTheme="majorHAnsi" w:hAnsiTheme="majorHAnsi"/>
        </w:rPr>
        <w:t xml:space="preserve">further restrictions on who can buy and sell stocks may force investors to care less for the party’s stature. </w:t>
      </w:r>
      <w:r w:rsidRPr="001760EC">
        <w:rPr>
          <w:rFonts w:asciiTheme="majorHAnsi" w:hAnsiTheme="majorHAnsi"/>
          <w:sz w:val="16"/>
        </w:rPr>
        <w:t>These investors and China’s middle class citizens rely on good financial information, especially in times of instability. But the government has largely coopted the state media and financial sector to portray Chinese markets as risk-averse and conducive for foreign investment.</w:t>
      </w:r>
    </w:p>
    <w:p w14:paraId="51622ACF" w14:textId="77777777" w:rsidR="0026447C" w:rsidRPr="001760EC" w:rsidRDefault="0026447C" w:rsidP="0026447C">
      <w:pPr>
        <w:rPr>
          <w:rFonts w:asciiTheme="majorHAnsi" w:hAnsiTheme="majorHAnsi"/>
          <w:sz w:val="16"/>
        </w:rPr>
      </w:pPr>
      <w:r w:rsidRPr="001760EC">
        <w:rPr>
          <w:rFonts w:asciiTheme="majorHAnsi" w:hAnsiTheme="majorHAnsi"/>
          <w:sz w:val="16"/>
        </w:rPr>
        <w:t xml:space="preserve">In the long run, </w:t>
      </w:r>
      <w:r w:rsidRPr="001760EC">
        <w:rPr>
          <w:rStyle w:val="StyleUnderline"/>
          <w:rFonts w:asciiTheme="majorHAnsi" w:hAnsiTheme="majorHAnsi"/>
        </w:rPr>
        <w:t>the party’s obsession with managing its own image and its constant obfuscation of the country’s financial health through the state media is likely to force more and more investors to pull out</w:t>
      </w:r>
      <w:r w:rsidRPr="001760EC">
        <w:rPr>
          <w:rFonts w:asciiTheme="majorHAnsi" w:hAnsiTheme="majorHAnsi"/>
          <w:sz w:val="16"/>
        </w:rPr>
        <w:t>. People are already turning away from mainstream Chinese outlets such as the People’s Daily and toward social media apps such as WeChat, which features myriad freelance finance experts claiming to possess useful information on how to get through a crisis. Still, there are limited alternatives. Chinese social media network, Weibo, is less censored than most of the country’s newspapers and magazines but it is also not completely insulated from tampering. (Search engines such as Google and social media sites such as Facebook are blocked in China.)</w:t>
      </w:r>
    </w:p>
    <w:p w14:paraId="3E112CE1" w14:textId="77777777" w:rsidR="0026447C" w:rsidRPr="001760EC" w:rsidRDefault="0026447C" w:rsidP="0026447C">
      <w:pPr>
        <w:rPr>
          <w:rFonts w:asciiTheme="majorHAnsi" w:hAnsiTheme="majorHAnsi"/>
          <w:sz w:val="16"/>
          <w:szCs w:val="16"/>
        </w:rPr>
      </w:pPr>
      <w:r w:rsidRPr="001760EC">
        <w:rPr>
          <w:rFonts w:asciiTheme="majorHAnsi" w:hAnsiTheme="majorHAnsi"/>
          <w:sz w:val="16"/>
          <w:szCs w:val="16"/>
        </w:rPr>
        <w:t xml:space="preserve">The CCP’s desperate half-measures are becoming increasingly obvious. For example, it has forced prominent journalists such as Wang </w:t>
      </w:r>
      <w:proofErr w:type="spellStart"/>
      <w:r w:rsidRPr="001760EC">
        <w:rPr>
          <w:rFonts w:asciiTheme="majorHAnsi" w:hAnsiTheme="majorHAnsi"/>
          <w:sz w:val="16"/>
          <w:szCs w:val="16"/>
        </w:rPr>
        <w:t>Xiaolu</w:t>
      </w:r>
      <w:proofErr w:type="spellEnd"/>
      <w:r w:rsidRPr="001760EC">
        <w:rPr>
          <w:rFonts w:asciiTheme="majorHAnsi" w:hAnsiTheme="majorHAnsi"/>
          <w:sz w:val="16"/>
          <w:szCs w:val="16"/>
        </w:rPr>
        <w:t xml:space="preserve"> to apologize on national television for “spreading rumors.” A Bloomberg report last month suggested Chinese officials held Li </w:t>
      </w:r>
      <w:proofErr w:type="spellStart"/>
      <w:r w:rsidRPr="001760EC">
        <w:rPr>
          <w:rFonts w:asciiTheme="majorHAnsi" w:hAnsiTheme="majorHAnsi"/>
          <w:sz w:val="16"/>
          <w:szCs w:val="16"/>
        </w:rPr>
        <w:t>Yifei</w:t>
      </w:r>
      <w:proofErr w:type="spellEnd"/>
      <w:r w:rsidRPr="001760EC">
        <w:rPr>
          <w:rFonts w:asciiTheme="majorHAnsi" w:hAnsiTheme="majorHAnsi"/>
          <w:sz w:val="16"/>
          <w:szCs w:val="16"/>
        </w:rPr>
        <w:t>, China chief for the London-based Man Group hedge fund, for questioning regarding the steep stock market plunges. Li has denied the rumors and blamed her sudden disappearance on an industry meeting and Taoist retreat.</w:t>
      </w:r>
    </w:p>
    <w:p w14:paraId="33F379DF" w14:textId="77777777" w:rsidR="0026447C" w:rsidRPr="001760EC" w:rsidRDefault="0026447C" w:rsidP="0026447C">
      <w:pPr>
        <w:rPr>
          <w:rStyle w:val="StyleUnderline"/>
          <w:rFonts w:asciiTheme="majorHAnsi" w:hAnsiTheme="majorHAnsi"/>
        </w:rPr>
      </w:pPr>
      <w:r w:rsidRPr="001760EC">
        <w:rPr>
          <w:rStyle w:val="StyleUnderline"/>
          <w:rFonts w:asciiTheme="majorHAnsi" w:hAnsiTheme="majorHAnsi"/>
        </w:rPr>
        <w:t xml:space="preserve">The CCP’s aggressive interventions in the economy will continue to undermine the people’s trust in the party’s ability to lead the country toward greater wealth creation and protect it in a volatile global economy. The CCP’s promise relies heavily on propaganda, but the Chinese peoples’ growing realization of its hollow narrative is almost certain to set off enormous political shifts. </w:t>
      </w:r>
    </w:p>
    <w:p w14:paraId="1E973A74" w14:textId="70A24F7F" w:rsidR="0026447C" w:rsidRPr="001760EC" w:rsidRDefault="0026447C" w:rsidP="0026447C">
      <w:pPr>
        <w:pStyle w:val="Heading3"/>
        <w:rPr>
          <w:rFonts w:asciiTheme="majorHAnsi" w:hAnsiTheme="majorHAnsi"/>
        </w:rPr>
      </w:pPr>
      <w:r w:rsidRPr="001760EC">
        <w:rPr>
          <w:rFonts w:asciiTheme="majorHAnsi" w:hAnsiTheme="majorHAnsi"/>
        </w:rPr>
        <w:lastRenderedPageBreak/>
        <w:t>Human Rights</w:t>
      </w:r>
    </w:p>
    <w:p w14:paraId="2AAA30D6" w14:textId="77777777" w:rsidR="0026447C" w:rsidRPr="001760EC" w:rsidRDefault="0026447C" w:rsidP="0026447C">
      <w:pPr>
        <w:pStyle w:val="Heading4"/>
        <w:rPr>
          <w:rFonts w:asciiTheme="majorHAnsi" w:hAnsiTheme="majorHAnsi"/>
        </w:rPr>
      </w:pPr>
      <w:r w:rsidRPr="001760EC">
        <w:rPr>
          <w:rFonts w:asciiTheme="majorHAnsi" w:hAnsiTheme="majorHAnsi"/>
        </w:rPr>
        <w:t xml:space="preserve">Chinese economic slowdown causes crackdowns and decreases human rights </w:t>
      </w:r>
    </w:p>
    <w:p w14:paraId="5E203A29" w14:textId="77777777" w:rsidR="0026447C" w:rsidRPr="001760EC" w:rsidRDefault="0026447C" w:rsidP="0026447C">
      <w:pPr>
        <w:rPr>
          <w:rFonts w:asciiTheme="majorHAnsi" w:hAnsiTheme="majorHAnsi"/>
        </w:rPr>
      </w:pPr>
      <w:proofErr w:type="spellStart"/>
      <w:r w:rsidRPr="001760EC">
        <w:rPr>
          <w:rStyle w:val="Style13ptBold"/>
          <w:rFonts w:asciiTheme="majorHAnsi" w:hAnsiTheme="majorHAnsi"/>
        </w:rPr>
        <w:t>Ooi</w:t>
      </w:r>
      <w:proofErr w:type="spellEnd"/>
      <w:r w:rsidRPr="001760EC">
        <w:rPr>
          <w:rStyle w:val="Style13ptBold"/>
          <w:rFonts w:asciiTheme="majorHAnsi" w:hAnsiTheme="majorHAnsi"/>
        </w:rPr>
        <w:t>,</w:t>
      </w:r>
      <w:r w:rsidRPr="001760EC">
        <w:rPr>
          <w:rFonts w:asciiTheme="majorHAnsi" w:hAnsiTheme="majorHAnsi"/>
        </w:rPr>
        <w:t xml:space="preserve"> assistant professor of political science at Butler University, </w:t>
      </w:r>
      <w:r w:rsidRPr="001760EC">
        <w:rPr>
          <w:rStyle w:val="Style13ptBold"/>
          <w:rFonts w:asciiTheme="majorHAnsi" w:hAnsiTheme="majorHAnsi"/>
        </w:rPr>
        <w:t>and Poon,</w:t>
      </w:r>
      <w:r w:rsidRPr="001760EC">
        <w:rPr>
          <w:rFonts w:asciiTheme="majorHAnsi" w:hAnsiTheme="majorHAnsi"/>
        </w:rPr>
        <w:t xml:space="preserve"> PhD Candidate in the Faculty of Law at the Chinese University of Hong Kong, </w:t>
      </w:r>
      <w:r w:rsidRPr="001760EC">
        <w:rPr>
          <w:rStyle w:val="Style13ptBold"/>
          <w:rFonts w:asciiTheme="majorHAnsi" w:hAnsiTheme="majorHAnsi"/>
        </w:rPr>
        <w:t>2013</w:t>
      </w:r>
    </w:p>
    <w:p w14:paraId="15642E7C" w14:textId="1A3AA3FD" w:rsidR="0026447C" w:rsidRPr="001760EC" w:rsidRDefault="0026447C" w:rsidP="0026447C">
      <w:pPr>
        <w:rPr>
          <w:rFonts w:asciiTheme="majorHAnsi" w:hAnsiTheme="majorHAnsi"/>
        </w:rPr>
      </w:pPr>
      <w:r w:rsidRPr="001760EC">
        <w:rPr>
          <w:rFonts w:asciiTheme="majorHAnsi" w:hAnsiTheme="majorHAnsi"/>
        </w:rPr>
        <w:t>(Su-Mei and Patrick, “The Human Rights Implications of China’s Slowdown” The Diplomat, September 20, http://thediplomat.com/2013/09/the-human-rights-implications-of-chinas-slowdown/, accessed 7-14-17, GDI-RH)</w:t>
      </w:r>
    </w:p>
    <w:p w14:paraId="3F57FAA0" w14:textId="77777777" w:rsidR="0026447C" w:rsidRPr="001760EC" w:rsidRDefault="0026447C" w:rsidP="0026447C">
      <w:pPr>
        <w:rPr>
          <w:rStyle w:val="StyleUnderline"/>
          <w:rFonts w:asciiTheme="majorHAnsi" w:hAnsiTheme="majorHAnsi"/>
        </w:rPr>
      </w:pPr>
      <w:r w:rsidRPr="001760EC">
        <w:rPr>
          <w:rStyle w:val="StyleUnderline"/>
          <w:rFonts w:asciiTheme="majorHAnsi" w:hAnsiTheme="majorHAnsi"/>
        </w:rPr>
        <w:t>Since</w:t>
      </w:r>
      <w:r w:rsidRPr="001760EC">
        <w:rPr>
          <w:rFonts w:asciiTheme="majorHAnsi" w:hAnsiTheme="majorHAnsi"/>
          <w:sz w:val="16"/>
        </w:rPr>
        <w:t xml:space="preserve"> Chinese President </w:t>
      </w:r>
      <w:r w:rsidRPr="001760EC">
        <w:rPr>
          <w:rStyle w:val="StyleUnderline"/>
          <w:rFonts w:asciiTheme="majorHAnsi" w:hAnsiTheme="majorHAnsi"/>
        </w:rPr>
        <w:t>Xi</w:t>
      </w:r>
      <w:r w:rsidRPr="001760EC">
        <w:rPr>
          <w:rFonts w:asciiTheme="majorHAnsi" w:hAnsiTheme="majorHAnsi"/>
          <w:sz w:val="16"/>
        </w:rPr>
        <w:t xml:space="preserve"> Jinping </w:t>
      </w:r>
      <w:r w:rsidRPr="001760EC">
        <w:rPr>
          <w:rStyle w:val="StyleUnderline"/>
          <w:rFonts w:asciiTheme="majorHAnsi" w:hAnsiTheme="majorHAnsi"/>
        </w:rPr>
        <w:t>and</w:t>
      </w:r>
      <w:r w:rsidRPr="001760EC">
        <w:rPr>
          <w:rFonts w:asciiTheme="majorHAnsi" w:hAnsiTheme="majorHAnsi"/>
          <w:sz w:val="16"/>
        </w:rPr>
        <w:t xml:space="preserve"> Premier Li </w:t>
      </w:r>
      <w:r w:rsidRPr="001760EC">
        <w:rPr>
          <w:rStyle w:val="StyleUnderline"/>
          <w:rFonts w:asciiTheme="majorHAnsi" w:hAnsiTheme="majorHAnsi"/>
        </w:rPr>
        <w:t>Keqiang</w:t>
      </w:r>
      <w:r w:rsidRPr="001760EC">
        <w:rPr>
          <w:rFonts w:asciiTheme="majorHAnsi" w:hAnsiTheme="majorHAnsi"/>
          <w:sz w:val="16"/>
        </w:rPr>
        <w:t xml:space="preserve"> </w:t>
      </w:r>
      <w:r w:rsidRPr="001760EC">
        <w:rPr>
          <w:rStyle w:val="StyleUnderline"/>
          <w:rFonts w:asciiTheme="majorHAnsi" w:hAnsiTheme="majorHAnsi"/>
        </w:rPr>
        <w:t>took power</w:t>
      </w:r>
      <w:r w:rsidRPr="001760EC">
        <w:rPr>
          <w:rFonts w:asciiTheme="majorHAnsi" w:hAnsiTheme="majorHAnsi"/>
          <w:sz w:val="16"/>
        </w:rPr>
        <w:t xml:space="preserve"> in March, </w:t>
      </w:r>
      <w:r w:rsidRPr="001760EC">
        <w:rPr>
          <w:rStyle w:val="StyleUnderline"/>
          <w:rFonts w:asciiTheme="majorHAnsi" w:hAnsiTheme="majorHAnsi"/>
        </w:rPr>
        <w:t>activists in China have come under increasing pressure</w:t>
      </w:r>
      <w:r w:rsidRPr="001760EC">
        <w:rPr>
          <w:rFonts w:asciiTheme="majorHAnsi" w:hAnsiTheme="majorHAnsi"/>
          <w:sz w:val="16"/>
        </w:rPr>
        <w:t xml:space="preserve"> from authorities. As more and more detentions and arrests took place over the summer, human rights defenders have come to expect further violations of civil and political rights. </w:t>
      </w:r>
      <w:r w:rsidRPr="001760EC">
        <w:rPr>
          <w:rStyle w:val="StyleUnderline"/>
          <w:rFonts w:asciiTheme="majorHAnsi" w:hAnsiTheme="majorHAnsi"/>
        </w:rPr>
        <w:t>The pattern of recent violations and its correspondence with a slowdown in economic growth seems to suggest that any further economic trouble is likely to have a negative impact on human rights in the near term.</w:t>
      </w:r>
    </w:p>
    <w:p w14:paraId="2D36B314" w14:textId="77777777" w:rsidR="0026447C" w:rsidRPr="001760EC" w:rsidRDefault="0026447C" w:rsidP="0026447C">
      <w:pPr>
        <w:rPr>
          <w:rFonts w:asciiTheme="majorHAnsi" w:hAnsiTheme="majorHAnsi"/>
          <w:sz w:val="16"/>
          <w:szCs w:val="16"/>
        </w:rPr>
      </w:pPr>
      <w:r w:rsidRPr="001760EC">
        <w:rPr>
          <w:rFonts w:asciiTheme="majorHAnsi" w:hAnsiTheme="majorHAnsi"/>
          <w:sz w:val="16"/>
          <w:szCs w:val="16"/>
        </w:rPr>
        <w:t xml:space="preserve">Among those most recently detained have been human rights defenders, the most renowned of whom is Dr. Xu </w:t>
      </w:r>
      <w:proofErr w:type="spellStart"/>
      <w:r w:rsidRPr="001760EC">
        <w:rPr>
          <w:rFonts w:asciiTheme="majorHAnsi" w:hAnsiTheme="majorHAnsi"/>
          <w:sz w:val="16"/>
          <w:szCs w:val="16"/>
        </w:rPr>
        <w:t>Zhiyong</w:t>
      </w:r>
      <w:proofErr w:type="spellEnd"/>
      <w:r w:rsidRPr="001760EC">
        <w:rPr>
          <w:rFonts w:asciiTheme="majorHAnsi" w:hAnsiTheme="majorHAnsi"/>
          <w:sz w:val="16"/>
          <w:szCs w:val="16"/>
        </w:rPr>
        <w:t>, founder of the now-banned NGO Open Constitution Initiative (</w:t>
      </w:r>
      <w:proofErr w:type="spellStart"/>
      <w:r w:rsidRPr="001760EC">
        <w:rPr>
          <w:rFonts w:asciiTheme="majorHAnsi" w:hAnsiTheme="majorHAnsi"/>
          <w:sz w:val="16"/>
          <w:szCs w:val="16"/>
        </w:rPr>
        <w:t>Gongmeng</w:t>
      </w:r>
      <w:proofErr w:type="spellEnd"/>
      <w:r w:rsidRPr="001760EC">
        <w:rPr>
          <w:rFonts w:asciiTheme="majorHAnsi" w:hAnsiTheme="majorHAnsi"/>
          <w:sz w:val="16"/>
          <w:szCs w:val="16"/>
        </w:rPr>
        <w:t xml:space="preserve"> and, later, </w:t>
      </w:r>
      <w:proofErr w:type="spellStart"/>
      <w:r w:rsidRPr="001760EC">
        <w:rPr>
          <w:rFonts w:asciiTheme="majorHAnsi" w:hAnsiTheme="majorHAnsi"/>
          <w:sz w:val="16"/>
          <w:szCs w:val="16"/>
        </w:rPr>
        <w:t>Gongmin</w:t>
      </w:r>
      <w:proofErr w:type="spellEnd"/>
      <w:r w:rsidRPr="001760EC">
        <w:rPr>
          <w:rFonts w:asciiTheme="majorHAnsi" w:hAnsiTheme="majorHAnsi"/>
          <w:sz w:val="16"/>
          <w:szCs w:val="16"/>
        </w:rPr>
        <w:t>), which provided legal assistance to disempowered groups seeking redress for official abuse. Xu is also co-founder of the New Citizens' Movement, a loosely connected network of human rights defenders, dissidents and ordinary citizens, who since 2012 have been demanding that government officials disclose their wealth. Their appeal is actually in line with President Xi's efforts to crack down on corruption and impose austerity measures on government officials, but Xu's arrest now raises questions about this commitment, and suggests that China is becoming even less tolerant of dissent than before.</w:t>
      </w:r>
    </w:p>
    <w:p w14:paraId="2680CFC6" w14:textId="77777777" w:rsidR="0026447C" w:rsidRPr="001760EC" w:rsidRDefault="0026447C" w:rsidP="0026447C">
      <w:pPr>
        <w:rPr>
          <w:rFonts w:asciiTheme="majorHAnsi" w:hAnsiTheme="majorHAnsi"/>
          <w:sz w:val="16"/>
          <w:szCs w:val="16"/>
        </w:rPr>
      </w:pPr>
      <w:r w:rsidRPr="001760EC">
        <w:rPr>
          <w:rFonts w:asciiTheme="majorHAnsi" w:hAnsiTheme="majorHAnsi"/>
          <w:sz w:val="16"/>
          <w:szCs w:val="16"/>
        </w:rPr>
        <w:t xml:space="preserve">Formerly a lecturer in law at Beijing University of Posts and Telecommunications and a visiting scholar at Yale Law School, Xu's detention on 16 July attracted immediate international attention. He was previously detained for three weeks in late July 2009 after </w:t>
      </w:r>
      <w:proofErr w:type="spellStart"/>
      <w:r w:rsidRPr="001760EC">
        <w:rPr>
          <w:rFonts w:asciiTheme="majorHAnsi" w:hAnsiTheme="majorHAnsi"/>
          <w:sz w:val="16"/>
          <w:szCs w:val="16"/>
        </w:rPr>
        <w:t>Gongmeng</w:t>
      </w:r>
      <w:proofErr w:type="spellEnd"/>
      <w:r w:rsidRPr="001760EC">
        <w:rPr>
          <w:rFonts w:asciiTheme="majorHAnsi" w:hAnsiTheme="majorHAnsi"/>
          <w:sz w:val="16"/>
          <w:szCs w:val="16"/>
        </w:rPr>
        <w:t xml:space="preserve"> was shut down and fined 1.4 million yuan for failing to pay taxes. Prior to his recent detention, Xu, deemed a threat to stability, had already been placed under house arrest for three months while the NPC and CPPCC held meetings. International interest in his case is due in part to the fact that Xu’s arrest on suspicion of "assembling a crowd to disrupt order in a public place" seems incomprehensible. Xu’s role in the New Citizens' Movement is better likened to spiritual leadership in calling for citizens' participation in pro-establishment actions. In a blog post explaining his vision for a "New Citizens' Movement" on May 29, Xu wrote that the political movement was not meant to encourage the overthrow of the current regime, but to build a civil society that “will do away with tyranny.”</w:t>
      </w:r>
    </w:p>
    <w:p w14:paraId="36AF99AD" w14:textId="77777777" w:rsidR="0026447C" w:rsidRPr="001760EC" w:rsidRDefault="0026447C" w:rsidP="0026447C">
      <w:pPr>
        <w:rPr>
          <w:rFonts w:asciiTheme="majorHAnsi" w:hAnsiTheme="majorHAnsi"/>
          <w:sz w:val="16"/>
          <w:szCs w:val="16"/>
        </w:rPr>
      </w:pPr>
      <w:r w:rsidRPr="001760EC">
        <w:rPr>
          <w:rFonts w:asciiTheme="majorHAnsi" w:hAnsiTheme="majorHAnsi"/>
          <w:sz w:val="16"/>
          <w:szCs w:val="16"/>
        </w:rPr>
        <w:t xml:space="preserve">According to information compiled by Chinese media expert and online activist Wen </w:t>
      </w:r>
      <w:proofErr w:type="spellStart"/>
      <w:r w:rsidRPr="001760EC">
        <w:rPr>
          <w:rFonts w:asciiTheme="majorHAnsi" w:hAnsiTheme="majorHAnsi"/>
          <w:sz w:val="16"/>
          <w:szCs w:val="16"/>
        </w:rPr>
        <w:t>Yunchao</w:t>
      </w:r>
      <w:proofErr w:type="spellEnd"/>
      <w:r w:rsidRPr="001760EC">
        <w:rPr>
          <w:rFonts w:asciiTheme="majorHAnsi" w:hAnsiTheme="majorHAnsi"/>
          <w:sz w:val="16"/>
          <w:szCs w:val="16"/>
        </w:rPr>
        <w:t xml:space="preserve">, and Xu's friend and legal scholar-activist </w:t>
      </w:r>
      <w:proofErr w:type="spellStart"/>
      <w:r w:rsidRPr="001760EC">
        <w:rPr>
          <w:rFonts w:asciiTheme="majorHAnsi" w:hAnsiTheme="majorHAnsi"/>
          <w:sz w:val="16"/>
          <w:szCs w:val="16"/>
        </w:rPr>
        <w:t>Teng</w:t>
      </w:r>
      <w:proofErr w:type="spellEnd"/>
      <w:r w:rsidRPr="001760EC">
        <w:rPr>
          <w:rFonts w:asciiTheme="majorHAnsi" w:hAnsiTheme="majorHAnsi"/>
          <w:sz w:val="16"/>
          <w:szCs w:val="16"/>
        </w:rPr>
        <w:t xml:space="preserve"> Biao, more than 100 dissidents have been detained or arrested in the first six months of this year. About a fifth of them took part in the New Citizens' Movement, while 38 others were taken into custody for organizing and participating in other public collective actions not directly related to the New Citizens Movement. The number of detained activists is increasing, with the latest being well-known Guangdong rights activist </w:t>
      </w:r>
      <w:proofErr w:type="spellStart"/>
      <w:r w:rsidRPr="001760EC">
        <w:rPr>
          <w:rFonts w:asciiTheme="majorHAnsi" w:hAnsiTheme="majorHAnsi"/>
          <w:sz w:val="16"/>
          <w:szCs w:val="16"/>
        </w:rPr>
        <w:t>Guo</w:t>
      </w:r>
      <w:proofErr w:type="spellEnd"/>
      <w:r w:rsidRPr="001760EC">
        <w:rPr>
          <w:rFonts w:asciiTheme="majorHAnsi" w:hAnsiTheme="majorHAnsi"/>
          <w:sz w:val="16"/>
          <w:szCs w:val="16"/>
        </w:rPr>
        <w:t xml:space="preserve"> </w:t>
      </w:r>
      <w:proofErr w:type="spellStart"/>
      <w:r w:rsidRPr="001760EC">
        <w:rPr>
          <w:rFonts w:asciiTheme="majorHAnsi" w:hAnsiTheme="majorHAnsi"/>
          <w:sz w:val="16"/>
          <w:szCs w:val="16"/>
        </w:rPr>
        <w:t>Feixiong</w:t>
      </w:r>
      <w:proofErr w:type="spellEnd"/>
      <w:r w:rsidRPr="001760EC">
        <w:rPr>
          <w:rFonts w:asciiTheme="majorHAnsi" w:hAnsiTheme="majorHAnsi"/>
          <w:sz w:val="16"/>
          <w:szCs w:val="16"/>
        </w:rPr>
        <w:t xml:space="preserve">, aka Yang </w:t>
      </w:r>
      <w:proofErr w:type="spellStart"/>
      <w:r w:rsidRPr="001760EC">
        <w:rPr>
          <w:rFonts w:asciiTheme="majorHAnsi" w:hAnsiTheme="majorHAnsi"/>
          <w:sz w:val="16"/>
          <w:szCs w:val="16"/>
        </w:rPr>
        <w:t>Maodong</w:t>
      </w:r>
      <w:proofErr w:type="spellEnd"/>
      <w:r w:rsidRPr="001760EC">
        <w:rPr>
          <w:rFonts w:asciiTheme="majorHAnsi" w:hAnsiTheme="majorHAnsi"/>
          <w:sz w:val="16"/>
          <w:szCs w:val="16"/>
        </w:rPr>
        <w:t xml:space="preserve">, who was detained on August 8 on suspicion of "disrupting public order." </w:t>
      </w:r>
      <w:proofErr w:type="spellStart"/>
      <w:r w:rsidRPr="001760EC">
        <w:rPr>
          <w:rFonts w:asciiTheme="majorHAnsi" w:hAnsiTheme="majorHAnsi"/>
          <w:sz w:val="16"/>
          <w:szCs w:val="16"/>
        </w:rPr>
        <w:t>Guo</w:t>
      </w:r>
      <w:proofErr w:type="spellEnd"/>
      <w:r w:rsidRPr="001760EC">
        <w:rPr>
          <w:rFonts w:asciiTheme="majorHAnsi" w:hAnsiTheme="majorHAnsi"/>
          <w:sz w:val="16"/>
          <w:szCs w:val="16"/>
        </w:rPr>
        <w:t xml:space="preserve"> had helped organize a signature campaign to urge the National People’s Congress to ratify the International Covenant on Civil and Political Rights in March.</w:t>
      </w:r>
    </w:p>
    <w:p w14:paraId="09A744EA" w14:textId="77777777" w:rsidR="0026447C" w:rsidRPr="001760EC" w:rsidRDefault="0026447C" w:rsidP="0026447C">
      <w:pPr>
        <w:rPr>
          <w:rStyle w:val="StyleUnderline"/>
          <w:rFonts w:asciiTheme="majorHAnsi" w:hAnsiTheme="majorHAnsi"/>
        </w:rPr>
      </w:pPr>
      <w:r w:rsidRPr="001760EC">
        <w:rPr>
          <w:rStyle w:val="StyleUnderline"/>
          <w:rFonts w:asciiTheme="majorHAnsi" w:hAnsiTheme="majorHAnsi"/>
        </w:rPr>
        <w:t>This wave of arrests and detentions of activists that emphasize citizens’ rights and call for greater government accountability is telling. China has been experiencing a slowdown in economic growth for the last five quarters</w:t>
      </w:r>
      <w:r w:rsidRPr="001760EC">
        <w:rPr>
          <w:rFonts w:asciiTheme="majorHAnsi" w:hAnsiTheme="majorHAnsi"/>
          <w:sz w:val="16"/>
        </w:rPr>
        <w:t xml:space="preserve">. Projected </w:t>
      </w:r>
      <w:r w:rsidRPr="001760EC">
        <w:rPr>
          <w:rStyle w:val="StyleUnderline"/>
          <w:rFonts w:asciiTheme="majorHAnsi" w:hAnsiTheme="majorHAnsi"/>
        </w:rPr>
        <w:t>fears of what the future holds for China’s economy might explain heightened sensitivities to grassroots demands to deal seriously with seemingly intractable governance issues</w:t>
      </w:r>
      <w:r w:rsidRPr="001760EC">
        <w:rPr>
          <w:rFonts w:asciiTheme="majorHAnsi" w:hAnsiTheme="majorHAnsi"/>
          <w:sz w:val="16"/>
        </w:rPr>
        <w:t xml:space="preserve"> </w:t>
      </w:r>
      <w:r w:rsidRPr="001760EC">
        <w:rPr>
          <w:rStyle w:val="StyleUnderline"/>
          <w:rFonts w:asciiTheme="majorHAnsi" w:hAnsiTheme="majorHAnsi"/>
        </w:rPr>
        <w:t>that are likely to drag seriously on growth</w:t>
      </w:r>
      <w:r w:rsidRPr="001760EC">
        <w:rPr>
          <w:rFonts w:asciiTheme="majorHAnsi" w:hAnsiTheme="majorHAnsi"/>
          <w:sz w:val="16"/>
        </w:rPr>
        <w:t xml:space="preserve"> when investment-led strategies are no longer feasible. On the one hand, any serious fight against corruption will require the support of party elders in the CPC; on the other, the failure to grapple with the problem over the years has already begun to spook international investors. </w:t>
      </w:r>
      <w:r w:rsidRPr="001760EC">
        <w:rPr>
          <w:rStyle w:val="StyleUnderline"/>
          <w:rFonts w:asciiTheme="majorHAnsi" w:hAnsiTheme="majorHAnsi"/>
        </w:rPr>
        <w:t>It may therefore seem necessary to muzzle voices that call for too much too quickly, when heightened expectations generated by Xi’s own rhetoric cannot realistically be met.</w:t>
      </w:r>
      <w:r w:rsidRPr="001760EC">
        <w:rPr>
          <w:rFonts w:asciiTheme="majorHAnsi" w:hAnsiTheme="majorHAnsi"/>
          <w:sz w:val="16"/>
        </w:rPr>
        <w:t xml:space="preserve"> </w:t>
      </w:r>
      <w:r w:rsidRPr="001760EC">
        <w:rPr>
          <w:rStyle w:val="StyleUnderline"/>
          <w:rFonts w:asciiTheme="majorHAnsi" w:hAnsiTheme="majorHAnsi"/>
        </w:rPr>
        <w:t>As many more start to feel the squeeze of a slowing economy, these demands might also find resonance with a growing social base.</w:t>
      </w:r>
    </w:p>
    <w:p w14:paraId="710B67EC" w14:textId="77777777" w:rsidR="0026447C" w:rsidRPr="001760EC" w:rsidRDefault="0026447C" w:rsidP="0026447C">
      <w:pPr>
        <w:rPr>
          <w:rFonts w:asciiTheme="majorHAnsi" w:hAnsiTheme="majorHAnsi"/>
          <w:u w:val="single"/>
        </w:rPr>
      </w:pPr>
      <w:r w:rsidRPr="001760EC">
        <w:rPr>
          <w:rFonts w:asciiTheme="majorHAnsi" w:hAnsiTheme="majorHAnsi"/>
          <w:sz w:val="16"/>
        </w:rPr>
        <w:t xml:space="preserve">In the face of economic trouble, China’s leaders have also had to seriously consider how China’s economy can be rebalanced away from investment-led growth towards a version that is driven by consumption. After many false starts, this necessary task promises to be complicated and fraught with political difficulty, and all eyes are now on the Third Plenum of the 18th Central Committee, scheduled for November. Many remain skeptical that real economic reform will take place precisely because of the kinds of changes necessitated by the rebalancing. Reform of China’s financial sector, state enterprises and the </w:t>
      </w:r>
      <w:proofErr w:type="spellStart"/>
      <w:r w:rsidRPr="001760EC">
        <w:rPr>
          <w:rFonts w:asciiTheme="majorHAnsi" w:hAnsiTheme="majorHAnsi"/>
          <w:sz w:val="16"/>
        </w:rPr>
        <w:t>hukou</w:t>
      </w:r>
      <w:proofErr w:type="spellEnd"/>
      <w:r w:rsidRPr="001760EC">
        <w:rPr>
          <w:rFonts w:asciiTheme="majorHAnsi" w:hAnsiTheme="majorHAnsi"/>
          <w:sz w:val="16"/>
        </w:rPr>
        <w:t xml:space="preserve"> system are just some areas that will create conflicts of interest at a juncture where the new administration has still to consolidate its power base. Rebalancing China’s economy is also easier said than done. A comfortable middle class with disposable income is indispensable to the consumption-led growth model, yet such a middle class is missing in China. While rolling back state-owned enterprises in the </w:t>
      </w:r>
      <w:r w:rsidRPr="001760EC">
        <w:rPr>
          <w:rFonts w:asciiTheme="majorHAnsi" w:hAnsiTheme="majorHAnsi"/>
          <w:sz w:val="16"/>
        </w:rPr>
        <w:lastRenderedPageBreak/>
        <w:t xml:space="preserve">economy might mean greater space for resource-starved small and medium enterprises to thrive as a basis for consumption-led growth, a tightening of monetary policy could at the same time create a cash crunch that would affect middle-income business development adversely. Ultimately, rebalancing will require that both investment and consumption decelerate in the short term, making it extremely difficult to continue delivering on even current rates of growth. </w:t>
      </w:r>
      <w:r w:rsidRPr="001760EC">
        <w:rPr>
          <w:rStyle w:val="StyleUnderline"/>
          <w:rFonts w:asciiTheme="majorHAnsi" w:hAnsiTheme="majorHAnsi"/>
        </w:rPr>
        <w:t>In the face of such political and economic uncertainty, the last thing that China’s top leadership now needs is activists who frame past policy failures in terms of the “tyranny” of an oligarchic government. As such, more crackdowns can be expected.</w:t>
      </w:r>
    </w:p>
    <w:p w14:paraId="5D9EBB4C" w14:textId="77777777" w:rsidR="0026447C" w:rsidRPr="001760EC" w:rsidRDefault="0026447C" w:rsidP="0026447C">
      <w:pPr>
        <w:rPr>
          <w:rFonts w:asciiTheme="majorHAnsi" w:hAnsiTheme="majorHAnsi"/>
          <w:sz w:val="16"/>
        </w:rPr>
      </w:pPr>
      <w:r w:rsidRPr="001760EC">
        <w:rPr>
          <w:rStyle w:val="StyleUnderline"/>
          <w:rFonts w:asciiTheme="majorHAnsi" w:hAnsiTheme="majorHAnsi"/>
        </w:rPr>
        <w:t>The real reason why China’s economic slowdown is likely to negatively impact human rights</w:t>
      </w:r>
      <w:r w:rsidRPr="001760EC">
        <w:rPr>
          <w:rFonts w:asciiTheme="majorHAnsi" w:hAnsiTheme="majorHAnsi"/>
          <w:sz w:val="16"/>
        </w:rPr>
        <w:t xml:space="preserve"> domestically </w:t>
      </w:r>
      <w:r w:rsidRPr="001760EC">
        <w:rPr>
          <w:rStyle w:val="StyleUnderline"/>
          <w:rFonts w:asciiTheme="majorHAnsi" w:hAnsiTheme="majorHAnsi"/>
        </w:rPr>
        <w:t>lies not with the fact that demands for government accountability draw negative attention to governance issues that cannot be effectively dealt with in the immediate term or difficult reforms that might not work out</w:t>
      </w:r>
      <w:r w:rsidRPr="001760EC">
        <w:rPr>
          <w:rFonts w:asciiTheme="majorHAnsi" w:hAnsiTheme="majorHAnsi"/>
          <w:sz w:val="16"/>
        </w:rPr>
        <w:t xml:space="preserve">. </w:t>
      </w:r>
      <w:r w:rsidRPr="001760EC">
        <w:rPr>
          <w:rStyle w:val="StyleUnderline"/>
          <w:rFonts w:asciiTheme="majorHAnsi" w:hAnsiTheme="majorHAnsi"/>
        </w:rPr>
        <w:t>In truth, it is not only the legitimacy of Xi’s administration that will be called into question if such demands cannot be met, but the “performance legitimacy” of the CPC to date.</w:t>
      </w:r>
      <w:r w:rsidRPr="001760EC">
        <w:rPr>
          <w:rFonts w:asciiTheme="majorHAnsi" w:hAnsiTheme="majorHAnsi"/>
          <w:sz w:val="16"/>
        </w:rPr>
        <w:t xml:space="preserve"> This is because, some of the greatest threats to the future of China’s economic prosperity lies with the pathologies of China’s investment-led growth model, one of which is of course endemic corruption. Understanding China’s economic slowdown as merely an instance of inevitable middle-income trap that requires a rebalancing of the economy toward consumer driven growth is to miss the more disturbing structural problems that cast a dark shadow over China’s economic future.</w:t>
      </w:r>
    </w:p>
    <w:p w14:paraId="2D844879" w14:textId="77777777" w:rsidR="0026447C" w:rsidRPr="001760EC" w:rsidRDefault="0026447C" w:rsidP="0026447C">
      <w:pPr>
        <w:rPr>
          <w:rFonts w:asciiTheme="majorHAnsi" w:hAnsiTheme="majorHAnsi"/>
          <w:sz w:val="16"/>
          <w:szCs w:val="16"/>
        </w:rPr>
      </w:pPr>
      <w:r w:rsidRPr="001760EC">
        <w:rPr>
          <w:rFonts w:asciiTheme="majorHAnsi" w:hAnsiTheme="majorHAnsi"/>
          <w:sz w:val="16"/>
          <w:szCs w:val="16"/>
        </w:rPr>
        <w:t xml:space="preserve">One of the key pathologies is that of overwhelming local government debt, which is causing real concern about the overall state of China’s financial sector. A 2010 audit report found that the 10.7 </w:t>
      </w:r>
      <w:proofErr w:type="gramStart"/>
      <w:r w:rsidRPr="001760EC">
        <w:rPr>
          <w:rFonts w:asciiTheme="majorHAnsi" w:hAnsiTheme="majorHAnsi"/>
          <w:sz w:val="16"/>
          <w:szCs w:val="16"/>
        </w:rPr>
        <w:t>trillion yuan</w:t>
      </w:r>
      <w:proofErr w:type="gramEnd"/>
      <w:r w:rsidRPr="001760EC">
        <w:rPr>
          <w:rFonts w:asciiTheme="majorHAnsi" w:hAnsiTheme="majorHAnsi"/>
          <w:sz w:val="16"/>
          <w:szCs w:val="16"/>
        </w:rPr>
        <w:t xml:space="preserve"> debt was caused by at times questionable infrastructural investment decisions made by local officials, whose career advancement prospects are dependent upon short term growth, along with official excesses following the 2008 credit binge. This debt continued to grow, rising 13% by 2012, after Beijing’s clean-up order, as spending on infrastructure and development projects continued – despite diminishing returns on investment. The National Audit Office has since been charged by the State Council to conduct an urgent audit in July, as serious doubts surface about just how much of this debt consists of bad loans. In the meantime, a 2012 Amnesty International report already suggests that instances of violent forced evictions have increased as local officials seek to offset huge debts by seizing and selling land to property developers. As forced evictions, poor social programs and environmental problems continue for the sake of dubious developmental projects, dissatisfaction with the government will rise and activists such as Xu will continue to call for greater governmental accountability, necessitating tighter controls over dissent.</w:t>
      </w:r>
    </w:p>
    <w:p w14:paraId="46DD1915" w14:textId="77777777" w:rsidR="0026447C" w:rsidRPr="001760EC" w:rsidRDefault="0026447C" w:rsidP="0026447C">
      <w:pPr>
        <w:rPr>
          <w:rFonts w:asciiTheme="majorHAnsi" w:hAnsiTheme="majorHAnsi"/>
          <w:sz w:val="16"/>
        </w:rPr>
      </w:pPr>
      <w:r w:rsidRPr="001760EC">
        <w:rPr>
          <w:rStyle w:val="StyleUnderline"/>
          <w:rFonts w:asciiTheme="majorHAnsi" w:hAnsiTheme="majorHAnsi"/>
        </w:rPr>
        <w:t>China’s economic slowdown has already had and will continue to have negative implications for human rights in the near future</w:t>
      </w:r>
      <w:r w:rsidRPr="001760EC">
        <w:rPr>
          <w:rFonts w:asciiTheme="majorHAnsi" w:hAnsiTheme="majorHAnsi"/>
          <w:sz w:val="16"/>
        </w:rPr>
        <w:t>. It is indeed ironic that at such a time, China is preparing to bid for re-election to the United Nations Human Rights Council in November.</w:t>
      </w:r>
    </w:p>
    <w:p w14:paraId="03759EA3" w14:textId="77777777" w:rsidR="0026447C" w:rsidRPr="001760EC" w:rsidRDefault="0026447C" w:rsidP="0026447C">
      <w:pPr>
        <w:rPr>
          <w:rFonts w:asciiTheme="majorHAnsi" w:hAnsiTheme="majorHAnsi"/>
        </w:rPr>
      </w:pPr>
    </w:p>
    <w:p w14:paraId="659D6C40" w14:textId="1788867D" w:rsidR="001B6955" w:rsidRPr="001760EC" w:rsidRDefault="001B6955" w:rsidP="001B6955">
      <w:pPr>
        <w:pStyle w:val="Heading2"/>
        <w:rPr>
          <w:rFonts w:asciiTheme="majorHAnsi" w:hAnsiTheme="majorHAnsi"/>
        </w:rPr>
      </w:pPr>
      <w:r w:rsidRPr="001760EC">
        <w:rPr>
          <w:rFonts w:asciiTheme="majorHAnsi" w:hAnsiTheme="majorHAnsi"/>
        </w:rPr>
        <w:lastRenderedPageBreak/>
        <w:t xml:space="preserve">US Bad—General </w:t>
      </w:r>
    </w:p>
    <w:p w14:paraId="634B9140" w14:textId="500C234C" w:rsidR="001B6955" w:rsidRPr="001760EC" w:rsidRDefault="001B6955" w:rsidP="001B6955">
      <w:pPr>
        <w:pStyle w:val="Heading3"/>
        <w:rPr>
          <w:rFonts w:asciiTheme="majorHAnsi" w:hAnsiTheme="majorHAnsi"/>
          <w:sz w:val="28"/>
        </w:rPr>
      </w:pPr>
      <w:r w:rsidRPr="001760EC">
        <w:rPr>
          <w:rFonts w:asciiTheme="majorHAnsi" w:hAnsiTheme="majorHAnsi"/>
          <w:sz w:val="28"/>
        </w:rPr>
        <w:lastRenderedPageBreak/>
        <w:t xml:space="preserve">US </w:t>
      </w:r>
      <w:proofErr w:type="spellStart"/>
      <w:r w:rsidRPr="001760EC">
        <w:rPr>
          <w:rFonts w:asciiTheme="majorHAnsi" w:hAnsiTheme="majorHAnsi"/>
          <w:sz w:val="28"/>
        </w:rPr>
        <w:t>Heg</w:t>
      </w:r>
      <w:proofErr w:type="spellEnd"/>
      <w:r w:rsidRPr="001760EC">
        <w:rPr>
          <w:rFonts w:asciiTheme="majorHAnsi" w:hAnsiTheme="majorHAnsi"/>
          <w:sz w:val="28"/>
        </w:rPr>
        <w:t xml:space="preserve"> Bad— General </w:t>
      </w:r>
    </w:p>
    <w:p w14:paraId="65102CC6" w14:textId="77777777" w:rsidR="001B6955" w:rsidRPr="001760EC" w:rsidRDefault="001B6955" w:rsidP="001B6955">
      <w:pPr>
        <w:pStyle w:val="Heading4"/>
        <w:rPr>
          <w:rFonts w:asciiTheme="majorHAnsi" w:hAnsiTheme="majorHAnsi"/>
        </w:rPr>
      </w:pPr>
      <w:r w:rsidRPr="001760EC">
        <w:rPr>
          <w:rFonts w:asciiTheme="majorHAnsi" w:hAnsiTheme="majorHAnsi"/>
        </w:rPr>
        <w:t xml:space="preserve">A US hegemon is unable to support the globe – </w:t>
      </w:r>
      <w:proofErr w:type="spellStart"/>
      <w:r w:rsidRPr="001760EC">
        <w:rPr>
          <w:rFonts w:asciiTheme="majorHAnsi" w:hAnsiTheme="majorHAnsi"/>
        </w:rPr>
        <w:t>multipolarity</w:t>
      </w:r>
      <w:proofErr w:type="spellEnd"/>
      <w:r w:rsidRPr="001760EC">
        <w:rPr>
          <w:rFonts w:asciiTheme="majorHAnsi" w:hAnsiTheme="majorHAnsi"/>
        </w:rPr>
        <w:t xml:space="preserve"> key </w:t>
      </w:r>
    </w:p>
    <w:p w14:paraId="389290AE" w14:textId="77777777" w:rsidR="001B6955" w:rsidRPr="001760EC" w:rsidRDefault="001B6955" w:rsidP="001B6955">
      <w:pPr>
        <w:rPr>
          <w:rFonts w:asciiTheme="majorHAnsi" w:hAnsiTheme="majorHAnsi"/>
          <w:sz w:val="14"/>
          <w:szCs w:val="16"/>
        </w:rPr>
      </w:pPr>
      <w:r w:rsidRPr="001760EC">
        <w:rPr>
          <w:rStyle w:val="Style13ptBold"/>
          <w:rFonts w:asciiTheme="majorHAnsi" w:hAnsiTheme="majorHAnsi"/>
        </w:rPr>
        <w:t xml:space="preserve">Reich, professor in the Division of Global Affairs and Department of Political Science at Rutgers, Newark, </w:t>
      </w:r>
      <w:proofErr w:type="spellStart"/>
      <w:r w:rsidRPr="001760EC">
        <w:rPr>
          <w:rStyle w:val="Style13ptBold"/>
          <w:rFonts w:asciiTheme="majorHAnsi" w:hAnsiTheme="majorHAnsi"/>
        </w:rPr>
        <w:t>Lebow</w:t>
      </w:r>
      <w:proofErr w:type="spellEnd"/>
      <w:r w:rsidRPr="001760EC">
        <w:rPr>
          <w:rStyle w:val="Style13ptBold"/>
          <w:rFonts w:asciiTheme="majorHAnsi" w:hAnsiTheme="majorHAnsi"/>
        </w:rPr>
        <w:t>, Professor of International Political Theory in the Department of War Studies, King's College London; 17;</w:t>
      </w:r>
      <w:r w:rsidRPr="001760EC">
        <w:rPr>
          <w:rFonts w:asciiTheme="majorHAnsi" w:hAnsiTheme="majorHAnsi"/>
          <w:sz w:val="18"/>
        </w:rPr>
        <w:t xml:space="preserve"> </w:t>
      </w:r>
      <w:r w:rsidRPr="001760EC">
        <w:rPr>
          <w:rFonts w:asciiTheme="majorHAnsi" w:hAnsiTheme="majorHAnsi"/>
          <w:sz w:val="14"/>
          <w:szCs w:val="16"/>
        </w:rPr>
        <w:t xml:space="preserve">[Simon and Richard; “Influence and Hegemony: Shifting Patterns of Material and Social Power in World Politics”; All Azimuth; January 2017, All Azimuth Vol. 6, No. 1 page 40-41; accessed 7-8-17; GDI – AYH] </w:t>
      </w:r>
    </w:p>
    <w:p w14:paraId="69C53A80" w14:textId="77777777" w:rsidR="001B6955" w:rsidRPr="001760EC" w:rsidRDefault="001B6955" w:rsidP="001B6955">
      <w:pPr>
        <w:rPr>
          <w:rFonts w:asciiTheme="majorHAnsi" w:hAnsiTheme="majorHAnsi"/>
          <w:sz w:val="14"/>
        </w:rPr>
      </w:pPr>
      <w:r w:rsidRPr="001760EC">
        <w:rPr>
          <w:rFonts w:asciiTheme="majorHAnsi" w:hAnsiTheme="majorHAnsi"/>
          <w:sz w:val="14"/>
        </w:rPr>
        <w:t xml:space="preserve">Traditional Liberal and Realist conceptions of power offer a one-dimensional analysis in which material power predominates. </w:t>
      </w:r>
      <w:r w:rsidRPr="001760EC">
        <w:rPr>
          <w:rStyle w:val="StyleUnderline"/>
          <w:rFonts w:asciiTheme="majorHAnsi" w:hAnsiTheme="majorHAnsi"/>
          <w:sz w:val="20"/>
        </w:rPr>
        <w:t xml:space="preserve">Based on this assumption, they have constructed a narrow formulation of hegemony that has demonstrated a surprising degree of rhetorical resilience, despite all </w:t>
      </w:r>
      <w:r w:rsidRPr="001760EC">
        <w:rPr>
          <w:rStyle w:val="Emphasis"/>
          <w:rFonts w:asciiTheme="majorHAnsi" w:hAnsiTheme="majorHAnsi"/>
          <w:sz w:val="20"/>
        </w:rPr>
        <w:t>evidence to the contrary.</w:t>
      </w:r>
      <w:r w:rsidRPr="001760EC">
        <w:rPr>
          <w:rFonts w:asciiTheme="majorHAnsi" w:hAnsiTheme="majorHAnsi"/>
          <w:sz w:val="14"/>
        </w:rPr>
        <w:t xml:space="preserve"> Their formulations have been used to justify a distinct, privileged position for the United States in the global order by offering an alternative vision of a dystopia in the absence of a hegemon. </w:t>
      </w:r>
      <w:r w:rsidRPr="001760EC">
        <w:rPr>
          <w:rFonts w:asciiTheme="majorHAnsi" w:hAnsiTheme="majorHAnsi"/>
          <w:sz w:val="20"/>
          <w:u w:val="single"/>
        </w:rPr>
        <w:t>It is one in which the key functions of agenda setting, economic custodianship and buttressing the security architecture will remain unfulfilled if the United States has to relinquish its hegemonic position as the indispensable nation.</w:t>
      </w:r>
      <w:r w:rsidRPr="001760EC">
        <w:rPr>
          <w:rFonts w:asciiTheme="majorHAnsi" w:hAnsiTheme="majorHAnsi"/>
          <w:sz w:val="14"/>
        </w:rPr>
        <w:t xml:space="preserve"> In this paper, we have offered both a theoretical and an empirical critique of that position. First, we have suggested that a hegemon is not required for these functions to be accomplished. No state or region need monopolize any one of these three functions. They are divisible if the incentives exist for states to act - substantiating </w:t>
      </w:r>
      <w:proofErr w:type="gramStart"/>
      <w:r w:rsidRPr="001760EC">
        <w:rPr>
          <w:rFonts w:asciiTheme="majorHAnsi" w:hAnsiTheme="majorHAnsi"/>
          <w:sz w:val="14"/>
        </w:rPr>
        <w:t>Snidal‘</w:t>
      </w:r>
      <w:proofErr w:type="gramEnd"/>
      <w:r w:rsidRPr="001760EC">
        <w:rPr>
          <w:rFonts w:asciiTheme="majorHAnsi" w:hAnsiTheme="majorHAnsi"/>
          <w:sz w:val="14"/>
        </w:rPr>
        <w:t xml:space="preserve">s suggestion first voiced three decades ago. Empirically, we suggested that this has happened. The </w:t>
      </w:r>
      <w:r w:rsidRPr="001760EC">
        <w:rPr>
          <w:rFonts w:asciiTheme="majorHAnsi" w:hAnsiTheme="majorHAnsi"/>
          <w:sz w:val="20"/>
          <w:u w:val="single"/>
        </w:rPr>
        <w:t>United States long ago relinquished the status of a hegemon. Indeed, it occupied that position for only a brief period in the immediate aftermath of World War Two.</w:t>
      </w:r>
      <w:r w:rsidRPr="001760EC">
        <w:rPr>
          <w:rFonts w:asciiTheme="majorHAnsi" w:hAnsiTheme="majorHAnsi"/>
          <w:sz w:val="14"/>
        </w:rPr>
        <w:t xml:space="preserve"> Subsequently, its politicians, policymakers and some of its scholars have invoked the claim of </w:t>
      </w:r>
      <w:proofErr w:type="gramStart"/>
      <w:r w:rsidRPr="001760EC">
        <w:rPr>
          <w:rFonts w:asciiTheme="majorHAnsi" w:hAnsiTheme="majorHAnsi"/>
          <w:sz w:val="14"/>
        </w:rPr>
        <w:t>America‘</w:t>
      </w:r>
      <w:proofErr w:type="gramEnd"/>
      <w:r w:rsidRPr="001760EC">
        <w:rPr>
          <w:rFonts w:asciiTheme="majorHAnsi" w:hAnsiTheme="majorHAnsi"/>
          <w:sz w:val="14"/>
        </w:rPr>
        <w:t xml:space="preserve">s continued hegemony to serve one </w:t>
      </w:r>
      <w:proofErr w:type="spellStart"/>
      <w:r w:rsidRPr="001760EC">
        <w:rPr>
          <w:rFonts w:asciiTheme="majorHAnsi" w:hAnsiTheme="majorHAnsi"/>
          <w:sz w:val="14"/>
        </w:rPr>
        <w:t>intrepretation</w:t>
      </w:r>
      <w:proofErr w:type="spellEnd"/>
      <w:r w:rsidRPr="001760EC">
        <w:rPr>
          <w:rFonts w:asciiTheme="majorHAnsi" w:hAnsiTheme="majorHAnsi"/>
          <w:sz w:val="14"/>
        </w:rPr>
        <w:t xml:space="preserve"> of America‘s interests. </w:t>
      </w:r>
      <w:r w:rsidRPr="001760EC">
        <w:rPr>
          <w:rStyle w:val="StyleUnderline"/>
          <w:rFonts w:asciiTheme="majorHAnsi" w:hAnsiTheme="majorHAnsi"/>
          <w:sz w:val="20"/>
        </w:rPr>
        <w:t xml:space="preserve">But in a new global context, one in which material and social forms of power can configure in various ways, the capacity for the United States to coerce, cajole or lure other actors to conform with its objectives has </w:t>
      </w:r>
      <w:r w:rsidRPr="001760EC">
        <w:rPr>
          <w:rStyle w:val="Emphasis"/>
          <w:rFonts w:asciiTheme="majorHAnsi" w:hAnsiTheme="majorHAnsi"/>
          <w:sz w:val="20"/>
        </w:rPr>
        <w:t>become increasingly problematic</w:t>
      </w:r>
      <w:r w:rsidRPr="001760EC">
        <w:rPr>
          <w:rFonts w:asciiTheme="majorHAnsi" w:hAnsiTheme="majorHAnsi"/>
          <w:sz w:val="14"/>
        </w:rPr>
        <w:t xml:space="preserve">. Critics may argue that the shift we identify is problematic. </w:t>
      </w:r>
      <w:r w:rsidRPr="001760EC">
        <w:rPr>
          <w:rStyle w:val="StyleUnderline"/>
          <w:rFonts w:asciiTheme="majorHAnsi" w:hAnsiTheme="majorHAnsi"/>
          <w:sz w:val="20"/>
        </w:rPr>
        <w:t xml:space="preserve">Heightened levels of violence in the Middle East, the proliferation of failed and fragile states, the unprecedented growth in refugee populations and the continued resilience of Jihadism and militancy on a global basis all buttress the claim that a void has been created as a result of </w:t>
      </w:r>
      <w:proofErr w:type="gramStart"/>
      <w:r w:rsidRPr="001760EC">
        <w:rPr>
          <w:rStyle w:val="StyleUnderline"/>
          <w:rFonts w:asciiTheme="majorHAnsi" w:hAnsiTheme="majorHAnsi"/>
          <w:sz w:val="20"/>
        </w:rPr>
        <w:t>America‘</w:t>
      </w:r>
      <w:proofErr w:type="gramEnd"/>
      <w:r w:rsidRPr="001760EC">
        <w:rPr>
          <w:rStyle w:val="StyleUnderline"/>
          <w:rFonts w:asciiTheme="majorHAnsi" w:hAnsiTheme="majorHAnsi"/>
          <w:sz w:val="20"/>
        </w:rPr>
        <w:t>s hegemonic decline.</w:t>
      </w:r>
      <w:r w:rsidRPr="001760EC">
        <w:rPr>
          <w:rFonts w:asciiTheme="majorHAnsi" w:hAnsiTheme="majorHAnsi"/>
          <w:sz w:val="14"/>
        </w:rPr>
        <w:t xml:space="preserve"> </w:t>
      </w:r>
      <w:r w:rsidRPr="001760EC">
        <w:rPr>
          <w:rStyle w:val="StyleUnderline"/>
          <w:rFonts w:asciiTheme="majorHAnsi" w:hAnsiTheme="majorHAnsi"/>
          <w:sz w:val="20"/>
        </w:rPr>
        <w:t>Yet that perspective may nostalgically overstate the former capacity of the United States to influence global events</w:t>
      </w:r>
      <w:r w:rsidRPr="001760EC">
        <w:rPr>
          <w:rFonts w:asciiTheme="majorHAnsi" w:hAnsiTheme="majorHAnsi"/>
          <w:sz w:val="14"/>
        </w:rPr>
        <w:t xml:space="preserve">. And it clearly fails to recognize the exigencies of a new security environment. It is one where the proliferation of new forms of security actors (from only states to non-state actors), in organizational forms (from simple hierarchies to include cells, networks, and franchises), of technologies that makes asymmetric warfare increasingly costly for powerful states (such as cyber) – all coupled with the new politics of identity -- have made stability harden to achieve. Even the fundamental character of threats has multiplied, from overwhelmingly anthropogenic ones (such as nuclear weapons and conventional warfare) to increasingly </w:t>
      </w:r>
      <w:proofErr w:type="spellStart"/>
      <w:r w:rsidRPr="001760EC">
        <w:rPr>
          <w:rFonts w:asciiTheme="majorHAnsi" w:hAnsiTheme="majorHAnsi"/>
          <w:sz w:val="14"/>
        </w:rPr>
        <w:t>naturogenic</w:t>
      </w:r>
      <w:proofErr w:type="spellEnd"/>
      <w:r w:rsidRPr="001760EC">
        <w:rPr>
          <w:rFonts w:asciiTheme="majorHAnsi" w:hAnsiTheme="majorHAnsi"/>
          <w:sz w:val="14"/>
        </w:rPr>
        <w:t xml:space="preserve"> ones (such as climate change and new forms of pandemics). </w:t>
      </w:r>
      <w:r w:rsidRPr="001760EC">
        <w:rPr>
          <w:rStyle w:val="StyleUnderline"/>
          <w:rFonts w:asciiTheme="majorHAnsi" w:hAnsiTheme="majorHAnsi"/>
          <w:sz w:val="20"/>
        </w:rPr>
        <w:t>Even a truly hegemonic America, comparable to the immediate postwar period, would be unable to stabilize this system.</w:t>
      </w:r>
      <w:r w:rsidRPr="001760EC">
        <w:rPr>
          <w:rFonts w:asciiTheme="majorHAnsi" w:hAnsiTheme="majorHAnsi"/>
          <w:sz w:val="14"/>
        </w:rPr>
        <w:t xml:space="preserve"> </w:t>
      </w:r>
      <w:r w:rsidRPr="001760EC">
        <w:rPr>
          <w:rStyle w:val="StyleUnderline"/>
          <w:rFonts w:asciiTheme="majorHAnsi" w:hAnsiTheme="majorHAnsi"/>
          <w:sz w:val="20"/>
        </w:rPr>
        <w:t xml:space="preserve">This new era has been characterized as one </w:t>
      </w:r>
      <w:r w:rsidRPr="001760EC">
        <w:rPr>
          <w:rStyle w:val="Emphasis"/>
          <w:rFonts w:asciiTheme="majorHAnsi" w:hAnsiTheme="majorHAnsi"/>
          <w:sz w:val="20"/>
        </w:rPr>
        <w:t xml:space="preserve">shifting towards </w:t>
      </w:r>
      <w:proofErr w:type="spellStart"/>
      <w:r w:rsidRPr="001760EC">
        <w:rPr>
          <w:rStyle w:val="Emphasis"/>
          <w:rFonts w:asciiTheme="majorHAnsi" w:hAnsiTheme="majorHAnsi"/>
          <w:sz w:val="20"/>
        </w:rPr>
        <w:t>multipolarity</w:t>
      </w:r>
      <w:proofErr w:type="spellEnd"/>
      <w:r w:rsidRPr="001760EC">
        <w:rPr>
          <w:rStyle w:val="StyleUnderline"/>
          <w:rFonts w:asciiTheme="majorHAnsi" w:hAnsiTheme="majorHAnsi"/>
          <w:sz w:val="20"/>
        </w:rPr>
        <w:t xml:space="preserve"> by commentators, scholars and policymakers</w:t>
      </w:r>
      <w:r w:rsidRPr="001760EC">
        <w:rPr>
          <w:rFonts w:asciiTheme="majorHAnsi" w:hAnsiTheme="majorHAnsi"/>
          <w:sz w:val="14"/>
        </w:rPr>
        <w:t>.158 This misrepresents the pattern of development because that term is still founded on a bedrock of Liberal and Realist assumptions – particularly that material power predominantly (and in some cases exclusively) determines the behavior of states. We have suggested, in contrast, that elements of social and material power configure in distinct ways to create a new pattern of global politics, better depicted as one where influence can take many forms. It is one that often confounds traditional patterns of power. Inevitably, states will have to address this challenge in meeting new challenges -- and new threats – in the next decade.</w:t>
      </w:r>
    </w:p>
    <w:p w14:paraId="6B9C3935" w14:textId="77777777" w:rsidR="001B6955" w:rsidRPr="001760EC" w:rsidRDefault="001B6955" w:rsidP="001B6955">
      <w:pPr>
        <w:rPr>
          <w:rFonts w:asciiTheme="majorHAnsi" w:hAnsiTheme="majorHAnsi"/>
        </w:rPr>
      </w:pPr>
    </w:p>
    <w:p w14:paraId="60AC655F" w14:textId="570DC3A5" w:rsidR="00E24E2D" w:rsidRPr="001760EC" w:rsidRDefault="00014F09" w:rsidP="00014F09">
      <w:pPr>
        <w:pStyle w:val="Heading2"/>
        <w:rPr>
          <w:rFonts w:asciiTheme="majorHAnsi" w:hAnsiTheme="majorHAnsi"/>
        </w:rPr>
      </w:pPr>
      <w:r w:rsidRPr="001760EC">
        <w:rPr>
          <w:rFonts w:asciiTheme="majorHAnsi" w:hAnsiTheme="majorHAnsi"/>
        </w:rPr>
        <w:lastRenderedPageBreak/>
        <w:t>AT: Impact Turns</w:t>
      </w:r>
    </w:p>
    <w:p w14:paraId="5B9AA737" w14:textId="77777777" w:rsidR="00014F09" w:rsidRPr="001760EC" w:rsidRDefault="00014F09" w:rsidP="00014F09">
      <w:pPr>
        <w:rPr>
          <w:rFonts w:asciiTheme="majorHAnsi" w:hAnsiTheme="majorHAnsi"/>
        </w:rPr>
      </w:pPr>
    </w:p>
    <w:p w14:paraId="0A2C1A8F" w14:textId="5E566C0D" w:rsidR="00014F09" w:rsidRPr="001760EC" w:rsidRDefault="00A25D0A" w:rsidP="00014F09">
      <w:pPr>
        <w:pStyle w:val="Heading3"/>
        <w:rPr>
          <w:rFonts w:asciiTheme="majorHAnsi" w:hAnsiTheme="majorHAnsi"/>
        </w:rPr>
      </w:pPr>
      <w:r w:rsidRPr="001760EC">
        <w:rPr>
          <w:rFonts w:asciiTheme="majorHAnsi" w:hAnsiTheme="majorHAnsi"/>
        </w:rPr>
        <w:lastRenderedPageBreak/>
        <w:t>AT</w:t>
      </w:r>
      <w:r w:rsidR="00014F09" w:rsidRPr="001760EC">
        <w:rPr>
          <w:rFonts w:asciiTheme="majorHAnsi" w:hAnsiTheme="majorHAnsi"/>
        </w:rPr>
        <w:t>: CCP Legitimacy</w:t>
      </w:r>
      <w:r w:rsidR="00BD1734" w:rsidRPr="001760EC">
        <w:rPr>
          <w:rFonts w:asciiTheme="majorHAnsi" w:hAnsiTheme="majorHAnsi"/>
        </w:rPr>
        <w:t xml:space="preserve"> Turn</w:t>
      </w:r>
    </w:p>
    <w:p w14:paraId="59038BEE" w14:textId="77777777" w:rsidR="00014F09" w:rsidRPr="001760EC" w:rsidRDefault="00014F09" w:rsidP="00014F09">
      <w:pPr>
        <w:pStyle w:val="Heading4"/>
        <w:rPr>
          <w:rStyle w:val="Style13ptBold"/>
          <w:rFonts w:asciiTheme="majorHAnsi" w:hAnsiTheme="majorHAnsi"/>
          <w:b/>
        </w:rPr>
      </w:pPr>
      <w:r w:rsidRPr="001760EC">
        <w:rPr>
          <w:rStyle w:val="Style13ptBold"/>
          <w:rFonts w:asciiTheme="majorHAnsi" w:hAnsiTheme="majorHAnsi"/>
          <w:b/>
        </w:rPr>
        <w:t xml:space="preserve">Economic strength not key to CCP legitimacy – upper class isn’t happier than lower class – studies prove </w:t>
      </w:r>
    </w:p>
    <w:p w14:paraId="781C1B33" w14:textId="77777777" w:rsidR="00014F09" w:rsidRPr="001760EC" w:rsidRDefault="00014F09" w:rsidP="00014F09">
      <w:pPr>
        <w:rPr>
          <w:rFonts w:asciiTheme="majorHAnsi" w:hAnsiTheme="majorHAnsi"/>
        </w:rPr>
      </w:pPr>
      <w:r w:rsidRPr="001760EC">
        <w:rPr>
          <w:rStyle w:val="Style13ptBold"/>
          <w:rFonts w:asciiTheme="majorHAnsi" w:hAnsiTheme="majorHAnsi"/>
        </w:rPr>
        <w:t xml:space="preserve">Panda, </w:t>
      </w:r>
      <w:r w:rsidRPr="001760EC">
        <w:rPr>
          <w:rFonts w:asciiTheme="majorHAnsi" w:hAnsiTheme="majorHAnsi"/>
        </w:rPr>
        <w:t xml:space="preserve">editor at The Diplomat, </w:t>
      </w:r>
      <w:r w:rsidRPr="001760EC">
        <w:rPr>
          <w:rStyle w:val="Style13ptBold"/>
          <w:rFonts w:asciiTheme="majorHAnsi" w:hAnsiTheme="majorHAnsi"/>
        </w:rPr>
        <w:t>2015</w:t>
      </w:r>
    </w:p>
    <w:p w14:paraId="694C6963" w14:textId="134B12AC" w:rsidR="00014F09" w:rsidRPr="001760EC" w:rsidRDefault="00014F09" w:rsidP="00014F09">
      <w:pPr>
        <w:rPr>
          <w:rFonts w:asciiTheme="majorHAnsi" w:hAnsiTheme="majorHAnsi"/>
        </w:rPr>
      </w:pPr>
      <w:r w:rsidRPr="001760EC">
        <w:rPr>
          <w:rFonts w:asciiTheme="majorHAnsi" w:hAnsiTheme="majorHAnsi"/>
        </w:rPr>
        <w:t>(Ankit, “Where Does the CCP's Legitimacy Come From? (Hint: It's Not Economic Performance)” The Diplomat, June 18, http://thediplomat.com/2015/06/where-does-the-ccps-legitimacy-come-from-hint-its-not-economic-performance/, accessed 7-9-17, GDI-RH)</w:t>
      </w:r>
    </w:p>
    <w:p w14:paraId="3373F087" w14:textId="77777777" w:rsidR="00014F09" w:rsidRPr="001760EC" w:rsidRDefault="00014F09" w:rsidP="00014F09">
      <w:pPr>
        <w:rPr>
          <w:rStyle w:val="StyleUnderline"/>
          <w:rFonts w:asciiTheme="majorHAnsi" w:hAnsiTheme="majorHAnsi"/>
        </w:rPr>
      </w:pPr>
      <w:r w:rsidRPr="001760EC">
        <w:rPr>
          <w:rStyle w:val="StyleUnderline"/>
          <w:rFonts w:asciiTheme="majorHAnsi" w:hAnsiTheme="majorHAnsi"/>
        </w:rPr>
        <w:t>There’s a pernicious and persistent piece of conventional wisdom in conversations about China’s political stability that is often presented as a truism:</w:t>
      </w:r>
      <w:r w:rsidRPr="001760EC">
        <w:rPr>
          <w:rFonts w:asciiTheme="majorHAnsi" w:hAnsiTheme="majorHAnsi"/>
        </w:rPr>
        <w:t xml:space="preserve"> </w:t>
      </w:r>
      <w:r w:rsidRPr="001760EC">
        <w:rPr>
          <w:rStyle w:val="StyleUnderline"/>
          <w:rFonts w:asciiTheme="majorHAnsi" w:hAnsiTheme="majorHAnsi"/>
        </w:rPr>
        <w:t>the Chinese Communist Party’s (CCP) legitimacy stems from its ability to deliver high economic growth; if economic growth disappears, so will its legitimacy; this in turn will lead to the beginning of the end of the CCP.</w:t>
      </w:r>
    </w:p>
    <w:p w14:paraId="01DF44A9" w14:textId="77777777" w:rsidR="00014F09" w:rsidRPr="001760EC" w:rsidRDefault="00014F09" w:rsidP="00014F09">
      <w:pPr>
        <w:rPr>
          <w:rFonts w:asciiTheme="majorHAnsi" w:hAnsiTheme="majorHAnsi"/>
          <w:sz w:val="16"/>
          <w:szCs w:val="16"/>
        </w:rPr>
      </w:pPr>
      <w:r w:rsidRPr="001760EC">
        <w:rPr>
          <w:rFonts w:asciiTheme="majorHAnsi" w:hAnsiTheme="majorHAnsi"/>
          <w:sz w:val="16"/>
          <w:szCs w:val="16"/>
        </w:rPr>
        <w:t>The a priori appeal is evident since the reason stands the test of common sense. After all, assuming a broad definition of “legitimacy,” it would make sense that keeping citizens happy through high economic growth would prevent social unrest or calls for a new form of government. How do you keep citizens happy? Well, you can expand the economic pie, ensuring that everyone gets a larger slice—more per capita GDP leads to more per capita happiness leads to less revolution and upheaval. For CCP elites, mass upheaval over economic outcomes is best avoided by keeping China’s year-on-year growth rates as high as possible.</w:t>
      </w:r>
    </w:p>
    <w:p w14:paraId="6D59C429" w14:textId="77777777" w:rsidR="00014F09" w:rsidRPr="001760EC" w:rsidRDefault="00014F09" w:rsidP="00014F09">
      <w:pPr>
        <w:rPr>
          <w:rFonts w:asciiTheme="majorHAnsi" w:hAnsiTheme="majorHAnsi"/>
          <w:sz w:val="16"/>
        </w:rPr>
      </w:pPr>
      <w:r w:rsidRPr="001760EC">
        <w:rPr>
          <w:rStyle w:val="StyleUnderline"/>
          <w:rFonts w:asciiTheme="majorHAnsi" w:hAnsiTheme="majorHAnsi"/>
        </w:rPr>
        <w:t>New research challenges this conventional wisdom with evidence</w:t>
      </w:r>
      <w:r w:rsidRPr="001760EC">
        <w:rPr>
          <w:rFonts w:asciiTheme="majorHAnsi" w:hAnsiTheme="majorHAnsi"/>
          <w:sz w:val="16"/>
        </w:rPr>
        <w:t xml:space="preserve">. </w:t>
      </w:r>
      <w:r w:rsidRPr="001760EC">
        <w:rPr>
          <w:rStyle w:val="StyleUnderline"/>
          <w:rFonts w:asciiTheme="majorHAnsi" w:hAnsiTheme="majorHAnsi"/>
        </w:rPr>
        <w:t>A new Global Working Paper</w:t>
      </w:r>
      <w:r w:rsidRPr="001760EC">
        <w:rPr>
          <w:rFonts w:asciiTheme="majorHAnsi" w:hAnsiTheme="majorHAnsi"/>
          <w:sz w:val="16"/>
        </w:rPr>
        <w:t xml:space="preserve"> (PDF warning) </w:t>
      </w:r>
      <w:r w:rsidRPr="001760EC">
        <w:rPr>
          <w:rStyle w:val="StyleUnderline"/>
          <w:rFonts w:asciiTheme="majorHAnsi" w:hAnsiTheme="majorHAnsi"/>
        </w:rPr>
        <w:t>from the Brookings Institution inverts the reasoning I outlined above</w:t>
      </w:r>
      <w:r w:rsidRPr="001760EC">
        <w:rPr>
          <w:rFonts w:asciiTheme="majorHAnsi" w:hAnsiTheme="majorHAnsi"/>
          <w:sz w:val="16"/>
        </w:rPr>
        <w:t xml:space="preserve">. </w:t>
      </w:r>
      <w:r w:rsidRPr="001760EC">
        <w:rPr>
          <w:rStyle w:val="StyleUnderline"/>
          <w:rFonts w:asciiTheme="majorHAnsi" w:hAnsiTheme="majorHAnsi"/>
        </w:rPr>
        <w:t>Measuring “legitimacy” is of course a tricky endeavor, so the paper instead measures well-being</w:t>
      </w:r>
      <w:r w:rsidRPr="001760EC">
        <w:rPr>
          <w:rFonts w:asciiTheme="majorHAnsi" w:hAnsiTheme="majorHAnsi"/>
          <w:sz w:val="16"/>
        </w:rPr>
        <w:t xml:space="preserve">—roughly </w:t>
      </w:r>
      <w:r w:rsidRPr="001760EC">
        <w:rPr>
          <w:rStyle w:val="StyleUnderline"/>
          <w:rFonts w:asciiTheme="majorHAnsi" w:hAnsiTheme="majorHAnsi"/>
        </w:rPr>
        <w:t>how happy citizens are—against China’s economic performance</w:t>
      </w:r>
      <w:r w:rsidRPr="001760EC">
        <w:rPr>
          <w:rFonts w:asciiTheme="majorHAnsi" w:hAnsiTheme="majorHAnsi"/>
          <w:sz w:val="16"/>
        </w:rPr>
        <w:t xml:space="preserve"> (the word “legitimacy” does not appear in the paper). </w:t>
      </w:r>
      <w:r w:rsidRPr="001760EC">
        <w:rPr>
          <w:rStyle w:val="StyleUnderline"/>
          <w:rFonts w:asciiTheme="majorHAnsi" w:hAnsiTheme="majorHAnsi"/>
        </w:rPr>
        <w:t>The paper additionally looks at the prevalence of mental health disorders in China</w:t>
      </w:r>
      <w:r w:rsidRPr="001760EC">
        <w:rPr>
          <w:rFonts w:asciiTheme="majorHAnsi" w:hAnsiTheme="majorHAnsi"/>
          <w:sz w:val="16"/>
        </w:rPr>
        <w:t>. The finding of interest, distilled in a Brookings blog post, is as follows:</w:t>
      </w:r>
    </w:p>
    <w:p w14:paraId="27C73EA7" w14:textId="77777777" w:rsidR="00014F09" w:rsidRPr="001760EC" w:rsidRDefault="00014F09" w:rsidP="00014F09">
      <w:pPr>
        <w:rPr>
          <w:rStyle w:val="StyleUnderline"/>
          <w:rFonts w:asciiTheme="majorHAnsi" w:hAnsiTheme="majorHAnsi"/>
        </w:rPr>
      </w:pPr>
      <w:r w:rsidRPr="001760EC">
        <w:rPr>
          <w:rFonts w:asciiTheme="majorHAnsi" w:hAnsiTheme="majorHAnsi"/>
          <w:sz w:val="16"/>
        </w:rPr>
        <w:t xml:space="preserve">We find that </w:t>
      </w:r>
      <w:r w:rsidRPr="001760EC">
        <w:rPr>
          <w:rStyle w:val="StyleUnderline"/>
          <w:rFonts w:asciiTheme="majorHAnsi" w:hAnsiTheme="majorHAnsi"/>
        </w:rPr>
        <w:t>the standard determinants of well-being are the same for China as they are for most countries around the world</w:t>
      </w:r>
      <w:r w:rsidRPr="001760EC">
        <w:rPr>
          <w:rFonts w:asciiTheme="majorHAnsi" w:hAnsiTheme="majorHAnsi"/>
          <w:sz w:val="16"/>
        </w:rPr>
        <w:t xml:space="preserve">. At the same time, </w:t>
      </w:r>
      <w:r w:rsidRPr="001760EC">
        <w:rPr>
          <w:rStyle w:val="StyleUnderline"/>
          <w:rFonts w:asciiTheme="majorHAnsi" w:hAnsiTheme="majorHAnsi"/>
        </w:rPr>
        <w:t>China stands out in that unhappiness and reported mental health problems are highest among the cohorts who either have or are positioned to benefit from the transition and related growth—a clear progress paradox. These are urban residents, the more educated, those who work in the private sector, and those who report to have insufficient leisure time and rest.</w:t>
      </w:r>
    </w:p>
    <w:p w14:paraId="21BB4A7C" w14:textId="77777777" w:rsidR="00014F09" w:rsidRPr="001760EC" w:rsidRDefault="00014F09" w:rsidP="00014F09">
      <w:pPr>
        <w:rPr>
          <w:rStyle w:val="StyleUnderline"/>
          <w:rFonts w:asciiTheme="majorHAnsi" w:hAnsiTheme="majorHAnsi"/>
        </w:rPr>
      </w:pPr>
      <w:r w:rsidRPr="001760EC">
        <w:rPr>
          <w:rStyle w:val="StyleUnderline"/>
          <w:rFonts w:asciiTheme="majorHAnsi" w:hAnsiTheme="majorHAnsi"/>
        </w:rPr>
        <w:t>The paper’s finding has already drawn intelligent commentary</w:t>
      </w:r>
      <w:r w:rsidRPr="001760EC">
        <w:rPr>
          <w:rFonts w:asciiTheme="majorHAnsi" w:hAnsiTheme="majorHAnsi"/>
          <w:sz w:val="16"/>
        </w:rPr>
        <w:t xml:space="preserve"> from a few commentators (political scientist Jay </w:t>
      </w:r>
      <w:proofErr w:type="spellStart"/>
      <w:r w:rsidRPr="001760EC">
        <w:rPr>
          <w:rFonts w:asciiTheme="majorHAnsi" w:hAnsiTheme="majorHAnsi"/>
          <w:sz w:val="16"/>
        </w:rPr>
        <w:t>Ulfelder</w:t>
      </w:r>
      <w:proofErr w:type="spellEnd"/>
      <w:r w:rsidRPr="001760EC">
        <w:rPr>
          <w:rFonts w:asciiTheme="majorHAnsi" w:hAnsiTheme="majorHAnsi"/>
          <w:sz w:val="16"/>
        </w:rPr>
        <w:t xml:space="preserve"> and blogger T. Greer have posted important reactions). T</w:t>
      </w:r>
      <w:r w:rsidRPr="001760EC">
        <w:rPr>
          <w:rStyle w:val="StyleUnderline"/>
          <w:rFonts w:asciiTheme="majorHAnsi" w:hAnsiTheme="majorHAnsi"/>
        </w:rPr>
        <w:t>he finding that well-being, particularly among Chinese economic “elites,” is decoupled—and even inversely correlated—with China’s overall economic growth would suggest that the CCP’s survival might be independent of China’s overall economic performance.</w:t>
      </w:r>
      <w:r w:rsidRPr="001760EC">
        <w:rPr>
          <w:rFonts w:asciiTheme="majorHAnsi" w:hAnsiTheme="majorHAnsi"/>
          <w:sz w:val="16"/>
        </w:rPr>
        <w:t xml:space="preserve"> Thus, </w:t>
      </w:r>
      <w:r w:rsidRPr="001760EC">
        <w:rPr>
          <w:rStyle w:val="StyleUnderline"/>
          <w:rFonts w:asciiTheme="majorHAnsi" w:hAnsiTheme="majorHAnsi"/>
        </w:rPr>
        <w:t>the CCP thrives not because it makes Chinese elites happy, but despite Chinese elites’ unhappiness.</w:t>
      </w:r>
    </w:p>
    <w:p w14:paraId="29254B45" w14:textId="77777777" w:rsidR="00014F09" w:rsidRPr="001760EC" w:rsidRDefault="00014F09" w:rsidP="00014F09">
      <w:pPr>
        <w:rPr>
          <w:rFonts w:asciiTheme="majorHAnsi" w:hAnsiTheme="majorHAnsi"/>
          <w:sz w:val="16"/>
          <w:szCs w:val="16"/>
        </w:rPr>
      </w:pPr>
      <w:r w:rsidRPr="001760EC">
        <w:rPr>
          <w:rFonts w:asciiTheme="majorHAnsi" w:hAnsiTheme="majorHAnsi"/>
          <w:sz w:val="16"/>
          <w:szCs w:val="16"/>
        </w:rPr>
        <w:t xml:space="preserve">As </w:t>
      </w:r>
      <w:proofErr w:type="spellStart"/>
      <w:r w:rsidRPr="001760EC">
        <w:rPr>
          <w:rFonts w:asciiTheme="majorHAnsi" w:hAnsiTheme="majorHAnsi"/>
          <w:sz w:val="16"/>
          <w:szCs w:val="16"/>
        </w:rPr>
        <w:t>Ulfelder</w:t>
      </w:r>
      <w:proofErr w:type="spellEnd"/>
      <w:r w:rsidRPr="001760EC">
        <w:rPr>
          <w:rFonts w:asciiTheme="majorHAnsi" w:hAnsiTheme="majorHAnsi"/>
          <w:sz w:val="16"/>
          <w:szCs w:val="16"/>
        </w:rPr>
        <w:t xml:space="preserve"> summarizes:</w:t>
      </w:r>
    </w:p>
    <w:p w14:paraId="16C54FD7" w14:textId="77777777" w:rsidR="00014F09" w:rsidRPr="001760EC" w:rsidRDefault="00014F09" w:rsidP="00014F09">
      <w:pPr>
        <w:rPr>
          <w:rFonts w:asciiTheme="majorHAnsi" w:hAnsiTheme="majorHAnsi"/>
          <w:sz w:val="16"/>
        </w:rPr>
      </w:pPr>
      <w:r w:rsidRPr="001760EC">
        <w:rPr>
          <w:rStyle w:val="StyleUnderline"/>
          <w:rFonts w:asciiTheme="majorHAnsi" w:hAnsiTheme="majorHAnsi"/>
        </w:rPr>
        <w:t>These survey results contradict the “performance legitimacy” story that many observers use to explain how the Chinese Communist Party has managed to avoid significant revolutionary threats since 1989</w:t>
      </w:r>
      <w:r w:rsidRPr="001760EC">
        <w:rPr>
          <w:rFonts w:asciiTheme="majorHAnsi" w:hAnsiTheme="majorHAnsi"/>
          <w:sz w:val="16"/>
        </w:rPr>
        <w:t xml:space="preserve"> (see here, for example). In that story, </w:t>
      </w:r>
      <w:r w:rsidRPr="001760EC">
        <w:rPr>
          <w:rStyle w:val="StyleUnderline"/>
          <w:rFonts w:asciiTheme="majorHAnsi" w:hAnsiTheme="majorHAnsi"/>
        </w:rPr>
        <w:t>Chinese citizens choose not to demand political liberalization because they are satisfied with the government’s economic performance.</w:t>
      </w:r>
      <w:r w:rsidRPr="001760EC">
        <w:rPr>
          <w:rFonts w:asciiTheme="majorHAnsi" w:hAnsiTheme="majorHAnsi"/>
          <w:sz w:val="16"/>
        </w:rPr>
        <w:t xml:space="preserve"> In effect, they accept material gains in lieu of political voice.</w:t>
      </w:r>
    </w:p>
    <w:p w14:paraId="2A94A04E" w14:textId="77777777" w:rsidR="00014F09" w:rsidRPr="001760EC" w:rsidRDefault="00014F09" w:rsidP="00014F09">
      <w:pPr>
        <w:rPr>
          <w:rFonts w:asciiTheme="majorHAnsi" w:hAnsiTheme="majorHAnsi"/>
          <w:sz w:val="16"/>
        </w:rPr>
      </w:pPr>
      <w:r w:rsidRPr="001760EC">
        <w:rPr>
          <w:rStyle w:val="StyleUnderline"/>
          <w:rFonts w:asciiTheme="majorHAnsi" w:hAnsiTheme="majorHAnsi"/>
        </w:rPr>
        <w:t>The decline in overall well-being among elites does present a serious challenge to the conventional explanation of the CCP’s legitimacy</w:t>
      </w:r>
      <w:r w:rsidRPr="001760EC">
        <w:rPr>
          <w:rFonts w:asciiTheme="majorHAnsi" w:hAnsiTheme="majorHAnsi"/>
          <w:sz w:val="16"/>
        </w:rPr>
        <w:t xml:space="preserve">. </w:t>
      </w:r>
      <w:r w:rsidRPr="001760EC">
        <w:rPr>
          <w:rStyle w:val="StyleUnderline"/>
          <w:rFonts w:asciiTheme="majorHAnsi" w:hAnsiTheme="majorHAnsi"/>
        </w:rPr>
        <w:t xml:space="preserve">The authors of the </w:t>
      </w:r>
      <w:r w:rsidRPr="001760EC">
        <w:rPr>
          <w:rFonts w:asciiTheme="majorHAnsi" w:hAnsiTheme="majorHAnsi"/>
          <w:sz w:val="16"/>
        </w:rPr>
        <w:t xml:space="preserve">Brookings </w:t>
      </w:r>
      <w:r w:rsidRPr="001760EC">
        <w:rPr>
          <w:rStyle w:val="StyleUnderline"/>
          <w:rFonts w:asciiTheme="majorHAnsi" w:hAnsiTheme="majorHAnsi"/>
        </w:rPr>
        <w:t>report</w:t>
      </w:r>
      <w:r w:rsidRPr="001760EC">
        <w:rPr>
          <w:rFonts w:asciiTheme="majorHAnsi" w:hAnsiTheme="majorHAnsi"/>
          <w:sz w:val="16"/>
        </w:rPr>
        <w:t xml:space="preserve"> also </w:t>
      </w:r>
      <w:r w:rsidRPr="001760EC">
        <w:rPr>
          <w:rStyle w:val="StyleUnderline"/>
          <w:rFonts w:asciiTheme="majorHAnsi" w:hAnsiTheme="majorHAnsi"/>
        </w:rPr>
        <w:t>highlight</w:t>
      </w:r>
      <w:r w:rsidRPr="001760EC">
        <w:rPr>
          <w:rFonts w:asciiTheme="majorHAnsi" w:hAnsiTheme="majorHAnsi"/>
          <w:sz w:val="16"/>
        </w:rPr>
        <w:t xml:space="preserve"> previous </w:t>
      </w:r>
      <w:r w:rsidRPr="001760EC">
        <w:rPr>
          <w:rStyle w:val="StyleUnderline"/>
          <w:rFonts w:asciiTheme="majorHAnsi" w:hAnsiTheme="majorHAnsi"/>
        </w:rPr>
        <w:t>studies</w:t>
      </w:r>
      <w:r w:rsidRPr="001760EC">
        <w:rPr>
          <w:rFonts w:asciiTheme="majorHAnsi" w:hAnsiTheme="majorHAnsi"/>
          <w:sz w:val="16"/>
        </w:rPr>
        <w:t xml:space="preserve"> of well-being and life satisfaction in China </w:t>
      </w:r>
      <w:r w:rsidRPr="001760EC">
        <w:rPr>
          <w:rStyle w:val="StyleUnderline"/>
          <w:rFonts w:asciiTheme="majorHAnsi" w:hAnsiTheme="majorHAnsi"/>
        </w:rPr>
        <w:t>that measured a large decline in happiness among “the lowest-income and least-educated segments of the population.”</w:t>
      </w:r>
      <w:r w:rsidRPr="001760EC">
        <w:rPr>
          <w:rFonts w:asciiTheme="majorHAnsi" w:hAnsiTheme="majorHAnsi"/>
          <w:sz w:val="16"/>
        </w:rPr>
        <w:t xml:space="preserve"> In previous studies, China’s “upper socioeconomic strata” exhibited a rise in happiness, somewhat confirming the conventional wisdom explanation. Additionally, </w:t>
      </w:r>
      <w:r w:rsidRPr="001760EC">
        <w:rPr>
          <w:rStyle w:val="StyleUnderline"/>
          <w:rFonts w:asciiTheme="majorHAnsi" w:hAnsiTheme="majorHAnsi"/>
        </w:rPr>
        <w:t xml:space="preserve">the authors note numerous independent variables that affect happiness, including rural/urban status, internal migration status </w:t>
      </w:r>
      <w:r w:rsidRPr="001760EC">
        <w:rPr>
          <w:rFonts w:asciiTheme="majorHAnsi" w:hAnsiTheme="majorHAnsi"/>
          <w:sz w:val="16"/>
        </w:rPr>
        <w:t>(urban households and migrant households report lower happiness levels than their rural, non-migrant counterparts).</w:t>
      </w:r>
    </w:p>
    <w:p w14:paraId="4617628A" w14:textId="77777777" w:rsidR="00014F09" w:rsidRPr="001760EC" w:rsidRDefault="00014F09" w:rsidP="00014F09">
      <w:pPr>
        <w:rPr>
          <w:rFonts w:asciiTheme="majorHAnsi" w:hAnsiTheme="majorHAnsi"/>
        </w:rPr>
      </w:pPr>
    </w:p>
    <w:p w14:paraId="50B9D97C" w14:textId="1C959E15" w:rsidR="00E24E2D" w:rsidRPr="001760EC" w:rsidRDefault="00E24E2D" w:rsidP="00E24E2D">
      <w:pPr>
        <w:pStyle w:val="Heading1"/>
        <w:rPr>
          <w:rFonts w:asciiTheme="majorHAnsi" w:hAnsiTheme="majorHAnsi"/>
        </w:rPr>
      </w:pPr>
      <w:r w:rsidRPr="001760EC">
        <w:rPr>
          <w:rFonts w:asciiTheme="majorHAnsi" w:hAnsiTheme="majorHAnsi"/>
        </w:rPr>
        <w:lastRenderedPageBreak/>
        <w:t xml:space="preserve">Answers </w:t>
      </w:r>
      <w:proofErr w:type="gramStart"/>
      <w:r w:rsidRPr="001760EC">
        <w:rPr>
          <w:rFonts w:asciiTheme="majorHAnsi" w:hAnsiTheme="majorHAnsi"/>
        </w:rPr>
        <w:t>To</w:t>
      </w:r>
      <w:proofErr w:type="gramEnd"/>
      <w:r w:rsidRPr="001760EC">
        <w:rPr>
          <w:rFonts w:asciiTheme="majorHAnsi" w:hAnsiTheme="majorHAnsi"/>
        </w:rPr>
        <w:t xml:space="preserve"> China DA</w:t>
      </w:r>
    </w:p>
    <w:p w14:paraId="04D93A13" w14:textId="77777777" w:rsidR="00E24E2D" w:rsidRPr="001760EC" w:rsidRDefault="00E24E2D" w:rsidP="00E24E2D">
      <w:pPr>
        <w:rPr>
          <w:rFonts w:asciiTheme="majorHAnsi" w:hAnsiTheme="majorHAnsi"/>
        </w:rPr>
      </w:pPr>
    </w:p>
    <w:p w14:paraId="6C1DC0AC" w14:textId="6CB55B54" w:rsidR="00267A2E" w:rsidRPr="001760EC" w:rsidRDefault="006735FE" w:rsidP="00267A2E">
      <w:pPr>
        <w:pStyle w:val="Heading3"/>
        <w:rPr>
          <w:rFonts w:asciiTheme="majorHAnsi" w:hAnsiTheme="majorHAnsi"/>
        </w:rPr>
      </w:pPr>
      <w:r>
        <w:rPr>
          <w:rFonts w:asciiTheme="majorHAnsi" w:hAnsiTheme="majorHAnsi"/>
        </w:rPr>
        <w:lastRenderedPageBreak/>
        <w:t>China F</w:t>
      </w:r>
      <w:r w:rsidR="00267A2E" w:rsidRPr="001760EC">
        <w:rPr>
          <w:rFonts w:asciiTheme="majorHAnsi" w:hAnsiTheme="majorHAnsi"/>
        </w:rPr>
        <w:t>ails</w:t>
      </w:r>
      <w:r w:rsidR="001760EC">
        <w:rPr>
          <w:rFonts w:asciiTheme="majorHAnsi" w:hAnsiTheme="majorHAnsi"/>
        </w:rPr>
        <w:t>—General</w:t>
      </w:r>
    </w:p>
    <w:p w14:paraId="4C757647" w14:textId="77777777" w:rsidR="00267A2E" w:rsidRPr="001760EC" w:rsidRDefault="00267A2E" w:rsidP="00267A2E">
      <w:pPr>
        <w:pStyle w:val="Heading4"/>
        <w:rPr>
          <w:rFonts w:asciiTheme="majorHAnsi" w:hAnsiTheme="majorHAnsi"/>
        </w:rPr>
      </w:pPr>
      <w:r w:rsidRPr="001760EC">
        <w:rPr>
          <w:rFonts w:asciiTheme="majorHAnsi" w:hAnsiTheme="majorHAnsi"/>
        </w:rPr>
        <w:t>(1nc/1ac worthy) *China can’t be global leader – 5 reasons</w:t>
      </w:r>
    </w:p>
    <w:p w14:paraId="51475BEE" w14:textId="77777777" w:rsidR="00267A2E" w:rsidRPr="001760EC" w:rsidRDefault="00267A2E" w:rsidP="00267A2E">
      <w:pPr>
        <w:rPr>
          <w:rStyle w:val="Style13ptBold"/>
        </w:rPr>
      </w:pPr>
      <w:r w:rsidRPr="001760EC">
        <w:rPr>
          <w:rStyle w:val="Style13ptBold"/>
        </w:rPr>
        <w:t>Kai, The Diplomat, 2017</w:t>
      </w:r>
    </w:p>
    <w:p w14:paraId="399EA702" w14:textId="77777777" w:rsidR="00267A2E" w:rsidRPr="001760EC" w:rsidRDefault="00267A2E" w:rsidP="00267A2E">
      <w:pPr>
        <w:rPr>
          <w:rFonts w:asciiTheme="majorHAnsi" w:hAnsiTheme="majorHAnsi"/>
        </w:rPr>
      </w:pPr>
      <w:r w:rsidRPr="001760EC">
        <w:rPr>
          <w:rFonts w:asciiTheme="majorHAnsi" w:hAnsiTheme="majorHAnsi"/>
        </w:rPr>
        <w:t>(</w:t>
      </w:r>
      <w:proofErr w:type="spellStart"/>
      <w:r w:rsidRPr="001760EC">
        <w:rPr>
          <w:rFonts w:asciiTheme="majorHAnsi" w:hAnsiTheme="majorHAnsi"/>
        </w:rPr>
        <w:t>Jin</w:t>
      </w:r>
      <w:proofErr w:type="spellEnd"/>
      <w:r w:rsidRPr="001760EC">
        <w:rPr>
          <w:rFonts w:asciiTheme="majorHAnsi" w:hAnsiTheme="majorHAnsi"/>
        </w:rPr>
        <w:t>, 6/26/17, “5 Challenges in China’s Campaign for International Influence,” The Diplomat, http://thediplomat.com/2017/06/5-challenges-in-chinas-campaign-for-international-influence/, Accessed 7/14/17, GDI-PW)</w:t>
      </w:r>
    </w:p>
    <w:p w14:paraId="1679C0A2" w14:textId="77777777" w:rsidR="00267A2E" w:rsidRPr="001760EC" w:rsidRDefault="00267A2E" w:rsidP="00267A2E">
      <w:pPr>
        <w:pStyle w:val="NormalWeb"/>
        <w:shd w:val="clear" w:color="auto" w:fill="FFFFFF"/>
        <w:spacing w:before="0" w:beforeAutospacing="0" w:after="240" w:afterAutospacing="0"/>
        <w:rPr>
          <w:rStyle w:val="StyleUnderline"/>
          <w:rFonts w:asciiTheme="majorHAnsi" w:hAnsiTheme="majorHAnsi" w:cstheme="minorHAnsi"/>
          <w:color w:val="000000" w:themeColor="text1"/>
        </w:rPr>
      </w:pPr>
      <w:r w:rsidRPr="001760EC">
        <w:rPr>
          <w:rFonts w:asciiTheme="majorHAnsi" w:hAnsiTheme="majorHAnsi" w:cstheme="minorHAnsi"/>
          <w:color w:val="000000" w:themeColor="text1"/>
          <w:sz w:val="12"/>
        </w:rPr>
        <w:t>¶</w:t>
      </w:r>
      <w:r w:rsidRPr="001760EC">
        <w:rPr>
          <w:rFonts w:asciiTheme="majorHAnsi" w:hAnsiTheme="majorHAnsi" w:cstheme="minorHAnsi"/>
          <w:color w:val="000000" w:themeColor="text1"/>
          <w:sz w:val="16"/>
        </w:rPr>
        <w:t xml:space="preserve"> Nevertheless, given the diversity and complexity of world politics</w:t>
      </w:r>
      <w:r w:rsidRPr="001760EC">
        <w:rPr>
          <w:rStyle w:val="StyleUnderline"/>
          <w:rFonts w:asciiTheme="majorHAnsi" w:hAnsiTheme="majorHAnsi" w:cstheme="minorHAnsi"/>
          <w:color w:val="000000" w:themeColor="text1"/>
        </w:rPr>
        <w:t>, China faces at least five challenges in its campaign for international discourse power</w:t>
      </w:r>
      <w:r w:rsidRPr="001760EC">
        <w:rPr>
          <w:rFonts w:asciiTheme="majorHAnsi" w:hAnsiTheme="majorHAnsi" w:cstheme="minorHAnsi"/>
          <w:color w:val="000000" w:themeColor="text1"/>
          <w:sz w:val="16"/>
        </w:rPr>
        <w:t xml:space="preserve">, all of which are the major issues that may obstruct what China </w:t>
      </w:r>
      <w:proofErr w:type="gramStart"/>
      <w:r w:rsidRPr="001760EC">
        <w:rPr>
          <w:rFonts w:asciiTheme="majorHAnsi" w:hAnsiTheme="majorHAnsi" w:cstheme="minorHAnsi"/>
          <w:color w:val="000000" w:themeColor="text1"/>
          <w:sz w:val="16"/>
        </w:rPr>
        <w:t>seeks.</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First, </w:t>
      </w:r>
      <w:r w:rsidRPr="001760EC">
        <w:rPr>
          <w:rStyle w:val="StyleUnderline"/>
          <w:rFonts w:asciiTheme="majorHAnsi" w:hAnsiTheme="majorHAnsi" w:cstheme="minorHAnsi"/>
          <w:color w:val="000000" w:themeColor="text1"/>
        </w:rPr>
        <w:t>there is the notion of an “original sin” inherent in a rising China</w:t>
      </w:r>
      <w:r w:rsidRPr="001760EC">
        <w:rPr>
          <w:rFonts w:asciiTheme="majorHAnsi" w:hAnsiTheme="majorHAnsi" w:cstheme="minorHAnsi"/>
          <w:color w:val="000000" w:themeColor="text1"/>
          <w:sz w:val="16"/>
        </w:rPr>
        <w:t xml:space="preserve">. This preconceived bias </w:t>
      </w:r>
      <w:r w:rsidRPr="001760EC">
        <w:rPr>
          <w:rStyle w:val="StyleUnderline"/>
          <w:rFonts w:asciiTheme="majorHAnsi" w:hAnsiTheme="majorHAnsi" w:cstheme="minorHAnsi"/>
          <w:color w:val="000000" w:themeColor="text1"/>
        </w:rPr>
        <w:t>views China’s rise as a heterodoxy that naturally brings uncertainty and instability to the Western-dominated system, and tends to despise the prevailing values in the West</w:t>
      </w:r>
      <w:r w:rsidRPr="001760EC">
        <w:rPr>
          <w:rFonts w:asciiTheme="majorHAnsi" w:hAnsiTheme="majorHAnsi" w:cstheme="minorHAnsi"/>
          <w:color w:val="000000" w:themeColor="text1"/>
          <w:sz w:val="16"/>
        </w:rPr>
        <w:t xml:space="preserve">. It is in view of this, </w:t>
      </w:r>
      <w:r w:rsidRPr="001760EC">
        <w:rPr>
          <w:rStyle w:val="StyleUnderline"/>
          <w:rFonts w:asciiTheme="majorHAnsi" w:hAnsiTheme="majorHAnsi" w:cstheme="minorHAnsi"/>
          <w:color w:val="000000" w:themeColor="text1"/>
        </w:rPr>
        <w:t>China must seek</w:t>
      </w:r>
      <w:r w:rsidRPr="001760EC">
        <w:rPr>
          <w:rFonts w:asciiTheme="majorHAnsi" w:hAnsiTheme="majorHAnsi" w:cstheme="minorHAnsi"/>
          <w:color w:val="000000" w:themeColor="text1"/>
          <w:sz w:val="16"/>
        </w:rPr>
        <w:t xml:space="preserve">, and actually has been seeking, </w:t>
      </w:r>
      <w:r w:rsidRPr="001760EC">
        <w:rPr>
          <w:rStyle w:val="StyleUnderline"/>
          <w:rFonts w:asciiTheme="majorHAnsi" w:hAnsiTheme="majorHAnsi" w:cstheme="minorHAnsi"/>
          <w:color w:val="000000" w:themeColor="text1"/>
        </w:rPr>
        <w:t>more commonalities</w:t>
      </w:r>
      <w:r w:rsidRPr="001760EC">
        <w:rPr>
          <w:rFonts w:asciiTheme="majorHAnsi" w:hAnsiTheme="majorHAnsi" w:cstheme="minorHAnsi"/>
          <w:color w:val="000000" w:themeColor="text1"/>
          <w:sz w:val="16"/>
        </w:rPr>
        <w:t>, for example by providing more international public goods</w:t>
      </w:r>
      <w:r w:rsidRPr="001760EC">
        <w:rPr>
          <w:rStyle w:val="StyleUnderline"/>
          <w:rFonts w:asciiTheme="majorHAnsi" w:hAnsiTheme="majorHAnsi" w:cstheme="minorHAnsi"/>
          <w:color w:val="000000" w:themeColor="text1"/>
        </w:rPr>
        <w:t>, in its international activities</w:t>
      </w:r>
      <w:r w:rsidRPr="001760EC">
        <w:rPr>
          <w:rFonts w:asciiTheme="majorHAnsi" w:hAnsiTheme="majorHAnsi" w:cstheme="minorHAnsi"/>
          <w:color w:val="000000" w:themeColor="text1"/>
          <w:sz w:val="16"/>
        </w:rPr>
        <w:t xml:space="preserve">. For China, the ultimate truth may disprove the “original sin” </w:t>
      </w:r>
      <w:proofErr w:type="gramStart"/>
      <w:r w:rsidRPr="001760EC">
        <w:rPr>
          <w:rFonts w:asciiTheme="majorHAnsi" w:hAnsiTheme="majorHAnsi" w:cstheme="minorHAnsi"/>
          <w:color w:val="000000" w:themeColor="text1"/>
          <w:sz w:val="16"/>
        </w:rPr>
        <w:t>theory.</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Second, </w:t>
      </w:r>
      <w:r w:rsidRPr="001760EC">
        <w:rPr>
          <w:rStyle w:val="StyleUnderline"/>
          <w:rFonts w:asciiTheme="majorHAnsi" w:hAnsiTheme="majorHAnsi" w:cstheme="minorHAnsi"/>
          <w:color w:val="000000" w:themeColor="text1"/>
        </w:rPr>
        <w:t>there is the emphasis on the “rules-based” system. The United States has repeatedly accused China of being a bad actor</w:t>
      </w:r>
      <w:r w:rsidRPr="001760EC">
        <w:rPr>
          <w:rFonts w:asciiTheme="majorHAnsi" w:hAnsiTheme="majorHAnsi" w:cstheme="minorHAnsi"/>
          <w:color w:val="000000" w:themeColor="text1"/>
          <w:sz w:val="16"/>
        </w:rPr>
        <w:t xml:space="preserve">, for example, in respect to the East and South China Seas disputes, </w:t>
      </w:r>
      <w:r w:rsidRPr="001760EC">
        <w:rPr>
          <w:rStyle w:val="StyleUnderline"/>
          <w:rFonts w:asciiTheme="majorHAnsi" w:hAnsiTheme="majorHAnsi" w:cstheme="minorHAnsi"/>
          <w:color w:val="000000" w:themeColor="text1"/>
        </w:rPr>
        <w:t>by restating the importance of “rules-based international order.” Of course, this order was built under the absolute and supreme leadership of the United States</w:t>
      </w:r>
      <w:r w:rsidRPr="001760EC">
        <w:rPr>
          <w:rFonts w:asciiTheme="majorHAnsi" w:hAnsiTheme="majorHAnsi" w:cstheme="minorHAnsi"/>
          <w:color w:val="000000" w:themeColor="text1"/>
          <w:sz w:val="16"/>
        </w:rPr>
        <w:t xml:space="preserve"> after World War II. The fact is that the currently prevailing rule-based order has been very exclusive and dominated by the U.S. values and beliefs. </w:t>
      </w:r>
      <w:r w:rsidRPr="001760EC">
        <w:rPr>
          <w:rStyle w:val="StyleUnderline"/>
          <w:rFonts w:asciiTheme="majorHAnsi" w:hAnsiTheme="majorHAnsi" w:cstheme="minorHAnsi"/>
          <w:color w:val="000000" w:themeColor="text1"/>
        </w:rPr>
        <w:t>This exclusiveness is exactly what China should be trying to rebut in its international discourse campaign,</w:t>
      </w:r>
      <w:r w:rsidRPr="001760EC">
        <w:rPr>
          <w:rFonts w:asciiTheme="majorHAnsi" w:hAnsiTheme="majorHAnsi" w:cstheme="minorHAnsi"/>
          <w:color w:val="000000" w:themeColor="text1"/>
          <w:sz w:val="16"/>
        </w:rPr>
        <w:t xml:space="preserve"> but it will be an uphill </w:t>
      </w:r>
      <w:proofErr w:type="gramStart"/>
      <w:r w:rsidRPr="001760EC">
        <w:rPr>
          <w:rFonts w:asciiTheme="majorHAnsi" w:hAnsiTheme="majorHAnsi" w:cstheme="minorHAnsi"/>
          <w:color w:val="000000" w:themeColor="text1"/>
          <w:sz w:val="16"/>
        </w:rPr>
        <w:t>battle.</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Third, </w:t>
      </w:r>
      <w:r w:rsidRPr="001760EC">
        <w:rPr>
          <w:rStyle w:val="StyleUnderline"/>
          <w:rFonts w:asciiTheme="majorHAnsi" w:hAnsiTheme="majorHAnsi" w:cstheme="minorHAnsi"/>
          <w:color w:val="000000" w:themeColor="text1"/>
        </w:rPr>
        <w:t>there is the phenomenon</w:t>
      </w:r>
      <w:r w:rsidRPr="001760EC">
        <w:rPr>
          <w:rFonts w:asciiTheme="majorHAnsi" w:hAnsiTheme="majorHAnsi" w:cstheme="minorHAnsi"/>
          <w:color w:val="000000" w:themeColor="text1"/>
          <w:sz w:val="16"/>
        </w:rPr>
        <w:t xml:space="preserve"> </w:t>
      </w:r>
      <w:r w:rsidRPr="001760EC">
        <w:rPr>
          <w:rFonts w:asciiTheme="majorHAnsi" w:eastAsiaTheme="majorEastAsia" w:hAnsiTheme="majorHAnsi" w:cstheme="minorHAnsi"/>
          <w:color w:val="000000" w:themeColor="text1"/>
          <w:sz w:val="16"/>
        </w:rPr>
        <w:t xml:space="preserve">I have </w:t>
      </w:r>
      <w:r w:rsidRPr="001760EC">
        <w:rPr>
          <w:rStyle w:val="StyleUnderline"/>
          <w:rFonts w:asciiTheme="majorHAnsi" w:eastAsiaTheme="majorEastAsia" w:hAnsiTheme="majorHAnsi" w:cstheme="minorHAnsi"/>
          <w:color w:val="000000" w:themeColor="text1"/>
        </w:rPr>
        <w:t>called</w:t>
      </w:r>
      <w:r w:rsidRPr="001760EC">
        <w:rPr>
          <w:rStyle w:val="StyleUnderline"/>
          <w:rFonts w:asciiTheme="majorHAnsi" w:hAnsiTheme="majorHAnsi" w:cstheme="minorHAnsi"/>
          <w:color w:val="000000" w:themeColor="text1"/>
        </w:rPr>
        <w:t xml:space="preserve"> “missing the forest for the trees</w:t>
      </w:r>
      <w:r w:rsidRPr="001760EC">
        <w:rPr>
          <w:rFonts w:asciiTheme="majorHAnsi" w:hAnsiTheme="majorHAnsi" w:cstheme="minorHAnsi"/>
          <w:color w:val="000000" w:themeColor="text1"/>
          <w:sz w:val="16"/>
        </w:rPr>
        <w:t xml:space="preserve">.” </w:t>
      </w:r>
      <w:r w:rsidRPr="001760EC">
        <w:rPr>
          <w:rStyle w:val="StyleUnderline"/>
          <w:rFonts w:asciiTheme="majorHAnsi" w:hAnsiTheme="majorHAnsi" w:cstheme="minorHAnsi"/>
          <w:color w:val="000000" w:themeColor="text1"/>
        </w:rPr>
        <w:t>Although China has made great achievements in many socioeconomic aspects,</w:t>
      </w:r>
      <w:r w:rsidRPr="001760EC">
        <w:rPr>
          <w:rFonts w:asciiTheme="majorHAnsi" w:hAnsiTheme="majorHAnsi" w:cstheme="minorHAnsi"/>
          <w:color w:val="000000" w:themeColor="text1"/>
          <w:sz w:val="16"/>
        </w:rPr>
        <w:t xml:space="preserve"> reports in Western </w:t>
      </w:r>
      <w:r w:rsidRPr="001760EC">
        <w:rPr>
          <w:rStyle w:val="StyleUnderline"/>
          <w:rFonts w:asciiTheme="majorHAnsi" w:hAnsiTheme="majorHAnsi" w:cstheme="minorHAnsi"/>
          <w:color w:val="000000" w:themeColor="text1"/>
        </w:rPr>
        <w:t>media sometimes still pinpoint individual stories and intentionally enlarge them to comment on China as a country.</w:t>
      </w:r>
      <w:r w:rsidRPr="001760EC">
        <w:rPr>
          <w:rFonts w:asciiTheme="majorHAnsi" w:hAnsiTheme="majorHAnsi" w:cstheme="minorHAnsi"/>
          <w:color w:val="000000" w:themeColor="text1"/>
          <w:sz w:val="16"/>
        </w:rPr>
        <w:t xml:space="preserve"> This is </w:t>
      </w:r>
      <w:r w:rsidRPr="001760EC">
        <w:rPr>
          <w:rStyle w:val="StyleUnderline"/>
          <w:rFonts w:asciiTheme="majorHAnsi" w:hAnsiTheme="majorHAnsi" w:cstheme="minorHAnsi"/>
          <w:color w:val="000000" w:themeColor="text1"/>
        </w:rPr>
        <w:t>particularly true with regards to contradictory views on human right issues between the West and China. When it comes to human rights discourse, the West views and values individual stories,</w:t>
      </w:r>
      <w:r w:rsidRPr="001760EC">
        <w:rPr>
          <w:rFonts w:asciiTheme="majorHAnsi" w:hAnsiTheme="majorHAnsi" w:cstheme="minorHAnsi"/>
          <w:color w:val="000000" w:themeColor="text1"/>
          <w:sz w:val="16"/>
        </w:rPr>
        <w:t xml:space="preserve"> sometimes for political considerations, while </w:t>
      </w:r>
      <w:r w:rsidRPr="001760EC">
        <w:rPr>
          <w:rStyle w:val="StyleUnderline"/>
          <w:rFonts w:asciiTheme="majorHAnsi" w:hAnsiTheme="majorHAnsi" w:cstheme="minorHAnsi"/>
          <w:color w:val="000000" w:themeColor="text1"/>
        </w:rPr>
        <w:t>China so far has been giving much attention to its grand national progress and achievements</w:t>
      </w:r>
      <w:r w:rsidRPr="001760EC">
        <w:rPr>
          <w:rFonts w:asciiTheme="majorHAnsi" w:hAnsiTheme="majorHAnsi" w:cstheme="minorHAnsi"/>
          <w:color w:val="000000" w:themeColor="text1"/>
          <w:sz w:val="16"/>
        </w:rPr>
        <w:t xml:space="preserve">, shown in reports and numbers. The different narrative strategies pose an obstacle for China to promote its viewpoint on the world </w:t>
      </w:r>
      <w:proofErr w:type="gramStart"/>
      <w:r w:rsidRPr="001760EC">
        <w:rPr>
          <w:rFonts w:asciiTheme="majorHAnsi" w:hAnsiTheme="majorHAnsi" w:cstheme="minorHAnsi"/>
          <w:color w:val="000000" w:themeColor="text1"/>
          <w:sz w:val="16"/>
        </w:rPr>
        <w:t>stage.</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Fourth, </w:t>
      </w:r>
      <w:r w:rsidRPr="001760EC">
        <w:rPr>
          <w:rStyle w:val="StyleUnderline"/>
          <w:rFonts w:asciiTheme="majorHAnsi" w:hAnsiTheme="majorHAnsi" w:cstheme="minorHAnsi"/>
          <w:color w:val="000000" w:themeColor="text1"/>
        </w:rPr>
        <w:t>there is the challenge of “</w:t>
      </w:r>
      <w:r w:rsidRPr="001760EC">
        <w:rPr>
          <w:rStyle w:val="StyleUnderline"/>
          <w:rFonts w:asciiTheme="majorHAnsi" w:eastAsiaTheme="majorEastAsia" w:hAnsiTheme="majorHAnsi" w:cstheme="minorHAnsi"/>
          <w:color w:val="000000" w:themeColor="text1"/>
        </w:rPr>
        <w:t>the small bullying the big</w:t>
      </w:r>
      <w:r w:rsidRPr="001760EC">
        <w:rPr>
          <w:rStyle w:val="StyleUnderline"/>
          <w:rFonts w:asciiTheme="majorHAnsi" w:hAnsiTheme="majorHAnsi" w:cstheme="minorHAnsi"/>
          <w:color w:val="000000" w:themeColor="text1"/>
        </w:rPr>
        <w:t>.”</w:t>
      </w:r>
      <w:r w:rsidRPr="001760EC">
        <w:rPr>
          <w:rFonts w:asciiTheme="majorHAnsi" w:hAnsiTheme="majorHAnsi" w:cstheme="minorHAnsi"/>
          <w:color w:val="000000" w:themeColor="text1"/>
          <w:sz w:val="16"/>
        </w:rPr>
        <w:t xml:space="preserve"> In world politics, a big state may bully small ones by taking advantage of its greater size and capability. But the reverse can also be true — </w:t>
      </w:r>
      <w:r w:rsidRPr="001760EC">
        <w:rPr>
          <w:rStyle w:val="StyleUnderline"/>
          <w:rFonts w:asciiTheme="majorHAnsi" w:hAnsiTheme="majorHAnsi" w:cstheme="minorHAnsi"/>
          <w:color w:val="000000" w:themeColor="text1"/>
        </w:rPr>
        <w:t xml:space="preserve">small states taking advantage of their relative weakness because a reaction from the big power would spark international condemnation. </w:t>
      </w:r>
      <w:r w:rsidRPr="001760EC">
        <w:rPr>
          <w:rFonts w:asciiTheme="majorHAnsi" w:hAnsiTheme="majorHAnsi" w:cstheme="minorHAnsi"/>
          <w:color w:val="000000" w:themeColor="text1"/>
          <w:sz w:val="16"/>
        </w:rPr>
        <w:t>For example, in the South China Sea</w:t>
      </w:r>
      <w:r w:rsidRPr="001760EC">
        <w:rPr>
          <w:rStyle w:val="StyleUnderline"/>
          <w:rFonts w:asciiTheme="majorHAnsi" w:hAnsiTheme="majorHAnsi" w:cstheme="minorHAnsi"/>
          <w:color w:val="000000" w:themeColor="text1"/>
        </w:rPr>
        <w:t>, several smaller parties in the disputes have incrementally solidified their occupations of disputed islands and rocks, while China remained relatively more self-restrained</w:t>
      </w:r>
      <w:r w:rsidRPr="001760EC">
        <w:rPr>
          <w:rFonts w:asciiTheme="majorHAnsi" w:hAnsiTheme="majorHAnsi" w:cstheme="minorHAnsi"/>
          <w:color w:val="000000" w:themeColor="text1"/>
          <w:sz w:val="16"/>
        </w:rPr>
        <w:t xml:space="preserve">. As China seeks to continue its rise, complex reactions from not only major powers but also smaller neighbors should on close to the top of its diplomatic </w:t>
      </w:r>
      <w:proofErr w:type="gramStart"/>
      <w:r w:rsidRPr="001760EC">
        <w:rPr>
          <w:rFonts w:asciiTheme="majorHAnsi" w:hAnsiTheme="majorHAnsi" w:cstheme="minorHAnsi"/>
          <w:color w:val="000000" w:themeColor="text1"/>
          <w:sz w:val="16"/>
        </w:rPr>
        <w:t>agenda.</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Last but not least, th</w:t>
      </w:r>
      <w:r w:rsidRPr="001760EC">
        <w:rPr>
          <w:rStyle w:val="StyleUnderline"/>
          <w:rFonts w:asciiTheme="majorHAnsi" w:hAnsiTheme="majorHAnsi" w:cstheme="minorHAnsi"/>
          <w:color w:val="000000" w:themeColor="text1"/>
        </w:rPr>
        <w:t>ere is the danger of too much praise. Overconfidence could obstruct China’s true and clear vision of its own status and image,</w:t>
      </w:r>
      <w:r w:rsidRPr="001760EC">
        <w:rPr>
          <w:rFonts w:asciiTheme="majorHAnsi" w:hAnsiTheme="majorHAnsi" w:cstheme="minorHAnsi"/>
          <w:color w:val="000000" w:themeColor="text1"/>
          <w:sz w:val="16"/>
        </w:rPr>
        <w:t xml:space="preserve"> particularly at a time when the United States is believed to be relatively declining and may start to “retreat,” at least partially, from the global arena where it used to hold unchallenged leadership. The truth is that </w:t>
      </w:r>
      <w:r w:rsidRPr="001760EC">
        <w:rPr>
          <w:rStyle w:val="StyleUnderline"/>
          <w:rFonts w:asciiTheme="majorHAnsi" w:hAnsiTheme="majorHAnsi" w:cstheme="minorHAnsi"/>
          <w:color w:val="000000" w:themeColor="text1"/>
        </w:rPr>
        <w:t>the United States still seeks to secure its leadership, though slightly different strategies and tactics might be applied going forward. China should clearly understand the relationship between its rising capabilities and the proper responsibilities as a still ascending great power.</w:t>
      </w:r>
    </w:p>
    <w:p w14:paraId="57DFD693" w14:textId="77777777" w:rsidR="00267A2E" w:rsidRPr="001760EC" w:rsidRDefault="00267A2E" w:rsidP="00267A2E">
      <w:pPr>
        <w:rPr>
          <w:rFonts w:asciiTheme="majorHAnsi" w:hAnsiTheme="majorHAnsi"/>
        </w:rPr>
      </w:pPr>
    </w:p>
    <w:p w14:paraId="4137A96F" w14:textId="77777777" w:rsidR="00267A2E" w:rsidRPr="001760EC" w:rsidRDefault="00267A2E" w:rsidP="00267A2E">
      <w:pPr>
        <w:pStyle w:val="Heading4"/>
        <w:rPr>
          <w:rFonts w:asciiTheme="majorHAnsi" w:hAnsiTheme="majorHAnsi"/>
        </w:rPr>
      </w:pPr>
      <w:r w:rsidRPr="001760EC">
        <w:rPr>
          <w:rFonts w:asciiTheme="majorHAnsi" w:hAnsiTheme="majorHAnsi"/>
        </w:rPr>
        <w:t>China is more than a decade away from being able to fulfill its role as a global leader – 6 reasons</w:t>
      </w:r>
    </w:p>
    <w:p w14:paraId="0F6BCD9C" w14:textId="77777777" w:rsidR="00267A2E" w:rsidRPr="001760EC" w:rsidRDefault="00267A2E" w:rsidP="00267A2E">
      <w:pPr>
        <w:rPr>
          <w:rFonts w:asciiTheme="majorHAnsi" w:hAnsiTheme="majorHAnsi"/>
          <w:b/>
          <w:sz w:val="26"/>
          <w:szCs w:val="26"/>
        </w:rPr>
      </w:pPr>
      <w:proofErr w:type="spellStart"/>
      <w:r w:rsidRPr="001760EC">
        <w:rPr>
          <w:rFonts w:asciiTheme="majorHAnsi" w:hAnsiTheme="majorHAnsi"/>
          <w:b/>
          <w:sz w:val="26"/>
          <w:szCs w:val="26"/>
        </w:rPr>
        <w:t>Yuwen</w:t>
      </w:r>
      <w:proofErr w:type="spellEnd"/>
      <w:r w:rsidRPr="001760EC">
        <w:rPr>
          <w:rFonts w:asciiTheme="majorHAnsi" w:hAnsiTheme="majorHAnsi"/>
          <w:b/>
          <w:sz w:val="26"/>
          <w:szCs w:val="26"/>
        </w:rPr>
        <w:t xml:space="preserve">, Researcher at </w:t>
      </w:r>
      <w:proofErr w:type="spellStart"/>
      <w:r w:rsidRPr="001760EC">
        <w:rPr>
          <w:rFonts w:asciiTheme="majorHAnsi" w:hAnsiTheme="majorHAnsi"/>
          <w:b/>
          <w:sz w:val="26"/>
          <w:szCs w:val="26"/>
        </w:rPr>
        <w:t>Charhar</w:t>
      </w:r>
      <w:proofErr w:type="spellEnd"/>
      <w:r w:rsidRPr="001760EC">
        <w:rPr>
          <w:rFonts w:asciiTheme="majorHAnsi" w:hAnsiTheme="majorHAnsi"/>
          <w:b/>
          <w:sz w:val="26"/>
          <w:szCs w:val="26"/>
        </w:rPr>
        <w:t xml:space="preserve"> Institute Think Tank, 2017</w:t>
      </w:r>
    </w:p>
    <w:p w14:paraId="35BB9BAF" w14:textId="77777777" w:rsidR="00267A2E" w:rsidRPr="001760EC" w:rsidRDefault="00267A2E" w:rsidP="00267A2E">
      <w:pPr>
        <w:rPr>
          <w:rFonts w:asciiTheme="majorHAnsi" w:hAnsiTheme="majorHAnsi"/>
        </w:rPr>
      </w:pPr>
      <w:r w:rsidRPr="001760EC">
        <w:rPr>
          <w:rFonts w:asciiTheme="majorHAnsi" w:hAnsiTheme="majorHAnsi"/>
        </w:rPr>
        <w:lastRenderedPageBreak/>
        <w:t>(Deng, 4/9/17, “Why China isn’t ready to be a global leader,” South China Morning News, http://www.scmp.com/comment/insight-opinion/article/2085812/why-china-isnt-ready-be-global-leader, accessed 7/14/17, GDI-PW)</w:t>
      </w:r>
    </w:p>
    <w:p w14:paraId="79506362" w14:textId="77777777" w:rsidR="00267A2E" w:rsidRPr="001760EC" w:rsidRDefault="00267A2E" w:rsidP="00267A2E">
      <w:pPr>
        <w:pStyle w:val="v2-processed"/>
        <w:shd w:val="clear" w:color="auto" w:fill="FFFFFF"/>
        <w:spacing w:before="240" w:beforeAutospacing="0" w:after="0" w:afterAutospacing="0"/>
        <w:rPr>
          <w:rStyle w:val="Emphasis"/>
          <w:rFonts w:asciiTheme="majorHAnsi" w:hAnsiTheme="majorHAnsi" w:cstheme="minorHAnsi"/>
          <w:color w:val="000000" w:themeColor="text1"/>
        </w:rPr>
      </w:pPr>
      <w:r w:rsidRPr="001760EC">
        <w:rPr>
          <w:rStyle w:val="StyleUnderline"/>
          <w:rFonts w:asciiTheme="majorHAnsi" w:hAnsiTheme="majorHAnsi" w:cstheme="minorHAnsi"/>
          <w:color w:val="000000" w:themeColor="text1"/>
        </w:rPr>
        <w:t>Based on these criteria, China is years away from being ready to take over the mantle of global leadership. Its economy is already the second-largest in the world</w:t>
      </w:r>
      <w:r w:rsidRPr="001760EC">
        <w:rPr>
          <w:rFonts w:asciiTheme="majorHAnsi" w:hAnsiTheme="majorHAnsi" w:cstheme="minorHAnsi"/>
          <w:color w:val="000000" w:themeColor="text1"/>
          <w:sz w:val="16"/>
          <w:szCs w:val="27"/>
        </w:rPr>
        <w:t xml:space="preserve">, to be sure, and it has enjoyed exceptional growth in recent years. China is also the top destination for exports from some countries. </w:t>
      </w:r>
      <w:r w:rsidRPr="001760EC">
        <w:rPr>
          <w:rStyle w:val="StyleUnderline"/>
          <w:rFonts w:asciiTheme="majorHAnsi" w:hAnsiTheme="majorHAnsi" w:cstheme="minorHAnsi"/>
          <w:color w:val="000000" w:themeColor="text1"/>
        </w:rPr>
        <w:t xml:space="preserve">But its economy is not the largest in the world yet – and still only a little more than half the size of America’s. Economically, China is near, but not there </w:t>
      </w:r>
      <w:proofErr w:type="gramStart"/>
      <w:r w:rsidRPr="001760EC">
        <w:rPr>
          <w:rStyle w:val="StyleUnderline"/>
          <w:rFonts w:asciiTheme="majorHAnsi" w:hAnsiTheme="majorHAnsi" w:cstheme="minorHAnsi"/>
          <w:color w:val="000000" w:themeColor="text1"/>
        </w:rPr>
        <w:t>yet.</w:t>
      </w:r>
      <w:r w:rsidRPr="001760EC">
        <w:rPr>
          <w:rStyle w:val="StyleUnderline"/>
          <w:rFonts w:asciiTheme="majorHAnsi" w:hAnsiTheme="majorHAnsi" w:cstheme="minorHAnsi"/>
          <w:color w:val="000000" w:themeColor="text1"/>
          <w:sz w:val="12"/>
          <w:u w:val="none"/>
        </w:rPr>
        <w:t>¶</w:t>
      </w:r>
      <w:proofErr w:type="gramEnd"/>
      <w:r w:rsidRPr="001760EC">
        <w:rPr>
          <w:rStyle w:val="StyleUnderline"/>
          <w:rFonts w:asciiTheme="majorHAnsi" w:hAnsiTheme="majorHAnsi" w:cstheme="minorHAnsi"/>
          <w:color w:val="000000" w:themeColor="text1"/>
          <w:sz w:val="12"/>
        </w:rPr>
        <w:t xml:space="preserve"> </w:t>
      </w:r>
      <w:r w:rsidRPr="001760EC">
        <w:rPr>
          <w:rStyle w:val="StyleUnderline"/>
          <w:rFonts w:asciiTheme="majorHAnsi" w:hAnsiTheme="majorHAnsi" w:cstheme="minorHAnsi"/>
          <w:color w:val="000000" w:themeColor="text1"/>
        </w:rPr>
        <w:t>As for its military, China has some way to</w:t>
      </w:r>
      <w:r w:rsidRPr="001760EC">
        <w:rPr>
          <w:rFonts w:asciiTheme="majorHAnsi" w:hAnsiTheme="majorHAnsi" w:cstheme="minorHAnsi"/>
          <w:color w:val="000000" w:themeColor="text1"/>
          <w:sz w:val="16"/>
          <w:szCs w:val="27"/>
        </w:rPr>
        <w:t xml:space="preserve"> go. Its military has made major progress in recent years, </w:t>
      </w:r>
      <w:r w:rsidRPr="001760EC">
        <w:rPr>
          <w:rStyle w:val="StyleUnderline"/>
          <w:rFonts w:asciiTheme="majorHAnsi" w:hAnsiTheme="majorHAnsi" w:cstheme="minorHAnsi"/>
          <w:color w:val="000000" w:themeColor="text1"/>
        </w:rPr>
        <w:t xml:space="preserve">but its naval exploits are so far still restricted to the near </w:t>
      </w:r>
      <w:proofErr w:type="gramStart"/>
      <w:r w:rsidRPr="001760EC">
        <w:rPr>
          <w:rStyle w:val="StyleUnderline"/>
          <w:rFonts w:asciiTheme="majorHAnsi" w:hAnsiTheme="majorHAnsi" w:cstheme="minorHAnsi"/>
          <w:color w:val="000000" w:themeColor="text1"/>
        </w:rPr>
        <w:t>seas.</w:t>
      </w:r>
      <w:r w:rsidRPr="001760EC">
        <w:rPr>
          <w:rStyle w:val="StyleUnderline"/>
          <w:rFonts w:asciiTheme="majorHAnsi" w:hAnsiTheme="majorHAnsi" w:cstheme="minorHAnsi"/>
          <w:color w:val="000000" w:themeColor="text1"/>
          <w:sz w:val="12"/>
          <w:u w:val="none"/>
        </w:rPr>
        <w:t>¶</w:t>
      </w:r>
      <w:proofErr w:type="gramEnd"/>
      <w:r w:rsidRPr="001760EC">
        <w:rPr>
          <w:rStyle w:val="StyleUnderline"/>
          <w:rFonts w:asciiTheme="majorHAnsi" w:hAnsiTheme="majorHAnsi" w:cstheme="minorHAnsi"/>
          <w:color w:val="000000" w:themeColor="text1"/>
          <w:sz w:val="12"/>
        </w:rPr>
        <w:t xml:space="preserve"> </w:t>
      </w:r>
      <w:r w:rsidRPr="001760EC">
        <w:rPr>
          <w:rFonts w:asciiTheme="majorHAnsi" w:hAnsiTheme="majorHAnsi" w:cstheme="minorHAnsi"/>
          <w:color w:val="000000" w:themeColor="text1"/>
          <w:sz w:val="16"/>
          <w:szCs w:val="27"/>
        </w:rPr>
        <w:t xml:space="preserve">What about its ideology and values? </w:t>
      </w:r>
      <w:r w:rsidRPr="001760EC">
        <w:rPr>
          <w:rStyle w:val="StyleUnderline"/>
          <w:rFonts w:asciiTheme="majorHAnsi" w:hAnsiTheme="majorHAnsi" w:cstheme="minorHAnsi"/>
          <w:color w:val="000000" w:themeColor="text1"/>
        </w:rPr>
        <w:t xml:space="preserve">While China does have its own values, they would be a hard sell around the globe. This means China’s development model does not enjoy wide recognition. This is a huge weakness for any would-be world </w:t>
      </w:r>
      <w:proofErr w:type="gramStart"/>
      <w:r w:rsidRPr="001760EC">
        <w:rPr>
          <w:rStyle w:val="StyleUnderline"/>
          <w:rFonts w:asciiTheme="majorHAnsi" w:hAnsiTheme="majorHAnsi" w:cstheme="minorHAnsi"/>
          <w:color w:val="000000" w:themeColor="text1"/>
        </w:rPr>
        <w:t>leader.</w:t>
      </w:r>
      <w:r w:rsidRPr="001760EC">
        <w:rPr>
          <w:rFonts w:asciiTheme="majorHAnsi" w:hAnsiTheme="majorHAnsi" w:cstheme="minorHAnsi"/>
          <w:color w:val="000000" w:themeColor="text1"/>
          <w:sz w:val="12"/>
          <w:szCs w:val="27"/>
        </w:rPr>
        <w:t>¶</w:t>
      </w:r>
      <w:proofErr w:type="gramEnd"/>
      <w:r w:rsidRPr="001760EC">
        <w:rPr>
          <w:rFonts w:asciiTheme="majorHAnsi" w:hAnsiTheme="majorHAnsi" w:cstheme="minorHAnsi"/>
          <w:color w:val="000000" w:themeColor="text1"/>
          <w:sz w:val="16"/>
          <w:szCs w:val="27"/>
        </w:rPr>
        <w:t xml:space="preserve"> In addition, </w:t>
      </w:r>
      <w:r w:rsidRPr="001760EC">
        <w:rPr>
          <w:rStyle w:val="StyleUnderline"/>
          <w:rFonts w:asciiTheme="majorHAnsi" w:hAnsiTheme="majorHAnsi" w:cstheme="minorHAnsi"/>
          <w:color w:val="000000" w:themeColor="text1"/>
        </w:rPr>
        <w:t>China’s public goods provision is very limited. In fact, it would be fair to say it has done little apart from sending some peacekeeping troops abroad and extending some help to developing countries</w:t>
      </w:r>
      <w:r w:rsidRPr="001760EC">
        <w:rPr>
          <w:rFonts w:asciiTheme="majorHAnsi" w:hAnsiTheme="majorHAnsi" w:cstheme="minorHAnsi"/>
          <w:color w:val="000000" w:themeColor="text1"/>
          <w:sz w:val="16"/>
          <w:szCs w:val="27"/>
        </w:rPr>
        <w:t xml:space="preserve">, such as those in Africa. </w:t>
      </w:r>
      <w:r w:rsidRPr="001760EC">
        <w:rPr>
          <w:rStyle w:val="StyleUnderline"/>
          <w:rFonts w:asciiTheme="majorHAnsi" w:hAnsiTheme="majorHAnsi" w:cstheme="minorHAnsi"/>
          <w:color w:val="000000" w:themeColor="text1"/>
        </w:rPr>
        <w:t>The resolution of the North Korean nuclear issue</w:t>
      </w:r>
      <w:r w:rsidRPr="001760EC">
        <w:rPr>
          <w:rFonts w:asciiTheme="majorHAnsi" w:hAnsiTheme="majorHAnsi" w:cstheme="minorHAnsi"/>
          <w:color w:val="000000" w:themeColor="text1"/>
          <w:sz w:val="16"/>
          <w:szCs w:val="27"/>
        </w:rPr>
        <w:t xml:space="preserve">, through the six-party talks which Beijing was spearheading, could have been a major public good. But, unfortunately, that diplomatic effort </w:t>
      </w:r>
      <w:r w:rsidRPr="001760EC">
        <w:rPr>
          <w:rStyle w:val="StyleUnderline"/>
          <w:rFonts w:asciiTheme="majorHAnsi" w:hAnsiTheme="majorHAnsi" w:cstheme="minorHAnsi"/>
          <w:color w:val="000000" w:themeColor="text1"/>
        </w:rPr>
        <w:t>has now stalled</w:t>
      </w:r>
      <w:r w:rsidRPr="001760EC">
        <w:rPr>
          <w:rFonts w:asciiTheme="majorHAnsi" w:hAnsiTheme="majorHAnsi" w:cstheme="minorHAnsi"/>
          <w:color w:val="000000" w:themeColor="text1"/>
          <w:sz w:val="16"/>
          <w:szCs w:val="27"/>
        </w:rPr>
        <w:t xml:space="preserve">. Meanwhile, the China-driven </w:t>
      </w:r>
      <w:r w:rsidRPr="001760EC">
        <w:rPr>
          <w:rFonts w:asciiTheme="majorHAnsi" w:eastAsiaTheme="majorEastAsia" w:hAnsiTheme="majorHAnsi" w:cstheme="minorHAnsi"/>
          <w:color w:val="000000" w:themeColor="text1"/>
          <w:sz w:val="16"/>
          <w:szCs w:val="27"/>
        </w:rPr>
        <w:t>Asian Infrastructure Investment Bank</w:t>
      </w:r>
      <w:r w:rsidRPr="001760EC">
        <w:rPr>
          <w:rFonts w:asciiTheme="majorHAnsi" w:hAnsiTheme="majorHAnsi" w:cstheme="minorHAnsi"/>
          <w:color w:val="000000" w:themeColor="text1"/>
          <w:sz w:val="16"/>
          <w:szCs w:val="27"/>
        </w:rPr>
        <w:t xml:space="preserve"> is still finding its feet and any positive spillover effects from infrastructure investments have yet to be </w:t>
      </w:r>
      <w:proofErr w:type="gramStart"/>
      <w:r w:rsidRPr="001760EC">
        <w:rPr>
          <w:rFonts w:asciiTheme="majorHAnsi" w:hAnsiTheme="majorHAnsi" w:cstheme="minorHAnsi"/>
          <w:color w:val="000000" w:themeColor="text1"/>
          <w:sz w:val="16"/>
          <w:szCs w:val="27"/>
        </w:rPr>
        <w:t>felt.</w:t>
      </w:r>
      <w:r w:rsidRPr="001760EC">
        <w:rPr>
          <w:rFonts w:asciiTheme="majorHAnsi" w:hAnsiTheme="majorHAnsi" w:cstheme="minorHAnsi"/>
          <w:color w:val="000000" w:themeColor="text1"/>
          <w:sz w:val="12"/>
          <w:szCs w:val="27"/>
        </w:rPr>
        <w:t>¶</w:t>
      </w:r>
      <w:proofErr w:type="gramEnd"/>
      <w:r w:rsidRPr="001760EC">
        <w:rPr>
          <w:rFonts w:asciiTheme="majorHAnsi" w:hAnsiTheme="majorHAnsi" w:cstheme="minorHAnsi"/>
          <w:color w:val="000000" w:themeColor="text1"/>
          <w:sz w:val="16"/>
          <w:szCs w:val="27"/>
        </w:rPr>
        <w:t xml:space="preserve"> </w:t>
      </w:r>
      <w:r w:rsidRPr="001760EC">
        <w:rPr>
          <w:rStyle w:val="StyleUnderline"/>
          <w:rFonts w:asciiTheme="majorHAnsi" w:hAnsiTheme="majorHAnsi" w:cstheme="minorHAnsi"/>
          <w:color w:val="000000" w:themeColor="text1"/>
        </w:rPr>
        <w:t>As for alliances, China barely has any.</w:t>
      </w:r>
      <w:r w:rsidRPr="001760EC">
        <w:rPr>
          <w:rFonts w:asciiTheme="majorHAnsi" w:hAnsiTheme="majorHAnsi" w:cstheme="minorHAnsi"/>
          <w:color w:val="000000" w:themeColor="text1"/>
          <w:sz w:val="16"/>
          <w:szCs w:val="27"/>
        </w:rPr>
        <w:t xml:space="preserve"> Although China has some real allies like Pakistan, they are too few. </w:t>
      </w:r>
      <w:r w:rsidRPr="001760EC">
        <w:rPr>
          <w:rStyle w:val="StyleUnderline"/>
          <w:rFonts w:asciiTheme="majorHAnsi" w:hAnsiTheme="majorHAnsi" w:cstheme="minorHAnsi"/>
          <w:color w:val="000000" w:themeColor="text1"/>
        </w:rPr>
        <w:t xml:space="preserve">China’s insistence on sticking to a non-aligned policy and its principle of non-interference has hindered the establishment of </w:t>
      </w:r>
      <w:proofErr w:type="gramStart"/>
      <w:r w:rsidRPr="001760EC">
        <w:rPr>
          <w:rStyle w:val="StyleUnderline"/>
          <w:rFonts w:asciiTheme="majorHAnsi" w:hAnsiTheme="majorHAnsi" w:cstheme="minorHAnsi"/>
          <w:color w:val="000000" w:themeColor="text1"/>
        </w:rPr>
        <w:t>alliances.</w:t>
      </w:r>
      <w:r w:rsidRPr="001760EC">
        <w:rPr>
          <w:rStyle w:val="StyleUnderline"/>
          <w:rFonts w:asciiTheme="majorHAnsi" w:hAnsiTheme="majorHAnsi" w:cstheme="minorHAnsi"/>
          <w:color w:val="000000" w:themeColor="text1"/>
          <w:sz w:val="12"/>
          <w:u w:val="none"/>
        </w:rPr>
        <w:t>¶</w:t>
      </w:r>
      <w:proofErr w:type="gramEnd"/>
      <w:r w:rsidRPr="001760EC">
        <w:rPr>
          <w:rStyle w:val="StyleUnderline"/>
          <w:rFonts w:asciiTheme="majorHAnsi" w:hAnsiTheme="majorHAnsi" w:cstheme="minorHAnsi"/>
          <w:color w:val="000000" w:themeColor="text1"/>
          <w:sz w:val="12"/>
        </w:rPr>
        <w:t xml:space="preserve"> </w:t>
      </w:r>
      <w:r w:rsidRPr="001760EC">
        <w:rPr>
          <w:rFonts w:asciiTheme="majorHAnsi" w:hAnsiTheme="majorHAnsi" w:cstheme="minorHAnsi"/>
          <w:color w:val="000000" w:themeColor="text1"/>
          <w:sz w:val="16"/>
          <w:szCs w:val="27"/>
        </w:rPr>
        <w:t xml:space="preserve">Finally, </w:t>
      </w:r>
      <w:r w:rsidRPr="001760EC">
        <w:rPr>
          <w:rStyle w:val="StyleUnderline"/>
          <w:rFonts w:asciiTheme="majorHAnsi" w:hAnsiTheme="majorHAnsi" w:cstheme="minorHAnsi"/>
          <w:color w:val="000000" w:themeColor="text1"/>
        </w:rPr>
        <w:t xml:space="preserve">luck has not come calling, and Trump’s policies do not provide </w:t>
      </w:r>
      <w:proofErr w:type="spellStart"/>
      <w:r w:rsidRPr="001760EC">
        <w:rPr>
          <w:rStyle w:val="StyleUnderline"/>
          <w:rFonts w:asciiTheme="majorHAnsi" w:hAnsiTheme="majorHAnsi" w:cstheme="minorHAnsi"/>
          <w:color w:val="000000" w:themeColor="text1"/>
        </w:rPr>
        <w:t>favourable</w:t>
      </w:r>
      <w:proofErr w:type="spellEnd"/>
      <w:r w:rsidRPr="001760EC">
        <w:rPr>
          <w:rStyle w:val="StyleUnderline"/>
          <w:rFonts w:asciiTheme="majorHAnsi" w:hAnsiTheme="majorHAnsi" w:cstheme="minorHAnsi"/>
          <w:color w:val="000000" w:themeColor="text1"/>
        </w:rPr>
        <w:t xml:space="preserve"> conditions for China to rise as a world leader.</w:t>
      </w:r>
      <w:r w:rsidRPr="001760EC">
        <w:rPr>
          <w:rStyle w:val="StyleUnderline"/>
          <w:rFonts w:asciiTheme="majorHAnsi" w:hAnsiTheme="majorHAnsi" w:cstheme="minorHAnsi"/>
          <w:color w:val="000000" w:themeColor="text1"/>
          <w:sz w:val="12"/>
          <w:u w:val="none"/>
        </w:rPr>
        <w:t>¶</w:t>
      </w:r>
      <w:r w:rsidRPr="001760EC">
        <w:rPr>
          <w:rStyle w:val="StyleUnderline"/>
          <w:rFonts w:asciiTheme="majorHAnsi" w:hAnsiTheme="majorHAnsi" w:cstheme="minorHAnsi"/>
          <w:color w:val="000000" w:themeColor="text1"/>
          <w:sz w:val="12"/>
        </w:rPr>
        <w:t xml:space="preserve"> </w:t>
      </w:r>
      <w:r w:rsidRPr="001760EC">
        <w:rPr>
          <w:rFonts w:asciiTheme="majorHAnsi" w:hAnsiTheme="majorHAnsi" w:cstheme="minorHAnsi"/>
          <w:color w:val="000000" w:themeColor="text1"/>
          <w:sz w:val="16"/>
          <w:szCs w:val="27"/>
        </w:rPr>
        <w:t xml:space="preserve">To conclude, </w:t>
      </w:r>
      <w:r w:rsidRPr="001760EC">
        <w:rPr>
          <w:rStyle w:val="StyleUnderline"/>
          <w:rFonts w:asciiTheme="majorHAnsi" w:hAnsiTheme="majorHAnsi" w:cstheme="minorHAnsi"/>
          <w:color w:val="000000" w:themeColor="text1"/>
        </w:rPr>
        <w:t>China does have the potential to be a world leader.</w:t>
      </w:r>
      <w:r w:rsidRPr="001760EC">
        <w:rPr>
          <w:rFonts w:asciiTheme="majorHAnsi" w:hAnsiTheme="majorHAnsi" w:cstheme="minorHAnsi"/>
          <w:color w:val="000000" w:themeColor="text1"/>
          <w:sz w:val="16"/>
          <w:szCs w:val="27"/>
        </w:rPr>
        <w:t xml:space="preserve"> But based on the current situation, </w:t>
      </w:r>
      <w:r w:rsidRPr="001760EC">
        <w:rPr>
          <w:rStyle w:val="StyleUnderline"/>
          <w:rFonts w:asciiTheme="majorHAnsi" w:hAnsiTheme="majorHAnsi" w:cstheme="minorHAnsi"/>
          <w:color w:val="000000" w:themeColor="text1"/>
        </w:rPr>
        <w:t>it still needs more than a decade</w:t>
      </w:r>
      <w:r w:rsidRPr="001760EC">
        <w:rPr>
          <w:rFonts w:asciiTheme="majorHAnsi" w:hAnsiTheme="majorHAnsi" w:cstheme="minorHAnsi"/>
          <w:color w:val="000000" w:themeColor="text1"/>
          <w:sz w:val="16"/>
          <w:szCs w:val="27"/>
        </w:rPr>
        <w:t xml:space="preserve">, at least, </w:t>
      </w:r>
      <w:r w:rsidRPr="001760EC">
        <w:rPr>
          <w:rStyle w:val="StyleUnderline"/>
          <w:rFonts w:asciiTheme="majorHAnsi" w:hAnsiTheme="majorHAnsi" w:cstheme="minorHAnsi"/>
          <w:color w:val="000000" w:themeColor="text1"/>
        </w:rPr>
        <w:t xml:space="preserve">to meet the first three conditions, assuming the pace of its development does not drastically slow, and moderate modifications can be made to its </w:t>
      </w:r>
      <w:proofErr w:type="gramStart"/>
      <w:r w:rsidRPr="001760EC">
        <w:rPr>
          <w:rStyle w:val="StyleUnderline"/>
          <w:rFonts w:asciiTheme="majorHAnsi" w:hAnsiTheme="majorHAnsi" w:cstheme="minorHAnsi"/>
          <w:color w:val="000000" w:themeColor="text1"/>
        </w:rPr>
        <w:t>ideology.</w:t>
      </w:r>
      <w:r w:rsidRPr="001760EC">
        <w:rPr>
          <w:rStyle w:val="StyleUnderline"/>
          <w:rFonts w:asciiTheme="majorHAnsi" w:hAnsiTheme="majorHAnsi" w:cstheme="minorHAnsi"/>
          <w:color w:val="000000" w:themeColor="text1"/>
          <w:sz w:val="12"/>
          <w:u w:val="none"/>
        </w:rPr>
        <w:t>¶</w:t>
      </w:r>
      <w:proofErr w:type="gramEnd"/>
      <w:r w:rsidRPr="001760EC">
        <w:rPr>
          <w:rStyle w:val="StyleUnderline"/>
          <w:rFonts w:asciiTheme="majorHAnsi" w:hAnsiTheme="majorHAnsi" w:cstheme="minorHAnsi"/>
          <w:color w:val="000000" w:themeColor="text1"/>
          <w:sz w:val="12"/>
        </w:rPr>
        <w:t xml:space="preserve"> </w:t>
      </w:r>
      <w:r w:rsidRPr="001760EC">
        <w:rPr>
          <w:rStyle w:val="Emphasis"/>
          <w:rFonts w:asciiTheme="majorHAnsi" w:hAnsiTheme="majorHAnsi" w:cstheme="minorHAnsi"/>
          <w:color w:val="000000" w:themeColor="text1"/>
        </w:rPr>
        <w:t>So, instead of forcing itself into the leading position, China should calm down a little and focus on developing and improving its own nation first.</w:t>
      </w:r>
    </w:p>
    <w:p w14:paraId="1C01AC80" w14:textId="77777777" w:rsidR="00267A2E" w:rsidRPr="001760EC" w:rsidRDefault="00267A2E" w:rsidP="00267A2E">
      <w:pPr>
        <w:pStyle w:val="NormalWeb"/>
        <w:shd w:val="clear" w:color="auto" w:fill="FFFFFF"/>
        <w:spacing w:before="0" w:beforeAutospacing="0" w:after="240" w:afterAutospacing="0"/>
        <w:textAlignment w:val="baseline"/>
        <w:rPr>
          <w:rFonts w:asciiTheme="majorHAnsi" w:hAnsiTheme="majorHAnsi" w:cstheme="minorHAnsi"/>
          <w:color w:val="000000" w:themeColor="text1"/>
          <w:sz w:val="16"/>
        </w:rPr>
      </w:pPr>
    </w:p>
    <w:p w14:paraId="074374C2" w14:textId="77777777" w:rsidR="00267A2E" w:rsidRPr="001760EC" w:rsidRDefault="00267A2E" w:rsidP="00267A2E">
      <w:pPr>
        <w:pStyle w:val="NormalWeb"/>
        <w:shd w:val="clear" w:color="auto" w:fill="FFFFFF"/>
        <w:spacing w:before="0" w:beforeAutospacing="0" w:after="240" w:afterAutospacing="0"/>
        <w:textAlignment w:val="baseline"/>
        <w:rPr>
          <w:rFonts w:asciiTheme="majorHAnsi" w:hAnsiTheme="majorHAnsi" w:cstheme="minorHAnsi"/>
          <w:color w:val="000000" w:themeColor="text1"/>
          <w:sz w:val="16"/>
        </w:rPr>
      </w:pPr>
    </w:p>
    <w:p w14:paraId="41E2EA2D" w14:textId="77777777" w:rsidR="00267A2E" w:rsidRPr="001760EC" w:rsidRDefault="00267A2E" w:rsidP="00267A2E">
      <w:pPr>
        <w:pStyle w:val="Heading4"/>
        <w:rPr>
          <w:rFonts w:asciiTheme="majorHAnsi" w:hAnsiTheme="majorHAnsi"/>
        </w:rPr>
      </w:pPr>
      <w:r w:rsidRPr="001760EC">
        <w:rPr>
          <w:rFonts w:asciiTheme="majorHAnsi" w:hAnsiTheme="majorHAnsi"/>
        </w:rPr>
        <w:t xml:space="preserve">Despite their </w:t>
      </w:r>
      <w:proofErr w:type="gramStart"/>
      <w:r w:rsidRPr="001760EC">
        <w:rPr>
          <w:rFonts w:asciiTheme="majorHAnsi" w:hAnsiTheme="majorHAnsi"/>
        </w:rPr>
        <w:t>attempts</w:t>
      </w:r>
      <w:proofErr w:type="gramEnd"/>
      <w:r w:rsidRPr="001760EC">
        <w:rPr>
          <w:rFonts w:asciiTheme="majorHAnsi" w:hAnsiTheme="majorHAnsi"/>
        </w:rPr>
        <w:t xml:space="preserve"> China is unable to become global leader</w:t>
      </w:r>
    </w:p>
    <w:p w14:paraId="393EA6ED" w14:textId="77777777" w:rsidR="00267A2E" w:rsidRPr="001760EC" w:rsidRDefault="00267A2E" w:rsidP="00267A2E">
      <w:pPr>
        <w:rPr>
          <w:rFonts w:asciiTheme="majorHAnsi" w:hAnsiTheme="majorHAnsi"/>
          <w:b/>
          <w:sz w:val="26"/>
          <w:szCs w:val="26"/>
        </w:rPr>
      </w:pPr>
      <w:proofErr w:type="spellStart"/>
      <w:r w:rsidRPr="001760EC">
        <w:rPr>
          <w:rFonts w:asciiTheme="majorHAnsi" w:hAnsiTheme="majorHAnsi"/>
          <w:b/>
          <w:sz w:val="26"/>
          <w:szCs w:val="26"/>
        </w:rPr>
        <w:t>Hartcher</w:t>
      </w:r>
      <w:proofErr w:type="spellEnd"/>
      <w:r w:rsidRPr="001760EC">
        <w:rPr>
          <w:rFonts w:asciiTheme="majorHAnsi" w:hAnsiTheme="majorHAnsi"/>
          <w:b/>
          <w:sz w:val="26"/>
          <w:szCs w:val="26"/>
        </w:rPr>
        <w:t>, international editor at SMH, 2017</w:t>
      </w:r>
    </w:p>
    <w:p w14:paraId="33969F20" w14:textId="77777777" w:rsidR="00267A2E" w:rsidRPr="001760EC" w:rsidRDefault="00267A2E" w:rsidP="00267A2E">
      <w:pPr>
        <w:rPr>
          <w:rFonts w:asciiTheme="majorHAnsi" w:hAnsiTheme="majorHAnsi"/>
        </w:rPr>
      </w:pPr>
      <w:r w:rsidRPr="001760EC">
        <w:rPr>
          <w:rFonts w:asciiTheme="majorHAnsi" w:hAnsiTheme="majorHAnsi"/>
        </w:rPr>
        <w:t xml:space="preserve">(Peter, 5/16/17, “Has the mantle of global leadership passed from the US to </w:t>
      </w:r>
      <w:proofErr w:type="gramStart"/>
      <w:r w:rsidRPr="001760EC">
        <w:rPr>
          <w:rFonts w:asciiTheme="majorHAnsi" w:hAnsiTheme="majorHAnsi"/>
        </w:rPr>
        <w:t>China?,</w:t>
      </w:r>
      <w:proofErr w:type="gramEnd"/>
      <w:r w:rsidRPr="001760EC">
        <w:rPr>
          <w:rFonts w:asciiTheme="majorHAnsi" w:hAnsiTheme="majorHAnsi"/>
        </w:rPr>
        <w:t>” Sydney Morning Herald, http://www.smh.com.au/comment/has-the-mantle-of-global-leadership-passed-from-the-us-to-china-20170515-gw562l.html, accessed 7/14/17, GDI-PW)</w:t>
      </w:r>
    </w:p>
    <w:p w14:paraId="34635DFA" w14:textId="77777777" w:rsidR="00267A2E" w:rsidRPr="001760EC" w:rsidRDefault="00267A2E" w:rsidP="00267A2E">
      <w:pPr>
        <w:pStyle w:val="NormalWeb"/>
        <w:shd w:val="clear" w:color="auto" w:fill="FFFFFF"/>
        <w:spacing w:before="0" w:beforeAutospacing="0" w:after="240" w:afterAutospacing="0"/>
        <w:textAlignment w:val="baseline"/>
        <w:rPr>
          <w:rFonts w:asciiTheme="majorHAnsi" w:hAnsiTheme="majorHAnsi" w:cstheme="minorHAnsi"/>
          <w:color w:val="000000" w:themeColor="text1"/>
          <w:sz w:val="16"/>
        </w:rPr>
      </w:pPr>
      <w:r w:rsidRPr="001760EC">
        <w:rPr>
          <w:rStyle w:val="StyleUnderline"/>
          <w:rFonts w:asciiTheme="majorHAnsi" w:hAnsiTheme="majorHAnsi" w:cstheme="minorHAnsi"/>
          <w:color w:val="000000" w:themeColor="text1"/>
        </w:rPr>
        <w:t xml:space="preserve">Xi took pains to assure leaders that he was not interested in "outdated geopolitical </w:t>
      </w:r>
      <w:proofErr w:type="spellStart"/>
      <w:r w:rsidRPr="001760EC">
        <w:rPr>
          <w:rStyle w:val="StyleUnderline"/>
          <w:rFonts w:asciiTheme="majorHAnsi" w:hAnsiTheme="majorHAnsi" w:cstheme="minorHAnsi"/>
          <w:color w:val="000000" w:themeColor="text1"/>
        </w:rPr>
        <w:t>manoeuvrings</w:t>
      </w:r>
      <w:proofErr w:type="spellEnd"/>
      <w:r w:rsidRPr="001760EC">
        <w:rPr>
          <w:rStyle w:val="StyleUnderline"/>
          <w:rFonts w:asciiTheme="majorHAnsi" w:hAnsiTheme="majorHAnsi" w:cstheme="minorHAnsi"/>
          <w:color w:val="000000" w:themeColor="text1"/>
        </w:rPr>
        <w:t xml:space="preserve">" </w:t>
      </w:r>
      <w:r w:rsidRPr="001760EC">
        <w:rPr>
          <w:rFonts w:asciiTheme="majorHAnsi" w:hAnsiTheme="majorHAnsi" w:cstheme="minorHAnsi"/>
          <w:color w:val="000000" w:themeColor="text1"/>
          <w:sz w:val="16"/>
        </w:rPr>
        <w:t xml:space="preserve">and sought only "win-win" </w:t>
      </w:r>
      <w:proofErr w:type="gramStart"/>
      <w:r w:rsidRPr="001760EC">
        <w:rPr>
          <w:rFonts w:asciiTheme="majorHAnsi" w:hAnsiTheme="majorHAnsi" w:cstheme="minorHAnsi"/>
          <w:color w:val="000000" w:themeColor="text1"/>
          <w:sz w:val="16"/>
        </w:rPr>
        <w:t>cooperation.</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Yet we know </w:t>
      </w:r>
      <w:r w:rsidRPr="001760EC">
        <w:rPr>
          <w:rStyle w:val="StyleUnderline"/>
          <w:rFonts w:asciiTheme="majorHAnsi" w:hAnsiTheme="majorHAnsi" w:cstheme="minorHAnsi"/>
          <w:color w:val="000000" w:themeColor="text1"/>
        </w:rPr>
        <w:t xml:space="preserve">China has used economic coercion of smaller countries whenever it suited. South Korea and Taiwan, for instance, are suffering undeclared Chinese sanctions right now. </w:t>
      </w:r>
      <w:r w:rsidRPr="001760EC">
        <w:rPr>
          <w:rStyle w:val="StyleUnderline"/>
          <w:rFonts w:asciiTheme="majorHAnsi" w:hAnsiTheme="majorHAnsi" w:cstheme="minorHAnsi"/>
          <w:color w:val="000000" w:themeColor="text1"/>
          <w:sz w:val="12"/>
          <w:u w:val="none"/>
        </w:rPr>
        <w:t>¶</w:t>
      </w:r>
      <w:r w:rsidRPr="001760EC">
        <w:rPr>
          <w:rStyle w:val="StyleUnderline"/>
          <w:rFonts w:asciiTheme="majorHAnsi" w:hAnsiTheme="majorHAnsi" w:cstheme="minorHAnsi"/>
          <w:color w:val="000000" w:themeColor="text1"/>
          <w:sz w:val="12"/>
        </w:rPr>
        <w:t xml:space="preserve"> </w:t>
      </w:r>
      <w:r w:rsidRPr="001760EC">
        <w:rPr>
          <w:rStyle w:val="StyleUnderline"/>
          <w:rFonts w:asciiTheme="majorHAnsi" w:hAnsiTheme="majorHAnsi" w:cstheme="minorHAnsi"/>
          <w:color w:val="000000" w:themeColor="text1"/>
        </w:rPr>
        <w:t>And not everyone is happy with the Belt and Road</w:t>
      </w:r>
      <w:r w:rsidRPr="001760EC">
        <w:rPr>
          <w:rFonts w:asciiTheme="majorHAnsi" w:hAnsiTheme="majorHAnsi" w:cstheme="minorHAnsi"/>
          <w:color w:val="000000" w:themeColor="text1"/>
          <w:sz w:val="16"/>
        </w:rPr>
        <w:t xml:space="preserve">. </w:t>
      </w:r>
      <w:r w:rsidRPr="001760EC">
        <w:rPr>
          <w:rStyle w:val="StyleUnderline"/>
          <w:rFonts w:asciiTheme="majorHAnsi" w:hAnsiTheme="majorHAnsi" w:cstheme="minorHAnsi"/>
          <w:color w:val="000000" w:themeColor="text1"/>
        </w:rPr>
        <w:t>India opposes it</w:t>
      </w:r>
      <w:r w:rsidRPr="001760EC">
        <w:rPr>
          <w:rFonts w:asciiTheme="majorHAnsi" w:hAnsiTheme="majorHAnsi" w:cstheme="minorHAnsi"/>
          <w:color w:val="000000" w:themeColor="text1"/>
          <w:sz w:val="16"/>
        </w:rPr>
        <w:t xml:space="preserve"> as an intrusion. </w:t>
      </w:r>
      <w:r w:rsidRPr="001760EC">
        <w:rPr>
          <w:rStyle w:val="StyleUnderline"/>
          <w:rFonts w:asciiTheme="majorHAnsi" w:hAnsiTheme="majorHAnsi" w:cstheme="minorHAnsi"/>
          <w:color w:val="000000" w:themeColor="text1"/>
        </w:rPr>
        <w:t>Japan is very uneasy</w:t>
      </w:r>
      <w:r w:rsidRPr="001760EC">
        <w:rPr>
          <w:rFonts w:asciiTheme="majorHAnsi" w:hAnsiTheme="majorHAnsi" w:cstheme="minorHAnsi"/>
          <w:color w:val="000000" w:themeColor="text1"/>
          <w:sz w:val="16"/>
        </w:rPr>
        <w:t xml:space="preserve"> at the implications. Nonetheless</w:t>
      </w:r>
      <w:r w:rsidRPr="001760EC">
        <w:rPr>
          <w:rStyle w:val="StyleUnderline"/>
          <w:rFonts w:asciiTheme="majorHAnsi" w:hAnsiTheme="majorHAnsi" w:cstheme="minorHAnsi"/>
          <w:color w:val="000000" w:themeColor="text1"/>
        </w:rPr>
        <w:t>, is the mantle of global leadership passing to China</w:t>
      </w:r>
      <w:r w:rsidRPr="001760EC">
        <w:rPr>
          <w:rFonts w:asciiTheme="majorHAnsi" w:hAnsiTheme="majorHAnsi" w:cstheme="minorHAnsi"/>
          <w:color w:val="000000" w:themeColor="text1"/>
          <w:sz w:val="16"/>
        </w:rPr>
        <w:t xml:space="preserve">? Rory </w:t>
      </w:r>
      <w:proofErr w:type="spellStart"/>
      <w:r w:rsidRPr="001760EC">
        <w:rPr>
          <w:rFonts w:asciiTheme="majorHAnsi" w:hAnsiTheme="majorHAnsi" w:cstheme="minorHAnsi"/>
          <w:color w:val="000000" w:themeColor="text1"/>
          <w:sz w:val="16"/>
        </w:rPr>
        <w:t>Medcalf</w:t>
      </w:r>
      <w:proofErr w:type="spellEnd"/>
      <w:r w:rsidRPr="001760EC">
        <w:rPr>
          <w:rFonts w:asciiTheme="majorHAnsi" w:hAnsiTheme="majorHAnsi" w:cstheme="minorHAnsi"/>
          <w:color w:val="000000" w:themeColor="text1"/>
          <w:sz w:val="16"/>
        </w:rPr>
        <w:t xml:space="preserve"> of the ANU National Security College says it's "too early to call</w:t>
      </w:r>
      <w:proofErr w:type="gramStart"/>
      <w:r w:rsidRPr="001760EC">
        <w:rPr>
          <w:rFonts w:asciiTheme="majorHAnsi" w:hAnsiTheme="majorHAnsi" w:cstheme="minorHAnsi"/>
          <w:color w:val="000000" w:themeColor="text1"/>
          <w:sz w:val="16"/>
        </w:rPr>
        <w:t>".</w:t>
      </w:r>
      <w:r w:rsidRPr="001760EC">
        <w:rPr>
          <w:rFonts w:asciiTheme="majorHAnsi" w:hAnsiTheme="majorHAnsi" w:cstheme="minorHAnsi"/>
          <w:color w:val="000000" w:themeColor="text1"/>
          <w:sz w:val="12"/>
        </w:rPr>
        <w:t>¶</w:t>
      </w:r>
      <w:proofErr w:type="gramEnd"/>
      <w:r w:rsidRPr="001760EC">
        <w:rPr>
          <w:rFonts w:asciiTheme="majorHAnsi" w:hAnsiTheme="majorHAnsi" w:cstheme="minorHAnsi"/>
          <w:color w:val="000000" w:themeColor="text1"/>
          <w:sz w:val="16"/>
        </w:rPr>
        <w:t xml:space="preserve"> </w:t>
      </w:r>
      <w:r w:rsidRPr="001760EC">
        <w:rPr>
          <w:rStyle w:val="StyleUnderline"/>
          <w:rFonts w:asciiTheme="majorHAnsi" w:hAnsiTheme="majorHAnsi" w:cstheme="minorHAnsi"/>
          <w:color w:val="000000" w:themeColor="text1"/>
        </w:rPr>
        <w:t xml:space="preserve">A true world leader provides public goods to the international system, even when it comes at some difficulty and expense. The US is allowing its traditional management of some global public goods like trade </w:t>
      </w:r>
      <w:proofErr w:type="spellStart"/>
      <w:r w:rsidRPr="001760EC">
        <w:rPr>
          <w:rStyle w:val="StyleUnderline"/>
          <w:rFonts w:asciiTheme="majorHAnsi" w:hAnsiTheme="majorHAnsi" w:cstheme="minorHAnsi"/>
          <w:color w:val="000000" w:themeColor="text1"/>
        </w:rPr>
        <w:t>liberalisation</w:t>
      </w:r>
      <w:proofErr w:type="spellEnd"/>
      <w:r w:rsidRPr="001760EC">
        <w:rPr>
          <w:rStyle w:val="StyleUnderline"/>
          <w:rFonts w:asciiTheme="majorHAnsi" w:hAnsiTheme="majorHAnsi" w:cstheme="minorHAnsi"/>
          <w:color w:val="000000" w:themeColor="text1"/>
        </w:rPr>
        <w:t xml:space="preserve"> and climate change mitigation to lapse. </w:t>
      </w:r>
      <w:r w:rsidRPr="001760EC">
        <w:rPr>
          <w:rStyle w:val="StyleUnderline"/>
          <w:rFonts w:asciiTheme="majorHAnsi" w:hAnsiTheme="majorHAnsi" w:cstheme="minorHAnsi"/>
          <w:color w:val="000000" w:themeColor="text1"/>
          <w:sz w:val="12"/>
          <w:u w:val="none"/>
        </w:rPr>
        <w:t>¶</w:t>
      </w:r>
      <w:r w:rsidRPr="001760EC">
        <w:rPr>
          <w:rStyle w:val="StyleUnderline"/>
          <w:rFonts w:asciiTheme="majorHAnsi" w:hAnsiTheme="majorHAnsi" w:cstheme="minorHAnsi"/>
          <w:color w:val="000000" w:themeColor="text1"/>
          <w:sz w:val="12"/>
        </w:rPr>
        <w:t xml:space="preserve"> </w:t>
      </w:r>
      <w:r w:rsidRPr="001760EC">
        <w:rPr>
          <w:rFonts w:asciiTheme="majorHAnsi" w:hAnsiTheme="majorHAnsi" w:cstheme="minorHAnsi"/>
          <w:color w:val="000000" w:themeColor="text1"/>
          <w:sz w:val="16"/>
        </w:rPr>
        <w:t xml:space="preserve">But </w:t>
      </w:r>
      <w:r w:rsidRPr="001760EC">
        <w:rPr>
          <w:rStyle w:val="StyleUnderline"/>
          <w:rFonts w:asciiTheme="majorHAnsi" w:hAnsiTheme="majorHAnsi" w:cstheme="minorHAnsi"/>
          <w:color w:val="000000" w:themeColor="text1"/>
        </w:rPr>
        <w:t>China's initiatives to date fail to meet this high standard</w:t>
      </w:r>
      <w:r w:rsidRPr="001760EC">
        <w:rPr>
          <w:rFonts w:asciiTheme="majorHAnsi" w:hAnsiTheme="majorHAnsi" w:cstheme="minorHAnsi"/>
          <w:color w:val="000000" w:themeColor="text1"/>
          <w:sz w:val="16"/>
        </w:rPr>
        <w:t xml:space="preserve">, argues </w:t>
      </w:r>
      <w:proofErr w:type="spellStart"/>
      <w:r w:rsidRPr="001760EC">
        <w:rPr>
          <w:rFonts w:asciiTheme="majorHAnsi" w:hAnsiTheme="majorHAnsi" w:cstheme="minorHAnsi"/>
          <w:color w:val="000000" w:themeColor="text1"/>
          <w:sz w:val="16"/>
        </w:rPr>
        <w:t>Medcalf</w:t>
      </w:r>
      <w:proofErr w:type="spellEnd"/>
      <w:r w:rsidRPr="001760EC">
        <w:rPr>
          <w:rFonts w:asciiTheme="majorHAnsi" w:hAnsiTheme="majorHAnsi" w:cstheme="minorHAnsi"/>
          <w:color w:val="000000" w:themeColor="text1"/>
          <w:sz w:val="16"/>
        </w:rPr>
        <w:t xml:space="preserve">. </w:t>
      </w:r>
      <w:r w:rsidRPr="001760EC">
        <w:rPr>
          <w:rStyle w:val="StyleUnderline"/>
          <w:rFonts w:asciiTheme="majorHAnsi" w:hAnsiTheme="majorHAnsi" w:cstheme="minorHAnsi"/>
          <w:color w:val="000000" w:themeColor="text1"/>
        </w:rPr>
        <w:t>China is too narrowly nationalistic</w:t>
      </w:r>
      <w:r w:rsidRPr="001760EC">
        <w:rPr>
          <w:rFonts w:asciiTheme="majorHAnsi" w:hAnsiTheme="majorHAnsi" w:cstheme="minorHAnsi"/>
          <w:color w:val="000000" w:themeColor="text1"/>
          <w:sz w:val="16"/>
        </w:rPr>
        <w:t>, he says. "</w:t>
      </w:r>
      <w:r w:rsidRPr="001760EC">
        <w:rPr>
          <w:rStyle w:val="StyleUnderline"/>
          <w:rFonts w:asciiTheme="majorHAnsi" w:hAnsiTheme="majorHAnsi" w:cstheme="minorHAnsi"/>
          <w:color w:val="000000" w:themeColor="text1"/>
        </w:rPr>
        <w:t xml:space="preserve">The world is more likely to go through a phase without a clear leader than to go into Chinese </w:t>
      </w:r>
      <w:r w:rsidRPr="001760EC">
        <w:rPr>
          <w:rStyle w:val="StyleUnderline"/>
          <w:rFonts w:asciiTheme="majorHAnsi" w:hAnsiTheme="majorHAnsi" w:cstheme="minorHAnsi"/>
          <w:color w:val="000000" w:themeColor="text1"/>
        </w:rPr>
        <w:lastRenderedPageBreak/>
        <w:t>leadership," he says. Global leadership, quite suddenly, is up for grabs. China is grasping for the mantle and it's not yet clear that it can win it</w:t>
      </w:r>
      <w:r w:rsidRPr="001760EC">
        <w:rPr>
          <w:rFonts w:asciiTheme="majorHAnsi" w:hAnsiTheme="majorHAnsi" w:cstheme="minorHAnsi"/>
          <w:color w:val="000000" w:themeColor="text1"/>
          <w:sz w:val="16"/>
        </w:rPr>
        <w:t>. Can the US recover it? Or is history leaving Trump's America behind?</w:t>
      </w:r>
    </w:p>
    <w:p w14:paraId="63190102" w14:textId="77777777" w:rsidR="00267A2E" w:rsidRPr="001760EC" w:rsidRDefault="00267A2E" w:rsidP="00267A2E">
      <w:pPr>
        <w:pStyle w:val="Heading4"/>
        <w:rPr>
          <w:rFonts w:asciiTheme="majorHAnsi" w:hAnsiTheme="majorHAnsi"/>
        </w:rPr>
      </w:pPr>
      <w:r w:rsidRPr="001760EC">
        <w:rPr>
          <w:rFonts w:asciiTheme="majorHAnsi" w:hAnsiTheme="majorHAnsi"/>
        </w:rPr>
        <w:t>China is far away from being a global leader</w:t>
      </w:r>
    </w:p>
    <w:p w14:paraId="5148849D" w14:textId="77777777" w:rsidR="00267A2E" w:rsidRPr="001760EC" w:rsidRDefault="00267A2E" w:rsidP="00267A2E">
      <w:pPr>
        <w:rPr>
          <w:rFonts w:asciiTheme="majorHAnsi" w:hAnsiTheme="majorHAnsi"/>
          <w:b/>
          <w:sz w:val="26"/>
          <w:szCs w:val="26"/>
        </w:rPr>
      </w:pPr>
      <w:proofErr w:type="gramStart"/>
      <w:r w:rsidRPr="001760EC">
        <w:rPr>
          <w:rFonts w:asciiTheme="majorHAnsi" w:hAnsiTheme="majorHAnsi"/>
          <w:b/>
          <w:sz w:val="26"/>
          <w:szCs w:val="26"/>
        </w:rPr>
        <w:t xml:space="preserve">Huang,  </w:t>
      </w:r>
      <w:proofErr w:type="spellStart"/>
      <w:r w:rsidRPr="001760EC">
        <w:rPr>
          <w:rFonts w:asciiTheme="majorHAnsi" w:hAnsiTheme="majorHAnsi"/>
          <w:b/>
          <w:sz w:val="26"/>
          <w:szCs w:val="26"/>
        </w:rPr>
        <w:t>Cfr</w:t>
      </w:r>
      <w:proofErr w:type="spellEnd"/>
      <w:proofErr w:type="gramEnd"/>
      <w:r w:rsidRPr="001760EC">
        <w:rPr>
          <w:rFonts w:asciiTheme="majorHAnsi" w:hAnsiTheme="majorHAnsi"/>
          <w:b/>
          <w:sz w:val="26"/>
          <w:szCs w:val="26"/>
        </w:rPr>
        <w:t xml:space="preserve"> Writer, 2017</w:t>
      </w:r>
    </w:p>
    <w:p w14:paraId="66146189" w14:textId="77777777" w:rsidR="00267A2E" w:rsidRPr="001760EC" w:rsidRDefault="00267A2E" w:rsidP="00267A2E">
      <w:pPr>
        <w:rPr>
          <w:rFonts w:asciiTheme="majorHAnsi" w:hAnsiTheme="majorHAnsi"/>
        </w:rPr>
      </w:pPr>
      <w:r w:rsidRPr="001760EC">
        <w:rPr>
          <w:rFonts w:asciiTheme="majorHAnsi" w:hAnsiTheme="majorHAnsi"/>
        </w:rPr>
        <w:t>(</w:t>
      </w:r>
      <w:proofErr w:type="spellStart"/>
      <w:r w:rsidRPr="001760EC">
        <w:rPr>
          <w:rFonts w:asciiTheme="majorHAnsi" w:hAnsiTheme="majorHAnsi"/>
        </w:rPr>
        <w:t>Yanzhong</w:t>
      </w:r>
      <w:proofErr w:type="spellEnd"/>
      <w:r w:rsidRPr="001760EC">
        <w:rPr>
          <w:rFonts w:asciiTheme="majorHAnsi" w:hAnsiTheme="majorHAnsi"/>
        </w:rPr>
        <w:t>, 4/21/17, “A Superpower, But Not Yet a Global Leader”, Real Clear Defense, http://www.realcleardefense.com/articles/2017/04/21/a_superpower_but_not_yet_a_global_leader_111220.html, accessed 7/14/17, GDI-PW)</w:t>
      </w:r>
    </w:p>
    <w:p w14:paraId="36EEB131" w14:textId="77777777" w:rsidR="00267A2E" w:rsidRPr="001760EC" w:rsidRDefault="00267A2E" w:rsidP="00267A2E">
      <w:pPr>
        <w:pStyle w:val="NormalWeb"/>
        <w:shd w:val="clear" w:color="auto" w:fill="FFFFFF"/>
        <w:spacing w:before="0" w:beforeAutospacing="0" w:after="0" w:afterAutospacing="0"/>
        <w:rPr>
          <w:rStyle w:val="StyleUnderline"/>
          <w:rFonts w:asciiTheme="majorHAnsi" w:hAnsiTheme="majorHAnsi" w:cstheme="minorHAnsi"/>
        </w:rPr>
      </w:pPr>
      <w:r w:rsidRPr="001760EC">
        <w:rPr>
          <w:rFonts w:asciiTheme="majorHAnsi" w:hAnsiTheme="majorHAnsi" w:cstheme="minorHAnsi"/>
          <w:color w:val="000000"/>
          <w:sz w:val="16"/>
        </w:rPr>
        <w:t xml:space="preserve">Despite this, </w:t>
      </w:r>
      <w:r w:rsidRPr="001760EC">
        <w:rPr>
          <w:rStyle w:val="StyleUnderline"/>
          <w:rFonts w:asciiTheme="majorHAnsi" w:hAnsiTheme="majorHAnsi" w:cstheme="minorHAnsi"/>
        </w:rPr>
        <w:t>glaring capacity gaps exist, preventing China from becoming a true global leader</w:t>
      </w:r>
      <w:r w:rsidRPr="001760EC">
        <w:rPr>
          <w:rFonts w:asciiTheme="majorHAnsi" w:hAnsiTheme="majorHAnsi" w:cstheme="minorHAnsi"/>
          <w:color w:val="000000"/>
          <w:sz w:val="16"/>
        </w:rPr>
        <w:t xml:space="preserve">. First of all, </w:t>
      </w:r>
      <w:r w:rsidRPr="001760EC">
        <w:rPr>
          <w:rStyle w:val="StyleUnderline"/>
          <w:rFonts w:asciiTheme="majorHAnsi" w:hAnsiTheme="majorHAnsi" w:cstheme="minorHAnsi"/>
        </w:rPr>
        <w:t>being a leader in sustaining the liberal international order requires China to commit a huge amount of resources</w:t>
      </w:r>
      <w:r w:rsidRPr="001760EC">
        <w:rPr>
          <w:rFonts w:asciiTheme="majorHAnsi" w:hAnsiTheme="majorHAnsi" w:cstheme="minorHAnsi"/>
          <w:color w:val="000000"/>
          <w:sz w:val="16"/>
        </w:rPr>
        <w:t xml:space="preserve">. While </w:t>
      </w:r>
      <w:r w:rsidRPr="001760EC">
        <w:rPr>
          <w:rStyle w:val="StyleUnderline"/>
          <w:rFonts w:asciiTheme="majorHAnsi" w:hAnsiTheme="majorHAnsi" w:cstheme="minorHAnsi"/>
        </w:rPr>
        <w:t>China is</w:t>
      </w:r>
      <w:r w:rsidRPr="001760EC">
        <w:rPr>
          <w:rFonts w:asciiTheme="majorHAnsi" w:hAnsiTheme="majorHAnsi" w:cstheme="minorHAnsi"/>
          <w:color w:val="000000"/>
          <w:sz w:val="16"/>
        </w:rPr>
        <w:t xml:space="preserve"> now a net donor of foreign aid, it is </w:t>
      </w:r>
      <w:r w:rsidRPr="001760EC">
        <w:rPr>
          <w:rStyle w:val="StyleUnderline"/>
          <w:rFonts w:asciiTheme="majorHAnsi" w:hAnsiTheme="majorHAnsi" w:cstheme="minorHAnsi"/>
        </w:rPr>
        <w:t xml:space="preserve">far from achieving the donor status of many OECD countries. China thus far does not have foreign aid laws or a specialized development assistance agency analogous to the </w:t>
      </w:r>
      <w:r w:rsidRPr="001760EC">
        <w:rPr>
          <w:rFonts w:asciiTheme="majorHAnsi" w:hAnsiTheme="majorHAnsi" w:cstheme="minorHAnsi"/>
          <w:sz w:val="16"/>
        </w:rPr>
        <w:t>U.S. Agency for International Development</w:t>
      </w:r>
      <w:r w:rsidRPr="001760EC">
        <w:rPr>
          <w:rFonts w:asciiTheme="majorHAnsi" w:hAnsiTheme="majorHAnsi" w:cstheme="minorHAnsi"/>
          <w:color w:val="000000"/>
          <w:sz w:val="16"/>
        </w:rPr>
        <w:t xml:space="preserve"> (</w:t>
      </w:r>
      <w:r w:rsidRPr="001760EC">
        <w:rPr>
          <w:rStyle w:val="StyleUnderline"/>
          <w:rFonts w:asciiTheme="majorHAnsi" w:hAnsiTheme="majorHAnsi" w:cstheme="minorHAnsi"/>
        </w:rPr>
        <w:t>USAID</w:t>
      </w:r>
      <w:r w:rsidRPr="001760EC">
        <w:rPr>
          <w:rFonts w:asciiTheme="majorHAnsi" w:hAnsiTheme="majorHAnsi" w:cstheme="minorHAnsi"/>
          <w:color w:val="000000"/>
          <w:sz w:val="16"/>
        </w:rPr>
        <w:t xml:space="preserve">) to coordinate development assistance. Its annual spending on global health is about $200 to $300 million, far less than </w:t>
      </w:r>
      <w:r w:rsidRPr="001760EC">
        <w:rPr>
          <w:rFonts w:asciiTheme="majorHAnsi" w:eastAsiaTheme="majorEastAsia" w:hAnsiTheme="majorHAnsi" w:cstheme="minorHAnsi"/>
          <w:color w:val="000000"/>
          <w:sz w:val="16"/>
        </w:rPr>
        <w:t>U.S. government funding for global health</w:t>
      </w:r>
      <w:r w:rsidRPr="001760EC">
        <w:rPr>
          <w:rFonts w:asciiTheme="majorHAnsi" w:hAnsiTheme="majorHAnsi" w:cstheme="minorHAnsi"/>
          <w:color w:val="000000"/>
          <w:sz w:val="16"/>
        </w:rPr>
        <w:t xml:space="preserve"> (about $10 billion). </w:t>
      </w:r>
      <w:r w:rsidRPr="001760EC">
        <w:rPr>
          <w:rStyle w:val="StyleUnderline"/>
          <w:rFonts w:asciiTheme="majorHAnsi" w:hAnsiTheme="majorHAnsi" w:cstheme="minorHAnsi"/>
        </w:rPr>
        <w:t xml:space="preserve">Unless we see a revamp of its foreign aid institutions or a sharp rise in its amount of foreign aid, it would be unrealistic to talk about China substituting the role of the United States in global </w:t>
      </w:r>
      <w:proofErr w:type="gramStart"/>
      <w:r w:rsidRPr="001760EC">
        <w:rPr>
          <w:rStyle w:val="StyleUnderline"/>
          <w:rFonts w:asciiTheme="majorHAnsi" w:hAnsiTheme="majorHAnsi" w:cstheme="minorHAnsi"/>
        </w:rPr>
        <w:t>governance</w:t>
      </w:r>
      <w:r w:rsidRPr="001760EC">
        <w:rPr>
          <w:rFonts w:asciiTheme="majorHAnsi" w:hAnsiTheme="majorHAnsi" w:cstheme="minorHAnsi"/>
          <w:color w:val="000000"/>
          <w:sz w:val="16"/>
        </w:rPr>
        <w:t>.</w:t>
      </w:r>
      <w:r w:rsidRPr="001760EC">
        <w:rPr>
          <w:rFonts w:asciiTheme="majorHAnsi" w:hAnsiTheme="majorHAnsi" w:cstheme="minorHAnsi"/>
          <w:color w:val="000000"/>
          <w:sz w:val="12"/>
        </w:rPr>
        <w:t>¶</w:t>
      </w:r>
      <w:proofErr w:type="gramEnd"/>
      <w:r w:rsidRPr="001760EC">
        <w:rPr>
          <w:rFonts w:asciiTheme="majorHAnsi" w:hAnsiTheme="majorHAnsi" w:cstheme="minorHAnsi"/>
          <w:color w:val="000000"/>
          <w:sz w:val="16"/>
        </w:rPr>
        <w:t xml:space="preserve"> Second, </w:t>
      </w:r>
      <w:r w:rsidRPr="001760EC">
        <w:rPr>
          <w:rStyle w:val="StyleUnderline"/>
          <w:rFonts w:asciiTheme="majorHAnsi" w:hAnsiTheme="majorHAnsi" w:cstheme="minorHAnsi"/>
        </w:rPr>
        <w:t>China has to address the soft power discrepancy in exercising global leadership</w:t>
      </w:r>
      <w:r w:rsidRPr="001760EC">
        <w:rPr>
          <w:rFonts w:asciiTheme="majorHAnsi" w:hAnsiTheme="majorHAnsi" w:cstheme="minorHAnsi"/>
          <w:color w:val="000000"/>
          <w:sz w:val="16"/>
        </w:rPr>
        <w:t xml:space="preserve">. In 2009, British journalist and scholar Martin Jacques published a book titled, </w:t>
      </w:r>
      <w:r w:rsidRPr="001760EC">
        <w:rPr>
          <w:rFonts w:asciiTheme="majorHAnsi" w:eastAsiaTheme="majorEastAsia" w:hAnsiTheme="majorHAnsi" w:cstheme="minorHAnsi"/>
          <w:sz w:val="16"/>
        </w:rPr>
        <w:t>When China Rules the World: The End of the Western World and the Birth of a New Global Order.</w:t>
      </w:r>
      <w:r w:rsidRPr="001760EC">
        <w:rPr>
          <w:rFonts w:asciiTheme="majorHAnsi" w:hAnsiTheme="majorHAnsi" w:cstheme="minorHAnsi"/>
          <w:color w:val="000000"/>
          <w:sz w:val="16"/>
        </w:rPr>
        <w:t xml:space="preserve"> </w:t>
      </w:r>
      <w:r w:rsidRPr="001760EC">
        <w:rPr>
          <w:rStyle w:val="StyleUnderline"/>
          <w:rFonts w:asciiTheme="majorHAnsi" w:hAnsiTheme="majorHAnsi" w:cstheme="minorHAnsi"/>
        </w:rPr>
        <w:t>While it is indisputable that China’s influence is on the rise, that influence is mainly the result of its wielding of hard power, and less about soft power</w:t>
      </w:r>
      <w:r w:rsidRPr="001760EC">
        <w:rPr>
          <w:rFonts w:asciiTheme="majorHAnsi" w:hAnsiTheme="majorHAnsi" w:cstheme="minorHAnsi"/>
          <w:color w:val="000000"/>
          <w:sz w:val="16"/>
        </w:rPr>
        <w:t xml:space="preserve"> (e.g., cultural attractiveness, appeal of the domestic development model). Many of the extravagant soft power projects, including the </w:t>
      </w:r>
      <w:r w:rsidRPr="001760EC">
        <w:rPr>
          <w:rFonts w:asciiTheme="majorHAnsi" w:eastAsiaTheme="majorEastAsia" w:hAnsiTheme="majorHAnsi" w:cstheme="minorHAnsi"/>
          <w:color w:val="000000"/>
          <w:sz w:val="16"/>
        </w:rPr>
        <w:t>Confucius Institute</w:t>
      </w:r>
      <w:r w:rsidRPr="001760EC">
        <w:rPr>
          <w:rFonts w:asciiTheme="majorHAnsi" w:hAnsiTheme="majorHAnsi" w:cstheme="minorHAnsi"/>
          <w:color w:val="000000"/>
          <w:sz w:val="16"/>
        </w:rPr>
        <w:t xml:space="preserve">, have not worked out well in promoting China’s image. </w:t>
      </w:r>
      <w:r w:rsidRPr="001760EC">
        <w:rPr>
          <w:rStyle w:val="StyleUnderline"/>
          <w:rFonts w:asciiTheme="majorHAnsi" w:hAnsiTheme="majorHAnsi" w:cstheme="minorHAnsi"/>
        </w:rPr>
        <w:t xml:space="preserve">Against the background of seemingly retreating democracy, China’s authoritarianism appears to be more successful among </w:t>
      </w:r>
      <w:proofErr w:type="spellStart"/>
      <w:r w:rsidRPr="001760EC">
        <w:rPr>
          <w:rStyle w:val="StyleUnderline"/>
          <w:rFonts w:asciiTheme="majorHAnsi" w:hAnsiTheme="majorHAnsi" w:cstheme="minorHAnsi"/>
        </w:rPr>
        <w:t>nondemocracies</w:t>
      </w:r>
      <w:proofErr w:type="spellEnd"/>
      <w:r w:rsidRPr="001760EC">
        <w:rPr>
          <w:rStyle w:val="StyleUnderline"/>
          <w:rFonts w:asciiTheme="majorHAnsi" w:hAnsiTheme="majorHAnsi" w:cstheme="minorHAnsi"/>
        </w:rPr>
        <w:t xml:space="preserve">, but this has not been accompanied by serious and significant interest worldwide in China’s development </w:t>
      </w:r>
      <w:proofErr w:type="gramStart"/>
      <w:r w:rsidRPr="001760EC">
        <w:rPr>
          <w:rStyle w:val="StyleUnderline"/>
          <w:rFonts w:asciiTheme="majorHAnsi" w:hAnsiTheme="majorHAnsi" w:cstheme="minorHAnsi"/>
        </w:rPr>
        <w:t>model.</w:t>
      </w:r>
      <w:r w:rsidRPr="001760EC">
        <w:rPr>
          <w:rFonts w:asciiTheme="majorHAnsi" w:hAnsiTheme="majorHAnsi" w:cstheme="minorHAnsi"/>
          <w:color w:val="000000"/>
          <w:sz w:val="12"/>
        </w:rPr>
        <w:t>¶</w:t>
      </w:r>
      <w:proofErr w:type="gramEnd"/>
      <w:r w:rsidRPr="001760EC">
        <w:rPr>
          <w:rFonts w:asciiTheme="majorHAnsi" w:hAnsiTheme="majorHAnsi" w:cstheme="minorHAnsi"/>
          <w:color w:val="000000"/>
          <w:sz w:val="16"/>
        </w:rPr>
        <w:t xml:space="preserve"> Finally, </w:t>
      </w:r>
      <w:r w:rsidRPr="001760EC">
        <w:rPr>
          <w:rStyle w:val="StyleUnderline"/>
          <w:rFonts w:asciiTheme="majorHAnsi" w:hAnsiTheme="majorHAnsi" w:cstheme="minorHAnsi"/>
        </w:rPr>
        <w:t>China’s domestic political economy is also hindering its efforts to project global leadership</w:t>
      </w:r>
      <w:r w:rsidRPr="001760EC">
        <w:rPr>
          <w:rFonts w:asciiTheme="majorHAnsi" w:hAnsiTheme="majorHAnsi" w:cstheme="minorHAnsi"/>
          <w:color w:val="000000"/>
          <w:sz w:val="16"/>
        </w:rPr>
        <w:t xml:space="preserve">. Preoccupied by mounting domestic challenges, from air pollution to a potential middle-income trap, </w:t>
      </w:r>
      <w:r w:rsidRPr="001760EC">
        <w:rPr>
          <w:rStyle w:val="StyleUnderline"/>
          <w:rFonts w:asciiTheme="majorHAnsi" w:hAnsiTheme="majorHAnsi" w:cstheme="minorHAnsi"/>
        </w:rPr>
        <w:t>Chinese leaders will have to fight an uphill battle to mobilize the resources and internal support for playing the global leadership role.</w:t>
      </w:r>
      <w:r w:rsidRPr="001760EC">
        <w:rPr>
          <w:rFonts w:asciiTheme="majorHAnsi" w:hAnsiTheme="majorHAnsi" w:cstheme="minorHAnsi"/>
          <w:color w:val="000000"/>
          <w:sz w:val="16"/>
        </w:rPr>
        <w:t xml:space="preserve"> “China’s poverty line is still less than $1 a day, which still falls below the World Bank’s global poverty standard of $1.25 a day,” a Chinese scholar recently said on social media: “You expect a country whose poverty line is only $400 a year to feed people worldwide?” Furthermore, China domestically is hardly an exemplar for the liberal international order. While internationally, </w:t>
      </w:r>
      <w:r w:rsidRPr="001760EC">
        <w:rPr>
          <w:rStyle w:val="StyleUnderline"/>
          <w:rFonts w:asciiTheme="majorHAnsi" w:hAnsiTheme="majorHAnsi" w:cstheme="minorHAnsi"/>
        </w:rPr>
        <w:t>President Xi argued against “any attempt to cut off the flow of capital, technologies, products, industries, and people between economies</w:t>
      </w:r>
      <w:r w:rsidRPr="001760EC">
        <w:rPr>
          <w:rFonts w:asciiTheme="majorHAnsi" w:hAnsiTheme="majorHAnsi" w:cstheme="minorHAnsi"/>
          <w:color w:val="000000"/>
          <w:sz w:val="16"/>
        </w:rPr>
        <w:t xml:space="preserve">,” internally, the government is doing the opposite by imposing additional controls on the inflow of information and outflow of capital. This would only lead people to question the sincerity of its posited global leadership. </w:t>
      </w:r>
      <w:r w:rsidRPr="001760EC">
        <w:rPr>
          <w:rStyle w:val="StyleUnderline"/>
          <w:rFonts w:asciiTheme="majorHAnsi" w:hAnsiTheme="majorHAnsi" w:cstheme="minorHAnsi"/>
        </w:rPr>
        <w:t>To sum up, China still has a long way to go before it can position itself as a viable alternative to U.S. global leadership.</w:t>
      </w:r>
    </w:p>
    <w:p w14:paraId="7E107844" w14:textId="77777777" w:rsidR="00267A2E" w:rsidRPr="001760EC" w:rsidRDefault="00267A2E" w:rsidP="00267A2E">
      <w:pPr>
        <w:pStyle w:val="NormalWeb"/>
        <w:shd w:val="clear" w:color="auto" w:fill="FFFFFF"/>
        <w:spacing w:before="0" w:beforeAutospacing="0" w:after="240" w:afterAutospacing="0"/>
        <w:textAlignment w:val="baseline"/>
        <w:rPr>
          <w:rFonts w:asciiTheme="majorHAnsi" w:hAnsiTheme="majorHAnsi" w:cstheme="minorHAnsi"/>
          <w:color w:val="000000" w:themeColor="text1"/>
          <w:sz w:val="16"/>
        </w:rPr>
      </w:pPr>
    </w:p>
    <w:p w14:paraId="58E2D63E" w14:textId="77777777" w:rsidR="00267A2E" w:rsidRPr="001760EC" w:rsidRDefault="00267A2E" w:rsidP="00267A2E">
      <w:pPr>
        <w:pStyle w:val="Heading4"/>
        <w:rPr>
          <w:rFonts w:asciiTheme="majorHAnsi" w:hAnsiTheme="majorHAnsi"/>
        </w:rPr>
      </w:pPr>
      <w:r w:rsidRPr="001760EC">
        <w:rPr>
          <w:rFonts w:asciiTheme="majorHAnsi" w:hAnsiTheme="majorHAnsi"/>
        </w:rPr>
        <w:t>China using the “Chinese solution” to become global leader</w:t>
      </w:r>
    </w:p>
    <w:p w14:paraId="1141E703" w14:textId="77777777" w:rsidR="00267A2E" w:rsidRPr="001760EC" w:rsidRDefault="00267A2E" w:rsidP="00267A2E">
      <w:pPr>
        <w:rPr>
          <w:rFonts w:asciiTheme="majorHAnsi" w:hAnsiTheme="majorHAnsi"/>
          <w:b/>
          <w:sz w:val="26"/>
          <w:szCs w:val="26"/>
        </w:rPr>
      </w:pPr>
      <w:r w:rsidRPr="001760EC">
        <w:rPr>
          <w:rFonts w:asciiTheme="majorHAnsi" w:hAnsiTheme="majorHAnsi"/>
          <w:b/>
          <w:sz w:val="26"/>
          <w:szCs w:val="26"/>
        </w:rPr>
        <w:t>Edwards, 2017</w:t>
      </w:r>
    </w:p>
    <w:p w14:paraId="28481371" w14:textId="515878AC" w:rsidR="00267A2E" w:rsidRPr="001760EC" w:rsidRDefault="00267A2E" w:rsidP="00267A2E">
      <w:pPr>
        <w:rPr>
          <w:rFonts w:asciiTheme="majorHAnsi" w:hAnsiTheme="majorHAnsi"/>
        </w:rPr>
      </w:pPr>
      <w:r w:rsidRPr="001760EC">
        <w:rPr>
          <w:rFonts w:asciiTheme="majorHAnsi" w:hAnsiTheme="majorHAnsi"/>
        </w:rPr>
        <w:t>(Will, 5/2/17, “The “China Solution”: Beijing Aims for Global Leadership,” The Cipher Brief, https://www.theciph</w:t>
      </w:r>
      <w:r w:rsidRPr="001760EC">
        <w:rPr>
          <w:rFonts w:asciiTheme="majorHAnsi" w:hAnsiTheme="majorHAnsi"/>
        </w:rPr>
        <w:t>e</w:t>
      </w:r>
      <w:r w:rsidRPr="001760EC">
        <w:rPr>
          <w:rFonts w:asciiTheme="majorHAnsi" w:hAnsiTheme="majorHAnsi"/>
        </w:rPr>
        <w:t>rbrief.com/article/asia/china-solution-beijing-aims-global-leadership-1095, accessed 7/14/17, GDI-PW</w:t>
      </w:r>
    </w:p>
    <w:p w14:paraId="701E961D" w14:textId="77777777" w:rsidR="00267A2E" w:rsidRPr="001760EC" w:rsidRDefault="00267A2E" w:rsidP="00267A2E">
      <w:pPr>
        <w:pStyle w:val="NormalWeb"/>
        <w:shd w:val="clear" w:color="auto" w:fill="FFFFFF"/>
        <w:spacing w:before="0" w:beforeAutospacing="0" w:after="360" w:afterAutospacing="0"/>
        <w:rPr>
          <w:rFonts w:asciiTheme="majorHAnsi" w:hAnsiTheme="majorHAnsi" w:cstheme="minorHAnsi"/>
          <w:color w:val="000000" w:themeColor="text1"/>
          <w:sz w:val="16"/>
          <w:szCs w:val="26"/>
        </w:rPr>
      </w:pPr>
      <w:r w:rsidRPr="001760EC">
        <w:rPr>
          <w:rFonts w:asciiTheme="majorHAnsi" w:hAnsiTheme="majorHAnsi" w:cstheme="minorHAnsi"/>
          <w:color w:val="000000" w:themeColor="text1"/>
          <w:sz w:val="16"/>
          <w:szCs w:val="26"/>
        </w:rPr>
        <w:t>U.S. President Donald Trump marked his 100</w:t>
      </w:r>
      <w:r w:rsidRPr="001760EC">
        <w:rPr>
          <w:rFonts w:asciiTheme="majorHAnsi" w:hAnsiTheme="majorHAnsi" w:cstheme="minorHAnsi"/>
          <w:color w:val="000000" w:themeColor="text1"/>
          <w:sz w:val="16"/>
          <w:szCs w:val="19"/>
          <w:vertAlign w:val="superscript"/>
        </w:rPr>
        <w:t>th</w:t>
      </w:r>
      <w:r w:rsidRPr="001760EC">
        <w:rPr>
          <w:rFonts w:asciiTheme="majorHAnsi" w:hAnsiTheme="majorHAnsi" w:cstheme="minorHAnsi"/>
          <w:color w:val="000000" w:themeColor="text1"/>
          <w:sz w:val="16"/>
          <w:szCs w:val="26"/>
        </w:rPr>
        <w:t xml:space="preserve"> day in office with an executive order calling for a review of U.S. trade deals, as well as its membership in the World Trade Organization. The order follows statements earlier in the week threatening to terminate or renegotiate NAFTA and the U.S. free trade agreement with South Korea and is Trump’s latest shot against global free </w:t>
      </w:r>
      <w:proofErr w:type="gramStart"/>
      <w:r w:rsidRPr="001760EC">
        <w:rPr>
          <w:rFonts w:asciiTheme="majorHAnsi" w:hAnsiTheme="majorHAnsi" w:cstheme="minorHAnsi"/>
          <w:color w:val="000000" w:themeColor="text1"/>
          <w:sz w:val="16"/>
          <w:szCs w:val="26"/>
        </w:rPr>
        <w:t>trade.</w:t>
      </w:r>
      <w:r w:rsidRPr="001760EC">
        <w:rPr>
          <w:rFonts w:asciiTheme="majorHAnsi" w:hAnsiTheme="majorHAnsi" w:cstheme="minorHAnsi"/>
          <w:color w:val="000000" w:themeColor="text1"/>
          <w:sz w:val="12"/>
          <w:szCs w:val="26"/>
        </w:rPr>
        <w:t>¶</w:t>
      </w:r>
      <w:proofErr w:type="gramEnd"/>
      <w:r w:rsidRPr="001760EC">
        <w:rPr>
          <w:rFonts w:asciiTheme="majorHAnsi" w:hAnsiTheme="majorHAnsi" w:cstheme="minorHAnsi"/>
          <w:color w:val="000000" w:themeColor="text1"/>
          <w:sz w:val="16"/>
          <w:szCs w:val="26"/>
        </w:rPr>
        <w:t xml:space="preserve"> </w:t>
      </w:r>
      <w:r w:rsidRPr="001760EC">
        <w:rPr>
          <w:rStyle w:val="StyleUnderline"/>
          <w:rFonts w:asciiTheme="majorHAnsi" w:hAnsiTheme="majorHAnsi" w:cstheme="minorHAnsi"/>
          <w:color w:val="000000" w:themeColor="text1"/>
        </w:rPr>
        <w:t>While Trump’s “America First” policies and anti-free trade positions have sent a message to the rest of the world that it is his way or the highway, Chinese President Xi Jinping has offered a more measured and inclusive message for the world</w:t>
      </w:r>
      <w:r w:rsidRPr="001760EC">
        <w:rPr>
          <w:rFonts w:asciiTheme="majorHAnsi" w:hAnsiTheme="majorHAnsi" w:cstheme="minorHAnsi"/>
          <w:color w:val="000000" w:themeColor="text1"/>
          <w:sz w:val="16"/>
          <w:szCs w:val="26"/>
        </w:rPr>
        <w:t xml:space="preserve">. Speaking at the World Economic Forum in Davos, Switzerland, in January </w:t>
      </w:r>
      <w:r w:rsidRPr="001760EC">
        <w:rPr>
          <w:rStyle w:val="StyleUnderline"/>
          <w:rFonts w:asciiTheme="majorHAnsi" w:hAnsiTheme="majorHAnsi" w:cstheme="minorHAnsi"/>
          <w:color w:val="000000" w:themeColor="text1"/>
        </w:rPr>
        <w:t xml:space="preserve">Xi said, "Whether you like it or not, the global economy is the big ocean you </w:t>
      </w:r>
      <w:r w:rsidRPr="001760EC">
        <w:rPr>
          <w:rStyle w:val="StyleUnderline"/>
          <w:rFonts w:asciiTheme="majorHAnsi" w:hAnsiTheme="majorHAnsi" w:cstheme="minorHAnsi"/>
          <w:color w:val="000000" w:themeColor="text1"/>
        </w:rPr>
        <w:lastRenderedPageBreak/>
        <w:t>cannot escape from," and, "We must remain committed to free trade and investment."</w:t>
      </w:r>
      <w:r w:rsidRPr="001760EC">
        <w:rPr>
          <w:rStyle w:val="StyleUnderline"/>
          <w:rFonts w:asciiTheme="majorHAnsi" w:hAnsiTheme="majorHAnsi" w:cstheme="minorHAnsi"/>
          <w:color w:val="000000" w:themeColor="text1"/>
          <w:sz w:val="12"/>
          <w:u w:val="none"/>
        </w:rPr>
        <w:t>¶</w:t>
      </w:r>
      <w:r w:rsidRPr="001760EC">
        <w:rPr>
          <w:rStyle w:val="StyleUnderline"/>
          <w:rFonts w:asciiTheme="majorHAnsi" w:hAnsiTheme="majorHAnsi" w:cstheme="minorHAnsi"/>
          <w:color w:val="000000" w:themeColor="text1"/>
          <w:sz w:val="12"/>
        </w:rPr>
        <w:t xml:space="preserve"> </w:t>
      </w:r>
      <w:r w:rsidRPr="001760EC">
        <w:rPr>
          <w:rStyle w:val="StyleUnderline"/>
          <w:rFonts w:asciiTheme="majorHAnsi" w:hAnsiTheme="majorHAnsi" w:cstheme="minorHAnsi"/>
          <w:color w:val="000000" w:themeColor="text1"/>
        </w:rPr>
        <w:t>Xi’s statements and Beijing’s aspirations for a greater global leadership role come with a new blueprint for other countries to follow: the “China Solution</w:t>
      </w:r>
      <w:proofErr w:type="gramStart"/>
      <w:r w:rsidRPr="001760EC">
        <w:rPr>
          <w:rStyle w:val="StyleUnderline"/>
          <w:rFonts w:asciiTheme="majorHAnsi" w:hAnsiTheme="majorHAnsi" w:cstheme="minorHAnsi"/>
          <w:color w:val="000000" w:themeColor="text1"/>
        </w:rPr>
        <w:t>.”</w:t>
      </w:r>
      <w:r w:rsidRPr="001760EC">
        <w:rPr>
          <w:rStyle w:val="StyleUnderline"/>
          <w:rFonts w:asciiTheme="majorHAnsi" w:hAnsiTheme="majorHAnsi" w:cstheme="minorHAnsi"/>
          <w:color w:val="000000" w:themeColor="text1"/>
          <w:sz w:val="12"/>
          <w:u w:val="none"/>
        </w:rPr>
        <w:t>¶</w:t>
      </w:r>
      <w:proofErr w:type="gramEnd"/>
      <w:r w:rsidRPr="001760EC">
        <w:rPr>
          <w:rStyle w:val="StyleUnderline"/>
          <w:rFonts w:asciiTheme="majorHAnsi" w:hAnsiTheme="majorHAnsi" w:cstheme="minorHAnsi"/>
          <w:color w:val="000000" w:themeColor="text1"/>
          <w:sz w:val="12"/>
        </w:rPr>
        <w:t xml:space="preserve"> </w:t>
      </w:r>
      <w:r w:rsidRPr="001760EC">
        <w:rPr>
          <w:rFonts w:asciiTheme="majorHAnsi" w:hAnsiTheme="majorHAnsi" w:cstheme="minorHAnsi"/>
          <w:color w:val="000000" w:themeColor="text1"/>
          <w:sz w:val="16"/>
          <w:szCs w:val="26"/>
        </w:rPr>
        <w:t xml:space="preserve">The China Solution is Beijing’s latest buzzword describing its continued development aspirations. Following the earlier “China Model” and “China Dream,” </w:t>
      </w:r>
      <w:r w:rsidRPr="001760EC">
        <w:rPr>
          <w:rStyle w:val="StyleUnderline"/>
          <w:rFonts w:asciiTheme="majorHAnsi" w:hAnsiTheme="majorHAnsi" w:cstheme="minorHAnsi"/>
          <w:color w:val="000000" w:themeColor="text1"/>
        </w:rPr>
        <w:t>the China Solution encapsulates a message for a globa</w:t>
      </w:r>
      <w:r w:rsidRPr="001760EC">
        <w:rPr>
          <w:rFonts w:asciiTheme="majorHAnsi" w:hAnsiTheme="majorHAnsi" w:cstheme="minorHAnsi"/>
          <w:color w:val="000000" w:themeColor="text1"/>
          <w:sz w:val="16"/>
          <w:szCs w:val="26"/>
        </w:rPr>
        <w:t xml:space="preserve">l, rather than domestic, </w:t>
      </w:r>
      <w:r w:rsidRPr="001760EC">
        <w:rPr>
          <w:rStyle w:val="StyleUnderline"/>
          <w:rFonts w:asciiTheme="majorHAnsi" w:hAnsiTheme="majorHAnsi" w:cstheme="minorHAnsi"/>
          <w:color w:val="000000" w:themeColor="text1"/>
        </w:rPr>
        <w:t>audience.</w:t>
      </w:r>
      <w:r w:rsidRPr="001760EC">
        <w:rPr>
          <w:rFonts w:asciiTheme="majorHAnsi" w:hAnsiTheme="majorHAnsi" w:cstheme="minorHAnsi"/>
          <w:color w:val="000000" w:themeColor="text1"/>
          <w:sz w:val="16"/>
          <w:szCs w:val="26"/>
        </w:rPr>
        <w:t xml:space="preserve"> Xi </w:t>
      </w:r>
      <w:r w:rsidRPr="001760EC">
        <w:rPr>
          <w:rFonts w:asciiTheme="majorHAnsi" w:eastAsiaTheme="majorEastAsia" w:hAnsiTheme="majorHAnsi" w:cstheme="minorHAnsi"/>
          <w:color w:val="000000" w:themeColor="text1"/>
          <w:sz w:val="16"/>
        </w:rPr>
        <w:t>introduced the term</w:t>
      </w:r>
      <w:r w:rsidRPr="001760EC">
        <w:rPr>
          <w:rFonts w:asciiTheme="majorHAnsi" w:hAnsiTheme="majorHAnsi" w:cstheme="minorHAnsi"/>
          <w:color w:val="000000" w:themeColor="text1"/>
          <w:sz w:val="16"/>
          <w:szCs w:val="26"/>
        </w:rPr>
        <w:t xml:space="preserve"> while hosting the G20 conference in Hangzhou last year, saying, “</w:t>
      </w:r>
      <w:r w:rsidRPr="001760EC">
        <w:rPr>
          <w:rStyle w:val="StyleUnderline"/>
          <w:rFonts w:asciiTheme="majorHAnsi" w:hAnsiTheme="majorHAnsi" w:cstheme="minorHAnsi"/>
          <w:color w:val="000000" w:themeColor="text1"/>
        </w:rPr>
        <w:t>It supports the common development of all countries, not just China’s own sphere of influence. It is meant to build not China’s own backyard garden, but a garden shared by all countries</w:t>
      </w:r>
      <w:proofErr w:type="gramStart"/>
      <w:r w:rsidRPr="001760EC">
        <w:rPr>
          <w:rFonts w:asciiTheme="majorHAnsi" w:hAnsiTheme="majorHAnsi" w:cstheme="minorHAnsi"/>
          <w:color w:val="000000" w:themeColor="text1"/>
          <w:sz w:val="16"/>
          <w:szCs w:val="26"/>
        </w:rPr>
        <w:t>.”</w:t>
      </w:r>
      <w:r w:rsidRPr="001760EC">
        <w:rPr>
          <w:rFonts w:asciiTheme="majorHAnsi" w:hAnsiTheme="majorHAnsi" w:cstheme="minorHAnsi"/>
          <w:color w:val="000000" w:themeColor="text1"/>
          <w:sz w:val="12"/>
          <w:szCs w:val="26"/>
        </w:rPr>
        <w:t>¶</w:t>
      </w:r>
      <w:proofErr w:type="gramEnd"/>
      <w:r w:rsidRPr="001760EC">
        <w:rPr>
          <w:rFonts w:asciiTheme="majorHAnsi" w:hAnsiTheme="majorHAnsi" w:cstheme="minorHAnsi"/>
          <w:color w:val="000000" w:themeColor="text1"/>
          <w:sz w:val="16"/>
          <w:szCs w:val="26"/>
        </w:rPr>
        <w:t xml:space="preserve"> In an article for the Lowy Interpreter, David Kelly, Research Director at Beijing-based strategic advisory firm China Policy, described Xi’s new phrase as China’s way of “addressing what it sees as global threats — rising protectionism, wealth gaps, environmental damage and unregulated cyberspace” that “stakes Beijing’s claim to be a peaceful, anti-imperialist, non-hegemonic, free-trade powerhouse.” </w:t>
      </w:r>
      <w:r w:rsidRPr="001760EC">
        <w:rPr>
          <w:rFonts w:asciiTheme="majorHAnsi" w:hAnsiTheme="majorHAnsi" w:cstheme="minorHAnsi"/>
          <w:color w:val="000000" w:themeColor="text1"/>
          <w:sz w:val="12"/>
          <w:szCs w:val="26"/>
        </w:rPr>
        <w:t>¶</w:t>
      </w:r>
      <w:r w:rsidRPr="001760EC">
        <w:rPr>
          <w:rFonts w:asciiTheme="majorHAnsi" w:hAnsiTheme="majorHAnsi" w:cstheme="minorHAnsi"/>
          <w:color w:val="000000" w:themeColor="text1"/>
          <w:sz w:val="16"/>
          <w:szCs w:val="26"/>
        </w:rPr>
        <w:t xml:space="preserve"> Xi will be able to make good on his Davos comments at the May 14-15 One Belt, One Road (OBOR) summit. </w:t>
      </w:r>
      <w:proofErr w:type="gramStart"/>
      <w:r w:rsidRPr="001760EC">
        <w:rPr>
          <w:rFonts w:asciiTheme="majorHAnsi" w:hAnsiTheme="majorHAnsi" w:cstheme="minorHAnsi"/>
          <w:color w:val="000000" w:themeColor="text1"/>
          <w:sz w:val="16"/>
          <w:szCs w:val="26"/>
        </w:rPr>
        <w:t>Also</w:t>
      </w:r>
      <w:proofErr w:type="gramEnd"/>
      <w:r w:rsidRPr="001760EC">
        <w:rPr>
          <w:rFonts w:asciiTheme="majorHAnsi" w:hAnsiTheme="majorHAnsi" w:cstheme="minorHAnsi"/>
          <w:color w:val="000000" w:themeColor="text1"/>
          <w:sz w:val="16"/>
          <w:szCs w:val="26"/>
        </w:rPr>
        <w:t xml:space="preserve"> known as the Belt and Road initiative</w:t>
      </w:r>
      <w:r w:rsidRPr="001760EC">
        <w:rPr>
          <w:rStyle w:val="StyleUnderline"/>
          <w:rFonts w:asciiTheme="majorHAnsi" w:hAnsiTheme="majorHAnsi" w:cstheme="minorHAnsi"/>
          <w:color w:val="000000" w:themeColor="text1"/>
        </w:rPr>
        <w:t>, OBOR is China’s blueprint for forging stronger economic connections between Asia and Europe</w:t>
      </w:r>
      <w:r w:rsidRPr="001760EC">
        <w:rPr>
          <w:rFonts w:asciiTheme="majorHAnsi" w:hAnsiTheme="majorHAnsi" w:cstheme="minorHAnsi"/>
          <w:color w:val="000000" w:themeColor="text1"/>
          <w:sz w:val="16"/>
          <w:szCs w:val="26"/>
        </w:rPr>
        <w:t xml:space="preserve">. </w:t>
      </w:r>
      <w:r w:rsidRPr="001760EC">
        <w:rPr>
          <w:rStyle w:val="StyleUnderline"/>
          <w:rFonts w:asciiTheme="majorHAnsi" w:hAnsiTheme="majorHAnsi" w:cstheme="minorHAnsi"/>
          <w:color w:val="000000" w:themeColor="text1"/>
        </w:rPr>
        <w:t xml:space="preserve">The summit provides China a chance to pitch </w:t>
      </w:r>
      <w:r w:rsidRPr="001760EC">
        <w:rPr>
          <w:rStyle w:val="StyleUnderline"/>
          <w:rFonts w:asciiTheme="majorHAnsi" w:eastAsiaTheme="majorEastAsia" w:hAnsiTheme="majorHAnsi" w:cstheme="minorHAnsi"/>
          <w:color w:val="000000" w:themeColor="text1"/>
        </w:rPr>
        <w:t>its vision</w:t>
      </w:r>
      <w:r w:rsidRPr="001760EC">
        <w:rPr>
          <w:rStyle w:val="StyleUnderline"/>
          <w:rFonts w:asciiTheme="majorHAnsi" w:hAnsiTheme="majorHAnsi" w:cstheme="minorHAnsi"/>
          <w:color w:val="000000" w:themeColor="text1"/>
        </w:rPr>
        <w:t xml:space="preserve"> for becoming the center of trade, financial integration, and infrastructure development among the 65 countries that have so far signed on to projects under the initiative’s umbrella</w:t>
      </w:r>
      <w:r w:rsidRPr="001760EC">
        <w:rPr>
          <w:rFonts w:asciiTheme="majorHAnsi" w:hAnsiTheme="majorHAnsi" w:cstheme="minorHAnsi"/>
          <w:color w:val="000000" w:themeColor="text1"/>
          <w:sz w:val="16"/>
          <w:szCs w:val="26"/>
        </w:rPr>
        <w:t xml:space="preserve">. First announced in 2013, One Belt, One Road already has $1 trillion in development and infrastructure </w:t>
      </w:r>
      <w:proofErr w:type="gramStart"/>
      <w:r w:rsidRPr="001760EC">
        <w:rPr>
          <w:rFonts w:asciiTheme="majorHAnsi" w:hAnsiTheme="majorHAnsi" w:cstheme="minorHAnsi"/>
          <w:color w:val="000000" w:themeColor="text1"/>
          <w:sz w:val="16"/>
          <w:szCs w:val="26"/>
        </w:rPr>
        <w:t>contracts.</w:t>
      </w:r>
      <w:r w:rsidRPr="001760EC">
        <w:rPr>
          <w:rFonts w:asciiTheme="majorHAnsi" w:hAnsiTheme="majorHAnsi" w:cstheme="minorHAnsi"/>
          <w:color w:val="000000" w:themeColor="text1"/>
          <w:sz w:val="12"/>
          <w:szCs w:val="26"/>
        </w:rPr>
        <w:t>¶</w:t>
      </w:r>
      <w:proofErr w:type="gramEnd"/>
      <w:r w:rsidRPr="001760EC">
        <w:rPr>
          <w:rFonts w:asciiTheme="majorHAnsi" w:hAnsiTheme="majorHAnsi" w:cstheme="minorHAnsi"/>
          <w:color w:val="000000" w:themeColor="text1"/>
          <w:sz w:val="16"/>
          <w:szCs w:val="26"/>
        </w:rPr>
        <w:t xml:space="preserve"> World leaders from 28 countries are expected to attend the summit, though Western representation is noticeably low Italy is the only G7 country expected to show. This suggests that China’s inclusive message has not resonated with the world’s largest and strongest economies.</w:t>
      </w:r>
    </w:p>
    <w:p w14:paraId="6071BBFD" w14:textId="77777777" w:rsidR="00267A2E" w:rsidRPr="001760EC" w:rsidRDefault="00267A2E" w:rsidP="00267A2E">
      <w:pPr>
        <w:pStyle w:val="Heading4"/>
        <w:rPr>
          <w:rFonts w:asciiTheme="majorHAnsi" w:hAnsiTheme="majorHAnsi"/>
        </w:rPr>
      </w:pPr>
      <w:r w:rsidRPr="001760EC">
        <w:rPr>
          <w:rFonts w:asciiTheme="majorHAnsi" w:hAnsiTheme="majorHAnsi"/>
        </w:rPr>
        <w:t>Xi makes empty promises – china is unable to become global leader in absence of US</w:t>
      </w:r>
    </w:p>
    <w:p w14:paraId="0645B0A8" w14:textId="77777777" w:rsidR="00267A2E" w:rsidRPr="001760EC" w:rsidRDefault="00267A2E" w:rsidP="00267A2E">
      <w:pPr>
        <w:rPr>
          <w:rFonts w:asciiTheme="majorHAnsi" w:hAnsiTheme="majorHAnsi"/>
          <w:b/>
          <w:sz w:val="26"/>
          <w:szCs w:val="26"/>
        </w:rPr>
      </w:pPr>
      <w:r w:rsidRPr="001760EC">
        <w:rPr>
          <w:rFonts w:asciiTheme="majorHAnsi" w:hAnsiTheme="majorHAnsi"/>
          <w:b/>
          <w:sz w:val="26"/>
          <w:szCs w:val="26"/>
        </w:rPr>
        <w:t>Lowry, 2017</w:t>
      </w:r>
    </w:p>
    <w:p w14:paraId="3A96C50B" w14:textId="488EEF1E" w:rsidR="00267A2E" w:rsidRPr="001760EC" w:rsidRDefault="00267A2E" w:rsidP="00267A2E">
      <w:pPr>
        <w:rPr>
          <w:rFonts w:asciiTheme="majorHAnsi" w:hAnsiTheme="majorHAnsi"/>
        </w:rPr>
      </w:pPr>
      <w:r w:rsidRPr="001760EC">
        <w:rPr>
          <w:rFonts w:asciiTheme="majorHAnsi" w:hAnsiTheme="majorHAnsi"/>
        </w:rPr>
        <w:t>(Rich, 6/11/17, “China Not Poised to Assume Global Leadership, News Max, http://www.newsmax.com/RichLowry/china-global-trump-leadership/2017/07/11/id/801101/, GDI-PW)</w:t>
      </w:r>
    </w:p>
    <w:p w14:paraId="451210AF" w14:textId="77777777" w:rsidR="00267A2E" w:rsidRPr="001760EC" w:rsidRDefault="00267A2E" w:rsidP="00267A2E">
      <w:pPr>
        <w:pStyle w:val="NormalWeb"/>
        <w:spacing w:before="180" w:beforeAutospacing="0" w:after="180" w:afterAutospacing="0"/>
        <w:rPr>
          <w:rStyle w:val="StyleUnderline"/>
          <w:rFonts w:asciiTheme="majorHAnsi" w:hAnsiTheme="majorHAnsi" w:cstheme="minorHAnsi"/>
        </w:rPr>
      </w:pPr>
      <w:r w:rsidRPr="001760EC">
        <w:rPr>
          <w:rFonts w:asciiTheme="majorHAnsi" w:hAnsiTheme="majorHAnsi" w:cstheme="minorHAnsi"/>
          <w:color w:val="000000"/>
          <w:sz w:val="16"/>
          <w:szCs w:val="27"/>
        </w:rPr>
        <w:t xml:space="preserve">Knowing his audience, </w:t>
      </w:r>
      <w:r w:rsidRPr="001760EC">
        <w:rPr>
          <w:rStyle w:val="StyleUnderline"/>
          <w:rFonts w:asciiTheme="majorHAnsi" w:hAnsiTheme="majorHAnsi" w:cstheme="minorHAnsi"/>
        </w:rPr>
        <w:t xml:space="preserve">President Xi Jinping has stoked this tripe by mouthing all the right </w:t>
      </w:r>
      <w:proofErr w:type="spellStart"/>
      <w:r w:rsidRPr="001760EC">
        <w:rPr>
          <w:rStyle w:val="StyleUnderline"/>
          <w:rFonts w:asciiTheme="majorHAnsi" w:hAnsiTheme="majorHAnsi" w:cstheme="minorHAnsi"/>
        </w:rPr>
        <w:t>cliches</w:t>
      </w:r>
      <w:proofErr w:type="spellEnd"/>
      <w:r w:rsidRPr="001760EC">
        <w:rPr>
          <w:rStyle w:val="StyleUnderline"/>
          <w:rFonts w:asciiTheme="majorHAnsi" w:hAnsiTheme="majorHAnsi" w:cstheme="minorHAnsi"/>
        </w:rPr>
        <w:t xml:space="preserve"> in front of the right audiences</w:t>
      </w:r>
      <w:r w:rsidRPr="001760EC">
        <w:rPr>
          <w:rFonts w:asciiTheme="majorHAnsi" w:hAnsiTheme="majorHAnsi" w:cstheme="minorHAnsi"/>
          <w:color w:val="000000"/>
          <w:sz w:val="16"/>
          <w:szCs w:val="27"/>
        </w:rPr>
        <w:t>. He gave a speech at Davos heavy on the theme of openness and promised to help lead globalization. "Any attempt to cut off the flow of capital, technologies, products, industries, and people between economies," Xi said, summoning his best Thomas Friedman, "is simply not possible."</w:t>
      </w:r>
      <w:r w:rsidRPr="001760EC">
        <w:rPr>
          <w:rFonts w:asciiTheme="majorHAnsi" w:hAnsiTheme="majorHAnsi" w:cstheme="minorHAnsi"/>
          <w:color w:val="000000"/>
          <w:sz w:val="12"/>
          <w:szCs w:val="27"/>
        </w:rPr>
        <w:t>¶</w:t>
      </w:r>
      <w:r w:rsidRPr="001760EC">
        <w:rPr>
          <w:rFonts w:asciiTheme="majorHAnsi" w:hAnsiTheme="majorHAnsi" w:cstheme="minorHAnsi"/>
          <w:color w:val="000000"/>
          <w:sz w:val="16"/>
          <w:szCs w:val="27"/>
        </w:rPr>
        <w:t xml:space="preserve"> Somehow, </w:t>
      </w:r>
      <w:r w:rsidRPr="001760EC">
        <w:rPr>
          <w:rStyle w:val="StyleUnderline"/>
          <w:rFonts w:asciiTheme="majorHAnsi" w:hAnsiTheme="majorHAnsi" w:cstheme="minorHAnsi"/>
        </w:rPr>
        <w:t>China manages the impossible nonetheless</w:t>
      </w:r>
      <w:r w:rsidRPr="001760EC">
        <w:rPr>
          <w:rFonts w:asciiTheme="majorHAnsi" w:hAnsiTheme="majorHAnsi" w:cstheme="minorHAnsi"/>
          <w:color w:val="000000"/>
          <w:sz w:val="16"/>
          <w:szCs w:val="27"/>
        </w:rPr>
        <w:t xml:space="preserve">. When it comes to information (which Xi omitted from his litany), China cuts itself off from the rest of the world quite adeptly. According to the pro-democracy group Freedom House, </w:t>
      </w:r>
      <w:r w:rsidRPr="001760EC">
        <w:rPr>
          <w:rStyle w:val="StyleUnderline"/>
          <w:rFonts w:asciiTheme="majorHAnsi" w:hAnsiTheme="majorHAnsi" w:cstheme="minorHAnsi"/>
        </w:rPr>
        <w:t>China ranks last in the world in internet freedom, behind Iran and Syria. It blocks Google, YouTube, Facebook and Twitter, and jails people for spreading rumors online</w:t>
      </w:r>
      <w:r w:rsidRPr="001760EC">
        <w:rPr>
          <w:rFonts w:asciiTheme="majorHAnsi" w:hAnsiTheme="majorHAnsi" w:cstheme="minorHAnsi"/>
          <w:color w:val="000000"/>
          <w:sz w:val="16"/>
          <w:szCs w:val="27"/>
        </w:rPr>
        <w:t xml:space="preserve">, i.e., criticizing government </w:t>
      </w:r>
      <w:proofErr w:type="gramStart"/>
      <w:r w:rsidRPr="001760EC">
        <w:rPr>
          <w:rFonts w:asciiTheme="majorHAnsi" w:hAnsiTheme="majorHAnsi" w:cstheme="minorHAnsi"/>
          <w:color w:val="000000"/>
          <w:sz w:val="16"/>
          <w:szCs w:val="27"/>
        </w:rPr>
        <w:t>officials.</w:t>
      </w:r>
      <w:r w:rsidRPr="001760EC">
        <w:rPr>
          <w:rFonts w:asciiTheme="majorHAnsi" w:hAnsiTheme="majorHAnsi" w:cstheme="minorHAnsi"/>
          <w:color w:val="000000"/>
          <w:sz w:val="12"/>
          <w:szCs w:val="27"/>
        </w:rPr>
        <w:t>¶</w:t>
      </w:r>
      <w:proofErr w:type="gramEnd"/>
      <w:r w:rsidRPr="001760EC">
        <w:rPr>
          <w:rFonts w:asciiTheme="majorHAnsi" w:hAnsiTheme="majorHAnsi" w:cstheme="minorHAnsi"/>
          <w:color w:val="000000"/>
          <w:sz w:val="16"/>
          <w:szCs w:val="27"/>
        </w:rPr>
        <w:t xml:space="preserve"> How about the free flow of capital? </w:t>
      </w:r>
      <w:r w:rsidRPr="001760EC">
        <w:rPr>
          <w:rStyle w:val="StyleUnderline"/>
          <w:rFonts w:asciiTheme="majorHAnsi" w:hAnsiTheme="majorHAnsi" w:cstheme="minorHAnsi"/>
        </w:rPr>
        <w:t>China has tight rules against capital outflows. Technology? China is an expert at stealing it,</w:t>
      </w:r>
      <w:r w:rsidRPr="001760EC">
        <w:rPr>
          <w:rFonts w:asciiTheme="majorHAnsi" w:hAnsiTheme="majorHAnsi" w:cstheme="minorHAnsi"/>
          <w:color w:val="000000"/>
          <w:sz w:val="16"/>
          <w:szCs w:val="27"/>
        </w:rPr>
        <w:t xml:space="preserve"> especially from foreign companies operating in China. Products? </w:t>
      </w:r>
      <w:r w:rsidRPr="001760EC">
        <w:rPr>
          <w:rStyle w:val="StyleUnderline"/>
          <w:rFonts w:asciiTheme="majorHAnsi" w:hAnsiTheme="majorHAnsi" w:cstheme="minorHAnsi"/>
        </w:rPr>
        <w:t>Despite its membership in the World Trade Organization, China is robustly mercantilist</w:t>
      </w:r>
      <w:r w:rsidRPr="001760EC">
        <w:rPr>
          <w:rFonts w:asciiTheme="majorHAnsi" w:hAnsiTheme="majorHAnsi" w:cstheme="minorHAnsi"/>
          <w:color w:val="000000"/>
          <w:sz w:val="16"/>
          <w:szCs w:val="27"/>
        </w:rPr>
        <w:t xml:space="preserve">. Brad </w:t>
      </w:r>
      <w:proofErr w:type="spellStart"/>
      <w:r w:rsidRPr="001760EC">
        <w:rPr>
          <w:rFonts w:asciiTheme="majorHAnsi" w:hAnsiTheme="majorHAnsi" w:cstheme="minorHAnsi"/>
          <w:color w:val="000000"/>
          <w:sz w:val="16"/>
          <w:szCs w:val="27"/>
        </w:rPr>
        <w:t>Setser</w:t>
      </w:r>
      <w:proofErr w:type="spellEnd"/>
      <w:r w:rsidRPr="001760EC">
        <w:rPr>
          <w:rFonts w:asciiTheme="majorHAnsi" w:hAnsiTheme="majorHAnsi" w:cstheme="minorHAnsi"/>
          <w:color w:val="000000"/>
          <w:sz w:val="16"/>
          <w:szCs w:val="27"/>
        </w:rPr>
        <w:t xml:space="preserve"> of the Council on Foreign Relations points out that imported manufactures as a share of the Chinese economy peaked in 2003 and have been falling since. As a practical matter, </w:t>
      </w:r>
      <w:r w:rsidRPr="001760EC">
        <w:rPr>
          <w:rStyle w:val="StyleUnderline"/>
          <w:rFonts w:asciiTheme="majorHAnsi" w:hAnsiTheme="majorHAnsi" w:cstheme="minorHAnsi"/>
        </w:rPr>
        <w:t xml:space="preserve">what Xi calls "win-win cooperation" is the rest of the world opening its markets to China while China refuses to </w:t>
      </w:r>
      <w:proofErr w:type="gramStart"/>
      <w:r w:rsidRPr="001760EC">
        <w:rPr>
          <w:rStyle w:val="StyleUnderline"/>
          <w:rFonts w:asciiTheme="majorHAnsi" w:hAnsiTheme="majorHAnsi" w:cstheme="minorHAnsi"/>
        </w:rPr>
        <w:t>reciprocate.</w:t>
      </w:r>
      <w:r w:rsidRPr="001760EC">
        <w:rPr>
          <w:rStyle w:val="StyleUnderline"/>
          <w:rFonts w:asciiTheme="majorHAnsi" w:hAnsiTheme="majorHAnsi" w:cstheme="minorHAnsi"/>
          <w:sz w:val="12"/>
          <w:u w:val="none"/>
        </w:rPr>
        <w:t>¶</w:t>
      </w:r>
      <w:proofErr w:type="gramEnd"/>
      <w:r w:rsidRPr="001760EC">
        <w:rPr>
          <w:rStyle w:val="StyleUnderline"/>
          <w:rFonts w:asciiTheme="majorHAnsi" w:hAnsiTheme="majorHAnsi" w:cstheme="minorHAnsi"/>
          <w:sz w:val="12"/>
        </w:rPr>
        <w:t xml:space="preserve"> </w:t>
      </w:r>
      <w:r w:rsidRPr="001760EC">
        <w:rPr>
          <w:rFonts w:asciiTheme="majorHAnsi" w:hAnsiTheme="majorHAnsi" w:cstheme="minorHAnsi"/>
          <w:color w:val="000000"/>
          <w:sz w:val="16"/>
          <w:szCs w:val="27"/>
        </w:rPr>
        <w:t xml:space="preserve">Xi also toes the Davos line on climate change, to the delight of credulous Westerners. </w:t>
      </w:r>
      <w:r w:rsidRPr="001760EC">
        <w:rPr>
          <w:rStyle w:val="StyleUnderline"/>
          <w:rFonts w:asciiTheme="majorHAnsi" w:hAnsiTheme="majorHAnsi" w:cstheme="minorHAnsi"/>
        </w:rPr>
        <w:t>China's leadership consists of making a pledge as part of the Paris accords to reach peak emissions in 2030 — a goal consistent with the trajectory of its economy anyway — and planning to make a mint by selling to the West green technology it has developed through its characteristic unscrupulous means.</w:t>
      </w:r>
      <w:r w:rsidRPr="001760EC">
        <w:rPr>
          <w:rStyle w:val="StyleUnderline"/>
          <w:rFonts w:asciiTheme="majorHAnsi" w:hAnsiTheme="majorHAnsi" w:cstheme="minorHAnsi"/>
          <w:sz w:val="12"/>
          <w:u w:val="none"/>
        </w:rPr>
        <w:t>¶</w:t>
      </w:r>
      <w:r w:rsidRPr="001760EC">
        <w:rPr>
          <w:rStyle w:val="StyleUnderline"/>
          <w:rFonts w:asciiTheme="majorHAnsi" w:hAnsiTheme="majorHAnsi" w:cstheme="minorHAnsi"/>
          <w:sz w:val="12"/>
        </w:rPr>
        <w:t xml:space="preserve"> </w:t>
      </w:r>
      <w:r w:rsidRPr="001760EC">
        <w:rPr>
          <w:rStyle w:val="StyleUnderline"/>
          <w:rFonts w:asciiTheme="majorHAnsi" w:hAnsiTheme="majorHAnsi" w:cstheme="minorHAnsi"/>
        </w:rPr>
        <w:t>There is no doubt that China, the world's second-largest economy, is much more assertive on the international stage than it used to be, but the idea of it as a global leader, or as a responsible power, or even as an admirable country is daft.</w:t>
      </w:r>
      <w:r w:rsidRPr="001760EC">
        <w:rPr>
          <w:rStyle w:val="StyleUnderline"/>
          <w:rFonts w:asciiTheme="majorHAnsi" w:hAnsiTheme="majorHAnsi" w:cstheme="minorHAnsi"/>
          <w:sz w:val="12"/>
          <w:u w:val="none"/>
        </w:rPr>
        <w:t>¶</w:t>
      </w:r>
      <w:r w:rsidRPr="001760EC">
        <w:rPr>
          <w:rStyle w:val="StyleUnderline"/>
          <w:rFonts w:asciiTheme="majorHAnsi" w:hAnsiTheme="majorHAnsi" w:cstheme="minorHAnsi"/>
          <w:sz w:val="12"/>
        </w:rPr>
        <w:t xml:space="preserve"> </w:t>
      </w:r>
      <w:r w:rsidRPr="001760EC">
        <w:rPr>
          <w:rStyle w:val="StyleUnderline"/>
          <w:rFonts w:asciiTheme="majorHAnsi" w:hAnsiTheme="majorHAnsi" w:cstheme="minorHAnsi"/>
        </w:rPr>
        <w:t>It is a systematic abuser of human rights</w:t>
      </w:r>
      <w:r w:rsidRPr="001760EC">
        <w:rPr>
          <w:rFonts w:asciiTheme="majorHAnsi" w:hAnsiTheme="majorHAnsi" w:cstheme="minorHAnsi"/>
          <w:color w:val="000000"/>
          <w:sz w:val="16"/>
          <w:szCs w:val="27"/>
        </w:rPr>
        <w:t xml:space="preserve">. "The outlook for fundamental human rights, including freedoms of expression, assembly, association and religion, remains dire," according to Human Rights Watch. </w:t>
      </w:r>
      <w:r w:rsidRPr="001760EC">
        <w:rPr>
          <w:rStyle w:val="StyleUnderline"/>
          <w:rFonts w:asciiTheme="majorHAnsi" w:hAnsiTheme="majorHAnsi" w:cstheme="minorHAnsi"/>
        </w:rPr>
        <w:t xml:space="preserve">It props up the lunatic regime in North Korea because it fears the </w:t>
      </w:r>
      <w:r w:rsidRPr="001760EC">
        <w:rPr>
          <w:rStyle w:val="StyleUnderline"/>
          <w:rFonts w:asciiTheme="majorHAnsi" w:hAnsiTheme="majorHAnsi" w:cstheme="minorHAnsi"/>
        </w:rPr>
        <w:lastRenderedPageBreak/>
        <w:t>prospect of a unified, democratic Korea</w:t>
      </w:r>
      <w:r w:rsidRPr="001760EC">
        <w:rPr>
          <w:rFonts w:asciiTheme="majorHAnsi" w:hAnsiTheme="majorHAnsi" w:cstheme="minorHAnsi"/>
          <w:color w:val="000000"/>
          <w:sz w:val="16"/>
          <w:szCs w:val="27"/>
        </w:rPr>
        <w:t xml:space="preserve">. </w:t>
      </w:r>
      <w:r w:rsidRPr="001760EC">
        <w:rPr>
          <w:rStyle w:val="StyleUnderline"/>
          <w:rFonts w:asciiTheme="majorHAnsi" w:hAnsiTheme="majorHAnsi" w:cstheme="minorHAnsi"/>
        </w:rPr>
        <w:t>It is</w:t>
      </w:r>
      <w:r w:rsidRPr="001760EC">
        <w:rPr>
          <w:rFonts w:asciiTheme="majorHAnsi" w:hAnsiTheme="majorHAnsi" w:cstheme="minorHAnsi"/>
          <w:color w:val="000000"/>
          <w:sz w:val="16"/>
          <w:szCs w:val="27"/>
        </w:rPr>
        <w:t xml:space="preserve"> pushing for control of the South China Sea, </w:t>
      </w:r>
      <w:r w:rsidRPr="001760EC">
        <w:rPr>
          <w:rStyle w:val="StyleUnderline"/>
          <w:rFonts w:asciiTheme="majorHAnsi" w:hAnsiTheme="majorHAnsi" w:cstheme="minorHAnsi"/>
        </w:rPr>
        <w:t>ignoring a sweeping ruling by an international tribunal against its claims of sovereignty. It is investing massively in its military — and not to support the cause of global openness.</w:t>
      </w:r>
    </w:p>
    <w:p w14:paraId="5484221E" w14:textId="77777777" w:rsidR="00267A2E" w:rsidRPr="001760EC" w:rsidRDefault="00267A2E" w:rsidP="00267A2E">
      <w:pPr>
        <w:rPr>
          <w:rFonts w:asciiTheme="majorHAnsi" w:hAnsiTheme="majorHAnsi"/>
        </w:rPr>
      </w:pPr>
    </w:p>
    <w:p w14:paraId="3F63489A" w14:textId="047D947D" w:rsidR="001760EC" w:rsidRDefault="001760EC" w:rsidP="00E24E2D">
      <w:pPr>
        <w:pStyle w:val="Heading3"/>
        <w:rPr>
          <w:rFonts w:asciiTheme="majorHAnsi" w:hAnsiTheme="majorHAnsi"/>
        </w:rPr>
      </w:pPr>
      <w:r>
        <w:rPr>
          <w:rFonts w:asciiTheme="majorHAnsi" w:hAnsiTheme="majorHAnsi"/>
        </w:rPr>
        <w:lastRenderedPageBreak/>
        <w:t>China Fails—Climate</w:t>
      </w:r>
    </w:p>
    <w:p w14:paraId="5EE503E0" w14:textId="77777777" w:rsidR="001760EC" w:rsidRDefault="001760EC" w:rsidP="001760EC"/>
    <w:p w14:paraId="33964573" w14:textId="77777777" w:rsidR="001760EC" w:rsidRDefault="001760EC" w:rsidP="001760EC">
      <w:pPr>
        <w:pStyle w:val="Heading4"/>
      </w:pPr>
      <w:r>
        <w:t>Despite making progress on climate change China is unable to take leadership</w:t>
      </w:r>
    </w:p>
    <w:p w14:paraId="26F313F6" w14:textId="77777777" w:rsidR="001760EC" w:rsidRPr="0085382D" w:rsidRDefault="001760EC" w:rsidP="001760EC">
      <w:pPr>
        <w:rPr>
          <w:b/>
          <w:sz w:val="26"/>
          <w:szCs w:val="26"/>
        </w:rPr>
      </w:pPr>
      <w:proofErr w:type="spellStart"/>
      <w:r w:rsidRPr="0085382D">
        <w:rPr>
          <w:b/>
          <w:sz w:val="26"/>
          <w:szCs w:val="26"/>
        </w:rPr>
        <w:t>Kaiman</w:t>
      </w:r>
      <w:proofErr w:type="spellEnd"/>
      <w:r w:rsidRPr="0085382D">
        <w:rPr>
          <w:b/>
          <w:sz w:val="26"/>
          <w:szCs w:val="26"/>
        </w:rPr>
        <w:t xml:space="preserve"> and </w:t>
      </w:r>
      <w:proofErr w:type="spellStart"/>
      <w:r w:rsidRPr="0085382D">
        <w:rPr>
          <w:b/>
          <w:sz w:val="26"/>
          <w:szCs w:val="26"/>
        </w:rPr>
        <w:t>Zavis</w:t>
      </w:r>
      <w:proofErr w:type="spellEnd"/>
      <w:r w:rsidRPr="0085382D">
        <w:rPr>
          <w:b/>
          <w:sz w:val="26"/>
          <w:szCs w:val="26"/>
        </w:rPr>
        <w:t>, 2017</w:t>
      </w:r>
    </w:p>
    <w:p w14:paraId="56518D45" w14:textId="7FAA5011" w:rsidR="001760EC" w:rsidRDefault="001760EC" w:rsidP="001760EC">
      <w:r>
        <w:t>(</w:t>
      </w:r>
      <w:proofErr w:type="spellStart"/>
      <w:r>
        <w:t>Jonhathan</w:t>
      </w:r>
      <w:proofErr w:type="spellEnd"/>
      <w:r>
        <w:t xml:space="preserve"> and Alexandra, 4/6/17, “T</w:t>
      </w:r>
      <w:r w:rsidRPr="008770E8">
        <w:t xml:space="preserve">he U.S. is abdicating its role as the world’s climate leader. Can China take its </w:t>
      </w:r>
      <w:proofErr w:type="gramStart"/>
      <w:r w:rsidRPr="008770E8">
        <w:t>place?</w:t>
      </w:r>
      <w:r>
        <w:t>,</w:t>
      </w:r>
      <w:proofErr w:type="gramEnd"/>
      <w:r>
        <w:t xml:space="preserve">” LA Times, </w:t>
      </w:r>
      <w:r w:rsidRPr="008D721C">
        <w:t>http://www.latimes.com/world/asia/la-fg-china-climate-20170405-story.html</w:t>
      </w:r>
      <w:r>
        <w:t>, accessed 7/14/17, GDI-PW)</w:t>
      </w:r>
    </w:p>
    <w:p w14:paraId="11A58628" w14:textId="77777777" w:rsidR="001760EC" w:rsidRPr="0085382D" w:rsidRDefault="001760EC" w:rsidP="001760EC">
      <w:pPr>
        <w:pStyle w:val="NormalWeb"/>
        <w:shd w:val="clear" w:color="auto" w:fill="FFFFFF"/>
        <w:spacing w:after="270" w:afterAutospacing="0" w:line="405" w:lineRule="atLeast"/>
        <w:rPr>
          <w:rStyle w:val="StyleUnderline"/>
          <w:rFonts w:asciiTheme="minorHAnsi" w:hAnsiTheme="minorHAnsi" w:cstheme="minorHAnsi"/>
          <w:color w:val="000000" w:themeColor="text1"/>
        </w:rPr>
      </w:pPr>
      <w:r w:rsidRPr="0085382D">
        <w:rPr>
          <w:rStyle w:val="StyleUnderline"/>
          <w:rFonts w:asciiTheme="minorHAnsi" w:hAnsiTheme="minorHAnsi" w:cstheme="minorHAnsi"/>
          <w:color w:val="000000" w:themeColor="text1"/>
        </w:rPr>
        <w:t xml:space="preserve">China has made tremendous progress on climate change initiatives in recent years. Its coal use has dropped every year since 2013, and Beijing plans to implement a national market for trading greenhouse gas quotas — a “cap-and-trade” scheme — by the end of </w:t>
      </w:r>
      <w:proofErr w:type="gramStart"/>
      <w:r w:rsidRPr="0085382D">
        <w:rPr>
          <w:rStyle w:val="StyleUnderline"/>
          <w:rFonts w:asciiTheme="minorHAnsi" w:hAnsiTheme="minorHAnsi" w:cstheme="minorHAnsi"/>
          <w:color w:val="000000" w:themeColor="text1"/>
        </w:rPr>
        <w:t>2017.</w:t>
      </w:r>
      <w:r w:rsidRPr="0085382D">
        <w:rPr>
          <w:rStyle w:val="StyleUnderline"/>
          <w:rFonts w:asciiTheme="minorHAnsi" w:hAnsiTheme="minorHAnsi" w:cstheme="minorHAnsi"/>
          <w:color w:val="000000" w:themeColor="text1"/>
          <w:sz w:val="12"/>
          <w:u w:val="none"/>
        </w:rPr>
        <w:t>¶</w:t>
      </w:r>
      <w:proofErr w:type="gramEnd"/>
      <w:r w:rsidRPr="0085382D">
        <w:rPr>
          <w:rStyle w:val="StyleUnderline"/>
          <w:rFonts w:asciiTheme="minorHAnsi" w:hAnsiTheme="minorHAnsi" w:cstheme="minorHAnsi"/>
          <w:color w:val="000000" w:themeColor="text1"/>
          <w:sz w:val="12"/>
        </w:rPr>
        <w:t xml:space="preserve"> </w:t>
      </w:r>
      <w:r w:rsidRPr="0085382D">
        <w:rPr>
          <w:rStyle w:val="StyleUnderline"/>
          <w:rFonts w:asciiTheme="minorHAnsi" w:hAnsiTheme="minorHAnsi" w:cstheme="minorHAnsi"/>
          <w:color w:val="000000" w:themeColor="text1"/>
        </w:rPr>
        <w:t>It has also pledged</w:t>
      </w:r>
      <w:r w:rsidRPr="0085382D">
        <w:rPr>
          <w:rFonts w:asciiTheme="minorHAnsi" w:hAnsiTheme="minorHAnsi" w:cstheme="minorHAnsi"/>
          <w:color w:val="000000" w:themeColor="text1"/>
          <w:sz w:val="16"/>
          <w:szCs w:val="27"/>
        </w:rPr>
        <w:t xml:space="preserve"> that by 2030, 20% of the country’s energy mix will come from non-fossil fuel sources, which will require </w:t>
      </w:r>
      <w:r w:rsidRPr="0085382D">
        <w:rPr>
          <w:rStyle w:val="StyleUnderline"/>
          <w:rFonts w:asciiTheme="minorHAnsi" w:hAnsiTheme="minorHAnsi" w:cstheme="minorHAnsi"/>
          <w:color w:val="000000" w:themeColor="text1"/>
        </w:rPr>
        <w:t>building about the same amount of clean energy capacity in the next 13 years as the entire U.S. electricity grid</w:t>
      </w:r>
      <w:r w:rsidRPr="0085382D">
        <w:rPr>
          <w:rFonts w:asciiTheme="minorHAnsi" w:hAnsiTheme="minorHAnsi" w:cstheme="minorHAnsi"/>
          <w:color w:val="000000" w:themeColor="text1"/>
          <w:sz w:val="16"/>
          <w:szCs w:val="27"/>
        </w:rPr>
        <w:t xml:space="preserve">. Perennially smoggy Beijing shut its last coal-fired power plant in </w:t>
      </w:r>
      <w:proofErr w:type="gramStart"/>
      <w:r w:rsidRPr="0085382D">
        <w:rPr>
          <w:rFonts w:asciiTheme="minorHAnsi" w:hAnsiTheme="minorHAnsi" w:cstheme="minorHAnsi"/>
          <w:color w:val="000000" w:themeColor="text1"/>
          <w:sz w:val="16"/>
          <w:szCs w:val="27"/>
        </w:rPr>
        <w:t>March.</w:t>
      </w:r>
      <w:r w:rsidRPr="0085382D">
        <w:rPr>
          <w:rFonts w:asciiTheme="minorHAnsi" w:hAnsiTheme="minorHAnsi" w:cstheme="minorHAnsi"/>
          <w:color w:val="000000" w:themeColor="text1"/>
          <w:sz w:val="12"/>
          <w:szCs w:val="27"/>
        </w:rPr>
        <w:t>¶</w:t>
      </w:r>
      <w:proofErr w:type="gramEnd"/>
      <w:r w:rsidRPr="0085382D">
        <w:rPr>
          <w:rFonts w:asciiTheme="minorHAnsi" w:hAnsiTheme="minorHAnsi" w:cstheme="minorHAnsi"/>
          <w:color w:val="000000" w:themeColor="text1"/>
          <w:sz w:val="16"/>
          <w:szCs w:val="27"/>
        </w:rPr>
        <w:t xml:space="preserve"> </w:t>
      </w:r>
      <w:r w:rsidRPr="0085382D">
        <w:rPr>
          <w:rStyle w:val="StyleUnderline"/>
          <w:rFonts w:asciiTheme="minorHAnsi" w:hAnsiTheme="minorHAnsi" w:cstheme="minorHAnsi"/>
          <w:color w:val="000000" w:themeColor="text1"/>
        </w:rPr>
        <w:t>Yet this is only half the picture</w:t>
      </w:r>
      <w:r w:rsidRPr="0085382D">
        <w:rPr>
          <w:rFonts w:asciiTheme="minorHAnsi" w:hAnsiTheme="minorHAnsi" w:cstheme="minorHAnsi"/>
          <w:color w:val="000000" w:themeColor="text1"/>
          <w:sz w:val="16"/>
          <w:szCs w:val="27"/>
        </w:rPr>
        <w:t xml:space="preserve">. “People are sort of cherry-picking the metrics, in how they’re seeing China’s leadership,” said Angel Hsu, a professor at Yale-NUS College who studies China’s </w:t>
      </w:r>
      <w:proofErr w:type="gramStart"/>
      <w:r w:rsidRPr="0085382D">
        <w:rPr>
          <w:rFonts w:asciiTheme="minorHAnsi" w:hAnsiTheme="minorHAnsi" w:cstheme="minorHAnsi"/>
          <w:color w:val="000000" w:themeColor="text1"/>
          <w:sz w:val="16"/>
          <w:szCs w:val="27"/>
        </w:rPr>
        <w:t>environment.</w:t>
      </w:r>
      <w:r w:rsidRPr="0085382D">
        <w:rPr>
          <w:rFonts w:asciiTheme="minorHAnsi" w:hAnsiTheme="minorHAnsi" w:cstheme="minorHAnsi"/>
          <w:color w:val="000000" w:themeColor="text1"/>
          <w:sz w:val="12"/>
          <w:szCs w:val="27"/>
        </w:rPr>
        <w:t>¶</w:t>
      </w:r>
      <w:proofErr w:type="gramEnd"/>
      <w:r w:rsidRPr="0085382D">
        <w:rPr>
          <w:rFonts w:asciiTheme="minorHAnsi" w:hAnsiTheme="minorHAnsi" w:cstheme="minorHAnsi"/>
          <w:color w:val="000000" w:themeColor="text1"/>
          <w:sz w:val="16"/>
          <w:szCs w:val="27"/>
        </w:rPr>
        <w:t xml:space="preserve"> </w:t>
      </w:r>
      <w:r w:rsidRPr="0085382D">
        <w:rPr>
          <w:rStyle w:val="StyleUnderline"/>
          <w:rFonts w:asciiTheme="minorHAnsi" w:hAnsiTheme="minorHAnsi" w:cstheme="minorHAnsi"/>
          <w:color w:val="000000" w:themeColor="text1"/>
        </w:rPr>
        <w:t>China remains the world’s largest producer of coal, with the fuel comprising nearly two-thirds of its energy mix. In the first five weeks of 2017, Beijing’s average concentration of PM2.5 — particulate matter small enough to penetrate deep into the lungs — was twice as high as the same time last year. Local officials and state-owned enterprises in several northern Chinese provinces boosted steel production, one of the country's most heavily-polluting industries, primarily to support factory jobs and avoid social unrest.</w:t>
      </w:r>
      <w:r w:rsidRPr="0085382D">
        <w:rPr>
          <w:rStyle w:val="StyleUnderline"/>
          <w:rFonts w:asciiTheme="minorHAnsi" w:hAnsiTheme="minorHAnsi" w:cstheme="minorHAnsi"/>
          <w:color w:val="000000" w:themeColor="text1"/>
          <w:sz w:val="12"/>
          <w:u w:val="none"/>
        </w:rPr>
        <w:t>¶</w:t>
      </w:r>
      <w:r w:rsidRPr="0085382D">
        <w:rPr>
          <w:rStyle w:val="StyleUnderline"/>
          <w:rFonts w:asciiTheme="minorHAnsi" w:hAnsiTheme="minorHAnsi" w:cstheme="minorHAnsi"/>
          <w:color w:val="000000" w:themeColor="text1"/>
          <w:sz w:val="12"/>
        </w:rPr>
        <w:t xml:space="preserve"> </w:t>
      </w:r>
      <w:r w:rsidRPr="0085382D">
        <w:rPr>
          <w:rStyle w:val="StyleUnderline"/>
          <w:rFonts w:asciiTheme="minorHAnsi" w:hAnsiTheme="minorHAnsi" w:cstheme="minorHAnsi"/>
          <w:color w:val="000000" w:themeColor="text1"/>
        </w:rPr>
        <w:t>Although wind and solar energy projects have sprung up nationwide, many remain unconnected to the national grid, and the energy they produce is often wasted.</w:t>
      </w:r>
      <w:r w:rsidRPr="0085382D">
        <w:rPr>
          <w:rStyle w:val="StyleUnderline"/>
          <w:rFonts w:asciiTheme="minorHAnsi" w:hAnsiTheme="minorHAnsi" w:cstheme="minorHAnsi"/>
          <w:color w:val="000000" w:themeColor="text1"/>
          <w:sz w:val="12"/>
          <w:u w:val="none"/>
        </w:rPr>
        <w:t>¶</w:t>
      </w:r>
      <w:r w:rsidRPr="0085382D">
        <w:rPr>
          <w:rStyle w:val="StyleUnderline"/>
          <w:rFonts w:asciiTheme="minorHAnsi" w:hAnsiTheme="minorHAnsi" w:cstheme="minorHAnsi"/>
          <w:color w:val="000000" w:themeColor="text1"/>
          <w:sz w:val="12"/>
        </w:rPr>
        <w:t xml:space="preserve"> </w:t>
      </w:r>
      <w:r w:rsidRPr="0085382D">
        <w:rPr>
          <w:rFonts w:asciiTheme="minorHAnsi" w:hAnsiTheme="minorHAnsi" w:cstheme="minorHAnsi"/>
          <w:color w:val="000000" w:themeColor="text1"/>
          <w:sz w:val="16"/>
          <w:szCs w:val="27"/>
        </w:rPr>
        <w:t>Xi’s comments on climate change at Davos, Hsu said, haven’t “trickled down.”</w:t>
      </w:r>
      <w:r w:rsidRPr="0085382D">
        <w:rPr>
          <w:rFonts w:asciiTheme="minorHAnsi" w:hAnsiTheme="minorHAnsi" w:cstheme="minorHAnsi"/>
          <w:color w:val="000000" w:themeColor="text1"/>
          <w:sz w:val="12"/>
          <w:szCs w:val="27"/>
        </w:rPr>
        <w:t>¶</w:t>
      </w:r>
      <w:r w:rsidRPr="0085382D">
        <w:rPr>
          <w:rFonts w:asciiTheme="minorHAnsi" w:hAnsiTheme="minorHAnsi" w:cstheme="minorHAnsi"/>
          <w:color w:val="000000" w:themeColor="text1"/>
          <w:sz w:val="16"/>
          <w:szCs w:val="27"/>
        </w:rPr>
        <w:t xml:space="preserve"> </w:t>
      </w:r>
      <w:r w:rsidRPr="0085382D">
        <w:rPr>
          <w:rStyle w:val="StyleUnderline"/>
          <w:rFonts w:asciiTheme="minorHAnsi" w:hAnsiTheme="minorHAnsi" w:cstheme="minorHAnsi"/>
          <w:color w:val="000000" w:themeColor="text1"/>
        </w:rPr>
        <w:t>“Even though they’ve done well on capacity side, with wind and solar, there’s more that needs to be done,” Hsu said. “And I think they’re looking to the U.S. for leadership.” Then there’s China’s lack of leadership abroad</w:t>
      </w:r>
      <w:r w:rsidRPr="0085382D">
        <w:rPr>
          <w:rFonts w:asciiTheme="minorHAnsi" w:hAnsiTheme="minorHAnsi" w:cstheme="minorHAnsi"/>
          <w:color w:val="000000" w:themeColor="text1"/>
          <w:sz w:val="27"/>
          <w:szCs w:val="27"/>
        </w:rPr>
        <w:t xml:space="preserve">. </w:t>
      </w:r>
      <w:r w:rsidRPr="0085382D">
        <w:rPr>
          <w:rStyle w:val="StyleUnderline"/>
          <w:rFonts w:asciiTheme="minorHAnsi" w:hAnsiTheme="minorHAnsi" w:cstheme="minorHAnsi"/>
          <w:color w:val="000000" w:themeColor="text1"/>
        </w:rPr>
        <w:t>Developing nations are desperate for cheap power, and China’s state-owned companies — looking for alternatives in light of tightening environmental regulations at home — are happy to help. China remains the world's largest exporter of coal-related financing and equipment to other nations; it invested $25 billion in coal projects worldwide between 2007 and 2015, according to the Natural Resources Defense Council.</w:t>
      </w:r>
    </w:p>
    <w:p w14:paraId="0A95E59C" w14:textId="77777777" w:rsidR="001760EC" w:rsidRPr="001760EC" w:rsidRDefault="001760EC" w:rsidP="001760EC"/>
    <w:p w14:paraId="5930B519" w14:textId="6E95452E" w:rsidR="005E2D7A" w:rsidRPr="001760EC" w:rsidRDefault="005E2D7A" w:rsidP="00E24E2D">
      <w:pPr>
        <w:pStyle w:val="Heading3"/>
        <w:rPr>
          <w:rFonts w:asciiTheme="majorHAnsi" w:hAnsiTheme="majorHAnsi"/>
        </w:rPr>
      </w:pPr>
      <w:r w:rsidRPr="001760EC">
        <w:rPr>
          <w:rFonts w:asciiTheme="majorHAnsi" w:hAnsiTheme="majorHAnsi"/>
        </w:rPr>
        <w:lastRenderedPageBreak/>
        <w:t>Not Zero Sum</w:t>
      </w:r>
    </w:p>
    <w:p w14:paraId="3CA05979" w14:textId="77777777" w:rsidR="005E2D7A" w:rsidRPr="001760EC" w:rsidRDefault="005E2D7A" w:rsidP="005E2D7A">
      <w:pPr>
        <w:rPr>
          <w:rFonts w:asciiTheme="majorHAnsi" w:hAnsiTheme="majorHAnsi"/>
        </w:rPr>
      </w:pPr>
    </w:p>
    <w:p w14:paraId="4F29801A" w14:textId="77777777" w:rsidR="005E2D7A" w:rsidRPr="001760EC" w:rsidRDefault="005E2D7A" w:rsidP="005E2D7A">
      <w:pPr>
        <w:pStyle w:val="Heading4"/>
        <w:rPr>
          <w:rFonts w:asciiTheme="majorHAnsi" w:hAnsiTheme="majorHAnsi"/>
        </w:rPr>
      </w:pPr>
      <w:r w:rsidRPr="001760EC">
        <w:rPr>
          <w:rFonts w:asciiTheme="majorHAnsi" w:hAnsiTheme="majorHAnsi"/>
        </w:rPr>
        <w:t xml:space="preserve">American economic gains aren’t zero-sum  </w:t>
      </w:r>
    </w:p>
    <w:p w14:paraId="06243CD1" w14:textId="77777777" w:rsidR="005E2D7A" w:rsidRPr="001760EC" w:rsidRDefault="005E2D7A" w:rsidP="005E2D7A">
      <w:pPr>
        <w:rPr>
          <w:rStyle w:val="Style13ptBold"/>
          <w:rFonts w:asciiTheme="majorHAnsi" w:hAnsiTheme="majorHAnsi"/>
        </w:rPr>
      </w:pPr>
      <w:r w:rsidRPr="001760EC">
        <w:rPr>
          <w:rStyle w:val="Style13ptBold"/>
          <w:rFonts w:asciiTheme="majorHAnsi" w:hAnsiTheme="majorHAnsi"/>
        </w:rPr>
        <w:t xml:space="preserve">West, </w:t>
      </w:r>
      <w:r w:rsidRPr="001760EC">
        <w:rPr>
          <w:rFonts w:asciiTheme="majorHAnsi" w:hAnsiTheme="majorHAnsi"/>
        </w:rPr>
        <w:t>associate professor of education at Harvard,</w:t>
      </w:r>
      <w:r w:rsidRPr="001760EC">
        <w:rPr>
          <w:rStyle w:val="Style13ptBold"/>
          <w:rFonts w:asciiTheme="majorHAnsi" w:hAnsiTheme="majorHAnsi"/>
        </w:rPr>
        <w:t xml:space="preserve"> 2012</w:t>
      </w:r>
    </w:p>
    <w:p w14:paraId="373DC976" w14:textId="3579D13E" w:rsidR="005E2D7A" w:rsidRPr="001760EC" w:rsidRDefault="005E2D7A" w:rsidP="005E2D7A">
      <w:pPr>
        <w:rPr>
          <w:rFonts w:asciiTheme="majorHAnsi" w:hAnsiTheme="majorHAnsi"/>
        </w:rPr>
      </w:pPr>
      <w:r w:rsidRPr="001760EC">
        <w:rPr>
          <w:rFonts w:asciiTheme="majorHAnsi" w:hAnsiTheme="majorHAnsi"/>
        </w:rPr>
        <w:t xml:space="preserve">(Martin R., “Education and Global Competitiveness:  Lessons for the United States from International Evidence” Rethinking Competitiveness, edited by Kevin A. </w:t>
      </w:r>
      <w:proofErr w:type="spellStart"/>
      <w:r w:rsidRPr="001760EC">
        <w:rPr>
          <w:rFonts w:asciiTheme="majorHAnsi" w:hAnsiTheme="majorHAnsi"/>
        </w:rPr>
        <w:t>Hasset</w:t>
      </w:r>
      <w:proofErr w:type="spellEnd"/>
      <w:r w:rsidRPr="001760EC">
        <w:rPr>
          <w:rFonts w:asciiTheme="majorHAnsi" w:hAnsiTheme="majorHAnsi"/>
        </w:rPr>
        <w:t>, December 19, https://dash.harvard.edu/bitstream/handle/1/9544459/West+Education+and+Global+Competitiveness+chapter+for+DASH.pdf?sequence=1, accessed 7-6-17, GDI-RH)</w:t>
      </w:r>
    </w:p>
    <w:p w14:paraId="58667BCC" w14:textId="77777777" w:rsidR="005E2D7A" w:rsidRPr="001760EC" w:rsidRDefault="005E2D7A" w:rsidP="005E2D7A">
      <w:pPr>
        <w:rPr>
          <w:rFonts w:asciiTheme="majorHAnsi" w:hAnsiTheme="majorHAnsi"/>
          <w:sz w:val="16"/>
        </w:rPr>
      </w:pPr>
      <w:r w:rsidRPr="001760EC">
        <w:rPr>
          <w:rFonts w:asciiTheme="majorHAnsi" w:hAnsiTheme="majorHAnsi"/>
          <w:sz w:val="16"/>
        </w:rPr>
        <w:t xml:space="preserve">Yet despite ubiquitous rhetoric about education’s importance for countries competing in the global marketplace, </w:t>
      </w:r>
      <w:r w:rsidRPr="001760EC">
        <w:rPr>
          <w:rStyle w:val="StyleUnderline"/>
          <w:rFonts w:asciiTheme="majorHAnsi" w:hAnsiTheme="majorHAnsi"/>
        </w:rPr>
        <w:t>there is no evidence that these potential gains would come at the expense of other nations.</w:t>
      </w:r>
      <w:r w:rsidRPr="001760EC">
        <w:rPr>
          <w:rFonts w:asciiTheme="majorHAnsi" w:hAnsiTheme="majorHAnsi"/>
          <w:sz w:val="16"/>
        </w:rPr>
        <w:t xml:space="preserve"> Put differently, </w:t>
      </w:r>
      <w:r w:rsidRPr="001760EC">
        <w:rPr>
          <w:rStyle w:val="StyleUnderline"/>
          <w:rFonts w:asciiTheme="majorHAnsi" w:hAnsiTheme="majorHAnsi"/>
        </w:rPr>
        <w:t>there is no reason to suspect that Americans are made worse off in absolute terms by the superior performance of students in places such as Finland, Korea, or even Shanghai</w:t>
      </w:r>
      <w:r w:rsidRPr="001760EC">
        <w:rPr>
          <w:rFonts w:asciiTheme="majorHAnsi" w:hAnsiTheme="majorHAnsi"/>
          <w:sz w:val="16"/>
        </w:rPr>
        <w:t xml:space="preserve">. At the higher -education level, American universities clearly face growing competition in recruiting talented international students and faculty and will likely find it difficult to maintain their current dominance of world rankings. Yet, as Richard Freeman (2010) explains, </w:t>
      </w:r>
      <w:proofErr w:type="gramStart"/>
      <w:r w:rsidRPr="001760EC">
        <w:rPr>
          <w:rFonts w:asciiTheme="majorHAnsi" w:hAnsiTheme="majorHAnsi"/>
          <w:sz w:val="16"/>
        </w:rPr>
        <w:t>“ The</w:t>
      </w:r>
      <w:proofErr w:type="gramEnd"/>
      <w:r w:rsidRPr="001760EC">
        <w:rPr>
          <w:rFonts w:asciiTheme="majorHAnsi" w:hAnsiTheme="majorHAnsi"/>
          <w:sz w:val="16"/>
        </w:rPr>
        <w:t xml:space="preserve"> globalization of higher education should benefit the United States and the rest of the world by accelerating the rate of technological advance associated with science and engineering and by speeding the adoption of best -practices around the world, which will lower the costs of production and prices of goods” (374). </w:t>
      </w:r>
    </w:p>
    <w:p w14:paraId="6F8BE7D3" w14:textId="77777777" w:rsidR="005E2D7A" w:rsidRPr="001760EC" w:rsidRDefault="005E2D7A" w:rsidP="005E2D7A">
      <w:pPr>
        <w:rPr>
          <w:rFonts w:asciiTheme="majorHAnsi" w:hAnsiTheme="majorHAnsi"/>
        </w:rPr>
      </w:pPr>
    </w:p>
    <w:p w14:paraId="797F21C4" w14:textId="77777777" w:rsidR="00786747" w:rsidRPr="001760EC" w:rsidRDefault="00786747" w:rsidP="00786747">
      <w:pPr>
        <w:pStyle w:val="Heading4"/>
        <w:rPr>
          <w:rFonts w:asciiTheme="majorHAnsi" w:hAnsiTheme="majorHAnsi"/>
        </w:rPr>
      </w:pPr>
      <w:r w:rsidRPr="001760EC">
        <w:rPr>
          <w:rFonts w:asciiTheme="majorHAnsi" w:hAnsiTheme="majorHAnsi"/>
        </w:rPr>
        <w:t>Global interactions positive sum – especially in terms of innovation – Trump can’t change it</w:t>
      </w:r>
    </w:p>
    <w:p w14:paraId="1D3F5D15" w14:textId="77777777" w:rsidR="00786747" w:rsidRPr="001760EC" w:rsidRDefault="00786747" w:rsidP="00786747">
      <w:pPr>
        <w:rPr>
          <w:rFonts w:asciiTheme="majorHAnsi" w:hAnsiTheme="majorHAnsi"/>
        </w:rPr>
      </w:pPr>
      <w:r w:rsidRPr="001760EC">
        <w:rPr>
          <w:rStyle w:val="Style13ptBold"/>
          <w:rFonts w:asciiTheme="majorHAnsi" w:hAnsiTheme="majorHAnsi"/>
        </w:rPr>
        <w:t>Engle,</w:t>
      </w:r>
      <w:r w:rsidRPr="001760EC">
        <w:rPr>
          <w:rFonts w:asciiTheme="majorHAnsi" w:hAnsiTheme="majorHAnsi"/>
        </w:rPr>
        <w:t xml:space="preserve"> Fulbright law specialist who has taught law in France, Germany, Estonia, Russia, Ukraine, and Bosnia, </w:t>
      </w:r>
      <w:r w:rsidRPr="001760EC">
        <w:rPr>
          <w:rStyle w:val="Style13ptBold"/>
          <w:rFonts w:asciiTheme="majorHAnsi" w:hAnsiTheme="majorHAnsi"/>
        </w:rPr>
        <w:t>2016</w:t>
      </w:r>
    </w:p>
    <w:p w14:paraId="22E2B24B" w14:textId="77777777" w:rsidR="00786747" w:rsidRPr="001760EC" w:rsidRDefault="00786747" w:rsidP="00786747">
      <w:pPr>
        <w:rPr>
          <w:rFonts w:asciiTheme="majorHAnsi" w:hAnsiTheme="majorHAnsi"/>
        </w:rPr>
      </w:pPr>
      <w:r w:rsidRPr="001760EC">
        <w:rPr>
          <w:rFonts w:asciiTheme="majorHAnsi" w:hAnsiTheme="majorHAnsi"/>
        </w:rPr>
        <w:t>(Eric, “Trump's Foreign Policy: Realist Economic Nationalism” Loyola University Chicago International Law Review, Vol. 14, LexisNexis, accessed 7-14-17, GDI-RH)</w:t>
      </w:r>
    </w:p>
    <w:p w14:paraId="6DDE9B8B" w14:textId="77777777" w:rsidR="00786747" w:rsidRPr="001760EC" w:rsidRDefault="00786747" w:rsidP="00786747">
      <w:pPr>
        <w:rPr>
          <w:rFonts w:asciiTheme="majorHAnsi" w:hAnsiTheme="majorHAnsi"/>
          <w:u w:val="single"/>
        </w:rPr>
      </w:pPr>
      <w:r w:rsidRPr="001760EC">
        <w:rPr>
          <w:rFonts w:asciiTheme="majorHAnsi" w:hAnsiTheme="majorHAnsi"/>
          <w:sz w:val="16"/>
        </w:rPr>
        <w:t xml:space="preserve">c. Classical IR </w:t>
      </w:r>
      <w:r w:rsidRPr="001760EC">
        <w:rPr>
          <w:rStyle w:val="StyleUnderline"/>
          <w:rFonts w:asciiTheme="majorHAnsi" w:hAnsiTheme="majorHAnsi"/>
        </w:rPr>
        <w:t>realism</w:t>
      </w:r>
      <w:r w:rsidRPr="001760EC">
        <w:rPr>
          <w:rFonts w:asciiTheme="majorHAnsi" w:hAnsiTheme="majorHAnsi"/>
          <w:sz w:val="16"/>
        </w:rPr>
        <w:t xml:space="preserve"> </w:t>
      </w:r>
      <w:r w:rsidRPr="001760EC">
        <w:rPr>
          <w:rStyle w:val="StyleUnderline"/>
          <w:rFonts w:asciiTheme="majorHAnsi" w:hAnsiTheme="majorHAnsi"/>
        </w:rPr>
        <w:t>correctly casts states into the role of rational power-maximizers, but wrongly tends to see states as interacting exclusively in zero-sum power relations</w:t>
      </w:r>
    </w:p>
    <w:p w14:paraId="10021B76" w14:textId="77777777" w:rsidR="00786747" w:rsidRPr="001760EC" w:rsidRDefault="00786747" w:rsidP="00786747">
      <w:pPr>
        <w:rPr>
          <w:rFonts w:asciiTheme="majorHAnsi" w:hAnsiTheme="majorHAnsi"/>
          <w:u w:val="single"/>
        </w:rPr>
      </w:pPr>
      <w:r w:rsidRPr="001760EC">
        <w:rPr>
          <w:rStyle w:val="StyleUnderline"/>
          <w:rFonts w:asciiTheme="majorHAnsi" w:hAnsiTheme="majorHAnsi"/>
        </w:rPr>
        <w:t>State interactions are no longer exclusively or even usually zero-sum or negative-sum. Positive sum economic interactions have become more important than military interactions in the post-Westphalian world</w:t>
      </w:r>
      <w:r w:rsidRPr="001760EC">
        <w:rPr>
          <w:rFonts w:asciiTheme="majorHAnsi" w:hAnsiTheme="majorHAnsi"/>
          <w:sz w:val="16"/>
        </w:rPr>
        <w:t xml:space="preserve"> n117 </w:t>
      </w:r>
      <w:r w:rsidRPr="001760EC">
        <w:rPr>
          <w:rStyle w:val="StyleUnderline"/>
          <w:rFonts w:asciiTheme="majorHAnsi" w:hAnsiTheme="majorHAnsi"/>
        </w:rPr>
        <w:t>due to the prosperity and peace that economic interdependence generates</w:t>
      </w:r>
      <w:r w:rsidRPr="001760EC">
        <w:rPr>
          <w:rFonts w:asciiTheme="majorHAnsi" w:hAnsiTheme="majorHAnsi"/>
          <w:sz w:val="16"/>
        </w:rPr>
        <w:t xml:space="preserve">: n118 in the post-war world trade vastly increased and instant global communication n119 became reality because of jet aircraft and then computers. </w:t>
      </w:r>
      <w:r w:rsidRPr="001760EC">
        <w:rPr>
          <w:rStyle w:val="StyleUnderline"/>
          <w:rFonts w:asciiTheme="majorHAnsi" w:hAnsiTheme="majorHAnsi"/>
        </w:rPr>
        <w:t>States</w:t>
      </w:r>
      <w:r w:rsidRPr="001760EC">
        <w:rPr>
          <w:rFonts w:asciiTheme="majorHAnsi" w:hAnsiTheme="majorHAnsi"/>
          <w:sz w:val="16"/>
        </w:rPr>
        <w:t xml:space="preserve"> today as a general rule </w:t>
      </w:r>
      <w:r w:rsidRPr="001760EC">
        <w:rPr>
          <w:rStyle w:val="StyleUnderline"/>
          <w:rFonts w:asciiTheme="majorHAnsi" w:hAnsiTheme="majorHAnsi"/>
        </w:rPr>
        <w:t>relate to each other primarily commercially</w:t>
      </w:r>
      <w:r w:rsidRPr="001760EC">
        <w:rPr>
          <w:rFonts w:asciiTheme="majorHAnsi" w:hAnsiTheme="majorHAnsi"/>
          <w:sz w:val="16"/>
        </w:rPr>
        <w:t xml:space="preserve">. Military interactions between States have become exceptional. That was not always the case. </w:t>
      </w:r>
      <w:r w:rsidRPr="001760EC">
        <w:rPr>
          <w:rStyle w:val="StyleUnderline"/>
          <w:rFonts w:asciiTheme="majorHAnsi" w:hAnsiTheme="majorHAnsi"/>
        </w:rPr>
        <w:t>The rise of a positive-sum international economy contradicts the presumptions of classical IR realism, which saw state interactions as generally zero sum. n120</w:t>
      </w:r>
    </w:p>
    <w:p w14:paraId="3BE42A00" w14:textId="77777777" w:rsidR="00786747" w:rsidRPr="001760EC" w:rsidRDefault="00786747" w:rsidP="00786747">
      <w:pPr>
        <w:rPr>
          <w:rFonts w:asciiTheme="majorHAnsi" w:hAnsiTheme="majorHAnsi"/>
          <w:sz w:val="16"/>
        </w:rPr>
      </w:pPr>
      <w:r w:rsidRPr="001760EC">
        <w:rPr>
          <w:rFonts w:asciiTheme="majorHAnsi" w:hAnsiTheme="majorHAnsi"/>
          <w:sz w:val="16"/>
        </w:rPr>
        <w:t xml:space="preserve">Classical IR realism posits that States can really only maximize their own power at the expense of other States. In reality, however, </w:t>
      </w:r>
      <w:r w:rsidRPr="001760EC">
        <w:rPr>
          <w:rStyle w:val="StyleUnderline"/>
          <w:rFonts w:asciiTheme="majorHAnsi" w:hAnsiTheme="majorHAnsi"/>
        </w:rPr>
        <w:t>most State interactions today are positive sum and economic, not zero sum and military (</w:t>
      </w:r>
      <w:r w:rsidRPr="001760EC">
        <w:rPr>
          <w:rFonts w:asciiTheme="majorHAnsi" w:hAnsiTheme="majorHAnsi"/>
          <w:sz w:val="16"/>
        </w:rPr>
        <w:t xml:space="preserve">inter-war rivalry) </w:t>
      </w:r>
      <w:r w:rsidRPr="001760EC">
        <w:rPr>
          <w:rStyle w:val="StyleUnderline"/>
          <w:rFonts w:asciiTheme="majorHAnsi" w:hAnsiTheme="majorHAnsi"/>
        </w:rPr>
        <w:t>let alone negative sum (</w:t>
      </w:r>
      <w:r w:rsidRPr="001760EC">
        <w:rPr>
          <w:rFonts w:asciiTheme="majorHAnsi" w:hAnsiTheme="majorHAnsi"/>
          <w:sz w:val="16"/>
        </w:rPr>
        <w:t xml:space="preserve">war). Furthermore, </w:t>
      </w:r>
      <w:r w:rsidRPr="001760EC">
        <w:rPr>
          <w:rStyle w:val="StyleUnderline"/>
          <w:rFonts w:asciiTheme="majorHAnsi" w:hAnsiTheme="majorHAnsi"/>
        </w:rPr>
        <w:t>constantly improving technology increases the absolute capacity of almost all states, even those which are "weaker" in comparisons of relative-power</w:t>
      </w:r>
      <w:r w:rsidRPr="001760EC">
        <w:rPr>
          <w:rFonts w:asciiTheme="majorHAnsi" w:hAnsiTheme="majorHAnsi"/>
          <w:sz w:val="16"/>
        </w:rPr>
        <w:t xml:space="preserve">. </w:t>
      </w:r>
      <w:r w:rsidRPr="001760EC">
        <w:rPr>
          <w:rStyle w:val="StyleUnderline"/>
          <w:rFonts w:asciiTheme="majorHAnsi" w:hAnsiTheme="majorHAnsi"/>
        </w:rPr>
        <w:t>Power</w:t>
      </w:r>
      <w:r w:rsidRPr="001760EC">
        <w:rPr>
          <w:rFonts w:asciiTheme="majorHAnsi" w:hAnsiTheme="majorHAnsi"/>
          <w:sz w:val="16"/>
        </w:rPr>
        <w:t xml:space="preserve">, in the sense of capability, </w:t>
      </w:r>
      <w:r w:rsidRPr="001760EC">
        <w:rPr>
          <w:rStyle w:val="StyleUnderline"/>
          <w:rFonts w:asciiTheme="majorHAnsi" w:hAnsiTheme="majorHAnsi"/>
        </w:rPr>
        <w:t>is increasing for all States in absolute terms thanks to technological progress and economic growth.</w:t>
      </w:r>
    </w:p>
    <w:p w14:paraId="3B2C1B51" w14:textId="77777777" w:rsidR="00786747" w:rsidRPr="001760EC" w:rsidRDefault="00786747" w:rsidP="00786747">
      <w:pPr>
        <w:rPr>
          <w:rStyle w:val="StyleUnderline"/>
          <w:rFonts w:asciiTheme="majorHAnsi" w:hAnsiTheme="majorHAnsi"/>
        </w:rPr>
      </w:pPr>
      <w:r w:rsidRPr="001760EC">
        <w:rPr>
          <w:rFonts w:asciiTheme="majorHAnsi" w:hAnsiTheme="majorHAnsi"/>
          <w:sz w:val="16"/>
        </w:rPr>
        <w:t>In the contemporary post-</w:t>
      </w:r>
      <w:proofErr w:type="spellStart"/>
      <w:r w:rsidRPr="001760EC">
        <w:rPr>
          <w:rFonts w:asciiTheme="majorHAnsi" w:hAnsiTheme="majorHAnsi"/>
          <w:sz w:val="16"/>
        </w:rPr>
        <w:t>Westhalian</w:t>
      </w:r>
      <w:proofErr w:type="spellEnd"/>
      <w:r w:rsidRPr="001760EC">
        <w:rPr>
          <w:rFonts w:asciiTheme="majorHAnsi" w:hAnsiTheme="majorHAnsi"/>
          <w:sz w:val="16"/>
        </w:rPr>
        <w:t xml:space="preserve"> world </w:t>
      </w:r>
      <w:r w:rsidRPr="001760EC">
        <w:rPr>
          <w:rStyle w:val="StyleUnderline"/>
          <w:rFonts w:asciiTheme="majorHAnsi" w:hAnsiTheme="majorHAnsi"/>
        </w:rPr>
        <w:t>we see,</w:t>
      </w:r>
      <w:r w:rsidRPr="001760EC">
        <w:rPr>
          <w:rFonts w:asciiTheme="majorHAnsi" w:hAnsiTheme="majorHAnsi"/>
          <w:sz w:val="16"/>
        </w:rPr>
        <w:t xml:space="preserve"> more-or-less, </w:t>
      </w:r>
      <w:r w:rsidRPr="001760EC">
        <w:rPr>
          <w:rStyle w:val="StyleUnderline"/>
          <w:rFonts w:asciiTheme="majorHAnsi" w:hAnsiTheme="majorHAnsi"/>
        </w:rPr>
        <w:t>a dominant global ideology positing the free movement of goods, capital, ideas, and even persons as normal</w:t>
      </w:r>
      <w:r w:rsidRPr="001760EC">
        <w:rPr>
          <w:rFonts w:asciiTheme="majorHAnsi" w:hAnsiTheme="majorHAnsi"/>
          <w:sz w:val="16"/>
        </w:rPr>
        <w:t xml:space="preserve">. </w:t>
      </w:r>
      <w:r w:rsidRPr="001760EC">
        <w:rPr>
          <w:rStyle w:val="StyleUnderline"/>
          <w:rFonts w:asciiTheme="majorHAnsi" w:hAnsiTheme="majorHAnsi"/>
        </w:rPr>
        <w:t xml:space="preserve">Trump at times wishes to oppose some or all of that, but in the </w:t>
      </w:r>
      <w:proofErr w:type="gramStart"/>
      <w:r w:rsidRPr="001760EC">
        <w:rPr>
          <w:rStyle w:val="StyleUnderline"/>
          <w:rFonts w:asciiTheme="majorHAnsi" w:hAnsiTheme="majorHAnsi"/>
        </w:rPr>
        <w:t>end</w:t>
      </w:r>
      <w:proofErr w:type="gramEnd"/>
      <w:r w:rsidRPr="001760EC">
        <w:rPr>
          <w:rStyle w:val="StyleUnderline"/>
          <w:rFonts w:asciiTheme="majorHAnsi" w:hAnsiTheme="majorHAnsi"/>
        </w:rPr>
        <w:t xml:space="preserve"> he too will be washed under by the wave of instant global communication and rapid inexpensive global travel and trade which drive globalization forward, whether we like it or not. These are technological facts which cannot be ignored.</w:t>
      </w:r>
    </w:p>
    <w:p w14:paraId="2620B9AF" w14:textId="77777777" w:rsidR="00786747" w:rsidRPr="001760EC" w:rsidRDefault="00786747" w:rsidP="00786747">
      <w:pPr>
        <w:rPr>
          <w:rFonts w:asciiTheme="majorHAnsi" w:hAnsiTheme="majorHAnsi"/>
        </w:rPr>
      </w:pPr>
    </w:p>
    <w:p w14:paraId="50803E72" w14:textId="77777777" w:rsidR="00786747" w:rsidRPr="001760EC" w:rsidRDefault="00786747" w:rsidP="00786747">
      <w:pPr>
        <w:pStyle w:val="Heading4"/>
        <w:rPr>
          <w:rFonts w:asciiTheme="majorHAnsi" w:hAnsiTheme="majorHAnsi"/>
        </w:rPr>
      </w:pPr>
      <w:r w:rsidRPr="001760EC">
        <w:rPr>
          <w:rFonts w:asciiTheme="majorHAnsi" w:hAnsiTheme="majorHAnsi"/>
        </w:rPr>
        <w:lastRenderedPageBreak/>
        <w:t>The global economy isn’t zero-sum – imports are good for consumers and specialization helps everyone</w:t>
      </w:r>
    </w:p>
    <w:p w14:paraId="62E88D61" w14:textId="77777777" w:rsidR="00786747" w:rsidRPr="001760EC" w:rsidRDefault="00786747" w:rsidP="00786747">
      <w:pPr>
        <w:rPr>
          <w:rFonts w:asciiTheme="majorHAnsi" w:hAnsiTheme="majorHAnsi"/>
        </w:rPr>
      </w:pPr>
      <w:r w:rsidRPr="001760EC">
        <w:rPr>
          <w:rStyle w:val="Style13ptBold"/>
          <w:rFonts w:asciiTheme="majorHAnsi" w:hAnsiTheme="majorHAnsi"/>
        </w:rPr>
        <w:t>Irwin,</w:t>
      </w:r>
      <w:r w:rsidRPr="001760EC">
        <w:rPr>
          <w:rFonts w:asciiTheme="majorHAnsi" w:hAnsiTheme="majorHAnsi"/>
        </w:rPr>
        <w:t xml:space="preserve"> John Sloan Dickey Third Century Professor in the Social Sciences in the Economics Department at Dartmouth College, </w:t>
      </w:r>
      <w:r w:rsidRPr="001760EC">
        <w:rPr>
          <w:rStyle w:val="Style13ptBold"/>
          <w:rFonts w:asciiTheme="majorHAnsi" w:hAnsiTheme="majorHAnsi"/>
        </w:rPr>
        <w:t>2016</w:t>
      </w:r>
      <w:r w:rsidRPr="001760EC">
        <w:rPr>
          <w:rFonts w:asciiTheme="majorHAnsi" w:hAnsiTheme="majorHAnsi"/>
        </w:rPr>
        <w:br/>
        <w:t>(Douglas, “Why Trade Is Not a Zero-Sum Game” Columbia Business School, October 11, http://www8.gsb.columbia.edu/articles/chazen-global-insights/why-trade-not-zero-sum-game, accessed 7-14-17, GDI-RH)</w:t>
      </w:r>
    </w:p>
    <w:p w14:paraId="0E84A6A5" w14:textId="77777777" w:rsidR="00786747" w:rsidRPr="001760EC" w:rsidRDefault="00786747" w:rsidP="00786747">
      <w:pPr>
        <w:rPr>
          <w:rFonts w:asciiTheme="majorHAnsi" w:hAnsiTheme="majorHAnsi"/>
          <w:sz w:val="16"/>
        </w:rPr>
      </w:pPr>
      <w:r w:rsidRPr="001760EC">
        <w:rPr>
          <w:rFonts w:asciiTheme="majorHAnsi" w:hAnsiTheme="majorHAnsi"/>
          <w:sz w:val="16"/>
        </w:rPr>
        <w:t xml:space="preserve">There’s an old school of </w:t>
      </w:r>
      <w:proofErr w:type="spellStart"/>
      <w:r w:rsidRPr="001760EC">
        <w:rPr>
          <w:rFonts w:asciiTheme="majorHAnsi" w:hAnsiTheme="majorHAnsi"/>
          <w:sz w:val="16"/>
        </w:rPr>
        <w:t>though</w:t>
      </w:r>
      <w:proofErr w:type="spellEnd"/>
      <w:r w:rsidRPr="001760EC">
        <w:rPr>
          <w:rFonts w:asciiTheme="majorHAnsi" w:hAnsiTheme="majorHAnsi"/>
          <w:sz w:val="16"/>
        </w:rPr>
        <w:t xml:space="preserve"> that </w:t>
      </w:r>
      <w:r w:rsidRPr="001760EC">
        <w:rPr>
          <w:rStyle w:val="StyleUnderline"/>
          <w:rFonts w:asciiTheme="majorHAnsi" w:hAnsiTheme="majorHAnsi"/>
        </w:rPr>
        <w:t>Adam Smith addressed</w:t>
      </w:r>
      <w:r w:rsidRPr="001760EC">
        <w:rPr>
          <w:rFonts w:asciiTheme="majorHAnsi" w:hAnsiTheme="majorHAnsi"/>
          <w:sz w:val="16"/>
        </w:rPr>
        <w:t xml:space="preserve">, going way back when he wrote “The Wealth of Nations” in 1776, called </w:t>
      </w:r>
      <w:r w:rsidRPr="001760EC">
        <w:rPr>
          <w:rStyle w:val="StyleUnderline"/>
          <w:rFonts w:asciiTheme="majorHAnsi" w:hAnsiTheme="majorHAnsi"/>
        </w:rPr>
        <w:t>mercantilism</w:t>
      </w:r>
      <w:r w:rsidRPr="001760EC">
        <w:rPr>
          <w:rFonts w:asciiTheme="majorHAnsi" w:hAnsiTheme="majorHAnsi"/>
          <w:sz w:val="16"/>
        </w:rPr>
        <w:t xml:space="preserve">, </w:t>
      </w:r>
      <w:r w:rsidRPr="001760EC">
        <w:rPr>
          <w:rStyle w:val="StyleUnderline"/>
          <w:rFonts w:asciiTheme="majorHAnsi" w:hAnsiTheme="majorHAnsi"/>
        </w:rPr>
        <w:t>which views trade as a zero-sum game</w:t>
      </w:r>
      <w:r w:rsidRPr="001760EC">
        <w:rPr>
          <w:rFonts w:asciiTheme="majorHAnsi" w:hAnsiTheme="majorHAnsi"/>
          <w:sz w:val="16"/>
        </w:rPr>
        <w:t xml:space="preserve">: A country can gain by exporting but loses when it imports. And what </w:t>
      </w:r>
      <w:r w:rsidRPr="001760EC">
        <w:rPr>
          <w:rStyle w:val="StyleUnderline"/>
          <w:rFonts w:asciiTheme="majorHAnsi" w:hAnsiTheme="majorHAnsi"/>
        </w:rPr>
        <w:t>Adam Smith showed</w:t>
      </w:r>
      <w:r w:rsidRPr="001760EC">
        <w:rPr>
          <w:rFonts w:asciiTheme="majorHAnsi" w:hAnsiTheme="majorHAnsi"/>
          <w:sz w:val="16"/>
        </w:rPr>
        <w:t xml:space="preserve"> is that </w:t>
      </w:r>
      <w:r w:rsidRPr="001760EC">
        <w:rPr>
          <w:rStyle w:val="StyleUnderline"/>
          <w:rFonts w:asciiTheme="majorHAnsi" w:hAnsiTheme="majorHAnsi"/>
        </w:rPr>
        <w:t>that’s not correct, that trade is a positive-sum game</w:t>
      </w:r>
      <w:r w:rsidRPr="001760EC">
        <w:rPr>
          <w:rFonts w:asciiTheme="majorHAnsi" w:hAnsiTheme="majorHAnsi"/>
          <w:sz w:val="16"/>
        </w:rPr>
        <w:t xml:space="preserve">. </w:t>
      </w:r>
      <w:r w:rsidRPr="001760EC">
        <w:rPr>
          <w:rStyle w:val="StyleUnderline"/>
          <w:rFonts w:asciiTheme="majorHAnsi" w:hAnsiTheme="majorHAnsi"/>
        </w:rPr>
        <w:t>Both countries can gain from both exporting and importing.</w:t>
      </w:r>
    </w:p>
    <w:p w14:paraId="11F9CAB5" w14:textId="77777777" w:rsidR="00786747" w:rsidRPr="001760EC" w:rsidRDefault="00786747" w:rsidP="00786747">
      <w:pPr>
        <w:rPr>
          <w:rFonts w:asciiTheme="majorHAnsi" w:hAnsiTheme="majorHAnsi"/>
          <w:u w:val="single"/>
        </w:rPr>
      </w:pPr>
      <w:r w:rsidRPr="001760EC">
        <w:rPr>
          <w:rStyle w:val="StyleUnderline"/>
          <w:rFonts w:asciiTheme="majorHAnsi" w:hAnsiTheme="majorHAnsi"/>
        </w:rPr>
        <w:t>Imports are good for an economy: they help consumers, they lower prices, they increase variety.</w:t>
      </w:r>
      <w:r w:rsidRPr="001760EC">
        <w:rPr>
          <w:rFonts w:asciiTheme="majorHAnsi" w:hAnsiTheme="majorHAnsi"/>
          <w:sz w:val="16"/>
        </w:rPr>
        <w:t xml:space="preserve"> </w:t>
      </w:r>
      <w:r w:rsidRPr="001760EC">
        <w:rPr>
          <w:rStyle w:val="StyleUnderline"/>
          <w:rFonts w:asciiTheme="majorHAnsi" w:hAnsiTheme="majorHAnsi"/>
        </w:rPr>
        <w:t>They provide necessary inputs for firms in their production process and allow for more specializes inputs that help their productivity.</w:t>
      </w:r>
    </w:p>
    <w:p w14:paraId="36E22F29" w14:textId="77777777" w:rsidR="00786747" w:rsidRPr="001760EC" w:rsidRDefault="00786747" w:rsidP="00786747">
      <w:pPr>
        <w:rPr>
          <w:rFonts w:asciiTheme="majorHAnsi" w:hAnsiTheme="majorHAnsi"/>
          <w:u w:val="single"/>
        </w:rPr>
      </w:pPr>
      <w:proofErr w:type="gramStart"/>
      <w:r w:rsidRPr="001760EC">
        <w:rPr>
          <w:rFonts w:asciiTheme="majorHAnsi" w:hAnsiTheme="majorHAnsi"/>
          <w:sz w:val="16"/>
        </w:rPr>
        <w:t>So</w:t>
      </w:r>
      <w:proofErr w:type="gramEnd"/>
      <w:r w:rsidRPr="001760EC">
        <w:rPr>
          <w:rFonts w:asciiTheme="majorHAnsi" w:hAnsiTheme="majorHAnsi"/>
          <w:sz w:val="16"/>
        </w:rPr>
        <w:t xml:space="preserve"> </w:t>
      </w:r>
      <w:r w:rsidRPr="001760EC">
        <w:rPr>
          <w:rStyle w:val="StyleUnderline"/>
          <w:rFonts w:asciiTheme="majorHAnsi" w:hAnsiTheme="majorHAnsi"/>
        </w:rPr>
        <w:t>Adam Smith</w:t>
      </w:r>
      <w:r w:rsidRPr="001760EC">
        <w:rPr>
          <w:rFonts w:asciiTheme="majorHAnsi" w:hAnsiTheme="majorHAnsi"/>
          <w:sz w:val="16"/>
        </w:rPr>
        <w:t xml:space="preserve"> really </w:t>
      </w:r>
      <w:r w:rsidRPr="001760EC">
        <w:rPr>
          <w:rStyle w:val="StyleUnderline"/>
          <w:rFonts w:asciiTheme="majorHAnsi" w:hAnsiTheme="majorHAnsi"/>
        </w:rPr>
        <w:t>changed the presumption in thinking that countries can specialize in certain types of goods that they’ll export</w:t>
      </w:r>
      <w:r w:rsidRPr="001760EC">
        <w:rPr>
          <w:rFonts w:asciiTheme="majorHAnsi" w:hAnsiTheme="majorHAnsi"/>
          <w:sz w:val="16"/>
        </w:rPr>
        <w:t xml:space="preserve">. And </w:t>
      </w:r>
      <w:r w:rsidRPr="001760EC">
        <w:rPr>
          <w:rStyle w:val="StyleUnderline"/>
          <w:rFonts w:asciiTheme="majorHAnsi" w:hAnsiTheme="majorHAnsi"/>
        </w:rPr>
        <w:t>with those exports they can afford to buy imports that other countries will specialize in.</w:t>
      </w:r>
    </w:p>
    <w:p w14:paraId="1E381495" w14:textId="77777777" w:rsidR="00786747" w:rsidRPr="001760EC" w:rsidRDefault="00786747" w:rsidP="00786747">
      <w:pPr>
        <w:rPr>
          <w:rFonts w:asciiTheme="majorHAnsi" w:hAnsiTheme="majorHAnsi"/>
          <w:sz w:val="16"/>
          <w:szCs w:val="16"/>
        </w:rPr>
      </w:pPr>
      <w:r w:rsidRPr="001760EC">
        <w:rPr>
          <w:rFonts w:asciiTheme="majorHAnsi" w:hAnsiTheme="majorHAnsi"/>
          <w:sz w:val="16"/>
          <w:szCs w:val="16"/>
        </w:rPr>
        <w:t xml:space="preserve">It’s really just an extension of the way we run our lives. We don’t make our own clothing, we don’t plant our own food. We rely on farmers and other manufacturers to specialize in certain activities. And then we specialize in one thing </w:t>
      </w:r>
      <w:proofErr w:type="spellStart"/>
      <w:r w:rsidRPr="001760EC">
        <w:rPr>
          <w:rFonts w:asciiTheme="majorHAnsi" w:hAnsiTheme="majorHAnsi"/>
          <w:sz w:val="16"/>
          <w:szCs w:val="16"/>
        </w:rPr>
        <w:t>ourself</w:t>
      </w:r>
      <w:proofErr w:type="spellEnd"/>
      <w:r w:rsidRPr="001760EC">
        <w:rPr>
          <w:rFonts w:asciiTheme="majorHAnsi" w:hAnsiTheme="majorHAnsi"/>
          <w:sz w:val="16"/>
          <w:szCs w:val="16"/>
        </w:rPr>
        <w:t>, and use our income across a range of goods to buy those for our consumption. We benefit from that specialization process.</w:t>
      </w:r>
    </w:p>
    <w:p w14:paraId="687A660D" w14:textId="77777777" w:rsidR="00786747" w:rsidRPr="001760EC" w:rsidRDefault="00786747" w:rsidP="00786747">
      <w:pPr>
        <w:rPr>
          <w:rFonts w:asciiTheme="majorHAnsi" w:hAnsiTheme="majorHAnsi"/>
          <w:sz w:val="16"/>
          <w:szCs w:val="16"/>
        </w:rPr>
      </w:pPr>
      <w:r w:rsidRPr="001760EC">
        <w:rPr>
          <w:rFonts w:asciiTheme="majorHAnsi" w:hAnsiTheme="majorHAnsi"/>
          <w:sz w:val="16"/>
          <w:szCs w:val="16"/>
        </w:rPr>
        <w:t>Just think about if we didn’t have washing machines or grocery stores. That takes us back a number of centuries. Life was hard. You had to do a lot of things yourself, and we’re not all good at doing all those things.</w:t>
      </w:r>
    </w:p>
    <w:p w14:paraId="3AA9FD54" w14:textId="77777777" w:rsidR="00786747" w:rsidRPr="001760EC" w:rsidRDefault="00786747" w:rsidP="00786747">
      <w:pPr>
        <w:rPr>
          <w:rFonts w:asciiTheme="majorHAnsi" w:hAnsiTheme="majorHAnsi"/>
          <w:u w:val="single"/>
        </w:rPr>
      </w:pPr>
      <w:r w:rsidRPr="001760EC">
        <w:rPr>
          <w:rFonts w:asciiTheme="majorHAnsi" w:hAnsiTheme="majorHAnsi"/>
          <w:sz w:val="16"/>
        </w:rPr>
        <w:t xml:space="preserve">The same thing that applies to an individual applies to a country. </w:t>
      </w:r>
      <w:r w:rsidRPr="001760EC">
        <w:rPr>
          <w:rStyle w:val="StyleUnderline"/>
          <w:rFonts w:asciiTheme="majorHAnsi" w:hAnsiTheme="majorHAnsi"/>
        </w:rPr>
        <w:t>Countries can specialize in certain activities and export their surplus</w:t>
      </w:r>
      <w:r w:rsidRPr="001760EC">
        <w:rPr>
          <w:rFonts w:asciiTheme="majorHAnsi" w:hAnsiTheme="majorHAnsi"/>
          <w:sz w:val="16"/>
        </w:rPr>
        <w:t xml:space="preserve">. So, for example, </w:t>
      </w:r>
      <w:r w:rsidRPr="001760EC">
        <w:rPr>
          <w:rStyle w:val="StyleUnderline"/>
          <w:rFonts w:asciiTheme="majorHAnsi" w:hAnsiTheme="majorHAnsi"/>
        </w:rPr>
        <w:t>we now have winter vegetables in the United States because we’re lying in countries in the southern hemisphere, or sometimes Mexico, to provide us with broccoli, asparagus, and grapes. That wasn’t available a generation ago.</w:t>
      </w:r>
    </w:p>
    <w:p w14:paraId="26685BFB" w14:textId="77777777" w:rsidR="00786747" w:rsidRPr="001760EC" w:rsidRDefault="00786747" w:rsidP="00786747">
      <w:pPr>
        <w:rPr>
          <w:rFonts w:asciiTheme="majorHAnsi" w:hAnsiTheme="majorHAnsi"/>
          <w:u w:val="single"/>
        </w:rPr>
      </w:pPr>
      <w:r w:rsidRPr="001760EC">
        <w:rPr>
          <w:rStyle w:val="StyleUnderline"/>
          <w:rFonts w:asciiTheme="majorHAnsi" w:hAnsiTheme="majorHAnsi"/>
        </w:rPr>
        <w:t>There’s</w:t>
      </w:r>
      <w:r w:rsidRPr="001760EC">
        <w:rPr>
          <w:rFonts w:asciiTheme="majorHAnsi" w:hAnsiTheme="majorHAnsi"/>
          <w:sz w:val="16"/>
        </w:rPr>
        <w:t xml:space="preserve"> </w:t>
      </w:r>
      <w:r w:rsidRPr="001760EC">
        <w:rPr>
          <w:rStyle w:val="StyleUnderline"/>
          <w:rFonts w:asciiTheme="majorHAnsi" w:hAnsiTheme="majorHAnsi"/>
        </w:rPr>
        <w:t>specialization across geographic locations, time zones, climates, and it has really enriched the world</w:t>
      </w:r>
      <w:r w:rsidRPr="001760EC">
        <w:rPr>
          <w:rFonts w:asciiTheme="majorHAnsi" w:hAnsiTheme="majorHAnsi"/>
          <w:sz w:val="16"/>
        </w:rPr>
        <w:t xml:space="preserve">. </w:t>
      </w:r>
      <w:r w:rsidRPr="001760EC">
        <w:rPr>
          <w:rStyle w:val="StyleUnderline"/>
          <w:rFonts w:asciiTheme="majorHAnsi" w:hAnsiTheme="majorHAnsi"/>
        </w:rPr>
        <w:t>One of the best ways to show this is that countries that have deliberately cut themselves off from trade have suffered, not just in terms of their income but in terms of health outcomes and education</w:t>
      </w:r>
      <w:r w:rsidRPr="001760EC">
        <w:rPr>
          <w:rFonts w:asciiTheme="majorHAnsi" w:hAnsiTheme="majorHAnsi"/>
          <w:sz w:val="16"/>
        </w:rPr>
        <w:t xml:space="preserve">. </w:t>
      </w:r>
      <w:r w:rsidRPr="001760EC">
        <w:rPr>
          <w:rStyle w:val="StyleUnderline"/>
          <w:rFonts w:asciiTheme="majorHAnsi" w:hAnsiTheme="majorHAnsi"/>
        </w:rPr>
        <w:t>You’re really hurting the poor and the middle class when you cut yourself off from trade.</w:t>
      </w:r>
    </w:p>
    <w:p w14:paraId="22FA5AEE" w14:textId="77777777" w:rsidR="00786747" w:rsidRPr="001760EC" w:rsidRDefault="00786747" w:rsidP="005E2D7A">
      <w:pPr>
        <w:rPr>
          <w:rFonts w:asciiTheme="majorHAnsi" w:hAnsiTheme="majorHAnsi"/>
        </w:rPr>
      </w:pPr>
    </w:p>
    <w:p w14:paraId="1380DC79" w14:textId="09491A57" w:rsidR="00E24E2D" w:rsidRPr="001760EC" w:rsidRDefault="00267A2E" w:rsidP="00E24E2D">
      <w:pPr>
        <w:pStyle w:val="Heading3"/>
        <w:rPr>
          <w:rFonts w:asciiTheme="majorHAnsi" w:hAnsiTheme="majorHAnsi"/>
        </w:rPr>
      </w:pPr>
      <w:r w:rsidRPr="001760EC">
        <w:rPr>
          <w:rFonts w:asciiTheme="majorHAnsi" w:hAnsiTheme="majorHAnsi"/>
        </w:rPr>
        <w:lastRenderedPageBreak/>
        <w:t xml:space="preserve">STEM Link </w:t>
      </w:r>
      <w:proofErr w:type="spellStart"/>
      <w:r w:rsidRPr="001760EC">
        <w:rPr>
          <w:rFonts w:asciiTheme="majorHAnsi" w:hAnsiTheme="majorHAnsi"/>
        </w:rPr>
        <w:t>Inevit</w:t>
      </w:r>
      <w:proofErr w:type="spellEnd"/>
    </w:p>
    <w:p w14:paraId="5196DAAF" w14:textId="77777777" w:rsidR="00E24E2D" w:rsidRPr="001760EC" w:rsidRDefault="00E24E2D" w:rsidP="00E24E2D">
      <w:pPr>
        <w:pStyle w:val="Heading4"/>
        <w:rPr>
          <w:rStyle w:val="Style13ptBold"/>
          <w:rFonts w:asciiTheme="majorHAnsi" w:hAnsiTheme="majorHAnsi"/>
          <w:b/>
        </w:rPr>
      </w:pPr>
      <w:r w:rsidRPr="001760EC">
        <w:rPr>
          <w:rStyle w:val="Style13ptBold"/>
          <w:rFonts w:asciiTheme="majorHAnsi" w:hAnsiTheme="majorHAnsi"/>
          <w:b/>
        </w:rPr>
        <w:t>Trump’s anti-science agenda has crushed any chance of US STEM leadership – China has locked down control</w:t>
      </w:r>
    </w:p>
    <w:p w14:paraId="2350456A" w14:textId="77777777" w:rsidR="00E24E2D" w:rsidRPr="001760EC" w:rsidRDefault="00E24E2D" w:rsidP="00E24E2D">
      <w:pPr>
        <w:rPr>
          <w:rFonts w:asciiTheme="majorHAnsi" w:hAnsiTheme="majorHAnsi"/>
        </w:rPr>
      </w:pPr>
      <w:r w:rsidRPr="001760EC">
        <w:rPr>
          <w:rStyle w:val="Style13ptBold"/>
          <w:rFonts w:asciiTheme="majorHAnsi" w:hAnsiTheme="majorHAnsi"/>
        </w:rPr>
        <w:t>Sachs,</w:t>
      </w:r>
      <w:r w:rsidRPr="001760EC">
        <w:rPr>
          <w:rFonts w:asciiTheme="majorHAnsi" w:hAnsiTheme="majorHAnsi"/>
        </w:rPr>
        <w:t xml:space="preserve"> University Professor and director of the Center for Sustainable Development at Columbia University, </w:t>
      </w:r>
      <w:r w:rsidRPr="001760EC">
        <w:rPr>
          <w:rStyle w:val="Style13ptBold"/>
          <w:rFonts w:asciiTheme="majorHAnsi" w:hAnsiTheme="majorHAnsi"/>
        </w:rPr>
        <w:t>2017</w:t>
      </w:r>
    </w:p>
    <w:p w14:paraId="5983C52E" w14:textId="2B13E5B3" w:rsidR="00E24E2D" w:rsidRPr="001760EC" w:rsidRDefault="00E24E2D" w:rsidP="00E24E2D">
      <w:pPr>
        <w:rPr>
          <w:rFonts w:asciiTheme="majorHAnsi" w:hAnsiTheme="majorHAnsi"/>
        </w:rPr>
      </w:pPr>
      <w:r w:rsidRPr="001760EC">
        <w:rPr>
          <w:rFonts w:asciiTheme="majorHAnsi" w:hAnsiTheme="majorHAnsi"/>
        </w:rPr>
        <w:t>(Jeffrey D., “Trump passes the baton of technological leadership to China” The Boston Globe, March 27, https://www.bostonglobe.com/opinion/2017/03/26/trump-passes-baton-technological-leadership-china/iMrKHFPIyxhMju8nw0SfIL/story.html, accessed 7-7-17, GDI-RH)</w:t>
      </w:r>
    </w:p>
    <w:p w14:paraId="2F304F1A" w14:textId="77777777" w:rsidR="00E24E2D" w:rsidRPr="001760EC" w:rsidRDefault="00E24E2D" w:rsidP="00E24E2D">
      <w:pPr>
        <w:rPr>
          <w:rStyle w:val="StyleUnderline"/>
          <w:rFonts w:asciiTheme="majorHAnsi" w:hAnsiTheme="majorHAnsi"/>
        </w:rPr>
      </w:pPr>
      <w:r w:rsidRPr="001760EC">
        <w:rPr>
          <w:rStyle w:val="StyleUnderline"/>
          <w:rFonts w:asciiTheme="majorHAnsi" w:hAnsiTheme="majorHAnsi"/>
        </w:rPr>
        <w:t>At the core of a country’s global competitiveness is its ability to innovate</w:t>
      </w:r>
      <w:r w:rsidRPr="001760EC">
        <w:rPr>
          <w:rFonts w:asciiTheme="majorHAnsi" w:hAnsiTheme="majorHAnsi"/>
          <w:sz w:val="16"/>
        </w:rPr>
        <w:t xml:space="preserve">. As economist Joseph Schumpeter observed in his classic “Capitalism, Socialism, and Democracy,’’ </w:t>
      </w:r>
      <w:r w:rsidRPr="001760EC">
        <w:rPr>
          <w:rStyle w:val="StyleUnderline"/>
          <w:rFonts w:asciiTheme="majorHAnsi" w:hAnsiTheme="majorHAnsi"/>
        </w:rPr>
        <w:t>capitalism is characterized by waves of “creative destruction,” in which advances in technology create new industries while destroying old ones.</w:t>
      </w:r>
      <w:r w:rsidRPr="001760EC">
        <w:rPr>
          <w:rFonts w:asciiTheme="majorHAnsi" w:hAnsiTheme="majorHAnsi"/>
          <w:sz w:val="16"/>
        </w:rPr>
        <w:t xml:space="preserve"> Yet President </w:t>
      </w:r>
      <w:r w:rsidRPr="001760EC">
        <w:rPr>
          <w:rStyle w:val="StyleUnderline"/>
          <w:rFonts w:asciiTheme="majorHAnsi" w:hAnsiTheme="majorHAnsi"/>
        </w:rPr>
        <w:t>Trump is putting America’s capacity to innovate at the gravest risk in America’s modern history. His proposals are tantamount to passing the baton of global technology leadership to China.</w:t>
      </w:r>
    </w:p>
    <w:p w14:paraId="6B5766AB" w14:textId="77777777" w:rsidR="00E24E2D" w:rsidRPr="001760EC" w:rsidRDefault="00E24E2D" w:rsidP="00E24E2D">
      <w:pPr>
        <w:rPr>
          <w:rFonts w:asciiTheme="majorHAnsi" w:hAnsiTheme="majorHAnsi"/>
          <w:sz w:val="16"/>
        </w:rPr>
      </w:pPr>
      <w:r w:rsidRPr="001760EC">
        <w:rPr>
          <w:rStyle w:val="StyleUnderline"/>
          <w:rFonts w:asciiTheme="majorHAnsi" w:hAnsiTheme="majorHAnsi"/>
        </w:rPr>
        <w:t>Trump is playing out the game plan of the Republican far-righ</w:t>
      </w:r>
      <w:r w:rsidRPr="001760EC">
        <w:rPr>
          <w:rFonts w:asciiTheme="majorHAnsi" w:hAnsiTheme="majorHAnsi"/>
          <w:sz w:val="16"/>
        </w:rPr>
        <w:t xml:space="preserve">t, led by the Koch brothers, </w:t>
      </w:r>
      <w:r w:rsidRPr="001760EC">
        <w:rPr>
          <w:rStyle w:val="StyleUnderline"/>
          <w:rFonts w:asciiTheme="majorHAnsi" w:hAnsiTheme="majorHAnsi"/>
        </w:rPr>
        <w:t>to slash government programs in order to slash taxes</w:t>
      </w:r>
      <w:r w:rsidRPr="001760EC">
        <w:rPr>
          <w:rFonts w:asciiTheme="majorHAnsi" w:hAnsiTheme="majorHAnsi"/>
          <w:sz w:val="16"/>
        </w:rPr>
        <w:t xml:space="preserve">. That’s true of the Obamacare overhaul (fortunately derailed, at least for now), and it’s also true regarding government programs to spur innovation. </w:t>
      </w:r>
      <w:r w:rsidRPr="001760EC">
        <w:rPr>
          <w:rStyle w:val="StyleUnderline"/>
          <w:rFonts w:asciiTheme="majorHAnsi" w:hAnsiTheme="majorHAnsi"/>
        </w:rPr>
        <w:t>If enacted they will lead to a national calamity: the further disappearance of decent middle-class jobs.</w:t>
      </w:r>
    </w:p>
    <w:p w14:paraId="130AA03D"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w:t>
      </w:r>
    </w:p>
    <w:p w14:paraId="19B21037"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World War II marked a pivotal transition in the nature of United States — and indeed, of global — innovation. The physical sciences and advanced engineering became far more central to the entire innovation process. And government became far more essential to advances of science and engineering.</w:t>
      </w:r>
    </w:p>
    <w:p w14:paraId="5F24CF77"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w:t>
      </w:r>
    </w:p>
    <w:p w14:paraId="2237FEFE"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Equally important, World War II fundamentally changed how technological innovation was pursued. Throughout the war, the US military worked closely with top scientists and private enterprises to develop new military technologies on a targeted and emergency basis. Countless areas of technology were radically advanced by directed efforts of government working with academia and industry. Such breakthroughs include radar, cybernetics (the beginnings of artificial intelligence and robotics), semiconductors and solid-state physics, computer science, targeted drug development (such as the new antimalarial chloroquine), aeronautics, telecommunications, and atomic energy.</w:t>
      </w:r>
    </w:p>
    <w:p w14:paraId="593E2C4A"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This quintessential wartime innovation process came to be known as “directed technological change.” The military and scientists would interactively identify new technological possibilities and government would finance the requisite research and development. The most famous example is the Manhattan Project to develop the atomic bomb. There were many other, lesser-known, but momentous cases. And new materials developed for military technologies, such as semiconductor materials used for the new radar technology, became cornerstones of postwar industry. The breakthroughs in semiconductors, for example, became the basis for the invention of the transistor in 1947.</w:t>
      </w:r>
    </w:p>
    <w:p w14:paraId="413600CE"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 xml:space="preserve">At the end of World War II, FDR’s science adviser, </w:t>
      </w:r>
      <w:proofErr w:type="spellStart"/>
      <w:r w:rsidRPr="001760EC">
        <w:rPr>
          <w:rFonts w:asciiTheme="majorHAnsi" w:hAnsiTheme="majorHAnsi"/>
          <w:sz w:val="16"/>
          <w:szCs w:val="16"/>
        </w:rPr>
        <w:t>Vannevar</w:t>
      </w:r>
      <w:proofErr w:type="spellEnd"/>
      <w:r w:rsidRPr="001760EC">
        <w:rPr>
          <w:rFonts w:asciiTheme="majorHAnsi" w:hAnsiTheme="majorHAnsi"/>
          <w:sz w:val="16"/>
          <w:szCs w:val="16"/>
        </w:rPr>
        <w:t xml:space="preserve"> Bush, wrote the visionary manifesto of the new era of innovation: “Science, The Endless Frontier.” Bush brilliantly envisioned, and helped to create, a new era in which government, academia, and industry would </w:t>
      </w:r>
      <w:proofErr w:type="spellStart"/>
      <w:r w:rsidRPr="001760EC">
        <w:rPr>
          <w:rFonts w:asciiTheme="majorHAnsi" w:hAnsiTheme="majorHAnsi"/>
          <w:sz w:val="16"/>
          <w:szCs w:val="16"/>
        </w:rPr>
        <w:t>cocreate</w:t>
      </w:r>
      <w:proofErr w:type="spellEnd"/>
      <w:r w:rsidRPr="001760EC">
        <w:rPr>
          <w:rFonts w:asciiTheme="majorHAnsi" w:hAnsiTheme="majorHAnsi"/>
          <w:sz w:val="16"/>
          <w:szCs w:val="16"/>
        </w:rPr>
        <w:t xml:space="preserve"> innovations based on advanced science and technology. Bush’s vision was motivated first by national security — the belief that America’s military predominance depended on American technological leadership — yet Bush aimed more generally to promote post-war American prosperity on the foundations of science-based industries.</w:t>
      </w:r>
    </w:p>
    <w:p w14:paraId="4FC9A438"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w:t>
      </w:r>
    </w:p>
    <w:p w14:paraId="05ADD9D4"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 xml:space="preserve">In countless areas of modern life, directed technological change became the guiding force of postwar progress. Government and civil-society organizations (such as the Rockefeller Foundation in areas of public health and agriculture, and the March of Dimes, in the case of polio) would identify a cutting-edge opportunity. Scientific and engineering leaders in academia, national laboratories, and private industry would work together to chart possible pathways to success, and the government and foundations would fund </w:t>
      </w:r>
      <w:r w:rsidRPr="001760EC">
        <w:rPr>
          <w:rFonts w:asciiTheme="majorHAnsi" w:hAnsiTheme="majorHAnsi"/>
          <w:sz w:val="16"/>
          <w:szCs w:val="16"/>
        </w:rPr>
        <w:lastRenderedPageBreak/>
        <w:t>the R&amp;D and also support the subsequent diffusion of successful innovations. Thus, the March of Dimes, originally launched by FDR in 1938, funded Jonas Salk’s breakthrough research that produced the first successful polio vaccine, and the government then funded the vaccine’s rapid uptake.</w:t>
      </w:r>
    </w:p>
    <w:p w14:paraId="798A598D"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 xml:space="preserve">In this way, 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w:t>
      </w:r>
      <w:proofErr w:type="spellStart"/>
      <w:r w:rsidRPr="001760EC">
        <w:rPr>
          <w:rFonts w:asciiTheme="majorHAnsi" w:hAnsiTheme="majorHAnsi"/>
          <w:sz w:val="16"/>
          <w:szCs w:val="16"/>
        </w:rPr>
        <w:t>hydrofracturing</w:t>
      </w:r>
      <w:proofErr w:type="spellEnd"/>
      <w:r w:rsidRPr="001760EC">
        <w:rPr>
          <w:rFonts w:asciiTheme="majorHAnsi" w:hAnsiTheme="majorHAnsi"/>
          <w:sz w:val="16"/>
          <w:szCs w:val="16"/>
        </w:rPr>
        <w:t>, or fracking); advances in crop breeding; the sequencing of the human genome; and more recently, self-driving vehicles championed by DARPA.</w:t>
      </w:r>
    </w:p>
    <w:p w14:paraId="4B9A77A0"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The close working relationship among government, academia, and business is the essence of directed technological change that has contributed in fundamental ways to America’s technological edge, global competitiveness, rising living standards, and national security. Budgetary requirements are often enormous — billions of dollars for early-stage R&amp;D. The resulting national innovation system is complex, with crucial interactions across key stakeholders (academia and business, for example) over the course of a decade or two.</w:t>
      </w:r>
    </w:p>
    <w:p w14:paraId="7FEC0346" w14:textId="77777777" w:rsidR="00E24E2D" w:rsidRPr="001760EC" w:rsidRDefault="00E24E2D" w:rsidP="00E24E2D">
      <w:pPr>
        <w:rPr>
          <w:rStyle w:val="StyleUnderline"/>
          <w:rFonts w:asciiTheme="majorHAnsi" w:hAnsiTheme="majorHAnsi"/>
        </w:rPr>
      </w:pPr>
      <w:r w:rsidRPr="001760EC">
        <w:rPr>
          <w:rStyle w:val="StyleUnderline"/>
          <w:rFonts w:asciiTheme="majorHAnsi" w:hAnsiTheme="majorHAnsi"/>
        </w:rPr>
        <w:t>Advances in science and technology are hard won. Most importantly, government must be the champion of scientific truth over politics and must be ready to invest for the long run</w:t>
      </w:r>
      <w:r w:rsidRPr="001760EC">
        <w:rPr>
          <w:rFonts w:asciiTheme="majorHAnsi" w:hAnsiTheme="majorHAnsi"/>
          <w:sz w:val="16"/>
        </w:rPr>
        <w:t xml:space="preserve">. Alas, </w:t>
      </w:r>
      <w:r w:rsidRPr="001760EC">
        <w:rPr>
          <w:rStyle w:val="StyleUnderline"/>
          <w:rFonts w:asciiTheme="majorHAnsi" w:hAnsiTheme="majorHAnsi"/>
        </w:rPr>
        <w:t>these foundations for long-term innovation have deteriorated badly in recent years, and the Trump administration constitutes a new, unimaginable low point.</w:t>
      </w:r>
    </w:p>
    <w:p w14:paraId="1C467F94" w14:textId="77777777" w:rsidR="00E24E2D" w:rsidRPr="001760EC" w:rsidRDefault="00E24E2D" w:rsidP="00E24E2D">
      <w:pPr>
        <w:rPr>
          <w:rFonts w:asciiTheme="majorHAnsi" w:hAnsiTheme="majorHAnsi"/>
          <w:u w:val="single"/>
        </w:rPr>
      </w:pPr>
      <w:r w:rsidRPr="001760EC">
        <w:rPr>
          <w:rStyle w:val="StyleUnderline"/>
          <w:rFonts w:asciiTheme="majorHAnsi" w:hAnsiTheme="majorHAnsi"/>
        </w:rPr>
        <w:t xml:space="preserve">Trump and his cronies have their eyes narrowly and obsessively on two goals: deregulation and tax cuts, both of which work against long-term innovation. </w:t>
      </w:r>
      <w:r w:rsidRPr="001760EC">
        <w:rPr>
          <w:rFonts w:asciiTheme="majorHAnsi" w:hAnsiTheme="majorHAnsi"/>
          <w:sz w:val="16"/>
        </w:rPr>
        <w:t xml:space="preserve">The relentless focus on tax cuts and deregulation is of course the libertarian agenda long championed by the Koch brothers and other dark money of the far right. </w:t>
      </w:r>
      <w:r w:rsidRPr="001760EC">
        <w:rPr>
          <w:rStyle w:val="StyleUnderline"/>
          <w:rFonts w:asciiTheme="majorHAnsi" w:hAnsiTheme="majorHAnsi"/>
        </w:rPr>
        <w:t>It now threatens to kill the innovation system, given the dominance of the libertarian campaign financing of the Republican majority in Congress.</w:t>
      </w:r>
    </w:p>
    <w:p w14:paraId="57992103" w14:textId="77777777" w:rsidR="00E24E2D" w:rsidRPr="001760EC" w:rsidRDefault="00E24E2D" w:rsidP="00E24E2D">
      <w:pPr>
        <w:rPr>
          <w:rFonts w:asciiTheme="majorHAnsi" w:hAnsiTheme="majorHAnsi"/>
          <w:sz w:val="16"/>
        </w:rPr>
      </w:pPr>
      <w:r w:rsidRPr="001760EC">
        <w:rPr>
          <w:rStyle w:val="StyleUnderline"/>
          <w:rFonts w:asciiTheme="majorHAnsi" w:hAnsiTheme="majorHAnsi"/>
        </w:rPr>
        <w:t>The result is a politics of lies and slashed budgets for federally funded R&amp;D. Basic science — for example, the well-established science of climate change — is trashed in order to promote antiscientific environmental deregulation.</w:t>
      </w:r>
      <w:r w:rsidRPr="001760EC">
        <w:rPr>
          <w:rFonts w:asciiTheme="majorHAnsi" w:hAnsiTheme="majorHAnsi"/>
          <w:sz w:val="16"/>
        </w:rPr>
        <w:t xml:space="preserve"> And </w:t>
      </w:r>
      <w:r w:rsidRPr="001760EC">
        <w:rPr>
          <w:rStyle w:val="StyleUnderline"/>
          <w:rFonts w:asciiTheme="majorHAnsi" w:hAnsiTheme="majorHAnsi"/>
        </w:rPr>
        <w:t>the budgets of the government’s key scientific agencies and laboratories are slashed to facilitate further tax cuts for the rich.</w:t>
      </w:r>
      <w:r w:rsidRPr="001760EC">
        <w:rPr>
          <w:rFonts w:asciiTheme="majorHAnsi" w:hAnsiTheme="majorHAnsi"/>
          <w:sz w:val="16"/>
        </w:rPr>
        <w:t xml:space="preserve"> In the process, </w:t>
      </w:r>
      <w:r w:rsidRPr="001760EC">
        <w:rPr>
          <w:rStyle w:val="StyleUnderline"/>
          <w:rFonts w:asciiTheme="majorHAnsi" w:hAnsiTheme="majorHAnsi"/>
        </w:rPr>
        <w:t xml:space="preserve">the Republican Party has firmly become an </w:t>
      </w:r>
      <w:proofErr w:type="spellStart"/>
      <w:r w:rsidRPr="001760EC">
        <w:rPr>
          <w:rStyle w:val="StyleUnderline"/>
          <w:rFonts w:asciiTheme="majorHAnsi" w:hAnsiTheme="majorHAnsi"/>
        </w:rPr>
        <w:t>antiscience</w:t>
      </w:r>
      <w:proofErr w:type="spellEnd"/>
      <w:r w:rsidRPr="001760EC">
        <w:rPr>
          <w:rStyle w:val="StyleUnderline"/>
          <w:rFonts w:asciiTheme="majorHAnsi" w:hAnsiTheme="majorHAnsi"/>
        </w:rPr>
        <w:t xml:space="preserve"> party.</w:t>
      </w:r>
    </w:p>
    <w:p w14:paraId="28945E89"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 xml:space="preserve">It’s striking how dramatically the situation has deteriorated, even when compared with the administration of George W. Bush, an administration that, like Trump’s, was also dominated by the oil and gas lobby. While the Bush administration rejected any meaningful policies to combat climate change, and parroted </w:t>
      </w:r>
      <w:proofErr w:type="spellStart"/>
      <w:r w:rsidRPr="001760EC">
        <w:rPr>
          <w:rFonts w:asciiTheme="majorHAnsi" w:hAnsiTheme="majorHAnsi"/>
          <w:sz w:val="16"/>
          <w:szCs w:val="16"/>
        </w:rPr>
        <w:t>antiscience</w:t>
      </w:r>
      <w:proofErr w:type="spellEnd"/>
      <w:r w:rsidRPr="001760EC">
        <w:rPr>
          <w:rFonts w:asciiTheme="majorHAnsi" w:hAnsiTheme="majorHAnsi"/>
          <w:sz w:val="16"/>
          <w:szCs w:val="16"/>
        </w:rPr>
        <w:t xml:space="preserve"> in the process, it did recognize the importance of science and technology for America’s long-term competitiveness.</w:t>
      </w:r>
    </w:p>
    <w:p w14:paraId="5EFB7D91"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The administration and Congress backed an important 2005 study, “Rising Above the Gathering Storm,’’ by the National Academy of Sciences. The report strongly endorsed federal funding of R&amp;D, a welcoming environment for international researchers to work in the United States, and improved science and mathematics education at the K-12 levels in order to prepare young Americans for advanced studies in the sciences and engineering.</w:t>
      </w:r>
    </w:p>
    <w:p w14:paraId="710D0EAC"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The opening words of the NAS study were striking and remain true today:</w:t>
      </w:r>
    </w:p>
    <w:p w14:paraId="1CF8C503"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“The prosperity the United States enjoys today is due in no small part to investments the nation has made in research and development at universities, corporations, and national laboratories over the last 50 years. Recently, however, corporate, government, and national scientific and technical leaders have expressed concern that pressures on the science and technology enterprise could seriously erode this past success and jeopardize future US prosperity.”</w:t>
      </w:r>
    </w:p>
    <w:p w14:paraId="0EAAC68E"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The commission made four key recommendations. “Increase America’s talent pool by vastly improving K–12 science and mathematics education; sustain and strengthen the nation’s traditional commitment to long-term basic research; make the United States the most attractive setting in which to study and perform research; and ensure that the United States is the premier place in the world to innovate.”</w:t>
      </w:r>
    </w:p>
    <w:p w14:paraId="488FED7B" w14:textId="77777777" w:rsidR="00E24E2D" w:rsidRPr="001760EC" w:rsidRDefault="00E24E2D" w:rsidP="00E24E2D">
      <w:pPr>
        <w:rPr>
          <w:rFonts w:asciiTheme="majorHAnsi" w:hAnsiTheme="majorHAnsi"/>
          <w:sz w:val="16"/>
          <w:szCs w:val="16"/>
        </w:rPr>
      </w:pPr>
      <w:r w:rsidRPr="001760EC">
        <w:rPr>
          <w:rFonts w:asciiTheme="majorHAnsi" w:hAnsiTheme="majorHAnsi"/>
          <w:sz w:val="16"/>
          <w:szCs w:val="16"/>
        </w:rPr>
        <w:t>These recommendations were broadly adopted in the America Competes Act of 2007, which established important new initiatives for federally funded research and development and support for education in STEM (science, technology, engineering, and mathematics). The legislation created the extremely important Advanced Research Project Agency in the Department of Energy to support R&amp;D on cutting-edge energy technologies.</w:t>
      </w:r>
    </w:p>
    <w:p w14:paraId="549674DA" w14:textId="77777777" w:rsidR="00E24E2D" w:rsidRPr="001760EC" w:rsidRDefault="00E24E2D" w:rsidP="00E24E2D">
      <w:pPr>
        <w:rPr>
          <w:rFonts w:asciiTheme="majorHAnsi" w:hAnsiTheme="majorHAnsi"/>
          <w:u w:val="single"/>
        </w:rPr>
      </w:pPr>
      <w:r w:rsidRPr="001760EC">
        <w:rPr>
          <w:rStyle w:val="StyleUnderline"/>
          <w:rFonts w:asciiTheme="majorHAnsi" w:hAnsiTheme="majorHAnsi"/>
        </w:rPr>
        <w:t xml:space="preserve">Now Trump is proposing to dismantle or degrade virtually every piece of the innovation system, at precisely the time that China is gearing up to develop preeminence in the critical technologies of the coming generation or two. </w:t>
      </w:r>
      <w:r w:rsidRPr="001760EC">
        <w:rPr>
          <w:rFonts w:asciiTheme="majorHAnsi" w:hAnsiTheme="majorHAnsi"/>
          <w:sz w:val="16"/>
        </w:rPr>
        <w:t xml:space="preserve">First, </w:t>
      </w:r>
      <w:r w:rsidRPr="001760EC">
        <w:rPr>
          <w:rStyle w:val="StyleUnderline"/>
          <w:rFonts w:asciiTheme="majorHAnsi" w:hAnsiTheme="majorHAnsi"/>
        </w:rPr>
        <w:t>Trump’s budget would eliminate ARPA-E and would slash federal outlays on biomedical research as well, cutting the annual budget for the National Institutes of Health from around $30 billion to $25 billion.</w:t>
      </w:r>
      <w:r w:rsidRPr="001760EC">
        <w:rPr>
          <w:rFonts w:asciiTheme="majorHAnsi" w:hAnsiTheme="majorHAnsi"/>
          <w:sz w:val="16"/>
        </w:rPr>
        <w:t xml:space="preserve"> </w:t>
      </w:r>
      <w:r w:rsidRPr="001760EC">
        <w:rPr>
          <w:rStyle w:val="StyleUnderline"/>
          <w:rFonts w:asciiTheme="majorHAnsi" w:hAnsiTheme="majorHAnsi"/>
        </w:rPr>
        <w:t>The budget for the Department of Education is also sharply reduced, by around 13 percent, or $9 billion.</w:t>
      </w:r>
    </w:p>
    <w:p w14:paraId="2B0DC1FD" w14:textId="77777777" w:rsidR="00E24E2D" w:rsidRPr="001760EC" w:rsidRDefault="00E24E2D" w:rsidP="00E24E2D">
      <w:pPr>
        <w:rPr>
          <w:rFonts w:asciiTheme="majorHAnsi" w:hAnsiTheme="majorHAnsi"/>
          <w:u w:val="single"/>
        </w:rPr>
      </w:pPr>
      <w:r w:rsidRPr="001760EC">
        <w:rPr>
          <w:rFonts w:asciiTheme="majorHAnsi" w:hAnsiTheme="majorHAnsi"/>
          <w:sz w:val="16"/>
        </w:rPr>
        <w:t xml:space="preserve">Second, </w:t>
      </w:r>
      <w:r w:rsidRPr="001760EC">
        <w:rPr>
          <w:rStyle w:val="StyleUnderline"/>
          <w:rFonts w:asciiTheme="majorHAnsi" w:hAnsiTheme="majorHAnsi"/>
        </w:rPr>
        <w:t>Trump has begun to shut down the scientific capacity of US agencies to deal with environmental science and environmental crises such as climate change and pollution</w:t>
      </w:r>
      <w:r w:rsidRPr="001760EC">
        <w:rPr>
          <w:rFonts w:asciiTheme="majorHAnsi" w:hAnsiTheme="majorHAnsi"/>
          <w:sz w:val="16"/>
        </w:rPr>
        <w:t xml:space="preserve">. </w:t>
      </w:r>
      <w:r w:rsidRPr="001760EC">
        <w:rPr>
          <w:rStyle w:val="StyleUnderline"/>
          <w:rFonts w:asciiTheme="majorHAnsi" w:hAnsiTheme="majorHAnsi"/>
        </w:rPr>
        <w:t xml:space="preserve">Federal websites have gone silent on climate science; online data sets that were once available to the scientific community are being withdrawn; agencies have been put on warning against </w:t>
      </w:r>
      <w:r w:rsidRPr="001760EC">
        <w:rPr>
          <w:rStyle w:val="StyleUnderline"/>
          <w:rFonts w:asciiTheme="majorHAnsi" w:hAnsiTheme="majorHAnsi"/>
        </w:rPr>
        <w:lastRenderedPageBreak/>
        <w:t xml:space="preserve">discussing climate change; and, of course, the proposed budget for the Environmental Protection Agency is slashed to the core, </w:t>
      </w:r>
      <w:r w:rsidRPr="001760EC">
        <w:rPr>
          <w:rFonts w:asciiTheme="majorHAnsi" w:hAnsiTheme="majorHAnsi"/>
          <w:sz w:val="16"/>
        </w:rPr>
        <w:t xml:space="preserve">down by around 31 percent, including a cut, by around half, of the Office of Research and Development. </w:t>
      </w:r>
      <w:r w:rsidRPr="001760EC">
        <w:rPr>
          <w:rStyle w:val="StyleUnderline"/>
          <w:rFonts w:asciiTheme="majorHAnsi" w:hAnsiTheme="majorHAnsi"/>
        </w:rPr>
        <w:t>All</w:t>
      </w:r>
      <w:r w:rsidRPr="001760EC">
        <w:rPr>
          <w:rFonts w:asciiTheme="majorHAnsi" w:hAnsiTheme="majorHAnsi"/>
          <w:sz w:val="16"/>
        </w:rPr>
        <w:t xml:space="preserve"> </w:t>
      </w:r>
      <w:r w:rsidRPr="001760EC">
        <w:rPr>
          <w:rStyle w:val="StyleUnderline"/>
          <w:rFonts w:asciiTheme="majorHAnsi" w:hAnsiTheme="majorHAnsi"/>
        </w:rPr>
        <w:t xml:space="preserve">of this attack on federally supported R&amp;D is of course gravely compounded by Trump’s owned </w:t>
      </w:r>
      <w:proofErr w:type="spellStart"/>
      <w:r w:rsidRPr="001760EC">
        <w:rPr>
          <w:rStyle w:val="StyleUnderline"/>
          <w:rFonts w:asciiTheme="majorHAnsi" w:hAnsiTheme="majorHAnsi"/>
        </w:rPr>
        <w:t>antiscience</w:t>
      </w:r>
      <w:proofErr w:type="spellEnd"/>
      <w:r w:rsidRPr="001760EC">
        <w:rPr>
          <w:rStyle w:val="StyleUnderline"/>
          <w:rFonts w:asciiTheme="majorHAnsi" w:hAnsiTheme="majorHAnsi"/>
        </w:rPr>
        <w:t xml:space="preserve"> rhetoric.</w:t>
      </w:r>
    </w:p>
    <w:p w14:paraId="49D7C4E0" w14:textId="77777777" w:rsidR="00E24E2D" w:rsidRPr="001760EC" w:rsidRDefault="00E24E2D" w:rsidP="00E24E2D">
      <w:pPr>
        <w:rPr>
          <w:rFonts w:asciiTheme="majorHAnsi" w:hAnsiTheme="majorHAnsi"/>
          <w:u w:val="single"/>
        </w:rPr>
      </w:pPr>
      <w:r w:rsidRPr="001760EC">
        <w:rPr>
          <w:rFonts w:asciiTheme="majorHAnsi" w:hAnsiTheme="majorHAnsi"/>
          <w:sz w:val="16"/>
        </w:rPr>
        <w:t xml:space="preserve">Third, </w:t>
      </w:r>
      <w:r w:rsidRPr="001760EC">
        <w:rPr>
          <w:rStyle w:val="StyleUnderline"/>
          <w:rFonts w:asciiTheme="majorHAnsi" w:hAnsiTheme="majorHAnsi"/>
        </w:rPr>
        <w:t>Trump’s travel bans and general hostility to international partnerships and cooperation is already putting a severe chill on global scientific cooperation.</w:t>
      </w:r>
      <w:r w:rsidRPr="001760EC">
        <w:rPr>
          <w:rFonts w:asciiTheme="majorHAnsi" w:hAnsiTheme="majorHAnsi"/>
          <w:sz w:val="16"/>
        </w:rPr>
        <w:t xml:space="preserve"> </w:t>
      </w:r>
      <w:r w:rsidRPr="001760EC">
        <w:rPr>
          <w:rStyle w:val="StyleUnderline"/>
          <w:rFonts w:asciiTheme="majorHAnsi" w:hAnsiTheme="majorHAnsi"/>
        </w:rPr>
        <w:t>It is no accident that American universities have lined up against the travel bans and have been plaintiffs to prevent their implementation.</w:t>
      </w:r>
    </w:p>
    <w:p w14:paraId="75A8A787" w14:textId="77777777" w:rsidR="00E24E2D" w:rsidRPr="001760EC" w:rsidRDefault="00E24E2D" w:rsidP="00E24E2D">
      <w:pPr>
        <w:rPr>
          <w:rFonts w:asciiTheme="majorHAnsi" w:hAnsiTheme="majorHAnsi"/>
          <w:u w:val="single"/>
        </w:rPr>
      </w:pPr>
      <w:r w:rsidRPr="001760EC">
        <w:rPr>
          <w:rFonts w:asciiTheme="majorHAnsi" w:hAnsiTheme="majorHAnsi"/>
          <w:sz w:val="16"/>
        </w:rPr>
        <w:t xml:space="preserve">What is so remarkable about all of this is that </w:t>
      </w:r>
      <w:r w:rsidRPr="001760EC">
        <w:rPr>
          <w:rStyle w:val="StyleUnderline"/>
          <w:rFonts w:asciiTheme="majorHAnsi" w:hAnsiTheme="majorHAnsi"/>
        </w:rPr>
        <w:t>Trump is degrading America’s innovation system just as China is taking remarkably bold steps to upgrade its own innovation system and its leadership in cutting-edge technologies. China’s rate of patenting has soared in recent years, nearly catching up with the rate of US patent applications, and is on a path to overtake the United States in the near future.</w:t>
      </w:r>
      <w:r w:rsidRPr="001760EC">
        <w:rPr>
          <w:rFonts w:asciiTheme="majorHAnsi" w:hAnsiTheme="majorHAnsi"/>
          <w:sz w:val="16"/>
        </w:rPr>
        <w:t xml:space="preserve"> </w:t>
      </w:r>
      <w:r w:rsidRPr="001760EC">
        <w:rPr>
          <w:rStyle w:val="StyleUnderline"/>
          <w:rFonts w:asciiTheme="majorHAnsi" w:hAnsiTheme="majorHAnsi"/>
        </w:rPr>
        <w:t>China is now producing more science and engineering PhDs than the United States.</w:t>
      </w:r>
      <w:r w:rsidRPr="001760EC">
        <w:rPr>
          <w:rFonts w:asciiTheme="majorHAnsi" w:hAnsiTheme="majorHAnsi"/>
          <w:sz w:val="16"/>
        </w:rPr>
        <w:t xml:space="preserve"> </w:t>
      </w:r>
      <w:r w:rsidRPr="001760EC">
        <w:rPr>
          <w:rStyle w:val="StyleUnderline"/>
          <w:rFonts w:asciiTheme="majorHAnsi" w:hAnsiTheme="majorHAnsi"/>
        </w:rPr>
        <w:t>Yet perhaps most striking is China’s explicit commitment to technological advances in 10 critical sectors in the coming decade,</w:t>
      </w:r>
      <w:r w:rsidRPr="001760EC">
        <w:rPr>
          <w:rFonts w:asciiTheme="majorHAnsi" w:hAnsiTheme="majorHAnsi"/>
          <w:sz w:val="16"/>
        </w:rPr>
        <w:t xml:space="preserve"> part of a newly announced “Made in China 2025” program, </w:t>
      </w:r>
      <w:r w:rsidRPr="001760EC">
        <w:rPr>
          <w:rStyle w:val="StyleUnderline"/>
          <w:rFonts w:asciiTheme="majorHAnsi" w:hAnsiTheme="majorHAnsi"/>
        </w:rPr>
        <w:t>including advanced information technology, new energy vehicles, including electric vehicles, low-carbon energy, and advanced medical sciences, among others.</w:t>
      </w:r>
    </w:p>
    <w:p w14:paraId="622FE44C" w14:textId="77777777" w:rsidR="00E24E2D" w:rsidRPr="001760EC" w:rsidRDefault="00E24E2D" w:rsidP="00E24E2D">
      <w:pPr>
        <w:rPr>
          <w:rStyle w:val="StyleUnderline"/>
          <w:rFonts w:asciiTheme="majorHAnsi" w:hAnsiTheme="majorHAnsi"/>
        </w:rPr>
      </w:pPr>
      <w:r w:rsidRPr="001760EC">
        <w:rPr>
          <w:rFonts w:asciiTheme="majorHAnsi" w:hAnsiTheme="majorHAnsi"/>
          <w:sz w:val="16"/>
        </w:rPr>
        <w:t xml:space="preserve">America First is really Billionaires First and America last. </w:t>
      </w:r>
      <w:r w:rsidRPr="001760EC">
        <w:rPr>
          <w:rStyle w:val="StyleUnderline"/>
          <w:rFonts w:asciiTheme="majorHAnsi" w:hAnsiTheme="majorHAnsi"/>
        </w:rPr>
        <w:t>The Trump-Koch-Republican alliance will gut America’s capacity to innovate if it gets its way</w:t>
      </w:r>
      <w:r w:rsidRPr="001760EC">
        <w:rPr>
          <w:rFonts w:asciiTheme="majorHAnsi" w:hAnsiTheme="majorHAnsi"/>
          <w:sz w:val="16"/>
        </w:rPr>
        <w:t xml:space="preserve">. </w:t>
      </w:r>
      <w:r w:rsidRPr="001760EC">
        <w:rPr>
          <w:rStyle w:val="StyleUnderline"/>
          <w:rFonts w:asciiTheme="majorHAnsi" w:hAnsiTheme="majorHAnsi"/>
        </w:rPr>
        <w:t>It is not surprising that a President with such contempt for the truth displays such contempt for science</w:t>
      </w:r>
      <w:r w:rsidRPr="001760EC">
        <w:rPr>
          <w:rFonts w:asciiTheme="majorHAnsi" w:hAnsiTheme="majorHAnsi"/>
          <w:sz w:val="16"/>
        </w:rPr>
        <w:t xml:space="preserve">. Yet the rest of us should recognize that </w:t>
      </w:r>
      <w:r w:rsidRPr="001760EC">
        <w:rPr>
          <w:rStyle w:val="StyleUnderline"/>
          <w:rFonts w:asciiTheme="majorHAnsi" w:hAnsiTheme="majorHAnsi"/>
        </w:rPr>
        <w:t>more fossil fuels, and yet another round of tax cuts for the rich, will not advance America’s well-being. It is especially urgent for us as citizens to resist Trump’s war on science.</w:t>
      </w:r>
    </w:p>
    <w:p w14:paraId="32DE416E" w14:textId="77777777" w:rsidR="00E24E2D" w:rsidRPr="001760EC" w:rsidRDefault="00E24E2D" w:rsidP="00E24E2D">
      <w:pPr>
        <w:rPr>
          <w:rFonts w:asciiTheme="majorHAnsi" w:hAnsiTheme="majorHAnsi"/>
        </w:rPr>
      </w:pPr>
    </w:p>
    <w:p w14:paraId="664DF5B0" w14:textId="77777777" w:rsidR="004E5CF9" w:rsidRPr="001760EC" w:rsidRDefault="004E5CF9" w:rsidP="00E24E2D">
      <w:pPr>
        <w:rPr>
          <w:rFonts w:asciiTheme="majorHAnsi" w:hAnsiTheme="majorHAnsi"/>
        </w:rPr>
      </w:pPr>
    </w:p>
    <w:p w14:paraId="1F2C3BAE" w14:textId="4F642A86" w:rsidR="00847650" w:rsidRPr="001760EC" w:rsidRDefault="00847650" w:rsidP="0090501D">
      <w:pPr>
        <w:pStyle w:val="Heading3"/>
        <w:rPr>
          <w:rFonts w:asciiTheme="majorHAnsi" w:hAnsiTheme="majorHAnsi"/>
        </w:rPr>
      </w:pPr>
      <w:r w:rsidRPr="001760EC">
        <w:rPr>
          <w:rFonts w:asciiTheme="majorHAnsi" w:hAnsiTheme="majorHAnsi"/>
        </w:rPr>
        <w:lastRenderedPageBreak/>
        <w:t xml:space="preserve">AT: </w:t>
      </w:r>
      <w:r w:rsidR="004322AF">
        <w:rPr>
          <w:rFonts w:asciiTheme="majorHAnsi" w:hAnsiTheme="majorHAnsi"/>
        </w:rPr>
        <w:t xml:space="preserve">China KT </w:t>
      </w:r>
      <w:r w:rsidRPr="001760EC">
        <w:rPr>
          <w:rFonts w:asciiTheme="majorHAnsi" w:hAnsiTheme="majorHAnsi"/>
        </w:rPr>
        <w:t>Climate</w:t>
      </w:r>
    </w:p>
    <w:p w14:paraId="20AC7464" w14:textId="77777777" w:rsidR="00847650" w:rsidRPr="001760EC" w:rsidRDefault="00847650" w:rsidP="00847650">
      <w:pPr>
        <w:pStyle w:val="Heading4"/>
        <w:rPr>
          <w:rFonts w:asciiTheme="majorHAnsi" w:hAnsiTheme="majorHAnsi"/>
        </w:rPr>
      </w:pPr>
      <w:r w:rsidRPr="001760EC">
        <w:rPr>
          <w:rFonts w:asciiTheme="majorHAnsi" w:hAnsiTheme="majorHAnsi"/>
        </w:rPr>
        <w:t>China isn’t a Climate Leader – invests in foreign coal plants and unwilling to commit – don’t believe Xi’s rhetoric</w:t>
      </w:r>
    </w:p>
    <w:p w14:paraId="12F9DC59" w14:textId="77777777" w:rsidR="00847650" w:rsidRPr="001760EC" w:rsidRDefault="00847650" w:rsidP="00847650">
      <w:pPr>
        <w:rPr>
          <w:rFonts w:asciiTheme="majorHAnsi" w:hAnsiTheme="majorHAnsi"/>
        </w:rPr>
      </w:pPr>
      <w:r w:rsidRPr="001760EC">
        <w:rPr>
          <w:rStyle w:val="Style13ptBold"/>
          <w:rFonts w:asciiTheme="majorHAnsi" w:hAnsiTheme="majorHAnsi"/>
        </w:rPr>
        <w:t xml:space="preserve">Economy, </w:t>
      </w:r>
      <w:r w:rsidRPr="001760EC">
        <w:rPr>
          <w:rFonts w:asciiTheme="majorHAnsi" w:hAnsiTheme="majorHAnsi"/>
        </w:rPr>
        <w:t xml:space="preserve">C.V. Starr senior fellow and director of Asia Studies at the Council on Foreign Relations, </w:t>
      </w:r>
      <w:r w:rsidRPr="001760EC">
        <w:rPr>
          <w:rStyle w:val="Style13ptBold"/>
          <w:rFonts w:asciiTheme="majorHAnsi" w:hAnsiTheme="majorHAnsi"/>
        </w:rPr>
        <w:t>2017</w:t>
      </w:r>
    </w:p>
    <w:p w14:paraId="168708C4" w14:textId="396CDA0A" w:rsidR="00847650" w:rsidRPr="001760EC" w:rsidRDefault="00847650" w:rsidP="00847650">
      <w:pPr>
        <w:rPr>
          <w:rFonts w:asciiTheme="majorHAnsi" w:hAnsiTheme="majorHAnsi"/>
        </w:rPr>
      </w:pPr>
      <w:r w:rsidRPr="001760EC">
        <w:rPr>
          <w:rFonts w:asciiTheme="majorHAnsi" w:hAnsiTheme="majorHAnsi"/>
        </w:rPr>
        <w:t>(Elizabeth, “Why China is no climate leader” Politico, June 13, http://www.politico.eu/article/opinion-why-china-is-no-climate-leader/, accessed 7-8-17, GDI-RH)</w:t>
      </w:r>
    </w:p>
    <w:p w14:paraId="55681727" w14:textId="77777777" w:rsidR="00847650" w:rsidRPr="001760EC" w:rsidRDefault="00847650" w:rsidP="00847650">
      <w:pPr>
        <w:rPr>
          <w:rFonts w:asciiTheme="majorHAnsi" w:hAnsiTheme="majorHAnsi"/>
          <w:sz w:val="16"/>
        </w:rPr>
      </w:pPr>
      <w:r w:rsidRPr="001760EC">
        <w:rPr>
          <w:rStyle w:val="StyleUnderline"/>
          <w:rFonts w:asciiTheme="majorHAnsi" w:hAnsiTheme="majorHAnsi"/>
        </w:rPr>
        <w:t>When President Donald Trump yanked America’s support for the Paris climate accord, pundits were quick to hail China as the world’s new environmental leader</w:t>
      </w:r>
      <w:r w:rsidRPr="001760EC">
        <w:rPr>
          <w:rFonts w:asciiTheme="majorHAnsi" w:hAnsiTheme="majorHAnsi"/>
          <w:sz w:val="16"/>
        </w:rPr>
        <w:t>. Two veteran journalists wrote that the decision was “the greatest strategic gift to the Chinese, who are eager to fill the void that Washington is leaving around the world.”</w:t>
      </w:r>
    </w:p>
    <w:p w14:paraId="154D05BE"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 xml:space="preserve">But is leadership on climate change really a strategic gift? Do the Chinese want it? And above all, do they merit it? The </w:t>
      </w:r>
      <w:r w:rsidRPr="001760EC">
        <w:rPr>
          <w:rFonts w:asciiTheme="majorHAnsi" w:hAnsiTheme="majorHAnsi"/>
          <w:sz w:val="16"/>
        </w:rPr>
        <w:t>quick</w:t>
      </w:r>
      <w:r w:rsidRPr="001760EC">
        <w:rPr>
          <w:rStyle w:val="StyleUnderline"/>
          <w:rFonts w:asciiTheme="majorHAnsi" w:hAnsiTheme="majorHAnsi"/>
        </w:rPr>
        <w:t xml:space="preserve"> answer is no, no and no.</w:t>
      </w:r>
    </w:p>
    <w:p w14:paraId="46E203F1"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True global leadership is costly: It requires vision, creativity, perseverance, deft diplomacy and often cold, hard cash. It also demands a willingness on the part of political leaders to align, and in some cases subordinate, their own narrow interests to those of the larger international community.</w:t>
      </w:r>
    </w:p>
    <w:p w14:paraId="67BE1E0C"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The Chinese,</w:t>
      </w:r>
      <w:r w:rsidRPr="001760EC">
        <w:rPr>
          <w:rFonts w:asciiTheme="majorHAnsi" w:hAnsiTheme="majorHAnsi"/>
          <w:sz w:val="16"/>
        </w:rPr>
        <w:t xml:space="preserve"> including President Xi Jinping, </w:t>
      </w:r>
      <w:r w:rsidRPr="001760EC">
        <w:rPr>
          <w:rStyle w:val="StyleUnderline"/>
          <w:rFonts w:asciiTheme="majorHAnsi" w:hAnsiTheme="majorHAnsi"/>
        </w:rPr>
        <w:t>understand this.</w:t>
      </w:r>
      <w:r w:rsidRPr="001760EC">
        <w:rPr>
          <w:rFonts w:asciiTheme="majorHAnsi" w:hAnsiTheme="majorHAnsi"/>
          <w:sz w:val="16"/>
        </w:rPr>
        <w:t xml:space="preserve"> </w:t>
      </w:r>
      <w:r w:rsidRPr="001760EC">
        <w:rPr>
          <w:rStyle w:val="StyleUnderline"/>
          <w:rFonts w:asciiTheme="majorHAnsi" w:hAnsiTheme="majorHAnsi"/>
        </w:rPr>
        <w:t>That is why any number of Chinese analysts have been quick to reject the idea that Chinese leadership on climate change is realistic, arguing as one did, “Taking on global leadership is too much, too soon for China.”</w:t>
      </w:r>
    </w:p>
    <w:p w14:paraId="0393A8FA"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Xi</w:t>
      </w:r>
      <w:r w:rsidRPr="001760EC">
        <w:rPr>
          <w:rFonts w:asciiTheme="majorHAnsi" w:hAnsiTheme="majorHAnsi"/>
          <w:sz w:val="16"/>
        </w:rPr>
        <w:t xml:space="preserve"> Jinping, himself, </w:t>
      </w:r>
      <w:r w:rsidRPr="001760EC">
        <w:rPr>
          <w:rStyle w:val="StyleUnderline"/>
          <w:rFonts w:asciiTheme="majorHAnsi" w:hAnsiTheme="majorHAnsi"/>
        </w:rPr>
        <w:t>is somewhat less willing to reject the idea out of hand.</w:t>
      </w:r>
      <w:r w:rsidRPr="001760EC">
        <w:rPr>
          <w:rFonts w:asciiTheme="majorHAnsi" w:hAnsiTheme="majorHAnsi"/>
          <w:sz w:val="16"/>
        </w:rPr>
        <w:t xml:space="preserve"> China as a global power shaping norms and institutions is a central element of his rejuvenation narrative. He therefore flirts with the prospect, proclaiming China ready to defend globalization and to protect the Paris climate agreement. </w:t>
      </w:r>
      <w:r w:rsidRPr="001760EC">
        <w:rPr>
          <w:rStyle w:val="StyleUnderline"/>
          <w:rFonts w:asciiTheme="majorHAnsi" w:hAnsiTheme="majorHAnsi"/>
        </w:rPr>
        <w:t>But nowhere does Xi say that China will actually lead; that is left to others.</w:t>
      </w:r>
    </w:p>
    <w:p w14:paraId="52C6208A" w14:textId="77777777" w:rsidR="00847650" w:rsidRPr="001760EC" w:rsidRDefault="00847650" w:rsidP="00847650">
      <w:pPr>
        <w:rPr>
          <w:rFonts w:asciiTheme="majorHAnsi" w:hAnsiTheme="majorHAnsi"/>
          <w:sz w:val="16"/>
          <w:szCs w:val="16"/>
        </w:rPr>
      </w:pPr>
      <w:r w:rsidRPr="001760EC">
        <w:rPr>
          <w:rFonts w:asciiTheme="majorHAnsi" w:hAnsiTheme="majorHAnsi"/>
          <w:sz w:val="16"/>
          <w:szCs w:val="16"/>
        </w:rPr>
        <w:t>So where does China stand on the climate leadership spectrum? First, the good. It will meet its Paris commitment: By 2030, China’s CO2 emissions will peak and its energy intensity (the amount of energy consumed per unit of GDP) will be reduced by 60-65 percent.</w:t>
      </w:r>
    </w:p>
    <w:p w14:paraId="15DB1DEF" w14:textId="77777777" w:rsidR="00847650" w:rsidRPr="001760EC" w:rsidRDefault="00847650" w:rsidP="00847650">
      <w:pPr>
        <w:rPr>
          <w:rFonts w:asciiTheme="majorHAnsi" w:hAnsiTheme="majorHAnsi"/>
          <w:sz w:val="16"/>
          <w:szCs w:val="16"/>
        </w:rPr>
      </w:pPr>
      <w:r w:rsidRPr="001760EC">
        <w:rPr>
          <w:rFonts w:asciiTheme="majorHAnsi" w:hAnsiTheme="majorHAnsi"/>
          <w:sz w:val="16"/>
          <w:szCs w:val="16"/>
        </w:rPr>
        <w:t>In addition, Beijing is making strides toward rebalancing its energy mix. This year it cancelled 85 new coal fired power plants on top of the 18 that it cancelled last year; if brought on line, these 103 new plants would have exceeded China’s 2020 targets of 1100GW of coal-fired power capacity by 150 GW. (By way of comparison, total U.S. energy produced from coal is 350GW.)</w:t>
      </w:r>
    </w:p>
    <w:p w14:paraId="12181E76" w14:textId="77777777" w:rsidR="00847650" w:rsidRPr="001760EC" w:rsidRDefault="00847650" w:rsidP="00847650">
      <w:pPr>
        <w:rPr>
          <w:rFonts w:asciiTheme="majorHAnsi" w:hAnsiTheme="majorHAnsi"/>
          <w:sz w:val="16"/>
          <w:szCs w:val="16"/>
        </w:rPr>
      </w:pPr>
      <w:r w:rsidRPr="001760EC">
        <w:rPr>
          <w:rFonts w:asciiTheme="majorHAnsi" w:hAnsiTheme="majorHAnsi"/>
          <w:sz w:val="16"/>
          <w:szCs w:val="16"/>
        </w:rPr>
        <w:t>Moreover, China has pledged not to approve new coal-fired power plants in as many as 13 provinces and regions until 2018. (Of course, one might reasonably ask what is happening in the other 18 provinces and regions, and what 2018 might bring.)</w:t>
      </w:r>
    </w:p>
    <w:p w14:paraId="42555707" w14:textId="77777777" w:rsidR="00847650" w:rsidRPr="001760EC" w:rsidRDefault="00847650" w:rsidP="00847650">
      <w:pPr>
        <w:rPr>
          <w:rFonts w:asciiTheme="majorHAnsi" w:hAnsiTheme="majorHAnsi"/>
          <w:sz w:val="16"/>
          <w:szCs w:val="16"/>
        </w:rPr>
      </w:pPr>
      <w:r w:rsidRPr="001760EC">
        <w:rPr>
          <w:rFonts w:asciiTheme="majorHAnsi" w:hAnsiTheme="majorHAnsi"/>
          <w:sz w:val="16"/>
          <w:szCs w:val="16"/>
        </w:rPr>
        <w:t>China has also stepped up its commitment to renewable energy. In 2016 China invested $78.3 billion in renewable energy—topping both Europe ($59.8 billion) and the United States ($46.4 billion). China also ranks first in terms of total installed renewable electric capacity. Much of this capacity, however, remains idle. In 2016, in three of the most wind power-rich provinces and regions—Gansu, Xinjiang and Inner Mongolia—for example, levels of curtailment (capacity not utilized) reached 43 percent, 38 percent and 21 percent respectively. The curtailment rate for solar energy was similarly high.</w:t>
      </w:r>
    </w:p>
    <w:p w14:paraId="5EF8904B" w14:textId="77777777" w:rsidR="00847650" w:rsidRPr="001760EC" w:rsidRDefault="00847650" w:rsidP="00847650">
      <w:pPr>
        <w:rPr>
          <w:rFonts w:asciiTheme="majorHAnsi" w:hAnsiTheme="majorHAnsi"/>
          <w:sz w:val="16"/>
          <w:szCs w:val="16"/>
        </w:rPr>
      </w:pPr>
      <w:r w:rsidRPr="001760EC">
        <w:rPr>
          <w:rFonts w:asciiTheme="majorHAnsi" w:hAnsiTheme="majorHAnsi"/>
          <w:sz w:val="16"/>
          <w:szCs w:val="16"/>
        </w:rPr>
        <w:t>In contrast, curtailment rates in the United States and Europe are generally between 0-5 percent. In the wait-and-see category, China is reportedly set to launch a nationwide CO2 cap and trade system sometime this year. This system could be spectacular, or it could be spectacularly embarrassing.</w:t>
      </w:r>
    </w:p>
    <w:p w14:paraId="00C4648B" w14:textId="77777777" w:rsidR="00847650" w:rsidRPr="001760EC" w:rsidRDefault="00847650" w:rsidP="00847650">
      <w:pPr>
        <w:rPr>
          <w:rStyle w:val="StyleUnderline"/>
          <w:rFonts w:asciiTheme="majorHAnsi" w:hAnsiTheme="majorHAnsi"/>
        </w:rPr>
      </w:pPr>
      <w:r w:rsidRPr="001760EC">
        <w:rPr>
          <w:rFonts w:asciiTheme="majorHAnsi" w:hAnsiTheme="majorHAnsi"/>
          <w:sz w:val="16"/>
        </w:rPr>
        <w:t xml:space="preserve">Now the bad. </w:t>
      </w:r>
      <w:r w:rsidRPr="001760EC">
        <w:rPr>
          <w:rStyle w:val="StyleUnderline"/>
          <w:rFonts w:asciiTheme="majorHAnsi" w:hAnsiTheme="majorHAnsi"/>
        </w:rPr>
        <w:t>China is still the largest emitter of CO2 on the planet by a substantial margin, contributing 29 percent of the world’s total CO2 emissions in 2015. The United States comes in a distant second at 14 percent. In addition, while Beijing is cutting back on coal-fired power plants—particularly in its wealthy and pollution-conscious coastal provinces—it is upping its count of CO2 emitting coal-to-chemical (including coal-to-gas) plants.</w:t>
      </w:r>
    </w:p>
    <w:p w14:paraId="0951CD11"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There are 46 coal-to-chemical plants in operation and another 22 under construction that will add another 193 million tons of carbon emissions annually.</w:t>
      </w:r>
      <w:r w:rsidRPr="001760EC">
        <w:rPr>
          <w:rFonts w:asciiTheme="majorHAnsi" w:hAnsiTheme="majorHAnsi"/>
          <w:sz w:val="16"/>
        </w:rPr>
        <w:t xml:space="preserve"> </w:t>
      </w:r>
      <w:r w:rsidRPr="001760EC">
        <w:rPr>
          <w:rStyle w:val="StyleUnderline"/>
          <w:rFonts w:asciiTheme="majorHAnsi" w:hAnsiTheme="majorHAnsi"/>
        </w:rPr>
        <w:t>A conservative estimate suggests that</w:t>
      </w:r>
      <w:r w:rsidRPr="001760EC">
        <w:rPr>
          <w:rFonts w:asciiTheme="majorHAnsi" w:hAnsiTheme="majorHAnsi"/>
          <w:sz w:val="16"/>
        </w:rPr>
        <w:t xml:space="preserve"> </w:t>
      </w:r>
      <w:r w:rsidRPr="001760EC">
        <w:rPr>
          <w:rStyle w:val="StyleUnderline"/>
          <w:rFonts w:asciiTheme="majorHAnsi" w:hAnsiTheme="majorHAnsi"/>
        </w:rPr>
        <w:t>by 2020, such plants will contribute as much CO2 as all of Poland’s contribution to global carbon emissions, while the extreme scenario</w:t>
      </w:r>
      <w:r w:rsidRPr="001760EC">
        <w:rPr>
          <w:rFonts w:asciiTheme="majorHAnsi" w:hAnsiTheme="majorHAnsi"/>
          <w:sz w:val="16"/>
        </w:rPr>
        <w:t xml:space="preserve"> — if China builds all the coal-to-chemical plants outlined in its 13th Five Year Plan — </w:t>
      </w:r>
      <w:r w:rsidRPr="001760EC">
        <w:rPr>
          <w:rStyle w:val="StyleUnderline"/>
          <w:rFonts w:asciiTheme="majorHAnsi" w:hAnsiTheme="majorHAnsi"/>
        </w:rPr>
        <w:t xml:space="preserve">will lead to a contribution of almost 800 million tons per year, more than German’s </w:t>
      </w:r>
      <w:r w:rsidRPr="001760EC">
        <w:rPr>
          <w:rStyle w:val="StyleUnderline"/>
          <w:rFonts w:asciiTheme="majorHAnsi" w:hAnsiTheme="majorHAnsi"/>
        </w:rPr>
        <w:lastRenderedPageBreak/>
        <w:t>total carbon emissions in 2015, and equal to roughly 10 percent of China’s current CO2 contribution.</w:t>
      </w:r>
    </w:p>
    <w:p w14:paraId="2234AADE"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China also falls short in the eyes of some independent monitoring groups that assess countries’ climate commitments.</w:t>
      </w:r>
      <w:r w:rsidRPr="001760EC">
        <w:rPr>
          <w:rFonts w:asciiTheme="majorHAnsi" w:hAnsiTheme="majorHAnsi"/>
          <w:sz w:val="16"/>
        </w:rPr>
        <w:t xml:space="preserve"> </w:t>
      </w:r>
      <w:r w:rsidRPr="001760EC">
        <w:rPr>
          <w:rStyle w:val="StyleUnderline"/>
          <w:rFonts w:asciiTheme="majorHAnsi" w:hAnsiTheme="majorHAnsi"/>
        </w:rPr>
        <w:t>The 2017 annual report by German Watch and the Climate Action Network ranks China 48th</w:t>
      </w:r>
      <w:r w:rsidRPr="001760EC">
        <w:rPr>
          <w:rFonts w:asciiTheme="majorHAnsi" w:hAnsiTheme="majorHAnsi"/>
          <w:sz w:val="16"/>
        </w:rPr>
        <w:t>—just a few places behind the United States at 43rd—</w:t>
      </w:r>
      <w:r w:rsidRPr="001760EC">
        <w:rPr>
          <w:rStyle w:val="StyleUnderline"/>
          <w:rFonts w:asciiTheme="majorHAnsi" w:hAnsiTheme="majorHAnsi"/>
        </w:rPr>
        <w:t>in terms of how much it has done to avoid climate change and how much it plans to do.</w:t>
      </w:r>
    </w:p>
    <w:p w14:paraId="598BD3A3"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True climate leadership belongs to the Europeans — France, Sweden and the United Kingdom, in particular</w:t>
      </w:r>
      <w:r w:rsidRPr="001760EC">
        <w:rPr>
          <w:rFonts w:asciiTheme="majorHAnsi" w:hAnsiTheme="majorHAnsi"/>
          <w:sz w:val="16"/>
        </w:rPr>
        <w:t xml:space="preserve"> — although even these climate leaders come in for some criticism. Moreover, </w:t>
      </w:r>
      <w:r w:rsidRPr="001760EC">
        <w:rPr>
          <w:rStyle w:val="StyleUnderline"/>
          <w:rFonts w:asciiTheme="majorHAnsi" w:hAnsiTheme="majorHAnsi"/>
        </w:rPr>
        <w:t xml:space="preserve">the Climate Action Tracker, produced </w:t>
      </w:r>
      <w:r w:rsidRPr="001760EC">
        <w:rPr>
          <w:rFonts w:asciiTheme="majorHAnsi" w:hAnsiTheme="majorHAnsi"/>
          <w:sz w:val="16"/>
        </w:rPr>
        <w:t xml:space="preserve">by three international research institutions, </w:t>
      </w:r>
      <w:r w:rsidRPr="001760EC">
        <w:rPr>
          <w:rStyle w:val="StyleUnderline"/>
          <w:rFonts w:asciiTheme="majorHAnsi" w:hAnsiTheme="majorHAnsi"/>
        </w:rPr>
        <w:t>indicates that China’s current emission reduction targets are not consistent with ensuring that the earth’s warming remains below 2 degrees Celsius.</w:t>
      </w:r>
    </w:p>
    <w:p w14:paraId="6442F342" w14:textId="77777777" w:rsidR="00847650" w:rsidRPr="001760EC" w:rsidRDefault="00847650" w:rsidP="00847650">
      <w:pPr>
        <w:rPr>
          <w:rStyle w:val="StyleUnderline"/>
          <w:rFonts w:asciiTheme="majorHAnsi" w:hAnsiTheme="majorHAnsi"/>
        </w:rPr>
      </w:pPr>
      <w:r w:rsidRPr="001760EC">
        <w:rPr>
          <w:rFonts w:asciiTheme="majorHAnsi" w:hAnsiTheme="majorHAnsi"/>
          <w:sz w:val="16"/>
        </w:rPr>
        <w:t xml:space="preserve">And </w:t>
      </w:r>
      <w:proofErr w:type="gramStart"/>
      <w:r w:rsidRPr="001760EC">
        <w:rPr>
          <w:rFonts w:asciiTheme="majorHAnsi" w:hAnsiTheme="majorHAnsi"/>
          <w:sz w:val="16"/>
        </w:rPr>
        <w:t>finally</w:t>
      </w:r>
      <w:proofErr w:type="gramEnd"/>
      <w:r w:rsidRPr="001760EC">
        <w:rPr>
          <w:rFonts w:asciiTheme="majorHAnsi" w:hAnsiTheme="majorHAnsi"/>
          <w:sz w:val="16"/>
        </w:rPr>
        <w:t xml:space="preserve"> the ugly. </w:t>
      </w:r>
      <w:r w:rsidRPr="001760EC">
        <w:rPr>
          <w:rStyle w:val="StyleUnderline"/>
          <w:rFonts w:asciiTheme="majorHAnsi" w:hAnsiTheme="majorHAnsi"/>
        </w:rPr>
        <w:t>Whatever positive steps China is taking at home are not being replicated in its behavior abroad. China is the world’s largest exporter of coal-fired power plant finance and technology.</w:t>
      </w:r>
      <w:r w:rsidRPr="001760EC">
        <w:rPr>
          <w:rFonts w:asciiTheme="majorHAnsi" w:hAnsiTheme="majorHAnsi"/>
          <w:sz w:val="16"/>
        </w:rPr>
        <w:t xml:space="preserve"> </w:t>
      </w:r>
      <w:r w:rsidRPr="001760EC">
        <w:rPr>
          <w:rStyle w:val="StyleUnderline"/>
          <w:rFonts w:asciiTheme="majorHAnsi" w:hAnsiTheme="majorHAnsi"/>
        </w:rPr>
        <w:t>Even as Xi is calling for an “international coalition for green development on the Belt and Road”</w:t>
      </w:r>
      <w:r w:rsidRPr="001760EC">
        <w:rPr>
          <w:rFonts w:asciiTheme="majorHAnsi" w:hAnsiTheme="majorHAnsi"/>
          <w:sz w:val="16"/>
        </w:rPr>
        <w:t xml:space="preserve"> (his comprehensive new trade and development initiative involving 65 countries), </w:t>
      </w:r>
      <w:r w:rsidRPr="001760EC">
        <w:rPr>
          <w:rStyle w:val="StyleUnderline"/>
          <w:rFonts w:asciiTheme="majorHAnsi" w:hAnsiTheme="majorHAnsi"/>
        </w:rPr>
        <w:t>Beijing is backing more than 100 new coal-fired power projects in the Belt and Road countries.</w:t>
      </w:r>
    </w:p>
    <w:p w14:paraId="777B27CE"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China’s much-touted Belt and Road deals in Pakistan,</w:t>
      </w:r>
      <w:r w:rsidRPr="001760EC">
        <w:rPr>
          <w:rFonts w:asciiTheme="majorHAnsi" w:hAnsiTheme="majorHAnsi"/>
          <w:sz w:val="16"/>
        </w:rPr>
        <w:t xml:space="preserve"> for example, </w:t>
      </w:r>
      <w:r w:rsidRPr="001760EC">
        <w:rPr>
          <w:rStyle w:val="StyleUnderline"/>
          <w:rFonts w:asciiTheme="majorHAnsi" w:hAnsiTheme="majorHAnsi"/>
        </w:rPr>
        <w:t>include plans for as many as 12 coal-fired power plants</w:t>
      </w:r>
      <w:r w:rsidRPr="001760EC">
        <w:rPr>
          <w:rFonts w:asciiTheme="majorHAnsi" w:hAnsiTheme="majorHAnsi"/>
          <w:sz w:val="16"/>
        </w:rPr>
        <w:t xml:space="preserve"> — </w:t>
      </w:r>
      <w:r w:rsidRPr="001760EC">
        <w:rPr>
          <w:rStyle w:val="StyleUnderline"/>
          <w:rFonts w:asciiTheme="majorHAnsi" w:hAnsiTheme="majorHAnsi"/>
        </w:rPr>
        <w:t>even in areas recognized for their superior solar energy potential</w:t>
      </w:r>
      <w:r w:rsidRPr="001760EC">
        <w:rPr>
          <w:rFonts w:asciiTheme="majorHAnsi" w:hAnsiTheme="majorHAnsi"/>
          <w:sz w:val="16"/>
        </w:rPr>
        <w:t xml:space="preserve">. In addition, </w:t>
      </w:r>
      <w:r w:rsidRPr="001760EC">
        <w:rPr>
          <w:rStyle w:val="StyleUnderline"/>
          <w:rFonts w:asciiTheme="majorHAnsi" w:hAnsiTheme="majorHAnsi"/>
        </w:rPr>
        <w:t>China is actively pushing coal-to-chemical plants abroad.</w:t>
      </w:r>
    </w:p>
    <w:p w14:paraId="4AB2FB34" w14:textId="77777777" w:rsidR="00847650" w:rsidRPr="001760EC" w:rsidRDefault="00847650" w:rsidP="00847650">
      <w:pPr>
        <w:rPr>
          <w:rStyle w:val="StyleUnderline"/>
          <w:rFonts w:asciiTheme="majorHAnsi" w:hAnsiTheme="majorHAnsi"/>
        </w:rPr>
      </w:pPr>
      <w:r w:rsidRPr="001760EC">
        <w:rPr>
          <w:rStyle w:val="StyleUnderline"/>
          <w:rFonts w:asciiTheme="majorHAnsi" w:hAnsiTheme="majorHAnsi"/>
        </w:rPr>
        <w:t>The Paris accords don’t account for countries’ actions outside their own borders, so China is not breaking the letter of its Paris commitments, but these Belt and Road investments are certainly not in keeping with the spirit of the agreement.</w:t>
      </w:r>
    </w:p>
    <w:p w14:paraId="4F5BCCFC" w14:textId="77777777" w:rsidR="00847650" w:rsidRPr="001760EC" w:rsidRDefault="00847650" w:rsidP="00847650">
      <w:pPr>
        <w:rPr>
          <w:rStyle w:val="StyleUnderline"/>
          <w:rFonts w:asciiTheme="majorHAnsi" w:hAnsiTheme="majorHAnsi"/>
        </w:rPr>
      </w:pPr>
      <w:r w:rsidRPr="001760EC">
        <w:rPr>
          <w:rFonts w:asciiTheme="majorHAnsi" w:hAnsiTheme="majorHAnsi"/>
          <w:sz w:val="16"/>
        </w:rPr>
        <w:t>B</w:t>
      </w:r>
      <w:r w:rsidRPr="001760EC">
        <w:rPr>
          <w:rStyle w:val="StyleUnderline"/>
          <w:rFonts w:asciiTheme="majorHAnsi" w:hAnsiTheme="majorHAnsi"/>
        </w:rPr>
        <w:t>eyond the clear limitations of China’s climate policies</w:t>
      </w:r>
      <w:r w:rsidRPr="001760EC">
        <w:rPr>
          <w:rFonts w:asciiTheme="majorHAnsi" w:hAnsiTheme="majorHAnsi"/>
          <w:sz w:val="16"/>
        </w:rPr>
        <w:t xml:space="preserve"> at home and abroad, </w:t>
      </w:r>
      <w:r w:rsidRPr="001760EC">
        <w:rPr>
          <w:rStyle w:val="StyleUnderline"/>
          <w:rFonts w:asciiTheme="majorHAnsi" w:hAnsiTheme="majorHAnsi"/>
        </w:rPr>
        <w:t>there remains the larger question of diplomatic leadership</w:t>
      </w:r>
      <w:r w:rsidRPr="001760EC">
        <w:rPr>
          <w:rFonts w:asciiTheme="majorHAnsi" w:hAnsiTheme="majorHAnsi"/>
          <w:sz w:val="16"/>
        </w:rPr>
        <w:t xml:space="preserve">. </w:t>
      </w:r>
      <w:r w:rsidRPr="001760EC">
        <w:rPr>
          <w:rStyle w:val="StyleUnderline"/>
          <w:rFonts w:asciiTheme="majorHAnsi" w:hAnsiTheme="majorHAnsi"/>
        </w:rPr>
        <w:t>Will China rally other countries to adopt another round of more ambitious greenhouse gas reduction targets? Will it stop the overseas financing and sale of coal-fired power plants and coal-to-chemical plants? Will it push forward to limit other harmful greenhouse gas emissions, such as methane? Will it accede to international monitoring and verification of its emissions, an important measure it continues to reject? Thus far, there is no indication that China has plans to adopt any of these leadership-worthy measures.</w:t>
      </w:r>
    </w:p>
    <w:p w14:paraId="7EFA462B" w14:textId="77777777" w:rsidR="00847650" w:rsidRDefault="00847650" w:rsidP="00847650">
      <w:pPr>
        <w:rPr>
          <w:rFonts w:asciiTheme="majorHAnsi" w:hAnsiTheme="majorHAnsi"/>
        </w:rPr>
      </w:pPr>
    </w:p>
    <w:p w14:paraId="161C14EF" w14:textId="77777777" w:rsidR="003F108B" w:rsidRDefault="003F108B" w:rsidP="00847650">
      <w:pPr>
        <w:rPr>
          <w:rFonts w:asciiTheme="majorHAnsi" w:hAnsiTheme="majorHAnsi"/>
        </w:rPr>
      </w:pPr>
    </w:p>
    <w:p w14:paraId="34678964" w14:textId="77777777" w:rsidR="003F108B" w:rsidRPr="00902576" w:rsidRDefault="003F108B" w:rsidP="003F108B">
      <w:pPr>
        <w:pStyle w:val="Heading4"/>
      </w:pPr>
      <w:r>
        <w:t>China’s elite and political prevent change- stifle true cause of warming in favor of economy</w:t>
      </w:r>
    </w:p>
    <w:p w14:paraId="030EA224" w14:textId="77777777" w:rsidR="003F108B" w:rsidRPr="00A46745" w:rsidRDefault="003F108B" w:rsidP="003F108B">
      <w:proofErr w:type="spellStart"/>
      <w:r w:rsidRPr="00902576">
        <w:rPr>
          <w:rStyle w:val="Style13ptBold"/>
        </w:rPr>
        <w:t>Xie</w:t>
      </w:r>
      <w:proofErr w:type="spellEnd"/>
      <w:r w:rsidRPr="00902576">
        <w:rPr>
          <w:rStyle w:val="Style13ptBold"/>
        </w:rPr>
        <w:t>, Independent economist, 16</w:t>
      </w:r>
      <w:r>
        <w:t xml:space="preserve"> (</w:t>
      </w:r>
      <w:proofErr w:type="spellStart"/>
      <w:r>
        <w:t>Andy,"Solutions</w:t>
      </w:r>
      <w:proofErr w:type="spellEnd"/>
      <w:r>
        <w:t xml:space="preserve"> to China’s pollution exist, but where’s the political will to implement them?" Insight and Opinion, 1/22/16 "www.scmp.com/comment/insight-opinion/article/1903803/solutions-chinas-pollution-exist-wheres-political-will" Accessed 7/14/17 GDI AC)</w:t>
      </w:r>
    </w:p>
    <w:p w14:paraId="636EE644" w14:textId="77777777" w:rsidR="003F108B" w:rsidRDefault="003F108B" w:rsidP="003F108B">
      <w:pPr>
        <w:rPr>
          <w:rStyle w:val="StyleUnderline"/>
        </w:rPr>
      </w:pPr>
      <w:r w:rsidRPr="00A46745">
        <w:rPr>
          <w:rStyle w:val="StyleUnderline"/>
        </w:rPr>
        <w:t>A quick solution would be to shift commercial vehicles to natural gas</w:t>
      </w:r>
      <w:r>
        <w:t xml:space="preserve">. It would involve a limited number of vehicles and could achieve a big difference quickly. </w:t>
      </w:r>
      <w:r w:rsidRPr="00A46745">
        <w:rPr>
          <w:rStyle w:val="StyleUnderline"/>
        </w:rPr>
        <w:t>Unfortunately, politics is working the other way.</w:t>
      </w:r>
      <w:r>
        <w:t xml:space="preserve"> While the </w:t>
      </w:r>
      <w:r w:rsidRPr="00A46745">
        <w:rPr>
          <w:rStyle w:val="StyleUnderline"/>
        </w:rPr>
        <w:t>natural gas price has collapsed elsewhere, it is still sky-high in China, because Chinese energy companies signed supply deals at high prices</w:t>
      </w:r>
      <w:r>
        <w:t xml:space="preserve"> and are sticking to them to pass the losses to consumers. As China’s oil price is more responsive to international prices, there has been a shift to oil from gas, which is terrible for the </w:t>
      </w:r>
      <w:proofErr w:type="gramStart"/>
      <w:r>
        <w:t>environment.</w:t>
      </w:r>
      <w:r w:rsidRPr="00653A17">
        <w:rPr>
          <w:sz w:val="12"/>
        </w:rPr>
        <w:t>¶</w:t>
      </w:r>
      <w:proofErr w:type="gramEnd"/>
      <w:r w:rsidRPr="00653A17">
        <w:rPr>
          <w:sz w:val="12"/>
        </w:rPr>
        <w:t xml:space="preserve"> </w:t>
      </w:r>
      <w:r w:rsidRPr="00A46745">
        <w:rPr>
          <w:rStyle w:val="StyleUnderline"/>
        </w:rPr>
        <w:t xml:space="preserve">When there is a conflict between money and the environment, </w:t>
      </w:r>
      <w:r w:rsidRPr="00A46745">
        <w:rPr>
          <w:rStyle w:val="Emphasis"/>
        </w:rPr>
        <w:t>the latter always loses</w:t>
      </w:r>
      <w:r w:rsidRPr="00653A17">
        <w:rPr>
          <w:rStyle w:val="StyleUnderline"/>
          <w:sz w:val="12"/>
        </w:rPr>
        <w:t xml:space="preserve">¶ </w:t>
      </w:r>
      <w:r>
        <w:t xml:space="preserve">China has also been stimulating car sales. While the overall market is stagnant, the cheap SUV segment has been surging. </w:t>
      </w:r>
      <w:r w:rsidRPr="00A46745">
        <w:rPr>
          <w:rStyle w:val="StyleUnderline"/>
        </w:rPr>
        <w:t xml:space="preserve">This is the worst development for the environment. It is difficult to see any policy </w:t>
      </w:r>
      <w:r w:rsidRPr="00A46745">
        <w:rPr>
          <w:rStyle w:val="StyleUnderline"/>
        </w:rPr>
        <w:lastRenderedPageBreak/>
        <w:t xml:space="preserve">consistency on the environment. </w:t>
      </w:r>
      <w:r>
        <w:t xml:space="preserve">It seems that when there is a conflict between money and the environment, the latter always </w:t>
      </w:r>
      <w:proofErr w:type="gramStart"/>
      <w:r>
        <w:t>loses.</w:t>
      </w:r>
      <w:r w:rsidRPr="00653A17">
        <w:rPr>
          <w:sz w:val="12"/>
        </w:rPr>
        <w:t>¶</w:t>
      </w:r>
      <w:proofErr w:type="gramEnd"/>
      <w:r w:rsidRPr="00653A17">
        <w:rPr>
          <w:sz w:val="12"/>
        </w:rPr>
        <w:t xml:space="preserve"> </w:t>
      </w:r>
      <w:r>
        <w:t xml:space="preserve">Early last year, as the PM2.5 particle readings dropped, there was optimism in the air. The improvement was probably due to a weakening economy rather than any policy effectiveness. Major coal producers reported a reduction of about 10 per cent in output last year. Coal imports fell by a third. Burning less coal could have explained all the </w:t>
      </w:r>
      <w:proofErr w:type="gramStart"/>
      <w:r>
        <w:t>improvement.</w:t>
      </w:r>
      <w:r w:rsidRPr="00653A17">
        <w:rPr>
          <w:sz w:val="12"/>
        </w:rPr>
        <w:t>¶</w:t>
      </w:r>
      <w:proofErr w:type="gramEnd"/>
      <w:r w:rsidRPr="00653A17">
        <w:rPr>
          <w:sz w:val="12"/>
        </w:rPr>
        <w:t xml:space="preserve"> </w:t>
      </w:r>
      <w:r>
        <w:t>Students wear masks as they walk on the street in Beijing. The existing model of building cities for automobiles is just not viable for China. Photo: Xinhua</w:t>
      </w:r>
      <w:r w:rsidRPr="00653A17">
        <w:rPr>
          <w:sz w:val="12"/>
        </w:rPr>
        <w:t xml:space="preserve">¶ </w:t>
      </w:r>
      <w:r>
        <w:t xml:space="preserve">China’s landscape is shaped by the collision between the Eurasian and Indian subcontinents. The resulting wrinkles dominate the landscape. Many cities are surrounded by mountains, making them especially vulnerable to smog. </w:t>
      </w:r>
      <w:r w:rsidRPr="00653A17">
        <w:rPr>
          <w:rStyle w:val="StyleUnderline"/>
        </w:rPr>
        <w:t>A city like Beijing, surrounded by mountains on three sides, becomes a smog-making machine when six million cars are stuck in traffic</w:t>
      </w:r>
      <w:r>
        <w:t xml:space="preserve">. The existing model of building cities for automobiles is just not viable for </w:t>
      </w:r>
      <w:proofErr w:type="gramStart"/>
      <w:r>
        <w:t>China.</w:t>
      </w:r>
      <w:r w:rsidRPr="00653A17">
        <w:rPr>
          <w:sz w:val="12"/>
        </w:rPr>
        <w:t>¶</w:t>
      </w:r>
      <w:proofErr w:type="gramEnd"/>
      <w:r w:rsidRPr="00653A17">
        <w:rPr>
          <w:sz w:val="12"/>
        </w:rPr>
        <w:t xml:space="preserve"> </w:t>
      </w:r>
      <w:r w:rsidRPr="00653A17">
        <w:rPr>
          <w:rStyle w:val="StyleUnderline"/>
        </w:rPr>
        <w:t>The elite in Beijing lock themselves in and turn up their air purifiers wherever they are, even in their cars.</w:t>
      </w:r>
      <w:r>
        <w:t xml:space="preserve"> They essentially live in five-star jails. When they are really angry, they pressure Hebei officials to shut factories, which triggers production to migrate south, taking the pollution with </w:t>
      </w:r>
      <w:proofErr w:type="gramStart"/>
      <w:r>
        <w:t>it.</w:t>
      </w:r>
      <w:r w:rsidRPr="00653A17">
        <w:rPr>
          <w:sz w:val="12"/>
        </w:rPr>
        <w:t>¶</w:t>
      </w:r>
      <w:proofErr w:type="gramEnd"/>
      <w:r w:rsidRPr="00653A17">
        <w:rPr>
          <w:sz w:val="12"/>
        </w:rPr>
        <w:t xml:space="preserve"> </w:t>
      </w:r>
      <w:r>
        <w:t xml:space="preserve">A masked cyclist rides in severe haze in Shijiazhuang, Hebei province. Hebei </w:t>
      </w:r>
      <w:proofErr w:type="spellStart"/>
      <w:r>
        <w:t>neighbours</w:t>
      </w:r>
      <w:proofErr w:type="spellEnd"/>
      <w:r>
        <w:t xml:space="preserve"> Beijing and is regarded as China's most polluted province. Photo: AP</w:t>
      </w:r>
      <w:r w:rsidRPr="00653A17">
        <w:rPr>
          <w:sz w:val="12"/>
        </w:rPr>
        <w:t xml:space="preserve">¶ </w:t>
      </w:r>
      <w:r w:rsidRPr="00653A17">
        <w:rPr>
          <w:rStyle w:val="StyleUnderline"/>
        </w:rPr>
        <w:t>In addition</w:t>
      </w:r>
      <w:r>
        <w:t xml:space="preserve"> to the geographical constraints</w:t>
      </w:r>
      <w:r w:rsidRPr="00653A17">
        <w:rPr>
          <w:rStyle w:val="StyleUnderline"/>
        </w:rPr>
        <w:t>, population density is an important factor</w:t>
      </w:r>
      <w:r>
        <w:t xml:space="preserve">. China’s population is four times that of the US, with less than half the habitable land. </w:t>
      </w:r>
      <w:r w:rsidRPr="00653A17">
        <w:rPr>
          <w:rStyle w:val="StyleUnderline"/>
        </w:rPr>
        <w:t>China simply cannot go down the same path as the US in relying on automobiles for mass transport</w:t>
      </w:r>
      <w:r>
        <w:t xml:space="preserve">. The economy needs to shift away from the auto industry. </w:t>
      </w:r>
      <w:r w:rsidRPr="00653A17">
        <w:rPr>
          <w:rStyle w:val="StyleUnderline"/>
        </w:rPr>
        <w:t xml:space="preserve">The current dependency on it for GDP and fiscal revenue is a terrible </w:t>
      </w:r>
      <w:proofErr w:type="gramStart"/>
      <w:r w:rsidRPr="00653A17">
        <w:rPr>
          <w:rStyle w:val="StyleUnderline"/>
        </w:rPr>
        <w:t>addiction.</w:t>
      </w:r>
      <w:r w:rsidRPr="00653A17">
        <w:rPr>
          <w:rStyle w:val="StyleUnderline"/>
          <w:sz w:val="12"/>
        </w:rPr>
        <w:t>¶</w:t>
      </w:r>
      <w:proofErr w:type="gramEnd"/>
      <w:r w:rsidRPr="00653A17">
        <w:rPr>
          <w:rStyle w:val="StyleUnderline"/>
          <w:sz w:val="12"/>
        </w:rPr>
        <w:t xml:space="preserve"> </w:t>
      </w:r>
      <w:r>
        <w:t xml:space="preserve">Instead of pushing for ever-increasing production and sales, China should mandate all personal vehicles to be emission-free in 10 years. In addition to helping the environment, it could spark innovations that would put China on top of the automobile </w:t>
      </w:r>
      <w:proofErr w:type="gramStart"/>
      <w:r>
        <w:t>industry.</w:t>
      </w:r>
      <w:r w:rsidRPr="00653A17">
        <w:rPr>
          <w:sz w:val="12"/>
        </w:rPr>
        <w:t>¶</w:t>
      </w:r>
      <w:proofErr w:type="gramEnd"/>
      <w:r w:rsidRPr="00653A17">
        <w:rPr>
          <w:sz w:val="12"/>
        </w:rPr>
        <w:t xml:space="preserve"> </w:t>
      </w:r>
      <w:r>
        <w:t>READ MORE: Chinese city’s anti-smog plan slips up – big freeze sparks 42 road accidents after watered roads turn to ice</w:t>
      </w:r>
      <w:r w:rsidRPr="00653A17">
        <w:rPr>
          <w:sz w:val="12"/>
        </w:rPr>
        <w:t xml:space="preserve">¶ </w:t>
      </w:r>
      <w:r w:rsidRPr="00653A17">
        <w:rPr>
          <w:rStyle w:val="StyleUnderline"/>
        </w:rPr>
        <w:t>China needs to rethink its development model now. So many challenges, from economic stagnation and financial crises to environmental catastrophe, are hitting at the same time</w:t>
      </w:r>
      <w:r>
        <w:t xml:space="preserve"> because the country has been drifting along with an outdated development model and governing </w:t>
      </w:r>
      <w:proofErr w:type="gramStart"/>
      <w:r>
        <w:t>system.</w:t>
      </w:r>
      <w:r w:rsidRPr="00653A17">
        <w:rPr>
          <w:sz w:val="12"/>
        </w:rPr>
        <w:t>¶</w:t>
      </w:r>
      <w:proofErr w:type="gramEnd"/>
      <w:r w:rsidRPr="00653A17">
        <w:rPr>
          <w:sz w:val="12"/>
        </w:rPr>
        <w:t xml:space="preserve"> </w:t>
      </w:r>
      <w:r>
        <w:t xml:space="preserve">In responding, </w:t>
      </w:r>
      <w:r w:rsidRPr="00653A17">
        <w:rPr>
          <w:rStyle w:val="StyleUnderline"/>
        </w:rPr>
        <w:t xml:space="preserve">policymakers’ instincts are to find more </w:t>
      </w:r>
      <w:proofErr w:type="spellStart"/>
      <w:r w:rsidRPr="00653A17">
        <w:rPr>
          <w:rStyle w:val="StyleUnderline"/>
        </w:rPr>
        <w:t>band-aids</w:t>
      </w:r>
      <w:proofErr w:type="spellEnd"/>
      <w:r w:rsidRPr="00653A17">
        <w:rPr>
          <w:rStyle w:val="StyleUnderline"/>
        </w:rPr>
        <w:t xml:space="preserve"> to patch things up. But that will only lead to more and bigger crises down the road.</w:t>
      </w:r>
    </w:p>
    <w:p w14:paraId="4E5BD783" w14:textId="77777777" w:rsidR="003F108B" w:rsidRDefault="003F108B" w:rsidP="00847650">
      <w:pPr>
        <w:rPr>
          <w:rFonts w:asciiTheme="majorHAnsi" w:hAnsiTheme="majorHAnsi"/>
        </w:rPr>
      </w:pPr>
    </w:p>
    <w:p w14:paraId="62B81C35" w14:textId="77777777" w:rsidR="003F108B" w:rsidRPr="005314A4" w:rsidRDefault="003F108B" w:rsidP="003F108B">
      <w:pPr>
        <w:pStyle w:val="Heading4"/>
      </w:pPr>
      <w:r>
        <w:t>China is lying about wanting change-billions of tons per year more than reported</w:t>
      </w:r>
    </w:p>
    <w:p w14:paraId="4C1F04CE" w14:textId="77777777" w:rsidR="003F108B" w:rsidRPr="00CB6677" w:rsidRDefault="003F108B" w:rsidP="003F108B">
      <w:r w:rsidRPr="005314A4">
        <w:rPr>
          <w:rStyle w:val="Style13ptBold"/>
        </w:rPr>
        <w:t>Loris, Economist Heritage Foundation, 15</w:t>
      </w:r>
      <w:r>
        <w:t xml:space="preserve"> (Nicolas, "Why China Shouldn't be Trusted on Its Climate Commitment" The Daily Signal, 12/4/15 dailysignal.com/2015/12/04/why-china-shouldnt-be-trusted-on-its-climate-commitment/ Accessed 7/14/17, GDI AC)</w:t>
      </w:r>
    </w:p>
    <w:p w14:paraId="5D082DB9" w14:textId="77777777" w:rsidR="003F108B" w:rsidRDefault="003F108B" w:rsidP="003F108B">
      <w:pPr>
        <w:rPr>
          <w:rStyle w:val="StyleUnderline"/>
          <w:sz w:val="12"/>
        </w:rPr>
      </w:pPr>
      <w:r>
        <w:t xml:space="preserve">There has been a lot of attention given to China at the climate conference in Paris. </w:t>
      </w:r>
      <w:r w:rsidRPr="00AA199F">
        <w:rPr>
          <w:rStyle w:val="StyleUnderline"/>
        </w:rPr>
        <w:t>As the largest emitter of greenhouse gas emissions in the world, a lot depends on what China will do—or more accurately what it won’t do</w:t>
      </w:r>
      <w:r>
        <w:t xml:space="preserve">. Lots of media reports have commended China for its sudden commitment to climate change. But </w:t>
      </w:r>
      <w:r w:rsidRPr="00AA199F">
        <w:rPr>
          <w:rStyle w:val="StyleUnderline"/>
        </w:rPr>
        <w:t xml:space="preserve">how the media is portraying China’s commitment to combat global warming isn’t based on </w:t>
      </w:r>
      <w:proofErr w:type="gramStart"/>
      <w:r w:rsidRPr="00AA199F">
        <w:rPr>
          <w:rStyle w:val="StyleUnderline"/>
        </w:rPr>
        <w:t>reality.</w:t>
      </w:r>
      <w:r w:rsidRPr="00CB6677">
        <w:rPr>
          <w:rStyle w:val="StyleUnderline"/>
          <w:sz w:val="12"/>
        </w:rPr>
        <w:t>¶</w:t>
      </w:r>
      <w:proofErr w:type="gramEnd"/>
      <w:r w:rsidRPr="00CB6677">
        <w:rPr>
          <w:sz w:val="12"/>
        </w:rPr>
        <w:t xml:space="preserve"> </w:t>
      </w:r>
      <w:r>
        <w:t>China’s Air Pollution Is Not Carbon Dioxide</w:t>
      </w:r>
      <w:r w:rsidRPr="00CB6677">
        <w:rPr>
          <w:sz w:val="12"/>
        </w:rPr>
        <w:t xml:space="preserve">¶ </w:t>
      </w:r>
      <w:r w:rsidRPr="00AA199F">
        <w:rPr>
          <w:rStyle w:val="StyleUnderline"/>
        </w:rPr>
        <w:t>Many stories about China and climate change mention China as the top polluter</w:t>
      </w:r>
      <w:r>
        <w:t xml:space="preserve">, complete with nasty pictures of factories spewing out black smoke, </w:t>
      </w:r>
      <w:r w:rsidRPr="00AA199F">
        <w:rPr>
          <w:rStyle w:val="StyleUnderline"/>
        </w:rPr>
        <w:t>while also discussing the need to reduce carbon dioxide emissions</w:t>
      </w:r>
      <w:r>
        <w:t>.</w:t>
      </w:r>
      <w:r w:rsidRPr="00CB6677">
        <w:rPr>
          <w:sz w:val="12"/>
        </w:rPr>
        <w:t xml:space="preserve">¶ </w:t>
      </w:r>
      <w:r w:rsidRPr="00AA199F">
        <w:rPr>
          <w:rStyle w:val="StyleUnderline"/>
        </w:rPr>
        <w:t>It’s true that China has serious air and water quality problems. But do not associate those problems with carbon dioxide</w:t>
      </w:r>
      <w:r>
        <w:t xml:space="preserve">. Carbon dioxide is a colorless, odorless, non-toxic gas. The U.N.’s push to reduce carbon dioxide and other greenhouse gas emissions is predicated </w:t>
      </w:r>
      <w:r>
        <w:lastRenderedPageBreak/>
        <w:t xml:space="preserve">solely on carbon dioxide’s alleged impact on the climate, which appears to be much smaller than the climate models are </w:t>
      </w:r>
      <w:proofErr w:type="gramStart"/>
      <w:r>
        <w:t>projecting.</w:t>
      </w:r>
      <w:r w:rsidRPr="00CB6677">
        <w:rPr>
          <w:sz w:val="12"/>
        </w:rPr>
        <w:t>¶</w:t>
      </w:r>
      <w:proofErr w:type="gramEnd"/>
      <w:r w:rsidRPr="00CB6677">
        <w:rPr>
          <w:sz w:val="12"/>
        </w:rPr>
        <w:t xml:space="preserve"> </w:t>
      </w:r>
      <w:r>
        <w:t>Americans need an alternative to the mainstream media. But this can't be done alone. Find out more &gt;&gt;</w:t>
      </w:r>
      <w:r w:rsidRPr="00CB6677">
        <w:rPr>
          <w:sz w:val="12"/>
        </w:rPr>
        <w:t xml:space="preserve">¶ </w:t>
      </w:r>
      <w:r>
        <w:t>Unlike China, America’s power plants are largely clean of the pollutants that we know have adverse health effects.</w:t>
      </w:r>
      <w:r w:rsidRPr="00CB6677">
        <w:rPr>
          <w:sz w:val="12"/>
        </w:rPr>
        <w:t xml:space="preserve">¶ </w:t>
      </w:r>
      <w:r>
        <w:t>Be Wary of China’s ‘Commitment’ to Address Global Warming</w:t>
      </w:r>
      <w:r w:rsidRPr="00CB6677">
        <w:rPr>
          <w:sz w:val="12"/>
        </w:rPr>
        <w:t xml:space="preserve">¶ </w:t>
      </w:r>
      <w:r w:rsidRPr="00CB6677">
        <w:rPr>
          <w:rStyle w:val="StyleUnderline"/>
        </w:rPr>
        <w:t>We should also be wary of any commitment from China because they’ve been grossly underreporting their carbon dioxide emissions and use of coal.</w:t>
      </w:r>
      <w:r w:rsidRPr="00CB6677">
        <w:rPr>
          <w:rStyle w:val="StyleUnderline"/>
          <w:sz w:val="12"/>
        </w:rPr>
        <w:t>¶</w:t>
      </w:r>
      <w:r w:rsidRPr="00CB6677">
        <w:rPr>
          <w:sz w:val="12"/>
        </w:rPr>
        <w:t xml:space="preserve"> </w:t>
      </w:r>
      <w:r>
        <w:t>According to a recent story from the New York Times:</w:t>
      </w:r>
      <w:r w:rsidRPr="00CB6677">
        <w:rPr>
          <w:sz w:val="12"/>
        </w:rPr>
        <w:t xml:space="preserve">¶ </w:t>
      </w:r>
      <w:r w:rsidRPr="00CB6677">
        <w:rPr>
          <w:rStyle w:val="StyleUnderline"/>
        </w:rPr>
        <w:t>China</w:t>
      </w:r>
      <w:r>
        <w:t xml:space="preserve">, the world’s leading emitter of greenhouse gases from coal, </w:t>
      </w:r>
      <w:r w:rsidRPr="00CB6677">
        <w:rPr>
          <w:rStyle w:val="StyleUnderline"/>
        </w:rPr>
        <w:t>has been burning up</w:t>
      </w:r>
      <w:r>
        <w:t xml:space="preserve"> </w:t>
      </w:r>
      <w:r w:rsidRPr="00CB6677">
        <w:rPr>
          <w:rStyle w:val="Emphasis"/>
        </w:rPr>
        <w:t>to 17 percent</w:t>
      </w:r>
      <w:r>
        <w:t xml:space="preserve"> </w:t>
      </w:r>
      <w:r w:rsidRPr="00CB6677">
        <w:rPr>
          <w:rStyle w:val="StyleUnderline"/>
        </w:rPr>
        <w:t>more coal a year than the government previously disclosed</w:t>
      </w:r>
      <w:r>
        <w:t xml:space="preserve">, according to newly released data. The finding could complicate the already difficult efforts to limit global warming. </w:t>
      </w:r>
      <w:r w:rsidRPr="00CB6677">
        <w:rPr>
          <w:rStyle w:val="StyleUnderline"/>
        </w:rPr>
        <w:t>Even for a country of China’s size, the scale of the correction is immense. The sharp upward revision in official figures means that China has released much more carbon dioxide—</w:t>
      </w:r>
      <w:r w:rsidRPr="00CB6677">
        <w:rPr>
          <w:rStyle w:val="Emphasis"/>
        </w:rPr>
        <w:t>almost a billion more tons a year</w:t>
      </w:r>
      <w:r w:rsidRPr="00CB6677">
        <w:rPr>
          <w:rStyle w:val="StyleUnderline"/>
        </w:rPr>
        <w:t xml:space="preserve"> according to initial calculations—than previously </w:t>
      </w:r>
      <w:proofErr w:type="gramStart"/>
      <w:r w:rsidRPr="00CB6677">
        <w:rPr>
          <w:rStyle w:val="StyleUnderline"/>
        </w:rPr>
        <w:t>estimated.</w:t>
      </w:r>
      <w:r w:rsidRPr="00CB6677">
        <w:rPr>
          <w:rStyle w:val="StyleUnderline"/>
          <w:sz w:val="12"/>
        </w:rPr>
        <w:t>¶</w:t>
      </w:r>
      <w:proofErr w:type="gramEnd"/>
      <w:r w:rsidRPr="00CB6677">
        <w:rPr>
          <w:sz w:val="12"/>
        </w:rPr>
        <w:t xml:space="preserve"> </w:t>
      </w:r>
      <w:r w:rsidRPr="00CB6677">
        <w:rPr>
          <w:rStyle w:val="StyleUnderline"/>
        </w:rPr>
        <w:t>China is building more than 350 coal-fired power plants and has plans to build another 800.</w:t>
      </w:r>
      <w:r>
        <w:t xml:space="preserve"> This is the country we’re going to trust to peak emissions 15 years from </w:t>
      </w:r>
      <w:proofErr w:type="gramStart"/>
      <w:r>
        <w:t>now?</w:t>
      </w:r>
      <w:r w:rsidRPr="00CB6677">
        <w:rPr>
          <w:sz w:val="12"/>
        </w:rPr>
        <w:t>¶</w:t>
      </w:r>
      <w:proofErr w:type="gramEnd"/>
      <w:r w:rsidRPr="00CB6677">
        <w:rPr>
          <w:sz w:val="12"/>
        </w:rPr>
        <w:t xml:space="preserve"> </w:t>
      </w:r>
      <w:r w:rsidRPr="00CB6677">
        <w:rPr>
          <w:rStyle w:val="StyleUnderline"/>
        </w:rPr>
        <w:t>The rest of the world should encourage China to address the issue of smog and water contamination</w:t>
      </w:r>
      <w:r>
        <w:t xml:space="preserve">. These environmental problems have real adverse human health and environmental impacts. </w:t>
      </w:r>
      <w:r w:rsidRPr="00CB6677">
        <w:rPr>
          <w:rStyle w:val="StyleUnderline"/>
        </w:rPr>
        <w:t xml:space="preserve">Instead, international bodies are pressing for China to divert resources to address global warming—resources that country could use to truly clean up its </w:t>
      </w:r>
      <w:proofErr w:type="gramStart"/>
      <w:r w:rsidRPr="00CB6677">
        <w:rPr>
          <w:rStyle w:val="StyleUnderline"/>
        </w:rPr>
        <w:t>environment.</w:t>
      </w:r>
      <w:r w:rsidRPr="00CB6677">
        <w:rPr>
          <w:rStyle w:val="StyleUnderline"/>
          <w:sz w:val="12"/>
        </w:rPr>
        <w:t>¶</w:t>
      </w:r>
      <w:proofErr w:type="gramEnd"/>
      <w:r w:rsidRPr="00CB6677">
        <w:rPr>
          <w:rStyle w:val="StyleUnderline"/>
          <w:sz w:val="12"/>
        </w:rPr>
        <w:t xml:space="preserve"> </w:t>
      </w:r>
    </w:p>
    <w:p w14:paraId="59A67A8B" w14:textId="77777777" w:rsidR="003F108B" w:rsidRDefault="003F108B" w:rsidP="00847650">
      <w:pPr>
        <w:rPr>
          <w:rFonts w:asciiTheme="majorHAnsi" w:hAnsiTheme="majorHAnsi"/>
        </w:rPr>
      </w:pPr>
    </w:p>
    <w:p w14:paraId="1DECB2E2" w14:textId="77777777" w:rsidR="00C0261A" w:rsidRPr="00D815FC" w:rsidRDefault="00C0261A" w:rsidP="00C0261A">
      <w:pPr>
        <w:pStyle w:val="Heading4"/>
      </w:pPr>
      <w:r>
        <w:t>China doesn’t come to the table-economy is too important, even if it did India makes the cuts irrelevant by the time they take effect.</w:t>
      </w:r>
    </w:p>
    <w:p w14:paraId="1C9741CD" w14:textId="77777777" w:rsidR="00C0261A" w:rsidRPr="00D815FC" w:rsidRDefault="00C0261A" w:rsidP="00C0261A">
      <w:r w:rsidRPr="005314A4">
        <w:rPr>
          <w:rStyle w:val="Style13ptBold"/>
        </w:rPr>
        <w:t>Loris, Economist Heritage Foundation, 15</w:t>
      </w:r>
      <w:r>
        <w:t xml:space="preserve"> (Nicolas, "Why China Shouldn't be Trusted on Its Climate Commitment" The Daily Signal, 12/4/15 dailysignal.com/2015/12/04/why-china-shouldnt-be-trusted-on-its-climate-commitment/ Accessed 7/14/17, GDI AC)</w:t>
      </w:r>
    </w:p>
    <w:p w14:paraId="71C403B3" w14:textId="77777777" w:rsidR="00C0261A" w:rsidRDefault="00C0261A" w:rsidP="00C0261A">
      <w:pPr>
        <w:rPr>
          <w:rStyle w:val="StyleUnderline"/>
          <w:sz w:val="12"/>
        </w:rPr>
      </w:pPr>
      <w:r>
        <w:t xml:space="preserve">Generally speaking, </w:t>
      </w:r>
      <w:r w:rsidRPr="00D815FC">
        <w:rPr>
          <w:rStyle w:val="StyleUnderline"/>
        </w:rPr>
        <w:t>there are two fundamental issues that have broken down international climate negotiations every year</w:t>
      </w:r>
      <w:r>
        <w:t xml:space="preserve">. </w:t>
      </w:r>
      <w:r w:rsidRPr="00D815FC">
        <w:rPr>
          <w:rStyle w:val="StyleUnderline"/>
        </w:rPr>
        <w:t xml:space="preserve">The developing world’s refusal to curb economic growth to reduce carbon dioxide emissions and the amount of money developing countries want compared to what the developed world is willing to shell </w:t>
      </w:r>
      <w:proofErr w:type="gramStart"/>
      <w:r w:rsidRPr="00D815FC">
        <w:rPr>
          <w:rStyle w:val="StyleUnderline"/>
        </w:rPr>
        <w:t>out</w:t>
      </w:r>
      <w:r>
        <w:t>.</w:t>
      </w:r>
      <w:r w:rsidRPr="00D815FC">
        <w:rPr>
          <w:sz w:val="12"/>
        </w:rPr>
        <w:t>¶</w:t>
      </w:r>
      <w:proofErr w:type="gramEnd"/>
      <w:r w:rsidRPr="00D815FC">
        <w:rPr>
          <w:sz w:val="12"/>
        </w:rPr>
        <w:t xml:space="preserve"> </w:t>
      </w:r>
      <w:r w:rsidRPr="00D815FC">
        <w:rPr>
          <w:rStyle w:val="StyleUnderline"/>
        </w:rPr>
        <w:t>Proponents of a negotiation argue</w:t>
      </w:r>
      <w:r>
        <w:t xml:space="preserve"> that this time is different and that </w:t>
      </w:r>
      <w:r w:rsidRPr="00D815FC">
        <w:rPr>
          <w:rStyle w:val="StyleUnderline"/>
        </w:rPr>
        <w:t>China is making moves to reduce its carbon footprint. China has entered into a climate pact with the U.S. to peak greenhouse gas emissions in 2030</w:t>
      </w:r>
      <w:r>
        <w:t xml:space="preserve"> and has set up a pilot cap-and-trade program, and its government continues to pour billions into renewable </w:t>
      </w:r>
      <w:proofErr w:type="gramStart"/>
      <w:r>
        <w:t>energy.</w:t>
      </w:r>
      <w:r w:rsidRPr="00D815FC">
        <w:rPr>
          <w:sz w:val="12"/>
        </w:rPr>
        <w:t>¶</w:t>
      </w:r>
      <w:proofErr w:type="gramEnd"/>
      <w:r w:rsidRPr="00D815FC">
        <w:rPr>
          <w:sz w:val="12"/>
        </w:rPr>
        <w:t xml:space="preserve"> </w:t>
      </w:r>
      <w:r w:rsidRPr="00D815FC">
        <w:rPr>
          <w:rStyle w:val="StyleUnderline"/>
        </w:rPr>
        <w:t>If China is not addressing its harmful smog and poor water quality issues, we should be skeptical of its commitment to address global warming</w:t>
      </w:r>
      <w:r>
        <w:t>. (Again, nor should we be encouraging CO2 reduction. Instead, we should focus on real environmental problems</w:t>
      </w:r>
      <w:proofErr w:type="gramStart"/>
      <w:r>
        <w:t>.)</w:t>
      </w:r>
      <w:r w:rsidRPr="00D815FC">
        <w:rPr>
          <w:sz w:val="12"/>
        </w:rPr>
        <w:t>¶</w:t>
      </w:r>
      <w:proofErr w:type="gramEnd"/>
      <w:r w:rsidRPr="00D815FC">
        <w:rPr>
          <w:sz w:val="12"/>
        </w:rPr>
        <w:t xml:space="preserve"> </w:t>
      </w:r>
      <w:r>
        <w:t>We should also be skeptical of the notion that China will stay true to its word 15 years into the future</w:t>
      </w:r>
      <w:r w:rsidRPr="00D815FC">
        <w:rPr>
          <w:rStyle w:val="StyleUnderline"/>
        </w:rPr>
        <w:t>. Effectively, the agreement the Obama administration made with China is that American households and businesses will suffer from higher energy costs now because of carbon regulations in exchange for China maybe doing something in 2030</w:t>
      </w:r>
      <w:r>
        <w:t xml:space="preserve">. Importantly, there has been no discussion of India. </w:t>
      </w:r>
      <w:r w:rsidRPr="00D815FC">
        <w:rPr>
          <w:rStyle w:val="StyleUnderline"/>
        </w:rPr>
        <w:t>If China actually did follow through with its commitment to peak carbon emissions in 2030, India likely will have overtaken China as the most populous country.</w:t>
      </w:r>
      <w:r w:rsidRPr="00D815FC">
        <w:rPr>
          <w:rStyle w:val="StyleUnderline"/>
          <w:sz w:val="12"/>
        </w:rPr>
        <w:t xml:space="preserve"> </w:t>
      </w:r>
    </w:p>
    <w:p w14:paraId="07CEED01" w14:textId="77777777" w:rsidR="00C0261A" w:rsidRDefault="00C0261A" w:rsidP="00C0261A">
      <w:pPr>
        <w:rPr>
          <w:rStyle w:val="StyleUnderline"/>
          <w:sz w:val="12"/>
        </w:rPr>
      </w:pPr>
    </w:p>
    <w:p w14:paraId="5DD70BCD" w14:textId="77777777" w:rsidR="00C0261A" w:rsidRPr="001760EC" w:rsidRDefault="00C0261A" w:rsidP="00847650">
      <w:pPr>
        <w:rPr>
          <w:rFonts w:asciiTheme="majorHAnsi" w:hAnsiTheme="majorHAnsi"/>
        </w:rPr>
      </w:pPr>
    </w:p>
    <w:p w14:paraId="50C02E7F" w14:textId="4B5AAB40" w:rsidR="004322AF" w:rsidRDefault="004322AF" w:rsidP="0090501D">
      <w:pPr>
        <w:pStyle w:val="Heading3"/>
        <w:rPr>
          <w:rFonts w:asciiTheme="majorHAnsi" w:hAnsiTheme="majorHAnsi"/>
        </w:rPr>
      </w:pPr>
      <w:r>
        <w:rPr>
          <w:rFonts w:asciiTheme="majorHAnsi" w:hAnsiTheme="majorHAnsi"/>
        </w:rPr>
        <w:lastRenderedPageBreak/>
        <w:t>Climate Impact Defense</w:t>
      </w:r>
    </w:p>
    <w:p w14:paraId="77C4937A" w14:textId="77777777" w:rsidR="004322AF" w:rsidRDefault="004322AF" w:rsidP="004322AF"/>
    <w:p w14:paraId="78F0770E" w14:textId="77777777" w:rsidR="004322AF" w:rsidRPr="00CB0F14" w:rsidRDefault="004322AF" w:rsidP="004322AF">
      <w:pPr>
        <w:pStyle w:val="Heading4"/>
        <w:rPr>
          <w:rStyle w:val="Style13ptBold"/>
          <w:b/>
        </w:rPr>
      </w:pPr>
      <w:r w:rsidRPr="00CB0F14">
        <w:rPr>
          <w:rStyle w:val="Style13ptBold"/>
          <w:b/>
        </w:rPr>
        <w:t>Climate change doesn’t cause extinction – authors overstate impacts and adaptation solves</w:t>
      </w:r>
    </w:p>
    <w:p w14:paraId="3C145197" w14:textId="77777777" w:rsidR="004322AF" w:rsidRDefault="004322AF" w:rsidP="004322AF">
      <w:r w:rsidRPr="00CB0F14">
        <w:rPr>
          <w:rStyle w:val="Style13ptBold"/>
        </w:rPr>
        <w:t>Follett,</w:t>
      </w:r>
      <w:r>
        <w:t xml:space="preserve"> Energy and Science Reporter at the Daily Caller, </w:t>
      </w:r>
      <w:r w:rsidRPr="00CB0F14">
        <w:rPr>
          <w:rStyle w:val="Style13ptBold"/>
        </w:rPr>
        <w:t>2017</w:t>
      </w:r>
    </w:p>
    <w:p w14:paraId="728AF148" w14:textId="77777777" w:rsidR="004322AF" w:rsidRPr="001713A5" w:rsidRDefault="004322AF" w:rsidP="004322AF">
      <w:r>
        <w:t>(Andrew, “</w:t>
      </w:r>
      <w:r w:rsidRPr="001713A5">
        <w:t>Scientist: Saying Global Warming Is Causing A Mass Extinction Is ‘Junk Science’</w:t>
      </w:r>
      <w:r>
        <w:t xml:space="preserve">” The Daily Caller, June 14, </w:t>
      </w:r>
      <w:hyperlink r:id="rId9" w:history="1">
        <w:r w:rsidRPr="00132B34">
          <w:rPr>
            <w:rStyle w:val="Hyperlink"/>
          </w:rPr>
          <w:t>http://dailycaller.com/2017/06/14/scientist-saying-global-warming-is-causing-a-mass-extinction-is-junk-science/</w:t>
        </w:r>
      </w:hyperlink>
      <w:r>
        <w:t>, accessed 7-14-17, GDI-RH)</w:t>
      </w:r>
    </w:p>
    <w:p w14:paraId="575758C8" w14:textId="77777777" w:rsidR="004322AF" w:rsidRDefault="004322AF" w:rsidP="004322AF">
      <w:pPr>
        <w:rPr>
          <w:rStyle w:val="StyleUnderline"/>
        </w:rPr>
      </w:pPr>
      <w:r w:rsidRPr="00581924">
        <w:rPr>
          <w:rStyle w:val="StyleUnderline"/>
        </w:rPr>
        <w:t>Environmentalist significantly overstate the negative ecological effects of global warming when they compare it to previous extinction events in Earth’s history,</w:t>
      </w:r>
      <w:r w:rsidRPr="00CB0F14">
        <w:rPr>
          <w:sz w:val="16"/>
        </w:rPr>
        <w:t xml:space="preserve"> </w:t>
      </w:r>
      <w:r w:rsidRPr="00581924">
        <w:rPr>
          <w:rStyle w:val="StyleUnderline"/>
        </w:rPr>
        <w:t xml:space="preserve">a Smithsonian paleontologist told The Atlantic </w:t>
      </w:r>
      <w:r w:rsidRPr="00CB0F14">
        <w:rPr>
          <w:sz w:val="16"/>
        </w:rPr>
        <w:t>Tuesday. “</w:t>
      </w:r>
      <w:r w:rsidRPr="004025DB">
        <w:rPr>
          <w:rStyle w:val="StyleUnderline"/>
        </w:rPr>
        <w:t>Many</w:t>
      </w:r>
      <w:r w:rsidRPr="00CB0F14">
        <w:rPr>
          <w:sz w:val="16"/>
        </w:rPr>
        <w:t xml:space="preserve"> of those </w:t>
      </w:r>
      <w:r w:rsidRPr="004025DB">
        <w:rPr>
          <w:rStyle w:val="StyleUnderline"/>
        </w:rPr>
        <w:t>making</w:t>
      </w:r>
      <w:r w:rsidRPr="00CB0F14">
        <w:rPr>
          <w:sz w:val="16"/>
        </w:rPr>
        <w:t xml:space="preserve"> facile </w:t>
      </w:r>
      <w:r w:rsidRPr="004025DB">
        <w:rPr>
          <w:rStyle w:val="StyleUnderline"/>
        </w:rPr>
        <w:t>comparisons</w:t>
      </w:r>
      <w:r w:rsidRPr="00CB0F14">
        <w:rPr>
          <w:sz w:val="16"/>
        </w:rPr>
        <w:t xml:space="preserve"> between the current situation and past mass extinctions </w:t>
      </w:r>
      <w:r w:rsidRPr="004025DB">
        <w:rPr>
          <w:rStyle w:val="StyleUnderline"/>
        </w:rPr>
        <w:t xml:space="preserve">don’t have a clue about the difference in the nature of the data, much less how truly awful the mass extinctions recorded in the marine fossil record actually were,” </w:t>
      </w:r>
      <w:r w:rsidRPr="00CB0F14">
        <w:rPr>
          <w:sz w:val="16"/>
        </w:rPr>
        <w:t xml:space="preserve">Doug Erwin, a paleontologist at the Smithsonian Institution, told The Atlantic. “But I do think that as scientists we have a responsibility to be accurate about such comparisons.” </w:t>
      </w:r>
      <w:r w:rsidRPr="004025DB">
        <w:rPr>
          <w:rStyle w:val="StyleUnderline"/>
        </w:rPr>
        <w:t>Environmentalists regularly claim that global warming will devastate the planet’s ecology enough to cause a major extinction event, even though evidence indicates global warming isn’t nearly as devastating as previous events in Earth’s history.</w:t>
      </w:r>
      <w:r>
        <w:rPr>
          <w:rStyle w:val="StyleUnderline"/>
        </w:rPr>
        <w:t xml:space="preserve"> </w:t>
      </w:r>
      <w:r w:rsidRPr="00CB0F14">
        <w:rPr>
          <w:sz w:val="16"/>
        </w:rPr>
        <w:t xml:space="preserve">“We’re entering the sixth mass extinction in Earth’s history, and it’s totally our fault,” reads a Sierra Club press statement. Paleontologists estimate 96 percent of all marine species went extinct 252 million years ago in the “Great Dying” extinction event. </w:t>
      </w:r>
      <w:r w:rsidRPr="004025DB">
        <w:rPr>
          <w:rStyle w:val="StyleUnderline"/>
        </w:rPr>
        <w:t>The United Nations Intergovernmental Panel on Climate Change (IPCC) also sees little evidence linking global warming to extinctions.</w:t>
      </w:r>
      <w:r>
        <w:rPr>
          <w:rStyle w:val="StyleUnderline"/>
        </w:rPr>
        <w:t xml:space="preserve"> </w:t>
      </w:r>
      <w:r w:rsidRPr="004025DB">
        <w:rPr>
          <w:rStyle w:val="StyleUnderline"/>
        </w:rPr>
        <w:t>“People who claim we’re in the sixth mass extinction don’t understand enough about mass extinctions to understand the logical flaw in their argument,”</w:t>
      </w:r>
      <w:r w:rsidRPr="00CB0F14">
        <w:rPr>
          <w:sz w:val="16"/>
        </w:rPr>
        <w:t xml:space="preserve"> Erwin said. “To a certain </w:t>
      </w:r>
      <w:proofErr w:type="gramStart"/>
      <w:r w:rsidRPr="00CB0F14">
        <w:rPr>
          <w:sz w:val="16"/>
        </w:rPr>
        <w:t>extent</w:t>
      </w:r>
      <w:proofErr w:type="gramEnd"/>
      <w:r w:rsidRPr="00CB0F14">
        <w:rPr>
          <w:sz w:val="16"/>
        </w:rPr>
        <w:t xml:space="preserve"> </w:t>
      </w:r>
      <w:r w:rsidRPr="004025DB">
        <w:rPr>
          <w:rStyle w:val="StyleUnderline"/>
        </w:rPr>
        <w:t>they’re claiming it as a way of frightening people into action, when in fact, if it’s actually true we’re in a sixth mass extinction, then there’s no point in conservation biology.”</w:t>
      </w:r>
      <w:r>
        <w:rPr>
          <w:rStyle w:val="StyleUnderline"/>
        </w:rPr>
        <w:t xml:space="preserve"> </w:t>
      </w:r>
      <w:r w:rsidRPr="005B7A2A">
        <w:rPr>
          <w:rStyle w:val="StyleUnderline"/>
        </w:rPr>
        <w:t>Erwin may actually be overstating the vulnerability of Earth’s ecosystem to global warming, a major climate scientist told The Daily Caller News Foundation.</w:t>
      </w:r>
      <w:r>
        <w:rPr>
          <w:rStyle w:val="StyleUnderline"/>
        </w:rPr>
        <w:t xml:space="preserve"> </w:t>
      </w:r>
      <w:r w:rsidRPr="00CB0F14">
        <w:rPr>
          <w:sz w:val="16"/>
        </w:rPr>
        <w:t xml:space="preserve">“Erwin’s main point is that there may be hidden instabilities at the global level,” Dr. Pat Michaels, a climate scientist at the libertarian Cato Institute, told </w:t>
      </w:r>
      <w:proofErr w:type="spellStart"/>
      <w:r w:rsidRPr="00CB0F14">
        <w:rPr>
          <w:sz w:val="16"/>
        </w:rPr>
        <w:t>TheDCNF</w:t>
      </w:r>
      <w:proofErr w:type="spellEnd"/>
      <w:r w:rsidRPr="00CB0F14">
        <w:rPr>
          <w:sz w:val="16"/>
        </w:rPr>
        <w:t xml:space="preserve">. “But </w:t>
      </w:r>
      <w:r w:rsidRPr="005B7A2A">
        <w:rPr>
          <w:rStyle w:val="StyleUnderline"/>
        </w:rPr>
        <w:t>what may be just as remarkable is the degree to which we have altered the face of the earth (and its atmosphere) without any apparent collapse.</w:t>
      </w:r>
      <w:r>
        <w:rPr>
          <w:rStyle w:val="StyleUnderline"/>
        </w:rPr>
        <w:t xml:space="preserve"> </w:t>
      </w:r>
      <w:r w:rsidRPr="005B7A2A">
        <w:rPr>
          <w:rStyle w:val="StyleUnderline"/>
        </w:rPr>
        <w:t>What causes this stability given the history of mass extinctions?</w:t>
      </w:r>
      <w:r w:rsidRPr="00CB0F14">
        <w:rPr>
          <w:sz w:val="16"/>
        </w:rPr>
        <w:t xml:space="preserve"> Judging from the article, no one really knows!” </w:t>
      </w:r>
      <w:r w:rsidRPr="005B7A2A">
        <w:rPr>
          <w:rStyle w:val="StyleUnderline"/>
        </w:rPr>
        <w:t xml:space="preserve">Recent studies indicate that global warming is far less likely to harm animals than previously predicted. </w:t>
      </w:r>
      <w:r w:rsidRPr="00CB0F14">
        <w:rPr>
          <w:sz w:val="16"/>
        </w:rPr>
        <w:t xml:space="preserve">They indicate that </w:t>
      </w:r>
      <w:r w:rsidRPr="005B7A2A">
        <w:rPr>
          <w:rStyle w:val="StyleUnderline"/>
        </w:rPr>
        <w:t>climate models can’t make accurate predictions for many species, because they don’t factor in various real world impacts</w:t>
      </w:r>
      <w:r w:rsidRPr="00CB0F14">
        <w:rPr>
          <w:sz w:val="16"/>
        </w:rPr>
        <w:t xml:space="preserve"> </w:t>
      </w:r>
      <w:r w:rsidRPr="005B7A2A">
        <w:rPr>
          <w:rStyle w:val="StyleUnderline"/>
        </w:rPr>
        <w:t>Scientists regularly discover that plants and animals are far more adaptable to environmental changes than previously believed.</w:t>
      </w:r>
      <w:r>
        <w:rPr>
          <w:rStyle w:val="StyleUnderline"/>
        </w:rPr>
        <w:t xml:space="preserve"> </w:t>
      </w:r>
      <w:r w:rsidRPr="005B7A2A">
        <w:rPr>
          <w:rStyle w:val="StyleUnderline"/>
        </w:rPr>
        <w:t>Global warming will likely have many positive environmental impacts such as helping Canadian trees recover from a devastating insect infestation, creating more food for fish in the ocean, making life easier for Canadian moose, improving the environment for bees, could increase agricultural production and literally causing deserts to bloom with foliage.</w:t>
      </w:r>
      <w:r>
        <w:rPr>
          <w:rStyle w:val="StyleUnderline"/>
        </w:rPr>
        <w:t xml:space="preserve"> </w:t>
      </w:r>
    </w:p>
    <w:p w14:paraId="4CF5D3C9" w14:textId="77777777" w:rsidR="004322AF" w:rsidRDefault="004322AF" w:rsidP="004322AF"/>
    <w:p w14:paraId="0DCAABC7" w14:textId="77777777" w:rsidR="004322AF" w:rsidRDefault="004322AF" w:rsidP="004322AF">
      <w:pPr>
        <w:pStyle w:val="Heading4"/>
      </w:pPr>
      <w:r>
        <w:t xml:space="preserve">No evidence for extinction claims – even the IPCC is distancing </w:t>
      </w:r>
    </w:p>
    <w:p w14:paraId="332C9808" w14:textId="77777777" w:rsidR="004322AF" w:rsidRDefault="004322AF" w:rsidP="004322AF">
      <w:proofErr w:type="spellStart"/>
      <w:r w:rsidRPr="00E87510">
        <w:rPr>
          <w:rStyle w:val="Style13ptBold"/>
        </w:rPr>
        <w:t>Bastasch</w:t>
      </w:r>
      <w:proofErr w:type="spellEnd"/>
      <w:r w:rsidRPr="00E87510">
        <w:rPr>
          <w:rStyle w:val="Style13ptBold"/>
        </w:rPr>
        <w:t>,</w:t>
      </w:r>
      <w:r>
        <w:t xml:space="preserve"> </w:t>
      </w:r>
      <w:r w:rsidRPr="00E87510">
        <w:t>reporter for The Daily Caller where he focuses on energy and environmental issues</w:t>
      </w:r>
      <w:r>
        <w:t xml:space="preserve">, </w:t>
      </w:r>
      <w:r w:rsidRPr="00E87510">
        <w:rPr>
          <w:rStyle w:val="Style13ptBold"/>
        </w:rPr>
        <w:t>2014</w:t>
      </w:r>
    </w:p>
    <w:p w14:paraId="50D14139" w14:textId="77777777" w:rsidR="004322AF" w:rsidRPr="009451EB" w:rsidRDefault="004322AF" w:rsidP="004322AF">
      <w:r>
        <w:t>(Michael, “</w:t>
      </w:r>
      <w:r w:rsidRPr="004E2EEB">
        <w:t>IPCC runs from claims that global warming will cause mass extinctions</w:t>
      </w:r>
      <w:r>
        <w:t xml:space="preserve">” The Daily Caller, March 24, </w:t>
      </w:r>
      <w:hyperlink r:id="rId10" w:history="1">
        <w:r w:rsidRPr="00442A6D">
          <w:rPr>
            <w:rStyle w:val="Hyperlink"/>
          </w:rPr>
          <w:t>http://dailycaller.com/2014/03/24/ipcc-runs-from-claims-that-global-warming-will-cause-mass-extinctions/</w:t>
        </w:r>
      </w:hyperlink>
      <w:r>
        <w:t>, accessed 7-14-17, GDI-RH)</w:t>
      </w:r>
    </w:p>
    <w:p w14:paraId="06C00B24" w14:textId="77777777" w:rsidR="004322AF" w:rsidRPr="00A866B5" w:rsidRDefault="004322AF" w:rsidP="004322AF">
      <w:pPr>
        <w:rPr>
          <w:rStyle w:val="StyleUnderline"/>
        </w:rPr>
      </w:pPr>
      <w:r w:rsidRPr="00797771">
        <w:rPr>
          <w:rStyle w:val="StyleUnderline"/>
        </w:rPr>
        <w:lastRenderedPageBreak/>
        <w:t>The</w:t>
      </w:r>
      <w:r w:rsidRPr="00A866B5">
        <w:rPr>
          <w:sz w:val="16"/>
        </w:rPr>
        <w:t xml:space="preserve"> United Nations </w:t>
      </w:r>
      <w:r w:rsidRPr="00797771">
        <w:rPr>
          <w:rStyle w:val="StyleUnderline"/>
        </w:rPr>
        <w:t>I</w:t>
      </w:r>
      <w:r w:rsidRPr="00A866B5">
        <w:rPr>
          <w:sz w:val="16"/>
        </w:rPr>
        <w:t xml:space="preserve">ntergovernmental </w:t>
      </w:r>
      <w:r w:rsidRPr="00797771">
        <w:rPr>
          <w:rStyle w:val="StyleUnderline"/>
        </w:rPr>
        <w:t>P</w:t>
      </w:r>
      <w:r w:rsidRPr="00A866B5">
        <w:rPr>
          <w:sz w:val="16"/>
        </w:rPr>
        <w:t xml:space="preserve">anel on </w:t>
      </w:r>
      <w:r w:rsidRPr="00797771">
        <w:rPr>
          <w:rStyle w:val="StyleUnderline"/>
        </w:rPr>
        <w:t>C</w:t>
      </w:r>
      <w:r w:rsidRPr="00A866B5">
        <w:rPr>
          <w:sz w:val="16"/>
        </w:rPr>
        <w:t xml:space="preserve">limate </w:t>
      </w:r>
      <w:r w:rsidRPr="00797771">
        <w:rPr>
          <w:rStyle w:val="StyleUnderline"/>
        </w:rPr>
        <w:t>C</w:t>
      </w:r>
      <w:r w:rsidRPr="00A866B5">
        <w:rPr>
          <w:sz w:val="16"/>
        </w:rPr>
        <w:t xml:space="preserve">hange </w:t>
      </w:r>
      <w:r w:rsidRPr="00797771">
        <w:rPr>
          <w:rStyle w:val="StyleUnderline"/>
        </w:rPr>
        <w:t>is distancing itself from past claims that global warming could cause mass extinctions.</w:t>
      </w:r>
      <w:r w:rsidRPr="00A866B5">
        <w:rPr>
          <w:sz w:val="16"/>
        </w:rPr>
        <w:t xml:space="preserve"> </w:t>
      </w:r>
      <w:r w:rsidRPr="00797771">
        <w:rPr>
          <w:rStyle w:val="StyleUnderline"/>
        </w:rPr>
        <w:t>A leaked IPCC draft report says that there is “very little confidence that the models currently predict accurately the risk of extinction.”</w:t>
      </w:r>
      <w:r>
        <w:rPr>
          <w:rStyle w:val="StyleUnderline"/>
        </w:rPr>
        <w:t xml:space="preserve"> </w:t>
      </w:r>
      <w:r w:rsidRPr="00797771">
        <w:rPr>
          <w:rStyle w:val="StyleUnderline"/>
        </w:rPr>
        <w:t>The leaked report</w:t>
      </w:r>
      <w:r w:rsidRPr="00A866B5">
        <w:rPr>
          <w:sz w:val="16"/>
        </w:rPr>
        <w:t xml:space="preserve">, obtained by Germany’s Der Spiegel newspaper, says that </w:t>
      </w:r>
      <w:r w:rsidRPr="00797771">
        <w:rPr>
          <w:rStyle w:val="StyleUnderline"/>
        </w:rPr>
        <w:t>an “acute lack of data” have added to doubts over past claims made by climate scientists of mass extinctions in the future. “[B]</w:t>
      </w:r>
      <w:proofErr w:type="spellStart"/>
      <w:r w:rsidRPr="00797771">
        <w:rPr>
          <w:rStyle w:val="StyleUnderline"/>
        </w:rPr>
        <w:t>iological</w:t>
      </w:r>
      <w:proofErr w:type="spellEnd"/>
      <w:r w:rsidRPr="00797771">
        <w:rPr>
          <w:rStyle w:val="StyleUnderline"/>
        </w:rPr>
        <w:t xml:space="preserve"> findings have increased doubt over the expected species extinction,” says the IPCC.</w:t>
      </w:r>
      <w:r>
        <w:rPr>
          <w:rStyle w:val="StyleUnderline"/>
        </w:rPr>
        <w:t xml:space="preserve"> </w:t>
      </w:r>
      <w:r w:rsidRPr="00A866B5">
        <w:rPr>
          <w:sz w:val="16"/>
        </w:rPr>
        <w:t xml:space="preserve">In its 2007 climate assessment, </w:t>
      </w:r>
      <w:r w:rsidRPr="00797771">
        <w:rPr>
          <w:rStyle w:val="StyleUnderline"/>
        </w:rPr>
        <w:t xml:space="preserve">the IPCC said that there was a “medium confidence” that 20 to 30 percent of plant and animal species were at risk of going extinct </w:t>
      </w:r>
      <w:r w:rsidRPr="00A866B5">
        <w:rPr>
          <w:sz w:val="16"/>
        </w:rPr>
        <w:t xml:space="preserve">if global temperatures rose between 1.5 and 2.5 degrees Celsius this century. If temperatures rose by 3.5 degrees Celsius the IPCC predicted “significant extinctions” would occur — between 40 and 70 percent of species. 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 But Der Spiegel reports that </w:t>
      </w:r>
      <w:r w:rsidRPr="00797771">
        <w:rPr>
          <w:rStyle w:val="StyleUnderline"/>
        </w:rPr>
        <w:t>the IPCC is shying away from such claims and gives no concrete numbers for how many plant and animal species could be at risk if global temperatures increased.</w:t>
      </w:r>
      <w:r>
        <w:rPr>
          <w:rStyle w:val="StyleUnderline"/>
        </w:rPr>
        <w:t xml:space="preserve"> </w:t>
      </w:r>
      <w:r w:rsidRPr="00A866B5">
        <w:rPr>
          <w:sz w:val="16"/>
        </w:rPr>
        <w:t xml:space="preserve">While the IPCC does say that the pace of global warming is making it hard for some species to adapt, </w:t>
      </w:r>
      <w:r w:rsidRPr="00A866B5">
        <w:rPr>
          <w:rStyle w:val="StyleUnderline"/>
        </w:rPr>
        <w:t>the lack of basic data makes it impossible for there to be any hard evidence to back up this claim.</w:t>
      </w:r>
      <w:r w:rsidRPr="00A866B5">
        <w:rPr>
          <w:sz w:val="16"/>
        </w:rPr>
        <w:t xml:space="preserve"> </w:t>
      </w:r>
      <w:r w:rsidRPr="00A866B5">
        <w:rPr>
          <w:rStyle w:val="StyleUnderline"/>
        </w:rPr>
        <w:t>Zoologists actually fear that the focus on global warming has drawn attention away from issues that actually cause extinctions, like destruction of natural habitats.</w:t>
      </w:r>
      <w:r>
        <w:rPr>
          <w:rStyle w:val="StyleUnderline"/>
        </w:rPr>
        <w:t xml:space="preserve"> </w:t>
      </w:r>
      <w:r w:rsidRPr="00A866B5">
        <w:rPr>
          <w:rStyle w:val="StyleUnderline"/>
        </w:rPr>
        <w:t>“Monoculture, over-fertilization or soil destruction destroy more species than several degrees temperature rise ever assets,”</w:t>
      </w:r>
      <w:r w:rsidRPr="00A866B5">
        <w:rPr>
          <w:sz w:val="16"/>
        </w:rPr>
        <w:t xml:space="preserve"> </w:t>
      </w:r>
      <w:r w:rsidRPr="00A866B5">
        <w:rPr>
          <w:rStyle w:val="StyleUnderline"/>
        </w:rPr>
        <w:t xml:space="preserve">University of Rostock zoologist Ragnar </w:t>
      </w:r>
      <w:proofErr w:type="spellStart"/>
      <w:r w:rsidRPr="00A866B5">
        <w:rPr>
          <w:rStyle w:val="StyleUnderline"/>
        </w:rPr>
        <w:t>Kinzelbach</w:t>
      </w:r>
      <w:proofErr w:type="spellEnd"/>
      <w:r w:rsidRPr="00A866B5">
        <w:rPr>
          <w:rStyle w:val="StyleUnderline"/>
        </w:rPr>
        <w:t xml:space="preserve"> told Der Spiegel.</w:t>
      </w:r>
    </w:p>
    <w:p w14:paraId="107818FB" w14:textId="77777777" w:rsidR="004322AF" w:rsidRPr="00A866B5" w:rsidRDefault="004322AF" w:rsidP="004322AF">
      <w:pPr>
        <w:rPr>
          <w:rStyle w:val="StyleUnderline"/>
        </w:rPr>
      </w:pPr>
    </w:p>
    <w:p w14:paraId="6A6311CC" w14:textId="77777777" w:rsidR="004322AF" w:rsidRDefault="004322AF" w:rsidP="004322AF">
      <w:pPr>
        <w:pStyle w:val="Heading4"/>
      </w:pPr>
      <w:r>
        <w:t>No extinction – 5 factors check</w:t>
      </w:r>
    </w:p>
    <w:p w14:paraId="75AEBD49" w14:textId="77777777" w:rsidR="004322AF" w:rsidRDefault="004322AF" w:rsidP="004322AF">
      <w:proofErr w:type="spellStart"/>
      <w:r w:rsidRPr="00E76B24">
        <w:rPr>
          <w:rStyle w:val="Style13ptBold"/>
        </w:rPr>
        <w:t>Newitz</w:t>
      </w:r>
      <w:proofErr w:type="spellEnd"/>
      <w:r w:rsidRPr="00E76B24">
        <w:rPr>
          <w:rStyle w:val="Style13ptBold"/>
        </w:rPr>
        <w:t>,</w:t>
      </w:r>
      <w:r>
        <w:t xml:space="preserve"> </w:t>
      </w:r>
      <w:r w:rsidRPr="00E76B24">
        <w:t>Correspondent</w:t>
      </w:r>
      <w:r>
        <w:t xml:space="preserve"> at the Boston Globe, </w:t>
      </w:r>
      <w:r w:rsidRPr="00E76B24">
        <w:rPr>
          <w:rStyle w:val="Style13ptBold"/>
        </w:rPr>
        <w:t>2013</w:t>
      </w:r>
    </w:p>
    <w:p w14:paraId="4BA0953A" w14:textId="77777777" w:rsidR="004322AF" w:rsidRDefault="004322AF" w:rsidP="004322AF">
      <w:r>
        <w:t>(</w:t>
      </w:r>
      <w:proofErr w:type="spellStart"/>
      <w:r>
        <w:t>Annalee</w:t>
      </w:r>
      <w:proofErr w:type="spellEnd"/>
      <w:r>
        <w:t>, “</w:t>
      </w:r>
      <w:r w:rsidRPr="00E76B24">
        <w:t>Humans: We will survive!</w:t>
      </w:r>
      <w:r>
        <w:t xml:space="preserve">” The Boston Globe, </w:t>
      </w:r>
      <w:proofErr w:type="gramStart"/>
      <w:r>
        <w:t>May</w:t>
      </w:r>
      <w:proofErr w:type="gramEnd"/>
      <w:r>
        <w:t xml:space="preserve"> 19, </w:t>
      </w:r>
      <w:hyperlink r:id="rId11" w:history="1">
        <w:r w:rsidRPr="00442A6D">
          <w:rPr>
            <w:rStyle w:val="Hyperlink"/>
          </w:rPr>
          <w:t>https://www.bostonglobe.com/ideas/2013/05/18/humans-will-survive/4xwoH2GARqtdyBx5EyvapL/story.html</w:t>
        </w:r>
      </w:hyperlink>
      <w:r>
        <w:t>, accessed 7-14-17, GDI-RH)</w:t>
      </w:r>
    </w:p>
    <w:p w14:paraId="6A89A7B6" w14:textId="77777777" w:rsidR="004322AF" w:rsidRPr="00A61216" w:rsidRDefault="004322AF" w:rsidP="004322AF">
      <w:pPr>
        <w:rPr>
          <w:rStyle w:val="StyleUnderline"/>
        </w:rPr>
      </w:pPr>
      <w:r w:rsidRPr="00A61216">
        <w:rPr>
          <w:sz w:val="16"/>
        </w:rPr>
        <w:t xml:space="preserve">THE FUTURE IS LOOKING GRIM. </w:t>
      </w:r>
      <w:r w:rsidRPr="00655914">
        <w:rPr>
          <w:rStyle w:val="StyleUnderline"/>
        </w:rPr>
        <w:t>We’re beginning to feel the effects of climate change</w:t>
      </w:r>
      <w:r w:rsidRPr="00A61216">
        <w:rPr>
          <w:sz w:val="16"/>
        </w:rPr>
        <w:t xml:space="preserve">, as superstorms and </w:t>
      </w:r>
      <w:proofErr w:type="spellStart"/>
      <w:r w:rsidRPr="00A61216">
        <w:rPr>
          <w:sz w:val="16"/>
        </w:rPr>
        <w:t>megadroughts</w:t>
      </w:r>
      <w:proofErr w:type="spellEnd"/>
      <w:r w:rsidRPr="00A61216">
        <w:rPr>
          <w:sz w:val="16"/>
        </w:rPr>
        <w:t xml:space="preserve"> strike with increasing regularity. Extinctions are ripping through amphibian populations in the Americas, while bees are threatened by colony collapse disorder. Indeed, many </w:t>
      </w:r>
      <w:r w:rsidRPr="00655914">
        <w:rPr>
          <w:rStyle w:val="StyleUnderline"/>
        </w:rPr>
        <w:t>environmental scientists believe that we’re in the early stages of a mass extinction</w:t>
      </w:r>
      <w:r w:rsidRPr="00A61216">
        <w:rPr>
          <w:sz w:val="16"/>
        </w:rPr>
        <w:t xml:space="preserve">, where over 75 percent of all species on Earth may eventually be wiped out. When you look at humans—with our fleshy, vulnerable bodies, need for a 21 percent oxygen atmosphere, and susceptibility to disease—the odds don’t exactly seem to be in our favor. </w:t>
      </w:r>
      <w:r w:rsidRPr="00655914">
        <w:rPr>
          <w:rStyle w:val="StyleUnderline"/>
        </w:rPr>
        <w:t xml:space="preserve">But the apocalypse is complicated. </w:t>
      </w:r>
      <w:r w:rsidRPr="00A61216">
        <w:rPr>
          <w:sz w:val="16"/>
        </w:rPr>
        <w:t xml:space="preserve">The planet has already suffered through five mass extinctions in the past half-billion years, and </w:t>
      </w:r>
      <w:r w:rsidRPr="00655914">
        <w:rPr>
          <w:rStyle w:val="StyleUnderline"/>
        </w:rPr>
        <w:t>geological history reveals that these catastrophes often take a million years</w:t>
      </w:r>
      <w:r w:rsidRPr="00A61216">
        <w:rPr>
          <w:sz w:val="16"/>
        </w:rPr>
        <w:t xml:space="preserve">. </w:t>
      </w:r>
      <w:r w:rsidRPr="00655914">
        <w:rPr>
          <w:rStyle w:val="StyleUnderline"/>
        </w:rPr>
        <w:t>There is no sudden tipping point or global zombie scourge: Doom usually comes slowly. And through the shocks that Earth has experienced before, some organisms have always found a way to survive.</w:t>
      </w:r>
      <w:r>
        <w:rPr>
          <w:rStyle w:val="StyleUnderline"/>
        </w:rPr>
        <w:t xml:space="preserve"> </w:t>
      </w:r>
      <w:proofErr w:type="gramStart"/>
      <w:r w:rsidRPr="00A61216">
        <w:rPr>
          <w:sz w:val="16"/>
        </w:rPr>
        <w:t>So</w:t>
      </w:r>
      <w:proofErr w:type="gramEnd"/>
      <w:r w:rsidRPr="00A61216">
        <w:rPr>
          <w:sz w:val="16"/>
        </w:rPr>
        <w:t xml:space="preserve"> here’s some encouraging news: </w:t>
      </w:r>
      <w:r w:rsidRPr="00655914">
        <w:rPr>
          <w:rStyle w:val="StyleUnderline"/>
        </w:rPr>
        <w:t xml:space="preserve">Humans happen to have a lot in common with many of the species that have made it through previous mass extinctions—plus a few advantages of our own. </w:t>
      </w:r>
      <w:r w:rsidRPr="00A61216">
        <w:rPr>
          <w:sz w:val="16"/>
        </w:rPr>
        <w:t xml:space="preserve">And </w:t>
      </w:r>
      <w:r w:rsidRPr="00655914">
        <w:rPr>
          <w:rStyle w:val="StyleUnderline"/>
        </w:rPr>
        <w:t>that means there just might be hope for human survival after all. Here are some of the reasons we might make it—along with a few survivor role models from millennia past.</w:t>
      </w:r>
      <w:r>
        <w:rPr>
          <w:rStyle w:val="StyleUnderline"/>
        </w:rPr>
        <w:t xml:space="preserve"> </w:t>
      </w:r>
      <w:r w:rsidRPr="00655914">
        <w:rPr>
          <w:rStyle w:val="StyleUnderline"/>
        </w:rPr>
        <w:t>We have a large population</w:t>
      </w:r>
      <w:r>
        <w:rPr>
          <w:rStyle w:val="StyleUnderline"/>
        </w:rPr>
        <w:t xml:space="preserve"> </w:t>
      </w:r>
      <w:r w:rsidRPr="00655914">
        <w:rPr>
          <w:rStyle w:val="StyleUnderline"/>
        </w:rPr>
        <w:t>Life forms with high populations are much more likely to survive the world-transforming events that precipitate mass extinctions</w:t>
      </w:r>
      <w:r w:rsidRPr="00A61216">
        <w:rPr>
          <w:sz w:val="16"/>
        </w:rPr>
        <w:t xml:space="preserve">. It’s likely that </w:t>
      </w:r>
      <w:r w:rsidRPr="0033217E">
        <w:rPr>
          <w:rStyle w:val="StyleUnderline"/>
        </w:rPr>
        <w:t>trilobites survived two mass extinctions because they were so populous and diversified into so many species; their characteristic fossils can be found all over the world</w:t>
      </w:r>
      <w:r w:rsidRPr="00A61216">
        <w:rPr>
          <w:sz w:val="16"/>
        </w:rPr>
        <w:t xml:space="preserve">. (They eventually died out after ruling the oceans for 250 million years.) Like trilobites, </w:t>
      </w:r>
      <w:r w:rsidRPr="0033217E">
        <w:rPr>
          <w:rStyle w:val="StyleUnderline"/>
        </w:rPr>
        <w:t>humans have seen our population ­explode, to a number that recently exceeded 7 billion individuals. Take out billions, and there are still billions left</w:t>
      </w:r>
      <w:r w:rsidRPr="00A61216">
        <w:rPr>
          <w:sz w:val="16"/>
        </w:rPr>
        <w:t xml:space="preserve">. </w:t>
      </w:r>
      <w:r w:rsidRPr="0033217E">
        <w:rPr>
          <w:rStyle w:val="StyleUnderline"/>
        </w:rPr>
        <w:t>We can live in many environments</w:t>
      </w:r>
      <w:r>
        <w:rPr>
          <w:rStyle w:val="StyleUnderline"/>
        </w:rPr>
        <w:t xml:space="preserve"> </w:t>
      </w:r>
      <w:r w:rsidRPr="002F64E3">
        <w:rPr>
          <w:rStyle w:val="StyleUnderline"/>
        </w:rPr>
        <w:t>Mass extinctions are often set off by a major disaster</w:t>
      </w:r>
      <w:r w:rsidRPr="00A61216">
        <w:rPr>
          <w:sz w:val="16"/>
        </w:rPr>
        <w:t xml:space="preserve">, </w:t>
      </w:r>
      <w:r w:rsidRPr="002F64E3">
        <w:rPr>
          <w:rStyle w:val="StyleUnderline"/>
        </w:rPr>
        <w:t>like an enormous volcano or asteroid strike.</w:t>
      </w:r>
      <w:r w:rsidRPr="00A61216">
        <w:rPr>
          <w:sz w:val="16"/>
        </w:rPr>
        <w:t xml:space="preserve"> But </w:t>
      </w:r>
      <w:r w:rsidRPr="002F64E3">
        <w:rPr>
          <w:rStyle w:val="StyleUnderline"/>
        </w:rPr>
        <w:t>what kills</w:t>
      </w:r>
      <w:r w:rsidRPr="00A61216">
        <w:rPr>
          <w:sz w:val="16"/>
        </w:rPr>
        <w:t xml:space="preserve"> all those </w:t>
      </w:r>
      <w:r w:rsidRPr="002F64E3">
        <w:rPr>
          <w:rStyle w:val="StyleUnderline"/>
        </w:rPr>
        <w:t xml:space="preserve">species are the climate changes set </w:t>
      </w:r>
      <w:r w:rsidRPr="002F64E3">
        <w:rPr>
          <w:rStyle w:val="StyleUnderline"/>
        </w:rPr>
        <w:lastRenderedPageBreak/>
        <w:t>off by these catastrophes,</w:t>
      </w:r>
      <w:r w:rsidRPr="00A61216">
        <w:rPr>
          <w:sz w:val="16"/>
        </w:rPr>
        <w:t xml:space="preserve"> which unleash carbon and other toxins that rapidly cool or warm the planet. Two hundred and fifty million years ago, an enormous volcano in what is now Siberia erupted for over 1,000 years, unleashing millions of tons of carbon into the atmosphere and setting off horrific global warming. A humble creature named </w:t>
      </w:r>
      <w:proofErr w:type="spellStart"/>
      <w:r w:rsidRPr="00A61216">
        <w:rPr>
          <w:sz w:val="16"/>
        </w:rPr>
        <w:t>Lystrosaurus</w:t>
      </w:r>
      <w:proofErr w:type="spellEnd"/>
      <w:r w:rsidRPr="00A61216">
        <w:rPr>
          <w:sz w:val="16"/>
        </w:rPr>
        <w:t xml:space="preserve"> survived by migrating across the world’s </w:t>
      </w:r>
      <w:proofErr w:type="spellStart"/>
      <w:r w:rsidRPr="00A61216">
        <w:rPr>
          <w:sz w:val="16"/>
        </w:rPr>
        <w:t>megacontinent</w:t>
      </w:r>
      <w:proofErr w:type="spellEnd"/>
      <w:r w:rsidRPr="00A61216">
        <w:rPr>
          <w:sz w:val="16"/>
        </w:rPr>
        <w:t xml:space="preserve"> and adapting to new geological niches. The </w:t>
      </w:r>
      <w:proofErr w:type="spellStart"/>
      <w:r w:rsidRPr="00A61216">
        <w:rPr>
          <w:sz w:val="16"/>
        </w:rPr>
        <w:t>Lystrosaurus</w:t>
      </w:r>
      <w:proofErr w:type="spellEnd"/>
      <w:r w:rsidRPr="00A61216">
        <w:rPr>
          <w:sz w:val="16"/>
        </w:rPr>
        <w:t xml:space="preserve"> is in the synapsid family, and related species in that family evolved into mammals. Like </w:t>
      </w:r>
      <w:proofErr w:type="spellStart"/>
      <w:r w:rsidRPr="00A61216">
        <w:rPr>
          <w:sz w:val="16"/>
        </w:rPr>
        <w:t>Lystrosaurs</w:t>
      </w:r>
      <w:proofErr w:type="spellEnd"/>
      <w:r w:rsidRPr="00A61216">
        <w:rPr>
          <w:sz w:val="16"/>
        </w:rPr>
        <w:t xml:space="preserve">, </w:t>
      </w:r>
      <w:r w:rsidRPr="0033217E">
        <w:rPr>
          <w:rStyle w:val="StyleUnderline"/>
        </w:rPr>
        <w:t>humans can live anywhere, at a range of temperatures and in many different ecosystems.</w:t>
      </w:r>
      <w:r>
        <w:rPr>
          <w:rStyle w:val="StyleUnderline"/>
        </w:rPr>
        <w:t xml:space="preserve"> </w:t>
      </w:r>
      <w:r w:rsidRPr="0033217E">
        <w:rPr>
          <w:rStyle w:val="StyleUnderline"/>
        </w:rPr>
        <w:t>We can eat anything</w:t>
      </w:r>
      <w:r>
        <w:rPr>
          <w:rStyle w:val="StyleUnderline"/>
        </w:rPr>
        <w:t xml:space="preserve"> </w:t>
      </w:r>
      <w:proofErr w:type="gramStart"/>
      <w:r w:rsidRPr="002F64E3">
        <w:rPr>
          <w:rStyle w:val="StyleUnderline"/>
        </w:rPr>
        <w:t>The</w:t>
      </w:r>
      <w:proofErr w:type="gramEnd"/>
      <w:r w:rsidRPr="002F64E3">
        <w:rPr>
          <w:rStyle w:val="StyleUnderline"/>
        </w:rPr>
        <w:t xml:space="preserve"> ancestors of sharks survived at least three mass extinctions. Sharks are a “generalist” species, which means they feed on a variety of foods in many different habitats.</w:t>
      </w:r>
      <w:r w:rsidRPr="00A61216">
        <w:rPr>
          <w:sz w:val="16"/>
        </w:rPr>
        <w:t xml:space="preserve"> Th</w:t>
      </w:r>
      <w:r w:rsidRPr="002F64E3">
        <w:rPr>
          <w:rStyle w:val="StyleUnderline"/>
        </w:rPr>
        <w:t>ey can even eat garbage and survive. Humans can do that, too</w:t>
      </w:r>
      <w:r w:rsidRPr="00A61216">
        <w:rPr>
          <w:sz w:val="16"/>
        </w:rPr>
        <w:t xml:space="preserve">. </w:t>
      </w:r>
      <w:proofErr w:type="gramStart"/>
      <w:r w:rsidRPr="00A61216">
        <w:rPr>
          <w:sz w:val="16"/>
        </w:rPr>
        <w:t>So</w:t>
      </w:r>
      <w:proofErr w:type="gramEnd"/>
      <w:r w:rsidRPr="00A61216">
        <w:rPr>
          <w:sz w:val="16"/>
        </w:rPr>
        <w:t xml:space="preserve"> if we find ourselves in a situation where food supplies dwindle, </w:t>
      </w:r>
      <w:r w:rsidRPr="002F64E3">
        <w:rPr>
          <w:rStyle w:val="StyleUnderline"/>
        </w:rPr>
        <w:t>we will still be able to eke out an existence eating bugs, slimes, and other perfectly fine sources of nutrition that most of us to do not ordinarily consider a meal.</w:t>
      </w:r>
      <w:r>
        <w:rPr>
          <w:rStyle w:val="StyleUnderline"/>
        </w:rPr>
        <w:t xml:space="preserve"> </w:t>
      </w:r>
      <w:r w:rsidRPr="0033217E">
        <w:rPr>
          <w:rStyle w:val="StyleUnderline"/>
        </w:rPr>
        <w:t>We can mimic evolution</w:t>
      </w:r>
      <w:r>
        <w:rPr>
          <w:rStyle w:val="StyleUnderline"/>
        </w:rPr>
        <w:t xml:space="preserve"> </w:t>
      </w:r>
      <w:r w:rsidRPr="00A61216">
        <w:rPr>
          <w:sz w:val="16"/>
        </w:rPr>
        <w:t>Among the greatest mass extinction survivors in history are ­</w:t>
      </w:r>
      <w:r w:rsidRPr="00A61216">
        <w:rPr>
          <w:rStyle w:val="StyleUnderline"/>
        </w:rPr>
        <w:t>cyanobacteria</w:t>
      </w:r>
      <w:r w:rsidRPr="00A61216">
        <w:rPr>
          <w:sz w:val="16"/>
        </w:rPr>
        <w:t>, or blue-green algae. They ev</w:t>
      </w:r>
      <w:r w:rsidRPr="00A61216">
        <w:rPr>
          <w:rStyle w:val="StyleUnderline"/>
        </w:rPr>
        <w:t xml:space="preserve">olved over 3 billion years ago, and managed to persist </w:t>
      </w:r>
      <w:r w:rsidRPr="00A61216">
        <w:rPr>
          <w:sz w:val="16"/>
        </w:rPr>
        <w:t xml:space="preserve">through so many planetary disasters </w:t>
      </w:r>
      <w:r w:rsidRPr="00A61216">
        <w:rPr>
          <w:rStyle w:val="StyleUnderline"/>
        </w:rPr>
        <w:t>because they evolved a nearly foolproof survival mechanism: photosynthesis</w:t>
      </w:r>
      <w:r w:rsidRPr="00A61216">
        <w:rPr>
          <w:sz w:val="16"/>
        </w:rPr>
        <w:t xml:space="preserve">. When your main energy source is light, you can make it through pretty much any apocalypse that doesn’t involve the death of the sun. Recently, </w:t>
      </w:r>
      <w:r w:rsidRPr="002F64E3">
        <w:rPr>
          <w:rStyle w:val="StyleUnderline"/>
        </w:rPr>
        <w:t>with photovoltaic cells, humans have hit upon a way to draw power from the sun, too. By</w:t>
      </w:r>
      <w:r w:rsidRPr="00A61216">
        <w:rPr>
          <w:sz w:val="16"/>
        </w:rPr>
        <w:t xml:space="preserve"> </w:t>
      </w:r>
      <w:r w:rsidRPr="002F64E3">
        <w:rPr>
          <w:rStyle w:val="StyleUnderline"/>
        </w:rPr>
        <w:t>imitating the evolutionary strategy of cyanobacteria, we have a chance to save ourselves.</w:t>
      </w:r>
      <w:r>
        <w:rPr>
          <w:rStyle w:val="StyleUnderline"/>
        </w:rPr>
        <w:t xml:space="preserve"> </w:t>
      </w:r>
      <w:r w:rsidRPr="0033217E">
        <w:rPr>
          <w:rStyle w:val="StyleUnderline"/>
        </w:rPr>
        <w:t>We understand the causes of disasters and how to defend against them</w:t>
      </w:r>
      <w:r>
        <w:rPr>
          <w:rStyle w:val="StyleUnderline"/>
        </w:rPr>
        <w:t xml:space="preserve"> </w:t>
      </w:r>
      <w:r w:rsidRPr="00A61216">
        <w:rPr>
          <w:sz w:val="16"/>
        </w:rPr>
        <w:t xml:space="preserve">Finally, </w:t>
      </w:r>
      <w:r w:rsidRPr="00A61216">
        <w:rPr>
          <w:rStyle w:val="StyleUnderline"/>
        </w:rPr>
        <w:t xml:space="preserve">we have an advantage over every survivor organism so far. </w:t>
      </w:r>
      <w:r w:rsidRPr="00A61216">
        <w:rPr>
          <w:sz w:val="16"/>
        </w:rPr>
        <w:t xml:space="preserve">As far as we know, </w:t>
      </w:r>
      <w:r w:rsidRPr="00A61216">
        <w:rPr>
          <w:rStyle w:val="StyleUnderline"/>
        </w:rPr>
        <w:t>none of these other survivor species was able to understand what caused the mass extinctions they endured—nor were they able to plan survival strategies for future catastrophes. But humans can do that. We understand that most mass extinctions were caused by climate change, and that the planet’s climate is changing now. Plus, we’re beginning to develop the technology to arrest it. The future may not be easy, but one thing is likely: Humans have what it takes to stick around.</w:t>
      </w:r>
    </w:p>
    <w:p w14:paraId="7068A0DF" w14:textId="77777777" w:rsidR="004322AF" w:rsidRPr="004322AF" w:rsidRDefault="004322AF" w:rsidP="004322AF"/>
    <w:p w14:paraId="74CF6D4B" w14:textId="38BA5240" w:rsidR="00B57759" w:rsidRPr="001760EC" w:rsidRDefault="00B57759" w:rsidP="0090501D">
      <w:pPr>
        <w:pStyle w:val="Heading3"/>
        <w:rPr>
          <w:rFonts w:asciiTheme="majorHAnsi" w:hAnsiTheme="majorHAnsi"/>
        </w:rPr>
      </w:pPr>
      <w:r w:rsidRPr="001760EC">
        <w:rPr>
          <w:rFonts w:asciiTheme="majorHAnsi" w:hAnsiTheme="majorHAnsi"/>
        </w:rPr>
        <w:lastRenderedPageBreak/>
        <w:t>AT: CCP Stability Impact</w:t>
      </w:r>
    </w:p>
    <w:p w14:paraId="54A0D28D" w14:textId="77777777" w:rsidR="00B57759" w:rsidRPr="001760EC" w:rsidRDefault="00B57759" w:rsidP="00B57759">
      <w:pPr>
        <w:rPr>
          <w:rFonts w:asciiTheme="majorHAnsi" w:hAnsiTheme="majorHAnsi"/>
        </w:rPr>
      </w:pPr>
    </w:p>
    <w:p w14:paraId="686C3899" w14:textId="77E68FC6" w:rsidR="00B57759" w:rsidRPr="001760EC" w:rsidRDefault="00B57759" w:rsidP="00B57759">
      <w:pPr>
        <w:pStyle w:val="Heading4"/>
        <w:rPr>
          <w:rFonts w:asciiTheme="majorHAnsi" w:hAnsiTheme="majorHAnsi"/>
        </w:rPr>
      </w:pPr>
      <w:r w:rsidRPr="001760EC">
        <w:rPr>
          <w:rFonts w:asciiTheme="majorHAnsi" w:hAnsiTheme="majorHAnsi"/>
        </w:rPr>
        <w:t xml:space="preserve">No Chinese diversionary war – the CCP would be too busy with internal issues and defeat is too risky </w:t>
      </w:r>
    </w:p>
    <w:p w14:paraId="1AC431B5" w14:textId="77777777" w:rsidR="00B57759" w:rsidRPr="001760EC" w:rsidRDefault="00B57759" w:rsidP="00B57759">
      <w:pPr>
        <w:rPr>
          <w:rStyle w:val="Style13ptBold"/>
          <w:rFonts w:asciiTheme="majorHAnsi" w:hAnsiTheme="majorHAnsi"/>
        </w:rPr>
      </w:pPr>
      <w:r w:rsidRPr="001760EC">
        <w:rPr>
          <w:rStyle w:val="Style13ptBold"/>
          <w:rFonts w:asciiTheme="majorHAnsi" w:hAnsiTheme="majorHAnsi"/>
        </w:rPr>
        <w:t xml:space="preserve">CFR’s Maurice R. Greenberg Center for </w:t>
      </w:r>
      <w:proofErr w:type="spellStart"/>
      <w:r w:rsidRPr="001760EC">
        <w:rPr>
          <w:rStyle w:val="Style13ptBold"/>
          <w:rFonts w:asciiTheme="majorHAnsi" w:hAnsiTheme="majorHAnsi"/>
        </w:rPr>
        <w:t>Geoeconomic</w:t>
      </w:r>
      <w:proofErr w:type="spellEnd"/>
      <w:r w:rsidRPr="001760EC">
        <w:rPr>
          <w:rStyle w:val="Style13ptBold"/>
          <w:rFonts w:asciiTheme="majorHAnsi" w:hAnsiTheme="majorHAnsi"/>
        </w:rPr>
        <w:t xml:space="preserve"> Studies and Asia Studies program, 2016</w:t>
      </w:r>
    </w:p>
    <w:p w14:paraId="73B3A459" w14:textId="77777777" w:rsidR="00B57759" w:rsidRPr="001760EC" w:rsidRDefault="00B57759" w:rsidP="00B57759">
      <w:pPr>
        <w:rPr>
          <w:rFonts w:asciiTheme="majorHAnsi" w:hAnsiTheme="majorHAnsi"/>
        </w:rPr>
      </w:pPr>
      <w:r w:rsidRPr="001760EC">
        <w:rPr>
          <w:rFonts w:asciiTheme="majorHAnsi" w:hAnsiTheme="majorHAnsi"/>
        </w:rPr>
        <w:t xml:space="preserve">(“Economic and Geopolitical Fallout </w:t>
      </w:r>
      <w:proofErr w:type="gramStart"/>
      <w:r w:rsidRPr="001760EC">
        <w:rPr>
          <w:rFonts w:asciiTheme="majorHAnsi" w:hAnsiTheme="majorHAnsi"/>
        </w:rPr>
        <w:t>From</w:t>
      </w:r>
      <w:proofErr w:type="gramEnd"/>
      <w:r w:rsidRPr="001760EC">
        <w:rPr>
          <w:rFonts w:asciiTheme="majorHAnsi" w:hAnsiTheme="majorHAnsi"/>
        </w:rPr>
        <w:t xml:space="preserve"> China’s Slowing Growth” Council on Foreign Relations, February 25, https://www.cfr.org/content/publications/attachments/Workshop_Report_CGS_China_OR.pdf, accessed 7-14-17, GDI-RH)</w:t>
      </w:r>
    </w:p>
    <w:p w14:paraId="4DB4E1FE" w14:textId="77777777" w:rsidR="00B57759" w:rsidRPr="001760EC" w:rsidRDefault="00B57759" w:rsidP="00B57759">
      <w:pPr>
        <w:rPr>
          <w:rStyle w:val="StyleUnderline"/>
          <w:rFonts w:asciiTheme="majorHAnsi" w:hAnsiTheme="majorHAnsi"/>
        </w:rPr>
      </w:pPr>
      <w:r w:rsidRPr="001760EC">
        <w:rPr>
          <w:rFonts w:asciiTheme="majorHAnsi" w:hAnsiTheme="majorHAnsi"/>
          <w:sz w:val="16"/>
        </w:rPr>
        <w:t xml:space="preserve">By the same token, </w:t>
      </w:r>
      <w:r w:rsidRPr="001760EC">
        <w:rPr>
          <w:rStyle w:val="StyleUnderline"/>
          <w:rFonts w:asciiTheme="majorHAnsi" w:hAnsiTheme="majorHAnsi"/>
        </w:rPr>
        <w:t>analysts should probably discard the notion that a crash of the domestic economy would provoke a Chinese military adventure abroad in order to distract Chinese people from upheaval at home.</w:t>
      </w:r>
      <w:r w:rsidRPr="001760EC">
        <w:rPr>
          <w:rFonts w:asciiTheme="majorHAnsi" w:hAnsiTheme="majorHAnsi"/>
          <w:sz w:val="16"/>
        </w:rPr>
        <w:t xml:space="preserve"> </w:t>
      </w:r>
      <w:r w:rsidRPr="001760EC">
        <w:rPr>
          <w:rStyle w:val="StyleUnderline"/>
          <w:rFonts w:asciiTheme="majorHAnsi" w:hAnsiTheme="majorHAnsi"/>
        </w:rPr>
        <w:t>This “wag the dog” scenario</w:t>
      </w:r>
      <w:r w:rsidRPr="001760EC">
        <w:rPr>
          <w:rFonts w:asciiTheme="majorHAnsi" w:hAnsiTheme="majorHAnsi"/>
          <w:sz w:val="16"/>
        </w:rPr>
        <w:t xml:space="preserve"> may gain currency with screenplay writers and conspiracy buffs, but it </w:t>
      </w:r>
      <w:r w:rsidRPr="001760EC">
        <w:rPr>
          <w:rStyle w:val="StyleUnderline"/>
          <w:rFonts w:asciiTheme="majorHAnsi" w:hAnsiTheme="majorHAnsi"/>
        </w:rPr>
        <w:t>is not borne out by history.</w:t>
      </w:r>
      <w:r w:rsidRPr="001760EC">
        <w:rPr>
          <w:rFonts w:asciiTheme="majorHAnsi" w:hAnsiTheme="majorHAnsi"/>
          <w:sz w:val="16"/>
        </w:rPr>
        <w:t xml:space="preserve"> </w:t>
      </w:r>
      <w:r w:rsidRPr="001760EC">
        <w:rPr>
          <w:rStyle w:val="StyleUnderline"/>
          <w:rFonts w:asciiTheme="majorHAnsi" w:hAnsiTheme="majorHAnsi"/>
        </w:rPr>
        <w:t>Although it is true that strife-torn countries often get embroiled in external wars, it is rarely because their leaders set out to generate a diversionary activity for their restive populace.</w:t>
      </w:r>
    </w:p>
    <w:p w14:paraId="2F4EAA43" w14:textId="77777777" w:rsidR="00B57759" w:rsidRPr="001760EC" w:rsidRDefault="00B57759" w:rsidP="00B57759">
      <w:pPr>
        <w:rPr>
          <w:rStyle w:val="StyleUnderline"/>
          <w:rFonts w:asciiTheme="majorHAnsi" w:hAnsiTheme="majorHAnsi"/>
        </w:rPr>
      </w:pPr>
      <w:r w:rsidRPr="001760EC">
        <w:rPr>
          <w:rFonts w:asciiTheme="majorHAnsi" w:hAnsiTheme="majorHAnsi"/>
          <w:sz w:val="16"/>
        </w:rPr>
        <w:t xml:space="preserve">Indeed, most workshop participants argued that </w:t>
      </w:r>
      <w:r w:rsidRPr="001760EC">
        <w:rPr>
          <w:rStyle w:val="StyleUnderline"/>
          <w:rFonts w:asciiTheme="majorHAnsi" w:hAnsiTheme="majorHAnsi"/>
        </w:rPr>
        <w:t>if China were beset by an acute internal crisis, the Communist Party would almost certainly refocus its energy and resources inward</w:t>
      </w:r>
      <w:r w:rsidRPr="001760EC">
        <w:rPr>
          <w:rFonts w:asciiTheme="majorHAnsi" w:hAnsiTheme="majorHAnsi"/>
          <w:sz w:val="16"/>
        </w:rPr>
        <w:t xml:space="preserve">. </w:t>
      </w:r>
      <w:r w:rsidRPr="001760EC">
        <w:rPr>
          <w:rStyle w:val="StyleUnderline"/>
          <w:rFonts w:asciiTheme="majorHAnsi" w:hAnsiTheme="majorHAnsi"/>
        </w:rPr>
        <w:t>The leadership and its security apparatus, including components of the military, would have their hands full protecting against social instability</w:t>
      </w:r>
      <w:r w:rsidRPr="001760EC">
        <w:rPr>
          <w:rFonts w:asciiTheme="majorHAnsi" w:hAnsiTheme="majorHAnsi"/>
          <w:sz w:val="16"/>
        </w:rPr>
        <w:t xml:space="preserve">, </w:t>
      </w:r>
      <w:r w:rsidRPr="001760EC">
        <w:rPr>
          <w:rStyle w:val="StyleUnderline"/>
          <w:rFonts w:asciiTheme="majorHAnsi" w:hAnsiTheme="majorHAnsi"/>
        </w:rPr>
        <w:t>tamping down the activities of Uighur and Tibetan separatists, and maintaining the cohesiveness of the party itself. To launch a foreign war in an atmosphere of domestic public grievance would be particularly dangerous for Beijing</w:t>
      </w:r>
      <w:r w:rsidRPr="001760EC">
        <w:rPr>
          <w:rFonts w:asciiTheme="majorHAnsi" w:hAnsiTheme="majorHAnsi"/>
          <w:sz w:val="16"/>
        </w:rPr>
        <w:t xml:space="preserve">. </w:t>
      </w:r>
      <w:r w:rsidRPr="001760EC">
        <w:rPr>
          <w:rStyle w:val="StyleUnderline"/>
          <w:rFonts w:asciiTheme="majorHAnsi" w:hAnsiTheme="majorHAnsi"/>
        </w:rPr>
        <w:t>If China sustained a defeat at the hands of the Japanese or U.S. navy, the leadership would compound its reputation for economic mismanagement with one for military ineptitude—a potentially lethal cocktail for the ruling party.</w:t>
      </w:r>
    </w:p>
    <w:p w14:paraId="5EF231B9" w14:textId="77777777" w:rsidR="00B57759" w:rsidRPr="001760EC" w:rsidRDefault="00B57759" w:rsidP="00B57759">
      <w:pPr>
        <w:rPr>
          <w:rFonts w:asciiTheme="majorHAnsi" w:hAnsiTheme="majorHAnsi"/>
        </w:rPr>
      </w:pPr>
    </w:p>
    <w:p w14:paraId="7A90E5FD" w14:textId="1A5D8214" w:rsidR="001760EC" w:rsidRDefault="001760EC" w:rsidP="0090501D">
      <w:pPr>
        <w:pStyle w:val="Heading3"/>
        <w:rPr>
          <w:rFonts w:asciiTheme="majorHAnsi" w:hAnsiTheme="majorHAnsi"/>
        </w:rPr>
      </w:pPr>
      <w:r>
        <w:rPr>
          <w:rFonts w:asciiTheme="majorHAnsi" w:hAnsiTheme="majorHAnsi"/>
        </w:rPr>
        <w:lastRenderedPageBreak/>
        <w:t>Transition = War</w:t>
      </w:r>
    </w:p>
    <w:p w14:paraId="23D41605" w14:textId="77777777" w:rsidR="001760EC" w:rsidRDefault="001760EC" w:rsidP="001760EC"/>
    <w:p w14:paraId="01688746" w14:textId="77777777" w:rsidR="001760EC" w:rsidRDefault="001760EC" w:rsidP="001760EC">
      <w:pPr>
        <w:pStyle w:val="Heading4"/>
      </w:pPr>
      <w:r>
        <w:t xml:space="preserve">Chinese transition to leadership causes </w:t>
      </w:r>
      <w:proofErr w:type="spellStart"/>
      <w:r>
        <w:t>miscalc</w:t>
      </w:r>
      <w:proofErr w:type="spellEnd"/>
    </w:p>
    <w:p w14:paraId="221A377D" w14:textId="77777777" w:rsidR="001760EC" w:rsidRPr="001760EC" w:rsidRDefault="001760EC" w:rsidP="001760EC">
      <w:pPr>
        <w:rPr>
          <w:rStyle w:val="Style13ptBold"/>
        </w:rPr>
      </w:pPr>
      <w:proofErr w:type="spellStart"/>
      <w:r w:rsidRPr="001760EC">
        <w:rPr>
          <w:rStyle w:val="Style13ptBold"/>
        </w:rPr>
        <w:t>Shinkman</w:t>
      </w:r>
      <w:proofErr w:type="spellEnd"/>
      <w:r w:rsidRPr="001760EC">
        <w:rPr>
          <w:rStyle w:val="Style13ptBold"/>
        </w:rPr>
        <w:t>, Senior National staff writer at US News, 2017</w:t>
      </w:r>
    </w:p>
    <w:p w14:paraId="62CF6C95" w14:textId="62E4892F" w:rsidR="001760EC" w:rsidRPr="0002507F" w:rsidRDefault="001760EC" w:rsidP="001760EC">
      <w:r>
        <w:t>(Paul D., 6/2/17, “</w:t>
      </w:r>
      <w:r w:rsidRPr="0002507F">
        <w:t>If Trump Doesn’t Want a World Leadership Role, China Will Take It</w:t>
      </w:r>
      <w:r>
        <w:t xml:space="preserve">,” US News, </w:t>
      </w:r>
      <w:r w:rsidRPr="008D721C">
        <w:t>https://www.usnews.com/news/world/articles/2017-06-02/following-trumps-paris-agreement-decision-china-poised-to-overtake-us-global-leadership</w:t>
      </w:r>
      <w:r>
        <w:t>, accessed 7/14/17, GDI-PW)</w:t>
      </w:r>
    </w:p>
    <w:p w14:paraId="4A8581FB" w14:textId="77777777" w:rsidR="001760EC" w:rsidRPr="0002507F" w:rsidRDefault="001760EC" w:rsidP="001760EC">
      <w:pPr>
        <w:pStyle w:val="NormalWeb"/>
        <w:shd w:val="clear" w:color="auto" w:fill="FFFFFF"/>
        <w:spacing w:after="0" w:afterAutospacing="0"/>
        <w:rPr>
          <w:rStyle w:val="StyleUnderline"/>
          <w:rFonts w:asciiTheme="minorHAnsi" w:hAnsiTheme="minorHAnsi" w:cstheme="minorHAnsi"/>
          <w:color w:val="000000" w:themeColor="text1"/>
        </w:rPr>
      </w:pPr>
      <w:r w:rsidRPr="0002507F">
        <w:rPr>
          <w:rFonts w:asciiTheme="minorHAnsi" w:hAnsiTheme="minorHAnsi" w:cstheme="minorHAnsi"/>
          <w:color w:val="000000" w:themeColor="text1"/>
          <w:sz w:val="16"/>
        </w:rPr>
        <w:t>"</w:t>
      </w:r>
      <w:r w:rsidRPr="0002507F">
        <w:rPr>
          <w:rStyle w:val="StyleUnderline"/>
          <w:rFonts w:asciiTheme="minorHAnsi" w:hAnsiTheme="minorHAnsi" w:cstheme="minorHAnsi"/>
          <w:color w:val="000000" w:themeColor="text1"/>
        </w:rPr>
        <w:t>These are all signs of a very</w:t>
      </w:r>
      <w:r w:rsidRPr="0002507F">
        <w:rPr>
          <w:rFonts w:asciiTheme="minorHAnsi" w:hAnsiTheme="minorHAnsi" w:cstheme="minorHAnsi"/>
          <w:color w:val="000000" w:themeColor="text1"/>
          <w:sz w:val="16"/>
        </w:rPr>
        <w:t xml:space="preserve">, very, very </w:t>
      </w:r>
      <w:r w:rsidRPr="0002507F">
        <w:rPr>
          <w:rStyle w:val="StyleUnderline"/>
          <w:rFonts w:asciiTheme="minorHAnsi" w:hAnsiTheme="minorHAnsi" w:cstheme="minorHAnsi"/>
          <w:color w:val="000000" w:themeColor="text1"/>
        </w:rPr>
        <w:t>worrisome Chinese leadership's perspective of domestic challenges</w:t>
      </w:r>
      <w:r w:rsidRPr="0002507F">
        <w:rPr>
          <w:rFonts w:asciiTheme="minorHAnsi" w:hAnsiTheme="minorHAnsi" w:cstheme="minorHAnsi"/>
          <w:color w:val="000000" w:themeColor="text1"/>
          <w:sz w:val="16"/>
        </w:rPr>
        <w:t>," says Jian Chen, a professor at Cornell University in Chinese-American relations who just returned from a trip to China. "</w:t>
      </w:r>
      <w:r w:rsidRPr="0002507F">
        <w:rPr>
          <w:rStyle w:val="StyleUnderline"/>
          <w:rFonts w:asciiTheme="minorHAnsi" w:hAnsiTheme="minorHAnsi" w:cstheme="minorHAnsi"/>
          <w:color w:val="000000" w:themeColor="text1"/>
        </w:rPr>
        <w:t>The biggest challenge facing the Chinese are those from within. They have their own problems."</w:t>
      </w:r>
      <w:r w:rsidRPr="0002507F">
        <w:rPr>
          <w:rStyle w:val="StyleUnderline"/>
          <w:rFonts w:asciiTheme="minorHAnsi" w:hAnsiTheme="minorHAnsi" w:cstheme="minorHAnsi"/>
          <w:color w:val="000000" w:themeColor="text1"/>
          <w:sz w:val="12"/>
          <w:u w:val="none"/>
        </w:rPr>
        <w:t>¶</w:t>
      </w:r>
      <w:r w:rsidRPr="0002507F">
        <w:rPr>
          <w:rStyle w:val="StyleUnderline"/>
          <w:rFonts w:asciiTheme="minorHAnsi" w:hAnsiTheme="minorHAnsi" w:cstheme="minorHAnsi"/>
          <w:color w:val="000000" w:themeColor="text1"/>
          <w:sz w:val="12"/>
        </w:rPr>
        <w:t xml:space="preserve"> </w:t>
      </w:r>
      <w:r w:rsidRPr="0002507F">
        <w:rPr>
          <w:rStyle w:val="StyleUnderline"/>
          <w:rFonts w:asciiTheme="minorHAnsi" w:hAnsiTheme="minorHAnsi" w:cstheme="minorHAnsi"/>
          <w:color w:val="000000" w:themeColor="text1"/>
        </w:rPr>
        <w:t xml:space="preserve">Trump has created the space for reconfiguring a world leadership role, </w:t>
      </w:r>
      <w:r w:rsidRPr="0002507F">
        <w:rPr>
          <w:rFonts w:asciiTheme="minorHAnsi" w:hAnsiTheme="minorHAnsi" w:cstheme="minorHAnsi"/>
          <w:color w:val="000000" w:themeColor="text1"/>
          <w:sz w:val="16"/>
        </w:rPr>
        <w:t>Chen says</w:t>
      </w:r>
      <w:r w:rsidRPr="0002507F">
        <w:rPr>
          <w:rStyle w:val="StyleUnderline"/>
          <w:rFonts w:asciiTheme="minorHAnsi" w:hAnsiTheme="minorHAnsi" w:cstheme="minorHAnsi"/>
          <w:color w:val="000000" w:themeColor="text1"/>
        </w:rPr>
        <w:t>, at a time when both China and the European Union believe they're in a position to expand their international presence.</w:t>
      </w:r>
      <w:r w:rsidRPr="0002507F">
        <w:rPr>
          <w:rStyle w:val="StyleUnderline"/>
          <w:rFonts w:asciiTheme="minorHAnsi" w:hAnsiTheme="minorHAnsi" w:cstheme="minorHAnsi"/>
          <w:color w:val="000000" w:themeColor="text1"/>
          <w:sz w:val="12"/>
          <w:u w:val="none"/>
        </w:rPr>
        <w:t>¶</w:t>
      </w:r>
      <w:r w:rsidRPr="0002507F">
        <w:rPr>
          <w:rStyle w:val="StyleUnderline"/>
          <w:rFonts w:asciiTheme="minorHAnsi" w:hAnsiTheme="minorHAnsi" w:cstheme="minorHAnsi"/>
          <w:color w:val="000000" w:themeColor="text1"/>
          <w:sz w:val="12"/>
        </w:rPr>
        <w:t xml:space="preserve"> </w:t>
      </w:r>
      <w:r w:rsidRPr="0002507F">
        <w:rPr>
          <w:rFonts w:asciiTheme="minorHAnsi" w:hAnsiTheme="minorHAnsi" w:cstheme="minorHAnsi"/>
          <w:color w:val="000000" w:themeColor="text1"/>
          <w:sz w:val="16"/>
        </w:rPr>
        <w:t xml:space="preserve">Chen believes </w:t>
      </w:r>
      <w:r w:rsidRPr="0002507F">
        <w:rPr>
          <w:rStyle w:val="StyleUnderline"/>
          <w:rFonts w:asciiTheme="minorHAnsi" w:hAnsiTheme="minorHAnsi" w:cstheme="minorHAnsi"/>
          <w:color w:val="000000" w:themeColor="text1"/>
        </w:rPr>
        <w:t xml:space="preserve">a nuanced interpretation of the Chinese premier's rhetoric in recent weeks indicates Beijing does not aspire to replace the U.S., but that they </w:t>
      </w:r>
      <w:proofErr w:type="spellStart"/>
      <w:r w:rsidRPr="0002507F">
        <w:rPr>
          <w:rStyle w:val="StyleUnderline"/>
          <w:rFonts w:asciiTheme="minorHAnsi" w:hAnsiTheme="minorHAnsi" w:cstheme="minorHAnsi"/>
          <w:color w:val="000000" w:themeColor="text1"/>
        </w:rPr>
        <w:t>seen</w:t>
      </w:r>
      <w:proofErr w:type="spellEnd"/>
      <w:r w:rsidRPr="0002507F">
        <w:rPr>
          <w:rStyle w:val="StyleUnderline"/>
          <w:rFonts w:asciiTheme="minorHAnsi" w:hAnsiTheme="minorHAnsi" w:cstheme="minorHAnsi"/>
          <w:color w:val="000000" w:themeColor="text1"/>
        </w:rPr>
        <w:t xml:space="preserve"> an opportunity and place for China to have a larger presence.</w:t>
      </w:r>
      <w:r w:rsidRPr="0002507F">
        <w:rPr>
          <w:rStyle w:val="StyleUnderline"/>
          <w:rFonts w:asciiTheme="minorHAnsi" w:hAnsiTheme="minorHAnsi" w:cstheme="minorHAnsi"/>
          <w:color w:val="000000" w:themeColor="text1"/>
          <w:sz w:val="12"/>
          <w:u w:val="none"/>
        </w:rPr>
        <w:t>¶</w:t>
      </w:r>
      <w:r w:rsidRPr="0002507F">
        <w:rPr>
          <w:rStyle w:val="StyleUnderline"/>
          <w:rFonts w:asciiTheme="minorHAnsi" w:hAnsiTheme="minorHAnsi" w:cstheme="minorHAnsi"/>
          <w:color w:val="000000" w:themeColor="text1"/>
          <w:sz w:val="12"/>
        </w:rPr>
        <w:t xml:space="preserve"> </w:t>
      </w:r>
      <w:r w:rsidRPr="0002507F">
        <w:rPr>
          <w:rFonts w:asciiTheme="minorHAnsi" w:hAnsiTheme="minorHAnsi" w:cstheme="minorHAnsi"/>
          <w:color w:val="000000" w:themeColor="text1"/>
          <w:sz w:val="16"/>
        </w:rPr>
        <w:t>Beijing also believes the U.S. over-extended its international responsibilities since the end of the Cold War, Chen says.</w:t>
      </w:r>
      <w:r w:rsidRPr="0002507F">
        <w:rPr>
          <w:rFonts w:asciiTheme="minorHAnsi" w:hAnsiTheme="minorHAnsi" w:cstheme="minorHAnsi"/>
          <w:color w:val="000000" w:themeColor="text1"/>
          <w:sz w:val="12"/>
        </w:rPr>
        <w:t>¶</w:t>
      </w:r>
      <w:r w:rsidRPr="0002507F">
        <w:rPr>
          <w:rFonts w:asciiTheme="minorHAnsi" w:hAnsiTheme="minorHAnsi" w:cstheme="minorHAnsi"/>
          <w:color w:val="000000" w:themeColor="text1"/>
          <w:sz w:val="16"/>
        </w:rPr>
        <w:t xml:space="preserve"> "</w:t>
      </w:r>
      <w:r w:rsidRPr="0002507F">
        <w:rPr>
          <w:rStyle w:val="StyleUnderline"/>
          <w:rFonts w:asciiTheme="minorHAnsi" w:hAnsiTheme="minorHAnsi" w:cstheme="minorHAnsi"/>
          <w:color w:val="000000" w:themeColor="text1"/>
        </w:rPr>
        <w:t>I think this is a time for the U.S. to renegotiate its global leadership role with other countries, including China, not for other countries to replace the U.S.,"</w:t>
      </w:r>
      <w:r w:rsidRPr="0002507F">
        <w:rPr>
          <w:rFonts w:asciiTheme="minorHAnsi" w:hAnsiTheme="minorHAnsi" w:cstheme="minorHAnsi"/>
          <w:color w:val="000000" w:themeColor="text1"/>
          <w:sz w:val="16"/>
        </w:rPr>
        <w:t xml:space="preserve"> he says. "The U.S. is indispensable."</w:t>
      </w:r>
      <w:r w:rsidRPr="0002507F">
        <w:rPr>
          <w:rFonts w:asciiTheme="minorHAnsi" w:hAnsiTheme="minorHAnsi" w:cstheme="minorHAnsi"/>
          <w:color w:val="000000" w:themeColor="text1"/>
          <w:sz w:val="12"/>
        </w:rPr>
        <w:t>¶</w:t>
      </w:r>
      <w:r w:rsidRPr="0002507F">
        <w:rPr>
          <w:rFonts w:asciiTheme="minorHAnsi" w:hAnsiTheme="minorHAnsi" w:cstheme="minorHAnsi"/>
          <w:color w:val="000000" w:themeColor="text1"/>
          <w:sz w:val="16"/>
        </w:rPr>
        <w:t xml:space="preserve"> </w:t>
      </w:r>
      <w:r w:rsidRPr="0002507F">
        <w:rPr>
          <w:rStyle w:val="Emphasis"/>
          <w:rFonts w:asciiTheme="minorHAnsi" w:hAnsiTheme="minorHAnsi" w:cstheme="minorHAnsi"/>
          <w:color w:val="000000" w:themeColor="text1"/>
        </w:rPr>
        <w:t>The danger</w:t>
      </w:r>
      <w:r w:rsidRPr="0002507F">
        <w:rPr>
          <w:rFonts w:asciiTheme="minorHAnsi" w:hAnsiTheme="minorHAnsi" w:cstheme="minorHAnsi"/>
          <w:color w:val="000000" w:themeColor="text1"/>
          <w:sz w:val="16"/>
        </w:rPr>
        <w:t>, however,</w:t>
      </w:r>
      <w:r w:rsidRPr="0002507F">
        <w:rPr>
          <w:rStyle w:val="Emphasis"/>
          <w:rFonts w:asciiTheme="minorHAnsi" w:hAnsiTheme="minorHAnsi" w:cstheme="minorHAnsi"/>
          <w:color w:val="000000" w:themeColor="text1"/>
        </w:rPr>
        <w:t xml:space="preserve"> lies in international misunderstanding during this time of shifting power. The risks posed by a miscalculated military move, </w:t>
      </w:r>
      <w:r w:rsidRPr="0002507F">
        <w:rPr>
          <w:rFonts w:asciiTheme="minorHAnsi" w:hAnsiTheme="minorHAnsi" w:cstheme="minorHAnsi"/>
          <w:color w:val="000000" w:themeColor="text1"/>
          <w:sz w:val="16"/>
        </w:rPr>
        <w:t>for example,</w:t>
      </w:r>
      <w:r w:rsidRPr="0002507F">
        <w:rPr>
          <w:rStyle w:val="Emphasis"/>
          <w:rFonts w:asciiTheme="minorHAnsi" w:hAnsiTheme="minorHAnsi" w:cstheme="minorHAnsi"/>
          <w:color w:val="000000" w:themeColor="text1"/>
        </w:rPr>
        <w:t xml:space="preserve"> are higher now than any other time in recent </w:t>
      </w:r>
      <w:proofErr w:type="gramStart"/>
      <w:r w:rsidRPr="0002507F">
        <w:rPr>
          <w:rStyle w:val="Emphasis"/>
          <w:rFonts w:asciiTheme="minorHAnsi" w:hAnsiTheme="minorHAnsi" w:cstheme="minorHAnsi"/>
          <w:color w:val="000000" w:themeColor="text1"/>
        </w:rPr>
        <w:t>memory.</w:t>
      </w:r>
      <w:r w:rsidRPr="0002507F">
        <w:rPr>
          <w:rStyle w:val="Emphasis"/>
          <w:rFonts w:asciiTheme="minorHAnsi" w:hAnsiTheme="minorHAnsi" w:cstheme="minorHAnsi"/>
          <w:b w:val="0"/>
          <w:color w:val="000000" w:themeColor="text1"/>
          <w:sz w:val="12"/>
        </w:rPr>
        <w:t>¶</w:t>
      </w:r>
      <w:proofErr w:type="gramEnd"/>
      <w:r w:rsidRPr="0002507F">
        <w:rPr>
          <w:rStyle w:val="Emphasis"/>
          <w:rFonts w:asciiTheme="minorHAnsi" w:hAnsiTheme="minorHAnsi" w:cstheme="minorHAnsi"/>
          <w:color w:val="000000" w:themeColor="text1"/>
          <w:sz w:val="12"/>
        </w:rPr>
        <w:t xml:space="preserve"> </w:t>
      </w:r>
      <w:r w:rsidRPr="0002507F">
        <w:rPr>
          <w:rFonts w:asciiTheme="minorHAnsi" w:hAnsiTheme="minorHAnsi" w:cstheme="minorHAnsi"/>
          <w:color w:val="000000" w:themeColor="text1"/>
          <w:sz w:val="16"/>
        </w:rPr>
        <w:t>"</w:t>
      </w:r>
      <w:r w:rsidRPr="0002507F">
        <w:rPr>
          <w:rStyle w:val="StyleUnderline"/>
          <w:rFonts w:asciiTheme="minorHAnsi" w:hAnsiTheme="minorHAnsi" w:cstheme="minorHAnsi"/>
          <w:color w:val="000000" w:themeColor="text1"/>
        </w:rPr>
        <w:t>We're moving toward a world in which the use of armed conflict to settle disputes</w:t>
      </w:r>
      <w:r w:rsidRPr="0002507F">
        <w:rPr>
          <w:rFonts w:asciiTheme="minorHAnsi" w:hAnsiTheme="minorHAnsi" w:cstheme="minorHAnsi"/>
          <w:color w:val="000000" w:themeColor="text1"/>
          <w:sz w:val="16"/>
        </w:rPr>
        <w:t xml:space="preserve">, like Russia-Ukraine, potentially China and the South China Sea, </w:t>
      </w:r>
      <w:r w:rsidRPr="0002507F">
        <w:rPr>
          <w:rStyle w:val="StyleUnderline"/>
          <w:rFonts w:asciiTheme="minorHAnsi" w:hAnsiTheme="minorHAnsi" w:cstheme="minorHAnsi"/>
          <w:color w:val="000000" w:themeColor="text1"/>
        </w:rPr>
        <w:t>is more likely rather than less because there's going to be less censure upon doing such things,</w:t>
      </w:r>
      <w:r w:rsidRPr="0002507F">
        <w:rPr>
          <w:rFonts w:asciiTheme="minorHAnsi" w:hAnsiTheme="minorHAnsi" w:cstheme="minorHAnsi"/>
          <w:color w:val="000000" w:themeColor="text1"/>
          <w:sz w:val="16"/>
        </w:rPr>
        <w:t>" Singh says. "</w:t>
      </w:r>
      <w:r w:rsidRPr="0002507F">
        <w:rPr>
          <w:rStyle w:val="StyleUnderline"/>
          <w:rFonts w:asciiTheme="minorHAnsi" w:hAnsiTheme="minorHAnsi" w:cstheme="minorHAnsi"/>
          <w:color w:val="000000" w:themeColor="text1"/>
        </w:rPr>
        <w:t>It's unpredictable. A lot more assertiveness by strong countries is likely."</w:t>
      </w:r>
    </w:p>
    <w:p w14:paraId="1053FEF4" w14:textId="77777777" w:rsidR="001760EC" w:rsidRPr="001760EC" w:rsidRDefault="001760EC" w:rsidP="001760EC"/>
    <w:p w14:paraId="4000C974" w14:textId="77777777" w:rsidR="0090501D" w:rsidRPr="001760EC" w:rsidRDefault="0090501D" w:rsidP="0090501D">
      <w:pPr>
        <w:pStyle w:val="Heading3"/>
        <w:rPr>
          <w:rFonts w:asciiTheme="majorHAnsi" w:hAnsiTheme="majorHAnsi"/>
        </w:rPr>
      </w:pPr>
      <w:r w:rsidRPr="001760EC">
        <w:rPr>
          <w:rFonts w:asciiTheme="majorHAnsi" w:hAnsiTheme="majorHAnsi"/>
        </w:rPr>
        <w:lastRenderedPageBreak/>
        <w:t xml:space="preserve">Impact Turn – Xi </w:t>
      </w:r>
      <w:proofErr w:type="spellStart"/>
      <w:r w:rsidRPr="001760EC">
        <w:rPr>
          <w:rFonts w:asciiTheme="majorHAnsi" w:hAnsiTheme="majorHAnsi"/>
        </w:rPr>
        <w:t>Fopo</w:t>
      </w:r>
      <w:proofErr w:type="spellEnd"/>
      <w:r w:rsidRPr="001760EC">
        <w:rPr>
          <w:rFonts w:asciiTheme="majorHAnsi" w:hAnsiTheme="majorHAnsi"/>
        </w:rPr>
        <w:t xml:space="preserve"> Bad</w:t>
      </w:r>
    </w:p>
    <w:p w14:paraId="793D45FF" w14:textId="77777777" w:rsidR="0090501D" w:rsidRPr="001760EC" w:rsidRDefault="0090501D" w:rsidP="0090501D">
      <w:pPr>
        <w:pStyle w:val="Heading4"/>
        <w:rPr>
          <w:rFonts w:asciiTheme="majorHAnsi" w:hAnsiTheme="majorHAnsi"/>
        </w:rPr>
      </w:pPr>
      <w:r w:rsidRPr="001760EC">
        <w:rPr>
          <w:rFonts w:asciiTheme="majorHAnsi" w:hAnsiTheme="majorHAnsi"/>
        </w:rPr>
        <w:t>Economic decline limits Xi’s foreign policy – too expensive</w:t>
      </w:r>
    </w:p>
    <w:p w14:paraId="3EB34631" w14:textId="77777777" w:rsidR="0090501D" w:rsidRPr="001760EC" w:rsidRDefault="0090501D" w:rsidP="0090501D">
      <w:pPr>
        <w:rPr>
          <w:rFonts w:asciiTheme="majorHAnsi" w:hAnsiTheme="majorHAnsi"/>
        </w:rPr>
      </w:pPr>
      <w:r w:rsidRPr="001760EC">
        <w:rPr>
          <w:rStyle w:val="Style13ptBold"/>
          <w:rFonts w:asciiTheme="majorHAnsi" w:hAnsiTheme="majorHAnsi"/>
        </w:rPr>
        <w:t>Blumenthal,</w:t>
      </w:r>
      <w:r w:rsidRPr="001760EC">
        <w:rPr>
          <w:rFonts w:asciiTheme="majorHAnsi" w:hAnsiTheme="majorHAnsi"/>
        </w:rPr>
        <w:t xml:space="preserve"> resident fellow at the American Enterprise Institute, </w:t>
      </w:r>
      <w:r w:rsidRPr="001760EC">
        <w:rPr>
          <w:rStyle w:val="Style13ptBold"/>
          <w:rFonts w:asciiTheme="majorHAnsi" w:hAnsiTheme="majorHAnsi"/>
        </w:rPr>
        <w:t>and Scissors,</w:t>
      </w:r>
      <w:r w:rsidRPr="001760EC">
        <w:rPr>
          <w:rFonts w:asciiTheme="majorHAnsi" w:hAnsiTheme="majorHAnsi"/>
        </w:rPr>
        <w:t xml:space="preserve"> resident scholar at the American Enterprise Institute, </w:t>
      </w:r>
      <w:r w:rsidRPr="001760EC">
        <w:rPr>
          <w:rStyle w:val="Style13ptBold"/>
          <w:rFonts w:asciiTheme="majorHAnsi" w:hAnsiTheme="majorHAnsi"/>
        </w:rPr>
        <w:t>2016</w:t>
      </w:r>
    </w:p>
    <w:p w14:paraId="7E9897B2" w14:textId="022A74D7" w:rsidR="0090501D" w:rsidRPr="001760EC" w:rsidRDefault="0090501D" w:rsidP="0090501D">
      <w:pPr>
        <w:rPr>
          <w:rFonts w:asciiTheme="majorHAnsi" w:hAnsiTheme="majorHAnsi"/>
        </w:rPr>
      </w:pPr>
      <w:r w:rsidRPr="001760EC">
        <w:rPr>
          <w:rFonts w:asciiTheme="majorHAnsi" w:hAnsiTheme="majorHAnsi"/>
        </w:rPr>
        <w:t>(Dan and Derek M., “China’s Great Stagnation” The National Interest, October 17 http://nationalinterest.org/feature/chinas-great-stagnation-18073, accessed 7-9-17, GDI-RH)</w:t>
      </w:r>
    </w:p>
    <w:p w14:paraId="3F0075F5" w14:textId="77777777" w:rsidR="0090501D" w:rsidRPr="001760EC" w:rsidRDefault="0090501D" w:rsidP="0090501D">
      <w:pPr>
        <w:rPr>
          <w:rFonts w:asciiTheme="majorHAnsi" w:hAnsiTheme="majorHAnsi"/>
          <w:sz w:val="16"/>
        </w:rPr>
      </w:pPr>
      <w:r w:rsidRPr="001760EC">
        <w:rPr>
          <w:rFonts w:asciiTheme="majorHAnsi" w:hAnsiTheme="majorHAnsi"/>
          <w:sz w:val="16"/>
        </w:rPr>
        <w:t xml:space="preserve">Second, </w:t>
      </w:r>
      <w:r w:rsidRPr="001760EC">
        <w:rPr>
          <w:rStyle w:val="StyleUnderline"/>
          <w:rFonts w:asciiTheme="majorHAnsi" w:hAnsiTheme="majorHAnsi"/>
        </w:rPr>
        <w:t>his ambitions may be unaffordable under conditions of economic stagnation.</w:t>
      </w:r>
      <w:r w:rsidRPr="001760EC">
        <w:rPr>
          <w:rFonts w:asciiTheme="majorHAnsi" w:hAnsiTheme="majorHAnsi"/>
          <w:sz w:val="16"/>
        </w:rPr>
        <w:t xml:space="preserve"> </w:t>
      </w:r>
      <w:r w:rsidRPr="001760EC">
        <w:rPr>
          <w:rStyle w:val="StyleUnderline"/>
          <w:rFonts w:asciiTheme="majorHAnsi" w:hAnsiTheme="majorHAnsi"/>
        </w:rPr>
        <w:t>Xi</w:t>
      </w:r>
      <w:r w:rsidRPr="001760EC">
        <w:rPr>
          <w:rFonts w:asciiTheme="majorHAnsi" w:hAnsiTheme="majorHAnsi"/>
          <w:sz w:val="16"/>
        </w:rPr>
        <w:t xml:space="preserve"> himself </w:t>
      </w:r>
      <w:r w:rsidRPr="001760EC">
        <w:rPr>
          <w:rStyle w:val="StyleUnderline"/>
          <w:rFonts w:asciiTheme="majorHAnsi" w:hAnsiTheme="majorHAnsi"/>
        </w:rPr>
        <w:t>hinted at these realities this spring</w:t>
      </w:r>
      <w:r w:rsidRPr="001760EC">
        <w:rPr>
          <w:rFonts w:asciiTheme="majorHAnsi" w:hAnsiTheme="majorHAnsi"/>
          <w:sz w:val="16"/>
        </w:rPr>
        <w:t xml:space="preserve">, </w:t>
      </w:r>
      <w:r w:rsidRPr="001760EC">
        <w:rPr>
          <w:rStyle w:val="StyleUnderline"/>
          <w:rFonts w:asciiTheme="majorHAnsi" w:hAnsiTheme="majorHAnsi"/>
        </w:rPr>
        <w:t>"In the face of mounting pressure resulting from the economic downturn, with a slowdown in budgetary income and growing expenditure, it is not easy to secure a normal rise in the military budget anymore."</w:t>
      </w:r>
      <w:r w:rsidRPr="001760EC">
        <w:rPr>
          <w:rFonts w:asciiTheme="majorHAnsi" w:hAnsiTheme="majorHAnsi"/>
          <w:sz w:val="16"/>
        </w:rPr>
        <w:t xml:space="preserve"> A PLA with budget increasing at "only" 5 percent a year will still be a formidable fighting force in East Asia, but </w:t>
      </w:r>
      <w:r w:rsidRPr="001760EC">
        <w:rPr>
          <w:rStyle w:val="StyleUnderline"/>
          <w:rFonts w:asciiTheme="majorHAnsi" w:hAnsiTheme="majorHAnsi"/>
        </w:rPr>
        <w:t>overseas basing, far seas missions, and infrastructure protection on the Asian continent are expensive endeavors</w:t>
      </w:r>
      <w:r w:rsidRPr="001760EC">
        <w:rPr>
          <w:rFonts w:asciiTheme="majorHAnsi" w:hAnsiTheme="majorHAnsi"/>
          <w:sz w:val="16"/>
        </w:rPr>
        <w:t xml:space="preserve">. And </w:t>
      </w:r>
      <w:r w:rsidRPr="001760EC">
        <w:rPr>
          <w:rStyle w:val="StyleUnderline"/>
          <w:rFonts w:asciiTheme="majorHAnsi" w:hAnsiTheme="majorHAnsi"/>
        </w:rPr>
        <w:t>5 percent increases will become an increasing strain on China's economy</w:t>
      </w:r>
      <w:r w:rsidRPr="001760EC">
        <w:rPr>
          <w:rFonts w:asciiTheme="majorHAnsi" w:hAnsiTheme="majorHAnsi"/>
          <w:sz w:val="16"/>
        </w:rPr>
        <w:t>.</w:t>
      </w:r>
    </w:p>
    <w:p w14:paraId="0FBA203C" w14:textId="77777777" w:rsidR="0090501D" w:rsidRPr="001760EC" w:rsidRDefault="0090501D" w:rsidP="0090501D">
      <w:pPr>
        <w:rPr>
          <w:rFonts w:asciiTheme="majorHAnsi" w:hAnsiTheme="majorHAnsi"/>
        </w:rPr>
      </w:pPr>
    </w:p>
    <w:p w14:paraId="7273444F" w14:textId="77777777" w:rsidR="0090501D" w:rsidRPr="001760EC" w:rsidRDefault="0090501D" w:rsidP="0090501D">
      <w:pPr>
        <w:pStyle w:val="Heading4"/>
        <w:rPr>
          <w:rFonts w:asciiTheme="majorHAnsi" w:hAnsiTheme="majorHAnsi"/>
        </w:rPr>
      </w:pPr>
      <w:r w:rsidRPr="001760EC">
        <w:rPr>
          <w:rFonts w:asciiTheme="majorHAnsi" w:hAnsiTheme="majorHAnsi"/>
        </w:rPr>
        <w:t>Xi foreign policy bad – large chance of failure which delegitimizes CCP</w:t>
      </w:r>
    </w:p>
    <w:p w14:paraId="4B107279" w14:textId="77777777" w:rsidR="0090501D" w:rsidRPr="001760EC" w:rsidRDefault="0090501D" w:rsidP="0090501D">
      <w:pPr>
        <w:rPr>
          <w:rFonts w:asciiTheme="majorHAnsi" w:hAnsiTheme="majorHAnsi"/>
        </w:rPr>
      </w:pPr>
      <w:r w:rsidRPr="001760EC">
        <w:rPr>
          <w:rStyle w:val="Style13ptBold"/>
          <w:rFonts w:asciiTheme="majorHAnsi" w:hAnsiTheme="majorHAnsi"/>
        </w:rPr>
        <w:t>Blumenthal,</w:t>
      </w:r>
      <w:r w:rsidRPr="001760EC">
        <w:rPr>
          <w:rFonts w:asciiTheme="majorHAnsi" w:hAnsiTheme="majorHAnsi"/>
        </w:rPr>
        <w:t xml:space="preserve"> resident fellow at the American Enterprise Institute, </w:t>
      </w:r>
      <w:r w:rsidRPr="001760EC">
        <w:rPr>
          <w:rStyle w:val="Style13ptBold"/>
          <w:rFonts w:asciiTheme="majorHAnsi" w:hAnsiTheme="majorHAnsi"/>
        </w:rPr>
        <w:t>and Scissors,</w:t>
      </w:r>
      <w:r w:rsidRPr="001760EC">
        <w:rPr>
          <w:rFonts w:asciiTheme="majorHAnsi" w:hAnsiTheme="majorHAnsi"/>
        </w:rPr>
        <w:t xml:space="preserve"> resident scholar at the American Enterprise Institute, </w:t>
      </w:r>
      <w:r w:rsidRPr="001760EC">
        <w:rPr>
          <w:rStyle w:val="Style13ptBold"/>
          <w:rFonts w:asciiTheme="majorHAnsi" w:hAnsiTheme="majorHAnsi"/>
        </w:rPr>
        <w:t>2016</w:t>
      </w:r>
    </w:p>
    <w:p w14:paraId="51047BD3" w14:textId="37C30E2A" w:rsidR="0090501D" w:rsidRPr="001760EC" w:rsidRDefault="0090501D" w:rsidP="0090501D">
      <w:pPr>
        <w:rPr>
          <w:rFonts w:asciiTheme="majorHAnsi" w:hAnsiTheme="majorHAnsi"/>
        </w:rPr>
      </w:pPr>
      <w:r w:rsidRPr="001760EC">
        <w:rPr>
          <w:rFonts w:asciiTheme="majorHAnsi" w:hAnsiTheme="majorHAnsi"/>
        </w:rPr>
        <w:t>(Dan and Derek M., “China’s Great Stagnation” The National Interest, October 17 http://nationalinterest.org/feature/chinas-great-stagnation-18073, accessed 7-9-17, GDI-RH)</w:t>
      </w:r>
    </w:p>
    <w:p w14:paraId="340F2EC3" w14:textId="77777777" w:rsidR="0090501D" w:rsidRPr="001760EC" w:rsidRDefault="0090501D" w:rsidP="0090501D">
      <w:pPr>
        <w:rPr>
          <w:rFonts w:asciiTheme="majorHAnsi" w:hAnsiTheme="majorHAnsi"/>
          <w:u w:val="single"/>
        </w:rPr>
      </w:pPr>
      <w:r w:rsidRPr="001760EC">
        <w:rPr>
          <w:rStyle w:val="StyleUnderline"/>
          <w:rFonts w:asciiTheme="majorHAnsi" w:hAnsiTheme="majorHAnsi"/>
        </w:rPr>
        <w:t>The risks of Xi's foreign policy approach are twofold. First, as Xi acquires a base in an unstable region, devotes more resources to Central Asia, and pushes contested maritime claims, the chances of a foreign policy failure have grown.</w:t>
      </w:r>
      <w:r w:rsidRPr="001760EC">
        <w:rPr>
          <w:rFonts w:asciiTheme="majorHAnsi" w:hAnsiTheme="majorHAnsi"/>
          <w:sz w:val="16"/>
        </w:rPr>
        <w:t xml:space="preserve"> </w:t>
      </w:r>
      <w:r w:rsidRPr="001760EC">
        <w:rPr>
          <w:rStyle w:val="StyleUnderline"/>
          <w:rFonts w:asciiTheme="majorHAnsi" w:hAnsiTheme="majorHAnsi"/>
        </w:rPr>
        <w:t xml:space="preserve">China has little experience managing a high-stakes competition </w:t>
      </w:r>
      <w:r w:rsidRPr="001760EC">
        <w:rPr>
          <w:rFonts w:asciiTheme="majorHAnsi" w:hAnsiTheme="majorHAnsi"/>
          <w:sz w:val="16"/>
        </w:rPr>
        <w:t xml:space="preserve">with a set of capable rivals such as the US and Japan, or countries willing to stand up to it under certain conditions such as Vietnam. Eventually, </w:t>
      </w:r>
      <w:r w:rsidRPr="001760EC">
        <w:rPr>
          <w:rStyle w:val="StyleUnderline"/>
          <w:rFonts w:asciiTheme="majorHAnsi" w:hAnsiTheme="majorHAnsi"/>
        </w:rPr>
        <w:t>one of its rivals may push back hard</w:t>
      </w:r>
      <w:r w:rsidRPr="001760EC">
        <w:rPr>
          <w:rFonts w:asciiTheme="majorHAnsi" w:hAnsiTheme="majorHAnsi"/>
          <w:sz w:val="16"/>
        </w:rPr>
        <w:t xml:space="preserve"> (e.g., demonstrating that the militarized new "islands" are indefensible or placing US and allied exercises closer and closer to its shores), </w:t>
      </w:r>
      <w:r w:rsidRPr="001760EC">
        <w:rPr>
          <w:rStyle w:val="StyleUnderline"/>
          <w:rFonts w:asciiTheme="majorHAnsi" w:hAnsiTheme="majorHAnsi"/>
        </w:rPr>
        <w:t>leaving Beijing with few palatable options</w:t>
      </w:r>
      <w:r w:rsidRPr="001760EC">
        <w:rPr>
          <w:rFonts w:asciiTheme="majorHAnsi" w:hAnsiTheme="majorHAnsi"/>
          <w:sz w:val="16"/>
        </w:rPr>
        <w:t xml:space="preserve">. </w:t>
      </w:r>
      <w:r w:rsidRPr="001760EC">
        <w:rPr>
          <w:rStyle w:val="StyleUnderline"/>
          <w:rFonts w:asciiTheme="majorHAnsi" w:hAnsiTheme="majorHAnsi"/>
        </w:rPr>
        <w:t>This scenario could be highly embarrassing to Xi who has cultivated a strong-man image.</w:t>
      </w:r>
      <w:r w:rsidRPr="001760EC">
        <w:rPr>
          <w:rFonts w:asciiTheme="majorHAnsi" w:hAnsiTheme="majorHAnsi"/>
          <w:sz w:val="16"/>
        </w:rPr>
        <w:t xml:space="preserve"> </w:t>
      </w:r>
      <w:r w:rsidRPr="001760EC">
        <w:rPr>
          <w:rStyle w:val="StyleUnderline"/>
          <w:rFonts w:asciiTheme="majorHAnsi" w:hAnsiTheme="majorHAnsi"/>
        </w:rPr>
        <w:t>Part of the party's claim to the mandate of heaven is that it is reversing centuries of foreign humiliation. No CCP leader can be seen creating new humiliations.</w:t>
      </w:r>
    </w:p>
    <w:p w14:paraId="20217E8E" w14:textId="77777777" w:rsidR="0090501D" w:rsidRPr="001760EC" w:rsidRDefault="0090501D" w:rsidP="00E24E2D">
      <w:pPr>
        <w:rPr>
          <w:rFonts w:asciiTheme="majorHAnsi" w:hAnsiTheme="majorHAnsi"/>
        </w:rPr>
      </w:pPr>
    </w:p>
    <w:p w14:paraId="57D74D0F" w14:textId="28C7B24D" w:rsidR="004E5CF9" w:rsidRPr="001760EC" w:rsidRDefault="004E5CF9" w:rsidP="004E5CF9">
      <w:pPr>
        <w:pStyle w:val="Heading1"/>
        <w:rPr>
          <w:rFonts w:asciiTheme="majorHAnsi" w:hAnsiTheme="majorHAnsi"/>
        </w:rPr>
      </w:pPr>
      <w:r w:rsidRPr="001760EC">
        <w:rPr>
          <w:rFonts w:asciiTheme="majorHAnsi" w:hAnsiTheme="majorHAnsi"/>
        </w:rPr>
        <w:lastRenderedPageBreak/>
        <w:t>To Sort</w:t>
      </w:r>
    </w:p>
    <w:p w14:paraId="25618212" w14:textId="4DCD1156" w:rsidR="004E5CF9" w:rsidRPr="001760EC" w:rsidRDefault="004E5CF9" w:rsidP="004E5CF9">
      <w:pPr>
        <w:pStyle w:val="Heading2"/>
        <w:rPr>
          <w:rFonts w:asciiTheme="majorHAnsi" w:hAnsiTheme="majorHAnsi"/>
        </w:rPr>
      </w:pPr>
      <w:r w:rsidRPr="001760EC">
        <w:rPr>
          <w:rFonts w:asciiTheme="majorHAnsi" w:hAnsiTheme="majorHAnsi"/>
        </w:rPr>
        <w:lastRenderedPageBreak/>
        <w:t>Not sure if we need these</w:t>
      </w:r>
    </w:p>
    <w:p w14:paraId="100FEB93" w14:textId="77777777" w:rsidR="004E5CF9" w:rsidRPr="001760EC" w:rsidRDefault="004E5CF9" w:rsidP="004E5CF9">
      <w:pPr>
        <w:rPr>
          <w:rFonts w:asciiTheme="majorHAnsi" w:hAnsiTheme="majorHAnsi"/>
        </w:rPr>
      </w:pPr>
    </w:p>
    <w:p w14:paraId="707CD3FF" w14:textId="77777777" w:rsidR="004E5CF9" w:rsidRPr="001760EC" w:rsidRDefault="004E5CF9" w:rsidP="004E5CF9">
      <w:pPr>
        <w:pStyle w:val="Heading3"/>
        <w:rPr>
          <w:rFonts w:asciiTheme="majorHAnsi" w:hAnsiTheme="majorHAnsi"/>
        </w:rPr>
      </w:pPr>
      <w:r w:rsidRPr="001760EC">
        <w:rPr>
          <w:rFonts w:asciiTheme="majorHAnsi" w:hAnsiTheme="majorHAnsi"/>
        </w:rPr>
        <w:lastRenderedPageBreak/>
        <w:t>Innovative Leadership Spills Over to Environmentally Friendly Tech</w:t>
      </w:r>
    </w:p>
    <w:p w14:paraId="7FDDCDE0" w14:textId="77777777" w:rsidR="004E5CF9" w:rsidRPr="001760EC" w:rsidRDefault="004E5CF9" w:rsidP="004E5CF9">
      <w:pPr>
        <w:pStyle w:val="Heading4"/>
        <w:rPr>
          <w:rFonts w:asciiTheme="majorHAnsi" w:hAnsiTheme="majorHAnsi"/>
        </w:rPr>
      </w:pPr>
      <w:r w:rsidRPr="001760EC">
        <w:rPr>
          <w:rFonts w:asciiTheme="majorHAnsi" w:hAnsiTheme="majorHAnsi"/>
        </w:rPr>
        <w:t>Innovative leadership increases environmentally friendly technologies to mitigate climate change</w:t>
      </w:r>
    </w:p>
    <w:p w14:paraId="7B300E78" w14:textId="77777777" w:rsidR="004E5CF9" w:rsidRPr="001760EC" w:rsidRDefault="004E5CF9" w:rsidP="004E5CF9">
      <w:pPr>
        <w:rPr>
          <w:rFonts w:asciiTheme="majorHAnsi" w:hAnsiTheme="majorHAnsi"/>
        </w:rPr>
      </w:pPr>
      <w:proofErr w:type="spellStart"/>
      <w:r w:rsidRPr="001760EC">
        <w:rPr>
          <w:rStyle w:val="Style13ptBold"/>
          <w:rFonts w:asciiTheme="majorHAnsi" w:hAnsiTheme="majorHAnsi"/>
        </w:rPr>
        <w:t>Chassagnon</w:t>
      </w:r>
      <w:proofErr w:type="spellEnd"/>
      <w:r w:rsidRPr="001760EC">
        <w:rPr>
          <w:rStyle w:val="Style13ptBold"/>
          <w:rFonts w:asciiTheme="majorHAnsi" w:hAnsiTheme="majorHAnsi"/>
        </w:rPr>
        <w:t xml:space="preserve">, </w:t>
      </w:r>
      <w:r w:rsidRPr="001760EC">
        <w:rPr>
          <w:rFonts w:asciiTheme="majorHAnsi" w:hAnsiTheme="majorHAnsi"/>
        </w:rPr>
        <w:t xml:space="preserve">professor of Economics at Grenoble </w:t>
      </w:r>
      <w:proofErr w:type="spellStart"/>
      <w:r w:rsidRPr="001760EC">
        <w:rPr>
          <w:rFonts w:asciiTheme="majorHAnsi" w:hAnsiTheme="majorHAnsi"/>
        </w:rPr>
        <w:t>Alpes</w:t>
      </w:r>
      <w:proofErr w:type="spellEnd"/>
      <w:r w:rsidRPr="001760EC">
        <w:rPr>
          <w:rFonts w:asciiTheme="majorHAnsi" w:hAnsiTheme="majorHAnsi"/>
        </w:rPr>
        <w:t xml:space="preserve"> University, and </w:t>
      </w:r>
      <w:proofErr w:type="spellStart"/>
      <w:r w:rsidRPr="001760EC">
        <w:rPr>
          <w:rFonts w:asciiTheme="majorHAnsi" w:hAnsiTheme="majorHAnsi"/>
        </w:rPr>
        <w:t>Haned</w:t>
      </w:r>
      <w:proofErr w:type="spellEnd"/>
      <w:r w:rsidRPr="001760EC">
        <w:rPr>
          <w:rFonts w:asciiTheme="majorHAnsi" w:hAnsiTheme="majorHAnsi"/>
        </w:rPr>
        <w:t xml:space="preserve">, Doctor in Economics at the University of Lyon, </w:t>
      </w:r>
      <w:r w:rsidRPr="001760EC">
        <w:rPr>
          <w:rStyle w:val="Style13ptBold"/>
          <w:rFonts w:asciiTheme="majorHAnsi" w:hAnsiTheme="majorHAnsi"/>
        </w:rPr>
        <w:t>2015</w:t>
      </w:r>
    </w:p>
    <w:p w14:paraId="7DA81AC9" w14:textId="10D42BDF" w:rsidR="004E5CF9" w:rsidRPr="001760EC" w:rsidRDefault="004E5CF9" w:rsidP="004E5CF9">
      <w:pPr>
        <w:rPr>
          <w:rFonts w:asciiTheme="majorHAnsi" w:hAnsiTheme="majorHAnsi"/>
        </w:rPr>
      </w:pPr>
      <w:r w:rsidRPr="001760EC">
        <w:rPr>
          <w:rFonts w:asciiTheme="majorHAnsi" w:hAnsiTheme="majorHAnsi"/>
        </w:rPr>
        <w:t>(</w:t>
      </w:r>
      <w:proofErr w:type="spellStart"/>
      <w:r w:rsidRPr="001760EC">
        <w:rPr>
          <w:rFonts w:asciiTheme="majorHAnsi" w:hAnsiTheme="majorHAnsi"/>
        </w:rPr>
        <w:t>Virgile</w:t>
      </w:r>
      <w:proofErr w:type="spellEnd"/>
      <w:r w:rsidRPr="001760EC">
        <w:rPr>
          <w:rFonts w:asciiTheme="majorHAnsi" w:hAnsiTheme="majorHAnsi"/>
        </w:rPr>
        <w:t xml:space="preserve"> and </w:t>
      </w:r>
      <w:proofErr w:type="spellStart"/>
      <w:r w:rsidRPr="001760EC">
        <w:rPr>
          <w:rFonts w:asciiTheme="majorHAnsi" w:hAnsiTheme="majorHAnsi"/>
        </w:rPr>
        <w:t>Naciba</w:t>
      </w:r>
      <w:proofErr w:type="spellEnd"/>
      <w:r w:rsidRPr="001760EC">
        <w:rPr>
          <w:rFonts w:asciiTheme="majorHAnsi" w:hAnsiTheme="majorHAnsi"/>
        </w:rPr>
        <w:t>, “The relevance of innovation leadership for environmental benefits: A firm-level empirical analysis on French firms” Technological Forecasting &amp; Social Change Volume 91, pg. 194-207, https://www.researchgate.net/publication/260559013_The_relevance_of_innovation_leadership_for_environmental_benefits_A_firm-level_empirical_analysis_on_French_firms, accessed 7-8-17, GDI-RH)</w:t>
      </w:r>
    </w:p>
    <w:p w14:paraId="35188157" w14:textId="77777777" w:rsidR="004E5CF9" w:rsidRPr="001760EC" w:rsidRDefault="004E5CF9" w:rsidP="004E5CF9">
      <w:pPr>
        <w:rPr>
          <w:rStyle w:val="StyleUnderline"/>
          <w:rFonts w:asciiTheme="majorHAnsi" w:hAnsiTheme="majorHAnsi"/>
        </w:rPr>
      </w:pPr>
      <w:r w:rsidRPr="001760EC">
        <w:rPr>
          <w:rFonts w:asciiTheme="majorHAnsi" w:hAnsiTheme="majorHAnsi"/>
          <w:sz w:val="16"/>
        </w:rPr>
        <w:t xml:space="preserve">The paper aimed to fill a gap in the literature by theoretically and empirically investigating the impact of innovation leadership on the implementation of environmental innovations. In this regard, the paper appears to be novel and completes the abundant recent literature on this subject. </w:t>
      </w:r>
      <w:r w:rsidRPr="001760EC">
        <w:rPr>
          <w:rStyle w:val="StyleUnderline"/>
          <w:rFonts w:asciiTheme="majorHAnsi" w:hAnsiTheme="majorHAnsi"/>
        </w:rPr>
        <w:t>The results of our</w:t>
      </w:r>
      <w:r w:rsidRPr="001760EC">
        <w:rPr>
          <w:rFonts w:asciiTheme="majorHAnsi" w:hAnsiTheme="majorHAnsi"/>
          <w:sz w:val="16"/>
        </w:rPr>
        <w:t xml:space="preserve"> Heckman estimation </w:t>
      </w:r>
      <w:r w:rsidRPr="001760EC">
        <w:rPr>
          <w:rStyle w:val="StyleUnderline"/>
          <w:rFonts w:asciiTheme="majorHAnsi" w:hAnsiTheme="majorHAnsi"/>
        </w:rPr>
        <w:t>models show a strong impact of innovation leadership, on all the alternative variables used to measure innovation with environmental benefits.</w:t>
      </w:r>
      <w:r w:rsidRPr="001760EC">
        <w:rPr>
          <w:rFonts w:asciiTheme="majorHAnsi" w:hAnsiTheme="majorHAnsi"/>
          <w:sz w:val="16"/>
        </w:rPr>
        <w:t xml:space="preserve"> </w:t>
      </w:r>
      <w:r w:rsidRPr="001760EC">
        <w:rPr>
          <w:rStyle w:val="StyleUnderline"/>
          <w:rFonts w:asciiTheme="majorHAnsi" w:hAnsiTheme="majorHAnsi"/>
        </w:rPr>
        <w:t>While</w:t>
      </w:r>
      <w:r w:rsidRPr="001760EC">
        <w:rPr>
          <w:rFonts w:asciiTheme="majorHAnsi" w:hAnsiTheme="majorHAnsi"/>
          <w:sz w:val="16"/>
        </w:rPr>
        <w:t xml:space="preserve"> </w:t>
      </w:r>
      <w:r w:rsidRPr="001760EC">
        <w:rPr>
          <w:rStyle w:val="StyleUnderline"/>
          <w:rFonts w:asciiTheme="majorHAnsi" w:hAnsiTheme="majorHAnsi"/>
        </w:rPr>
        <w:t>the effect on technological leadership measured with innovation persistence is higher on environmental innovations used in the production process, higher market shares induced by innovation activities have a stronger impact on end of pipe technologies</w:t>
      </w:r>
      <w:r w:rsidRPr="001760EC">
        <w:rPr>
          <w:rFonts w:asciiTheme="majorHAnsi" w:hAnsiTheme="majorHAnsi"/>
          <w:sz w:val="16"/>
        </w:rPr>
        <w:t xml:space="preserve">. Additionally, </w:t>
      </w:r>
      <w:r w:rsidRPr="001760EC">
        <w:rPr>
          <w:rStyle w:val="StyleUnderline"/>
          <w:rFonts w:asciiTheme="majorHAnsi" w:hAnsiTheme="majorHAnsi"/>
        </w:rPr>
        <w:t>while regulation is an important driver of all eco-innovations, market side determinants seem to have a stronger influence on end of pipe procedures.</w:t>
      </w:r>
    </w:p>
    <w:p w14:paraId="0826A4E0" w14:textId="77777777" w:rsidR="004E5CF9" w:rsidRPr="001760EC" w:rsidRDefault="004E5CF9" w:rsidP="004E5CF9">
      <w:pPr>
        <w:rPr>
          <w:rStyle w:val="StyleUnderline"/>
          <w:rFonts w:asciiTheme="majorHAnsi" w:hAnsiTheme="majorHAnsi"/>
        </w:rPr>
      </w:pPr>
      <w:r w:rsidRPr="001760EC">
        <w:rPr>
          <w:rFonts w:asciiTheme="majorHAnsi" w:hAnsiTheme="majorHAnsi"/>
          <w:sz w:val="16"/>
        </w:rPr>
        <w:t xml:space="preserve">From a broader perspective, </w:t>
      </w:r>
      <w:r w:rsidRPr="001760EC">
        <w:rPr>
          <w:rStyle w:val="StyleUnderline"/>
          <w:rFonts w:asciiTheme="majorHAnsi" w:hAnsiTheme="majorHAnsi"/>
        </w:rPr>
        <w:t>innovation leadership seems to be a means of seizing new innovation opportunities in the knowledge economy.</w:t>
      </w:r>
      <w:r w:rsidRPr="001760EC">
        <w:rPr>
          <w:rFonts w:asciiTheme="majorHAnsi" w:hAnsiTheme="majorHAnsi"/>
          <w:sz w:val="16"/>
        </w:rPr>
        <w:t xml:space="preserve"> From a </w:t>
      </w:r>
      <w:proofErr w:type="spellStart"/>
      <w:r w:rsidRPr="001760EC">
        <w:rPr>
          <w:rFonts w:asciiTheme="majorHAnsi" w:hAnsiTheme="majorHAnsi"/>
          <w:sz w:val="16"/>
        </w:rPr>
        <w:t>Marchian</w:t>
      </w:r>
      <w:proofErr w:type="spellEnd"/>
      <w:r w:rsidRPr="001760EC">
        <w:rPr>
          <w:rFonts w:asciiTheme="majorHAnsi" w:hAnsiTheme="majorHAnsi"/>
          <w:sz w:val="16"/>
        </w:rPr>
        <w:t xml:space="preserve"> point of view, </w:t>
      </w:r>
      <w:r w:rsidRPr="001760EC">
        <w:rPr>
          <w:rStyle w:val="StyleUnderline"/>
          <w:rFonts w:asciiTheme="majorHAnsi" w:hAnsiTheme="majorHAnsi"/>
        </w:rPr>
        <w:t>it also seems to be a means of preventing institutional and global demand changes by combining exploitation and exploration strategies.</w:t>
      </w:r>
    </w:p>
    <w:p w14:paraId="4D8FD6AD" w14:textId="77777777" w:rsidR="004E5CF9" w:rsidRPr="001760EC" w:rsidRDefault="004E5CF9" w:rsidP="004E5CF9">
      <w:pPr>
        <w:rPr>
          <w:rStyle w:val="StyleUnderline"/>
          <w:rFonts w:asciiTheme="majorHAnsi" w:hAnsiTheme="majorHAnsi"/>
        </w:rPr>
      </w:pPr>
      <w:r w:rsidRPr="001760EC">
        <w:rPr>
          <w:rFonts w:asciiTheme="majorHAnsi" w:hAnsiTheme="majorHAnsi"/>
          <w:sz w:val="16"/>
        </w:rPr>
        <w:t xml:space="preserve">The overall results that we have obtained suggest that </w:t>
      </w:r>
      <w:r w:rsidRPr="001760EC">
        <w:rPr>
          <w:rStyle w:val="StyleUnderline"/>
          <w:rFonts w:asciiTheme="majorHAnsi" w:hAnsiTheme="majorHAnsi"/>
        </w:rPr>
        <w:t>innovation strategies tend to systematically include environmentally friendly practices with different depths</w:t>
      </w:r>
      <w:r w:rsidRPr="001760EC">
        <w:rPr>
          <w:rFonts w:asciiTheme="majorHAnsi" w:hAnsiTheme="majorHAnsi"/>
          <w:sz w:val="16"/>
        </w:rPr>
        <w:t xml:space="preserve">. Therefore, this paper sheds light on the fact the debate should be focused not on the depth of practices but rather on the factors that conduct/drive firms to generate environmental innovations. There also might be another causality explaining the link that we have tested that opens the way for future researches. </w:t>
      </w:r>
      <w:r w:rsidRPr="001760EC">
        <w:rPr>
          <w:rStyle w:val="StyleUnderline"/>
          <w:rFonts w:asciiTheme="majorHAnsi" w:hAnsiTheme="majorHAnsi"/>
        </w:rPr>
        <w:t xml:space="preserve">Environmental friendly practices, as they become more important </w:t>
      </w:r>
      <w:r w:rsidRPr="001760EC">
        <w:rPr>
          <w:rFonts w:asciiTheme="majorHAnsi" w:hAnsiTheme="majorHAnsi"/>
          <w:sz w:val="16"/>
        </w:rPr>
        <w:t>in firms</w:t>
      </w:r>
      <w:r w:rsidRPr="001760EC">
        <w:rPr>
          <w:rStyle w:val="StyleUnderline"/>
          <w:rFonts w:asciiTheme="majorHAnsi" w:hAnsiTheme="majorHAnsi"/>
        </w:rPr>
        <w:t xml:space="preserve"> might be also important determinants for innovation leadership. </w:t>
      </w:r>
      <w:r w:rsidRPr="001760EC">
        <w:rPr>
          <w:rFonts w:asciiTheme="majorHAnsi" w:hAnsiTheme="majorHAnsi"/>
          <w:sz w:val="16"/>
        </w:rPr>
        <w:t xml:space="preserve">Very different from the traditional “pull and push” drivers of innovations, </w:t>
      </w:r>
      <w:r w:rsidRPr="001760EC">
        <w:rPr>
          <w:rStyle w:val="StyleUnderline"/>
          <w:rFonts w:asciiTheme="majorHAnsi" w:hAnsiTheme="majorHAnsi"/>
        </w:rPr>
        <w:t xml:space="preserve">environ- mental friendly products could constitute a new and important reason </w:t>
      </w:r>
      <w:r w:rsidRPr="001760EC">
        <w:rPr>
          <w:rFonts w:asciiTheme="majorHAnsi" w:hAnsiTheme="majorHAnsi"/>
          <w:sz w:val="16"/>
        </w:rPr>
        <w:t>for firms</w:t>
      </w:r>
      <w:r w:rsidRPr="001760EC">
        <w:rPr>
          <w:rStyle w:val="StyleUnderline"/>
          <w:rFonts w:asciiTheme="majorHAnsi" w:hAnsiTheme="majorHAnsi"/>
        </w:rPr>
        <w:t xml:space="preserve"> to engage continuously in innovation projects.</w:t>
      </w:r>
    </w:p>
    <w:p w14:paraId="4F1EED27" w14:textId="77777777" w:rsidR="004E5CF9" w:rsidRPr="001760EC" w:rsidRDefault="004E5CF9" w:rsidP="004E5CF9">
      <w:pPr>
        <w:rPr>
          <w:rFonts w:asciiTheme="majorHAnsi" w:hAnsiTheme="majorHAnsi"/>
        </w:rPr>
      </w:pPr>
    </w:p>
    <w:sectPr w:rsidR="004E5CF9" w:rsidRPr="001760E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31096"/>
    <w:rsid w:val="000029E3"/>
    <w:rsid w:val="000029E8"/>
    <w:rsid w:val="00004225"/>
    <w:rsid w:val="00004D60"/>
    <w:rsid w:val="000066CA"/>
    <w:rsid w:val="00007264"/>
    <w:rsid w:val="000076A9"/>
    <w:rsid w:val="00014F09"/>
    <w:rsid w:val="00014FAD"/>
    <w:rsid w:val="0001556A"/>
    <w:rsid w:val="00015D2A"/>
    <w:rsid w:val="0002490B"/>
    <w:rsid w:val="00026465"/>
    <w:rsid w:val="00030204"/>
    <w:rsid w:val="000312A0"/>
    <w:rsid w:val="0003396C"/>
    <w:rsid w:val="00035337"/>
    <w:rsid w:val="0004343A"/>
    <w:rsid w:val="00052FB1"/>
    <w:rsid w:val="00054276"/>
    <w:rsid w:val="000547B1"/>
    <w:rsid w:val="00054EE9"/>
    <w:rsid w:val="0006091E"/>
    <w:rsid w:val="000636D9"/>
    <w:rsid w:val="000638C1"/>
    <w:rsid w:val="00064F91"/>
    <w:rsid w:val="00065FEE"/>
    <w:rsid w:val="00066E3C"/>
    <w:rsid w:val="00072718"/>
    <w:rsid w:val="0007381E"/>
    <w:rsid w:val="00076094"/>
    <w:rsid w:val="00083FFE"/>
    <w:rsid w:val="0008785F"/>
    <w:rsid w:val="00090CBE"/>
    <w:rsid w:val="00094DEC"/>
    <w:rsid w:val="000A2D8A"/>
    <w:rsid w:val="000D26A6"/>
    <w:rsid w:val="000D2B90"/>
    <w:rsid w:val="000D6ED8"/>
    <w:rsid w:val="000D717B"/>
    <w:rsid w:val="000E326B"/>
    <w:rsid w:val="000F7CC5"/>
    <w:rsid w:val="00100B28"/>
    <w:rsid w:val="001078C7"/>
    <w:rsid w:val="00117316"/>
    <w:rsid w:val="001209B4"/>
    <w:rsid w:val="00126DA0"/>
    <w:rsid w:val="00153260"/>
    <w:rsid w:val="00156608"/>
    <w:rsid w:val="001760EC"/>
    <w:rsid w:val="001761FC"/>
    <w:rsid w:val="00182655"/>
    <w:rsid w:val="001840F2"/>
    <w:rsid w:val="00185134"/>
    <w:rsid w:val="001856C6"/>
    <w:rsid w:val="00191B5F"/>
    <w:rsid w:val="00192487"/>
    <w:rsid w:val="00192725"/>
    <w:rsid w:val="00193416"/>
    <w:rsid w:val="00195073"/>
    <w:rsid w:val="0019668D"/>
    <w:rsid w:val="001A25FD"/>
    <w:rsid w:val="001A4E9D"/>
    <w:rsid w:val="001A5371"/>
    <w:rsid w:val="001A72C7"/>
    <w:rsid w:val="001B28A0"/>
    <w:rsid w:val="001B6955"/>
    <w:rsid w:val="001B73E3"/>
    <w:rsid w:val="001C316D"/>
    <w:rsid w:val="001D1A0D"/>
    <w:rsid w:val="001D36BF"/>
    <w:rsid w:val="001D4C28"/>
    <w:rsid w:val="001E0B1F"/>
    <w:rsid w:val="001E0C0F"/>
    <w:rsid w:val="001E1E0B"/>
    <w:rsid w:val="001E38AF"/>
    <w:rsid w:val="001E5353"/>
    <w:rsid w:val="001F1173"/>
    <w:rsid w:val="001F175B"/>
    <w:rsid w:val="002005A8"/>
    <w:rsid w:val="00203DD8"/>
    <w:rsid w:val="00204E1D"/>
    <w:rsid w:val="002059BD"/>
    <w:rsid w:val="00207FD8"/>
    <w:rsid w:val="00210FAF"/>
    <w:rsid w:val="00211D1E"/>
    <w:rsid w:val="00213B1E"/>
    <w:rsid w:val="00215284"/>
    <w:rsid w:val="002168F2"/>
    <w:rsid w:val="0022589F"/>
    <w:rsid w:val="0022601E"/>
    <w:rsid w:val="002333C5"/>
    <w:rsid w:val="002343FE"/>
    <w:rsid w:val="00235F7B"/>
    <w:rsid w:val="002369CE"/>
    <w:rsid w:val="002502CF"/>
    <w:rsid w:val="0026447C"/>
    <w:rsid w:val="0026667D"/>
    <w:rsid w:val="00267A2E"/>
    <w:rsid w:val="00267EBB"/>
    <w:rsid w:val="0027023B"/>
    <w:rsid w:val="0027025C"/>
    <w:rsid w:val="00272F3F"/>
    <w:rsid w:val="00274EDB"/>
    <w:rsid w:val="0027729E"/>
    <w:rsid w:val="00280D2A"/>
    <w:rsid w:val="002843B2"/>
    <w:rsid w:val="00284DD5"/>
    <w:rsid w:val="00284ED6"/>
    <w:rsid w:val="00290C5A"/>
    <w:rsid w:val="00290C92"/>
    <w:rsid w:val="0029647A"/>
    <w:rsid w:val="00296504"/>
    <w:rsid w:val="002B5511"/>
    <w:rsid w:val="002B55D6"/>
    <w:rsid w:val="002B7ACF"/>
    <w:rsid w:val="002C5FB9"/>
    <w:rsid w:val="002E0643"/>
    <w:rsid w:val="002E392E"/>
    <w:rsid w:val="002E6BBC"/>
    <w:rsid w:val="002F1BA9"/>
    <w:rsid w:val="002F1D37"/>
    <w:rsid w:val="002F303D"/>
    <w:rsid w:val="002F6E74"/>
    <w:rsid w:val="00303C36"/>
    <w:rsid w:val="003102F6"/>
    <w:rsid w:val="003106B3"/>
    <w:rsid w:val="00310C73"/>
    <w:rsid w:val="00311430"/>
    <w:rsid w:val="0031385D"/>
    <w:rsid w:val="003171AB"/>
    <w:rsid w:val="003223B2"/>
    <w:rsid w:val="00322A67"/>
    <w:rsid w:val="00323FBC"/>
    <w:rsid w:val="00330E13"/>
    <w:rsid w:val="00331AE7"/>
    <w:rsid w:val="00335A23"/>
    <w:rsid w:val="00340707"/>
    <w:rsid w:val="00341C61"/>
    <w:rsid w:val="00351841"/>
    <w:rsid w:val="00355113"/>
    <w:rsid w:val="003624A6"/>
    <w:rsid w:val="00364ADF"/>
    <w:rsid w:val="00365C8D"/>
    <w:rsid w:val="003670D9"/>
    <w:rsid w:val="00370B41"/>
    <w:rsid w:val="00371B27"/>
    <w:rsid w:val="00371D66"/>
    <w:rsid w:val="003726C3"/>
    <w:rsid w:val="00375D2E"/>
    <w:rsid w:val="00383071"/>
    <w:rsid w:val="00383B19"/>
    <w:rsid w:val="00384CBC"/>
    <w:rsid w:val="00385D1C"/>
    <w:rsid w:val="00387C0D"/>
    <w:rsid w:val="003933F9"/>
    <w:rsid w:val="00395864"/>
    <w:rsid w:val="00396557"/>
    <w:rsid w:val="00397316"/>
    <w:rsid w:val="003A248F"/>
    <w:rsid w:val="003A4D9C"/>
    <w:rsid w:val="003B1668"/>
    <w:rsid w:val="003C5F4C"/>
    <w:rsid w:val="003D380D"/>
    <w:rsid w:val="003D5E6B"/>
    <w:rsid w:val="003D5EA8"/>
    <w:rsid w:val="003D7B28"/>
    <w:rsid w:val="003E305E"/>
    <w:rsid w:val="003E34DB"/>
    <w:rsid w:val="003E5302"/>
    <w:rsid w:val="003E5BF1"/>
    <w:rsid w:val="003F108B"/>
    <w:rsid w:val="003F2452"/>
    <w:rsid w:val="003F41EA"/>
    <w:rsid w:val="003F7DF0"/>
    <w:rsid w:val="004039AF"/>
    <w:rsid w:val="00407AFF"/>
    <w:rsid w:val="0041155D"/>
    <w:rsid w:val="004143D7"/>
    <w:rsid w:val="004170BF"/>
    <w:rsid w:val="004270E3"/>
    <w:rsid w:val="004322AF"/>
    <w:rsid w:val="004348DC"/>
    <w:rsid w:val="00434921"/>
    <w:rsid w:val="00435E64"/>
    <w:rsid w:val="00442018"/>
    <w:rsid w:val="00442562"/>
    <w:rsid w:val="0044400D"/>
    <w:rsid w:val="00445A10"/>
    <w:rsid w:val="00446567"/>
    <w:rsid w:val="0044719A"/>
    <w:rsid w:val="00447B10"/>
    <w:rsid w:val="004510A9"/>
    <w:rsid w:val="00452EE4"/>
    <w:rsid w:val="00452F0B"/>
    <w:rsid w:val="004536D6"/>
    <w:rsid w:val="00456F9B"/>
    <w:rsid w:val="00457224"/>
    <w:rsid w:val="00471A9A"/>
    <w:rsid w:val="00471EE1"/>
    <w:rsid w:val="0047482C"/>
    <w:rsid w:val="00475436"/>
    <w:rsid w:val="0047726C"/>
    <w:rsid w:val="0048047E"/>
    <w:rsid w:val="00482AF9"/>
    <w:rsid w:val="00496BB2"/>
    <w:rsid w:val="004B37B4"/>
    <w:rsid w:val="004B72B4"/>
    <w:rsid w:val="004C0314"/>
    <w:rsid w:val="004C0D3D"/>
    <w:rsid w:val="004C0E9E"/>
    <w:rsid w:val="004C213E"/>
    <w:rsid w:val="004C376C"/>
    <w:rsid w:val="004C54AE"/>
    <w:rsid w:val="004C657F"/>
    <w:rsid w:val="004C6A50"/>
    <w:rsid w:val="004D17D8"/>
    <w:rsid w:val="004D1F82"/>
    <w:rsid w:val="004D52D8"/>
    <w:rsid w:val="004E355B"/>
    <w:rsid w:val="004E5CF9"/>
    <w:rsid w:val="004E5F08"/>
    <w:rsid w:val="004E7584"/>
    <w:rsid w:val="004F4481"/>
    <w:rsid w:val="005028E5"/>
    <w:rsid w:val="00503735"/>
    <w:rsid w:val="005067B9"/>
    <w:rsid w:val="00516A88"/>
    <w:rsid w:val="00522065"/>
    <w:rsid w:val="005224F2"/>
    <w:rsid w:val="00533F1C"/>
    <w:rsid w:val="00536D8B"/>
    <w:rsid w:val="005379C3"/>
    <w:rsid w:val="00542BD9"/>
    <w:rsid w:val="005516EF"/>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445D"/>
    <w:rsid w:val="005A4D4E"/>
    <w:rsid w:val="005A7237"/>
    <w:rsid w:val="005B21FA"/>
    <w:rsid w:val="005B3244"/>
    <w:rsid w:val="005B4451"/>
    <w:rsid w:val="005B6EE8"/>
    <w:rsid w:val="005B7731"/>
    <w:rsid w:val="005C4515"/>
    <w:rsid w:val="005C4924"/>
    <w:rsid w:val="005C4C41"/>
    <w:rsid w:val="005C5602"/>
    <w:rsid w:val="005C74A6"/>
    <w:rsid w:val="005D10E3"/>
    <w:rsid w:val="005D3B4D"/>
    <w:rsid w:val="005D615C"/>
    <w:rsid w:val="005E1860"/>
    <w:rsid w:val="005E2D7A"/>
    <w:rsid w:val="005F063B"/>
    <w:rsid w:val="005F192D"/>
    <w:rsid w:val="005F24C8"/>
    <w:rsid w:val="005F26AF"/>
    <w:rsid w:val="00601159"/>
    <w:rsid w:val="00607D6C"/>
    <w:rsid w:val="0061383D"/>
    <w:rsid w:val="00614D69"/>
    <w:rsid w:val="00617030"/>
    <w:rsid w:val="00621301"/>
    <w:rsid w:val="0062173F"/>
    <w:rsid w:val="006235FB"/>
    <w:rsid w:val="0062434E"/>
    <w:rsid w:val="00626A15"/>
    <w:rsid w:val="006271DF"/>
    <w:rsid w:val="006379E9"/>
    <w:rsid w:val="006438CB"/>
    <w:rsid w:val="006529B9"/>
    <w:rsid w:val="00654695"/>
    <w:rsid w:val="0065500A"/>
    <w:rsid w:val="00655217"/>
    <w:rsid w:val="0065727C"/>
    <w:rsid w:val="00660BFD"/>
    <w:rsid w:val="006625CF"/>
    <w:rsid w:val="006735FE"/>
    <w:rsid w:val="00674A78"/>
    <w:rsid w:val="00684E35"/>
    <w:rsid w:val="0069440B"/>
    <w:rsid w:val="00696A16"/>
    <w:rsid w:val="006A4840"/>
    <w:rsid w:val="006A52A0"/>
    <w:rsid w:val="006A7E1D"/>
    <w:rsid w:val="006C3A56"/>
    <w:rsid w:val="006D13F4"/>
    <w:rsid w:val="006D6AED"/>
    <w:rsid w:val="006E6D0B"/>
    <w:rsid w:val="006F126E"/>
    <w:rsid w:val="006F32C9"/>
    <w:rsid w:val="006F3834"/>
    <w:rsid w:val="006F5693"/>
    <w:rsid w:val="006F5D4C"/>
    <w:rsid w:val="007109DE"/>
    <w:rsid w:val="00711C04"/>
    <w:rsid w:val="00717B01"/>
    <w:rsid w:val="0072210D"/>
    <w:rsid w:val="007227D9"/>
    <w:rsid w:val="0072491F"/>
    <w:rsid w:val="00725598"/>
    <w:rsid w:val="007361DB"/>
    <w:rsid w:val="007374A1"/>
    <w:rsid w:val="00752712"/>
    <w:rsid w:val="00753A84"/>
    <w:rsid w:val="007611F5"/>
    <w:rsid w:val="007619E4"/>
    <w:rsid w:val="00761E75"/>
    <w:rsid w:val="007635BE"/>
    <w:rsid w:val="0076495E"/>
    <w:rsid w:val="00765FC8"/>
    <w:rsid w:val="0077213D"/>
    <w:rsid w:val="0077318A"/>
    <w:rsid w:val="00773A5F"/>
    <w:rsid w:val="00775694"/>
    <w:rsid w:val="0077649A"/>
    <w:rsid w:val="00776C8E"/>
    <w:rsid w:val="00786747"/>
    <w:rsid w:val="007869E0"/>
    <w:rsid w:val="00793F46"/>
    <w:rsid w:val="007A1325"/>
    <w:rsid w:val="007A1A18"/>
    <w:rsid w:val="007A3BAF"/>
    <w:rsid w:val="007A6742"/>
    <w:rsid w:val="007A6BDF"/>
    <w:rsid w:val="007B53D8"/>
    <w:rsid w:val="007C22C5"/>
    <w:rsid w:val="007C57E1"/>
    <w:rsid w:val="007C5811"/>
    <w:rsid w:val="007D2DF5"/>
    <w:rsid w:val="007D451A"/>
    <w:rsid w:val="007D5E3E"/>
    <w:rsid w:val="007D7596"/>
    <w:rsid w:val="007E242C"/>
    <w:rsid w:val="007E521A"/>
    <w:rsid w:val="007E6631"/>
    <w:rsid w:val="007F1AD2"/>
    <w:rsid w:val="00803A12"/>
    <w:rsid w:val="00804B40"/>
    <w:rsid w:val="00805417"/>
    <w:rsid w:val="00817709"/>
    <w:rsid w:val="008266F9"/>
    <w:rsid w:val="008267E2"/>
    <w:rsid w:val="00826A9B"/>
    <w:rsid w:val="00834842"/>
    <w:rsid w:val="00840E7B"/>
    <w:rsid w:val="008419CA"/>
    <w:rsid w:val="00845554"/>
    <w:rsid w:val="00847650"/>
    <w:rsid w:val="008536AF"/>
    <w:rsid w:val="00853D40"/>
    <w:rsid w:val="008564FC"/>
    <w:rsid w:val="00862DE6"/>
    <w:rsid w:val="00864E76"/>
    <w:rsid w:val="00872581"/>
    <w:rsid w:val="0087459D"/>
    <w:rsid w:val="0087680F"/>
    <w:rsid w:val="00876D81"/>
    <w:rsid w:val="00881D86"/>
    <w:rsid w:val="00881FEC"/>
    <w:rsid w:val="00883306"/>
    <w:rsid w:val="0088591D"/>
    <w:rsid w:val="008904F9"/>
    <w:rsid w:val="00890E4C"/>
    <w:rsid w:val="00890E74"/>
    <w:rsid w:val="00892798"/>
    <w:rsid w:val="0089418F"/>
    <w:rsid w:val="00897C29"/>
    <w:rsid w:val="008A13D4"/>
    <w:rsid w:val="008A1A9C"/>
    <w:rsid w:val="008A3BCD"/>
    <w:rsid w:val="008A4633"/>
    <w:rsid w:val="008B032E"/>
    <w:rsid w:val="008C08C8"/>
    <w:rsid w:val="008C0FA2"/>
    <w:rsid w:val="008C2342"/>
    <w:rsid w:val="008C77B6"/>
    <w:rsid w:val="008D1B91"/>
    <w:rsid w:val="008D721C"/>
    <w:rsid w:val="008D724A"/>
    <w:rsid w:val="008E760F"/>
    <w:rsid w:val="008E7A3E"/>
    <w:rsid w:val="008F41FD"/>
    <w:rsid w:val="008F4479"/>
    <w:rsid w:val="008F4BA0"/>
    <w:rsid w:val="00901726"/>
    <w:rsid w:val="0090501D"/>
    <w:rsid w:val="00912B62"/>
    <w:rsid w:val="00920E6A"/>
    <w:rsid w:val="00930F75"/>
    <w:rsid w:val="00931816"/>
    <w:rsid w:val="00932C71"/>
    <w:rsid w:val="009347D3"/>
    <w:rsid w:val="009509D5"/>
    <w:rsid w:val="009538F5"/>
    <w:rsid w:val="00957187"/>
    <w:rsid w:val="00960255"/>
    <w:rsid w:val="009603E1"/>
    <w:rsid w:val="00961C9D"/>
    <w:rsid w:val="00963065"/>
    <w:rsid w:val="0097151F"/>
    <w:rsid w:val="00973777"/>
    <w:rsid w:val="00976C8F"/>
    <w:rsid w:val="00976E78"/>
    <w:rsid w:val="009775C0"/>
    <w:rsid w:val="00981466"/>
    <w:rsid w:val="00981F23"/>
    <w:rsid w:val="00986EFC"/>
    <w:rsid w:val="00990634"/>
    <w:rsid w:val="0099096D"/>
    <w:rsid w:val="00990AEC"/>
    <w:rsid w:val="00991733"/>
    <w:rsid w:val="00992078"/>
    <w:rsid w:val="00992BE3"/>
    <w:rsid w:val="00996A76"/>
    <w:rsid w:val="009A05F8"/>
    <w:rsid w:val="009A1467"/>
    <w:rsid w:val="009A6464"/>
    <w:rsid w:val="009A67A0"/>
    <w:rsid w:val="009B06B3"/>
    <w:rsid w:val="009B11D8"/>
    <w:rsid w:val="009B69F5"/>
    <w:rsid w:val="009C59AC"/>
    <w:rsid w:val="009C5FF7"/>
    <w:rsid w:val="009C6292"/>
    <w:rsid w:val="009D15DB"/>
    <w:rsid w:val="009D1BD8"/>
    <w:rsid w:val="009D3133"/>
    <w:rsid w:val="009E160D"/>
    <w:rsid w:val="009E2A64"/>
    <w:rsid w:val="009E2BEA"/>
    <w:rsid w:val="009F1CBB"/>
    <w:rsid w:val="009F3305"/>
    <w:rsid w:val="009F3D72"/>
    <w:rsid w:val="009F4737"/>
    <w:rsid w:val="009F6FB2"/>
    <w:rsid w:val="00A071C0"/>
    <w:rsid w:val="00A12383"/>
    <w:rsid w:val="00A22670"/>
    <w:rsid w:val="00A230FD"/>
    <w:rsid w:val="00A24B35"/>
    <w:rsid w:val="00A25D0A"/>
    <w:rsid w:val="00A26EED"/>
    <w:rsid w:val="00A271BA"/>
    <w:rsid w:val="00A27F86"/>
    <w:rsid w:val="00A3096A"/>
    <w:rsid w:val="00A431C6"/>
    <w:rsid w:val="00A45B4B"/>
    <w:rsid w:val="00A54315"/>
    <w:rsid w:val="00A60FBC"/>
    <w:rsid w:val="00A65C0B"/>
    <w:rsid w:val="00A66F99"/>
    <w:rsid w:val="00A72EC9"/>
    <w:rsid w:val="00A776BA"/>
    <w:rsid w:val="00A815DA"/>
    <w:rsid w:val="00A81FD2"/>
    <w:rsid w:val="00A8441A"/>
    <w:rsid w:val="00A8674A"/>
    <w:rsid w:val="00A86F3A"/>
    <w:rsid w:val="00A90F6C"/>
    <w:rsid w:val="00A96E24"/>
    <w:rsid w:val="00AA6F6E"/>
    <w:rsid w:val="00AB0875"/>
    <w:rsid w:val="00AB122B"/>
    <w:rsid w:val="00AB21B0"/>
    <w:rsid w:val="00AB48D3"/>
    <w:rsid w:val="00AD11FC"/>
    <w:rsid w:val="00AE0243"/>
    <w:rsid w:val="00AE1BAD"/>
    <w:rsid w:val="00AE1DF0"/>
    <w:rsid w:val="00AE2044"/>
    <w:rsid w:val="00AE2124"/>
    <w:rsid w:val="00AE24BC"/>
    <w:rsid w:val="00AE3E3F"/>
    <w:rsid w:val="00AE7770"/>
    <w:rsid w:val="00AF2516"/>
    <w:rsid w:val="00AF4760"/>
    <w:rsid w:val="00AF55D4"/>
    <w:rsid w:val="00B00558"/>
    <w:rsid w:val="00B0505F"/>
    <w:rsid w:val="00B05C2D"/>
    <w:rsid w:val="00B12933"/>
    <w:rsid w:val="00B12B88"/>
    <w:rsid w:val="00B137E0"/>
    <w:rsid w:val="00B13BC8"/>
    <w:rsid w:val="00B24662"/>
    <w:rsid w:val="00B3569C"/>
    <w:rsid w:val="00B36697"/>
    <w:rsid w:val="00B43676"/>
    <w:rsid w:val="00B5602D"/>
    <w:rsid w:val="00B56E09"/>
    <w:rsid w:val="00B57064"/>
    <w:rsid w:val="00B57759"/>
    <w:rsid w:val="00B60125"/>
    <w:rsid w:val="00B6656B"/>
    <w:rsid w:val="00B676FF"/>
    <w:rsid w:val="00B71625"/>
    <w:rsid w:val="00B7297E"/>
    <w:rsid w:val="00B75C54"/>
    <w:rsid w:val="00B8030C"/>
    <w:rsid w:val="00B8710E"/>
    <w:rsid w:val="00B92A93"/>
    <w:rsid w:val="00B938BD"/>
    <w:rsid w:val="00B947BE"/>
    <w:rsid w:val="00BA17A8"/>
    <w:rsid w:val="00BA3C33"/>
    <w:rsid w:val="00BA4DF4"/>
    <w:rsid w:val="00BB0878"/>
    <w:rsid w:val="00BB0921"/>
    <w:rsid w:val="00BB1879"/>
    <w:rsid w:val="00BB31F6"/>
    <w:rsid w:val="00BB691C"/>
    <w:rsid w:val="00BB7715"/>
    <w:rsid w:val="00BB774A"/>
    <w:rsid w:val="00BC0ABE"/>
    <w:rsid w:val="00BC30DB"/>
    <w:rsid w:val="00BC64FF"/>
    <w:rsid w:val="00BC7C37"/>
    <w:rsid w:val="00BD1734"/>
    <w:rsid w:val="00BD2244"/>
    <w:rsid w:val="00BD3356"/>
    <w:rsid w:val="00BD4A28"/>
    <w:rsid w:val="00BE49D8"/>
    <w:rsid w:val="00BE6472"/>
    <w:rsid w:val="00BF29B8"/>
    <w:rsid w:val="00BF46EA"/>
    <w:rsid w:val="00C0261A"/>
    <w:rsid w:val="00C07769"/>
    <w:rsid w:val="00C07D05"/>
    <w:rsid w:val="00C10694"/>
    <w:rsid w:val="00C10856"/>
    <w:rsid w:val="00C203FA"/>
    <w:rsid w:val="00C244F5"/>
    <w:rsid w:val="00C31096"/>
    <w:rsid w:val="00C3164F"/>
    <w:rsid w:val="00C31B5E"/>
    <w:rsid w:val="00C34D3E"/>
    <w:rsid w:val="00C35B37"/>
    <w:rsid w:val="00C3747A"/>
    <w:rsid w:val="00C37F29"/>
    <w:rsid w:val="00C40E11"/>
    <w:rsid w:val="00C56DCC"/>
    <w:rsid w:val="00C57075"/>
    <w:rsid w:val="00C72AFE"/>
    <w:rsid w:val="00C81619"/>
    <w:rsid w:val="00C81B29"/>
    <w:rsid w:val="00CA013C"/>
    <w:rsid w:val="00CA6D6D"/>
    <w:rsid w:val="00CB4147"/>
    <w:rsid w:val="00CC44D0"/>
    <w:rsid w:val="00CC7A4E"/>
    <w:rsid w:val="00CD1359"/>
    <w:rsid w:val="00CD4C83"/>
    <w:rsid w:val="00CF0999"/>
    <w:rsid w:val="00CF1B57"/>
    <w:rsid w:val="00D00E5E"/>
    <w:rsid w:val="00D01EDC"/>
    <w:rsid w:val="00D078AA"/>
    <w:rsid w:val="00D10058"/>
    <w:rsid w:val="00D11978"/>
    <w:rsid w:val="00D1230E"/>
    <w:rsid w:val="00D15E30"/>
    <w:rsid w:val="00D16129"/>
    <w:rsid w:val="00D25DBD"/>
    <w:rsid w:val="00D26929"/>
    <w:rsid w:val="00D30CBD"/>
    <w:rsid w:val="00D30D9E"/>
    <w:rsid w:val="00D33908"/>
    <w:rsid w:val="00D354F2"/>
    <w:rsid w:val="00D36612"/>
    <w:rsid w:val="00D36C30"/>
    <w:rsid w:val="00D37C90"/>
    <w:rsid w:val="00D43A8C"/>
    <w:rsid w:val="00D53072"/>
    <w:rsid w:val="00D61A4E"/>
    <w:rsid w:val="00D61C01"/>
    <w:rsid w:val="00D634EA"/>
    <w:rsid w:val="00D713A1"/>
    <w:rsid w:val="00D75C1B"/>
    <w:rsid w:val="00D77956"/>
    <w:rsid w:val="00D80F0C"/>
    <w:rsid w:val="00D90AAE"/>
    <w:rsid w:val="00D92077"/>
    <w:rsid w:val="00D951E2"/>
    <w:rsid w:val="00D9565A"/>
    <w:rsid w:val="00DA03D8"/>
    <w:rsid w:val="00DA7B07"/>
    <w:rsid w:val="00DB2337"/>
    <w:rsid w:val="00DB5F87"/>
    <w:rsid w:val="00DB699B"/>
    <w:rsid w:val="00DC0376"/>
    <w:rsid w:val="00DC099B"/>
    <w:rsid w:val="00DC2BE5"/>
    <w:rsid w:val="00DD229E"/>
    <w:rsid w:val="00DD4CD4"/>
    <w:rsid w:val="00DD65A2"/>
    <w:rsid w:val="00DD6770"/>
    <w:rsid w:val="00DE0749"/>
    <w:rsid w:val="00DE1CE2"/>
    <w:rsid w:val="00DE2434"/>
    <w:rsid w:val="00DF1210"/>
    <w:rsid w:val="00DF31E9"/>
    <w:rsid w:val="00DF400D"/>
    <w:rsid w:val="00DF5C23"/>
    <w:rsid w:val="00E01DAD"/>
    <w:rsid w:val="00E021DC"/>
    <w:rsid w:val="00E03F91"/>
    <w:rsid w:val="00E064EF"/>
    <w:rsid w:val="00E064F2"/>
    <w:rsid w:val="00E0717B"/>
    <w:rsid w:val="00E15598"/>
    <w:rsid w:val="00E202E8"/>
    <w:rsid w:val="00E20D65"/>
    <w:rsid w:val="00E22584"/>
    <w:rsid w:val="00E24E2D"/>
    <w:rsid w:val="00E25DF7"/>
    <w:rsid w:val="00E27244"/>
    <w:rsid w:val="00E353A2"/>
    <w:rsid w:val="00E36881"/>
    <w:rsid w:val="00E42E4C"/>
    <w:rsid w:val="00E47013"/>
    <w:rsid w:val="00E541F9"/>
    <w:rsid w:val="00E57B79"/>
    <w:rsid w:val="00E63419"/>
    <w:rsid w:val="00E64496"/>
    <w:rsid w:val="00E67143"/>
    <w:rsid w:val="00E72115"/>
    <w:rsid w:val="00E803A3"/>
    <w:rsid w:val="00E8322E"/>
    <w:rsid w:val="00E903E0"/>
    <w:rsid w:val="00E913D3"/>
    <w:rsid w:val="00E94CD7"/>
    <w:rsid w:val="00EA1115"/>
    <w:rsid w:val="00EA39EB"/>
    <w:rsid w:val="00EA4856"/>
    <w:rsid w:val="00EA58CE"/>
    <w:rsid w:val="00EB33FF"/>
    <w:rsid w:val="00EB3D1A"/>
    <w:rsid w:val="00EC2759"/>
    <w:rsid w:val="00EC7106"/>
    <w:rsid w:val="00ED0120"/>
    <w:rsid w:val="00ED0989"/>
    <w:rsid w:val="00ED13D0"/>
    <w:rsid w:val="00ED34DD"/>
    <w:rsid w:val="00ED3BBA"/>
    <w:rsid w:val="00ED4E12"/>
    <w:rsid w:val="00EE051B"/>
    <w:rsid w:val="00EE54B4"/>
    <w:rsid w:val="00EF1AD8"/>
    <w:rsid w:val="00EF2B5C"/>
    <w:rsid w:val="00EF7794"/>
    <w:rsid w:val="00F000C3"/>
    <w:rsid w:val="00F016C0"/>
    <w:rsid w:val="00F02046"/>
    <w:rsid w:val="00F040C7"/>
    <w:rsid w:val="00F053D8"/>
    <w:rsid w:val="00F07888"/>
    <w:rsid w:val="00F1313D"/>
    <w:rsid w:val="00F15A4B"/>
    <w:rsid w:val="00F201E7"/>
    <w:rsid w:val="00F204E0"/>
    <w:rsid w:val="00F20B16"/>
    <w:rsid w:val="00F21C79"/>
    <w:rsid w:val="00F238C9"/>
    <w:rsid w:val="00F23CA5"/>
    <w:rsid w:val="00F270A2"/>
    <w:rsid w:val="00F277AA"/>
    <w:rsid w:val="00F31955"/>
    <w:rsid w:val="00F3212F"/>
    <w:rsid w:val="00F32803"/>
    <w:rsid w:val="00F34C06"/>
    <w:rsid w:val="00F42CD8"/>
    <w:rsid w:val="00F43EA3"/>
    <w:rsid w:val="00F47AA8"/>
    <w:rsid w:val="00F50C55"/>
    <w:rsid w:val="00F516D4"/>
    <w:rsid w:val="00F57FFB"/>
    <w:rsid w:val="00F601E6"/>
    <w:rsid w:val="00F717D9"/>
    <w:rsid w:val="00F73954"/>
    <w:rsid w:val="00F7580A"/>
    <w:rsid w:val="00F92AAA"/>
    <w:rsid w:val="00F94060"/>
    <w:rsid w:val="00F96DAF"/>
    <w:rsid w:val="00FA0766"/>
    <w:rsid w:val="00FA1097"/>
    <w:rsid w:val="00FA56F6"/>
    <w:rsid w:val="00FB329D"/>
    <w:rsid w:val="00FC27E3"/>
    <w:rsid w:val="00FC74C7"/>
    <w:rsid w:val="00FD451D"/>
    <w:rsid w:val="00FD5B22"/>
    <w:rsid w:val="00FE1B01"/>
    <w:rsid w:val="00FE26D9"/>
    <w:rsid w:val="00FF13E5"/>
    <w:rsid w:val="00FF7E90"/>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29FB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1760EC"/>
    <w:rPr>
      <w:rFonts w:ascii="Calibri" w:hAnsi="Calibri"/>
      <w:sz w:val="22"/>
    </w:rPr>
  </w:style>
  <w:style w:type="paragraph" w:styleId="Heading1">
    <w:name w:val="heading 1"/>
    <w:aliases w:val="Pocket"/>
    <w:basedOn w:val="Normal"/>
    <w:next w:val="Normal"/>
    <w:link w:val="Heading1Char"/>
    <w:uiPriority w:val="9"/>
    <w:qFormat/>
    <w:rsid w:val="001760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760E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760E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760E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760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0EC"/>
  </w:style>
  <w:style w:type="character" w:customStyle="1" w:styleId="Heading1Char">
    <w:name w:val="Heading 1 Char"/>
    <w:aliases w:val="Pocket Char"/>
    <w:basedOn w:val="DefaultParagraphFont"/>
    <w:link w:val="Heading1"/>
    <w:uiPriority w:val="9"/>
    <w:rsid w:val="001760E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760E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760E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760EC"/>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5"/>
    <w:qFormat/>
    <w:rsid w:val="001760EC"/>
    <w:rPr>
      <w:b/>
      <w:sz w:val="26"/>
      <w:u w:val="none"/>
    </w:rPr>
  </w:style>
  <w:style w:type="character" w:customStyle="1" w:styleId="StyleUnderline">
    <w:name w:val="Style Underline"/>
    <w:aliases w:val="Underline"/>
    <w:basedOn w:val="DefaultParagraphFont"/>
    <w:uiPriority w:val="6"/>
    <w:qFormat/>
    <w:rsid w:val="001760EC"/>
    <w:rPr>
      <w:b w:val="0"/>
      <w:sz w:val="22"/>
      <w:u w:val="single"/>
    </w:rPr>
  </w:style>
  <w:style w:type="character" w:styleId="Emphasis">
    <w:name w:val="Emphasis"/>
    <w:basedOn w:val="DefaultParagraphFont"/>
    <w:uiPriority w:val="7"/>
    <w:qFormat/>
    <w:rsid w:val="001760EC"/>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1760EC"/>
    <w:rPr>
      <w:color w:val="auto"/>
      <w:u w:val="none"/>
    </w:rPr>
  </w:style>
  <w:style w:type="character" w:styleId="Hyperlink">
    <w:name w:val="Hyperlink"/>
    <w:basedOn w:val="DefaultParagraphFont"/>
    <w:uiPriority w:val="99"/>
    <w:unhideWhenUsed/>
    <w:rsid w:val="001760EC"/>
    <w:rPr>
      <w:color w:val="auto"/>
      <w:u w:val="none"/>
    </w:rPr>
  </w:style>
  <w:style w:type="paragraph" w:styleId="DocumentMap">
    <w:name w:val="Document Map"/>
    <w:basedOn w:val="Normal"/>
    <w:link w:val="DocumentMapChar"/>
    <w:uiPriority w:val="99"/>
    <w:semiHidden/>
    <w:unhideWhenUsed/>
    <w:rsid w:val="001760E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760EC"/>
    <w:rPr>
      <w:rFonts w:ascii="Lucida Grande" w:hAnsi="Lucida Grande" w:cs="Lucida Grande"/>
    </w:rPr>
  </w:style>
  <w:style w:type="paragraph" w:styleId="NormalWeb">
    <w:name w:val="Normal (Web)"/>
    <w:basedOn w:val="Normal"/>
    <w:uiPriority w:val="99"/>
    <w:unhideWhenUsed/>
    <w:rsid w:val="007E521A"/>
    <w:pPr>
      <w:spacing w:before="100" w:beforeAutospacing="1" w:after="100" w:afterAutospacing="1"/>
    </w:pPr>
    <w:rPr>
      <w:rFonts w:ascii="Times New Roman" w:eastAsia="Times New Roman" w:hAnsi="Times New Roman" w:cs="Times New Roman"/>
      <w:sz w:val="24"/>
    </w:rPr>
  </w:style>
  <w:style w:type="paragraph" w:customStyle="1" w:styleId="v2-processed">
    <w:name w:val="v2-processed"/>
    <w:basedOn w:val="Normal"/>
    <w:rsid w:val="00267A2E"/>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bostonglobe.com/ideas/2013/05/18/humans-will-survive/4xwoH2GARqtdyBx5EyvapL/story.html"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dailycaller.com/2017/06/14/scientist-saying-global-warming-is-causing-a-mass-extinction-is-junk-science/" TargetMode="External"/><Relationship Id="rId10" Type="http://schemas.openxmlformats.org/officeDocument/2006/relationships/hyperlink" Target="http://dailycaller.com/2014/03/24/ipcc-runs-from-claims-that-global-warming-will-cause-mass-extin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aree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37FC06C-A2F3-4346-9285-7FEE9D6FF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188</Pages>
  <Words>84416</Words>
  <Characters>481174</Characters>
  <Application>Microsoft Macintosh Word</Application>
  <DocSecurity>0</DocSecurity>
  <Lines>4009</Lines>
  <Paragraphs>1128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564462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 Reed</dc:creator>
  <cp:keywords>5.2</cp:keywords>
  <dc:description/>
  <cp:lastModifiedBy>A Reed</cp:lastModifiedBy>
  <cp:revision>2</cp:revision>
  <dcterms:created xsi:type="dcterms:W3CDTF">2017-07-15T23:24:00Z</dcterms:created>
  <dcterms:modified xsi:type="dcterms:W3CDTF">2017-07-15T23:24:00Z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