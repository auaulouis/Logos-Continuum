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D18E335" w14:textId="18366388" w:rsidR="007456EB" w:rsidRDefault="00187959" w:rsidP="001537FD">
      <w:pPr>
        <w:pStyle w:val="Heading1"/>
      </w:pPr>
      <w:bookmarkStart w:id="0" w:name="_Toc362235840"/>
      <w:r w:rsidRPr="00C56253">
        <w:t>GDI – Speed K – BLM Lab</w:t>
      </w:r>
      <w:bookmarkStart w:id="1" w:name="_GoBack"/>
      <w:bookmarkEnd w:id="0"/>
      <w:bookmarkEnd w:id="1"/>
    </w:p>
    <w:p w14:paraId="48073A32" w14:textId="77777777" w:rsidR="001537FD" w:rsidRDefault="007456EB">
      <w:pPr>
        <w:pStyle w:val="TOC1"/>
        <w:tabs>
          <w:tab w:val="right" w:pos="8630"/>
        </w:tabs>
        <w:rPr>
          <w:b w:val="0"/>
          <w:caps w:val="0"/>
          <w:noProof/>
          <w:sz w:val="24"/>
          <w:szCs w:val="24"/>
          <w:u w:val="none"/>
          <w:lang w:eastAsia="ja-JP"/>
        </w:rPr>
      </w:pPr>
      <w:r>
        <w:fldChar w:fldCharType="begin"/>
      </w:r>
      <w:r>
        <w:instrText xml:space="preserve"> TOC \o "1-3" </w:instrText>
      </w:r>
      <w:r>
        <w:fldChar w:fldCharType="separate"/>
      </w:r>
      <w:r w:rsidR="001537FD">
        <w:rPr>
          <w:noProof/>
        </w:rPr>
        <w:t>GDI – Speed K – BLM Lab</w:t>
      </w:r>
      <w:r w:rsidR="001537FD">
        <w:rPr>
          <w:noProof/>
        </w:rPr>
        <w:tab/>
      </w:r>
      <w:r w:rsidR="001537FD">
        <w:rPr>
          <w:noProof/>
        </w:rPr>
        <w:fldChar w:fldCharType="begin"/>
      </w:r>
      <w:r w:rsidR="001537FD">
        <w:rPr>
          <w:noProof/>
        </w:rPr>
        <w:instrText xml:space="preserve"> PAGEREF _Toc362235840 \h </w:instrText>
      </w:r>
      <w:r w:rsidR="001537FD">
        <w:rPr>
          <w:noProof/>
        </w:rPr>
      </w:r>
      <w:r w:rsidR="001537FD">
        <w:rPr>
          <w:noProof/>
        </w:rPr>
        <w:fldChar w:fldCharType="separate"/>
      </w:r>
      <w:r w:rsidR="001537FD">
        <w:rPr>
          <w:noProof/>
        </w:rPr>
        <w:t>1</w:t>
      </w:r>
      <w:r w:rsidR="001537FD">
        <w:rPr>
          <w:noProof/>
        </w:rPr>
        <w:fldChar w:fldCharType="end"/>
      </w:r>
    </w:p>
    <w:p w14:paraId="585070E5" w14:textId="77777777" w:rsidR="001537FD" w:rsidRDefault="001537FD">
      <w:pPr>
        <w:pStyle w:val="TOC1"/>
        <w:tabs>
          <w:tab w:val="right" w:pos="8630"/>
        </w:tabs>
        <w:rPr>
          <w:b w:val="0"/>
          <w:caps w:val="0"/>
          <w:noProof/>
          <w:sz w:val="24"/>
          <w:szCs w:val="24"/>
          <w:u w:val="none"/>
          <w:lang w:eastAsia="ja-JP"/>
        </w:rPr>
      </w:pPr>
      <w:r>
        <w:rPr>
          <w:noProof/>
        </w:rPr>
        <w:t>*** Speed Bad</w:t>
      </w:r>
      <w:r>
        <w:rPr>
          <w:noProof/>
        </w:rPr>
        <w:tab/>
      </w:r>
      <w:r>
        <w:rPr>
          <w:noProof/>
        </w:rPr>
        <w:fldChar w:fldCharType="begin"/>
      </w:r>
      <w:r>
        <w:rPr>
          <w:noProof/>
        </w:rPr>
        <w:instrText xml:space="preserve"> PAGEREF _Toc362235841 \h </w:instrText>
      </w:r>
      <w:r>
        <w:rPr>
          <w:noProof/>
        </w:rPr>
      </w:r>
      <w:r>
        <w:rPr>
          <w:noProof/>
        </w:rPr>
        <w:fldChar w:fldCharType="separate"/>
      </w:r>
      <w:r>
        <w:rPr>
          <w:noProof/>
        </w:rPr>
        <w:t>2</w:t>
      </w:r>
      <w:r>
        <w:rPr>
          <w:noProof/>
        </w:rPr>
        <w:fldChar w:fldCharType="end"/>
      </w:r>
    </w:p>
    <w:p w14:paraId="2107EE24" w14:textId="77777777" w:rsidR="001537FD" w:rsidRDefault="001537FD">
      <w:pPr>
        <w:pStyle w:val="TOC2"/>
        <w:tabs>
          <w:tab w:val="right" w:pos="8630"/>
        </w:tabs>
        <w:rPr>
          <w:b w:val="0"/>
          <w:smallCaps w:val="0"/>
          <w:noProof/>
          <w:sz w:val="24"/>
          <w:szCs w:val="24"/>
          <w:lang w:eastAsia="ja-JP"/>
        </w:rPr>
      </w:pPr>
      <w:r>
        <w:rPr>
          <w:noProof/>
        </w:rPr>
        <w:t>Top Level</w:t>
      </w:r>
      <w:r>
        <w:rPr>
          <w:noProof/>
        </w:rPr>
        <w:tab/>
      </w:r>
      <w:r>
        <w:rPr>
          <w:noProof/>
        </w:rPr>
        <w:fldChar w:fldCharType="begin"/>
      </w:r>
      <w:r>
        <w:rPr>
          <w:noProof/>
        </w:rPr>
        <w:instrText xml:space="preserve"> PAGEREF _Toc362235842 \h </w:instrText>
      </w:r>
      <w:r>
        <w:rPr>
          <w:noProof/>
        </w:rPr>
      </w:r>
      <w:r>
        <w:rPr>
          <w:noProof/>
        </w:rPr>
        <w:fldChar w:fldCharType="separate"/>
      </w:r>
      <w:r>
        <w:rPr>
          <w:noProof/>
        </w:rPr>
        <w:t>3</w:t>
      </w:r>
      <w:r>
        <w:rPr>
          <w:noProof/>
        </w:rPr>
        <w:fldChar w:fldCharType="end"/>
      </w:r>
    </w:p>
    <w:p w14:paraId="4847929A" w14:textId="77777777" w:rsidR="001537FD" w:rsidRDefault="001537FD">
      <w:pPr>
        <w:pStyle w:val="TOC3"/>
        <w:tabs>
          <w:tab w:val="right" w:pos="8630"/>
        </w:tabs>
        <w:rPr>
          <w:smallCaps w:val="0"/>
          <w:noProof/>
          <w:sz w:val="24"/>
          <w:szCs w:val="24"/>
          <w:lang w:eastAsia="ja-JP"/>
        </w:rPr>
      </w:pPr>
      <w:r>
        <w:rPr>
          <w:noProof/>
        </w:rPr>
        <w:t>1</w:t>
      </w:r>
      <w:r w:rsidRPr="00736756">
        <w:rPr>
          <w:noProof/>
          <w:vertAlign w:val="superscript"/>
        </w:rPr>
        <w:t>st</w:t>
      </w:r>
      <w:r>
        <w:rPr>
          <w:noProof/>
        </w:rPr>
        <w:t xml:space="preserve"> Line – Speed Bad</w:t>
      </w:r>
      <w:r>
        <w:rPr>
          <w:noProof/>
        </w:rPr>
        <w:tab/>
      </w:r>
      <w:r>
        <w:rPr>
          <w:noProof/>
        </w:rPr>
        <w:fldChar w:fldCharType="begin"/>
      </w:r>
      <w:r>
        <w:rPr>
          <w:noProof/>
        </w:rPr>
        <w:instrText xml:space="preserve"> PAGEREF _Toc362235843 \h </w:instrText>
      </w:r>
      <w:r>
        <w:rPr>
          <w:noProof/>
        </w:rPr>
      </w:r>
      <w:r>
        <w:rPr>
          <w:noProof/>
        </w:rPr>
        <w:fldChar w:fldCharType="separate"/>
      </w:r>
      <w:r>
        <w:rPr>
          <w:noProof/>
        </w:rPr>
        <w:t>4</w:t>
      </w:r>
      <w:r>
        <w:rPr>
          <w:noProof/>
        </w:rPr>
        <w:fldChar w:fldCharType="end"/>
      </w:r>
    </w:p>
    <w:p w14:paraId="7CCFE845" w14:textId="77777777" w:rsidR="001537FD" w:rsidRDefault="001537FD">
      <w:pPr>
        <w:pStyle w:val="TOC2"/>
        <w:tabs>
          <w:tab w:val="right" w:pos="8630"/>
        </w:tabs>
        <w:rPr>
          <w:b w:val="0"/>
          <w:smallCaps w:val="0"/>
          <w:noProof/>
          <w:sz w:val="24"/>
          <w:szCs w:val="24"/>
          <w:lang w:eastAsia="ja-JP"/>
        </w:rPr>
      </w:pPr>
      <w:r>
        <w:rPr>
          <w:noProof/>
        </w:rPr>
        <w:t>Speed Bad – Modules</w:t>
      </w:r>
      <w:r>
        <w:rPr>
          <w:noProof/>
        </w:rPr>
        <w:tab/>
      </w:r>
      <w:r>
        <w:rPr>
          <w:noProof/>
        </w:rPr>
        <w:fldChar w:fldCharType="begin"/>
      </w:r>
      <w:r>
        <w:rPr>
          <w:noProof/>
        </w:rPr>
        <w:instrText xml:space="preserve"> PAGEREF _Toc362235844 \h </w:instrText>
      </w:r>
      <w:r>
        <w:rPr>
          <w:noProof/>
        </w:rPr>
      </w:r>
      <w:r>
        <w:rPr>
          <w:noProof/>
        </w:rPr>
        <w:fldChar w:fldCharType="separate"/>
      </w:r>
      <w:r>
        <w:rPr>
          <w:noProof/>
        </w:rPr>
        <w:t>7</w:t>
      </w:r>
      <w:r>
        <w:rPr>
          <w:noProof/>
        </w:rPr>
        <w:fldChar w:fldCharType="end"/>
      </w:r>
    </w:p>
    <w:p w14:paraId="4F0EA676" w14:textId="77777777" w:rsidR="001537FD" w:rsidRDefault="001537FD">
      <w:pPr>
        <w:pStyle w:val="TOC3"/>
        <w:tabs>
          <w:tab w:val="right" w:pos="8630"/>
        </w:tabs>
        <w:rPr>
          <w:smallCaps w:val="0"/>
          <w:noProof/>
          <w:sz w:val="24"/>
          <w:szCs w:val="24"/>
          <w:lang w:eastAsia="ja-JP"/>
        </w:rPr>
      </w:pPr>
      <w:r>
        <w:rPr>
          <w:noProof/>
        </w:rPr>
        <w:t>Speed Bad – Whiteness</w:t>
      </w:r>
      <w:r>
        <w:rPr>
          <w:noProof/>
        </w:rPr>
        <w:tab/>
      </w:r>
      <w:r>
        <w:rPr>
          <w:noProof/>
        </w:rPr>
        <w:fldChar w:fldCharType="begin"/>
      </w:r>
      <w:r>
        <w:rPr>
          <w:noProof/>
        </w:rPr>
        <w:instrText xml:space="preserve"> PAGEREF _Toc362235845 \h </w:instrText>
      </w:r>
      <w:r>
        <w:rPr>
          <w:noProof/>
        </w:rPr>
      </w:r>
      <w:r>
        <w:rPr>
          <w:noProof/>
        </w:rPr>
        <w:fldChar w:fldCharType="separate"/>
      </w:r>
      <w:r>
        <w:rPr>
          <w:noProof/>
        </w:rPr>
        <w:t>8</w:t>
      </w:r>
      <w:r>
        <w:rPr>
          <w:noProof/>
        </w:rPr>
        <w:fldChar w:fldCharType="end"/>
      </w:r>
    </w:p>
    <w:p w14:paraId="0014DF67" w14:textId="77777777" w:rsidR="001537FD" w:rsidRDefault="001537FD">
      <w:pPr>
        <w:pStyle w:val="TOC3"/>
        <w:tabs>
          <w:tab w:val="right" w:pos="8630"/>
        </w:tabs>
        <w:rPr>
          <w:smallCaps w:val="0"/>
          <w:noProof/>
          <w:sz w:val="24"/>
          <w:szCs w:val="24"/>
          <w:lang w:eastAsia="ja-JP"/>
        </w:rPr>
      </w:pPr>
      <w:r>
        <w:rPr>
          <w:noProof/>
        </w:rPr>
        <w:t>Speed Bad – Accessibility</w:t>
      </w:r>
      <w:r>
        <w:rPr>
          <w:noProof/>
        </w:rPr>
        <w:tab/>
      </w:r>
      <w:r>
        <w:rPr>
          <w:noProof/>
        </w:rPr>
        <w:fldChar w:fldCharType="begin"/>
      </w:r>
      <w:r>
        <w:rPr>
          <w:noProof/>
        </w:rPr>
        <w:instrText xml:space="preserve"> PAGEREF _Toc362235846 \h </w:instrText>
      </w:r>
      <w:r>
        <w:rPr>
          <w:noProof/>
        </w:rPr>
      </w:r>
      <w:r>
        <w:rPr>
          <w:noProof/>
        </w:rPr>
        <w:fldChar w:fldCharType="separate"/>
      </w:r>
      <w:r>
        <w:rPr>
          <w:noProof/>
        </w:rPr>
        <w:t>10</w:t>
      </w:r>
      <w:r>
        <w:rPr>
          <w:noProof/>
        </w:rPr>
        <w:fldChar w:fldCharType="end"/>
      </w:r>
    </w:p>
    <w:p w14:paraId="3BCB206D" w14:textId="77777777" w:rsidR="001537FD" w:rsidRDefault="001537FD">
      <w:pPr>
        <w:pStyle w:val="TOC3"/>
        <w:tabs>
          <w:tab w:val="right" w:pos="8630"/>
        </w:tabs>
        <w:rPr>
          <w:smallCaps w:val="0"/>
          <w:noProof/>
          <w:sz w:val="24"/>
          <w:szCs w:val="24"/>
          <w:lang w:eastAsia="ja-JP"/>
        </w:rPr>
      </w:pPr>
      <w:r>
        <w:rPr>
          <w:noProof/>
        </w:rPr>
        <w:t>Speed Bad – Ableism</w:t>
      </w:r>
      <w:r>
        <w:rPr>
          <w:noProof/>
        </w:rPr>
        <w:tab/>
      </w:r>
      <w:r>
        <w:rPr>
          <w:noProof/>
        </w:rPr>
        <w:fldChar w:fldCharType="begin"/>
      </w:r>
      <w:r>
        <w:rPr>
          <w:noProof/>
        </w:rPr>
        <w:instrText xml:space="preserve"> PAGEREF _Toc362235847 \h </w:instrText>
      </w:r>
      <w:r>
        <w:rPr>
          <w:noProof/>
        </w:rPr>
      </w:r>
      <w:r>
        <w:rPr>
          <w:noProof/>
        </w:rPr>
        <w:fldChar w:fldCharType="separate"/>
      </w:r>
      <w:r>
        <w:rPr>
          <w:noProof/>
        </w:rPr>
        <w:t>12</w:t>
      </w:r>
      <w:r>
        <w:rPr>
          <w:noProof/>
        </w:rPr>
        <w:fldChar w:fldCharType="end"/>
      </w:r>
    </w:p>
    <w:p w14:paraId="7AA7BD4D" w14:textId="77777777" w:rsidR="001537FD" w:rsidRDefault="001537FD">
      <w:pPr>
        <w:pStyle w:val="TOC3"/>
        <w:tabs>
          <w:tab w:val="right" w:pos="8630"/>
        </w:tabs>
        <w:rPr>
          <w:smallCaps w:val="0"/>
          <w:noProof/>
          <w:sz w:val="24"/>
          <w:szCs w:val="24"/>
          <w:lang w:eastAsia="ja-JP"/>
        </w:rPr>
      </w:pPr>
      <w:r>
        <w:rPr>
          <w:noProof/>
        </w:rPr>
        <w:t>Speed Bad – Education</w:t>
      </w:r>
      <w:r>
        <w:rPr>
          <w:noProof/>
        </w:rPr>
        <w:tab/>
      </w:r>
      <w:r>
        <w:rPr>
          <w:noProof/>
        </w:rPr>
        <w:fldChar w:fldCharType="begin"/>
      </w:r>
      <w:r>
        <w:rPr>
          <w:noProof/>
        </w:rPr>
        <w:instrText xml:space="preserve"> PAGEREF _Toc362235848 \h </w:instrText>
      </w:r>
      <w:r>
        <w:rPr>
          <w:noProof/>
        </w:rPr>
      </w:r>
      <w:r>
        <w:rPr>
          <w:noProof/>
        </w:rPr>
        <w:fldChar w:fldCharType="separate"/>
      </w:r>
      <w:r>
        <w:rPr>
          <w:noProof/>
        </w:rPr>
        <w:t>13</w:t>
      </w:r>
      <w:r>
        <w:rPr>
          <w:noProof/>
        </w:rPr>
        <w:fldChar w:fldCharType="end"/>
      </w:r>
    </w:p>
    <w:p w14:paraId="10163A4C" w14:textId="77777777" w:rsidR="001537FD" w:rsidRDefault="001537FD">
      <w:pPr>
        <w:pStyle w:val="TOC3"/>
        <w:tabs>
          <w:tab w:val="right" w:pos="8630"/>
        </w:tabs>
        <w:rPr>
          <w:smallCaps w:val="0"/>
          <w:noProof/>
          <w:sz w:val="24"/>
          <w:szCs w:val="24"/>
          <w:lang w:eastAsia="ja-JP"/>
        </w:rPr>
      </w:pPr>
      <w:r>
        <w:rPr>
          <w:noProof/>
        </w:rPr>
        <w:t>Speed Bad – People Quit</w:t>
      </w:r>
      <w:r>
        <w:rPr>
          <w:noProof/>
        </w:rPr>
        <w:tab/>
      </w:r>
      <w:r>
        <w:rPr>
          <w:noProof/>
        </w:rPr>
        <w:fldChar w:fldCharType="begin"/>
      </w:r>
      <w:r>
        <w:rPr>
          <w:noProof/>
        </w:rPr>
        <w:instrText xml:space="preserve"> PAGEREF _Toc362235849 \h </w:instrText>
      </w:r>
      <w:r>
        <w:rPr>
          <w:noProof/>
        </w:rPr>
      </w:r>
      <w:r>
        <w:rPr>
          <w:noProof/>
        </w:rPr>
        <w:fldChar w:fldCharType="separate"/>
      </w:r>
      <w:r>
        <w:rPr>
          <w:noProof/>
        </w:rPr>
        <w:t>14</w:t>
      </w:r>
      <w:r>
        <w:rPr>
          <w:noProof/>
        </w:rPr>
        <w:fldChar w:fldCharType="end"/>
      </w:r>
    </w:p>
    <w:p w14:paraId="3FC72AE2" w14:textId="77777777" w:rsidR="001537FD" w:rsidRDefault="001537FD">
      <w:pPr>
        <w:pStyle w:val="TOC3"/>
        <w:tabs>
          <w:tab w:val="right" w:pos="8630"/>
        </w:tabs>
        <w:rPr>
          <w:smallCaps w:val="0"/>
          <w:noProof/>
          <w:sz w:val="24"/>
          <w:szCs w:val="24"/>
          <w:lang w:eastAsia="ja-JP"/>
        </w:rPr>
      </w:pPr>
      <w:r>
        <w:rPr>
          <w:noProof/>
        </w:rPr>
        <w:t>Speed Bad – Clarity</w:t>
      </w:r>
      <w:r>
        <w:rPr>
          <w:noProof/>
        </w:rPr>
        <w:tab/>
      </w:r>
      <w:r>
        <w:rPr>
          <w:noProof/>
        </w:rPr>
        <w:fldChar w:fldCharType="begin"/>
      </w:r>
      <w:r>
        <w:rPr>
          <w:noProof/>
        </w:rPr>
        <w:instrText xml:space="preserve"> PAGEREF _Toc362235850 \h </w:instrText>
      </w:r>
      <w:r>
        <w:rPr>
          <w:noProof/>
        </w:rPr>
      </w:r>
      <w:r>
        <w:rPr>
          <w:noProof/>
        </w:rPr>
        <w:fldChar w:fldCharType="separate"/>
      </w:r>
      <w:r>
        <w:rPr>
          <w:noProof/>
        </w:rPr>
        <w:t>15</w:t>
      </w:r>
      <w:r>
        <w:rPr>
          <w:noProof/>
        </w:rPr>
        <w:fldChar w:fldCharType="end"/>
      </w:r>
    </w:p>
    <w:p w14:paraId="56C4FF8F" w14:textId="77777777" w:rsidR="001537FD" w:rsidRDefault="001537FD">
      <w:pPr>
        <w:pStyle w:val="TOC3"/>
        <w:tabs>
          <w:tab w:val="right" w:pos="8630"/>
        </w:tabs>
        <w:rPr>
          <w:smallCaps w:val="0"/>
          <w:noProof/>
          <w:sz w:val="24"/>
          <w:szCs w:val="24"/>
          <w:lang w:eastAsia="ja-JP"/>
        </w:rPr>
      </w:pPr>
      <w:r>
        <w:rPr>
          <w:noProof/>
        </w:rPr>
        <w:t>Speed Bad – Ethics</w:t>
      </w:r>
      <w:r>
        <w:rPr>
          <w:noProof/>
        </w:rPr>
        <w:tab/>
      </w:r>
      <w:r>
        <w:rPr>
          <w:noProof/>
        </w:rPr>
        <w:fldChar w:fldCharType="begin"/>
      </w:r>
      <w:r>
        <w:rPr>
          <w:noProof/>
        </w:rPr>
        <w:instrText xml:space="preserve"> PAGEREF _Toc362235851 \h </w:instrText>
      </w:r>
      <w:r>
        <w:rPr>
          <w:noProof/>
        </w:rPr>
      </w:r>
      <w:r>
        <w:rPr>
          <w:noProof/>
        </w:rPr>
        <w:fldChar w:fldCharType="separate"/>
      </w:r>
      <w:r>
        <w:rPr>
          <w:noProof/>
        </w:rPr>
        <w:t>16</w:t>
      </w:r>
      <w:r>
        <w:rPr>
          <w:noProof/>
        </w:rPr>
        <w:fldChar w:fldCharType="end"/>
      </w:r>
    </w:p>
    <w:p w14:paraId="5E8CFA86" w14:textId="77777777" w:rsidR="001537FD" w:rsidRDefault="001537FD">
      <w:pPr>
        <w:pStyle w:val="TOC3"/>
        <w:tabs>
          <w:tab w:val="right" w:pos="8630"/>
        </w:tabs>
        <w:rPr>
          <w:smallCaps w:val="0"/>
          <w:noProof/>
          <w:sz w:val="24"/>
          <w:szCs w:val="24"/>
          <w:lang w:eastAsia="ja-JP"/>
        </w:rPr>
      </w:pPr>
      <w:r>
        <w:rPr>
          <w:noProof/>
        </w:rPr>
        <w:t>Speed Bad – Real World Skills</w:t>
      </w:r>
      <w:r>
        <w:rPr>
          <w:noProof/>
        </w:rPr>
        <w:tab/>
      </w:r>
      <w:r>
        <w:rPr>
          <w:noProof/>
        </w:rPr>
        <w:fldChar w:fldCharType="begin"/>
      </w:r>
      <w:r>
        <w:rPr>
          <w:noProof/>
        </w:rPr>
        <w:instrText xml:space="preserve"> PAGEREF _Toc362235852 \h </w:instrText>
      </w:r>
      <w:r>
        <w:rPr>
          <w:noProof/>
        </w:rPr>
      </w:r>
      <w:r>
        <w:rPr>
          <w:noProof/>
        </w:rPr>
        <w:fldChar w:fldCharType="separate"/>
      </w:r>
      <w:r>
        <w:rPr>
          <w:noProof/>
        </w:rPr>
        <w:t>17</w:t>
      </w:r>
      <w:r>
        <w:rPr>
          <w:noProof/>
        </w:rPr>
        <w:fldChar w:fldCharType="end"/>
      </w:r>
    </w:p>
    <w:p w14:paraId="6173BDE5" w14:textId="77777777" w:rsidR="001537FD" w:rsidRDefault="001537FD">
      <w:pPr>
        <w:pStyle w:val="TOC3"/>
        <w:tabs>
          <w:tab w:val="right" w:pos="8630"/>
        </w:tabs>
        <w:rPr>
          <w:smallCaps w:val="0"/>
          <w:noProof/>
          <w:sz w:val="24"/>
          <w:szCs w:val="24"/>
          <w:lang w:eastAsia="ja-JP"/>
        </w:rPr>
      </w:pPr>
      <w:r>
        <w:rPr>
          <w:noProof/>
        </w:rPr>
        <w:t>Speed Bad – Sanitization</w:t>
      </w:r>
      <w:r>
        <w:rPr>
          <w:noProof/>
        </w:rPr>
        <w:tab/>
      </w:r>
      <w:r>
        <w:rPr>
          <w:noProof/>
        </w:rPr>
        <w:fldChar w:fldCharType="begin"/>
      </w:r>
      <w:r>
        <w:rPr>
          <w:noProof/>
        </w:rPr>
        <w:instrText xml:space="preserve"> PAGEREF _Toc362235853 \h </w:instrText>
      </w:r>
      <w:r>
        <w:rPr>
          <w:noProof/>
        </w:rPr>
      </w:r>
      <w:r>
        <w:rPr>
          <w:noProof/>
        </w:rPr>
        <w:fldChar w:fldCharType="separate"/>
      </w:r>
      <w:r>
        <w:rPr>
          <w:noProof/>
        </w:rPr>
        <w:t>19</w:t>
      </w:r>
      <w:r>
        <w:rPr>
          <w:noProof/>
        </w:rPr>
        <w:fldChar w:fldCharType="end"/>
      </w:r>
    </w:p>
    <w:p w14:paraId="3048E484" w14:textId="77777777" w:rsidR="001537FD" w:rsidRDefault="001537FD">
      <w:pPr>
        <w:pStyle w:val="TOC2"/>
        <w:tabs>
          <w:tab w:val="right" w:pos="8630"/>
        </w:tabs>
        <w:rPr>
          <w:b w:val="0"/>
          <w:smallCaps w:val="0"/>
          <w:noProof/>
          <w:sz w:val="24"/>
          <w:szCs w:val="24"/>
          <w:lang w:eastAsia="ja-JP"/>
        </w:rPr>
      </w:pPr>
      <w:r>
        <w:rPr>
          <w:noProof/>
        </w:rPr>
        <w:t>Speed Bad – Answers to Answers</w:t>
      </w:r>
      <w:r>
        <w:rPr>
          <w:noProof/>
        </w:rPr>
        <w:tab/>
      </w:r>
      <w:r>
        <w:rPr>
          <w:noProof/>
        </w:rPr>
        <w:fldChar w:fldCharType="begin"/>
      </w:r>
      <w:r>
        <w:rPr>
          <w:noProof/>
        </w:rPr>
        <w:instrText xml:space="preserve"> PAGEREF _Toc362235854 \h </w:instrText>
      </w:r>
      <w:r>
        <w:rPr>
          <w:noProof/>
        </w:rPr>
      </w:r>
      <w:r>
        <w:rPr>
          <w:noProof/>
        </w:rPr>
        <w:fldChar w:fldCharType="separate"/>
      </w:r>
      <w:r>
        <w:rPr>
          <w:noProof/>
        </w:rPr>
        <w:t>20</w:t>
      </w:r>
      <w:r>
        <w:rPr>
          <w:noProof/>
        </w:rPr>
        <w:fldChar w:fldCharType="end"/>
      </w:r>
    </w:p>
    <w:p w14:paraId="77736C20" w14:textId="77777777" w:rsidR="001537FD" w:rsidRDefault="001537FD">
      <w:pPr>
        <w:pStyle w:val="TOC3"/>
        <w:tabs>
          <w:tab w:val="right" w:pos="8630"/>
        </w:tabs>
        <w:rPr>
          <w:smallCaps w:val="0"/>
          <w:noProof/>
          <w:sz w:val="24"/>
          <w:szCs w:val="24"/>
          <w:lang w:eastAsia="ja-JP"/>
        </w:rPr>
      </w:pPr>
      <w:r>
        <w:rPr>
          <w:noProof/>
        </w:rPr>
        <w:t>Speed Bad – AT: Speed is Persuasive</w:t>
      </w:r>
      <w:r>
        <w:rPr>
          <w:noProof/>
        </w:rPr>
        <w:tab/>
      </w:r>
      <w:r>
        <w:rPr>
          <w:noProof/>
        </w:rPr>
        <w:fldChar w:fldCharType="begin"/>
      </w:r>
      <w:r>
        <w:rPr>
          <w:noProof/>
        </w:rPr>
        <w:instrText xml:space="preserve"> PAGEREF _Toc362235855 \h </w:instrText>
      </w:r>
      <w:r>
        <w:rPr>
          <w:noProof/>
        </w:rPr>
      </w:r>
      <w:r>
        <w:rPr>
          <w:noProof/>
        </w:rPr>
        <w:fldChar w:fldCharType="separate"/>
      </w:r>
      <w:r>
        <w:rPr>
          <w:noProof/>
        </w:rPr>
        <w:t>21</w:t>
      </w:r>
      <w:r>
        <w:rPr>
          <w:noProof/>
        </w:rPr>
        <w:fldChar w:fldCharType="end"/>
      </w:r>
    </w:p>
    <w:p w14:paraId="2207EF1A" w14:textId="77777777" w:rsidR="001537FD" w:rsidRDefault="001537FD">
      <w:pPr>
        <w:pStyle w:val="TOC3"/>
        <w:tabs>
          <w:tab w:val="right" w:pos="8630"/>
        </w:tabs>
        <w:rPr>
          <w:smallCaps w:val="0"/>
          <w:noProof/>
          <w:sz w:val="24"/>
          <w:szCs w:val="24"/>
          <w:lang w:eastAsia="ja-JP"/>
        </w:rPr>
      </w:pPr>
      <w:r>
        <w:rPr>
          <w:noProof/>
          <w:lang w:eastAsia="zh-CN"/>
        </w:rPr>
        <w:t>Speed Bad – AT: Critical Thinking Skills</w:t>
      </w:r>
      <w:r>
        <w:rPr>
          <w:noProof/>
        </w:rPr>
        <w:tab/>
      </w:r>
      <w:r>
        <w:rPr>
          <w:noProof/>
        </w:rPr>
        <w:fldChar w:fldCharType="begin"/>
      </w:r>
      <w:r>
        <w:rPr>
          <w:noProof/>
        </w:rPr>
        <w:instrText xml:space="preserve"> PAGEREF _Toc362235856 \h </w:instrText>
      </w:r>
      <w:r>
        <w:rPr>
          <w:noProof/>
        </w:rPr>
      </w:r>
      <w:r>
        <w:rPr>
          <w:noProof/>
        </w:rPr>
        <w:fldChar w:fldCharType="separate"/>
      </w:r>
      <w:r>
        <w:rPr>
          <w:noProof/>
        </w:rPr>
        <w:t>22</w:t>
      </w:r>
      <w:r>
        <w:rPr>
          <w:noProof/>
        </w:rPr>
        <w:fldChar w:fldCharType="end"/>
      </w:r>
    </w:p>
    <w:p w14:paraId="256C8C71" w14:textId="77777777" w:rsidR="001537FD" w:rsidRDefault="001537FD">
      <w:pPr>
        <w:pStyle w:val="TOC3"/>
        <w:tabs>
          <w:tab w:val="right" w:pos="8630"/>
        </w:tabs>
        <w:rPr>
          <w:smallCaps w:val="0"/>
          <w:noProof/>
          <w:sz w:val="24"/>
          <w:szCs w:val="24"/>
          <w:lang w:eastAsia="ja-JP"/>
        </w:rPr>
      </w:pPr>
      <w:r>
        <w:rPr>
          <w:noProof/>
        </w:rPr>
        <w:t>Speed Bad – AT: Quantity over Quality</w:t>
      </w:r>
      <w:r>
        <w:rPr>
          <w:noProof/>
        </w:rPr>
        <w:tab/>
      </w:r>
      <w:r>
        <w:rPr>
          <w:noProof/>
        </w:rPr>
        <w:fldChar w:fldCharType="begin"/>
      </w:r>
      <w:r>
        <w:rPr>
          <w:noProof/>
        </w:rPr>
        <w:instrText xml:space="preserve"> PAGEREF _Toc362235857 \h </w:instrText>
      </w:r>
      <w:r>
        <w:rPr>
          <w:noProof/>
        </w:rPr>
      </w:r>
      <w:r>
        <w:rPr>
          <w:noProof/>
        </w:rPr>
        <w:fldChar w:fldCharType="separate"/>
      </w:r>
      <w:r>
        <w:rPr>
          <w:noProof/>
        </w:rPr>
        <w:t>23</w:t>
      </w:r>
      <w:r>
        <w:rPr>
          <w:noProof/>
        </w:rPr>
        <w:fldChar w:fldCharType="end"/>
      </w:r>
    </w:p>
    <w:p w14:paraId="50549647" w14:textId="77777777" w:rsidR="001537FD" w:rsidRDefault="001537FD">
      <w:pPr>
        <w:pStyle w:val="TOC3"/>
        <w:tabs>
          <w:tab w:val="right" w:pos="8630"/>
        </w:tabs>
        <w:rPr>
          <w:smallCaps w:val="0"/>
          <w:noProof/>
          <w:sz w:val="24"/>
          <w:szCs w:val="24"/>
          <w:lang w:eastAsia="ja-JP"/>
        </w:rPr>
      </w:pPr>
      <w:r>
        <w:rPr>
          <w:noProof/>
        </w:rPr>
        <w:t>Speed Bad – AT: Good for Debate</w:t>
      </w:r>
      <w:r>
        <w:rPr>
          <w:noProof/>
        </w:rPr>
        <w:tab/>
      </w:r>
      <w:r>
        <w:rPr>
          <w:noProof/>
        </w:rPr>
        <w:fldChar w:fldCharType="begin"/>
      </w:r>
      <w:r>
        <w:rPr>
          <w:noProof/>
        </w:rPr>
        <w:instrText xml:space="preserve"> PAGEREF _Toc362235858 \h </w:instrText>
      </w:r>
      <w:r>
        <w:rPr>
          <w:noProof/>
        </w:rPr>
      </w:r>
      <w:r>
        <w:rPr>
          <w:noProof/>
        </w:rPr>
        <w:fldChar w:fldCharType="separate"/>
      </w:r>
      <w:r>
        <w:rPr>
          <w:noProof/>
        </w:rPr>
        <w:t>24</w:t>
      </w:r>
      <w:r>
        <w:rPr>
          <w:noProof/>
        </w:rPr>
        <w:fldChar w:fldCharType="end"/>
      </w:r>
    </w:p>
    <w:p w14:paraId="581609B8" w14:textId="77777777" w:rsidR="001537FD" w:rsidRDefault="001537FD">
      <w:pPr>
        <w:pStyle w:val="TOC3"/>
        <w:tabs>
          <w:tab w:val="right" w:pos="8630"/>
        </w:tabs>
        <w:rPr>
          <w:smallCaps w:val="0"/>
          <w:noProof/>
          <w:sz w:val="24"/>
          <w:szCs w:val="24"/>
          <w:lang w:eastAsia="ja-JP"/>
        </w:rPr>
      </w:pPr>
      <w:r>
        <w:rPr>
          <w:noProof/>
        </w:rPr>
        <w:t>Speed Bad – AT: Lawyer Skills</w:t>
      </w:r>
      <w:r>
        <w:rPr>
          <w:noProof/>
        </w:rPr>
        <w:tab/>
      </w:r>
      <w:r>
        <w:rPr>
          <w:noProof/>
        </w:rPr>
        <w:fldChar w:fldCharType="begin"/>
      </w:r>
      <w:r>
        <w:rPr>
          <w:noProof/>
        </w:rPr>
        <w:instrText xml:space="preserve"> PAGEREF _Toc362235859 \h </w:instrText>
      </w:r>
      <w:r>
        <w:rPr>
          <w:noProof/>
        </w:rPr>
      </w:r>
      <w:r>
        <w:rPr>
          <w:noProof/>
        </w:rPr>
        <w:fldChar w:fldCharType="separate"/>
      </w:r>
      <w:r>
        <w:rPr>
          <w:noProof/>
        </w:rPr>
        <w:t>25</w:t>
      </w:r>
      <w:r>
        <w:rPr>
          <w:noProof/>
        </w:rPr>
        <w:fldChar w:fldCharType="end"/>
      </w:r>
    </w:p>
    <w:p w14:paraId="607FAF35" w14:textId="77777777" w:rsidR="001537FD" w:rsidRDefault="001537FD">
      <w:pPr>
        <w:pStyle w:val="TOC1"/>
        <w:tabs>
          <w:tab w:val="right" w:pos="8630"/>
        </w:tabs>
        <w:rPr>
          <w:b w:val="0"/>
          <w:caps w:val="0"/>
          <w:noProof/>
          <w:sz w:val="24"/>
          <w:szCs w:val="24"/>
          <w:u w:val="none"/>
          <w:lang w:eastAsia="ja-JP"/>
        </w:rPr>
      </w:pPr>
      <w:r>
        <w:rPr>
          <w:noProof/>
        </w:rPr>
        <w:t>*** Speed Good</w:t>
      </w:r>
      <w:r>
        <w:rPr>
          <w:noProof/>
        </w:rPr>
        <w:tab/>
      </w:r>
      <w:r>
        <w:rPr>
          <w:noProof/>
        </w:rPr>
        <w:fldChar w:fldCharType="begin"/>
      </w:r>
      <w:r>
        <w:rPr>
          <w:noProof/>
        </w:rPr>
        <w:instrText xml:space="preserve"> PAGEREF _Toc362235860 \h </w:instrText>
      </w:r>
      <w:r>
        <w:rPr>
          <w:noProof/>
        </w:rPr>
      </w:r>
      <w:r>
        <w:rPr>
          <w:noProof/>
        </w:rPr>
        <w:fldChar w:fldCharType="separate"/>
      </w:r>
      <w:r>
        <w:rPr>
          <w:noProof/>
        </w:rPr>
        <w:t>26</w:t>
      </w:r>
      <w:r>
        <w:rPr>
          <w:noProof/>
        </w:rPr>
        <w:fldChar w:fldCharType="end"/>
      </w:r>
    </w:p>
    <w:p w14:paraId="1D717C84" w14:textId="77777777" w:rsidR="001537FD" w:rsidRDefault="001537FD">
      <w:pPr>
        <w:pStyle w:val="TOC2"/>
        <w:tabs>
          <w:tab w:val="right" w:pos="8630"/>
        </w:tabs>
        <w:rPr>
          <w:b w:val="0"/>
          <w:smallCaps w:val="0"/>
          <w:noProof/>
          <w:sz w:val="24"/>
          <w:szCs w:val="24"/>
          <w:lang w:eastAsia="ja-JP"/>
        </w:rPr>
      </w:pPr>
      <w:r>
        <w:rPr>
          <w:noProof/>
        </w:rPr>
        <w:t>Top Level</w:t>
      </w:r>
      <w:r>
        <w:rPr>
          <w:noProof/>
        </w:rPr>
        <w:tab/>
      </w:r>
      <w:r>
        <w:rPr>
          <w:noProof/>
        </w:rPr>
        <w:fldChar w:fldCharType="begin"/>
      </w:r>
      <w:r>
        <w:rPr>
          <w:noProof/>
        </w:rPr>
        <w:instrText xml:space="preserve"> PAGEREF _Toc362235861 \h </w:instrText>
      </w:r>
      <w:r>
        <w:rPr>
          <w:noProof/>
        </w:rPr>
      </w:r>
      <w:r>
        <w:rPr>
          <w:noProof/>
        </w:rPr>
        <w:fldChar w:fldCharType="separate"/>
      </w:r>
      <w:r>
        <w:rPr>
          <w:noProof/>
        </w:rPr>
        <w:t>27</w:t>
      </w:r>
      <w:r>
        <w:rPr>
          <w:noProof/>
        </w:rPr>
        <w:fldChar w:fldCharType="end"/>
      </w:r>
    </w:p>
    <w:p w14:paraId="25C29BE3" w14:textId="77777777" w:rsidR="001537FD" w:rsidRDefault="001537FD">
      <w:pPr>
        <w:pStyle w:val="TOC3"/>
        <w:tabs>
          <w:tab w:val="right" w:pos="8630"/>
        </w:tabs>
        <w:rPr>
          <w:smallCaps w:val="0"/>
          <w:noProof/>
          <w:sz w:val="24"/>
          <w:szCs w:val="24"/>
          <w:lang w:eastAsia="ja-JP"/>
        </w:rPr>
      </w:pPr>
      <w:r>
        <w:rPr>
          <w:noProof/>
        </w:rPr>
        <w:t>1</w:t>
      </w:r>
      <w:r w:rsidRPr="00736756">
        <w:rPr>
          <w:noProof/>
          <w:vertAlign w:val="superscript"/>
        </w:rPr>
        <w:t>st</w:t>
      </w:r>
      <w:r>
        <w:rPr>
          <w:noProof/>
        </w:rPr>
        <w:t xml:space="preserve"> Line – Speed Good</w:t>
      </w:r>
      <w:r>
        <w:rPr>
          <w:noProof/>
        </w:rPr>
        <w:tab/>
      </w:r>
      <w:r>
        <w:rPr>
          <w:noProof/>
        </w:rPr>
        <w:fldChar w:fldCharType="begin"/>
      </w:r>
      <w:r>
        <w:rPr>
          <w:noProof/>
        </w:rPr>
        <w:instrText xml:space="preserve"> PAGEREF _Toc362235862 \h </w:instrText>
      </w:r>
      <w:r>
        <w:rPr>
          <w:noProof/>
        </w:rPr>
      </w:r>
      <w:r>
        <w:rPr>
          <w:noProof/>
        </w:rPr>
        <w:fldChar w:fldCharType="separate"/>
      </w:r>
      <w:r>
        <w:rPr>
          <w:noProof/>
        </w:rPr>
        <w:t>28</w:t>
      </w:r>
      <w:r>
        <w:rPr>
          <w:noProof/>
        </w:rPr>
        <w:fldChar w:fldCharType="end"/>
      </w:r>
    </w:p>
    <w:p w14:paraId="35E31554" w14:textId="77777777" w:rsidR="001537FD" w:rsidRDefault="001537FD">
      <w:pPr>
        <w:pStyle w:val="TOC2"/>
        <w:tabs>
          <w:tab w:val="right" w:pos="8630"/>
        </w:tabs>
        <w:rPr>
          <w:b w:val="0"/>
          <w:smallCaps w:val="0"/>
          <w:noProof/>
          <w:sz w:val="24"/>
          <w:szCs w:val="24"/>
          <w:lang w:eastAsia="ja-JP"/>
        </w:rPr>
      </w:pPr>
      <w:r>
        <w:rPr>
          <w:noProof/>
        </w:rPr>
        <w:t>Speed Good – Modules</w:t>
      </w:r>
      <w:r>
        <w:rPr>
          <w:noProof/>
        </w:rPr>
        <w:tab/>
      </w:r>
      <w:r>
        <w:rPr>
          <w:noProof/>
        </w:rPr>
        <w:fldChar w:fldCharType="begin"/>
      </w:r>
      <w:r>
        <w:rPr>
          <w:noProof/>
        </w:rPr>
        <w:instrText xml:space="preserve"> PAGEREF _Toc362235863 \h </w:instrText>
      </w:r>
      <w:r>
        <w:rPr>
          <w:noProof/>
        </w:rPr>
      </w:r>
      <w:r>
        <w:rPr>
          <w:noProof/>
        </w:rPr>
        <w:fldChar w:fldCharType="separate"/>
      </w:r>
      <w:r>
        <w:rPr>
          <w:noProof/>
        </w:rPr>
        <w:t>31</w:t>
      </w:r>
      <w:r>
        <w:rPr>
          <w:noProof/>
        </w:rPr>
        <w:fldChar w:fldCharType="end"/>
      </w:r>
    </w:p>
    <w:p w14:paraId="63B60464" w14:textId="77777777" w:rsidR="001537FD" w:rsidRDefault="001537FD">
      <w:pPr>
        <w:pStyle w:val="TOC3"/>
        <w:tabs>
          <w:tab w:val="right" w:pos="8630"/>
        </w:tabs>
        <w:rPr>
          <w:smallCaps w:val="0"/>
          <w:noProof/>
          <w:sz w:val="24"/>
          <w:szCs w:val="24"/>
          <w:lang w:eastAsia="ja-JP"/>
        </w:rPr>
      </w:pPr>
      <w:r>
        <w:rPr>
          <w:noProof/>
        </w:rPr>
        <w:t>Speed Good – Evolution of Debate</w:t>
      </w:r>
      <w:r>
        <w:rPr>
          <w:noProof/>
        </w:rPr>
        <w:tab/>
      </w:r>
      <w:r>
        <w:rPr>
          <w:noProof/>
        </w:rPr>
        <w:fldChar w:fldCharType="begin"/>
      </w:r>
      <w:r>
        <w:rPr>
          <w:noProof/>
        </w:rPr>
        <w:instrText xml:space="preserve"> PAGEREF _Toc362235864 \h </w:instrText>
      </w:r>
      <w:r>
        <w:rPr>
          <w:noProof/>
        </w:rPr>
      </w:r>
      <w:r>
        <w:rPr>
          <w:noProof/>
        </w:rPr>
        <w:fldChar w:fldCharType="separate"/>
      </w:r>
      <w:r>
        <w:rPr>
          <w:noProof/>
        </w:rPr>
        <w:t>32</w:t>
      </w:r>
      <w:r>
        <w:rPr>
          <w:noProof/>
        </w:rPr>
        <w:fldChar w:fldCharType="end"/>
      </w:r>
    </w:p>
    <w:p w14:paraId="58D3581A" w14:textId="77777777" w:rsidR="001537FD" w:rsidRDefault="001537FD">
      <w:pPr>
        <w:pStyle w:val="TOC3"/>
        <w:tabs>
          <w:tab w:val="right" w:pos="8630"/>
        </w:tabs>
        <w:rPr>
          <w:smallCaps w:val="0"/>
          <w:noProof/>
          <w:sz w:val="24"/>
          <w:szCs w:val="24"/>
          <w:lang w:eastAsia="ja-JP"/>
        </w:rPr>
      </w:pPr>
      <w:r>
        <w:rPr>
          <w:noProof/>
        </w:rPr>
        <w:t>Speed Good – Persuasion</w:t>
      </w:r>
      <w:r>
        <w:rPr>
          <w:noProof/>
        </w:rPr>
        <w:tab/>
      </w:r>
      <w:r>
        <w:rPr>
          <w:noProof/>
        </w:rPr>
        <w:fldChar w:fldCharType="begin"/>
      </w:r>
      <w:r>
        <w:rPr>
          <w:noProof/>
        </w:rPr>
        <w:instrText xml:space="preserve"> PAGEREF _Toc362235865 \h </w:instrText>
      </w:r>
      <w:r>
        <w:rPr>
          <w:noProof/>
        </w:rPr>
      </w:r>
      <w:r>
        <w:rPr>
          <w:noProof/>
        </w:rPr>
        <w:fldChar w:fldCharType="separate"/>
      </w:r>
      <w:r>
        <w:rPr>
          <w:noProof/>
        </w:rPr>
        <w:t>33</w:t>
      </w:r>
      <w:r>
        <w:rPr>
          <w:noProof/>
        </w:rPr>
        <w:fldChar w:fldCharType="end"/>
      </w:r>
    </w:p>
    <w:p w14:paraId="3EE7CD3D" w14:textId="77777777" w:rsidR="001537FD" w:rsidRDefault="001537FD">
      <w:pPr>
        <w:pStyle w:val="TOC3"/>
        <w:tabs>
          <w:tab w:val="right" w:pos="8630"/>
        </w:tabs>
        <w:rPr>
          <w:smallCaps w:val="0"/>
          <w:noProof/>
          <w:sz w:val="24"/>
          <w:szCs w:val="24"/>
          <w:lang w:eastAsia="ja-JP"/>
        </w:rPr>
      </w:pPr>
      <w:r>
        <w:rPr>
          <w:noProof/>
        </w:rPr>
        <w:t>Speed Good – Real World Skills</w:t>
      </w:r>
      <w:r>
        <w:rPr>
          <w:noProof/>
        </w:rPr>
        <w:tab/>
      </w:r>
      <w:r>
        <w:rPr>
          <w:noProof/>
        </w:rPr>
        <w:fldChar w:fldCharType="begin"/>
      </w:r>
      <w:r>
        <w:rPr>
          <w:noProof/>
        </w:rPr>
        <w:instrText xml:space="preserve"> PAGEREF _Toc362235866 \h </w:instrText>
      </w:r>
      <w:r>
        <w:rPr>
          <w:noProof/>
        </w:rPr>
      </w:r>
      <w:r>
        <w:rPr>
          <w:noProof/>
        </w:rPr>
        <w:fldChar w:fldCharType="separate"/>
      </w:r>
      <w:r>
        <w:rPr>
          <w:noProof/>
        </w:rPr>
        <w:t>35</w:t>
      </w:r>
      <w:r>
        <w:rPr>
          <w:noProof/>
        </w:rPr>
        <w:fldChar w:fldCharType="end"/>
      </w:r>
    </w:p>
    <w:p w14:paraId="5DB9774C" w14:textId="77777777" w:rsidR="001537FD" w:rsidRDefault="001537FD">
      <w:pPr>
        <w:pStyle w:val="TOC3"/>
        <w:tabs>
          <w:tab w:val="right" w:pos="8630"/>
        </w:tabs>
        <w:rPr>
          <w:smallCaps w:val="0"/>
          <w:noProof/>
          <w:sz w:val="24"/>
          <w:szCs w:val="24"/>
          <w:lang w:eastAsia="ja-JP"/>
        </w:rPr>
      </w:pPr>
      <w:r>
        <w:rPr>
          <w:noProof/>
        </w:rPr>
        <w:t>Speed Good – Education/Breadth</w:t>
      </w:r>
      <w:r>
        <w:rPr>
          <w:noProof/>
        </w:rPr>
        <w:tab/>
      </w:r>
      <w:r>
        <w:rPr>
          <w:noProof/>
        </w:rPr>
        <w:fldChar w:fldCharType="begin"/>
      </w:r>
      <w:r>
        <w:rPr>
          <w:noProof/>
        </w:rPr>
        <w:instrText xml:space="preserve"> PAGEREF _Toc362235867 \h </w:instrText>
      </w:r>
      <w:r>
        <w:rPr>
          <w:noProof/>
        </w:rPr>
      </w:r>
      <w:r>
        <w:rPr>
          <w:noProof/>
        </w:rPr>
        <w:fldChar w:fldCharType="separate"/>
      </w:r>
      <w:r>
        <w:rPr>
          <w:noProof/>
        </w:rPr>
        <w:t>37</w:t>
      </w:r>
      <w:r>
        <w:rPr>
          <w:noProof/>
        </w:rPr>
        <w:fldChar w:fldCharType="end"/>
      </w:r>
    </w:p>
    <w:p w14:paraId="2F228C28" w14:textId="77777777" w:rsidR="001537FD" w:rsidRDefault="001537FD">
      <w:pPr>
        <w:pStyle w:val="TOC3"/>
        <w:tabs>
          <w:tab w:val="right" w:pos="8630"/>
        </w:tabs>
        <w:rPr>
          <w:smallCaps w:val="0"/>
          <w:noProof/>
          <w:sz w:val="24"/>
          <w:szCs w:val="24"/>
          <w:lang w:eastAsia="ja-JP"/>
        </w:rPr>
      </w:pPr>
      <w:r>
        <w:rPr>
          <w:noProof/>
        </w:rPr>
        <w:t>Speed Good – Critical Thinking Skills</w:t>
      </w:r>
      <w:r>
        <w:rPr>
          <w:noProof/>
        </w:rPr>
        <w:tab/>
      </w:r>
      <w:r>
        <w:rPr>
          <w:noProof/>
        </w:rPr>
        <w:fldChar w:fldCharType="begin"/>
      </w:r>
      <w:r>
        <w:rPr>
          <w:noProof/>
        </w:rPr>
        <w:instrText xml:space="preserve"> PAGEREF _Toc362235868 \h </w:instrText>
      </w:r>
      <w:r>
        <w:rPr>
          <w:noProof/>
        </w:rPr>
      </w:r>
      <w:r>
        <w:rPr>
          <w:noProof/>
        </w:rPr>
        <w:fldChar w:fldCharType="separate"/>
      </w:r>
      <w:r>
        <w:rPr>
          <w:noProof/>
        </w:rPr>
        <w:t>38</w:t>
      </w:r>
      <w:r>
        <w:rPr>
          <w:noProof/>
        </w:rPr>
        <w:fldChar w:fldCharType="end"/>
      </w:r>
    </w:p>
    <w:p w14:paraId="5B67A36F" w14:textId="77777777" w:rsidR="001537FD" w:rsidRDefault="001537FD">
      <w:pPr>
        <w:pStyle w:val="TOC3"/>
        <w:tabs>
          <w:tab w:val="right" w:pos="8630"/>
        </w:tabs>
        <w:rPr>
          <w:smallCaps w:val="0"/>
          <w:noProof/>
          <w:sz w:val="24"/>
          <w:szCs w:val="24"/>
          <w:lang w:eastAsia="ja-JP"/>
        </w:rPr>
      </w:pPr>
      <w:r>
        <w:rPr>
          <w:noProof/>
        </w:rPr>
        <w:t>Speed Good – Linguistic Abilities</w:t>
      </w:r>
      <w:r>
        <w:rPr>
          <w:noProof/>
        </w:rPr>
        <w:tab/>
      </w:r>
      <w:r>
        <w:rPr>
          <w:noProof/>
        </w:rPr>
        <w:fldChar w:fldCharType="begin"/>
      </w:r>
      <w:r>
        <w:rPr>
          <w:noProof/>
        </w:rPr>
        <w:instrText xml:space="preserve"> PAGEREF _Toc362235869 \h </w:instrText>
      </w:r>
      <w:r>
        <w:rPr>
          <w:noProof/>
        </w:rPr>
      </w:r>
      <w:r>
        <w:rPr>
          <w:noProof/>
        </w:rPr>
        <w:fldChar w:fldCharType="separate"/>
      </w:r>
      <w:r>
        <w:rPr>
          <w:noProof/>
        </w:rPr>
        <w:t>39</w:t>
      </w:r>
      <w:r>
        <w:rPr>
          <w:noProof/>
        </w:rPr>
        <w:fldChar w:fldCharType="end"/>
      </w:r>
    </w:p>
    <w:p w14:paraId="31F5CF6A" w14:textId="77777777" w:rsidR="001537FD" w:rsidRDefault="001537FD">
      <w:pPr>
        <w:pStyle w:val="TOC3"/>
        <w:tabs>
          <w:tab w:val="right" w:pos="8630"/>
        </w:tabs>
        <w:rPr>
          <w:smallCaps w:val="0"/>
          <w:noProof/>
          <w:sz w:val="24"/>
          <w:szCs w:val="24"/>
          <w:lang w:eastAsia="ja-JP"/>
        </w:rPr>
      </w:pPr>
      <w:r>
        <w:rPr>
          <w:noProof/>
        </w:rPr>
        <w:t>Speed Good – Memory</w:t>
      </w:r>
      <w:r>
        <w:rPr>
          <w:noProof/>
        </w:rPr>
        <w:tab/>
      </w:r>
      <w:r>
        <w:rPr>
          <w:noProof/>
        </w:rPr>
        <w:fldChar w:fldCharType="begin"/>
      </w:r>
      <w:r>
        <w:rPr>
          <w:noProof/>
        </w:rPr>
        <w:instrText xml:space="preserve"> PAGEREF _Toc362235870 \h </w:instrText>
      </w:r>
      <w:r>
        <w:rPr>
          <w:noProof/>
        </w:rPr>
      </w:r>
      <w:r>
        <w:rPr>
          <w:noProof/>
        </w:rPr>
        <w:fldChar w:fldCharType="separate"/>
      </w:r>
      <w:r>
        <w:rPr>
          <w:noProof/>
        </w:rPr>
        <w:t>40</w:t>
      </w:r>
      <w:r>
        <w:rPr>
          <w:noProof/>
        </w:rPr>
        <w:fldChar w:fldCharType="end"/>
      </w:r>
    </w:p>
    <w:p w14:paraId="3E22D32D" w14:textId="77777777" w:rsidR="001537FD" w:rsidRDefault="001537FD">
      <w:pPr>
        <w:pStyle w:val="TOC3"/>
        <w:tabs>
          <w:tab w:val="right" w:pos="8630"/>
        </w:tabs>
        <w:rPr>
          <w:smallCaps w:val="0"/>
          <w:noProof/>
          <w:sz w:val="24"/>
          <w:szCs w:val="24"/>
          <w:lang w:eastAsia="ja-JP"/>
        </w:rPr>
      </w:pPr>
      <w:r>
        <w:rPr>
          <w:noProof/>
        </w:rPr>
        <w:t>Speed Good – Innovation</w:t>
      </w:r>
      <w:r>
        <w:rPr>
          <w:noProof/>
        </w:rPr>
        <w:tab/>
      </w:r>
      <w:r>
        <w:rPr>
          <w:noProof/>
        </w:rPr>
        <w:fldChar w:fldCharType="begin"/>
      </w:r>
      <w:r>
        <w:rPr>
          <w:noProof/>
        </w:rPr>
        <w:instrText xml:space="preserve"> PAGEREF _Toc362235871 \h </w:instrText>
      </w:r>
      <w:r>
        <w:rPr>
          <w:noProof/>
        </w:rPr>
      </w:r>
      <w:r>
        <w:rPr>
          <w:noProof/>
        </w:rPr>
        <w:fldChar w:fldCharType="separate"/>
      </w:r>
      <w:r>
        <w:rPr>
          <w:noProof/>
        </w:rPr>
        <w:t>42</w:t>
      </w:r>
      <w:r>
        <w:rPr>
          <w:noProof/>
        </w:rPr>
        <w:fldChar w:fldCharType="end"/>
      </w:r>
    </w:p>
    <w:p w14:paraId="590C2BA1" w14:textId="77777777" w:rsidR="001537FD" w:rsidRDefault="001537FD">
      <w:pPr>
        <w:pStyle w:val="TOC2"/>
        <w:tabs>
          <w:tab w:val="right" w:pos="8630"/>
        </w:tabs>
        <w:rPr>
          <w:b w:val="0"/>
          <w:smallCaps w:val="0"/>
          <w:noProof/>
          <w:sz w:val="24"/>
          <w:szCs w:val="24"/>
          <w:lang w:eastAsia="ja-JP"/>
        </w:rPr>
      </w:pPr>
      <w:r>
        <w:rPr>
          <w:noProof/>
        </w:rPr>
        <w:t>Speed Good – Answers to Answers</w:t>
      </w:r>
      <w:r>
        <w:rPr>
          <w:noProof/>
        </w:rPr>
        <w:tab/>
      </w:r>
      <w:r>
        <w:rPr>
          <w:noProof/>
        </w:rPr>
        <w:fldChar w:fldCharType="begin"/>
      </w:r>
      <w:r>
        <w:rPr>
          <w:noProof/>
        </w:rPr>
        <w:instrText xml:space="preserve"> PAGEREF _Toc362235872 \h </w:instrText>
      </w:r>
      <w:r>
        <w:rPr>
          <w:noProof/>
        </w:rPr>
      </w:r>
      <w:r>
        <w:rPr>
          <w:noProof/>
        </w:rPr>
        <w:fldChar w:fldCharType="separate"/>
      </w:r>
      <w:r>
        <w:rPr>
          <w:noProof/>
        </w:rPr>
        <w:t>44</w:t>
      </w:r>
      <w:r>
        <w:rPr>
          <w:noProof/>
        </w:rPr>
        <w:fldChar w:fldCharType="end"/>
      </w:r>
    </w:p>
    <w:p w14:paraId="42F2A7DD" w14:textId="77777777" w:rsidR="001537FD" w:rsidRDefault="001537FD">
      <w:pPr>
        <w:pStyle w:val="TOC3"/>
        <w:tabs>
          <w:tab w:val="right" w:pos="8630"/>
        </w:tabs>
        <w:rPr>
          <w:smallCaps w:val="0"/>
          <w:noProof/>
          <w:sz w:val="24"/>
          <w:szCs w:val="24"/>
          <w:lang w:eastAsia="ja-JP"/>
        </w:rPr>
      </w:pPr>
      <w:r>
        <w:rPr>
          <w:noProof/>
        </w:rPr>
        <w:t>Speed Good – AT: Too Fast – Arbitrary</w:t>
      </w:r>
      <w:r>
        <w:rPr>
          <w:noProof/>
        </w:rPr>
        <w:tab/>
      </w:r>
      <w:r>
        <w:rPr>
          <w:noProof/>
        </w:rPr>
        <w:fldChar w:fldCharType="begin"/>
      </w:r>
      <w:r>
        <w:rPr>
          <w:noProof/>
        </w:rPr>
        <w:instrText xml:space="preserve"> PAGEREF _Toc362235873 \h </w:instrText>
      </w:r>
      <w:r>
        <w:rPr>
          <w:noProof/>
        </w:rPr>
      </w:r>
      <w:r>
        <w:rPr>
          <w:noProof/>
        </w:rPr>
        <w:fldChar w:fldCharType="separate"/>
      </w:r>
      <w:r>
        <w:rPr>
          <w:noProof/>
        </w:rPr>
        <w:t>45</w:t>
      </w:r>
      <w:r>
        <w:rPr>
          <w:noProof/>
        </w:rPr>
        <w:fldChar w:fldCharType="end"/>
      </w:r>
    </w:p>
    <w:p w14:paraId="721EA418" w14:textId="77777777" w:rsidR="001537FD" w:rsidRDefault="001537FD">
      <w:pPr>
        <w:pStyle w:val="TOC3"/>
        <w:tabs>
          <w:tab w:val="right" w:pos="8630"/>
        </w:tabs>
        <w:rPr>
          <w:smallCaps w:val="0"/>
          <w:noProof/>
          <w:sz w:val="24"/>
          <w:szCs w:val="24"/>
          <w:lang w:eastAsia="ja-JP"/>
        </w:rPr>
      </w:pPr>
      <w:r>
        <w:rPr>
          <w:noProof/>
        </w:rPr>
        <w:t>Speed Good – AT: Ableism</w:t>
      </w:r>
      <w:r>
        <w:rPr>
          <w:noProof/>
        </w:rPr>
        <w:tab/>
      </w:r>
      <w:r>
        <w:rPr>
          <w:noProof/>
        </w:rPr>
        <w:fldChar w:fldCharType="begin"/>
      </w:r>
      <w:r>
        <w:rPr>
          <w:noProof/>
        </w:rPr>
        <w:instrText xml:space="preserve"> PAGEREF _Toc362235874 \h </w:instrText>
      </w:r>
      <w:r>
        <w:rPr>
          <w:noProof/>
        </w:rPr>
      </w:r>
      <w:r>
        <w:rPr>
          <w:noProof/>
        </w:rPr>
        <w:fldChar w:fldCharType="separate"/>
      </w:r>
      <w:r>
        <w:rPr>
          <w:noProof/>
        </w:rPr>
        <w:t>46</w:t>
      </w:r>
      <w:r>
        <w:rPr>
          <w:noProof/>
        </w:rPr>
        <w:fldChar w:fldCharType="end"/>
      </w:r>
    </w:p>
    <w:p w14:paraId="1C8A329E" w14:textId="77777777" w:rsidR="001537FD" w:rsidRDefault="001537FD">
      <w:pPr>
        <w:pStyle w:val="TOC3"/>
        <w:tabs>
          <w:tab w:val="right" w:pos="8630"/>
        </w:tabs>
        <w:rPr>
          <w:smallCaps w:val="0"/>
          <w:noProof/>
          <w:sz w:val="24"/>
          <w:szCs w:val="24"/>
          <w:lang w:eastAsia="ja-JP"/>
        </w:rPr>
      </w:pPr>
      <w:r>
        <w:rPr>
          <w:noProof/>
        </w:rPr>
        <w:t>Speed Good – AT: Bad for Communication</w:t>
      </w:r>
      <w:r>
        <w:rPr>
          <w:noProof/>
        </w:rPr>
        <w:tab/>
      </w:r>
      <w:r>
        <w:rPr>
          <w:noProof/>
        </w:rPr>
        <w:fldChar w:fldCharType="begin"/>
      </w:r>
      <w:r>
        <w:rPr>
          <w:noProof/>
        </w:rPr>
        <w:instrText xml:space="preserve"> PAGEREF _Toc362235875 \h </w:instrText>
      </w:r>
      <w:r>
        <w:rPr>
          <w:noProof/>
        </w:rPr>
      </w:r>
      <w:r>
        <w:rPr>
          <w:noProof/>
        </w:rPr>
        <w:fldChar w:fldCharType="separate"/>
      </w:r>
      <w:r>
        <w:rPr>
          <w:noProof/>
        </w:rPr>
        <w:t>48</w:t>
      </w:r>
      <w:r>
        <w:rPr>
          <w:noProof/>
        </w:rPr>
        <w:fldChar w:fldCharType="end"/>
      </w:r>
    </w:p>
    <w:p w14:paraId="7CC4A1A6" w14:textId="77777777" w:rsidR="001537FD" w:rsidRDefault="001537FD">
      <w:pPr>
        <w:pStyle w:val="TOC3"/>
        <w:tabs>
          <w:tab w:val="right" w:pos="8630"/>
        </w:tabs>
        <w:rPr>
          <w:smallCaps w:val="0"/>
          <w:noProof/>
          <w:sz w:val="24"/>
          <w:szCs w:val="24"/>
          <w:lang w:eastAsia="ja-JP"/>
        </w:rPr>
      </w:pPr>
      <w:r>
        <w:rPr>
          <w:noProof/>
        </w:rPr>
        <w:t xml:space="preserve">Speed Good – AT: Speed </w:t>
      </w:r>
      <w:r w:rsidRPr="00C56253">
        <w:rPr>
          <w:noProof/>
        </w:rPr>
        <w:sym w:font="Wingdings" w:char="F0E0"/>
      </w:r>
      <w:r>
        <w:rPr>
          <w:noProof/>
        </w:rPr>
        <w:t xml:space="preserve"> Bad Arguments</w:t>
      </w:r>
      <w:r>
        <w:rPr>
          <w:noProof/>
        </w:rPr>
        <w:tab/>
      </w:r>
      <w:r>
        <w:rPr>
          <w:noProof/>
        </w:rPr>
        <w:fldChar w:fldCharType="begin"/>
      </w:r>
      <w:r>
        <w:rPr>
          <w:noProof/>
        </w:rPr>
        <w:instrText xml:space="preserve"> PAGEREF _Toc362235876 \h </w:instrText>
      </w:r>
      <w:r>
        <w:rPr>
          <w:noProof/>
        </w:rPr>
      </w:r>
      <w:r>
        <w:rPr>
          <w:noProof/>
        </w:rPr>
        <w:fldChar w:fldCharType="separate"/>
      </w:r>
      <w:r>
        <w:rPr>
          <w:noProof/>
        </w:rPr>
        <w:t>49</w:t>
      </w:r>
      <w:r>
        <w:rPr>
          <w:noProof/>
        </w:rPr>
        <w:fldChar w:fldCharType="end"/>
      </w:r>
    </w:p>
    <w:p w14:paraId="1E7A5DBC" w14:textId="77777777" w:rsidR="001537FD" w:rsidRDefault="001537FD">
      <w:pPr>
        <w:pStyle w:val="TOC3"/>
        <w:tabs>
          <w:tab w:val="right" w:pos="8630"/>
        </w:tabs>
        <w:rPr>
          <w:smallCaps w:val="0"/>
          <w:noProof/>
          <w:sz w:val="24"/>
          <w:szCs w:val="24"/>
          <w:lang w:eastAsia="ja-JP"/>
        </w:rPr>
      </w:pPr>
      <w:r>
        <w:rPr>
          <w:noProof/>
        </w:rPr>
        <w:t>Speed Good – AT: Illusory/Not Real World</w:t>
      </w:r>
      <w:r>
        <w:rPr>
          <w:noProof/>
        </w:rPr>
        <w:tab/>
      </w:r>
      <w:r>
        <w:rPr>
          <w:noProof/>
        </w:rPr>
        <w:fldChar w:fldCharType="begin"/>
      </w:r>
      <w:r>
        <w:rPr>
          <w:noProof/>
        </w:rPr>
        <w:instrText xml:space="preserve"> PAGEREF _Toc362235877 \h </w:instrText>
      </w:r>
      <w:r>
        <w:rPr>
          <w:noProof/>
        </w:rPr>
      </w:r>
      <w:r>
        <w:rPr>
          <w:noProof/>
        </w:rPr>
        <w:fldChar w:fldCharType="separate"/>
      </w:r>
      <w:r>
        <w:rPr>
          <w:noProof/>
        </w:rPr>
        <w:t>50</w:t>
      </w:r>
      <w:r>
        <w:rPr>
          <w:noProof/>
        </w:rPr>
        <w:fldChar w:fldCharType="end"/>
      </w:r>
    </w:p>
    <w:p w14:paraId="576AB5A9" w14:textId="77777777" w:rsidR="001537FD" w:rsidRDefault="001537FD">
      <w:pPr>
        <w:pStyle w:val="TOC3"/>
        <w:tabs>
          <w:tab w:val="right" w:pos="8630"/>
        </w:tabs>
        <w:rPr>
          <w:smallCaps w:val="0"/>
          <w:noProof/>
          <w:sz w:val="24"/>
          <w:szCs w:val="24"/>
          <w:lang w:eastAsia="ja-JP"/>
        </w:rPr>
      </w:pPr>
      <w:r>
        <w:rPr>
          <w:noProof/>
        </w:rPr>
        <w:t>Speed Good – AT: Unhealthy</w:t>
      </w:r>
      <w:r>
        <w:rPr>
          <w:noProof/>
        </w:rPr>
        <w:tab/>
      </w:r>
      <w:r>
        <w:rPr>
          <w:noProof/>
        </w:rPr>
        <w:fldChar w:fldCharType="begin"/>
      </w:r>
      <w:r>
        <w:rPr>
          <w:noProof/>
        </w:rPr>
        <w:instrText xml:space="preserve"> PAGEREF _Toc362235878 \h </w:instrText>
      </w:r>
      <w:r>
        <w:rPr>
          <w:noProof/>
        </w:rPr>
      </w:r>
      <w:r>
        <w:rPr>
          <w:noProof/>
        </w:rPr>
        <w:fldChar w:fldCharType="separate"/>
      </w:r>
      <w:r>
        <w:rPr>
          <w:noProof/>
        </w:rPr>
        <w:t>51</w:t>
      </w:r>
      <w:r>
        <w:rPr>
          <w:noProof/>
        </w:rPr>
        <w:fldChar w:fldCharType="end"/>
      </w:r>
    </w:p>
    <w:p w14:paraId="33C7EF5C" w14:textId="77777777" w:rsidR="001537FD" w:rsidRDefault="001537FD">
      <w:pPr>
        <w:pStyle w:val="TOC3"/>
        <w:tabs>
          <w:tab w:val="right" w:pos="8630"/>
        </w:tabs>
        <w:rPr>
          <w:smallCaps w:val="0"/>
          <w:noProof/>
          <w:sz w:val="24"/>
          <w:szCs w:val="24"/>
          <w:lang w:eastAsia="ja-JP"/>
        </w:rPr>
      </w:pPr>
      <w:r>
        <w:rPr>
          <w:noProof/>
        </w:rPr>
        <w:t>Speed Bad – AT: Whiteness</w:t>
      </w:r>
      <w:r>
        <w:rPr>
          <w:noProof/>
        </w:rPr>
        <w:tab/>
      </w:r>
      <w:r>
        <w:rPr>
          <w:noProof/>
        </w:rPr>
        <w:fldChar w:fldCharType="begin"/>
      </w:r>
      <w:r>
        <w:rPr>
          <w:noProof/>
        </w:rPr>
        <w:instrText xml:space="preserve"> PAGEREF _Toc362235879 \h </w:instrText>
      </w:r>
      <w:r>
        <w:rPr>
          <w:noProof/>
        </w:rPr>
      </w:r>
      <w:r>
        <w:rPr>
          <w:noProof/>
        </w:rPr>
        <w:fldChar w:fldCharType="separate"/>
      </w:r>
      <w:r>
        <w:rPr>
          <w:noProof/>
        </w:rPr>
        <w:t>52</w:t>
      </w:r>
      <w:r>
        <w:rPr>
          <w:noProof/>
        </w:rPr>
        <w:fldChar w:fldCharType="end"/>
      </w:r>
    </w:p>
    <w:p w14:paraId="377C4E3C" w14:textId="68A0C72E" w:rsidR="00187959" w:rsidRPr="001537FD" w:rsidRDefault="007456EB" w:rsidP="001537FD">
      <w:pPr>
        <w:pStyle w:val="Heading1"/>
      </w:pPr>
      <w:r>
        <w:lastRenderedPageBreak/>
        <w:fldChar w:fldCharType="end"/>
      </w:r>
      <w:bookmarkStart w:id="2" w:name="_Toc362235841"/>
      <w:r w:rsidR="001537FD" w:rsidRPr="001537FD">
        <w:t>*</w:t>
      </w:r>
      <w:r w:rsidR="00187959" w:rsidRPr="001537FD">
        <w:t>** Speed Bad</w:t>
      </w:r>
      <w:bookmarkEnd w:id="2"/>
    </w:p>
    <w:p w14:paraId="36D22997" w14:textId="77777777" w:rsidR="00187959" w:rsidRPr="00C56253" w:rsidRDefault="00187959" w:rsidP="00187959"/>
    <w:p w14:paraId="37925EDF" w14:textId="77777777" w:rsidR="00187959" w:rsidRPr="00C56253" w:rsidRDefault="00187959" w:rsidP="00187959">
      <w:pPr>
        <w:pStyle w:val="Heading2"/>
      </w:pPr>
      <w:bookmarkStart w:id="3" w:name="_Toc362235842"/>
      <w:r w:rsidRPr="00C56253">
        <w:t>Top Level</w:t>
      </w:r>
      <w:bookmarkEnd w:id="3"/>
    </w:p>
    <w:p w14:paraId="054E62C3" w14:textId="77777777" w:rsidR="00187959" w:rsidRPr="00C56253" w:rsidRDefault="00187959" w:rsidP="00187959"/>
    <w:p w14:paraId="2B2F8CD6" w14:textId="77777777" w:rsidR="00187959" w:rsidRPr="00C56253" w:rsidRDefault="00187959">
      <w:r w:rsidRPr="00C56253">
        <w:br w:type="page"/>
      </w:r>
    </w:p>
    <w:p w14:paraId="5A3AB7D8" w14:textId="77777777" w:rsidR="00187959" w:rsidRPr="00C56253" w:rsidRDefault="00187959" w:rsidP="00187959">
      <w:pPr>
        <w:pStyle w:val="Heading3"/>
      </w:pPr>
      <w:bookmarkStart w:id="4" w:name="_Toc362235843"/>
      <w:r w:rsidRPr="00C56253">
        <w:t>1</w:t>
      </w:r>
      <w:r w:rsidRPr="00C56253">
        <w:rPr>
          <w:vertAlign w:val="superscript"/>
        </w:rPr>
        <w:t>st</w:t>
      </w:r>
      <w:r w:rsidRPr="00C56253">
        <w:t xml:space="preserve"> Line – Speed Bad</w:t>
      </w:r>
      <w:bookmarkEnd w:id="4"/>
    </w:p>
    <w:p w14:paraId="19ABCBF6" w14:textId="77777777" w:rsidR="00C56253" w:rsidRPr="00C56253" w:rsidRDefault="00C56253" w:rsidP="00C56253">
      <w:pPr>
        <w:pStyle w:val="Heading4"/>
      </w:pPr>
      <w:r w:rsidRPr="00C56253">
        <w:t>Our argument is that reading fast or “spreading” in debate is a bad practice – Three Reasons</w:t>
      </w:r>
    </w:p>
    <w:p w14:paraId="6EBC64D2" w14:textId="77777777" w:rsidR="00220F9F" w:rsidRPr="00C56253" w:rsidRDefault="00C56253" w:rsidP="00C56253">
      <w:pPr>
        <w:pStyle w:val="Heading4"/>
      </w:pPr>
      <w:r w:rsidRPr="00C56253">
        <w:t xml:space="preserve">First, </w:t>
      </w:r>
      <w:r w:rsidR="00220F9F" w:rsidRPr="00C56253">
        <w:t>Speed reading prevents education and accessibility in debate</w:t>
      </w:r>
    </w:p>
    <w:p w14:paraId="4C74BEEE" w14:textId="77777777" w:rsidR="00220F9F" w:rsidRPr="009525CC" w:rsidRDefault="00220F9F" w:rsidP="00220F9F">
      <w:pPr>
        <w:rPr>
          <w:b/>
          <w:sz w:val="26"/>
          <w:szCs w:val="26"/>
        </w:rPr>
      </w:pPr>
      <w:r w:rsidRPr="00C56253">
        <w:rPr>
          <w:b/>
          <w:sz w:val="26"/>
          <w:szCs w:val="26"/>
        </w:rPr>
        <w:t>Zorn 2012</w:t>
      </w:r>
      <w:r w:rsidR="009525CC">
        <w:rPr>
          <w:b/>
          <w:sz w:val="26"/>
          <w:szCs w:val="26"/>
        </w:rPr>
        <w:t xml:space="preserve"> </w:t>
      </w:r>
      <w:r w:rsidRPr="00C56253">
        <w:t xml:space="preserve">(Eric Zorn, who graduated from the University of Michigan and formerly worked at the Miami Herald, "Change of Subject: The affirmative case for reforming academic debate," Chicago Tribune, </w:t>
      </w:r>
      <w:r w:rsidR="009525CC" w:rsidRPr="00C56253">
        <w:t>3-9-2012</w:t>
      </w:r>
      <w:r w:rsidR="009525CC">
        <w:t xml:space="preserve">, </w:t>
      </w:r>
      <w:r w:rsidRPr="009525CC">
        <w:t>http://blogs.chicagotribune.com/news_columnists_ezorn/2012/03/the-affirmative-case-for-reforming-academic-debate.html</w:t>
      </w:r>
      <w:r w:rsidRPr="00C56253">
        <w:t>.) GDI -WC</w:t>
      </w:r>
    </w:p>
    <w:p w14:paraId="35CD8701" w14:textId="77777777" w:rsidR="00220F9F" w:rsidRPr="00C56253" w:rsidRDefault="00220F9F" w:rsidP="00220F9F">
      <w:r w:rsidRPr="00C56253">
        <w:rPr>
          <w:rStyle w:val="StyleBoldUnderline"/>
        </w:rPr>
        <w:t>One of the first and most arresting images in Debra Tolchinsky’s documentary “Fast Talk” is of a young man literally foaming at the mouth — trying so hard to say so many words in so little time that he can’t be bothered to swallow or wipe away the saliva exceeding his lips.</w:t>
      </w:r>
      <w:r w:rsidR="00C56253" w:rsidRPr="00C56253">
        <w:rPr>
          <w:rStyle w:val="StyleBoldUnderline"/>
          <w:sz w:val="12"/>
        </w:rPr>
        <w:t xml:space="preserve">¶ </w:t>
      </w:r>
      <w:r w:rsidRPr="00C56253">
        <w:t xml:space="preserve">Why? Because </w:t>
      </w:r>
      <w:r w:rsidRPr="00C56253">
        <w:rPr>
          <w:rStyle w:val="StyleBoldUnderline"/>
        </w:rPr>
        <w:t>he’s a contestant at the highest level of intercollegiate debate, an activity that has devolved (some say evolved) into a virtually incomprehensible rapid-fire, tit-for-tat battle in which opponents hurl facts and assertions at one another at an estimated 400 words per minute.</w:t>
      </w:r>
      <w:r w:rsidR="00C56253" w:rsidRPr="00C56253">
        <w:rPr>
          <w:sz w:val="12"/>
        </w:rPr>
        <w:t xml:space="preserve">¶ </w:t>
      </w:r>
      <w:r w:rsidRPr="00C56253">
        <w:t xml:space="preserve">The members of the Northwestern University debate team that Tolchinsky’s cameras followed for the year chronicled in “Fast Talk” are clearly brilliant — in command of thousands of scraps of data that allow them to argue either side of the given proposition — and intellectually nimble. </w:t>
      </w:r>
      <w:r w:rsidRPr="00C56253">
        <w:rPr>
          <w:rStyle w:val="StyleBoldUnderline"/>
        </w:rPr>
        <w:t>They’re just not that much fun to watch at work.</w:t>
      </w:r>
      <w:r w:rsidR="00C56253" w:rsidRPr="00C56253">
        <w:rPr>
          <w:sz w:val="12"/>
        </w:rPr>
        <w:t xml:space="preserve">¶ </w:t>
      </w:r>
      <w:r w:rsidRPr="00C56253">
        <w:t>It’s a credit to Tolchinsky that she’s able to get beyond the spittle-flecked jibber-jabber and interest us in the characters behind the drama as Northwestern bids to defend its national championship. “Fast Talk,” which has deservedly won a fistful of awards, is showing at 5 p.m. Sunday at the McCormick Tribune Center at Northwestern’s Medill School of Journalism in Evanston (details at</w:t>
      </w:r>
      <w:r w:rsidR="00C56253" w:rsidRPr="00C56253">
        <w:t xml:space="preserve"> </w:t>
      </w:r>
      <w:r w:rsidRPr="009525CC">
        <w:t>fasttalkthemovie.com</w:t>
      </w:r>
      <w:r w:rsidRPr="00C56253">
        <w:t>).</w:t>
      </w:r>
      <w:r w:rsidR="00C56253" w:rsidRPr="00C56253">
        <w:rPr>
          <w:sz w:val="12"/>
        </w:rPr>
        <w:t xml:space="preserve">¶ </w:t>
      </w:r>
      <w:r w:rsidRPr="00C56253">
        <w:rPr>
          <w:rStyle w:val="StyleBoldUnderline"/>
        </w:rPr>
        <w:t>Tolchinsky, who teaches film-making at Northwestern, will be on hand afterward to preside over the inevitable discussion of whether fast talking — inundating your opponents with assertions that they must, at a similar pace, refute — degrades the very idea of debating.</w:t>
      </w:r>
      <w:r w:rsidR="00C56253" w:rsidRPr="00C56253">
        <w:rPr>
          <w:sz w:val="12"/>
        </w:rPr>
        <w:t xml:space="preserve">¶ </w:t>
      </w:r>
      <w:r w:rsidRPr="00C56253">
        <w:t>Over the years, debate judges have come to reward those most practiced at what amounts to an impressive parlor trick. But in real life, the winner of an argument or debate is not necessarily the person who makes the most points, but the person who makes the best points — whose presentation, verbal imagery and focus is most persuasive to an impartial audience.</w:t>
      </w:r>
      <w:r w:rsidR="00C56253" w:rsidRPr="00C56253">
        <w:rPr>
          <w:sz w:val="12"/>
        </w:rPr>
        <w:t xml:space="preserve">¶ </w:t>
      </w:r>
      <w:r w:rsidRPr="00C56253">
        <w:rPr>
          <w:rStyle w:val="StyleBoldUnderline"/>
        </w:rPr>
        <w:t>In real life, a high-level argument or debate is not only fun to watch, it can also change hearts and minds while advancing public understanding.</w:t>
      </w:r>
      <w:r w:rsidR="00C56253" w:rsidRPr="00C56253">
        <w:rPr>
          <w:rStyle w:val="StyleBoldUnderline"/>
          <w:sz w:val="12"/>
        </w:rPr>
        <w:t xml:space="preserve">¶ </w:t>
      </w:r>
      <w:r w:rsidRPr="00C56253">
        <w:rPr>
          <w:rStyle w:val="StyleBoldUnderline"/>
        </w:rPr>
        <w:t>College debate, which features many of the best and brightest on any campus, is missing a fabulous opportunity to become a spectator sport of sorts, one that could engage and enlighten the general public and even help us explore some of the vital issues of the day.</w:t>
      </w:r>
      <w:r w:rsidR="00C56253" w:rsidRPr="00C56253">
        <w:rPr>
          <w:rStyle w:val="StyleBoldUnderline"/>
          <w:sz w:val="12"/>
        </w:rPr>
        <w:t xml:space="preserve">¶ </w:t>
      </w:r>
      <w:r w:rsidRPr="00C56253">
        <w:t>Am I right or am I right?</w:t>
      </w:r>
      <w:r w:rsidR="00C56253" w:rsidRPr="00C56253">
        <w:rPr>
          <w:sz w:val="12"/>
        </w:rPr>
        <w:t xml:space="preserve">¶ </w:t>
      </w:r>
      <w:r w:rsidRPr="00C56253">
        <w:t>It’s not even debatable.</w:t>
      </w:r>
    </w:p>
    <w:p w14:paraId="28C10356" w14:textId="77777777" w:rsidR="00220F9F" w:rsidRPr="00C56253" w:rsidRDefault="00220F9F" w:rsidP="00187959"/>
    <w:p w14:paraId="0FA9C925" w14:textId="77777777" w:rsidR="00220F9F" w:rsidRPr="00C56253" w:rsidRDefault="00C56253" w:rsidP="00220F9F">
      <w:pPr>
        <w:pStyle w:val="Heading4"/>
      </w:pPr>
      <w:r w:rsidRPr="00C56253">
        <w:t xml:space="preserve">Second, </w:t>
      </w:r>
      <w:r w:rsidR="00220F9F" w:rsidRPr="00C56253">
        <w:t>Spreading hinders our understanding of arguments – this decreases education</w:t>
      </w:r>
    </w:p>
    <w:p w14:paraId="7F964E2E" w14:textId="77777777" w:rsidR="00220F9F" w:rsidRPr="00C56253" w:rsidRDefault="00220F9F" w:rsidP="00220F9F">
      <w:r w:rsidRPr="00C56253">
        <w:rPr>
          <w:rStyle w:val="StyleStyleBold12pt"/>
        </w:rPr>
        <w:t>Bauman 97</w:t>
      </w:r>
      <w:r w:rsidRPr="00C56253">
        <w:t xml:space="preserve"> </w:t>
      </w:r>
      <w:r w:rsidRPr="009525CC">
        <w:t>(Neil Bauman, Ph.D.</w:t>
      </w:r>
      <w:r w:rsidR="009525CC">
        <w:t xml:space="preserve"> Northgate Graduate School, </w:t>
      </w:r>
      <w:r w:rsidR="009525CC" w:rsidRPr="009525CC">
        <w:t>CEO at The Center for Hearing Loss Help</w:t>
      </w:r>
      <w:r w:rsidR="009525CC">
        <w:t>,</w:t>
      </w:r>
      <w:r w:rsidRPr="009525CC">
        <w:t xml:space="preserve"> </w:t>
      </w:r>
      <w:r w:rsidR="009525CC">
        <w:t>“</w:t>
      </w:r>
      <w:r w:rsidR="009525CC" w:rsidRPr="009525CC">
        <w:t>Speech Speed vs. Understanding What Was Said</w:t>
      </w:r>
      <w:r w:rsidR="009525CC">
        <w:t xml:space="preserve">,” </w:t>
      </w:r>
      <w:r w:rsidRPr="009525CC">
        <w:t>November 11, 1997</w:t>
      </w:r>
      <w:r w:rsidR="009525CC">
        <w:t>,</w:t>
      </w:r>
      <w:r w:rsidRPr="009525CC">
        <w:t xml:space="preserve"> http://hearinglosshelp.com/blog/speech-speed-vs-understanding-what-was-said/, Accessed July 19, 2017, GDI – Harry Chu)</w:t>
      </w:r>
    </w:p>
    <w:p w14:paraId="44422E53" w14:textId="77777777" w:rsidR="00220F9F" w:rsidRPr="00C56253" w:rsidRDefault="00220F9F" w:rsidP="00AA4A3D">
      <w:pPr>
        <w:rPr>
          <w:sz w:val="14"/>
        </w:rPr>
      </w:pPr>
      <w:r w:rsidRPr="00C56253">
        <w:rPr>
          <w:rStyle w:val="StyleBoldUnderline"/>
        </w:rPr>
        <w:t>If we have good hearing and a person is speaking at a moderate speed, our ears will pick up and our brains will process what we are hearing in real time, AND we will still have time to think about what we have heard. In other words, we will understand and assimilate the message. However, as a person speaks faster and faster, we spend more and more of our time trying to “catch” the words spoken, and thus we have less and less time left over to try to assimilate what we have heard.</w:t>
      </w:r>
      <w:r w:rsidRPr="00C56253">
        <w:rPr>
          <w:sz w:val="14"/>
        </w:rPr>
        <w:t xml:space="preserve"> </w:t>
      </w:r>
      <w:r w:rsidRPr="00C56253">
        <w:rPr>
          <w:rStyle w:val="StyleBoldUnderline"/>
        </w:rPr>
        <w:t>This is where we begin to lose it.</w:t>
      </w:r>
      <w:r w:rsidRPr="00C56253">
        <w:rPr>
          <w:sz w:val="14"/>
        </w:rPr>
        <w:t xml:space="preserve"> We know the person is talking, and </w:t>
      </w:r>
      <w:r w:rsidRPr="00C56253">
        <w:rPr>
          <w:rStyle w:val="StyleBoldUnderline"/>
        </w:rPr>
        <w:t>often we know the general subject, but we miss the point he is making.</w:t>
      </w:r>
      <w:r w:rsidRPr="00C56253">
        <w:rPr>
          <w:sz w:val="14"/>
        </w:rPr>
        <w:t xml:space="preserve"> And remember, this is in adults with both normal hearing and normal cognitive function. The truth is, not all people are adults in their prime. More and more are becoming seniors. As we get older, we slow down. That is no secret. So it should be no surprise that our brains also slow down. As a result, it now takes longer for us to process speech. It also takes longer for us to assimilate what we have heard. Therefore, seniors are at a disadvantage, even when listening to a speaker who is speaking at a normal rate. As the speech rate picks up, we seniors are at an even greater disadvantage. The result is that the faster a person speaks, the more we miss until listening to a speaker is largely a waste of time. That is why so many seniors tune out. It is all flying “over our heads” so to speak. The same holds true for children who are just learning the language and need time to figure out “hard” words. This slows down their processing speed. It also holds true for people for whom English is not their first language. They need time to “retranslate” what was said. Furthermore, some people are not as cognitively fast as others, and thus need more time to process what they hear. The above groups include a large percentage of the population. And note that so far, </w:t>
      </w:r>
      <w:r w:rsidRPr="00C56253">
        <w:rPr>
          <w:rStyle w:val="StyleBoldUnderline"/>
        </w:rPr>
        <w:t>we haven’t even considered people with hearing loss.</w:t>
      </w:r>
      <w:r w:rsidRPr="00C56253">
        <w:rPr>
          <w:sz w:val="14"/>
        </w:rPr>
        <w:t xml:space="preserve"> Numbers of people with hearing loss fit into all the above categories to be sure. However, our hearing losses just compound our difficulty in understanding others. But even if a hard of hearing person is in the prime of adulthood and everything is working normally except that they don’t hear well, they still have problems. You see, </w:t>
      </w:r>
      <w:r w:rsidRPr="00C56253">
        <w:rPr>
          <w:rStyle w:val="StyleBoldUnderline"/>
        </w:rPr>
        <w:t>our “broken” ears miss words and parts of words</w:t>
      </w:r>
      <w:r w:rsidRPr="00C56253">
        <w:rPr>
          <w:sz w:val="14"/>
        </w:rPr>
        <w:t xml:space="preserve"> (phonemes). Therefore, </w:t>
      </w:r>
      <w:r w:rsidRPr="00C56253">
        <w:rPr>
          <w:rStyle w:val="StyleBoldUnderline"/>
        </w:rPr>
        <w:t>the information our ears send to our brains is full of holes and gaps</w:t>
      </w:r>
      <w:r w:rsidRPr="00C56253">
        <w:rPr>
          <w:sz w:val="14"/>
        </w:rPr>
        <w:t xml:space="preserve">. </w:t>
      </w:r>
      <w:r w:rsidRPr="00C56253">
        <w:rPr>
          <w:rStyle w:val="StyleBoldUnderline"/>
        </w:rPr>
        <w:t>Think of a puzzle that has lots of pieces missing so you can’t recognize exactly what the picture is about.</w:t>
      </w:r>
      <w:r w:rsidRPr="00C56253">
        <w:rPr>
          <w:sz w:val="14"/>
        </w:rPr>
        <w:t xml:space="preserve"> That is an analogy to what we hard of hearing people hear and understand. </w:t>
      </w:r>
      <w:r w:rsidRPr="00C56253">
        <w:rPr>
          <w:rStyle w:val="StyleBoldUnderline"/>
        </w:rPr>
        <w:t>Our brains have to work overtime to try to figure out the missing parts.</w:t>
      </w:r>
      <w:r w:rsidRPr="00C56253">
        <w:rPr>
          <w:sz w:val="14"/>
        </w:rPr>
        <w:t xml:space="preserve"> We use what we already know of the subject, what we know of the structure of the language, what we can speechread, what we deduce from body language, etc. to try to make sense of what we heard. </w:t>
      </w:r>
      <w:r w:rsidRPr="00C56253">
        <w:rPr>
          <w:rStyle w:val="StyleBoldUnderline"/>
        </w:rPr>
        <w:t>All this takes time. And by the time we have this figured out, we’ve missed the next few words so there are even more gaps to try to fill in.</w:t>
      </w:r>
      <w:r w:rsidR="00AA4A3D" w:rsidRPr="00AA4A3D">
        <w:t xml:space="preserve"> </w:t>
      </w:r>
      <w:r w:rsidR="00AA4A3D" w:rsidRPr="00AA4A3D">
        <w:rPr>
          <w:rStyle w:val="StyleBoldUnderline"/>
        </w:rPr>
        <w:t xml:space="preserve">Obviously, we need a person to speak more slowly to give our brains a chance to keep up. Speaking slowly with lots of pauses really helps us in this regard. Not only do our brains need to try to figure out what we heard, they also need to try to reconcile what our ears heard with what our eyes saw (speechread). And this gives rise to some unexpected problems. </w:t>
      </w:r>
      <w:r w:rsidR="00AA4A3D" w:rsidRPr="00AA4A3D">
        <w:t>You see,</w:t>
      </w:r>
      <w:r w:rsidR="00AA4A3D" w:rsidRPr="00AA4A3D">
        <w:rPr>
          <w:rStyle w:val="StyleBoldUnderline"/>
        </w:rPr>
        <w:t xml:space="preserve"> in English, lip movements only correspond to speech sounds about a third of the time. The rest of the time what we see and what we hear don’t have any direct correlation. Therefore, we can hear one word, and yet at the same time “see” an entirely different word on the speaker’s mouth.</w:t>
      </w:r>
    </w:p>
    <w:p w14:paraId="39F80A7B" w14:textId="77777777" w:rsidR="00220F9F" w:rsidRPr="00C56253" w:rsidRDefault="00220F9F" w:rsidP="00187959"/>
    <w:p w14:paraId="7BB6F2D6" w14:textId="77777777" w:rsidR="00C56253" w:rsidRPr="00C56253" w:rsidRDefault="00C56253" w:rsidP="00C56253">
      <w:pPr>
        <w:pStyle w:val="Heading4"/>
      </w:pPr>
      <w:r w:rsidRPr="00C56253">
        <w:t>Third, Fast talking in debate promotes a privileged and aggressive culture that is exclusive</w:t>
      </w:r>
    </w:p>
    <w:p w14:paraId="348EF9FF" w14:textId="77777777" w:rsidR="00C56253" w:rsidRPr="00AA4A3D" w:rsidRDefault="00C56253" w:rsidP="00AA4A3D">
      <w:pPr>
        <w:rPr>
          <w:rStyle w:val="StyleStyleBold12pt"/>
          <w:b w:val="0"/>
          <w:sz w:val="22"/>
        </w:rPr>
      </w:pPr>
      <w:r w:rsidRPr="00AA4A3D">
        <w:rPr>
          <w:rStyle w:val="StyleStyleBold12pt"/>
        </w:rPr>
        <w:t>Tolchinsky</w:t>
      </w:r>
      <w:r w:rsidRPr="00AA4A3D">
        <w:t xml:space="preserve">, Debra. </w:t>
      </w:r>
      <w:r w:rsidRPr="00AA4A3D">
        <w:rPr>
          <w:rStyle w:val="StyleStyleBold12pt"/>
        </w:rPr>
        <w:t>2011</w:t>
      </w:r>
      <w:r w:rsidRPr="00AA4A3D">
        <w:t>. Debate documentary producer</w:t>
      </w:r>
      <w:r w:rsidR="00AA4A3D">
        <w:t>,</w:t>
      </w:r>
      <w:r w:rsidRPr="00AA4A3D">
        <w:t xml:space="preserve"> writer for Global Debate</w:t>
      </w:r>
      <w:r w:rsidR="00AA4A3D">
        <w:t>, and</w:t>
      </w:r>
      <w:r w:rsidR="00AA4A3D" w:rsidRPr="00AA4A3D">
        <w:t xml:space="preserve"> is currently an associate professor of Radio-TV-Film at Northwestern University and the director of Northwestern University School of Communication's MFA in Documentary Media</w:t>
      </w:r>
      <w:r w:rsidRPr="00AA4A3D">
        <w:t>.</w:t>
      </w:r>
      <w:r w:rsidR="00AA4A3D" w:rsidRPr="00AA4A3D">
        <w:t xml:space="preserve"> “Fast-Talk Debate in an Accelerated World,” July 10, 2011</w:t>
      </w:r>
      <w:r w:rsidR="00AA4A3D">
        <w:t>,</w:t>
      </w:r>
      <w:r w:rsidRPr="00AA4A3D">
        <w:t>http://globaldebateblog.blogspot.com/2011/07/new-documentary-covers-world-of-fast.html. GDI-ED</w:t>
      </w:r>
    </w:p>
    <w:p w14:paraId="6C198805" w14:textId="77777777" w:rsidR="00C56253" w:rsidRPr="00AA4A3D" w:rsidRDefault="00C56253" w:rsidP="009525CC">
      <w:pPr>
        <w:rPr>
          <w:rStyle w:val="StyleBoldUnderline"/>
        </w:rPr>
      </w:pPr>
      <w:r w:rsidRPr="00C56253">
        <w:t>In 2005 when I walked into the Hardy House, where the Northwestern University debate team practices</w:t>
      </w:r>
      <w:r w:rsidRPr="00C56253">
        <w:rPr>
          <w:rStyle w:val="apple-style-span"/>
          <w:rFonts w:asciiTheme="minorHAnsi" w:hAnsiTheme="minorHAnsi" w:cstheme="minorHAnsi"/>
          <w:color w:val="000000"/>
          <w:sz w:val="26"/>
          <w:szCs w:val="26"/>
          <w:u w:val="single"/>
        </w:rPr>
        <w:t xml:space="preserve">, </w:t>
      </w:r>
      <w:r w:rsidRPr="009525CC">
        <w:rPr>
          <w:rStyle w:val="StyleBoldUnderline"/>
        </w:rPr>
        <w:t xml:space="preserve">I </w:t>
      </w:r>
      <w:r w:rsidRPr="009525CC">
        <w:rPr>
          <w:rStyle w:val="Emphasis"/>
        </w:rPr>
        <w:t>expected to see students at podiums debating issues I could understand in a clear and persuasive manner</w:t>
      </w:r>
      <w:r w:rsidRPr="009525CC">
        <w:rPr>
          <w:rStyle w:val="StyleBoldUnderline"/>
        </w:rPr>
        <w:t xml:space="preserve"> along the lines of presidential debates. </w:t>
      </w:r>
      <w:r w:rsidRPr="009525CC">
        <w:rPr>
          <w:rStyle w:val="Emphasis"/>
        </w:rPr>
        <w:t>But then I saw</w:t>
      </w:r>
      <w:r w:rsidRPr="009525CC">
        <w:rPr>
          <w:rStyle w:val="StyleBoldUnderline"/>
        </w:rPr>
        <w:t xml:space="preserve"> the </w:t>
      </w:r>
      <w:hyperlink r:id="rId8" w:tooltip="National Debate Tournament" w:history="1">
        <w:r w:rsidRPr="009525CC">
          <w:rPr>
            <w:rStyle w:val="StyleBoldUnderline"/>
          </w:rPr>
          <w:t>National Debate Tournament</w:t>
        </w:r>
      </w:hyperlink>
      <w:r w:rsidRPr="009525CC">
        <w:rPr>
          <w:rStyle w:val="StyleBoldUnderline"/>
        </w:rPr>
        <w:t xml:space="preserve"> champion Josh Branson </w:t>
      </w:r>
      <w:r w:rsidRPr="009525CC">
        <w:rPr>
          <w:rStyle w:val="Emphasis"/>
        </w:rPr>
        <w:t>"fast talking"—rapidly and loudly sucking in his breath, filling up his lungs, and spitting out as many words as possible before running out of air and sucking in again</w:t>
      </w:r>
      <w:r w:rsidRPr="009525CC">
        <w:rPr>
          <w:rStyle w:val="StyleBoldUnderline"/>
        </w:rPr>
        <w:t xml:space="preserve">. Other debaters got up to the podium (actually a stack of empty banana boxes, Northwestern's trademark), all </w:t>
      </w:r>
      <w:r w:rsidRPr="009525CC">
        <w:rPr>
          <w:rStyle w:val="Emphasis"/>
        </w:rPr>
        <w:t>speaking so fast that I had no idea what they were saying. They gasped. They stuttered. They literally foamed at the mouth</w:t>
      </w:r>
      <w:r w:rsidRPr="009525CC">
        <w:rPr>
          <w:rStyle w:val="StyleBoldUnderline"/>
        </w:rPr>
        <w:t>. I assumed I was observing some extreme exercise inpreparation for a debate</w:t>
      </w:r>
      <w:r w:rsidRPr="00C56253">
        <w:rPr>
          <w:rStyle w:val="apple-style-span"/>
          <w:rFonts w:asciiTheme="minorHAnsi" w:hAnsiTheme="minorHAnsi" w:cstheme="minorHAnsi"/>
          <w:color w:val="000000"/>
          <w:sz w:val="26"/>
          <w:szCs w:val="26"/>
        </w:rPr>
        <w:t xml:space="preserve">. </w:t>
      </w:r>
      <w:r w:rsidRPr="009525CC">
        <w:t xml:space="preserve">Then I was informed that this is how policy debaters regularly debate, </w:t>
      </w:r>
      <w:r w:rsidRPr="009525CC">
        <w:rPr>
          <w:rStyle w:val="StyleBoldUnderline"/>
        </w:rPr>
        <w:t>the fastest supposedly speaking in excess of 400 words per minute. I was totally stupefied</w:t>
      </w:r>
      <w:r w:rsidRPr="00C56253">
        <w:rPr>
          <w:rStyle w:val="apple-style-span"/>
          <w:rFonts w:asciiTheme="minorHAnsi" w:hAnsiTheme="minorHAnsi" w:cstheme="minorHAnsi"/>
          <w:color w:val="000000"/>
          <w:sz w:val="26"/>
          <w:szCs w:val="26"/>
          <w:u w:val="single"/>
        </w:rPr>
        <w:t>.</w:t>
      </w:r>
      <w:r w:rsidRPr="00C56253">
        <w:rPr>
          <w:sz w:val="12"/>
        </w:rPr>
        <w:t xml:space="preserve">¶ </w:t>
      </w:r>
      <w:r w:rsidRPr="009525CC">
        <w:t>On the flip side</w:t>
      </w:r>
      <w:r w:rsidRPr="009525CC">
        <w:rPr>
          <w:rStyle w:val="StyleBoldUnderline"/>
        </w:rPr>
        <w:t xml:space="preserve">, I heard that </w:t>
      </w:r>
      <w:r w:rsidRPr="00AA4A3D">
        <w:rPr>
          <w:rStyle w:val="Emphasis"/>
        </w:rPr>
        <w:t>some fast talkers had trouble slowing down, talking too quickly in nondebate contexts, and experiencing insomnia and eating or drinking problems</w:t>
      </w:r>
      <w:r w:rsidRPr="009525CC">
        <w:rPr>
          <w:rStyle w:val="StyleBoldUnderline"/>
        </w:rPr>
        <w:t xml:space="preserve">. I also discovered that </w:t>
      </w:r>
      <w:r w:rsidRPr="00AA4A3D">
        <w:rPr>
          <w:rStyle w:val="Emphasis"/>
        </w:rPr>
        <w:t>some debaters didn't talk fast and claimed fast talking was a tool of the privileged that discriminated against low-income and minority students.</w:t>
      </w:r>
      <w:r w:rsidRPr="009525CC">
        <w:rPr>
          <w:rStyle w:val="StyleBoldUnderline"/>
        </w:rPr>
        <w:t xml:space="preserve"> To learn the necessary skills to fast talk entailed attending expensive summer institutes before college.</w:t>
      </w:r>
      <w:r w:rsidR="00AA4A3D">
        <w:rPr>
          <w:rStyle w:val="StyleBoldUnderline"/>
        </w:rPr>
        <w:t xml:space="preserve"> </w:t>
      </w:r>
      <w:r w:rsidRPr="00C56253">
        <w:rPr>
          <w:rFonts w:eastAsia="Times New Roman"/>
          <w:lang w:eastAsia="ja-JP"/>
        </w:rPr>
        <w:t xml:space="preserve">Additionally, </w:t>
      </w:r>
      <w:r w:rsidRPr="00AA4A3D">
        <w:rPr>
          <w:rStyle w:val="StyleBoldUnderline"/>
        </w:rPr>
        <w:t xml:space="preserve">some debaters maintained that the present state of debate alienated women. High-school and novice teams are tipped toward female debaters, but by the National Debate Tournament, female participation has diminished and/or women don't excel. One female coach commented that </w:t>
      </w:r>
      <w:r w:rsidRPr="00AA4A3D">
        <w:rPr>
          <w:rStyle w:val="Emphasis"/>
        </w:rPr>
        <w:t>debaters look unattractive while fast talking, and women are conditioned to be more self-conscious about the way they look.</w:t>
      </w:r>
      <w:r w:rsidRPr="00AA4A3D">
        <w:rPr>
          <w:rStyle w:val="StyleBoldUnderline"/>
        </w:rPr>
        <w:t xml:space="preserve"> Furthermore, to do </w:t>
      </w:r>
      <w:r w:rsidRPr="00AA4A3D">
        <w:rPr>
          <w:rStyle w:val="Emphasis"/>
        </w:rPr>
        <w:t>well one has to be particularly aggressive, which for women is often seen as a liability.</w:t>
      </w:r>
    </w:p>
    <w:p w14:paraId="2A842699" w14:textId="77777777" w:rsidR="00C56253" w:rsidRPr="00C56253" w:rsidRDefault="00C56253" w:rsidP="00187959"/>
    <w:p w14:paraId="2AC97BF2" w14:textId="77777777" w:rsidR="00187959" w:rsidRPr="00C56253" w:rsidRDefault="00187959" w:rsidP="00187959"/>
    <w:p w14:paraId="0EA4CDE1" w14:textId="77777777" w:rsidR="00187959" w:rsidRPr="00C56253" w:rsidRDefault="00187959">
      <w:r w:rsidRPr="00C56253">
        <w:br w:type="page"/>
      </w:r>
    </w:p>
    <w:p w14:paraId="637AF7D8" w14:textId="77777777" w:rsidR="00187959" w:rsidRPr="00C56253" w:rsidRDefault="00187959" w:rsidP="00187959">
      <w:pPr>
        <w:pStyle w:val="Heading2"/>
      </w:pPr>
      <w:bookmarkStart w:id="5" w:name="_Toc362235844"/>
      <w:r w:rsidRPr="00C56253">
        <w:t>Speed Bad – Modules</w:t>
      </w:r>
      <w:bookmarkEnd w:id="5"/>
      <w:r w:rsidRPr="00C56253">
        <w:t xml:space="preserve"> </w:t>
      </w:r>
    </w:p>
    <w:p w14:paraId="7F8301C4" w14:textId="77777777" w:rsidR="00931D4F" w:rsidRPr="00C56253" w:rsidRDefault="00931D4F" w:rsidP="00931D4F"/>
    <w:p w14:paraId="5FE7B669" w14:textId="77777777" w:rsidR="00931D4F" w:rsidRPr="00C56253" w:rsidRDefault="00931D4F">
      <w:r w:rsidRPr="00C56253">
        <w:br w:type="page"/>
      </w:r>
    </w:p>
    <w:p w14:paraId="574DBDDF" w14:textId="77777777" w:rsidR="00931D4F" w:rsidRPr="00C56253" w:rsidRDefault="00931D4F" w:rsidP="007456EB">
      <w:pPr>
        <w:pStyle w:val="Heading3"/>
      </w:pPr>
      <w:bookmarkStart w:id="6" w:name="_Toc362235845"/>
      <w:r w:rsidRPr="00C56253">
        <w:t>Speed Bad – Whiteness</w:t>
      </w:r>
      <w:bookmarkEnd w:id="6"/>
    </w:p>
    <w:p w14:paraId="5C7A0B25" w14:textId="77777777" w:rsidR="00931D4F" w:rsidRPr="00C56253" w:rsidRDefault="00931D4F" w:rsidP="007456EB">
      <w:pPr>
        <w:pStyle w:val="Heading4"/>
      </w:pPr>
      <w:r w:rsidRPr="00C56253">
        <w:t xml:space="preserve">Spreading only allows for traditional evidence in a whiteness culture directly discriminating against African American culture and evidence. </w:t>
      </w:r>
    </w:p>
    <w:p w14:paraId="510A834D" w14:textId="77777777" w:rsidR="00931D4F" w:rsidRPr="00C56253" w:rsidRDefault="00931D4F" w:rsidP="00931D4F">
      <w:r w:rsidRPr="00AA4A3D">
        <w:rPr>
          <w:rStyle w:val="StyleStyleBold12pt"/>
        </w:rPr>
        <w:t>Dillard-Knox</w:t>
      </w:r>
      <w:r w:rsidRPr="00AA4A3D">
        <w:t xml:space="preserve">, Tiffany Yvonne. "AGAINST THE GRAIN: THE CHALLENGES OF BLACK DISCOURSE WITHIN INTERCOLLEGIATE POLICY DEBATE." Thesis Committe, 16 June </w:t>
      </w:r>
      <w:r w:rsidRPr="00AA4A3D">
        <w:rPr>
          <w:rStyle w:val="StyleStyleBold12pt"/>
        </w:rPr>
        <w:t>2014</w:t>
      </w:r>
      <w:r w:rsidRPr="00AA4A3D">
        <w:t xml:space="preserve">. Web. 20 July 2017. MA Masters University of Louisville Thesis paper for her masters degree. </w:t>
      </w:r>
      <w:r w:rsidR="00AA4A3D" w:rsidRPr="00AA4A3D">
        <w:t>http://ir.library.louisville.edu/cgi/viewcontent.cgi?article=3166&amp;context=etd</w:t>
      </w:r>
      <w:r w:rsidR="00AA4A3D">
        <w:t xml:space="preserve">, </w:t>
      </w:r>
      <w:r w:rsidRPr="00AA4A3D">
        <w:t>GDI-P.J.L.</w:t>
      </w:r>
    </w:p>
    <w:p w14:paraId="1B5BFA4A" w14:textId="77777777" w:rsidR="00931D4F" w:rsidRPr="00C56253" w:rsidRDefault="00931D4F" w:rsidP="00931D4F">
      <w:pPr>
        <w:rPr>
          <w:rStyle w:val="StyleBoldUnderline"/>
        </w:rPr>
      </w:pPr>
      <w:r w:rsidRPr="00C56253">
        <w:t xml:space="preserve">Additionally, </w:t>
      </w:r>
      <w:r w:rsidRPr="00C56253">
        <w:rPr>
          <w:rStyle w:val="StyleBoldUnderline"/>
        </w:rPr>
        <w:t>speed can be used to mute emotion</w:t>
      </w:r>
      <w:r w:rsidRPr="00C56253">
        <w:t xml:space="preserve"> making traditional debaters appear to be objective advocates. Decr</w:t>
      </w:r>
      <w:r w:rsidRPr="00C56253">
        <w:rPr>
          <w:rStyle w:val="StyleBoldUnderline"/>
        </w:rPr>
        <w:t>easing the function of tonal semantics as part of the speech presentation severs the emotional aspects of the words being spoken by removing the word sound.</w:t>
      </w:r>
      <w:r w:rsidRPr="00C56253">
        <w:t xml:space="preserve"> This in turn leaves only the word meaning and could affect the sociolinguistic context of the intended message. On the other hand, the use of tonal semantics for alternative debaters makes their emotion hyper-visible and could be misinterpreted as unnecessary emotion in contrast to the muted speed reading of traditional debaters. </w:t>
      </w:r>
      <w:r w:rsidRPr="00C56253">
        <w:rPr>
          <w:rStyle w:val="StyleBoldUnderline"/>
        </w:rPr>
        <w:t>The hyper-visibility of these emotions could also lead to a misunderstanding of what emotion is being conveyed and the function of that emotion. For example, speaking loudly could be used to emphasize a particular point or show passion for a particular subject but could be misinterpreted as angry or rude. This has led to alternative debaters being blamed for increasing the hostility within Debate.</w:t>
      </w:r>
      <w:r w:rsidRPr="00C56253">
        <w:t xml:space="preserve"> As a consequence of line by line refutation being the normative practice for organizing and processing a debate, different presentational structures often create room for notational error</w:t>
      </w:r>
      <w:r w:rsidRPr="00C56253">
        <w:rPr>
          <w:rStyle w:val="StyleBoldUnderline"/>
        </w:rPr>
        <w:t>. Signifying and narrative sequencing both rely on a holistic, thematic presentation of ideas. This presentation style is in direct contrast to the linear logic used in traditional debate. Attempting to flow these narratives in the traditional sense compartmentalizes and displaces the theme of the narratives being presented, thus 60 distorting the intended message of the speaker.</w:t>
      </w:r>
      <w:r w:rsidRPr="00C56253">
        <w:t xml:space="preserve"> Testifying, as a form of narrative sequencing, conveys a theme, is interactive, uses metaphors and analogies, as well as utilizes images and symbols</w:t>
      </w:r>
      <w:r w:rsidRPr="00C56253">
        <w:rPr>
          <w:rStyle w:val="StyleBoldUnderline"/>
        </w:rPr>
        <w:t>. This creative use of language conflicts with the outline structure of line by line refutation. Therefore, this holistic approach to presentation also increases the likelihood of notational error on the flow.</w:t>
      </w:r>
      <w:r w:rsidRPr="00C56253">
        <w:t xml:space="preserve"> Procedures: The Personalization of Debate and Topical Engagement Debate scholars agree that debating is a form of empowerment for all of its participants, but especially for those from marginalized populations. However, the gaming aspect of </w:t>
      </w:r>
      <w:r w:rsidRPr="00C56253">
        <w:rPr>
          <w:rStyle w:val="StyleBoldUnderline"/>
        </w:rPr>
        <w:t>debating creates competition for access to that empowerment across ideologies. The most productive way to understand this power struggle in Debate is to examine the writing of Debate scholars that problematize alternative debate, in general, and alternative Black Debate,</w:t>
      </w:r>
      <w:r w:rsidRPr="00C56253">
        <w:t xml:space="preserve"> </w:t>
      </w:r>
      <w:r w:rsidRPr="00C56253">
        <w:rPr>
          <w:rStyle w:val="StyleBoldUnderline"/>
        </w:rPr>
        <w:t>more specifically. First, what does it mean to be alternative?</w:t>
      </w:r>
      <w:r w:rsidRPr="00C56253">
        <w:t xml:space="preserve"> The Merriam-Webster Dictionary (2014) offers three definitions of the term alternative. The first definition is ―offering or expressing a choice.‖ The second is ―not usual or traditional.‖ Lastly, alternative could mean ―existing or functioning outside of the established society (para.1,2,3).‖ Any and all of these definitions could be true when discussing the new phenomenon of debate practices. It really depends on what perspective one chooses, in other words, the lens by which one comes to know Debate</w:t>
      </w:r>
      <w:r w:rsidRPr="00C56253">
        <w:rPr>
          <w:rStyle w:val="StyleBoldUnderline"/>
        </w:rPr>
        <w:t>. The first definition implies that those who choose to participate in Debate have a choice as to how they want to engage. While the phrase ―not usual or traditional‖ implies that there is a historical way that participants have engaged in debate and anything outside of those normal means of engaging would be considered 61 unusual.</w:t>
      </w:r>
      <w:r w:rsidRPr="00C56253">
        <w:t xml:space="preserve"> Finally, the third definition suggests that anyone debating in ways other than what the community has deemed as acceptable norms would be considered outsiders. The literature has defined three markers of alternative debate: personalizing debate, alternative forms of evidence, and lack of a topical focus (Woods, 2003; Speice and Lyle, 2003; Zompetti, 2004; Newnam, 2005; Harrigan, 2008; and Young, 2011</w:t>
      </w:r>
      <w:r w:rsidRPr="00C56253">
        <w:rPr>
          <w:rStyle w:val="StyleBoldUnderline"/>
        </w:rPr>
        <w:t>). While alternative forms of evidence have become more widely ―accepted‖ in the community, whether or not they are considered valuable or evaluated properly based on their intended function is still unclear. The other two, personalizing debate and lack of a topical focus, continue to be overt points of contestation within CEDA/NDT Debate, as evidenced by the framework arguments made by more traditional teams.</w:t>
      </w:r>
    </w:p>
    <w:p w14:paraId="329DB024" w14:textId="77777777" w:rsidR="00931D4F" w:rsidRPr="00C56253" w:rsidRDefault="00931D4F" w:rsidP="00931D4F"/>
    <w:p w14:paraId="667B24F3" w14:textId="77777777" w:rsidR="00662148" w:rsidRPr="00C56253" w:rsidRDefault="00662148" w:rsidP="00662148"/>
    <w:p w14:paraId="1D45703F" w14:textId="77777777" w:rsidR="00662148" w:rsidRPr="00C56253" w:rsidRDefault="00662148" w:rsidP="00662148"/>
    <w:p w14:paraId="0BEFDEEE" w14:textId="77777777" w:rsidR="00662148" w:rsidRPr="00C56253" w:rsidRDefault="00662148">
      <w:r w:rsidRPr="00C56253">
        <w:br w:type="page"/>
      </w:r>
    </w:p>
    <w:p w14:paraId="0C48133A" w14:textId="77777777" w:rsidR="00662148" w:rsidRPr="00C56253" w:rsidRDefault="00662148" w:rsidP="00662148">
      <w:pPr>
        <w:pStyle w:val="Heading3"/>
      </w:pPr>
      <w:bookmarkStart w:id="7" w:name="_Toc362235846"/>
      <w:r w:rsidRPr="00C56253">
        <w:t>Speed Bad –</w:t>
      </w:r>
      <w:r w:rsidR="00220F9F" w:rsidRPr="00C56253">
        <w:t xml:space="preserve"> </w:t>
      </w:r>
      <w:r w:rsidRPr="00C56253">
        <w:t>Accessibility</w:t>
      </w:r>
      <w:bookmarkEnd w:id="7"/>
    </w:p>
    <w:p w14:paraId="4416457A" w14:textId="77777777" w:rsidR="00220F9F" w:rsidRPr="00C56253" w:rsidRDefault="00220F9F" w:rsidP="00220F9F">
      <w:pPr>
        <w:pStyle w:val="Heading4"/>
      </w:pPr>
      <w:r w:rsidRPr="00C56253">
        <w:t xml:space="preserve">Some people naturally have the ability to speak faster – unfair for others </w:t>
      </w:r>
    </w:p>
    <w:p w14:paraId="25743602" w14:textId="77777777" w:rsidR="00220F9F" w:rsidRPr="00C56253" w:rsidRDefault="00220F9F" w:rsidP="00220F9F">
      <w:r w:rsidRPr="00C56253">
        <w:rPr>
          <w:rStyle w:val="StyleStyleBold12pt"/>
        </w:rPr>
        <w:t>Fisher 15</w:t>
      </w:r>
      <w:r w:rsidRPr="00C56253">
        <w:t xml:space="preserve"> </w:t>
      </w:r>
      <w:r w:rsidRPr="00C56253">
        <w:rPr>
          <w:sz w:val="14"/>
          <w:szCs w:val="14"/>
        </w:rPr>
        <w:t>(</w:t>
      </w:r>
      <w:r w:rsidRPr="00831311">
        <w:t xml:space="preserve">Theresa Fisher, Jan. 20, 2015, Theresa writes for ScienceMic. A Brooklyn-based journalist, she likes to write about health, human and animal behavior, and justice. Her work has appeared on Salon.com, JJIE, and The Atlantic.com.  https://mic.com/articles/108740/the-mystery-behind-being-a-motormouth-nbsp#.g8FBqOmrn, Accessed July 19, 2017, GDI – Harry Chu) </w:t>
      </w:r>
    </w:p>
    <w:p w14:paraId="7648B8A6" w14:textId="77777777" w:rsidR="00662148" w:rsidRPr="007456EB" w:rsidRDefault="00220F9F" w:rsidP="00662148">
      <w:pPr>
        <w:rPr>
          <w:sz w:val="14"/>
        </w:rPr>
      </w:pPr>
      <w:r w:rsidRPr="00C56253">
        <w:rPr>
          <w:rStyle w:val="StyleBoldUnderline"/>
        </w:rPr>
        <w:t>Researchers only recently began exploring the basis of what's sometimes called exceptionally rapid speech (or ERS, for short).</w:t>
      </w:r>
      <w:r w:rsidRPr="00C56253">
        <w:rPr>
          <w:sz w:val="14"/>
        </w:rPr>
        <w:t xml:space="preserve"> According to experts, I could be vocally talented. Or I might have a well-managed speech disorder. ERS is not in itself a disorder. But </w:t>
      </w:r>
      <w:r w:rsidRPr="00C56253">
        <w:rPr>
          <w:rStyle w:val="StyleBoldUnderline"/>
        </w:rPr>
        <w:t xml:space="preserve">there is a speech disorder, called </w:t>
      </w:r>
      <w:hyperlink r:id="rId9" w:history="1">
        <w:r w:rsidRPr="00C56253">
          <w:rPr>
            <w:rStyle w:val="StyleBoldUnderline"/>
          </w:rPr>
          <w:t>cluttering</w:t>
        </w:r>
      </w:hyperlink>
      <w:r w:rsidRPr="00C56253">
        <w:rPr>
          <w:rStyle w:val="StyleBoldUnderline"/>
        </w:rPr>
        <w:t>, that includes fast-talking.</w:t>
      </w:r>
      <w:r w:rsidRPr="00C56253">
        <w:rPr>
          <w:sz w:val="14"/>
        </w:rPr>
        <w:t xml:space="preserve"> In addition to speaking quickly, clutterers crowd their sentences with fillers (e.g., um, like), insert pauses where they don't belong and use abnormal intonation. Both ERS and cluttering can be hard to follow, but not for the same reason. A slowed-down recording of ERS would basically sound like ordinary speech, whereas de-accelerated cluttering would still contain a multitude of what experts call "disfluencies." </w:t>
      </w:r>
      <w:r w:rsidRPr="00C56253">
        <w:rPr>
          <w:rStyle w:val="StyleBoldUnderline"/>
        </w:rPr>
        <w:t>Klaas Bakker, a communication science and disorders researcher at Missouri State University, said that he and colleagues took an interest in ERS a few years ago when they noticed that some people referred to them for cluttering were actually just exceedingly fast talkers.</w:t>
      </w:r>
      <w:r w:rsidRPr="00C56253">
        <w:rPr>
          <w:sz w:val="14"/>
        </w:rPr>
        <w:t xml:space="preserve"> Bakker's team coined ERS to replace the technical term for rapid speech, tachylalia, which they felt sounded too much like a disorder. After all, it wasn't clear to them if ERS and cluttering fell on the same speech disorder spectrum or if they were entirely unrelated behaviors. In other words, are fast-talkers just reformed clutterers who deserve a gold star for tidying up their sentences? </w:t>
      </w:r>
      <w:r w:rsidRPr="00C56253">
        <w:rPr>
          <w:rStyle w:val="StyleBoldUnderline"/>
        </w:rPr>
        <w:t>In</w:t>
      </w:r>
      <w:hyperlink r:id="rId10" w:history="1">
        <w:r w:rsidRPr="00C56253">
          <w:rPr>
            <w:rStyle w:val="StyleBoldUnderline"/>
          </w:rPr>
          <w:t xml:space="preserve"> </w:t>
        </w:r>
      </w:hyperlink>
      <w:r w:rsidRPr="00C56253">
        <w:rPr>
          <w:rStyle w:val="StyleBoldUnderline"/>
        </w:rPr>
        <w:t xml:space="preserve">a </w:t>
      </w:r>
      <w:hyperlink r:id="rId11" w:anchor="v=onepage&amp;q=auctioneers%20fast%20speech%20rate&amp;f=false" w:history="1">
        <w:r w:rsidRPr="00C56253">
          <w:rPr>
            <w:rStyle w:val="StyleBoldUnderline"/>
          </w:rPr>
          <w:t>study</w:t>
        </w:r>
      </w:hyperlink>
      <w:r w:rsidRPr="00C56253">
        <w:rPr>
          <w:rStyle w:val="StyleBoldUnderline"/>
        </w:rPr>
        <w:t>, published in 2011, Bakker and colleagues compared the rate and clarity of speech in three groups of people: fast-talkers, clutterers and control group members who spoke normally.</w:t>
      </w:r>
      <w:r w:rsidRPr="00C56253">
        <w:rPr>
          <w:sz w:val="14"/>
        </w:rPr>
        <w:t xml:space="preserve"> All study participants had to read the "</w:t>
      </w:r>
      <w:hyperlink r:id="rId12" w:history="1">
        <w:r w:rsidRPr="00C56253">
          <w:rPr>
            <w:rStyle w:val="Hyperlink"/>
            <w:sz w:val="14"/>
          </w:rPr>
          <w:t>rainbow passage</w:t>
        </w:r>
      </w:hyperlink>
      <w:r w:rsidRPr="00C56253">
        <w:rPr>
          <w:sz w:val="14"/>
        </w:rPr>
        <w:t xml:space="preserve">" and a phonetically balanced string of nonsense words, as well as recite their nursery rhyme of choice, first at a comfortable pace and then a second time as quickly as their lips could move. </w:t>
      </w:r>
      <w:r w:rsidRPr="00C56253">
        <w:rPr>
          <w:rStyle w:val="StyleBoldUnderline"/>
        </w:rPr>
        <w:t>While reading at a natural pace, fast-talkers and clutterers both spoke faster than control group members</w:t>
      </w:r>
      <w:r w:rsidRPr="00C56253">
        <w:rPr>
          <w:sz w:val="14"/>
        </w:rPr>
        <w:t xml:space="preserve">. But when participants made a concerted effort to speed up, everyone spoke at about the same rate. </w:t>
      </w:r>
      <w:r w:rsidRPr="00C56253">
        <w:rPr>
          <w:rStyle w:val="StyleBoldUnderline"/>
        </w:rPr>
        <w:t>Fast-talkers appeared to have some advantage over other participants during the speed-reading task</w:t>
      </w:r>
      <w:r w:rsidRPr="00C56253">
        <w:rPr>
          <w:sz w:val="14"/>
        </w:rPr>
        <w:t>, but the differences were slight. To the researchers, the results suggested that there's a non-physiological basis for speech-rate differences. While fast-talkers naturally read aloud at a faster pace, researchers surmised that most people top out at about the same speed.</w:t>
      </w:r>
    </w:p>
    <w:p w14:paraId="5EE0B4E9" w14:textId="77777777" w:rsidR="00662148" w:rsidRPr="00C56253" w:rsidRDefault="00662148" w:rsidP="00662148"/>
    <w:p w14:paraId="6D892B2E" w14:textId="77777777" w:rsidR="00662148" w:rsidRPr="00C56253" w:rsidRDefault="00662148" w:rsidP="00662148">
      <w:pPr>
        <w:pStyle w:val="Heading4"/>
      </w:pPr>
      <w:r w:rsidRPr="00C56253">
        <w:t>Speed reading</w:t>
      </w:r>
      <w:r w:rsidR="00831311">
        <w:t xml:space="preserve"> is</w:t>
      </w:r>
      <w:r w:rsidRPr="00C56253">
        <w:t xml:space="preserve"> barely intelligible – links for non-accessible and/or no education</w:t>
      </w:r>
    </w:p>
    <w:p w14:paraId="424A6A10" w14:textId="77777777" w:rsidR="00662148" w:rsidRPr="00C56253" w:rsidRDefault="00662148" w:rsidP="00831311">
      <w:r w:rsidRPr="00C56253">
        <w:rPr>
          <w:rStyle w:val="StyleStyleBold12pt"/>
        </w:rPr>
        <w:t>Smillie 2008</w:t>
      </w:r>
      <w:r w:rsidR="00831311">
        <w:rPr>
          <w:rStyle w:val="StyleStyleBold12pt"/>
        </w:rPr>
        <w:t xml:space="preserve"> </w:t>
      </w:r>
      <w:r w:rsidR="00831311">
        <w:t>(</w:t>
      </w:r>
      <w:r w:rsidRPr="00C56253">
        <w:t>Dirk Smillie, a senior reporter at Forbes magazine, specializing in investment fraud and family business dynasties. He has written about notorious grifters in the oil, telecom, and wine worlds, and the financial ventures of Deepak Chopra, Marvin Davis, Warner LeRoy, Mexican billionaire Eugenio Lopez, and the Taittingers of France, 2008-07-22, ‘Falwell Inc.: Inside a Religious, Political, Educational, and Business Empire’, St. Martin’s Press, https://books.google.com/books?id=z9Jld9a4olgC&amp;pg=PA158&amp;dq=540+words+per+minute#v=onepage&amp;q=540</w:t>
      </w:r>
      <w:r w:rsidR="00831311">
        <w:t>%20words%20per%20minute&amp;f=false) GDI-WC</w:t>
      </w:r>
    </w:p>
    <w:p w14:paraId="3BD3C673" w14:textId="77777777" w:rsidR="00662148" w:rsidRPr="00C56253" w:rsidRDefault="00662148" w:rsidP="00662148">
      <w:pPr>
        <w:rPr>
          <w:rStyle w:val="StyleBoldUnderline"/>
        </w:rPr>
      </w:pPr>
      <w:r w:rsidRPr="00C56253">
        <w:rPr>
          <w:rStyle w:val="StyleBoldUnderline"/>
        </w:rPr>
        <w:t>Policy debate is not remotely similar to the give-and-takes of presidential debates</w:t>
      </w:r>
      <w:r w:rsidRPr="00C56253">
        <w:t xml:space="preserve">. It is evidence driven, formulaic, and technical. The more arguments you can squeeze into your allotted time the more arguments your opponent is forced to address. </w:t>
      </w:r>
      <w:r w:rsidRPr="00C56253">
        <w:rPr>
          <w:rStyle w:val="StyleBoldUnderline"/>
        </w:rPr>
        <w:t>But the exchanges resemble what speed reading would sound like if it were audible underwater. It is reminiscent of Pentecostals speaking in tongues. On his last cross-x, McCool averages nine words per s</w:t>
      </w:r>
      <w:r w:rsidR="00831311">
        <w:rPr>
          <w:rStyle w:val="StyleBoldUnderline"/>
        </w:rPr>
        <w:t>econd, or 540 words per minute.</w:t>
      </w:r>
    </w:p>
    <w:p w14:paraId="4670ED10" w14:textId="77777777" w:rsidR="00C56253" w:rsidRDefault="00C56253" w:rsidP="00C56253"/>
    <w:p w14:paraId="75435CFF" w14:textId="77777777" w:rsidR="00220F9F" w:rsidRPr="00C56253" w:rsidRDefault="00831311" w:rsidP="00C56253">
      <w:pPr>
        <w:pStyle w:val="Heading4"/>
      </w:pPr>
      <w:r>
        <w:t xml:space="preserve">Speed is exclusionary – stuttering </w:t>
      </w:r>
      <w:r w:rsidR="00220F9F" w:rsidRPr="00C56253">
        <w:t xml:space="preserve"> </w:t>
      </w:r>
    </w:p>
    <w:p w14:paraId="345388D7" w14:textId="77777777" w:rsidR="00220F9F" w:rsidRPr="00C56253" w:rsidRDefault="00831311" w:rsidP="00220F9F">
      <w:r w:rsidRPr="00831311">
        <w:rPr>
          <w:rStyle w:val="StyleStyleBold12pt"/>
        </w:rPr>
        <w:t>ASHLA No Date</w:t>
      </w:r>
      <w:r>
        <w:t xml:space="preserve"> (</w:t>
      </w:r>
      <w:r w:rsidR="00220F9F" w:rsidRPr="00831311">
        <w:t>American Speech-Hearing-Language Association</w:t>
      </w:r>
      <w:r>
        <w:t xml:space="preserve"> [</w:t>
      </w:r>
      <w:r w:rsidRPr="00831311">
        <w:t>The American Speech-Language-Hearing Association (ASHA) is the national professional, scientific, and credentialing association for 191,500 members and affiliates who are audiologists; speech-language pathologists; speech, language, and hearing scientists; audiology and speech-language pathology support personnel; and students</w:t>
      </w:r>
      <w:r>
        <w:t>]</w:t>
      </w:r>
      <w:r w:rsidR="00220F9F" w:rsidRPr="00831311">
        <w:t xml:space="preserve">, </w:t>
      </w:r>
      <w:r w:rsidRPr="00831311">
        <w:t>“</w:t>
      </w:r>
      <w:r w:rsidR="00220F9F" w:rsidRPr="00831311">
        <w:t>Stuttering,</w:t>
      </w:r>
      <w:r w:rsidRPr="00831311">
        <w:t>”</w:t>
      </w:r>
      <w:r w:rsidR="00220F9F" w:rsidRPr="00831311">
        <w:t xml:space="preserve"> http://www.asha.org/public/speech/disorders/stuttering/, no date it is just on their website when accessed 7/20/17 GDI-AL</w:t>
      </w:r>
      <w:r>
        <w:t>)</w:t>
      </w:r>
    </w:p>
    <w:p w14:paraId="03B570A8" w14:textId="77777777" w:rsidR="00220F9F" w:rsidRPr="00C56253" w:rsidRDefault="00220F9F" w:rsidP="00831311">
      <w:pPr>
        <w:rPr>
          <w:rFonts w:ascii="Helvetica" w:hAnsi="Helvetica"/>
          <w:color w:val="58595B"/>
          <w:sz w:val="23"/>
          <w:szCs w:val="23"/>
        </w:rPr>
      </w:pPr>
      <w:r w:rsidRPr="00831311">
        <w:rPr>
          <w:rStyle w:val="StyleBoldUnderline"/>
        </w:rPr>
        <w:t>Stuttering affects the fluency of speech</w:t>
      </w:r>
      <w:r w:rsidRPr="00C56253">
        <w:rPr>
          <w:rFonts w:ascii="Helvetica" w:hAnsi="Helvetica"/>
          <w:color w:val="58595B"/>
          <w:sz w:val="23"/>
          <w:szCs w:val="23"/>
        </w:rPr>
        <w:t xml:space="preserve">. </w:t>
      </w:r>
      <w:r w:rsidRPr="00831311">
        <w:rPr>
          <w:rStyle w:val="StyleBoldUnderline"/>
        </w:rPr>
        <w:t>It</w:t>
      </w:r>
      <w:r w:rsidRPr="00C56253">
        <w:rPr>
          <w:rFonts w:ascii="Helvetica" w:hAnsi="Helvetica"/>
          <w:color w:val="58595B"/>
          <w:sz w:val="23"/>
          <w:szCs w:val="23"/>
        </w:rPr>
        <w:t xml:space="preserve"> </w:t>
      </w:r>
      <w:r w:rsidRPr="00831311">
        <w:t>begins during childhood and,</w:t>
      </w:r>
      <w:r w:rsidRPr="00C56253">
        <w:rPr>
          <w:rFonts w:ascii="Helvetica" w:hAnsi="Helvetica"/>
          <w:color w:val="58595B"/>
          <w:sz w:val="23"/>
          <w:szCs w:val="23"/>
        </w:rPr>
        <w:t xml:space="preserve"> </w:t>
      </w:r>
      <w:r w:rsidRPr="00831311">
        <w:rPr>
          <w:rStyle w:val="StyleBoldUnderline"/>
        </w:rPr>
        <w:t>in some case</w:t>
      </w:r>
      <w:r w:rsidRPr="00C56253">
        <w:rPr>
          <w:rFonts w:ascii="Helvetica" w:hAnsi="Helvetica"/>
          <w:color w:val="58595B"/>
          <w:sz w:val="23"/>
          <w:szCs w:val="23"/>
        </w:rPr>
        <w:t xml:space="preserve">s, </w:t>
      </w:r>
      <w:r w:rsidRPr="00831311">
        <w:rPr>
          <w:rStyle w:val="StyleBoldUnderline"/>
        </w:rPr>
        <w:t>lasts throughout life. The disorder is characterized by disruptions in the production of speech sounds, also called "disfluencies</w:t>
      </w:r>
      <w:r w:rsidRPr="00C56253">
        <w:rPr>
          <w:rFonts w:ascii="Helvetica" w:hAnsi="Helvetica"/>
          <w:color w:val="58595B"/>
          <w:sz w:val="23"/>
          <w:szCs w:val="23"/>
        </w:rPr>
        <w:t xml:space="preserve">." </w:t>
      </w:r>
      <w:r w:rsidRPr="00831311">
        <w:t>Most people produce brief disfluencies from time to time. For instance, some words are repeated and others are preceded by "um" or "uh.</w:t>
      </w:r>
      <w:r w:rsidRPr="00C56253">
        <w:rPr>
          <w:rFonts w:ascii="Helvetica" w:hAnsi="Helvetica"/>
          <w:color w:val="58595B"/>
          <w:sz w:val="23"/>
          <w:szCs w:val="23"/>
        </w:rPr>
        <w:t xml:space="preserve">" </w:t>
      </w:r>
      <w:r w:rsidRPr="00831311">
        <w:rPr>
          <w:rStyle w:val="StyleBoldUnderline"/>
        </w:rPr>
        <w:t>Disfluencies are not necessarily a problem; however, they can impede communication when a person produces too many of them.</w:t>
      </w:r>
      <w:r w:rsidR="00831311" w:rsidRPr="00831311">
        <w:rPr>
          <w:rFonts w:ascii="Helvetica" w:hAnsi="Helvetica"/>
          <w:color w:val="58595B"/>
          <w:sz w:val="12"/>
          <w:szCs w:val="23"/>
        </w:rPr>
        <w:t xml:space="preserve">¶ </w:t>
      </w:r>
      <w:r w:rsidRPr="00831311">
        <w:t>In most cases, stuttering has an impact on at least some daily activities. The specific activities that a person finds challenging to perform vary across individuals.</w:t>
      </w:r>
      <w:r w:rsidRPr="00831311">
        <w:rPr>
          <w:rStyle w:val="StyleBoldUnderline"/>
        </w:rPr>
        <w:t xml:space="preserve"> For some people, communication difficulties only happen during specific activities,</w:t>
      </w:r>
      <w:r w:rsidRPr="00C56253">
        <w:rPr>
          <w:rFonts w:ascii="Helvetica" w:hAnsi="Helvetica"/>
          <w:color w:val="58595B"/>
          <w:sz w:val="23"/>
          <w:szCs w:val="23"/>
        </w:rPr>
        <w:t xml:space="preserve"> </w:t>
      </w:r>
      <w:r w:rsidRPr="00831311">
        <w:t>for example, talking on the telephone or talking before large groups.</w:t>
      </w:r>
      <w:r w:rsidRPr="00C56253">
        <w:rPr>
          <w:rFonts w:ascii="Helvetica" w:hAnsi="Helvetica"/>
          <w:color w:val="58595B"/>
          <w:sz w:val="23"/>
          <w:szCs w:val="23"/>
        </w:rPr>
        <w:t xml:space="preserve"> </w:t>
      </w:r>
      <w:r w:rsidRPr="00831311">
        <w:rPr>
          <w:rStyle w:val="StyleBoldUnderline"/>
        </w:rPr>
        <w:t>For most others, however, communication difficulties occur across a number of activities at</w:t>
      </w:r>
      <w:r w:rsidRPr="00831311">
        <w:t xml:space="preserve"> hom</w:t>
      </w:r>
      <w:r w:rsidRPr="00C56253">
        <w:rPr>
          <w:rFonts w:ascii="Helvetica" w:hAnsi="Helvetica"/>
          <w:color w:val="58595B"/>
          <w:sz w:val="23"/>
          <w:szCs w:val="23"/>
        </w:rPr>
        <w:t xml:space="preserve">e, </w:t>
      </w:r>
      <w:r w:rsidRPr="00831311">
        <w:rPr>
          <w:rStyle w:val="StyleBoldUnderline"/>
        </w:rPr>
        <w:t>school,</w:t>
      </w:r>
      <w:r w:rsidRPr="00C56253">
        <w:rPr>
          <w:rFonts w:ascii="Helvetica" w:hAnsi="Helvetica"/>
          <w:color w:val="58595B"/>
          <w:sz w:val="23"/>
          <w:szCs w:val="23"/>
        </w:rPr>
        <w:t xml:space="preserve"> </w:t>
      </w:r>
      <w:r w:rsidRPr="00831311">
        <w:t>or work</w:t>
      </w:r>
      <w:r w:rsidRPr="00C56253">
        <w:rPr>
          <w:rFonts w:ascii="Helvetica" w:hAnsi="Helvetica"/>
          <w:color w:val="58595B"/>
          <w:sz w:val="23"/>
          <w:szCs w:val="23"/>
        </w:rPr>
        <w:t xml:space="preserve">. </w:t>
      </w:r>
      <w:r w:rsidRPr="00831311">
        <w:rPr>
          <w:rStyle w:val="StyleBoldUnderline"/>
        </w:rPr>
        <w:t>Some people may limit their participation in certain activities. Such "participation restrictions" often occur because the person is concerned about how others might react to disfluent speech</w:t>
      </w:r>
      <w:r w:rsidRPr="00C56253">
        <w:rPr>
          <w:rFonts w:ascii="Helvetica" w:hAnsi="Helvetica"/>
          <w:color w:val="58595B"/>
          <w:sz w:val="23"/>
          <w:szCs w:val="23"/>
        </w:rPr>
        <w:t xml:space="preserve">. </w:t>
      </w:r>
      <w:r w:rsidRPr="00831311">
        <w:t>Other people may try to hide their disfluent speech from others by rearranging the words in their sentence (circumlocution), pretending to forget what they wanted to say, or declining to speak</w:t>
      </w:r>
      <w:r w:rsidRPr="00C56253">
        <w:rPr>
          <w:rFonts w:ascii="Helvetica" w:hAnsi="Helvetica"/>
          <w:color w:val="58595B"/>
          <w:sz w:val="23"/>
          <w:szCs w:val="23"/>
        </w:rPr>
        <w:t xml:space="preserve">. </w:t>
      </w:r>
      <w:r w:rsidRPr="00831311">
        <w:rPr>
          <w:rStyle w:val="StyleBoldUnderline"/>
        </w:rPr>
        <w:t>Other people may find that they are excluded from participating in certain activities because of stuttering. Clearly, the impact of stuttering on daily life can be affected by how the person and others react to the disorder.</w:t>
      </w:r>
    </w:p>
    <w:p w14:paraId="62AF9A9F" w14:textId="77777777" w:rsidR="00220F9F" w:rsidRPr="00C56253" w:rsidRDefault="00220F9F" w:rsidP="00662148"/>
    <w:p w14:paraId="05CBAB71" w14:textId="77777777" w:rsidR="005D2EEC" w:rsidRPr="00C56253" w:rsidRDefault="005D2EEC">
      <w:r w:rsidRPr="00C56253">
        <w:br w:type="page"/>
      </w:r>
    </w:p>
    <w:p w14:paraId="717CD42E" w14:textId="77777777" w:rsidR="005D2EEC" w:rsidRPr="00C56253" w:rsidRDefault="005D2EEC" w:rsidP="00C56253">
      <w:pPr>
        <w:pStyle w:val="Heading3"/>
      </w:pPr>
      <w:bookmarkStart w:id="8" w:name="_Toc362235847"/>
      <w:r w:rsidRPr="00C56253">
        <w:t>Speed Bad – Ableism</w:t>
      </w:r>
      <w:bookmarkEnd w:id="8"/>
      <w:r w:rsidRPr="00C56253">
        <w:t xml:space="preserve"> </w:t>
      </w:r>
    </w:p>
    <w:p w14:paraId="5CE4E983" w14:textId="77777777" w:rsidR="005D2EEC" w:rsidRPr="00C56253" w:rsidRDefault="005D2EEC" w:rsidP="005D2EEC">
      <w:pPr>
        <w:pStyle w:val="Heading4"/>
      </w:pPr>
      <w:r w:rsidRPr="00C56253">
        <w:t>Speed reading excludes people with disabilities - promoting ableism.</w:t>
      </w:r>
    </w:p>
    <w:p w14:paraId="54DF29B8" w14:textId="77777777" w:rsidR="005D2EEC" w:rsidRPr="00E60171" w:rsidRDefault="005D2EEC" w:rsidP="00E60171">
      <w:r w:rsidRPr="00C56253">
        <w:rPr>
          <w:rStyle w:val="StyleStyleBold12pt"/>
        </w:rPr>
        <w:t>Conrad</w:t>
      </w:r>
      <w:r w:rsidR="00E60171">
        <w:rPr>
          <w:rStyle w:val="StyleStyleBold12pt"/>
        </w:rPr>
        <w:t xml:space="preserve"> No Date </w:t>
      </w:r>
      <w:r w:rsidR="00E60171" w:rsidRPr="00E60171">
        <w:t>(</w:t>
      </w:r>
      <w:r w:rsidR="00831311" w:rsidRPr="00E60171">
        <w:t xml:space="preserve">Conrad, Daniel is </w:t>
      </w:r>
      <w:r w:rsidR="00E60171" w:rsidRPr="00E60171">
        <w:t>E</w:t>
      </w:r>
      <w:r w:rsidR="00831311" w:rsidRPr="00E60171">
        <w:t xml:space="preserve">ditor in </w:t>
      </w:r>
      <w:r w:rsidR="00E60171" w:rsidRPr="00E60171">
        <w:t>C</w:t>
      </w:r>
      <w:r w:rsidR="00831311" w:rsidRPr="00E60171">
        <w:t>hief of the Trinitonian, and is a</w:t>
      </w:r>
      <w:r w:rsidR="00E60171" w:rsidRPr="00E60171">
        <w:t xml:space="preserve"> Business and Development Intern at The Rivard Report</w:t>
      </w:r>
      <w:r w:rsidRPr="00E60171">
        <w:t xml:space="preserve"> </w:t>
      </w:r>
      <w:r w:rsidR="00831311" w:rsidRPr="00E60171">
        <w:t>“</w:t>
      </w:r>
      <w:r w:rsidRPr="00E60171">
        <w:t>Spreading Kritik,</w:t>
      </w:r>
      <w:r w:rsidR="00831311" w:rsidRPr="00E60171">
        <w:t>”</w:t>
      </w:r>
      <w:r w:rsidRPr="00E60171">
        <w:t xml:space="preserve"> https://www.scribd.com/document/151003091/Spreading-Kritik</w:t>
      </w:r>
      <w:r w:rsidR="00E60171">
        <w:t>) GDI-DZ</w:t>
      </w:r>
    </w:p>
    <w:p w14:paraId="10505D99" w14:textId="77777777" w:rsidR="005D2EEC" w:rsidRPr="00C56253" w:rsidRDefault="005D2EEC" w:rsidP="005D2EEC">
      <w:r w:rsidRPr="00C56253">
        <w:t xml:space="preserve">On face, </w:t>
      </w:r>
      <w:r w:rsidRPr="00E60171">
        <w:rPr>
          <w:rStyle w:val="StyleBoldUnderline"/>
        </w:rPr>
        <w:t>spreading excludes many persons with various disabilities. People who have manual and motor impairments cannot flow at the rapid rates necessary to participate in spread debate. People who have auditory disabilities that prevent hearing the slurred syllables, tone, and pitch at high speeds are similarly barred from meaningful participation in the activity. Spreading also creates a class barrier to participating in policy debate. While resource differentials are inevitable, spreading magnifies the impact of these resource differentials to unnecessarily expand the scope of individuals barred from meaningful participation</w:t>
      </w:r>
      <w:r w:rsidRPr="00C56253">
        <w:t xml:space="preserve">. Individuals with lower socio-economic status often must work one or multiple jobs to contribute to their family’s basic survival needs. </w:t>
      </w:r>
      <w:r w:rsidRPr="00E60171">
        <w:rPr>
          <w:rStyle w:val="StyleBoldUnderline"/>
        </w:rPr>
        <w:t>The exhaustion created by working complicates taking a full course load at schools,</w:t>
      </w:r>
      <w:r w:rsidRPr="00C56253">
        <w:t xml:space="preserve"> where students of lower-socioeconomic status must compete with students of means personalized tutors and prep courses for tests that determine their futures. Only once they have completed their economic work and their education can their work on policy debate begin. </w:t>
      </w:r>
      <w:r w:rsidRPr="00E60171">
        <w:rPr>
          <w:rStyle w:val="StyleBoldUnderline"/>
        </w:rPr>
        <w:t>We must in our spare time compete with major schools like Glen brooks North and Damien. We must compete with their coaches and squads of debaters, who cut and update a plethora of file</w:t>
      </w:r>
      <w:r w:rsidRPr="00C56253">
        <w:t>s. Our school has no policy program, no expensive coaching infrastructure, no access to the factors that otherwise create success in policy. We are the 51.4million Americans the Census Bureau documented who live in crowded intergenerational homes that have no room for us to practice spreading because our relatives are asleep. We are here because a college debater gave his spare time to help us succeed and are otherwise entirely untrained in policy debate.</w:t>
      </w:r>
    </w:p>
    <w:p w14:paraId="762383AE" w14:textId="77777777" w:rsidR="005D2EEC" w:rsidRPr="00C56253" w:rsidRDefault="005D2EEC" w:rsidP="005D2EEC"/>
    <w:p w14:paraId="4B7FA6E4" w14:textId="77777777" w:rsidR="00187959" w:rsidRPr="00C56253" w:rsidRDefault="00187959" w:rsidP="00187959"/>
    <w:p w14:paraId="7B325C41" w14:textId="77777777" w:rsidR="00220F9F" w:rsidRPr="00C56253" w:rsidRDefault="00220F9F">
      <w:r w:rsidRPr="00C56253">
        <w:br w:type="page"/>
      </w:r>
    </w:p>
    <w:p w14:paraId="560A2B3D" w14:textId="77777777" w:rsidR="00220F9F" w:rsidRPr="00C56253" w:rsidRDefault="00220F9F" w:rsidP="007456EB">
      <w:pPr>
        <w:pStyle w:val="Heading3"/>
      </w:pPr>
      <w:bookmarkStart w:id="9" w:name="_Toc362235848"/>
      <w:r w:rsidRPr="00C56253">
        <w:t>Speed Bad – Education</w:t>
      </w:r>
      <w:bookmarkEnd w:id="9"/>
      <w:r w:rsidRPr="00C56253">
        <w:t xml:space="preserve"> </w:t>
      </w:r>
    </w:p>
    <w:p w14:paraId="5F29A64A" w14:textId="77777777" w:rsidR="00220F9F" w:rsidRPr="00C56253" w:rsidRDefault="00220F9F" w:rsidP="00220F9F">
      <w:pPr>
        <w:pStyle w:val="Heading4"/>
      </w:pPr>
      <w:r w:rsidRPr="00C56253">
        <w:t xml:space="preserve">Slower talking speeds allows for high comprehension </w:t>
      </w:r>
      <w:r w:rsidR="00E60171">
        <w:t xml:space="preserve">– </w:t>
      </w:r>
      <w:r w:rsidRPr="00C56253">
        <w:t xml:space="preserve">increases education </w:t>
      </w:r>
    </w:p>
    <w:p w14:paraId="5BDD4AA2" w14:textId="77777777" w:rsidR="00220F9F" w:rsidRPr="00C56253" w:rsidRDefault="00220F9F" w:rsidP="00220F9F">
      <w:r w:rsidRPr="00C56253">
        <w:rPr>
          <w:rStyle w:val="StyleStyleBold12pt"/>
        </w:rPr>
        <w:t>Zhao 97</w:t>
      </w:r>
      <w:r w:rsidRPr="00C56253">
        <w:t xml:space="preserve"> </w:t>
      </w:r>
      <w:r w:rsidRPr="00E60171">
        <w:t>( Yong Zhao, Michigan State University, Oxford Academic; 3-1-1997, "Effects of Listeners' Control of Speech Rate on Second Language Comprehension," OUP Academic, https://academic.oup.com/applij/article/18/1/49/233475/The-Effects-of-Listeners-Control-of-Speech-Rate-on, Accessed July 19, 2017, GDI – Harry Chu)</w:t>
      </w:r>
    </w:p>
    <w:p w14:paraId="53851C51" w14:textId="77777777" w:rsidR="00220F9F" w:rsidRPr="00C56253" w:rsidRDefault="00220F9F" w:rsidP="00220F9F">
      <w:pPr>
        <w:rPr>
          <w:sz w:val="14"/>
        </w:rPr>
      </w:pPr>
      <w:r w:rsidRPr="00C56253">
        <w:rPr>
          <w:rStyle w:val="StyleBoldUnderline"/>
        </w:rPr>
        <w:t>Another approach to this issue has been to directly measure the influence of speech rate on listening comprehension.</w:t>
      </w:r>
      <w:r w:rsidRPr="00C56253">
        <w:rPr>
          <w:sz w:val="14"/>
        </w:rPr>
        <w:t xml:space="preserve"> Instead of focusing on the characteristics of NS's speech behavior, researchers like Roger Griffiths studied NNS's listening comprehension. </w:t>
      </w:r>
      <w:r w:rsidRPr="00C56253">
        <w:rPr>
          <w:rStyle w:val="StyleBoldUnderline"/>
        </w:rPr>
        <w:t>Griffiths (1990b) reported a study in which he had 15 'lower-to-intermediate' Japanese learners of English listen to three texts at three rates moderately fast (app 200 WPM), average (app 150 WPM), and YONG ZHAO 51 slow(app 100 WPM). The subjects were asked to answer fifteen true-false questions after each passage.</w:t>
      </w:r>
      <w:r w:rsidRPr="00C56253">
        <w:rPr>
          <w:sz w:val="14"/>
        </w:rPr>
        <w:t xml:space="preserve"> Each of the 15 subjects had a chance to listen to all three passages at all three rates. </w:t>
      </w:r>
      <w:r w:rsidRPr="00C56253">
        <w:rPr>
          <w:rStyle w:val="StyleBoldUnderline"/>
        </w:rPr>
        <w:t>Griffiths found that 'lower scores were obtained at the fastest SRs (speech rates) on all three texts and that the lowest mean score was consequently obtained at that rate' (1990b 326).</w:t>
      </w:r>
      <w:r w:rsidRPr="00C56253">
        <w:rPr>
          <w:sz w:val="14"/>
        </w:rPr>
        <w:t xml:space="preserve"> Griffiths confirmed his main hypothesis. </w:t>
      </w:r>
      <w:r w:rsidRPr="00C56253">
        <w:rPr>
          <w:rStyle w:val="StyleBoldUnderline"/>
        </w:rPr>
        <w:t>Mean listening comprehension test scores for passages delivered at slow (100 WPM) would be significantly higher than for passages delivered at a moderately fast rate (200 WPM).</w:t>
      </w:r>
      <w:r w:rsidRPr="00C56253">
        <w:rPr>
          <w:sz w:val="14"/>
        </w:rPr>
        <w:t xml:space="preserve"> However, the result did not support his hypothesis that a slower rate (100 WPM) would be more comprehensible than a normal speed (150 WPM). In 1991, Griffiths (1991) reported a similar study in which stones were used. The three speech rates were slow (app 127 WPM), average (app 188 WPM), and fast (app 250 WPM). A more significant difference was found between comprehension at slow and fast rates</w:t>
      </w:r>
    </w:p>
    <w:p w14:paraId="349C25BF" w14:textId="77777777" w:rsidR="00220F9F" w:rsidRPr="00C56253" w:rsidRDefault="00220F9F" w:rsidP="00220F9F">
      <w:pPr>
        <w:pStyle w:val="Heading4"/>
      </w:pPr>
      <w:r w:rsidRPr="00C56253">
        <w:t>Slower speech rates = higher comprehension and understanding</w:t>
      </w:r>
    </w:p>
    <w:p w14:paraId="6560CD74" w14:textId="77777777" w:rsidR="00220F9F" w:rsidRPr="00C56253" w:rsidRDefault="00220F9F" w:rsidP="00220F9F">
      <w:r w:rsidRPr="00C56253">
        <w:rPr>
          <w:rStyle w:val="StyleStyleBold12pt"/>
        </w:rPr>
        <w:t>Zhao 97</w:t>
      </w:r>
      <w:r w:rsidRPr="00C56253">
        <w:t xml:space="preserve"> </w:t>
      </w:r>
      <w:r w:rsidRPr="00C56253">
        <w:rPr>
          <w:sz w:val="14"/>
          <w:szCs w:val="14"/>
        </w:rPr>
        <w:t xml:space="preserve">( </w:t>
      </w:r>
      <w:r w:rsidRPr="00E60171">
        <w:t>Yong Zhao, Michigan State University, Oxford Academic; 3-1-1997, "Effects of Listeners' Control of Speech Rate on Second Language Comprehension," OUP Academic, https://academic.oup.com/applij/article/18/1/49/233475/The-Effects-of-Listeners-Control-of-Speech-Rate-on, Accessed July 19, 2017, GDI – Harry Chu)</w:t>
      </w:r>
    </w:p>
    <w:p w14:paraId="4DB6B667" w14:textId="77777777" w:rsidR="00220F9F" w:rsidRPr="00C56253" w:rsidRDefault="00220F9F" w:rsidP="00220F9F">
      <w:pPr>
        <w:rPr>
          <w:sz w:val="14"/>
        </w:rPr>
      </w:pPr>
      <w:r w:rsidRPr="00C56253">
        <w:rPr>
          <w:rStyle w:val="StyleBoldUnderline"/>
        </w:rPr>
        <w:t>To summarize, the participants' comprehension was overwhelmingly higher when they had control over the rate of speech than when they did not. When they had control, the general tendency was a slowing down of the speech rate.</w:t>
      </w:r>
      <w:r w:rsidRPr="00C56253">
        <w:rPr>
          <w:sz w:val="14"/>
        </w:rPr>
        <w:t xml:space="preserve"> However, it is important to mention that the degree that each student slowed down the rate varied Students 'self-report In the questionnaire following the listening tasks (see Appendix 3), </w:t>
      </w:r>
      <w:r w:rsidRPr="00C56253">
        <w:rPr>
          <w:rStyle w:val="StyleBoldUnderline"/>
        </w:rPr>
        <w:t>the participants were asked to report whether slower speeds helped their comprehension. To the statement 'Slower speeds helped my listening comprehension', four answered 'Strongly Agree', seven responded with 'Agree', one chose 'No Opinion' as his or her response, two said 'Disagree', and one did not answer Taking 'Strongly Agree' and 'Agree' as 'yes', then we have 79 per cent of the respondents reporting that 'slower speeds helped their listening comprehension.' To summarize, the data supported the hypothesis that when given control, students will use a slower speed to ensure comprehension, and that slower speeds do help listening comprehension.</w:t>
      </w:r>
      <w:r w:rsidRPr="00C56253">
        <w:rPr>
          <w:sz w:val="14"/>
        </w:rPr>
        <w:t xml:space="preserve"> (For more detailed data see Appendix 2) In conclusion, the results supported the expectations of the study. First, the students changed the speech rate when given control. Second, in controlled situations, the students achieved better comprehension than in non-controlled situations. Finally, all participants reacted positively to the use of computers to control speech rate.</w:t>
      </w:r>
    </w:p>
    <w:p w14:paraId="75807065" w14:textId="77777777" w:rsidR="00220F9F" w:rsidRPr="00C56253" w:rsidRDefault="00220F9F" w:rsidP="00220F9F"/>
    <w:p w14:paraId="5B64D0DF" w14:textId="77777777" w:rsidR="00662148" w:rsidRPr="00C56253" w:rsidRDefault="00662148">
      <w:r w:rsidRPr="00C56253">
        <w:br w:type="page"/>
      </w:r>
    </w:p>
    <w:p w14:paraId="45ADD05B" w14:textId="77777777" w:rsidR="00662148" w:rsidRPr="00C56253" w:rsidRDefault="00662148" w:rsidP="00E60171">
      <w:pPr>
        <w:pStyle w:val="Heading3"/>
      </w:pPr>
      <w:bookmarkStart w:id="10" w:name="_Toc362235849"/>
      <w:r w:rsidRPr="00C56253">
        <w:t>Speed Bad – People Quit</w:t>
      </w:r>
      <w:bookmarkEnd w:id="10"/>
    </w:p>
    <w:p w14:paraId="381F08A1" w14:textId="77777777" w:rsidR="00662148" w:rsidRPr="00C56253" w:rsidRDefault="00662148" w:rsidP="00662148">
      <w:pPr>
        <w:pStyle w:val="Heading4"/>
      </w:pPr>
      <w:r w:rsidRPr="00C56253">
        <w:t>Speed deters debaters from continuation</w:t>
      </w:r>
      <w:r w:rsidR="00E60171">
        <w:t xml:space="preserve"> – makes debate insular </w:t>
      </w:r>
    </w:p>
    <w:p w14:paraId="199ACC9A" w14:textId="77777777" w:rsidR="00662148" w:rsidRPr="00E60171" w:rsidRDefault="00662148" w:rsidP="00662148">
      <w:r w:rsidRPr="00E60171">
        <w:rPr>
          <w:rStyle w:val="StyleStyleBold12pt"/>
        </w:rPr>
        <w:t>Tolchinsky</w:t>
      </w:r>
      <w:r w:rsidR="00E60171" w:rsidRPr="00E60171">
        <w:rPr>
          <w:rStyle w:val="StyleStyleBold12pt"/>
        </w:rPr>
        <w:t xml:space="preserve"> 11</w:t>
      </w:r>
      <w:r w:rsidRPr="00E60171">
        <w:t xml:space="preserve"> </w:t>
      </w:r>
      <w:r w:rsidR="00E60171">
        <w:t>(</w:t>
      </w:r>
      <w:r w:rsidRPr="00E60171">
        <w:t>Debra Kahn Tolchinsky </w:t>
      </w:r>
      <w:r w:rsidR="00E60171" w:rsidRPr="00E60171">
        <w:t>-</w:t>
      </w:r>
      <w:r w:rsidRPr="00E60171">
        <w:t xml:space="preserve"> </w:t>
      </w:r>
      <w:r w:rsidR="00E60171" w:rsidRPr="00E60171">
        <w:t>Debate documentary producer, writer for Global Debate, and is currently an associate professor of Radio-TV-Film at Northwestern University and the director of Northwestern University School of Communication's MFA in Documentary Media, “</w:t>
      </w:r>
      <w:r w:rsidRPr="00E60171">
        <w:t>Fast-Talk Debate in an Accelerated World</w:t>
      </w:r>
      <w:r w:rsidR="00E60171" w:rsidRPr="00E60171">
        <w:t>,”</w:t>
      </w:r>
      <w:r w:rsidRPr="00E60171">
        <w:t xml:space="preserve"> July 10, 2011</w:t>
      </w:r>
      <w:r w:rsidR="00E60171" w:rsidRPr="00E60171">
        <w:t>,</w:t>
      </w:r>
      <w:r w:rsidRPr="00E60171">
        <w:t xml:space="preserve"> http://globaldebateblog.blogspot.com/2011/07/new-documentary-covers-world-of-fast.html GDI-JB</w:t>
      </w:r>
      <w:r w:rsidR="00E60171" w:rsidRPr="00E60171">
        <w:t>)</w:t>
      </w:r>
    </w:p>
    <w:p w14:paraId="62A7E7B1" w14:textId="77777777" w:rsidR="00662148" w:rsidRPr="00E60171" w:rsidRDefault="00662148" w:rsidP="00E60171">
      <w:r w:rsidRPr="00C56253">
        <w:rPr>
          <w:rFonts w:ascii="Arial" w:eastAsia="Times New Roman" w:hAnsi="Arial" w:cs="Arial"/>
          <w:color w:val="000000"/>
          <w:sz w:val="21"/>
          <w:szCs w:val="21"/>
        </w:rPr>
        <w:t xml:space="preserve">Still, </w:t>
      </w:r>
      <w:r w:rsidRPr="00C56253">
        <w:rPr>
          <w:rStyle w:val="StyleBoldUnderline"/>
        </w:rPr>
        <w:t>there are those who continue to be disturbed by the acceleration.</w:t>
      </w:r>
      <w:r w:rsidRPr="00C56253">
        <w:rPr>
          <w:rFonts w:ascii="Arial" w:eastAsia="Times New Roman" w:hAnsi="Arial" w:cs="Arial"/>
          <w:color w:val="000000"/>
          <w:sz w:val="21"/>
          <w:szCs w:val="21"/>
        </w:rPr>
        <w:t xml:space="preserve"> I've spoken to </w:t>
      </w:r>
      <w:r w:rsidRPr="00C56253">
        <w:rPr>
          <w:rStyle w:val="StyleBoldUnderline"/>
        </w:rPr>
        <w:t>several people who abandoned debate because of the speed either in high school or early in their college careers. And many current debaters see speed as part of an umbrella of problems that continues to plague the activity.</w:t>
      </w:r>
      <w:r w:rsidRPr="00C56253">
        <w:rPr>
          <w:rFonts w:ascii="Arial" w:eastAsia="Times New Roman" w:hAnsi="Arial" w:cs="Arial"/>
          <w:color w:val="000000"/>
          <w:sz w:val="21"/>
          <w:szCs w:val="21"/>
        </w:rPr>
        <w:t xml:space="preserve"> Of course, if teams that are unable to or choose not to fast talk were to end up winning the tournament, </w:t>
      </w:r>
      <w:r w:rsidRPr="00E60171">
        <w:rPr>
          <w:rStyle w:val="StyleBoldUnderline"/>
        </w:rPr>
        <w:t>debate might eventually slow down. But is such a scenario possible? Is it desirable?</w:t>
      </w:r>
      <w:r w:rsidRPr="00C56253">
        <w:rPr>
          <w:rFonts w:ascii="Helvetica Neue Light" w:eastAsia="Times New Roman" w:hAnsi="Helvetica Neue Light" w:cs="Times New Roman"/>
          <w:color w:val="000000"/>
          <w:sz w:val="21"/>
          <w:szCs w:val="21"/>
        </w:rPr>
        <w:t xml:space="preserve"> </w:t>
      </w:r>
      <w:r w:rsidRPr="00E60171">
        <w:t xml:space="preserve">As the 2006 National Debate Tournament approached and I watched the Northwestern team prepare, I wondered how best to represent in key moments individual debates that actually last more than an hour. </w:t>
      </w:r>
      <w:r w:rsidRPr="00E60171">
        <w:rPr>
          <w:rStyle w:val="StyleBoldUnderline"/>
        </w:rPr>
        <w:t>Though the fast talkers appear to be an exotic species, filmmakers too habitually speed things up</w:t>
      </w:r>
      <w:r w:rsidRPr="00E60171">
        <w:t xml:space="preserve">, editing cuts progressively faster as impatient viewers become more adept at taking in information. </w:t>
      </w:r>
      <w:r w:rsidR="00E60171" w:rsidRPr="00E60171">
        <w:rPr>
          <w:rStyle w:val="StyleBoldUnderline"/>
        </w:rPr>
        <w:t>But there is a crucial difference. Filmmakers condense time to keep an audience engaged, but for fast talkers, engaging an audience, at least a nondebate one, seems beside the point. Most of the debaters I talked to didn't really care that they weren't communicating to nondebaters and shrugged off their shrinking audience.</w:t>
      </w:r>
      <w:r w:rsidR="00E60171" w:rsidRPr="00E60171">
        <w:t xml:space="preserve"> It was sufficient that the debates were of interest to their fellow participants.</w:t>
      </w:r>
    </w:p>
    <w:p w14:paraId="5E705088" w14:textId="77777777" w:rsidR="00662148" w:rsidRPr="00C56253" w:rsidRDefault="00662148" w:rsidP="00662148"/>
    <w:p w14:paraId="15CE6C71" w14:textId="77777777" w:rsidR="00662148" w:rsidRPr="00C56253" w:rsidRDefault="00662148" w:rsidP="00662148"/>
    <w:p w14:paraId="2B22E845" w14:textId="77777777" w:rsidR="00662148" w:rsidRPr="00C56253" w:rsidRDefault="00662148">
      <w:r w:rsidRPr="00C56253">
        <w:br w:type="page"/>
      </w:r>
    </w:p>
    <w:p w14:paraId="753561E6" w14:textId="77777777" w:rsidR="00662148" w:rsidRPr="00C56253" w:rsidRDefault="00662148" w:rsidP="00E60171">
      <w:pPr>
        <w:pStyle w:val="Heading3"/>
      </w:pPr>
      <w:bookmarkStart w:id="11" w:name="_Toc362235850"/>
      <w:r w:rsidRPr="00C56253">
        <w:t>Speed Bad – Clarity</w:t>
      </w:r>
      <w:bookmarkEnd w:id="11"/>
    </w:p>
    <w:p w14:paraId="1BF9B5A9" w14:textId="77777777" w:rsidR="00662148" w:rsidRPr="00C56253" w:rsidRDefault="00662148" w:rsidP="00662148">
      <w:pPr>
        <w:pStyle w:val="Heading4"/>
      </w:pPr>
      <w:r w:rsidRPr="00C56253">
        <w:t xml:space="preserve">Spreading degrades </w:t>
      </w:r>
      <w:r w:rsidR="00E60171">
        <w:t xml:space="preserve">the </w:t>
      </w:r>
      <w:r w:rsidRPr="00C56253">
        <w:t>clarity of debate</w:t>
      </w:r>
    </w:p>
    <w:p w14:paraId="55BAC6AC" w14:textId="77777777" w:rsidR="00662148" w:rsidRPr="00E60171" w:rsidRDefault="00662148" w:rsidP="00E60171">
      <w:r w:rsidRPr="00E60171">
        <w:t xml:space="preserve">J.R. </w:t>
      </w:r>
      <w:r w:rsidRPr="00E60171">
        <w:rPr>
          <w:rStyle w:val="StyleStyleBold12pt"/>
        </w:rPr>
        <w:t>Jones</w:t>
      </w:r>
      <w:r w:rsidRPr="00E60171">
        <w:t xml:space="preserve">, film editor for the </w:t>
      </w:r>
      <w:r w:rsidR="00E60171">
        <w:t xml:space="preserve">Chicago </w:t>
      </w:r>
      <w:r w:rsidRPr="00E60171">
        <w:t xml:space="preserve">Reader, </w:t>
      </w:r>
      <w:r w:rsidRPr="00E60171">
        <w:rPr>
          <w:rStyle w:val="StyleStyleBold12pt"/>
        </w:rPr>
        <w:t>11</w:t>
      </w:r>
      <w:r w:rsidRPr="00E60171">
        <w:t xml:space="preserve"> (“Debra Tolchinsky's fast talk</w:t>
      </w:r>
      <w:r w:rsidR="00E60171">
        <w:t>,</w:t>
      </w:r>
      <w:r w:rsidRPr="00E60171">
        <w:t>” September 15, 2011 https://www.chicagoreader.com/chicago/fall-movies-fast-talk-documentary-debra-tolchinsky/Content?oid=4624453)  GDI-EH</w:t>
      </w:r>
    </w:p>
    <w:p w14:paraId="796489C0" w14:textId="77777777" w:rsidR="00662148" w:rsidRPr="00C56253" w:rsidRDefault="00662148" w:rsidP="00662148">
      <w:r w:rsidRPr="00C56253">
        <w:rPr>
          <w:rStyle w:val="StyleBoldUnderline"/>
        </w:rPr>
        <w:t xml:space="preserve">Talking a mile a minute, gasping for air between sentences, the Northwestern University debaters </w:t>
      </w:r>
      <w:r w:rsidRPr="00C56253">
        <w:t xml:space="preserve">featured in the video make the disclaimer at the end of a pharmaceutical </w:t>
      </w:r>
      <w:r w:rsidRPr="00C56253">
        <w:rPr>
          <w:rStyle w:val="StyleBoldUnderline"/>
        </w:rPr>
        <w:t>commercial sound like Garrison Keillor describing Lake Wobegon</w:t>
      </w:r>
      <w:r w:rsidRPr="00C56253">
        <w:t xml:space="preserve">. </w:t>
      </w:r>
      <w:r w:rsidRPr="00C56253">
        <w:rPr>
          <w:rStyle w:val="StyleBoldUnderline"/>
        </w:rPr>
        <w:t>Tolchinsky, 49, who teaches film production at Northwestern, tracked the school's legendary debate team</w:t>
      </w:r>
      <w:r w:rsidRPr="00C56253">
        <w:t xml:space="preserve"> through the 2005-'06 academic year and came away with 200 hours of footage that she edited down to a 90-minute cut. </w:t>
      </w:r>
      <w:r w:rsidRPr="00C56253">
        <w:rPr>
          <w:rStyle w:val="Emphasis"/>
        </w:rPr>
        <w:t>"The problem was no one could understand it," she recalls. "In the beginning, the freak factor of the speed, you think it's gold. But how much can an audience take of that? You can't follow the arguments."</w:t>
      </w:r>
      <w:r w:rsidRPr="00C56253">
        <w:t xml:space="preserve"> By the end of the documentary's five-year genesis she'd managed to trim it down to 56 minutes—perfect for broadcast—and reluctantly added a first-person voice-over. "I really had no intention of having my voice in the film, but</w:t>
      </w:r>
      <w:r w:rsidRPr="00C56253">
        <w:rPr>
          <w:rStyle w:val="StyleBoldUnderline"/>
        </w:rPr>
        <w:t xml:space="preserve"> people couldn't follow it and they couldn't relate to anybody. </w:t>
      </w:r>
      <w:r w:rsidRPr="00C56253">
        <w:t>So eventually I realized something or someone had to be a thread-through that you could kind of hook onto."</w:t>
      </w:r>
    </w:p>
    <w:p w14:paraId="21057FB7" w14:textId="77777777" w:rsidR="00662148" w:rsidRPr="00C56253" w:rsidRDefault="00662148" w:rsidP="00662148"/>
    <w:p w14:paraId="6B0157C9" w14:textId="77777777" w:rsidR="00662148" w:rsidRPr="00C56253" w:rsidRDefault="00662148" w:rsidP="00662148"/>
    <w:p w14:paraId="2D919EB9" w14:textId="77777777" w:rsidR="00662148" w:rsidRPr="00C56253" w:rsidRDefault="00662148">
      <w:r w:rsidRPr="00C56253">
        <w:br w:type="page"/>
      </w:r>
    </w:p>
    <w:p w14:paraId="4682FDD7" w14:textId="77777777" w:rsidR="00662148" w:rsidRPr="00C56253" w:rsidRDefault="00662148" w:rsidP="00B85802">
      <w:pPr>
        <w:pStyle w:val="Heading3"/>
      </w:pPr>
      <w:bookmarkStart w:id="12" w:name="_Toc362235851"/>
      <w:r w:rsidRPr="00C56253">
        <w:t>Speed Bad – Ethics</w:t>
      </w:r>
      <w:bookmarkEnd w:id="12"/>
    </w:p>
    <w:p w14:paraId="2A510AC2" w14:textId="77777777" w:rsidR="00080D0D" w:rsidRPr="00C56253" w:rsidRDefault="00080D0D" w:rsidP="00080D0D">
      <w:pPr>
        <w:pStyle w:val="Heading4"/>
      </w:pPr>
      <w:r w:rsidRPr="00C56253">
        <w:t>The nature of speed reading encourages withdrawal from actual argumentation and truth</w:t>
      </w:r>
      <w:r w:rsidR="00B85802">
        <w:t xml:space="preserve"> – this breaches the ethics of debate</w:t>
      </w:r>
    </w:p>
    <w:p w14:paraId="02166C4D" w14:textId="77777777" w:rsidR="00080D0D" w:rsidRPr="00E60171" w:rsidRDefault="00080D0D" w:rsidP="00080D0D">
      <w:r w:rsidRPr="00C56253">
        <w:rPr>
          <w:rStyle w:val="StyleStyleBold12pt"/>
        </w:rPr>
        <w:t xml:space="preserve">Talley 96 </w:t>
      </w:r>
      <w:r w:rsidRPr="00E60171">
        <w:t xml:space="preserve">(James Talley, </w:t>
      </w:r>
      <w:r w:rsidR="004210ED">
        <w:t xml:space="preserve">is a debate teacher at Sacred Heart Junior High School, </w:t>
      </w:r>
      <w:r w:rsidRPr="00E60171">
        <w:t xml:space="preserve">debated for Hutchinson High school, </w:t>
      </w:r>
      <w:r w:rsidR="004210ED">
        <w:t xml:space="preserve">and </w:t>
      </w:r>
      <w:r w:rsidRPr="00E60171">
        <w:t>has articles published in Rostrum the official magazine of the National Speech &amp; Debate Association, 1996, “Why Speed Kills,” Rostrum, https://debate.uvm.edu/NFL/rostrumlib/cxtalley1096.pdf) GDI-WY</w:t>
      </w:r>
    </w:p>
    <w:p w14:paraId="314585D0" w14:textId="77777777" w:rsidR="00080D0D" w:rsidRPr="00C56253" w:rsidRDefault="00080D0D" w:rsidP="00080D0D">
      <w:r w:rsidRPr="00C56253">
        <w:rPr>
          <w:rStyle w:val="StyleBoldUnderline"/>
        </w:rPr>
        <w:t>Misuse of rapid delivery is a similar breach of ethics. The very nature of this strategy is a retreat from argumentation, an escape from clash, an avoidance of the mutual testing of competing claims which is intended to result in the discovery of the probable truth. The advantage of this strategy is that it allows a speedy debater to take the easy way to victory, but the easy way is not a proper course for the ethical debater. Like the fabricator, the speed tactician is usually afraid of letting his arguments receive an honest and thorough testing by the opposition.</w:t>
      </w:r>
      <w:r w:rsidRPr="00C56253">
        <w:t xml:space="preserve"> The strategy is based on two factors: the drop rule in debate which holds that an issue unanswered from constructives cannot be answered in rebuttals; and the debater's ability to "spread" the opposition, usually during the negative block. </w:t>
      </w:r>
      <w:r w:rsidRPr="00C56253">
        <w:rPr>
          <w:rStyle w:val="StyleBoldUnderline"/>
        </w:rPr>
        <w:t>The existence of both the drop rule and the negative block is an idiosyncrasy of academic debate, and neither has any necessary relation to the truth or falsehood of any claims made in the round.</w:t>
      </w:r>
      <w:r w:rsidRPr="00C56253">
        <w:t xml:space="preserve"> To be sure, both factors have their purposes. The drop rule is intended to seal-off constructives so that arguments do not proliferate without an end in sight. The negative block is a consciously constructed counterbalance to the affirmative's privilege of having the first and last word in the debate. </w:t>
      </w:r>
      <w:r w:rsidRPr="00C56253">
        <w:rPr>
          <w:rStyle w:val="StyleBoldUnderline"/>
        </w:rPr>
        <w:t>But when rapid delivery is employed by a negative team as a tactic for winning the round, the original purposes of the two rules which allow spread tactics to operate become eclipsed and in fact reversed. Both the drop rule and the negative block were intended to promote fairness, equity and sound debate. Neither was created to allow or promote a strategy which defeats the very purpose of argumentation, the clash and mutual testing of competing ideas. Yet this is the result of speed used as a tactic. The negative team hopes that some of its arguments will be "time-dropped" by the first affirmative rebuttalist--not because this speaker is incapable of speech time management, not because s/he takes a sloppy flowsheet, not because s/he is without a response that would illustrate the deficiencies in negative's positions--but because s/he simply has not attained the purely technical and mechanical ability to speak at 300 words per minute. Delivery rate has more in common with debater pen-twirling than it does with the critical thinking skills debate attempts to promote.</w:t>
      </w:r>
      <w:r w:rsidRPr="00C56253">
        <w:t xml:space="preserve"> A speed debater asks for a decision based on two flukes of the activity, the droprule and the time constraints of the round--rules which exist to improve the search for truth, not impede it. The round is to be based on claims that have gone untested. </w:t>
      </w:r>
      <w:r w:rsidRPr="00C56253">
        <w:rPr>
          <w:rStyle w:val="StyleBoldUnderline"/>
        </w:rPr>
        <w:t>The message sent is that quality, analysis, and truth do not matter so much as quantity and pure technical finesse at flapping one's lips. This message strikes at the justifying foundations of academic debate, and it is echoed in the words of every debate critic who complains about a wonderful affirmative that was unable to answer a mindless argument at the tail end of the 1AR and thus lost the round. Such critics act as if they are forced by the rules to render what they describe as an unfortunate, unfair, or even tragic ballot, when in reality, they are abdicating their responsibilities to maintain the activity as a forum of true argumentation.</w:t>
      </w:r>
    </w:p>
    <w:p w14:paraId="532B4D1D" w14:textId="77777777" w:rsidR="00662148" w:rsidRDefault="00662148" w:rsidP="00662148"/>
    <w:p w14:paraId="3F3A2621" w14:textId="77777777" w:rsidR="00662148" w:rsidRPr="00C56253" w:rsidRDefault="00662148" w:rsidP="0000265C">
      <w:pPr>
        <w:pStyle w:val="Heading3"/>
      </w:pPr>
      <w:bookmarkStart w:id="13" w:name="_Toc362235852"/>
      <w:r w:rsidRPr="00C56253">
        <w:t>Speed Bad – Real World Skills</w:t>
      </w:r>
      <w:bookmarkEnd w:id="13"/>
    </w:p>
    <w:p w14:paraId="34D59C9A" w14:textId="77777777" w:rsidR="00662148" w:rsidRPr="00B85802" w:rsidRDefault="00662148" w:rsidP="00B85802">
      <w:pPr>
        <w:pStyle w:val="Heading4"/>
      </w:pPr>
      <w:r w:rsidRPr="00B85802">
        <w:t>Spreading in debate has taken away some of the real-world skills</w:t>
      </w:r>
    </w:p>
    <w:p w14:paraId="01E586E8" w14:textId="77777777" w:rsidR="00662148" w:rsidRPr="0000265C" w:rsidRDefault="00662148" w:rsidP="0000265C">
      <w:r w:rsidRPr="0000265C">
        <w:rPr>
          <w:rStyle w:val="StyleStyleBold12pt"/>
        </w:rPr>
        <w:t>Mcgough</w:t>
      </w:r>
      <w:r w:rsidRPr="0000265C">
        <w:t xml:space="preserve">, Michael. </w:t>
      </w:r>
      <w:r w:rsidRPr="0000265C">
        <w:rPr>
          <w:rStyle w:val="StyleStyleBold12pt"/>
        </w:rPr>
        <w:t>2</w:t>
      </w:r>
      <w:r w:rsidR="0000265C" w:rsidRPr="0000265C">
        <w:rPr>
          <w:rStyle w:val="StyleStyleBold12pt"/>
        </w:rPr>
        <w:t>002</w:t>
      </w:r>
      <w:r w:rsidR="0000265C">
        <w:t>. Writer at the New republic and was editor of the editorial page of the Pittsburgh Post-Gazette.</w:t>
      </w:r>
      <w:r w:rsidRPr="0000265C">
        <w:t xml:space="preserve"> </w:t>
      </w:r>
      <w:r w:rsidR="0000265C">
        <w:t>“</w:t>
      </w:r>
      <w:r w:rsidR="0000265C" w:rsidRPr="0000265C">
        <w:t>The Decline of Debate: PULL IT ACROSS YOUR FLOW</w:t>
      </w:r>
      <w:r w:rsidR="0000265C">
        <w:t xml:space="preserve">,” </w:t>
      </w:r>
      <w:r w:rsidRPr="0000265C">
        <w:t>http://cedadebate.org/pipermail/mailman/2002-July/040918.html GDI-ED</w:t>
      </w:r>
      <w:r w:rsidR="00931D4F" w:rsidRPr="0000265C">
        <w:t xml:space="preserve"> </w:t>
      </w:r>
    </w:p>
    <w:p w14:paraId="5D752648" w14:textId="77777777" w:rsidR="00532A61" w:rsidRPr="0000265C" w:rsidRDefault="00532A61" w:rsidP="00532A61">
      <w:r>
        <w:t>KEY TO the metamorphosis was the "flow pad." ven in my day, high school</w:t>
      </w:r>
      <w:r w:rsidRPr="00532A61">
        <w:rPr>
          <w:sz w:val="12"/>
        </w:rPr>
        <w:t xml:space="preserve">¶ </w:t>
      </w:r>
      <w:r>
        <w:t>&gt; debaters tracked the "flow" of arguments on legal pads or, more</w:t>
      </w:r>
      <w:r w:rsidRPr="00532A61">
        <w:rPr>
          <w:sz w:val="12"/>
        </w:rPr>
        <w:t xml:space="preserve">¶ </w:t>
      </w:r>
      <w:r>
        <w:t>&gt; flamboyantly, on artists' sketch pads. Still, the emphasis was on oral</w:t>
      </w:r>
      <w:r w:rsidRPr="00532A61">
        <w:rPr>
          <w:sz w:val="12"/>
        </w:rPr>
        <w:t xml:space="preserve">¶ </w:t>
      </w:r>
      <w:r>
        <w:t xml:space="preserve">&gt; persuasion and a good memory. But </w:t>
      </w:r>
      <w:r w:rsidRPr="00532A61">
        <w:rPr>
          <w:rStyle w:val="StyleBoldUnderline"/>
        </w:rPr>
        <w:t>beginning in the early 1970s</w:t>
      </w:r>
      <w:r>
        <w:t>, Kennedy</w:t>
      </w:r>
      <w:r w:rsidRPr="00532A61">
        <w:rPr>
          <w:sz w:val="12"/>
        </w:rPr>
        <w:t xml:space="preserve">¶ </w:t>
      </w:r>
      <w:r>
        <w:t>&gt; recalls, "</w:t>
      </w:r>
      <w:r w:rsidRPr="00532A61">
        <w:rPr>
          <w:rStyle w:val="StyleBoldUnderline"/>
        </w:rPr>
        <w:t>what you could get on paper became the important element in the</w:t>
      </w:r>
      <w:r w:rsidRPr="00532A61">
        <w:rPr>
          <w:rStyle w:val="StyleBoldUnderline"/>
          <w:sz w:val="12"/>
        </w:rPr>
        <w:t xml:space="preserve">¶ </w:t>
      </w:r>
      <w:r w:rsidRPr="00532A61">
        <w:rPr>
          <w:rStyle w:val="StyleBoldUnderline"/>
        </w:rPr>
        <w:t>&gt; contest.</w:t>
      </w:r>
      <w:r>
        <w:t>"</w:t>
      </w:r>
      <w:r w:rsidRPr="00532A61">
        <w:rPr>
          <w:sz w:val="12"/>
        </w:rPr>
        <w:t xml:space="preserve">¶ </w:t>
      </w:r>
      <w:r>
        <w:t>&gt;</w:t>
      </w:r>
      <w:r w:rsidRPr="00532A61">
        <w:rPr>
          <w:sz w:val="12"/>
        </w:rPr>
        <w:t xml:space="preserve">¶ </w:t>
      </w:r>
      <w:r>
        <w:t>&gt; A seminal figure in this transformation, Kennedy recalls, was Laurence</w:t>
      </w:r>
      <w:r w:rsidRPr="00532A61">
        <w:rPr>
          <w:sz w:val="12"/>
        </w:rPr>
        <w:t xml:space="preserve">¶ </w:t>
      </w:r>
      <w:r>
        <w:t xml:space="preserve">&gt; Tribe. TNR readers know Tribe as a </w:t>
      </w:r>
      <w:r w:rsidR="006F756B">
        <w:t>media savvy</w:t>
      </w:r>
      <w:r>
        <w:t xml:space="preserve"> constitutional scholar at</w:t>
      </w:r>
      <w:r w:rsidRPr="00532A61">
        <w:rPr>
          <w:sz w:val="12"/>
        </w:rPr>
        <w:t xml:space="preserve">¶ </w:t>
      </w:r>
      <w:r>
        <w:t>&gt; Harvard Law School and nemesis of Robert Bork. Kennedy remembers him as</w:t>
      </w:r>
      <w:r w:rsidRPr="00532A61">
        <w:rPr>
          <w:sz w:val="12"/>
        </w:rPr>
        <w:t xml:space="preserve">¶ </w:t>
      </w:r>
      <w:r>
        <w:t xml:space="preserve">&gt; </w:t>
      </w:r>
      <w:r w:rsidRPr="00532A61">
        <w:rPr>
          <w:rStyle w:val="StyleBoldUnderline"/>
        </w:rPr>
        <w:t>Larry Tribe, the champion debater for Harvard who played mentor to Kennedy</w:t>
      </w:r>
      <w:r w:rsidRPr="00532A61">
        <w:rPr>
          <w:rStyle w:val="StyleBoldUnderline"/>
          <w:sz w:val="12"/>
        </w:rPr>
        <w:t xml:space="preserve">¶ </w:t>
      </w:r>
      <w:r w:rsidRPr="00532A61">
        <w:rPr>
          <w:rStyle w:val="StyleBoldUnderline"/>
        </w:rPr>
        <w:t>&gt; and other star high school debaters at a summer debate workshop</w:t>
      </w:r>
      <w:r>
        <w:t xml:space="preserve"> at</w:t>
      </w:r>
      <w:r w:rsidRPr="00532A61">
        <w:rPr>
          <w:sz w:val="12"/>
        </w:rPr>
        <w:t xml:space="preserve">¶ </w:t>
      </w:r>
      <w:r>
        <w:t>&gt; Georgetown University. "What happened with Larry Tribe," Kennedy recalls,</w:t>
      </w:r>
      <w:r w:rsidRPr="00532A61">
        <w:rPr>
          <w:sz w:val="12"/>
        </w:rPr>
        <w:t xml:space="preserve">¶ </w:t>
      </w:r>
      <w:r>
        <w:t>&gt; "is that by being able to wed his analysis to notes that would allow him to</w:t>
      </w:r>
      <w:r w:rsidRPr="00532A61">
        <w:rPr>
          <w:sz w:val="12"/>
        </w:rPr>
        <w:t xml:space="preserve">¶ </w:t>
      </w:r>
      <w:r>
        <w:t>&gt; keep track of oral argumentation and copious amounts of evidence and</w:t>
      </w:r>
      <w:r w:rsidRPr="00532A61">
        <w:rPr>
          <w:sz w:val="12"/>
        </w:rPr>
        <w:t xml:space="preserve">¶ </w:t>
      </w:r>
      <w:r>
        <w:t xml:space="preserve">&gt; research, he </w:t>
      </w:r>
      <w:r w:rsidRPr="00532A61">
        <w:rPr>
          <w:rStyle w:val="StyleBoldUnderline"/>
        </w:rPr>
        <w:t>was able to convey much more information in a more precise</w:t>
      </w:r>
      <w:r w:rsidRPr="00532A61">
        <w:rPr>
          <w:rStyle w:val="StyleBoldUnderline"/>
          <w:sz w:val="12"/>
        </w:rPr>
        <w:t xml:space="preserve">¶ </w:t>
      </w:r>
      <w:r w:rsidRPr="00532A61">
        <w:rPr>
          <w:rStyle w:val="StyleBoldUnderline"/>
        </w:rPr>
        <w:t>&gt; manner." The logical extension of Tribe's approach</w:t>
      </w:r>
      <w:r>
        <w:t xml:space="preserve">, Kennedy says, </w:t>
      </w:r>
      <w:r w:rsidRPr="00532A61">
        <w:rPr>
          <w:rStyle w:val="StyleBoldUnderline"/>
        </w:rPr>
        <w:t>was a</w:t>
      </w:r>
      <w:r w:rsidRPr="00532A61">
        <w:rPr>
          <w:rStyle w:val="StyleBoldUnderline"/>
          <w:sz w:val="12"/>
        </w:rPr>
        <w:t xml:space="preserve">¶ </w:t>
      </w:r>
      <w:r w:rsidRPr="00532A61">
        <w:rPr>
          <w:rStyle w:val="StyleBoldUnderline"/>
        </w:rPr>
        <w:t>&gt; tactic known as "the spread"</w:t>
      </w:r>
      <w:r>
        <w:t xml:space="preserve">-as in </w:t>
      </w:r>
      <w:r w:rsidRPr="00532A61">
        <w:rPr>
          <w:rStyle w:val="StyleBoldUnderline"/>
        </w:rPr>
        <w:t>spreading</w:t>
      </w:r>
      <w:r w:rsidRPr="00532A61">
        <w:rPr>
          <w:rStyle w:val="StyleBoldUnderline"/>
          <w:sz w:val="12"/>
        </w:rPr>
        <w:t xml:space="preserve">¶ </w:t>
      </w:r>
      <w:r w:rsidRPr="00532A61">
        <w:rPr>
          <w:rStyle w:val="StyleBoldUnderline"/>
        </w:rPr>
        <w:t>&gt; your opponent thin by loading your speech with so many arguments</w:t>
      </w:r>
      <w:r>
        <w:t xml:space="preserve"> (all duly</w:t>
      </w:r>
      <w:r w:rsidRPr="00532A61">
        <w:rPr>
          <w:sz w:val="12"/>
        </w:rPr>
        <w:t xml:space="preserve">¶ </w:t>
      </w:r>
      <w:r>
        <w:t xml:space="preserve">&gt; noted on the judge's "flow pad") </w:t>
      </w:r>
      <w:r w:rsidRPr="00532A61">
        <w:rPr>
          <w:rStyle w:val="StyleBoldUnderline"/>
        </w:rPr>
        <w:t>that he can never adequately refute them</w:t>
      </w:r>
      <w:r w:rsidRPr="00532A61">
        <w:rPr>
          <w:rStyle w:val="StyleBoldUnderline"/>
          <w:sz w:val="12"/>
        </w:rPr>
        <w:t xml:space="preserve">¶ </w:t>
      </w:r>
      <w:r w:rsidRPr="00532A61">
        <w:rPr>
          <w:rStyle w:val="StyleBoldUnderline"/>
        </w:rPr>
        <w:t>&gt; all. Debate speeches were on their way to becoming the oral equivalent of</w:t>
      </w:r>
      <w:r w:rsidRPr="00532A61">
        <w:rPr>
          <w:rStyle w:val="StyleBoldUnderline"/>
          <w:sz w:val="12"/>
        </w:rPr>
        <w:t xml:space="preserve">¶ </w:t>
      </w:r>
      <w:r w:rsidRPr="00532A61">
        <w:rPr>
          <w:rStyle w:val="StyleBoldUnderline"/>
        </w:rPr>
        <w:t>&gt; lawyers' briefs, complete with "cites" and insiders' jargon</w:t>
      </w:r>
      <w:r>
        <w:t>.</w:t>
      </w:r>
      <w:r w:rsidRPr="00532A61">
        <w:rPr>
          <w:sz w:val="12"/>
        </w:rPr>
        <w:t xml:space="preserve">¶ </w:t>
      </w:r>
      <w:r>
        <w:t>&gt;</w:t>
      </w:r>
      <w:r w:rsidRPr="00532A61">
        <w:rPr>
          <w:sz w:val="12"/>
        </w:rPr>
        <w:t xml:space="preserve">¶ </w:t>
      </w:r>
      <w:r>
        <w:t xml:space="preserve">&gt; Now the </w:t>
      </w:r>
      <w:r w:rsidRPr="00532A61">
        <w:rPr>
          <w:rStyle w:val="StyleBoldUnderline"/>
        </w:rPr>
        <w:t>power of the flow pad is what moves most high school debates</w:t>
      </w:r>
      <w:r>
        <w:t>. When a</w:t>
      </w:r>
      <w:r w:rsidRPr="00532A61">
        <w:rPr>
          <w:sz w:val="12"/>
        </w:rPr>
        <w:t xml:space="preserve">¶ </w:t>
      </w:r>
      <w:r>
        <w:t>&gt; debater claims to refute one of his opponents' arguments, he exhorts the</w:t>
      </w:r>
      <w:r w:rsidRPr="00532A61">
        <w:rPr>
          <w:sz w:val="12"/>
        </w:rPr>
        <w:t xml:space="preserve">¶ </w:t>
      </w:r>
      <w:r>
        <w:t>&gt; judge to "pull that across your flow." Kennedy remembers one memorable</w:t>
      </w:r>
      <w:r w:rsidRPr="00532A61">
        <w:rPr>
          <w:sz w:val="12"/>
        </w:rPr>
        <w:t xml:space="preserve">¶ </w:t>
      </w:r>
      <w:r>
        <w:t>&gt; debate in which a speaker cited a potential war as one of the</w:t>
      </w:r>
      <w:r w:rsidRPr="00532A61">
        <w:rPr>
          <w:sz w:val="12"/>
        </w:rPr>
        <w:t xml:space="preserve">¶ </w:t>
      </w:r>
      <w:r>
        <w:t>&gt; D.A.s--disadvantages, remember?--of a particular Affirmative proposal. "So</w:t>
      </w:r>
      <w:r w:rsidRPr="00532A61">
        <w:rPr>
          <w:sz w:val="12"/>
        </w:rPr>
        <w:t xml:space="preserve">¶ </w:t>
      </w:r>
      <w:r>
        <w:t>&gt; pull those dead bodies across your flow," the debater urged.</w:t>
      </w:r>
      <w:r w:rsidRPr="00532A61">
        <w:rPr>
          <w:sz w:val="12"/>
        </w:rPr>
        <w:t xml:space="preserve">¶ </w:t>
      </w:r>
      <w:r>
        <w:t>&gt;</w:t>
      </w:r>
      <w:r w:rsidRPr="00532A61">
        <w:rPr>
          <w:sz w:val="12"/>
        </w:rPr>
        <w:t xml:space="preserve">¶ </w:t>
      </w:r>
      <w:r>
        <w:t>&gt; The bizarre debate round described above should now make sense. A long</w:t>
      </w:r>
      <w:r w:rsidRPr="00532A61">
        <w:rPr>
          <w:sz w:val="12"/>
        </w:rPr>
        <w:t xml:space="preserve">¶ </w:t>
      </w:r>
      <w:r>
        <w:t>&gt; interval between speeches--"prep time"--isn't a problem because the real</w:t>
      </w:r>
      <w:r w:rsidRPr="00532A61">
        <w:rPr>
          <w:sz w:val="12"/>
        </w:rPr>
        <w:t xml:space="preserve">¶ </w:t>
      </w:r>
      <w:r>
        <w:t>&gt; debate takes place on the notepad, not at the podium. And once a debater</w:t>
      </w:r>
      <w:r w:rsidRPr="00532A61">
        <w:rPr>
          <w:sz w:val="12"/>
        </w:rPr>
        <w:t xml:space="preserve">¶ </w:t>
      </w:r>
      <w:r>
        <w:t>&gt; finally struggles to his feet, there is no time to waste on pleasantries</w:t>
      </w:r>
      <w:r w:rsidRPr="00532A61">
        <w:rPr>
          <w:sz w:val="12"/>
        </w:rPr>
        <w:t xml:space="preserve">¶ </w:t>
      </w:r>
      <w:r>
        <w:t>&gt; like "Good morning"; a more useful introduction is a preview of where the</w:t>
      </w:r>
      <w:r w:rsidRPr="00532A61">
        <w:rPr>
          <w:sz w:val="12"/>
        </w:rPr>
        <w:t xml:space="preserve">¶ </w:t>
      </w:r>
      <w:r>
        <w:t>&gt; speaker plans to go with the flow. Then it's on to the speech proper. Since</w:t>
      </w:r>
      <w:r w:rsidRPr="00532A61">
        <w:rPr>
          <w:sz w:val="12"/>
        </w:rPr>
        <w:t xml:space="preserve">¶ </w:t>
      </w:r>
      <w:r>
        <w:t>&gt; everyone in the room is, taking detailed notes, it's unnecessary to refer to</w:t>
      </w:r>
      <w:r w:rsidRPr="00532A61">
        <w:rPr>
          <w:sz w:val="12"/>
        </w:rPr>
        <w:t xml:space="preserve">¶ </w:t>
      </w:r>
      <w:r>
        <w:t>&gt; a previous argument as-anything</w:t>
      </w:r>
      <w:r w:rsidRPr="00532A61">
        <w:rPr>
          <w:sz w:val="12"/>
        </w:rPr>
        <w:t xml:space="preserve">¶ </w:t>
      </w:r>
      <w:r>
        <w:t>&gt; but "B(1)." (Sort of like the prison inmates who knew each other's jokes so</w:t>
      </w:r>
      <w:r w:rsidRPr="00532A61">
        <w:rPr>
          <w:sz w:val="12"/>
        </w:rPr>
        <w:t xml:space="preserve">¶ </w:t>
      </w:r>
      <w:r>
        <w:t xml:space="preserve">&gt; well that all a prisoner had to do' was say "No.34" and his </w:t>
      </w:r>
      <w:r w:rsidR="006F756B">
        <w:t>cellmates</w:t>
      </w:r>
      <w:r>
        <w:t xml:space="preserve"> would</w:t>
      </w:r>
      <w:r w:rsidRPr="00532A61">
        <w:rPr>
          <w:sz w:val="12"/>
        </w:rPr>
        <w:t xml:space="preserve">¶ </w:t>
      </w:r>
      <w:r>
        <w:t xml:space="preserve">&gt; collapse with laughter.) </w:t>
      </w:r>
      <w:r w:rsidRPr="00532A61">
        <w:rPr>
          <w:rStyle w:val="StyleBoldUnderline"/>
        </w:rPr>
        <w:t>The velocity of the argument starts to increase--as</w:t>
      </w:r>
      <w:r w:rsidRPr="00532A61">
        <w:rPr>
          <w:rStyle w:val="StyleBoldUnderline"/>
          <w:sz w:val="12"/>
        </w:rPr>
        <w:t xml:space="preserve">¶ </w:t>
      </w:r>
      <w:r w:rsidRPr="00532A61">
        <w:rPr>
          <w:rStyle w:val="StyleBoldUnderline"/>
        </w:rPr>
        <w:t>&gt; it must do if the other team is to be well and truly "spread</w:t>
      </w:r>
      <w:r>
        <w:t>." A current</w:t>
      </w:r>
      <w:r w:rsidRPr="00532A61">
        <w:rPr>
          <w:sz w:val="12"/>
        </w:rPr>
        <w:t xml:space="preserve">¶ </w:t>
      </w:r>
      <w:r>
        <w:t xml:space="preserve">&gt; </w:t>
      </w:r>
      <w:r w:rsidRPr="00532A61">
        <w:rPr>
          <w:rStyle w:val="StyleBoldUnderline"/>
        </w:rPr>
        <w:t>debate textbook notes that "accomplished intercollegiate debaters"--the role</w:t>
      </w:r>
      <w:r w:rsidRPr="00532A61">
        <w:rPr>
          <w:rStyle w:val="StyleBoldUnderline"/>
          <w:sz w:val="12"/>
        </w:rPr>
        <w:t xml:space="preserve">¶ </w:t>
      </w:r>
      <w:r w:rsidRPr="00532A61">
        <w:rPr>
          <w:rStyle w:val="StyleBoldUnderline"/>
        </w:rPr>
        <w:t>&gt; models for high school contestants"--speak at an average rate of nearly 270</w:t>
      </w:r>
      <w:r w:rsidRPr="00532A61">
        <w:rPr>
          <w:rStyle w:val="StyleBoldUnderline"/>
          <w:sz w:val="12"/>
        </w:rPr>
        <w:t xml:space="preserve">¶ </w:t>
      </w:r>
      <w:r w:rsidRPr="00532A61">
        <w:rPr>
          <w:rStyle w:val="StyleBoldUnderline"/>
        </w:rPr>
        <w:t>&gt; words a minute."</w:t>
      </w:r>
      <w:r w:rsidRPr="00532A61">
        <w:rPr>
          <w:rStyle w:val="StyleBoldUnderline"/>
          <w:sz w:val="12"/>
        </w:rPr>
        <w:t xml:space="preserve">¶ </w:t>
      </w:r>
      <w:r>
        <w:t>&gt;</w:t>
      </w:r>
      <w:r w:rsidRPr="00532A61">
        <w:rPr>
          <w:rStyle w:val="StyleBoldUnderline"/>
          <w:sz w:val="12"/>
        </w:rPr>
        <w:t xml:space="preserve">¶ </w:t>
      </w:r>
      <w:r w:rsidRPr="00532A61">
        <w:rPr>
          <w:rStyle w:val="StyleBoldUnderline"/>
        </w:rPr>
        <w:t>&gt; Quantity of arguments, however, comes at the expense of quality. A practiced</w:t>
      </w:r>
      <w:r w:rsidRPr="00532A61">
        <w:rPr>
          <w:rStyle w:val="StyleBoldUnderline"/>
          <w:sz w:val="12"/>
        </w:rPr>
        <w:t xml:space="preserve">¶ </w:t>
      </w:r>
      <w:r w:rsidRPr="00532A61">
        <w:rPr>
          <w:rStyle w:val="StyleBoldUnderline"/>
        </w:rPr>
        <w:t xml:space="preserve">&gt; "spreader" will cram a </w:t>
      </w:r>
      <w:r w:rsidR="006F756B" w:rsidRPr="00532A61">
        <w:rPr>
          <w:rStyle w:val="StyleBoldUnderline"/>
        </w:rPr>
        <w:t>multitude</w:t>
      </w:r>
      <w:r w:rsidRPr="00532A61">
        <w:rPr>
          <w:rStyle w:val="StyleBoldUnderline"/>
        </w:rPr>
        <w:t xml:space="preserve"> of arguments into a four or eight-minute</w:t>
      </w:r>
      <w:r w:rsidRPr="00532A61">
        <w:rPr>
          <w:rStyle w:val="StyleBoldUnderline"/>
          <w:sz w:val="12"/>
        </w:rPr>
        <w:t xml:space="preserve">¶ </w:t>
      </w:r>
      <w:r w:rsidRPr="00532A61">
        <w:rPr>
          <w:rStyle w:val="StyleBoldUnderline"/>
        </w:rPr>
        <w:t>&gt; speech,-- some of them based on mutually exclusive accounts of reality</w:t>
      </w:r>
      <w:r>
        <w:t>.</w:t>
      </w:r>
      <w:r w:rsidRPr="00532A61">
        <w:rPr>
          <w:sz w:val="12"/>
        </w:rPr>
        <w:t xml:space="preserve">¶ </w:t>
      </w:r>
      <w:r>
        <w:t>&gt; (Like lawyers, debaters often "argue in the alternative" or, as the debate</w:t>
      </w:r>
      <w:r w:rsidRPr="00532A61">
        <w:rPr>
          <w:sz w:val="12"/>
        </w:rPr>
        <w:t xml:space="preserve">¶ </w:t>
      </w:r>
      <w:r>
        <w:t xml:space="preserve">&gt; theoreticians put it, they "hypothesis-test." And </w:t>
      </w:r>
      <w:r w:rsidRPr="00532A61">
        <w:rPr>
          <w:rStyle w:val="StyleBoldUnderline"/>
        </w:rPr>
        <w:t>debaters have no</w:t>
      </w:r>
      <w:r w:rsidRPr="00532A61">
        <w:rPr>
          <w:rStyle w:val="StyleBoldUnderline"/>
          <w:sz w:val="12"/>
        </w:rPr>
        <w:t xml:space="preserve">¶ </w:t>
      </w:r>
      <w:r w:rsidRPr="00532A61">
        <w:rPr>
          <w:rStyle w:val="StyleBoldUnderline"/>
        </w:rPr>
        <w:t>&gt; compunction about throwing in the rhetorical equivalent of the kitchen sink</w:t>
      </w:r>
      <w:r w:rsidRPr="00532A61">
        <w:rPr>
          <w:rStyle w:val="StyleBoldUnderline"/>
          <w:sz w:val="12"/>
        </w:rPr>
        <w:t xml:space="preserve">¶ </w:t>
      </w:r>
      <w:r>
        <w:t>&gt; say, a claim that establishing a new retirement program in America would</w:t>
      </w:r>
      <w:r w:rsidRPr="00532A61">
        <w:rPr>
          <w:sz w:val="12"/>
        </w:rPr>
        <w:t xml:space="preserve">¶ </w:t>
      </w:r>
      <w:r>
        <w:t>&gt; trigger a</w:t>
      </w:r>
      <w:r w:rsidRPr="00532A61">
        <w:rPr>
          <w:sz w:val="12"/>
        </w:rPr>
        <w:t xml:space="preserve">¶ </w:t>
      </w:r>
      <w:r>
        <w:t>&gt; nuclear war by bankrupting the economy and forcing a president to seek</w:t>
      </w:r>
      <w:r w:rsidRPr="00532A61">
        <w:rPr>
          <w:sz w:val="12"/>
        </w:rPr>
        <w:t xml:space="preserve">¶ </w:t>
      </w:r>
      <w:r>
        <w:t xml:space="preserve">&gt; support in provocative foreign </w:t>
      </w:r>
      <w:r w:rsidR="006F756B">
        <w:t>adventures</w:t>
      </w:r>
      <w:r>
        <w:t>.</w:t>
      </w:r>
      <w:r w:rsidRPr="00532A61">
        <w:rPr>
          <w:sz w:val="12"/>
        </w:rPr>
        <w:t xml:space="preserve">¶ </w:t>
      </w:r>
      <w:r>
        <w:t>&gt;</w:t>
      </w:r>
      <w:r w:rsidRPr="00532A61">
        <w:rPr>
          <w:sz w:val="12"/>
        </w:rPr>
        <w:t xml:space="preserve">¶ </w:t>
      </w:r>
      <w:r>
        <w:t xml:space="preserve">&gt; Why make such a potentially embarrassing </w:t>
      </w:r>
      <w:r w:rsidR="006F756B">
        <w:t>argument</w:t>
      </w:r>
      <w:r>
        <w:t xml:space="preserve">? </w:t>
      </w:r>
      <w:r w:rsidRPr="00532A61">
        <w:rPr>
          <w:rStyle w:val="StyleBoldUnderline"/>
        </w:rPr>
        <w:t>For one thing, the other</w:t>
      </w:r>
      <w:r w:rsidRPr="00532A61">
        <w:rPr>
          <w:rStyle w:val="StyleBoldUnderline"/>
          <w:sz w:val="12"/>
        </w:rPr>
        <w:t xml:space="preserve">¶ </w:t>
      </w:r>
      <w:r w:rsidRPr="00532A61">
        <w:rPr>
          <w:rStyle w:val="StyleBoldUnderline"/>
        </w:rPr>
        <w:t>&gt; team might be "spread"' So thin by your other arguments that it will forget</w:t>
      </w:r>
      <w:r w:rsidRPr="00532A61">
        <w:rPr>
          <w:rStyle w:val="StyleBoldUnderline"/>
          <w:sz w:val="12"/>
        </w:rPr>
        <w:t xml:space="preserve">¶ </w:t>
      </w:r>
      <w:r w:rsidRPr="00532A61">
        <w:rPr>
          <w:rStyle w:val="StyleBoldUnderline"/>
        </w:rPr>
        <w:t xml:space="preserve">&gt; to </w:t>
      </w:r>
      <w:r w:rsidR="006F756B" w:rsidRPr="00532A61">
        <w:rPr>
          <w:rStyle w:val="StyleBoldUnderline"/>
        </w:rPr>
        <w:t>respond</w:t>
      </w:r>
      <w:r w:rsidRPr="00532A61">
        <w:rPr>
          <w:rStyle w:val="StyleBoldUnderline"/>
        </w:rPr>
        <w:t xml:space="preserve"> to this one, awarding your team the issue when the final reading</w:t>
      </w:r>
      <w:r w:rsidRPr="00532A61">
        <w:rPr>
          <w:rStyle w:val="StyleBoldUnderline"/>
          <w:sz w:val="12"/>
        </w:rPr>
        <w:t xml:space="preserve">¶ </w:t>
      </w:r>
      <w:r w:rsidRPr="00532A61">
        <w:rPr>
          <w:rStyle w:val="StyleBoldUnderline"/>
        </w:rPr>
        <w:t>&gt; of the flow sheet is made. Equally important, the absurdity of the, argument</w:t>
      </w:r>
      <w:r w:rsidRPr="00532A61">
        <w:rPr>
          <w:rStyle w:val="StyleBoldUnderline"/>
          <w:sz w:val="12"/>
        </w:rPr>
        <w:t xml:space="preserve">¶ </w:t>
      </w:r>
      <w:r w:rsidRPr="00532A61">
        <w:rPr>
          <w:rStyle w:val="StyleBoldUnderline"/>
        </w:rPr>
        <w:t>&gt; won't be held against you. In the surreal world of abstraction that is</w:t>
      </w:r>
      <w:r w:rsidRPr="00532A61">
        <w:rPr>
          <w:rStyle w:val="StyleBoldUnderline"/>
          <w:sz w:val="12"/>
        </w:rPr>
        <w:t xml:space="preserve">¶ </w:t>
      </w:r>
      <w:r w:rsidRPr="00532A61">
        <w:rPr>
          <w:rStyle w:val="StyleBoldUnderline"/>
        </w:rPr>
        <w:t>&gt; debate, one argument is as good as another-provided that it is supported by</w:t>
      </w:r>
      <w:r w:rsidRPr="00532A61">
        <w:rPr>
          <w:rStyle w:val="StyleBoldUnderline"/>
          <w:sz w:val="12"/>
        </w:rPr>
        <w:t xml:space="preserve">¶ </w:t>
      </w:r>
      <w:r w:rsidRPr="00532A61">
        <w:rPr>
          <w:rStyle w:val="StyleBoldUnderline"/>
        </w:rPr>
        <w:t xml:space="preserve">&gt; a "quote card" </w:t>
      </w:r>
      <w:r>
        <w:t>from an expert. Conversely, any assertion, however</w:t>
      </w:r>
      <w:r w:rsidRPr="00532A61">
        <w:rPr>
          <w:sz w:val="12"/>
        </w:rPr>
        <w:t xml:space="preserve">¶ </w:t>
      </w:r>
      <w:r>
        <w:t>&gt; self-evident, that cannot</w:t>
      </w:r>
      <w:r w:rsidRPr="00532A61">
        <w:rPr>
          <w:sz w:val="12"/>
        </w:rPr>
        <w:t xml:space="preserve">¶ </w:t>
      </w:r>
      <w:r>
        <w:t>&gt; be so corroborated is suspect. As the debaters say, "It ain't hard if it</w:t>
      </w:r>
      <w:r w:rsidRPr="00532A61">
        <w:rPr>
          <w:sz w:val="12"/>
        </w:rPr>
        <w:t xml:space="preserve">¶ </w:t>
      </w:r>
      <w:r>
        <w:t>&gt; ain't on the card."</w:t>
      </w:r>
      <w:r w:rsidRPr="00532A61">
        <w:rPr>
          <w:sz w:val="12"/>
        </w:rPr>
        <w:t xml:space="preserve">¶ </w:t>
      </w:r>
      <w:r>
        <w:t>&gt;</w:t>
      </w:r>
      <w:r w:rsidRPr="00532A61">
        <w:rPr>
          <w:sz w:val="12"/>
        </w:rPr>
        <w:t xml:space="preserve">¶ </w:t>
      </w:r>
      <w:r>
        <w:t xml:space="preserve">&gt; </w:t>
      </w:r>
      <w:r w:rsidRPr="00532A61">
        <w:rPr>
          <w:rStyle w:val="StyleBoldUnderline"/>
        </w:rPr>
        <w:t>THE SPREAD technique may work within the confines of the classroom, but it's</w:t>
      </w:r>
      <w:r w:rsidRPr="00532A61">
        <w:rPr>
          <w:rStyle w:val="StyleBoldUnderline"/>
          <w:sz w:val="12"/>
        </w:rPr>
        <w:t xml:space="preserve">¶ </w:t>
      </w:r>
      <w:r w:rsidRPr="00532A61">
        <w:rPr>
          <w:rStyle w:val="StyleBoldUnderline"/>
        </w:rPr>
        <w:t>&gt; not much use when you're speaking to the local Rotary Club or the Democratic</w:t>
      </w:r>
      <w:r w:rsidRPr="00532A61">
        <w:rPr>
          <w:rStyle w:val="StyleBoldUnderline"/>
          <w:sz w:val="12"/>
        </w:rPr>
        <w:t xml:space="preserve">¶ </w:t>
      </w:r>
      <w:r w:rsidRPr="00532A61">
        <w:rPr>
          <w:rStyle w:val="StyleBoldUnderline"/>
        </w:rPr>
        <w:t>&gt; National Convention</w:t>
      </w:r>
      <w:r>
        <w:t xml:space="preserve">. As a result, </w:t>
      </w:r>
      <w:r w:rsidRPr="00532A61">
        <w:rPr>
          <w:rStyle w:val="StyleBoldUnderline"/>
        </w:rPr>
        <w:t>high school debate is experiencing</w:t>
      </w:r>
      <w:r w:rsidRPr="00532A61">
        <w:rPr>
          <w:rStyle w:val="StyleBoldUnderline"/>
          <w:sz w:val="12"/>
        </w:rPr>
        <w:t xml:space="preserve">¶ </w:t>
      </w:r>
      <w:r w:rsidRPr="00532A61">
        <w:rPr>
          <w:rStyle w:val="StyleBoldUnderline"/>
        </w:rPr>
        <w:t xml:space="preserve">&gt; </w:t>
      </w:r>
      <w:r w:rsidR="006F756B" w:rsidRPr="00532A61">
        <w:rPr>
          <w:rStyle w:val="StyleBoldUnderline"/>
        </w:rPr>
        <w:t>something</w:t>
      </w:r>
      <w:r w:rsidRPr="00532A61">
        <w:rPr>
          <w:rStyle w:val="StyleBoldUnderline"/>
        </w:rPr>
        <w:t xml:space="preserve"> of a counterrevolution. </w:t>
      </w:r>
      <w:r>
        <w:t>A new competitive event, known as</w:t>
      </w:r>
      <w:r w:rsidRPr="00532A61">
        <w:rPr>
          <w:sz w:val="12"/>
        </w:rPr>
        <w:t xml:space="preserve">¶ </w:t>
      </w:r>
      <w:r>
        <w:t xml:space="preserve">&gt; </w:t>
      </w:r>
      <w:r w:rsidR="006F756B" w:rsidRPr="006F756B">
        <w:rPr>
          <w:rStyle w:val="StyleBoldUnderline"/>
        </w:rPr>
        <w:t>Lincoln</w:t>
      </w:r>
      <w:r w:rsidRPr="006F756B">
        <w:rPr>
          <w:rStyle w:val="StyleBoldUnderline"/>
        </w:rPr>
        <w:t>-Douglas debate, encourage students to debate questions of value</w:t>
      </w:r>
      <w:r w:rsidRPr="00532A61">
        <w:rPr>
          <w:sz w:val="12"/>
        </w:rPr>
        <w:t xml:space="preserve">¶ </w:t>
      </w:r>
      <w:r>
        <w:t xml:space="preserve">&gt; </w:t>
      </w:r>
      <w:r w:rsidRPr="006F756B">
        <w:rPr>
          <w:rStyle w:val="StyleBoldUnderline"/>
        </w:rPr>
        <w:t>instead of trading Xeroxed blurbs about the "D.A.s" of this or that public</w:t>
      </w:r>
      <w:r w:rsidRPr="00532A61">
        <w:rPr>
          <w:sz w:val="12"/>
        </w:rPr>
        <w:t xml:space="preserve">¶ </w:t>
      </w:r>
      <w:r>
        <w:t xml:space="preserve">&gt; </w:t>
      </w:r>
      <w:r w:rsidRPr="006F756B">
        <w:rPr>
          <w:rStyle w:val="StyleBoldUnderline"/>
        </w:rPr>
        <w:t>policy.</w:t>
      </w:r>
      <w:r>
        <w:t xml:space="preserve"> Even with traditional "policy" debate, there is modest rediscovery</w:t>
      </w:r>
      <w:r w:rsidRPr="00532A61">
        <w:rPr>
          <w:sz w:val="12"/>
        </w:rPr>
        <w:t xml:space="preserve">¶ </w:t>
      </w:r>
      <w:r>
        <w:t>&gt; of communication skills. I was pleased on a visit to the Georgetown</w:t>
      </w:r>
      <w:r w:rsidRPr="00532A61">
        <w:rPr>
          <w:sz w:val="12"/>
        </w:rPr>
        <w:t xml:space="preserve">¶ </w:t>
      </w:r>
      <w:r>
        <w:t>&gt; workshop, to hear an instructor tor actually telling one debater to stand up</w:t>
      </w:r>
      <w:r w:rsidRPr="00532A61">
        <w:rPr>
          <w:sz w:val="12"/>
        </w:rPr>
        <w:t xml:space="preserve">¶ </w:t>
      </w:r>
      <w:r>
        <w:t>&gt; straight.</w:t>
      </w:r>
    </w:p>
    <w:p w14:paraId="724A743E" w14:textId="77777777" w:rsidR="00662148" w:rsidRPr="00C56253" w:rsidRDefault="00662148" w:rsidP="00662148"/>
    <w:p w14:paraId="2D5A686F" w14:textId="77777777" w:rsidR="00931D4F" w:rsidRPr="00C56253" w:rsidRDefault="00931D4F" w:rsidP="00662148"/>
    <w:p w14:paraId="0065322F" w14:textId="77777777" w:rsidR="00931D4F" w:rsidRPr="00C56253" w:rsidRDefault="00931D4F">
      <w:r w:rsidRPr="00C56253">
        <w:br w:type="page"/>
      </w:r>
    </w:p>
    <w:p w14:paraId="4542EFF8" w14:textId="77777777" w:rsidR="00931D4F" w:rsidRPr="00C56253" w:rsidRDefault="00931D4F" w:rsidP="0051613B">
      <w:pPr>
        <w:pStyle w:val="Heading3"/>
      </w:pPr>
      <w:bookmarkStart w:id="14" w:name="_Toc362235853"/>
      <w:r w:rsidRPr="00C56253">
        <w:t>Speed Bad – Sanitization</w:t>
      </w:r>
      <w:bookmarkEnd w:id="14"/>
      <w:r w:rsidRPr="00C56253">
        <w:t xml:space="preserve"> </w:t>
      </w:r>
    </w:p>
    <w:p w14:paraId="33FCCE18" w14:textId="77777777" w:rsidR="00931D4F" w:rsidRPr="00C56253" w:rsidRDefault="00931D4F" w:rsidP="0051613B">
      <w:pPr>
        <w:pStyle w:val="Heading4"/>
      </w:pPr>
      <w:r w:rsidRPr="00C56253">
        <w:t>Spreading results in sanitization of subjects – bad for education</w:t>
      </w:r>
    </w:p>
    <w:p w14:paraId="047B3E26" w14:textId="77777777" w:rsidR="00931D4F" w:rsidRPr="00C56253" w:rsidRDefault="00931D4F" w:rsidP="00931D4F">
      <w:r w:rsidRPr="0051613B">
        <w:rPr>
          <w:rStyle w:val="StyleStyleBold12pt"/>
        </w:rPr>
        <w:t>Chessman’04</w:t>
      </w:r>
      <w:r w:rsidRPr="00C56253">
        <w:t xml:space="preserve"> (Christian Chessman, </w:t>
      </w:r>
      <w:r w:rsidR="0051613B" w:rsidRPr="0051613B">
        <w:t>Christian Chessman is an Honors graduate of the University of Florida, receiving his degree in Political Science, Magna Cum Laude. As a debater for Suncoast High School, Christian won eleven bids to the Tournament of Champions, cleared at NFL Nationals, and took fifth place at the International Public Policy Forum two years running.</w:t>
      </w:r>
      <w:r w:rsidR="0051613B">
        <w:t xml:space="preserve"> </w:t>
      </w:r>
      <w:r w:rsidR="0051613B" w:rsidRPr="0051613B">
        <w:t>Christian is currently a Juris Doctor candidate at the University of Florida Levin College of Law and a coach at Lake Highland Preparatory School</w:t>
      </w:r>
      <w:r w:rsidRPr="00C56253">
        <w:t>, Article from National Forensic League) GDI-SL</w:t>
      </w:r>
    </w:p>
    <w:p w14:paraId="070BD99A" w14:textId="77777777" w:rsidR="00931D4F" w:rsidRPr="00C56253" w:rsidRDefault="00931D4F" w:rsidP="00931D4F">
      <w:pPr>
        <w:rPr>
          <w:rStyle w:val="StyleBoldUnderline"/>
        </w:rPr>
      </w:pPr>
      <w:r w:rsidRPr="00C56253">
        <w:rPr>
          <w:rStyle w:val="StyleBoldUnderline"/>
        </w:rPr>
        <w:t> Spreading sanitizes the subjects we talk about</w:t>
      </w:r>
      <w:r w:rsidRPr="00C56253">
        <w:t xml:space="preserve">. There's something to be said for fully appreciating the topic at hand, or stopping to smell the verbal roses. </w:t>
      </w:r>
      <w:r w:rsidRPr="00C56253">
        <w:rPr>
          <w:rStyle w:val="StyleBoldUnderline"/>
        </w:rPr>
        <w:t>If we're talking about the mass slaughter and rape of men, women, and children, the gravity of that discussion bears pause and consideration; it bears exploration in detail</w:t>
      </w:r>
      <w:r w:rsidRPr="00C56253">
        <w:t xml:space="preserve">. "solves genocide johnson 12" does not evoke that kind of  humane connection. </w:t>
      </w:r>
      <w:r w:rsidRPr="00C56253">
        <w:rPr>
          <w:rStyle w:val="StyleBoldUnderline"/>
        </w:rPr>
        <w:t>Spreading disconnects us from the things we talk about, which itself is probably ethically problematic, but also means we get bad education; we only have a snippet snapshot of the subjects we're discussing. We miss out on details that don't look relevant on face because we're just certain we know what's relevant.</w:t>
      </w:r>
    </w:p>
    <w:p w14:paraId="6CA79959" w14:textId="77777777" w:rsidR="00931D4F" w:rsidRPr="00C56253" w:rsidRDefault="00931D4F" w:rsidP="00931D4F"/>
    <w:p w14:paraId="74B2D235" w14:textId="77777777" w:rsidR="00187959" w:rsidRPr="00C56253" w:rsidRDefault="00187959" w:rsidP="00187959"/>
    <w:p w14:paraId="0B37243B" w14:textId="77777777" w:rsidR="00187959" w:rsidRPr="00C56253" w:rsidRDefault="00187959" w:rsidP="00187959"/>
    <w:p w14:paraId="5D75B157" w14:textId="77777777" w:rsidR="00187959" w:rsidRPr="00C56253" w:rsidRDefault="00187959">
      <w:r w:rsidRPr="00C56253">
        <w:br w:type="page"/>
      </w:r>
    </w:p>
    <w:p w14:paraId="07214282" w14:textId="77777777" w:rsidR="00187959" w:rsidRPr="00C56253" w:rsidRDefault="00187959" w:rsidP="00187959">
      <w:pPr>
        <w:pStyle w:val="Heading2"/>
      </w:pPr>
      <w:bookmarkStart w:id="15" w:name="_Toc362235854"/>
      <w:r w:rsidRPr="00C56253">
        <w:t>Speed Bad – Answers to Answers</w:t>
      </w:r>
      <w:bookmarkEnd w:id="15"/>
    </w:p>
    <w:p w14:paraId="220117EC" w14:textId="77777777" w:rsidR="00662148" w:rsidRPr="00C56253" w:rsidRDefault="00662148" w:rsidP="00662148"/>
    <w:p w14:paraId="1EFF7009" w14:textId="77777777" w:rsidR="00662148" w:rsidRPr="00C56253" w:rsidRDefault="00662148">
      <w:r w:rsidRPr="00C56253">
        <w:br w:type="page"/>
      </w:r>
    </w:p>
    <w:p w14:paraId="4879BEB1" w14:textId="77777777" w:rsidR="00662148" w:rsidRPr="00C56253" w:rsidRDefault="00662148" w:rsidP="007456EB">
      <w:pPr>
        <w:pStyle w:val="Heading3"/>
      </w:pPr>
      <w:bookmarkStart w:id="16" w:name="_Toc362235855"/>
      <w:r w:rsidRPr="00C56253">
        <w:t>Speed Bad – AT: Speed is Persuasive</w:t>
      </w:r>
      <w:bookmarkEnd w:id="16"/>
      <w:r w:rsidRPr="00C56253">
        <w:t xml:space="preserve"> </w:t>
      </w:r>
    </w:p>
    <w:p w14:paraId="019579B3" w14:textId="77777777" w:rsidR="00662148" w:rsidRPr="00C56253" w:rsidRDefault="00662148" w:rsidP="00662148">
      <w:pPr>
        <w:pStyle w:val="Heading4"/>
      </w:pPr>
      <w:r w:rsidRPr="00C56253">
        <w:t>Speed isn’t persuasive</w:t>
      </w:r>
    </w:p>
    <w:p w14:paraId="5E6A82FF" w14:textId="77777777" w:rsidR="00662148" w:rsidRPr="0051613B" w:rsidRDefault="00662148" w:rsidP="0051613B">
      <w:r w:rsidRPr="0051613B">
        <w:t xml:space="preserve">Lisa B. </w:t>
      </w:r>
      <w:r w:rsidRPr="0051613B">
        <w:rPr>
          <w:rStyle w:val="StyleStyleBold12pt"/>
        </w:rPr>
        <w:t>Marshall</w:t>
      </w:r>
      <w:r w:rsidRPr="0051613B">
        <w:t xml:space="preserve">, The Public Speaker, provides ultra-practical, science-based tips at the intersection of leadership, psychology, and communication, “Are Fast Talkers More Persuasive?” August 4, </w:t>
      </w:r>
      <w:r w:rsidRPr="0051613B">
        <w:rPr>
          <w:rStyle w:val="StyleStyleBold12pt"/>
        </w:rPr>
        <w:t>2011</w:t>
      </w:r>
      <w:r w:rsidRPr="0051613B">
        <w:t xml:space="preserve"> http://www.quickanddirtytips.com/business-career/public-speaking/are-fast-talkers-more-persuasive GDI-EH</w:t>
      </w:r>
    </w:p>
    <w:p w14:paraId="3730489B" w14:textId="77777777" w:rsidR="00662148" w:rsidRPr="00C56253" w:rsidRDefault="00662148" w:rsidP="0051613B">
      <w:r w:rsidRPr="00C56253">
        <w:t xml:space="preserve">In the 1980’s and </w:t>
      </w:r>
      <w:r w:rsidRPr="00C56253">
        <w:rPr>
          <w:u w:val="single"/>
        </w:rPr>
        <w:t xml:space="preserve">1990’s </w:t>
      </w:r>
      <w:r w:rsidRPr="0051613B">
        <w:rPr>
          <w:rStyle w:val="StyleBoldUnderline"/>
        </w:rPr>
        <w:t>researchers started to realize that</w:t>
      </w:r>
      <w:r w:rsidRPr="00C56253">
        <w:t xml:space="preserve"> although </w:t>
      </w:r>
      <w:r w:rsidRPr="0051613B">
        <w:rPr>
          <w:rStyle w:val="StyleBoldUnderline"/>
        </w:rPr>
        <w:t>speaking faster</w:t>
      </w:r>
      <w:r w:rsidRPr="00C56253">
        <w:t xml:space="preserve"> did boost credibility, it </w:t>
      </w:r>
      <w:r w:rsidRPr="0051613B">
        <w:rPr>
          <w:rStyle w:val="StyleBoldUnderline"/>
        </w:rPr>
        <w:t xml:space="preserve">didn’t always have a positive impact on persuasion. A 1991 study by </w:t>
      </w:r>
      <w:r w:rsidRPr="0051613B">
        <w:rPr>
          <w:rStyle w:val="StyleBoldUnderline"/>
        </w:rPr>
        <w:fldChar w:fldCharType="begin"/>
      </w:r>
      <w:r w:rsidRPr="0051613B">
        <w:rPr>
          <w:rStyle w:val="StyleBoldUnderline"/>
        </w:rPr>
        <w:instrText xml:space="preserve"> HYPERLINK "http://psp.sagepub.com/content/17/6/663" \t "_blank" </w:instrText>
      </w:r>
      <w:r w:rsidRPr="0051613B">
        <w:rPr>
          <w:rStyle w:val="StyleBoldUnderline"/>
        </w:rPr>
      </w:r>
      <w:r w:rsidRPr="0051613B">
        <w:rPr>
          <w:rStyle w:val="StyleBoldUnderline"/>
        </w:rPr>
        <w:fldChar w:fldCharType="separate"/>
      </w:r>
      <w:r w:rsidRPr="0051613B">
        <w:rPr>
          <w:rStyle w:val="StyleBoldUnderline"/>
        </w:rPr>
        <w:t>Smith &amp; Shaffer</w:t>
      </w:r>
      <w:r w:rsidRPr="0051613B">
        <w:rPr>
          <w:rStyle w:val="StyleBoldUnderline"/>
        </w:rPr>
        <w:fldChar w:fldCharType="end"/>
      </w:r>
      <w:r w:rsidRPr="0051613B">
        <w:rPr>
          <w:rStyle w:val="StyleBoldUnderline"/>
        </w:rPr>
        <w:t xml:space="preserve"> modified the earlier finding by suggesting that although speech rate has an effect on the speaker’s credibility, the actual level of persuasion depends on the message being delivered</w:t>
      </w:r>
      <w:r w:rsidRPr="00C56253">
        <w:t xml:space="preserve">. If the audience was likely to agree with the message, then </w:t>
      </w:r>
      <w:r w:rsidRPr="00C56253">
        <w:rPr>
          <w:b/>
          <w:u w:val="single"/>
        </w:rPr>
        <w:t>slowing down seemed to help or increase persuasiveness</w:t>
      </w:r>
      <w:r w:rsidRPr="00C56253">
        <w:t xml:space="preserve"> (think slow talking Southern preachers). The idea is that </w:t>
      </w:r>
      <w:r w:rsidRPr="0051613B">
        <w:t>providing more time between words gives the audience a chance to agree</w:t>
      </w:r>
      <w:r w:rsidRPr="00C56253">
        <w:rPr>
          <w:u w:val="single"/>
        </w:rPr>
        <w:t>.</w:t>
      </w:r>
      <w:r w:rsidRPr="00C56253">
        <w:t xml:space="preserve"> However, if the audience is hostile to a message, then slowing down also provides time for them to come up with counter-arguments and is therefore less persuasive.</w:t>
      </w:r>
      <w:r w:rsidR="0051613B">
        <w:t xml:space="preserve"> In May 2011</w:t>
      </w:r>
      <w:r w:rsidR="0051613B" w:rsidRPr="0051613B">
        <w:rPr>
          <w:rStyle w:val="StyleBoldUnderline"/>
        </w:rPr>
        <w:t xml:space="preserve"> University of Michigan researchers</w:t>
      </w:r>
      <w:r w:rsidR="0051613B">
        <w:t xml:space="preserve"> again </w:t>
      </w:r>
      <w:r w:rsidR="0051613B" w:rsidRPr="0051613B">
        <w:rPr>
          <w:rStyle w:val="StyleBoldUnderline"/>
        </w:rPr>
        <w:t>looked at speech rate</w:t>
      </w:r>
      <w:r w:rsidR="0051613B">
        <w:t xml:space="preserve"> (among other speech characteristics) </w:t>
      </w:r>
      <w:r w:rsidR="0051613B" w:rsidRPr="0051613B">
        <w:rPr>
          <w:rStyle w:val="StyleBoldUnderline"/>
        </w:rPr>
        <w:t>and persuasion</w:t>
      </w:r>
      <w:r w:rsidR="0051613B">
        <w:t>. In this specific case, researches wanted to find out if speech rate influences people’s decisions to participate in telephone surveys. What did they find?</w:t>
      </w:r>
      <w:r w:rsidR="0051613B" w:rsidRPr="0051613B">
        <w:rPr>
          <w:sz w:val="12"/>
        </w:rPr>
        <w:t xml:space="preserve">¶ </w:t>
      </w:r>
      <w:r w:rsidR="0051613B">
        <w:t>“</w:t>
      </w:r>
      <w:r w:rsidR="0051613B" w:rsidRPr="0051613B">
        <w:rPr>
          <w:rStyle w:val="StyleBoldUnderline"/>
        </w:rPr>
        <w:t>Interviewers who spoke moderately fast</w:t>
      </w:r>
      <w:r w:rsidR="0051613B">
        <w:t xml:space="preserve"> [210 words per minut </w:t>
      </w:r>
      <w:r w:rsidR="0051613B" w:rsidRPr="0051613B">
        <w:rPr>
          <w:rStyle w:val="StyleBoldUnderline"/>
        </w:rPr>
        <w:t>were much more successful at getting people to agree than interviewers who talked very fast or very slowly</w:t>
      </w:r>
      <w:r w:rsidR="0051613B">
        <w:t>,” said Jose Benki, a research investigator at the U-M Institute for Social Research (ISR).</w:t>
      </w:r>
      <w:r w:rsidR="0051613B" w:rsidRPr="0051613B">
        <w:rPr>
          <w:sz w:val="12"/>
        </w:rPr>
        <w:t xml:space="preserve">¶ </w:t>
      </w:r>
      <w:r w:rsidR="0051613B">
        <w:t>Include Natural Pauses</w:t>
      </w:r>
      <w:r w:rsidR="0051613B" w:rsidRPr="0051613B">
        <w:rPr>
          <w:sz w:val="12"/>
        </w:rPr>
        <w:t xml:space="preserve">¶ </w:t>
      </w:r>
      <w:r w:rsidR="0051613B">
        <w:t xml:space="preserve">Interestingly, the study also looked at pauses. </w:t>
      </w:r>
      <w:r w:rsidR="0051613B" w:rsidRPr="0051613B">
        <w:rPr>
          <w:rStyle w:val="StyleBoldUnderline"/>
        </w:rPr>
        <w:t>We naturally pause about 4 or 5 times per minute in ordinary speech. During the experiment, when the interviewers made no pauses at all, they had the lowest success rate of all, even lower than people who pause too much</w:t>
      </w:r>
      <w:r w:rsidR="0051613B">
        <w:t xml:space="preserve"> (or, ah, were, um, seen as, like, disfluent).</w:t>
      </w:r>
    </w:p>
    <w:p w14:paraId="525E2AB0" w14:textId="77777777" w:rsidR="00662148" w:rsidRPr="00C56253" w:rsidRDefault="00662148" w:rsidP="00662148"/>
    <w:p w14:paraId="01988D9D" w14:textId="77777777" w:rsidR="004210ED" w:rsidRDefault="004210ED" w:rsidP="004210ED">
      <w:pPr>
        <w:rPr>
          <w:lang w:eastAsia="zh-CN"/>
        </w:rPr>
      </w:pPr>
    </w:p>
    <w:p w14:paraId="547D742F" w14:textId="77777777" w:rsidR="004210ED" w:rsidRDefault="004210ED">
      <w:pPr>
        <w:rPr>
          <w:lang w:eastAsia="zh-CN"/>
        </w:rPr>
      </w:pPr>
      <w:r>
        <w:rPr>
          <w:lang w:eastAsia="zh-CN"/>
        </w:rPr>
        <w:br w:type="page"/>
      </w:r>
    </w:p>
    <w:p w14:paraId="6BDF1919" w14:textId="77777777" w:rsidR="004210ED" w:rsidRDefault="004210ED" w:rsidP="004210ED">
      <w:pPr>
        <w:pStyle w:val="Heading3"/>
        <w:rPr>
          <w:lang w:eastAsia="zh-CN"/>
        </w:rPr>
      </w:pPr>
      <w:bookmarkStart w:id="17" w:name="_Toc362235856"/>
      <w:r>
        <w:rPr>
          <w:lang w:eastAsia="zh-CN"/>
        </w:rPr>
        <w:t>Speed Bad – AT: Critical Thinking Skills</w:t>
      </w:r>
      <w:bookmarkEnd w:id="17"/>
    </w:p>
    <w:p w14:paraId="68D2BA35" w14:textId="77777777" w:rsidR="004210ED" w:rsidRDefault="0000265C" w:rsidP="0000265C">
      <w:pPr>
        <w:pStyle w:val="Heading4"/>
      </w:pPr>
      <w:r>
        <w:t>Spreading doesn’t promote critical thinking skills</w:t>
      </w:r>
    </w:p>
    <w:p w14:paraId="773E7345" w14:textId="77777777" w:rsidR="004210ED" w:rsidRDefault="004210ED" w:rsidP="004210ED">
      <w:r w:rsidRPr="00C56253">
        <w:rPr>
          <w:rStyle w:val="StyleStyleBold12pt"/>
        </w:rPr>
        <w:t xml:space="preserve">Talley 96 </w:t>
      </w:r>
      <w:r w:rsidRPr="00E60171">
        <w:t xml:space="preserve">(James Talley, </w:t>
      </w:r>
      <w:r>
        <w:t xml:space="preserve">is a debate teacher at Sacred Heart Junior High School, </w:t>
      </w:r>
      <w:r w:rsidRPr="00E60171">
        <w:t xml:space="preserve">debated for Hutchinson High school, </w:t>
      </w:r>
      <w:r>
        <w:t xml:space="preserve">and </w:t>
      </w:r>
      <w:r w:rsidRPr="00E60171">
        <w:t>has articles published in Rostrum the official magazine of the National Speech &amp; Debate Association, 1996, “Why Speed Kills,” Rostrum, https://debate.uvm.edu/NFL/rostrumlib/cxtalley1096.pdf)</w:t>
      </w:r>
    </w:p>
    <w:p w14:paraId="31D90D1D" w14:textId="77777777" w:rsidR="00080D0D" w:rsidRPr="00C56253" w:rsidRDefault="004210ED" w:rsidP="004210ED">
      <w:r>
        <w:t>The two main objections to</w:t>
      </w:r>
      <w:r w:rsidRPr="004210ED">
        <w:rPr>
          <w:sz w:val="12"/>
        </w:rPr>
        <w:t xml:space="preserve">¶ </w:t>
      </w:r>
      <w:r w:rsidRPr="004210ED">
        <w:rPr>
          <w:rStyle w:val="StyleBoldUnderline"/>
        </w:rPr>
        <w:t>speed most commonly seen have</w:t>
      </w:r>
      <w:r w:rsidRPr="004210ED">
        <w:rPr>
          <w:rStyle w:val="StyleBoldUnderline"/>
          <w:sz w:val="12"/>
        </w:rPr>
        <w:t xml:space="preserve">¶ </w:t>
      </w:r>
      <w:r w:rsidRPr="004210ED">
        <w:rPr>
          <w:rStyle w:val="StyleBoldUnderline"/>
        </w:rPr>
        <w:t>little to offer us unless seen in the</w:t>
      </w:r>
      <w:r w:rsidRPr="004210ED">
        <w:rPr>
          <w:rStyle w:val="StyleBoldUnderline"/>
          <w:sz w:val="12"/>
        </w:rPr>
        <w:t xml:space="preserve">¶ </w:t>
      </w:r>
      <w:r w:rsidRPr="004210ED">
        <w:rPr>
          <w:rStyle w:val="StyleBoldUnderline"/>
        </w:rPr>
        <w:t>light of debate's ethical dimensions</w:t>
      </w:r>
      <w:r>
        <w:t>.</w:t>
      </w:r>
      <w:r w:rsidRPr="004210ED">
        <w:rPr>
          <w:sz w:val="12"/>
        </w:rPr>
        <w:t xml:space="preserve">¶ </w:t>
      </w:r>
      <w:r>
        <w:t>The "poor analysis" complaint could</w:t>
      </w:r>
      <w:r w:rsidRPr="004210ED">
        <w:rPr>
          <w:sz w:val="12"/>
        </w:rPr>
        <w:t xml:space="preserve">¶ </w:t>
      </w:r>
      <w:r>
        <w:t>be dismissed because it mistakes a</w:t>
      </w:r>
      <w:r w:rsidRPr="004210ED">
        <w:rPr>
          <w:sz w:val="12"/>
        </w:rPr>
        <w:t xml:space="preserve">¶ </w:t>
      </w:r>
      <w:r>
        <w:t>correlation between speed and logical</w:t>
      </w:r>
      <w:r w:rsidRPr="004210ED">
        <w:rPr>
          <w:sz w:val="12"/>
        </w:rPr>
        <w:t xml:space="preserve">¶ </w:t>
      </w:r>
      <w:r>
        <w:t>sloppiness with a causation, yet</w:t>
      </w:r>
      <w:r w:rsidRPr="004210ED">
        <w:rPr>
          <w:sz w:val="12"/>
        </w:rPr>
        <w:t xml:space="preserve">¶ </w:t>
      </w:r>
      <w:r>
        <w:t>it is the connotation of the spread</w:t>
      </w:r>
      <w:r w:rsidRPr="004210ED">
        <w:rPr>
          <w:sz w:val="12"/>
        </w:rPr>
        <w:t xml:space="preserve">¶ </w:t>
      </w:r>
      <w:r>
        <w:t>strategy which is at fault here.</w:t>
      </w:r>
      <w:r w:rsidRPr="004210ED">
        <w:rPr>
          <w:sz w:val="12"/>
        </w:rPr>
        <w:t xml:space="preserve">¶ </w:t>
      </w:r>
      <w:r w:rsidRPr="004210ED">
        <w:rPr>
          <w:rStyle w:val="StyleBoldUnderline"/>
        </w:rPr>
        <w:t>There are grounds to believe that</w:t>
      </w:r>
      <w:r w:rsidRPr="004210ED">
        <w:rPr>
          <w:rStyle w:val="StyleBoldUnderline"/>
          <w:sz w:val="12"/>
        </w:rPr>
        <w:t xml:space="preserve">¶ </w:t>
      </w:r>
      <w:r w:rsidRPr="004210ED">
        <w:rPr>
          <w:rStyle w:val="StyleBoldUnderline"/>
        </w:rPr>
        <w:t>the use of rapid delivery as a tactic</w:t>
      </w:r>
      <w:r w:rsidRPr="004210ED">
        <w:rPr>
          <w:rStyle w:val="StyleBoldUnderline"/>
          <w:sz w:val="12"/>
        </w:rPr>
        <w:t xml:space="preserve">¶ </w:t>
      </w:r>
      <w:r w:rsidRPr="004210ED">
        <w:rPr>
          <w:rStyle w:val="StyleBoldUnderline"/>
        </w:rPr>
        <w:t>implies that arguments need not be</w:t>
      </w:r>
      <w:r w:rsidRPr="004210ED">
        <w:rPr>
          <w:rStyle w:val="StyleBoldUnderline"/>
          <w:sz w:val="12"/>
        </w:rPr>
        <w:t xml:space="preserve">¶ </w:t>
      </w:r>
      <w:r w:rsidRPr="004210ED">
        <w:rPr>
          <w:rStyle w:val="StyleBoldUnderline"/>
        </w:rPr>
        <w:t>up to snuff so long as there are</w:t>
      </w:r>
      <w:r w:rsidRPr="004210ED">
        <w:rPr>
          <w:rStyle w:val="StyleBoldUnderline"/>
          <w:sz w:val="12"/>
        </w:rPr>
        <w:t xml:space="preserve">¶ </w:t>
      </w:r>
      <w:r w:rsidRPr="004210ED">
        <w:rPr>
          <w:rStyle w:val="StyleBoldUnderline"/>
        </w:rPr>
        <w:t>many of them on the flow. The use</w:t>
      </w:r>
      <w:r w:rsidRPr="004210ED">
        <w:rPr>
          <w:rStyle w:val="StyleBoldUnderline"/>
          <w:sz w:val="12"/>
        </w:rPr>
        <w:t xml:space="preserve">¶ </w:t>
      </w:r>
      <w:r w:rsidRPr="004210ED">
        <w:rPr>
          <w:rStyle w:val="StyleBoldUnderline"/>
        </w:rPr>
        <w:t>and success of the spread send a</w:t>
      </w:r>
      <w:r w:rsidRPr="004210ED">
        <w:rPr>
          <w:rStyle w:val="StyleBoldUnderline"/>
          <w:sz w:val="12"/>
        </w:rPr>
        <w:t xml:space="preserve">¶ </w:t>
      </w:r>
      <w:r w:rsidRPr="004210ED">
        <w:rPr>
          <w:rStyle w:val="StyleBoldUnderline"/>
        </w:rPr>
        <w:t>message to debaters that the quality</w:t>
      </w:r>
      <w:r w:rsidRPr="004210ED">
        <w:rPr>
          <w:rStyle w:val="StyleBoldUnderline"/>
          <w:sz w:val="12"/>
        </w:rPr>
        <w:t xml:space="preserve">¶ </w:t>
      </w:r>
      <w:r w:rsidRPr="004210ED">
        <w:rPr>
          <w:rStyle w:val="StyleBoldUnderline"/>
        </w:rPr>
        <w:t>of an argument matters less</w:t>
      </w:r>
      <w:r w:rsidRPr="004210ED">
        <w:rPr>
          <w:rStyle w:val="StyleBoldUnderline"/>
          <w:sz w:val="12"/>
        </w:rPr>
        <w:t xml:space="preserve">¶ </w:t>
      </w:r>
      <w:r w:rsidRPr="004210ED">
        <w:rPr>
          <w:rStyle w:val="StyleBoldUnderline"/>
        </w:rPr>
        <w:t>than the quantity of arguments</w:t>
      </w:r>
      <w:r w:rsidRPr="004210ED">
        <w:rPr>
          <w:rStyle w:val="StyleBoldUnderline"/>
          <w:sz w:val="12"/>
        </w:rPr>
        <w:t xml:space="preserve">¶ </w:t>
      </w:r>
      <w:r w:rsidRPr="004210ED">
        <w:rPr>
          <w:rStyle w:val="StyleBoldUnderline"/>
        </w:rPr>
        <w:t>lodged. It also suggests that the easiest</w:t>
      </w:r>
      <w:r w:rsidRPr="004210ED">
        <w:rPr>
          <w:rStyle w:val="StyleBoldUnderline"/>
          <w:sz w:val="12"/>
        </w:rPr>
        <w:t xml:space="preserve">¶ </w:t>
      </w:r>
      <w:r w:rsidRPr="004210ED">
        <w:rPr>
          <w:rStyle w:val="StyleBoldUnderline"/>
        </w:rPr>
        <w:t>way to a winning ballot is a veritable</w:t>
      </w:r>
      <w:r w:rsidRPr="004210ED">
        <w:rPr>
          <w:rStyle w:val="StyleBoldUnderline"/>
          <w:sz w:val="12"/>
        </w:rPr>
        <w:t xml:space="preserve">¶ </w:t>
      </w:r>
      <w:r w:rsidRPr="004210ED">
        <w:rPr>
          <w:rStyle w:val="StyleBoldUnderline"/>
        </w:rPr>
        <w:t>cancer of positions, when in</w:t>
      </w:r>
      <w:r w:rsidRPr="004210ED">
        <w:rPr>
          <w:rStyle w:val="StyleBoldUnderline"/>
          <w:sz w:val="12"/>
        </w:rPr>
        <w:t xml:space="preserve">¶ </w:t>
      </w:r>
      <w:r w:rsidRPr="004210ED">
        <w:rPr>
          <w:rStyle w:val="StyleBoldUnderline"/>
        </w:rPr>
        <w:t>actuality arguing ten implausible or</w:t>
      </w:r>
      <w:r w:rsidRPr="004210ED">
        <w:rPr>
          <w:rStyle w:val="StyleBoldUnderline"/>
          <w:sz w:val="12"/>
        </w:rPr>
        <w:t xml:space="preserve">¶ </w:t>
      </w:r>
      <w:r w:rsidRPr="004210ED">
        <w:rPr>
          <w:rStyle w:val="StyleBoldUnderline"/>
        </w:rPr>
        <w:t>poorly constructed disadvantages</w:t>
      </w:r>
      <w:r w:rsidRPr="004210ED">
        <w:rPr>
          <w:rStyle w:val="StyleBoldUnderline"/>
          <w:sz w:val="12"/>
        </w:rPr>
        <w:t xml:space="preserve">¶ </w:t>
      </w:r>
      <w:r w:rsidRPr="004210ED">
        <w:rPr>
          <w:rStyle w:val="StyleBoldUnderline"/>
        </w:rPr>
        <w:t>requires much more physical work</w:t>
      </w:r>
      <w:r w:rsidRPr="004210ED">
        <w:rPr>
          <w:rStyle w:val="StyleBoldUnderline"/>
          <w:sz w:val="12"/>
        </w:rPr>
        <w:t xml:space="preserve">¶ </w:t>
      </w:r>
      <w:r w:rsidRPr="004210ED">
        <w:rPr>
          <w:rStyle w:val="StyleBoldUnderline"/>
        </w:rPr>
        <w:t>and wastes far more wood pulp</w:t>
      </w:r>
      <w:r w:rsidRPr="004210ED">
        <w:rPr>
          <w:rStyle w:val="StyleBoldUnderline"/>
          <w:sz w:val="12"/>
        </w:rPr>
        <w:t xml:space="preserve">¶ </w:t>
      </w:r>
      <w:r w:rsidRPr="004210ED">
        <w:rPr>
          <w:rStyle w:val="StyleBoldUnderline"/>
        </w:rPr>
        <w:t>than arguing one or two finely</w:t>
      </w:r>
      <w:r w:rsidRPr="004210ED">
        <w:rPr>
          <w:rStyle w:val="StyleBoldUnderline"/>
          <w:sz w:val="12"/>
        </w:rPr>
        <w:t xml:space="preserve">¶ </w:t>
      </w:r>
      <w:r w:rsidRPr="004210ED">
        <w:rPr>
          <w:rStyle w:val="StyleBoldUnderline"/>
        </w:rPr>
        <w:t>crafted and rigorous ones</w:t>
      </w:r>
      <w:r>
        <w:t xml:space="preserve"> which cut</w:t>
      </w:r>
      <w:r w:rsidRPr="004210ED">
        <w:rPr>
          <w:sz w:val="12"/>
        </w:rPr>
        <w:t xml:space="preserve">¶ </w:t>
      </w:r>
      <w:r>
        <w:t>to the heart of the affirmative proposal.</w:t>
      </w:r>
      <w:r w:rsidRPr="004210ED">
        <w:rPr>
          <w:sz w:val="12"/>
        </w:rPr>
        <w:t xml:space="preserve">¶ </w:t>
      </w:r>
      <w:r w:rsidRPr="004210ED">
        <w:rPr>
          <w:rStyle w:val="StyleBoldUnderline"/>
        </w:rPr>
        <w:t>The only "ease" involved in</w:t>
      </w:r>
      <w:r w:rsidRPr="004210ED">
        <w:rPr>
          <w:rStyle w:val="StyleBoldUnderline"/>
          <w:sz w:val="12"/>
        </w:rPr>
        <w:t xml:space="preserve">¶ </w:t>
      </w:r>
      <w:r w:rsidRPr="004210ED">
        <w:rPr>
          <w:rStyle w:val="StyleBoldUnderline"/>
        </w:rPr>
        <w:t>the spread is the relative laxity in</w:t>
      </w:r>
      <w:r w:rsidRPr="004210ED">
        <w:rPr>
          <w:rStyle w:val="StyleBoldUnderline"/>
          <w:sz w:val="12"/>
        </w:rPr>
        <w:t xml:space="preserve">¶ </w:t>
      </w:r>
      <w:r w:rsidRPr="004210ED">
        <w:rPr>
          <w:rStyle w:val="StyleBoldUnderline"/>
        </w:rPr>
        <w:t>critical evaluation and selection</w:t>
      </w:r>
      <w:r w:rsidRPr="004210ED">
        <w:rPr>
          <w:rStyle w:val="StyleBoldUnderline"/>
          <w:sz w:val="12"/>
        </w:rPr>
        <w:t xml:space="preserve">¶ </w:t>
      </w:r>
      <w:r w:rsidRPr="004210ED">
        <w:rPr>
          <w:rStyle w:val="StyleBoldUnderline"/>
        </w:rPr>
        <w:t>required of negatives when viewing</w:t>
      </w:r>
      <w:r w:rsidRPr="004210ED">
        <w:rPr>
          <w:rStyle w:val="StyleBoldUnderline"/>
          <w:sz w:val="12"/>
        </w:rPr>
        <w:t xml:space="preserve">¶ </w:t>
      </w:r>
      <w:r w:rsidRPr="004210ED">
        <w:rPr>
          <w:rStyle w:val="StyleBoldUnderline"/>
        </w:rPr>
        <w:t>and attacking the case, but this</w:t>
      </w:r>
      <w:r w:rsidRPr="004210ED">
        <w:rPr>
          <w:rStyle w:val="StyleBoldUnderline"/>
          <w:sz w:val="12"/>
        </w:rPr>
        <w:t xml:space="preserve">¶ </w:t>
      </w:r>
      <w:r w:rsidRPr="004210ED">
        <w:rPr>
          <w:rStyle w:val="StyleBoldUnderline"/>
        </w:rPr>
        <w:t>free lunch is paid for in extra effort</w:t>
      </w:r>
      <w:r w:rsidRPr="004210ED">
        <w:rPr>
          <w:rStyle w:val="StyleBoldUnderline"/>
          <w:sz w:val="12"/>
        </w:rPr>
        <w:t xml:space="preserve">¶ </w:t>
      </w:r>
      <w:r w:rsidRPr="004210ED">
        <w:rPr>
          <w:rStyle w:val="StyleBoldUnderline"/>
        </w:rPr>
        <w:t>to cram all the spread positions onto</w:t>
      </w:r>
      <w:r w:rsidRPr="004210ED">
        <w:rPr>
          <w:rStyle w:val="StyleBoldUnderline"/>
          <w:sz w:val="12"/>
        </w:rPr>
        <w:t xml:space="preserve">¶ </w:t>
      </w:r>
      <w:r w:rsidRPr="004210ED">
        <w:rPr>
          <w:rStyle w:val="StyleBoldUnderline"/>
        </w:rPr>
        <w:t>the flow</w:t>
      </w:r>
      <w:r>
        <w:t xml:space="preserve"> and into the constructives.</w:t>
      </w:r>
      <w:r w:rsidRPr="004210ED">
        <w:rPr>
          <w:sz w:val="12"/>
        </w:rPr>
        <w:t xml:space="preserve">¶ </w:t>
      </w:r>
      <w:r w:rsidRPr="004210ED">
        <w:rPr>
          <w:rStyle w:val="Emphasis"/>
        </w:rPr>
        <w:t>The spread tactic requires little</w:t>
      </w:r>
      <w:r w:rsidRPr="004210ED">
        <w:rPr>
          <w:rStyle w:val="Emphasis"/>
          <w:sz w:val="12"/>
        </w:rPr>
        <w:t xml:space="preserve">¶ </w:t>
      </w:r>
      <w:r w:rsidRPr="004210ED">
        <w:rPr>
          <w:rStyle w:val="Emphasis"/>
        </w:rPr>
        <w:t>critical skill to execute. It is akin to</w:t>
      </w:r>
      <w:r w:rsidRPr="004210ED">
        <w:rPr>
          <w:rStyle w:val="Emphasis"/>
          <w:sz w:val="12"/>
        </w:rPr>
        <w:t xml:space="preserve">¶ </w:t>
      </w:r>
      <w:r w:rsidRPr="004210ED">
        <w:rPr>
          <w:rStyle w:val="Emphasis"/>
        </w:rPr>
        <w:t>killing someone with a shotgun</w:t>
      </w:r>
      <w:r w:rsidRPr="004210ED">
        <w:rPr>
          <w:rStyle w:val="Emphasis"/>
          <w:sz w:val="12"/>
        </w:rPr>
        <w:t xml:space="preserve">¶ </w:t>
      </w:r>
      <w:r w:rsidRPr="004210ED">
        <w:rPr>
          <w:rStyle w:val="Emphasis"/>
        </w:rPr>
        <w:t>blast: one's aim need not be terribly</w:t>
      </w:r>
      <w:r w:rsidRPr="004210ED">
        <w:rPr>
          <w:rStyle w:val="Emphasis"/>
          <w:sz w:val="12"/>
        </w:rPr>
        <w:t xml:space="preserve">¶ </w:t>
      </w:r>
      <w:r w:rsidRPr="004210ED">
        <w:rPr>
          <w:rStyle w:val="Emphasis"/>
        </w:rPr>
        <w:t>good to achieve the desired result.</w:t>
      </w:r>
      <w:r w:rsidRPr="004210ED">
        <w:rPr>
          <w:rStyle w:val="Emphasis"/>
          <w:sz w:val="12"/>
        </w:rPr>
        <w:t xml:space="preserve">¶ </w:t>
      </w:r>
      <w:r>
        <w:t xml:space="preserve">Conversely, </w:t>
      </w:r>
      <w:r w:rsidRPr="004210ED">
        <w:rPr>
          <w:rStyle w:val="StyleBoldUnderline"/>
        </w:rPr>
        <w:t>critically examining</w:t>
      </w:r>
      <w:r w:rsidRPr="004210ED">
        <w:rPr>
          <w:rStyle w:val="StyleBoldUnderline"/>
          <w:sz w:val="12"/>
        </w:rPr>
        <w:t xml:space="preserve">¶ </w:t>
      </w:r>
      <w:r w:rsidRPr="004210ED">
        <w:rPr>
          <w:rStyle w:val="StyleBoldUnderline"/>
        </w:rPr>
        <w:t>the case for its flaws and vulnerabilities,</w:t>
      </w:r>
      <w:r w:rsidRPr="004210ED">
        <w:rPr>
          <w:rStyle w:val="StyleBoldUnderline"/>
          <w:sz w:val="12"/>
        </w:rPr>
        <w:t xml:space="preserve">¶ </w:t>
      </w:r>
      <w:r w:rsidRPr="004210ED">
        <w:rPr>
          <w:rStyle w:val="StyleBoldUnderline"/>
        </w:rPr>
        <w:t>then selecting arguments</w:t>
      </w:r>
      <w:r w:rsidRPr="004210ED">
        <w:rPr>
          <w:rStyle w:val="StyleBoldUnderline"/>
          <w:sz w:val="12"/>
        </w:rPr>
        <w:t xml:space="preserve">¶ </w:t>
      </w:r>
      <w:r w:rsidRPr="004210ED">
        <w:rPr>
          <w:rStyle w:val="StyleBoldUnderline"/>
        </w:rPr>
        <w:t>which target those vulnerabilities</w:t>
      </w:r>
      <w:r w:rsidRPr="004210ED">
        <w:rPr>
          <w:rStyle w:val="StyleBoldUnderline"/>
          <w:sz w:val="12"/>
        </w:rPr>
        <w:t xml:space="preserve">¶ </w:t>
      </w:r>
      <w:r w:rsidRPr="004210ED">
        <w:rPr>
          <w:rStyle w:val="StyleBoldUnderline"/>
        </w:rPr>
        <w:t>is more like marksmanship,</w:t>
      </w:r>
      <w:r w:rsidRPr="004210ED">
        <w:rPr>
          <w:rStyle w:val="StyleBoldUnderline"/>
          <w:sz w:val="12"/>
        </w:rPr>
        <w:t xml:space="preserve">¶ </w:t>
      </w:r>
      <w:r w:rsidRPr="004210ED">
        <w:rPr>
          <w:rStyle w:val="StyleBoldUnderline"/>
        </w:rPr>
        <w:t>requiring study, practice, and a</w:t>
      </w:r>
      <w:r w:rsidRPr="004210ED">
        <w:rPr>
          <w:rStyle w:val="StyleBoldUnderline"/>
          <w:sz w:val="12"/>
        </w:rPr>
        <w:t xml:space="preserve">¶ </w:t>
      </w:r>
      <w:r w:rsidRPr="004210ED">
        <w:rPr>
          <w:rStyle w:val="StyleBoldUnderline"/>
        </w:rPr>
        <w:t>higher dimension of critical skill</w:t>
      </w:r>
      <w:r>
        <w:t>.</w:t>
      </w:r>
    </w:p>
    <w:p w14:paraId="6ED8CC80" w14:textId="77777777" w:rsidR="00187959" w:rsidRDefault="00187959" w:rsidP="00187959"/>
    <w:p w14:paraId="0E2A48D5" w14:textId="77777777" w:rsidR="0000265C" w:rsidRDefault="0000265C" w:rsidP="00187959"/>
    <w:p w14:paraId="0738D073" w14:textId="77777777" w:rsidR="004210ED" w:rsidRPr="0000265C" w:rsidRDefault="004210ED" w:rsidP="004210ED">
      <w:pPr>
        <w:rPr>
          <w:rStyle w:val="StyleBoldUnderline"/>
        </w:rPr>
      </w:pPr>
    </w:p>
    <w:p w14:paraId="29A180AE" w14:textId="77777777" w:rsidR="00187959" w:rsidRPr="00C56253" w:rsidRDefault="00187959">
      <w:r w:rsidRPr="00C56253">
        <w:br w:type="page"/>
      </w:r>
    </w:p>
    <w:p w14:paraId="33D24FD4" w14:textId="77777777" w:rsidR="00187959" w:rsidRPr="00C56253" w:rsidRDefault="00187959" w:rsidP="007456EB">
      <w:pPr>
        <w:pStyle w:val="Heading3"/>
      </w:pPr>
      <w:bookmarkStart w:id="18" w:name="_Toc362235857"/>
      <w:r w:rsidRPr="00C56253">
        <w:t>Speed Bad – AT: Quantity over Quality</w:t>
      </w:r>
      <w:bookmarkEnd w:id="18"/>
    </w:p>
    <w:p w14:paraId="264D4FD5" w14:textId="77777777" w:rsidR="00187959" w:rsidRPr="00B85802" w:rsidRDefault="00187959" w:rsidP="0051613B">
      <w:pPr>
        <w:pStyle w:val="Heading4"/>
      </w:pPr>
      <w:r w:rsidRPr="00B85802">
        <w:t>Quantity Over Quality Mentality Causes Companies to Outsource</w:t>
      </w:r>
    </w:p>
    <w:p w14:paraId="7EFC73B8" w14:textId="77777777" w:rsidR="002851EF" w:rsidRPr="0051613B" w:rsidRDefault="00187959" w:rsidP="0051613B">
      <w:r w:rsidRPr="0051613B">
        <w:rPr>
          <w:rStyle w:val="StyleStyleBold12pt"/>
        </w:rPr>
        <w:t>Sun 17</w:t>
      </w:r>
      <w:r w:rsidR="0051613B">
        <w:t xml:space="preserve"> (</w:t>
      </w:r>
      <w:r w:rsidRPr="0051613B">
        <w:t>Leo Sun is long-time market follower and finance writer. He regularly contributes to </w:t>
      </w:r>
      <w:r w:rsidRPr="0051613B">
        <w:fldChar w:fldCharType="begin"/>
      </w:r>
      <w:r w:rsidRPr="0051613B">
        <w:instrText xml:space="preserve"> HYPERLINK "http://www.businessdictionary.com/article/" \t "_blank" </w:instrText>
      </w:r>
      <w:r w:rsidRPr="0051613B">
        <w:fldChar w:fldCharType="separate"/>
      </w:r>
      <w:r w:rsidRPr="0051613B">
        <w:t>BusinessDictionary</w:t>
      </w:r>
      <w:r w:rsidRPr="0051613B">
        <w:fldChar w:fldCharType="end"/>
      </w:r>
      <w:r w:rsidRPr="0051613B">
        <w:t> as well as the </w:t>
      </w:r>
      <w:r w:rsidRPr="0051613B">
        <w:fldChar w:fldCharType="begin"/>
      </w:r>
      <w:r w:rsidRPr="0051613B">
        <w:instrText xml:space="preserve"> HYPERLINK "http://www.investorguide.com/article/category/market-commentary/stock-of-the-day/" \t "_blank" </w:instrText>
      </w:r>
      <w:r w:rsidRPr="0051613B">
        <w:fldChar w:fldCharType="separate"/>
      </w:r>
      <w:r w:rsidRPr="0051613B">
        <w:t>InvestorGuide Stock of the Day</w:t>
      </w:r>
      <w:r w:rsidRPr="0051613B">
        <w:fldChar w:fldCharType="end"/>
      </w:r>
      <w:r w:rsidRPr="0051613B">
        <w:t> analysis. </w:t>
      </w:r>
      <w:r w:rsidR="0051613B" w:rsidRPr="0051613B">
        <w:t>20</w:t>
      </w:r>
      <w:r w:rsidRPr="0051613B">
        <w:t>17</w:t>
      </w:r>
      <w:r w:rsidR="0051613B" w:rsidRPr="0051613B">
        <w:t xml:space="preserve"> http://ww</w:t>
      </w:r>
      <w:r w:rsidR="0051613B" w:rsidRPr="0051613B">
        <w:t>w</w:t>
      </w:r>
      <w:r w:rsidR="0051613B" w:rsidRPr="0051613B">
        <w:t>.businessdictionary.com/article/581/the-importance-of-quality-over-quantity/</w:t>
      </w:r>
      <w:r w:rsidR="0051613B">
        <w:t>)</w:t>
      </w:r>
      <w:r w:rsidR="002851EF" w:rsidRPr="0051613B">
        <w:t>GDI-LW</w:t>
      </w:r>
    </w:p>
    <w:p w14:paraId="35F055C7" w14:textId="77777777" w:rsidR="00187959" w:rsidRPr="0051613B" w:rsidRDefault="00187959" w:rsidP="0051613B">
      <w:r w:rsidRPr="0051613B">
        <w:rPr>
          <w:rStyle w:val="StyleBoldUnderline"/>
        </w:rPr>
        <w:t>Quality over quantity - it's a simple concept taught to us throughout our formative years - but it's one that fits like a square peg in a round hole in today's corporate environment. The reason that it's so hard to emphasize[s] quality over quantity is simple - businesses are established to make money as quickly as possible and at the highest possible margins. Crafting single high quality products tends to be expensive and time consuming, and must be sold at much higher, less attractive prices to the average consumer in order to be profitable. Lower quality work, produced quickly in outsourced factories with a minimal time commitment per product, tends to be far more profitable, with higher margins as well as a lower, more attractive price point for consumers. </w:t>
      </w:r>
      <w:r w:rsidRPr="0051613B">
        <w:t>Well-known adopters of this business model are Wal-Mart and Target.</w:t>
      </w:r>
    </w:p>
    <w:p w14:paraId="6017778D" w14:textId="77777777" w:rsidR="00B85802" w:rsidRDefault="00B85802" w:rsidP="00187959">
      <w:pPr>
        <w:pStyle w:val="NormalWeb"/>
        <w:spacing w:before="0" w:beforeAutospacing="0" w:after="165" w:afterAutospacing="0" w:line="221" w:lineRule="atLeast"/>
        <w:rPr>
          <w:rFonts w:ascii="Arial Narrow" w:hAnsi="Arial Narrow" w:cs="Arial"/>
          <w:b/>
          <w:bCs/>
          <w:color w:val="000000"/>
          <w:sz w:val="24"/>
          <w:szCs w:val="24"/>
        </w:rPr>
      </w:pPr>
    </w:p>
    <w:p w14:paraId="7F524844" w14:textId="77777777" w:rsidR="00187959" w:rsidRPr="0051613B" w:rsidRDefault="00187959" w:rsidP="0051613B">
      <w:pPr>
        <w:pStyle w:val="Heading4"/>
      </w:pPr>
      <w:r w:rsidRPr="0051613B">
        <w:t>Outsourcing is Exploitation of Third World Countries – Workers Face Death, Those Who Live Face Abuse</w:t>
      </w:r>
    </w:p>
    <w:p w14:paraId="12AB5610" w14:textId="77777777" w:rsidR="00187959" w:rsidRPr="0051613B" w:rsidRDefault="00187959" w:rsidP="0051613B">
      <w:pPr>
        <w:rPr>
          <w:b/>
          <w:sz w:val="26"/>
        </w:rPr>
      </w:pPr>
      <w:r w:rsidRPr="0051613B">
        <w:rPr>
          <w:rStyle w:val="StyleStyleBold12pt"/>
        </w:rPr>
        <w:t>Loomis 15</w:t>
      </w:r>
      <w:r w:rsidR="0051613B">
        <w:rPr>
          <w:rStyle w:val="StyleStyleBold12pt"/>
        </w:rPr>
        <w:t xml:space="preserve"> (</w:t>
      </w:r>
      <w:r w:rsidRPr="0051613B">
        <w:fldChar w:fldCharType="begin"/>
      </w:r>
      <w:r w:rsidRPr="0051613B">
        <w:instrText xml:space="preserve"> HYPERLINK "http://www.salon.com/writer/scott_eric_kaufman/" \t "_blank" </w:instrText>
      </w:r>
      <w:r w:rsidRPr="0051613B">
        <w:fldChar w:fldCharType="separate"/>
      </w:r>
      <w:r w:rsidRPr="0051613B">
        <w:t>Scott Eric Kaufman</w:t>
      </w:r>
      <w:r w:rsidRPr="0051613B">
        <w:fldChar w:fldCharType="end"/>
      </w:r>
      <w:r w:rsidR="0051613B">
        <w:t xml:space="preserve">, Labor Historian and writer for Salon, </w:t>
      </w:r>
      <w:r w:rsidR="0051613B" w:rsidRPr="0051613B">
        <w:t>“No one is making them stop”: Why corporations outsource catastrophe — and workers pay the price</w:t>
      </w:r>
      <w:r w:rsidR="0051613B">
        <w:t>”</w:t>
      </w:r>
    </w:p>
    <w:p w14:paraId="521152F1" w14:textId="77777777" w:rsidR="00187959" w:rsidRPr="0051613B" w:rsidRDefault="00187959" w:rsidP="0051613B">
      <w:r w:rsidRPr="0051613B">
        <w:t>http://www.salon.com/2015/07/06/no_one_is_making_them_stop_why_corporations_outsource_catastrophe_and_workers_pay_the_price/</w:t>
      </w:r>
      <w:r w:rsidR="0051613B">
        <w:t>)</w:t>
      </w:r>
      <w:r w:rsidRPr="0051613B">
        <w:t> </w:t>
      </w:r>
      <w:r w:rsidR="002851EF" w:rsidRPr="0051613B">
        <w:t>GDI-LW</w:t>
      </w:r>
    </w:p>
    <w:p w14:paraId="7DA7CB0D" w14:textId="77777777" w:rsidR="00187959" w:rsidRPr="00C56253" w:rsidRDefault="00187959" w:rsidP="0051613B">
      <w:r w:rsidRPr="00C56253">
        <w:t>In his new book, “</w:t>
      </w:r>
      <w:r w:rsidRPr="0051613B">
        <w:t>Out of Sight: The Long and Disturbing Story of Corporations Outsourcing Catastrophe</w:t>
      </w:r>
      <w:r w:rsidRPr="00C56253">
        <w:t>,” University of Rhode Island history</w:t>
      </w:r>
      <w:r w:rsidR="0051613B">
        <w:rPr>
          <w:rStyle w:val="apple-converted-space"/>
          <w:rFonts w:ascii="Arial Narrow" w:hAnsi="Arial Narrow" w:cs="Arial"/>
          <w:color w:val="000000"/>
          <w:sz w:val="24"/>
        </w:rPr>
        <w:t xml:space="preserve"> </w:t>
      </w:r>
      <w:r w:rsidRPr="0051613B">
        <w:rPr>
          <w:rStyle w:val="StyleBoldUnderline"/>
        </w:rPr>
        <w:t>professor Erik Loomis addresses</w:t>
      </w:r>
      <w:r w:rsidR="0051613B">
        <w:rPr>
          <w:rStyle w:val="StyleBoldUnderline"/>
        </w:rPr>
        <w:t xml:space="preserve"> </w:t>
      </w:r>
      <w:r w:rsidRPr="00C56253">
        <w:t>the limitations of understanding</w:t>
      </w:r>
      <w:r w:rsidR="0051613B">
        <w:rPr>
          <w:rStyle w:val="apple-converted-space"/>
          <w:rFonts w:ascii="Arial Narrow" w:hAnsi="Arial Narrow" w:cs="Arial"/>
          <w:color w:val="000000"/>
          <w:sz w:val="24"/>
        </w:rPr>
        <w:t xml:space="preserve"> </w:t>
      </w:r>
      <w:r w:rsidRPr="0051613B">
        <w:rPr>
          <w:rStyle w:val="StyleBoldUnderline"/>
        </w:rPr>
        <w:t>labor</w:t>
      </w:r>
      <w:r w:rsidR="0051613B">
        <w:rPr>
          <w:rStyle w:val="apple-converted-space"/>
          <w:rFonts w:ascii="Arial Narrow" w:hAnsi="Arial Narrow" w:cs="Arial"/>
          <w:color w:val="000000"/>
          <w:sz w:val="24"/>
        </w:rPr>
        <w:t xml:space="preserve"> </w:t>
      </w:r>
      <w:r w:rsidRPr="00C56253">
        <w:t>and environmental</w:t>
      </w:r>
      <w:r w:rsidR="0051613B">
        <w:rPr>
          <w:rStyle w:val="apple-converted-space"/>
          <w:rFonts w:ascii="Arial Narrow" w:hAnsi="Arial Narrow" w:cs="Arial"/>
          <w:color w:val="000000"/>
          <w:sz w:val="24"/>
        </w:rPr>
        <w:t xml:space="preserve"> </w:t>
      </w:r>
      <w:r w:rsidRPr="0051613B">
        <w:rPr>
          <w:rStyle w:val="StyleBoldUnderline"/>
        </w:rPr>
        <w:t>policy</w:t>
      </w:r>
      <w:r w:rsidRPr="00C56253">
        <w:t>through a nationalistic perspective</w:t>
      </w:r>
      <w:r w:rsidR="0051613B">
        <w:rPr>
          <w:rStyle w:val="apple-converted-space"/>
          <w:rFonts w:ascii="Arial Narrow" w:hAnsi="Arial Narrow" w:cs="Arial"/>
          <w:color w:val="000000"/>
          <w:sz w:val="24"/>
        </w:rPr>
        <w:t xml:space="preserve"> </w:t>
      </w:r>
      <w:r w:rsidRPr="0051613B">
        <w:rPr>
          <w:rStyle w:val="StyleBoldUnderline"/>
        </w:rPr>
        <w:t>in a world in which a large majority of corporate entities embrace outsourcing as their operative economic philosophy</w:t>
      </w:r>
      <w:r w:rsidRPr="00C56253">
        <w:t xml:space="preserve">. </w:t>
      </w:r>
      <w:r w:rsidRPr="0051613B">
        <w:rPr>
          <w:rStyle w:val="StyleBoldUnderline"/>
        </w:rPr>
        <w:t>Salon sat down with him</w:t>
      </w:r>
      <w:r w:rsidR="0051613B">
        <w:rPr>
          <w:rStyle w:val="StyleBoldUnderline"/>
        </w:rPr>
        <w:t xml:space="preserve"> </w:t>
      </w:r>
      <w:r w:rsidRPr="0051613B">
        <w:rPr>
          <w:rStyle w:val="StyleBoldUnderline"/>
        </w:rPr>
        <w:t>to discuss whether a return to horrifying excesses of the Industrial Revolution</w:t>
      </w:r>
      <w:r w:rsidR="0051613B">
        <w:rPr>
          <w:rStyle w:val="StyleBoldUnderline"/>
        </w:rPr>
        <w:t xml:space="preserve"> </w:t>
      </w:r>
      <w:r w:rsidRPr="00C56253">
        <w:t>and Gilded Age</w:t>
      </w:r>
      <w:r w:rsidR="0051613B">
        <w:rPr>
          <w:rStyle w:val="apple-converted-space"/>
          <w:rFonts w:ascii="Arial Narrow" w:hAnsi="Arial Narrow" w:cs="Arial"/>
          <w:color w:val="000000"/>
          <w:sz w:val="24"/>
        </w:rPr>
        <w:t xml:space="preserve"> </w:t>
      </w:r>
      <w:r w:rsidRPr="0051613B">
        <w:rPr>
          <w:rStyle w:val="StyleBoldUnderline"/>
        </w:rPr>
        <w:t>is inevitable,</w:t>
      </w:r>
      <w:r w:rsidRPr="00C56253">
        <w:t xml:space="preserve"> or whether it might still be possible to reverse course and not live in a world in which unregulated sweatshops and environmental indifference are accepted as the cost of doing business.</w:t>
      </w:r>
      <w:r w:rsidR="0051613B" w:rsidRPr="00C56253">
        <w:t xml:space="preserve"> </w:t>
      </w:r>
      <w:r w:rsidRPr="00C56253">
        <w:t>While people do need to work</w:t>
      </w:r>
      <w:r w:rsidRPr="0051613B">
        <w:rPr>
          <w:rStyle w:val="StyleBoldUnderline"/>
        </w:rPr>
        <w:t>,</w:t>
      </w:r>
      <w:r w:rsidR="0051613B">
        <w:rPr>
          <w:rStyle w:val="StyleBoldUnderline"/>
        </w:rPr>
        <w:t xml:space="preserve"> </w:t>
      </w:r>
      <w:r w:rsidRPr="0051613B">
        <w:rPr>
          <w:rStyle w:val="StyleBoldUnderline"/>
        </w:rPr>
        <w:t>the idea that American companies are beneficent organizations helping out the world’s poor with the gift of a job in a sweatshop is ridiculous. A corporation can still save money on labor costs and</w:t>
      </w:r>
      <w:r w:rsidR="0051613B">
        <w:rPr>
          <w:rStyle w:val="StyleBoldUnderline"/>
        </w:rPr>
        <w:t xml:space="preserve"> </w:t>
      </w:r>
      <w:r w:rsidRPr="0051613B">
        <w:rPr>
          <w:rStyle w:val="StyleBoldUnderline"/>
        </w:rPr>
        <w:t>workersdon’t have to</w:t>
      </w:r>
      <w:r w:rsidR="0051613B">
        <w:rPr>
          <w:rStyle w:val="StyleBoldUnderline"/>
        </w:rPr>
        <w:t xml:space="preserve"> </w:t>
      </w:r>
      <w:r w:rsidRPr="0051613B">
        <w:rPr>
          <w:rStyle w:val="StyleBoldUnderline"/>
        </w:rPr>
        <w:t>die on the job. They don’t have allow</w:t>
      </w:r>
      <w:r w:rsidR="0051613B">
        <w:rPr>
          <w:rStyle w:val="StyleBoldUnderline"/>
        </w:rPr>
        <w:t xml:space="preserve"> </w:t>
      </w:r>
      <w:r w:rsidRPr="0051613B">
        <w:rPr>
          <w:rStyle w:val="StyleBoldUnderline"/>
        </w:rPr>
        <w:t>foremen</w:t>
      </w:r>
      <w:r w:rsidR="0051613B">
        <w:rPr>
          <w:rStyle w:val="StyleBoldUnderline"/>
        </w:rPr>
        <w:t xml:space="preserve"> </w:t>
      </w:r>
      <w:r w:rsidRPr="0051613B">
        <w:rPr>
          <w:rStyle w:val="StyleBoldUnderline"/>
        </w:rPr>
        <w:t>to</w:t>
      </w:r>
      <w:r w:rsidR="0051613B">
        <w:rPr>
          <w:rStyle w:val="StyleBoldUnderline"/>
        </w:rPr>
        <w:t xml:space="preserve"> </w:t>
      </w:r>
      <w:r w:rsidRPr="0051613B">
        <w:rPr>
          <w:rStyle w:val="StyleBoldUnderline"/>
        </w:rPr>
        <w:t>sexually harass women at work. They don’t have to contract with</w:t>
      </w:r>
      <w:r w:rsidR="0051613B">
        <w:rPr>
          <w:rStyle w:val="StyleBoldUnderline"/>
        </w:rPr>
        <w:t xml:space="preserve"> </w:t>
      </w:r>
      <w:r w:rsidRPr="0051613B">
        <w:rPr>
          <w:rStyle w:val="StyleBoldUnderline"/>
        </w:rPr>
        <w:t>people</w:t>
      </w:r>
      <w:r w:rsidR="0051613B">
        <w:rPr>
          <w:rStyle w:val="StyleBoldUnderline"/>
        </w:rPr>
        <w:t xml:space="preserve"> </w:t>
      </w:r>
      <w:r w:rsidRPr="0051613B">
        <w:rPr>
          <w:rStyle w:val="StyleBoldUnderline"/>
        </w:rPr>
        <w:t>who</w:t>
      </w:r>
      <w:r w:rsidR="0051613B">
        <w:rPr>
          <w:rStyle w:val="StyleBoldUnderline"/>
        </w:rPr>
        <w:t xml:space="preserve"> </w:t>
      </w:r>
      <w:r w:rsidRPr="0051613B">
        <w:rPr>
          <w:rStyle w:val="StyleBoldUnderline"/>
        </w:rPr>
        <w:t>force women workers to undergo pregnancy tests to get hired. They don’t have to allow their</w:t>
      </w:r>
      <w:r w:rsidR="0051613B">
        <w:rPr>
          <w:rStyle w:val="StyleBoldUnderline"/>
        </w:rPr>
        <w:t xml:space="preserve"> </w:t>
      </w:r>
      <w:r w:rsidRPr="0051613B">
        <w:rPr>
          <w:rStyle w:val="StyleBoldUnderline"/>
        </w:rPr>
        <w:t>products</w:t>
      </w:r>
      <w:r w:rsidR="0051613B">
        <w:rPr>
          <w:rStyle w:val="StyleBoldUnderline"/>
        </w:rPr>
        <w:t xml:space="preserve"> </w:t>
      </w:r>
      <w:r w:rsidRPr="0051613B">
        <w:rPr>
          <w:rStyle w:val="StyleBoldUnderline"/>
        </w:rPr>
        <w:t>to be</w:t>
      </w:r>
      <w:r w:rsidR="0051613B">
        <w:rPr>
          <w:rStyle w:val="StyleBoldUnderline"/>
        </w:rPr>
        <w:t xml:space="preserve"> </w:t>
      </w:r>
      <w:r w:rsidRPr="0051613B">
        <w:rPr>
          <w:rStyle w:val="StyleBoldUnderline"/>
        </w:rPr>
        <w:t>produced in factories that collapse.</w:t>
      </w:r>
      <w:r w:rsidR="0051613B">
        <w:rPr>
          <w:rStyle w:val="StyleBoldUnderline"/>
        </w:rPr>
        <w:t xml:space="preserve"> </w:t>
      </w:r>
      <w:r w:rsidRPr="0051613B">
        <w:rPr>
          <w:rStyle w:val="StyleBoldUnderline"/>
        </w:rPr>
        <w:t>We can have a global economy that operates ethically and prosecutes those who violate standards.</w:t>
      </w:r>
      <w:r w:rsidR="0051613B" w:rsidRPr="0051613B">
        <w:rPr>
          <w:rStyle w:val="StyleBoldUnderline"/>
          <w:sz w:val="12"/>
        </w:rPr>
        <w:t xml:space="preserve">¶ </w:t>
      </w:r>
      <w:r w:rsidRPr="0051613B">
        <w:rPr>
          <w:rStyle w:val="StyleBoldUnderline"/>
        </w:rPr>
        <w:t>Walmart, Apple, Nike, and Target certainly don’t want that. But the workers of the world want it and we should too.</w:t>
      </w:r>
      <w:r w:rsidR="0051613B">
        <w:rPr>
          <w:rStyle w:val="StyleBoldUnderline"/>
        </w:rPr>
        <w:t xml:space="preserve"> </w:t>
      </w:r>
      <w:r w:rsidRPr="0051613B">
        <w:rPr>
          <w:rStyle w:val="StyleBoldUnderline"/>
        </w:rPr>
        <w:t>We should be fighting with the leaders of</w:t>
      </w:r>
      <w:r w:rsidR="0051613B">
        <w:rPr>
          <w:rStyle w:val="StyleBoldUnderline"/>
        </w:rPr>
        <w:t xml:space="preserve"> </w:t>
      </w:r>
      <w:r w:rsidRPr="00C56253">
        <w:t>Bangladeshi</w:t>
      </w:r>
      <w:r w:rsidR="0051613B">
        <w:rPr>
          <w:rStyle w:val="apple-converted-space"/>
          <w:rFonts w:ascii="Arial Narrow" w:hAnsi="Arial Narrow" w:cs="Arial"/>
          <w:color w:val="000000"/>
          <w:sz w:val="24"/>
        </w:rPr>
        <w:t xml:space="preserve"> </w:t>
      </w:r>
      <w:r w:rsidRPr="0051613B">
        <w:rPr>
          <w:rStyle w:val="StyleBoldUnderline"/>
        </w:rPr>
        <w:t>worker movements for ethical standards in corporate behavior</w:t>
      </w:r>
      <w:r w:rsidR="0051613B">
        <w:rPr>
          <w:rStyle w:val="StyleBoldUnderline"/>
        </w:rPr>
        <w:t xml:space="preserve"> </w:t>
      </w:r>
      <w:r w:rsidRPr="00C56253">
        <w:t>and with Vietnamese workers in opposing the Trans Pacific Partnership, which are both real demands from these movements.</w:t>
      </w:r>
    </w:p>
    <w:p w14:paraId="2925BA52" w14:textId="77777777" w:rsidR="00220F9F" w:rsidRPr="00C56253" w:rsidRDefault="00187959" w:rsidP="006F756B">
      <w:pPr>
        <w:pStyle w:val="Heading3"/>
      </w:pPr>
      <w:bookmarkStart w:id="19" w:name="_Toc362235858"/>
      <w:r w:rsidRPr="00C56253">
        <w:t>Speed Bad</w:t>
      </w:r>
      <w:r w:rsidR="00220F9F" w:rsidRPr="00C56253">
        <w:t xml:space="preserve"> – AT: Good for Debate</w:t>
      </w:r>
      <w:bookmarkEnd w:id="19"/>
    </w:p>
    <w:p w14:paraId="2769945D" w14:textId="77777777" w:rsidR="00220F9F" w:rsidRPr="00532A61" w:rsidRDefault="00220F9F" w:rsidP="006F756B">
      <w:pPr>
        <w:pStyle w:val="Heading4"/>
      </w:pPr>
      <w:r w:rsidRPr="00C56253">
        <w:t xml:space="preserve">Speed talking leads to the decline of </w:t>
      </w:r>
      <w:r w:rsidR="006F756B">
        <w:t xml:space="preserve">good </w:t>
      </w:r>
      <w:r w:rsidRPr="00C56253">
        <w:t>debate</w:t>
      </w:r>
      <w:r w:rsidR="006F756B">
        <w:t xml:space="preserve"> practices</w:t>
      </w:r>
      <w:r w:rsidRPr="00C56253">
        <w:t>.</w:t>
      </w:r>
    </w:p>
    <w:p w14:paraId="186D6C95" w14:textId="77777777" w:rsidR="00220F9F" w:rsidRPr="00532A61" w:rsidRDefault="00532A61" w:rsidP="00532A61">
      <w:r w:rsidRPr="00532A61">
        <w:rPr>
          <w:rStyle w:val="StyleStyleBold12pt"/>
        </w:rPr>
        <w:t>Mcgough</w:t>
      </w:r>
      <w:r w:rsidRPr="00532A61">
        <w:t xml:space="preserve">, Michael. </w:t>
      </w:r>
      <w:r w:rsidRPr="00532A61">
        <w:rPr>
          <w:rStyle w:val="StyleStyleBold12pt"/>
        </w:rPr>
        <w:t>2002</w:t>
      </w:r>
      <w:r w:rsidRPr="00532A61">
        <w:t xml:space="preserve">. Writer at the New republic and was editor of the editorial page of the Pittsburgh Post-Gazette. “The Decline of Debate: PULL IT ACROSS YOUR FLOW,” http://cedadebate.org/pipermail/mailman/2002-July/040918.html </w:t>
      </w:r>
      <w:r w:rsidR="00220F9F" w:rsidRPr="00532A61">
        <w:t>GDI-DZ</w:t>
      </w:r>
    </w:p>
    <w:p w14:paraId="38EB5DD5" w14:textId="77777777" w:rsidR="00220F9F" w:rsidRPr="006F756B" w:rsidRDefault="006F756B" w:rsidP="006F756B">
      <w:r w:rsidRPr="006F756B">
        <w:rPr>
          <w:rStyle w:val="StyleBoldUnderline"/>
        </w:rPr>
        <w:t>There also, seems to be a growing emphasis on quaIity rather than quantity</w:t>
      </w:r>
      <w:r w:rsidRPr="006F756B">
        <w:rPr>
          <w:rStyle w:val="StyleBoldUnderline"/>
          <w:sz w:val="12"/>
        </w:rPr>
        <w:t xml:space="preserve">¶ </w:t>
      </w:r>
      <w:r>
        <w:t xml:space="preserve">&gt; </w:t>
      </w:r>
      <w:r w:rsidRPr="006F756B">
        <w:rPr>
          <w:rStyle w:val="StyleBoldUnderline"/>
        </w:rPr>
        <w:t>of evidence, which often comes not from debaters' original research but from</w:t>
      </w:r>
      <w:r w:rsidRPr="006F756B">
        <w:rPr>
          <w:sz w:val="12"/>
        </w:rPr>
        <w:t xml:space="preserve">¶ </w:t>
      </w:r>
      <w:r>
        <w:t xml:space="preserve">&gt; </w:t>
      </w:r>
      <w:r w:rsidRPr="006F756B">
        <w:rPr>
          <w:rStyle w:val="StyleBoldUnderline"/>
        </w:rPr>
        <w:t>handbooks that provide prefab evidence. David</w:t>
      </w:r>
      <w:r>
        <w:t xml:space="preserve"> Cheshier, director of</w:t>
      </w:r>
      <w:r w:rsidRPr="006F756B">
        <w:rPr>
          <w:sz w:val="12"/>
        </w:rPr>
        <w:t xml:space="preserve">¶ </w:t>
      </w:r>
      <w:r>
        <w:t xml:space="preserve">&gt; Georgetown's summer high school debate workshop, admits that many </w:t>
      </w:r>
      <w:r w:rsidRPr="006F756B">
        <w:rPr>
          <w:rStyle w:val="StyleBoldUnderline"/>
        </w:rPr>
        <w:t>debaters</w:t>
      </w:r>
      <w:r w:rsidRPr="006F756B">
        <w:rPr>
          <w:rStyle w:val="StyleBoldUnderline"/>
          <w:sz w:val="12"/>
        </w:rPr>
        <w:t xml:space="preserve">¶ </w:t>
      </w:r>
      <w:r>
        <w:t xml:space="preserve">&gt; </w:t>
      </w:r>
      <w:r w:rsidRPr="006F756B">
        <w:rPr>
          <w:rStyle w:val="StyleBoldUnderline"/>
        </w:rPr>
        <w:t>used to quote World Marxist Review as freely as Foreign Affairs</w:t>
      </w:r>
      <w:r>
        <w:t xml:space="preserve">. </w:t>
      </w:r>
      <w:r w:rsidRPr="006F756B">
        <w:rPr>
          <w:rStyle w:val="StyleBoldUnderline"/>
        </w:rPr>
        <w:t>That,</w:t>
      </w:r>
      <w:r>
        <w:t xml:space="preserve"> he</w:t>
      </w:r>
      <w:r w:rsidRPr="006F756B">
        <w:rPr>
          <w:sz w:val="12"/>
        </w:rPr>
        <w:t xml:space="preserve">¶ </w:t>
      </w:r>
      <w:r>
        <w:t xml:space="preserve">&gt; says, </w:t>
      </w:r>
      <w:r w:rsidRPr="006F756B">
        <w:rPr>
          <w:rStyle w:val="StyleBoldUnderline"/>
        </w:rPr>
        <w:t>is changing</w:t>
      </w:r>
      <w:r>
        <w:t>.</w:t>
      </w:r>
      <w:r w:rsidRPr="006F756B">
        <w:rPr>
          <w:sz w:val="12"/>
        </w:rPr>
        <w:t xml:space="preserve">¶ </w:t>
      </w:r>
      <w:r>
        <w:t>&gt;</w:t>
      </w:r>
      <w:r w:rsidRPr="006F756B">
        <w:rPr>
          <w:sz w:val="12"/>
        </w:rPr>
        <w:t xml:space="preserve">¶ </w:t>
      </w:r>
      <w:r>
        <w:t>&gt; But to revive debate's role as an exercise in communication, Kennedy</w:t>
      </w:r>
      <w:r w:rsidRPr="006F756B">
        <w:rPr>
          <w:sz w:val="12"/>
        </w:rPr>
        <w:t xml:space="preserve">¶ </w:t>
      </w:r>
      <w:r>
        <w:t xml:space="preserve">&gt; proposes a more radical reform: using outsiders as debate judges. </w:t>
      </w:r>
      <w:r w:rsidRPr="006F756B">
        <w:rPr>
          <w:rStyle w:val="StyleBoldUnderline"/>
        </w:rPr>
        <w:t>The¶</w:t>
      </w:r>
      <w:r w:rsidRPr="006F756B">
        <w:rPr>
          <w:sz w:val="12"/>
        </w:rPr>
        <w:t xml:space="preserve"> </w:t>
      </w:r>
      <w:r>
        <w:t>&gt; "</w:t>
      </w:r>
      <w:r w:rsidRPr="006F756B">
        <w:rPr>
          <w:rStyle w:val="StyleBoldUnderline"/>
        </w:rPr>
        <w:t>debate community" is so inbred that many judges are themselves college</w:t>
      </w:r>
      <w:r w:rsidRPr="006F756B">
        <w:rPr>
          <w:sz w:val="12"/>
        </w:rPr>
        <w:t xml:space="preserve">¶ </w:t>
      </w:r>
      <w:r>
        <w:t xml:space="preserve">&gt; </w:t>
      </w:r>
      <w:r w:rsidRPr="006F756B">
        <w:rPr>
          <w:rStyle w:val="StyleBoldUnderline"/>
        </w:rPr>
        <w:t>debaters or ex-debaters, and thus votaries of the flow sheet</w:t>
      </w:r>
      <w:r>
        <w:t>. Kennedy</w:t>
      </w:r>
      <w:r w:rsidRPr="006F756B">
        <w:rPr>
          <w:sz w:val="12"/>
        </w:rPr>
        <w:t xml:space="preserve">¶ </w:t>
      </w:r>
      <w:r>
        <w:t>&gt; believes that debate speeches would become a lot more accessible if winning</w:t>
      </w:r>
      <w:r w:rsidRPr="006F756B">
        <w:rPr>
          <w:sz w:val="12"/>
        </w:rPr>
        <w:t xml:space="preserve">¶ </w:t>
      </w:r>
      <w:r>
        <w:t>&gt; a trophy depended on explaining the "D.A.s" to the sort of people who</w:t>
      </w:r>
      <w:r w:rsidRPr="006F756B">
        <w:rPr>
          <w:sz w:val="12"/>
        </w:rPr>
        <w:t xml:space="preserve">¶ </w:t>
      </w:r>
      <w:r>
        <w:t>&gt; ultimately will decide whether Dukakis or</w:t>
      </w:r>
      <w:r w:rsidRPr="006F756B">
        <w:rPr>
          <w:sz w:val="12"/>
        </w:rPr>
        <w:t xml:space="preserve">¶ </w:t>
      </w:r>
      <w:r>
        <w:t>&gt; Bush was more persuasive ir their debates.</w:t>
      </w:r>
      <w:r w:rsidRPr="006F756B">
        <w:rPr>
          <w:sz w:val="12"/>
        </w:rPr>
        <w:t xml:space="preserve">¶ </w:t>
      </w:r>
      <w:r>
        <w:t>&gt;</w:t>
      </w:r>
      <w:r w:rsidRPr="006F756B">
        <w:rPr>
          <w:sz w:val="12"/>
        </w:rPr>
        <w:t xml:space="preserve">¶ </w:t>
      </w:r>
      <w:r>
        <w:t>&gt; Try selling that proposition to the debate establishment Says Cheshier: "The</w:t>
      </w:r>
      <w:r w:rsidRPr="006F756B">
        <w:rPr>
          <w:sz w:val="12"/>
        </w:rPr>
        <w:t xml:space="preserve">¶ </w:t>
      </w:r>
      <w:r>
        <w:t>&gt; issue is this: Should students who devote all that time immersing'</w:t>
      </w:r>
      <w:r w:rsidRPr="006F756B">
        <w:rPr>
          <w:sz w:val="12"/>
        </w:rPr>
        <w:t xml:space="preserve">¶ </w:t>
      </w:r>
      <w:r>
        <w:t>&gt; themselves in these arguments be judged by people who don't have a very</w:t>
      </w:r>
      <w:r w:rsidRPr="006F756B">
        <w:rPr>
          <w:sz w:val="12"/>
        </w:rPr>
        <w:t xml:space="preserve">¶ </w:t>
      </w:r>
      <w:r>
        <w:t>&gt; sophisticated understanding of these arguments? The prevailing feeling is</w:t>
      </w:r>
      <w:r w:rsidRPr="006F756B">
        <w:rPr>
          <w:sz w:val="12"/>
        </w:rPr>
        <w:t xml:space="preserve">¶ </w:t>
      </w:r>
      <w:r>
        <w:t>&gt; that they should not."</w:t>
      </w:r>
      <w:r w:rsidRPr="006F756B">
        <w:rPr>
          <w:sz w:val="12"/>
        </w:rPr>
        <w:t xml:space="preserve">¶ </w:t>
      </w:r>
      <w:r>
        <w:t>&gt;</w:t>
      </w:r>
      <w:r w:rsidRPr="006F756B">
        <w:rPr>
          <w:sz w:val="12"/>
        </w:rPr>
        <w:t xml:space="preserve">¶ </w:t>
      </w:r>
      <w:r>
        <w:t xml:space="preserve">&gt; </w:t>
      </w:r>
      <w:r w:rsidRPr="006F756B">
        <w:rPr>
          <w:rStyle w:val="StyleBoldUnderline"/>
        </w:rPr>
        <w:t>The resistance to "lay" judges points up a dirty secret about debate: a lot</w:t>
      </w:r>
      <w:r w:rsidRPr="006F756B">
        <w:rPr>
          <w:sz w:val="12"/>
        </w:rPr>
        <w:t xml:space="preserve">¶ </w:t>
      </w:r>
      <w:r>
        <w:t xml:space="preserve">&gt; </w:t>
      </w:r>
      <w:r w:rsidRPr="006F756B">
        <w:rPr>
          <w:rStyle w:val="StyleBoldUnderline"/>
        </w:rPr>
        <w:t>of its attraction is based on snob appeal. Asked to describe high school</w:t>
      </w:r>
      <w:r w:rsidRPr="006F756B">
        <w:rPr>
          <w:sz w:val="12"/>
        </w:rPr>
        <w:t xml:space="preserve">¶ </w:t>
      </w:r>
      <w:r>
        <w:t xml:space="preserve">&gt; </w:t>
      </w:r>
      <w:r w:rsidRPr="006F756B">
        <w:rPr>
          <w:rStyle w:val="StyleBoldUnderline"/>
        </w:rPr>
        <w:t>debaters, Cheshier notes that "intellectual competition turns them on</w:t>
      </w:r>
      <w:r>
        <w:t>.</w:t>
      </w:r>
      <w:r w:rsidRPr="006F756B">
        <w:rPr>
          <w:sz w:val="12"/>
        </w:rPr>
        <w:t xml:space="preserve">¶ </w:t>
      </w:r>
      <w:r>
        <w:t xml:space="preserve">&gt; </w:t>
      </w:r>
      <w:r w:rsidRPr="006F756B">
        <w:rPr>
          <w:rStyle w:val="StyleBoldUnderline"/>
        </w:rPr>
        <w:t>They're the same kind of kids who would play fantasy games and war games</w:t>
      </w:r>
      <w:r>
        <w:t>."</w:t>
      </w:r>
      <w:r w:rsidRPr="006F756B">
        <w:rPr>
          <w:sz w:val="12"/>
        </w:rPr>
        <w:t xml:space="preserve">¶ </w:t>
      </w:r>
      <w:r>
        <w:t>&gt; Debate as "Dungeons and Dragons"? It's not that farfetched a notion when you</w:t>
      </w:r>
      <w:r w:rsidRPr="006F756B">
        <w:rPr>
          <w:sz w:val="12"/>
        </w:rPr>
        <w:t xml:space="preserve">¶ </w:t>
      </w:r>
      <w:r>
        <w:t>&gt; consider what debate and D&amp;D have in common: arcane lore, a premium on quick</w:t>
      </w:r>
      <w:r w:rsidRPr="006F756B">
        <w:rPr>
          <w:sz w:val="12"/>
        </w:rPr>
        <w:t xml:space="preserve">¶ </w:t>
      </w:r>
      <w:r>
        <w:t>&gt; thirking, and the thrill of combat in an imaginary universe. Between rounds</w:t>
      </w:r>
      <w:r w:rsidRPr="006F756B">
        <w:rPr>
          <w:sz w:val="12"/>
        </w:rPr>
        <w:t xml:space="preserve">¶ </w:t>
      </w:r>
      <w:r>
        <w:t xml:space="preserve">&gt; at the Georgetown summer workshop, I </w:t>
      </w:r>
      <w:r w:rsidRPr="006F756B">
        <w:rPr>
          <w:rStyle w:val="StyleBoldUnderline"/>
        </w:rPr>
        <w:t xml:space="preserve">chatted with a voluble tyro from one </w:t>
      </w:r>
      <w:r>
        <w:t>of</w:t>
      </w:r>
      <w:r w:rsidRPr="006F756B">
        <w:rPr>
          <w:sz w:val="12"/>
        </w:rPr>
        <w:t xml:space="preserve">¶ </w:t>
      </w:r>
      <w:r>
        <w:t xml:space="preserve">&gt; </w:t>
      </w:r>
      <w:r w:rsidRPr="006F756B">
        <w:rPr>
          <w:rStyle w:val="StyleBoldUnderline"/>
        </w:rPr>
        <w:t>the country's debate powers,</w:t>
      </w:r>
      <w:r w:rsidRPr="006F756B">
        <w:rPr>
          <w:rStyle w:val="StyleBoldUnderline"/>
          <w:sz w:val="12"/>
        </w:rPr>
        <w:t xml:space="preserve">¶ </w:t>
      </w:r>
      <w:r>
        <w:t xml:space="preserve">&gt; the Bronx High School of Science. </w:t>
      </w:r>
      <w:r w:rsidRPr="006F756B">
        <w:rPr>
          <w:rStyle w:val="StyleBoldUnderline"/>
        </w:rPr>
        <w:t>Did he enjoy debating? Sure, he said, "but</w:t>
      </w:r>
      <w:r w:rsidRPr="006F756B">
        <w:rPr>
          <w:rStyle w:val="StyleBoldUnderline"/>
          <w:sz w:val="12"/>
        </w:rPr>
        <w:t xml:space="preserve">¶ </w:t>
      </w:r>
      <w:r w:rsidRPr="006F756B">
        <w:rPr>
          <w:rStyle w:val="StyleBoldUnderline"/>
        </w:rPr>
        <w:t>&gt; it has nothing to do with the real world."</w:t>
      </w:r>
    </w:p>
    <w:p w14:paraId="387B75B8" w14:textId="77777777" w:rsidR="00220F9F" w:rsidRPr="00C56253" w:rsidRDefault="00220F9F" w:rsidP="00220F9F"/>
    <w:p w14:paraId="735FD64D" w14:textId="77777777" w:rsidR="00080D0D" w:rsidRPr="00C56253" w:rsidRDefault="00080D0D">
      <w:r w:rsidRPr="00C56253">
        <w:br w:type="page"/>
      </w:r>
    </w:p>
    <w:p w14:paraId="3EAD4C99" w14:textId="77777777" w:rsidR="00605CFC" w:rsidRPr="00C56253" w:rsidRDefault="00080D0D" w:rsidP="007456EB">
      <w:pPr>
        <w:pStyle w:val="Heading3"/>
      </w:pPr>
      <w:bookmarkStart w:id="20" w:name="_Toc362235859"/>
      <w:r w:rsidRPr="00C56253">
        <w:t xml:space="preserve">Speed Bad </w:t>
      </w:r>
      <w:r w:rsidR="00605CFC" w:rsidRPr="00C56253">
        <w:t>–</w:t>
      </w:r>
      <w:r w:rsidRPr="00C56253">
        <w:t xml:space="preserve"> AT</w:t>
      </w:r>
      <w:r w:rsidR="00605CFC" w:rsidRPr="00C56253">
        <w:t>: Lawyer Skills</w:t>
      </w:r>
      <w:bookmarkEnd w:id="20"/>
    </w:p>
    <w:p w14:paraId="1960508B" w14:textId="77777777" w:rsidR="00605CFC" w:rsidRPr="00C56253" w:rsidRDefault="00605CFC" w:rsidP="00605CFC">
      <w:pPr>
        <w:pStyle w:val="Heading4"/>
      </w:pPr>
      <w:r w:rsidRPr="00C56253">
        <w:t>There is no reward for learning to spread later as a lawyer or persuasive speaker</w:t>
      </w:r>
    </w:p>
    <w:p w14:paraId="1EFE9880" w14:textId="77777777" w:rsidR="00605CFC" w:rsidRPr="00C56253" w:rsidRDefault="00605CFC" w:rsidP="00605CFC">
      <w:pPr>
        <w:rPr>
          <w:rStyle w:val="StyleStyleBold12pt"/>
          <w:b w:val="0"/>
          <w:sz w:val="16"/>
          <w:szCs w:val="16"/>
        </w:rPr>
      </w:pPr>
      <w:r w:rsidRPr="00C56253">
        <w:rPr>
          <w:rStyle w:val="StyleStyleBold12pt"/>
        </w:rPr>
        <w:t xml:space="preserve">Crotty 13 </w:t>
      </w:r>
      <w:r w:rsidRPr="006F756B">
        <w:t>(James Marshall Crotty, earned a Bachelor of Science in Speech from Northwestern and a Master’s in Liberal Arts from St. John’s College, “the Great Books School, 10-3-13, “Do Debaters Make Better Lawyers?,” Forbes, https://www.forbes.com/sites/jamesmarshallcrotty/2013/10/03/do-debaters-make-better-lawyers/#5c55aae04932)</w:t>
      </w:r>
      <w:r w:rsidRPr="00C56253">
        <w:rPr>
          <w:bCs/>
          <w:sz w:val="16"/>
          <w:szCs w:val="16"/>
        </w:rPr>
        <w:t xml:space="preserve"> </w:t>
      </w:r>
    </w:p>
    <w:p w14:paraId="282D1C3A" w14:textId="77777777" w:rsidR="00605CFC" w:rsidRPr="00C56253" w:rsidRDefault="00605CFC" w:rsidP="00605CFC">
      <w:r w:rsidRPr="00C56253">
        <w:t xml:space="preserve">The authors note, however, that there are several ways in which </w:t>
      </w:r>
      <w:r w:rsidRPr="006F756B">
        <w:rPr>
          <w:rStyle w:val="StyleBoldUnderline"/>
        </w:rPr>
        <w:t>debate differs from law</w:t>
      </w:r>
      <w:r w:rsidRPr="00C56253">
        <w:t xml:space="preserve">. For example, </w:t>
      </w:r>
      <w:r w:rsidRPr="006F756B">
        <w:rPr>
          <w:rStyle w:val="StyleBoldUnderline"/>
        </w:rPr>
        <w:t>cross-examination is less important in debate than it is in law</w:t>
      </w:r>
      <w:r w:rsidRPr="00C56253">
        <w:t xml:space="preserve"> (where a cross-x can go on as long as the judge allows, as opposed to debate’s three-minute limit). Secondly, </w:t>
      </w:r>
      <w:r w:rsidRPr="006F756B">
        <w:rPr>
          <w:rStyle w:val="StyleBoldUnderline"/>
        </w:rPr>
        <w:t>debaters-turned-lawyers must “adapt their speaking style and argument selection strategies” to the realities of different legal forums, including “changes in emphasis, volume, inflection and language.”</w:t>
      </w:r>
      <w:r w:rsidRPr="00C56253">
        <w:t xml:space="preserve"> Thirdly, and most gratifying, </w:t>
      </w:r>
      <w:r w:rsidRPr="006F756B">
        <w:rPr>
          <w:rStyle w:val="Emphasis"/>
        </w:rPr>
        <w:t>law does not reward the debate practice of “spreading”; not only in the conventional definition of high-speed talking, but in the tendency of debaters to</w:t>
      </w:r>
      <w:r w:rsidR="006F756B" w:rsidRPr="006F756B">
        <w:rPr>
          <w:rStyle w:val="Emphasis"/>
        </w:rPr>
        <w:t xml:space="preserve"> </w:t>
      </w:r>
      <w:r w:rsidRPr="006F756B">
        <w:rPr>
          <w:rStyle w:val="Emphasis"/>
        </w:rPr>
        <w:fldChar w:fldCharType="begin"/>
      </w:r>
      <w:r w:rsidRPr="006F756B">
        <w:rPr>
          <w:rStyle w:val="Emphasis"/>
        </w:rPr>
        <w:instrText xml:space="preserve"> HYPERLINK "http://www.imdb.com/title/tt0774054/" \t "_blank" \o "Spew" </w:instrText>
      </w:r>
      <w:r w:rsidRPr="006F756B">
        <w:rPr>
          <w:rStyle w:val="Emphasis"/>
        </w:rPr>
      </w:r>
      <w:r w:rsidRPr="006F756B">
        <w:rPr>
          <w:rStyle w:val="Emphasis"/>
        </w:rPr>
        <w:fldChar w:fldCharType="separate"/>
      </w:r>
      <w:r w:rsidRPr="006F756B">
        <w:rPr>
          <w:rStyle w:val="Emphasis"/>
        </w:rPr>
        <w:t>“spew”</w:t>
      </w:r>
      <w:r w:rsidRPr="006F756B">
        <w:rPr>
          <w:rStyle w:val="Emphasis"/>
        </w:rPr>
        <w:fldChar w:fldCharType="end"/>
      </w:r>
      <w:r w:rsidR="006F756B" w:rsidRPr="006F756B">
        <w:rPr>
          <w:rStyle w:val="Emphasis"/>
        </w:rPr>
        <w:t xml:space="preserve"> </w:t>
      </w:r>
      <w:r w:rsidRPr="006F756B">
        <w:rPr>
          <w:rStyle w:val="Emphasis"/>
        </w:rPr>
        <w:t>a slew of equally weighted arguments in the hopes that some will be “dropped.”</w:t>
      </w:r>
      <w:r w:rsidR="006F756B" w:rsidRPr="006F756B">
        <w:rPr>
          <w:rStyle w:val="Emphasis"/>
        </w:rPr>
        <w:t>¶</w:t>
      </w:r>
      <w:r w:rsidR="006F756B" w:rsidRPr="006F756B">
        <w:rPr>
          <w:sz w:val="12"/>
        </w:rPr>
        <w:t xml:space="preserve"> </w:t>
      </w:r>
      <w:r w:rsidRPr="00C56253">
        <w:rPr>
          <w:rStyle w:val="StyleBoldUnderline"/>
        </w:rPr>
        <w:t>In debate, trolling in the weeds of minutiae in the hopes of “blowing up” -- or making paramount -- a seemingly minor argument is de rigueur.</w:t>
      </w:r>
      <w:r w:rsidR="006F756B">
        <w:rPr>
          <w:rStyle w:val="StyleBoldUnderline"/>
        </w:rPr>
        <w:t xml:space="preserve"> </w:t>
      </w:r>
      <w:r w:rsidRPr="00C56253">
        <w:rPr>
          <w:rStyle w:val="StyleBoldUnderline"/>
        </w:rPr>
        <w:t>In law, concision, common sense, and prioritization are rewarded.</w:t>
      </w:r>
      <w:r w:rsidRPr="00C56253">
        <w:t xml:space="preserve"> Thus, Fulkerson and Lotz note, a debater's tendency to opt for “high impact but low probability outcomes, such as famine, nuclear war, species extinction, and so on” must be re-conditioned in law towards a focus on “what is probable.”</w:t>
      </w:r>
    </w:p>
    <w:p w14:paraId="65A0999C" w14:textId="77777777" w:rsidR="00605CFC" w:rsidRPr="00C56253" w:rsidRDefault="00605CFC" w:rsidP="00605CFC"/>
    <w:p w14:paraId="5D31ECE2" w14:textId="77777777" w:rsidR="00187959" w:rsidRPr="00C56253" w:rsidRDefault="00187959" w:rsidP="00187959"/>
    <w:p w14:paraId="5F597390" w14:textId="77777777" w:rsidR="00187959" w:rsidRPr="00C56253" w:rsidRDefault="00187959" w:rsidP="00187959">
      <w:pPr>
        <w:pStyle w:val="Heading1"/>
      </w:pPr>
      <w:bookmarkStart w:id="21" w:name="_Toc362235860"/>
      <w:r w:rsidRPr="00C56253">
        <w:t>*** Speed Good</w:t>
      </w:r>
      <w:bookmarkEnd w:id="21"/>
    </w:p>
    <w:p w14:paraId="05B356E0" w14:textId="77777777" w:rsidR="00187959" w:rsidRPr="00C56253" w:rsidRDefault="00187959" w:rsidP="00187959"/>
    <w:p w14:paraId="4C1870A5" w14:textId="77777777" w:rsidR="00187959" w:rsidRPr="00C56253" w:rsidRDefault="00187959" w:rsidP="00187959"/>
    <w:p w14:paraId="60A6364B" w14:textId="77777777" w:rsidR="00187959" w:rsidRPr="00C56253" w:rsidRDefault="00187959">
      <w:r w:rsidRPr="00C56253">
        <w:br w:type="page"/>
      </w:r>
    </w:p>
    <w:p w14:paraId="637DB89B" w14:textId="77777777" w:rsidR="00187959" w:rsidRPr="00C56253" w:rsidRDefault="00187959" w:rsidP="00187959">
      <w:pPr>
        <w:pStyle w:val="Heading2"/>
      </w:pPr>
      <w:bookmarkStart w:id="22" w:name="_Toc362235861"/>
      <w:r w:rsidRPr="00C56253">
        <w:t>Top Level</w:t>
      </w:r>
      <w:bookmarkEnd w:id="22"/>
    </w:p>
    <w:p w14:paraId="691FF895" w14:textId="77777777" w:rsidR="00187959" w:rsidRPr="00C56253" w:rsidRDefault="00187959" w:rsidP="00187959"/>
    <w:p w14:paraId="0A906A03" w14:textId="77777777" w:rsidR="00187959" w:rsidRPr="00C56253" w:rsidRDefault="00187959">
      <w:r w:rsidRPr="00C56253">
        <w:br w:type="page"/>
      </w:r>
    </w:p>
    <w:p w14:paraId="613FAE8F" w14:textId="77777777" w:rsidR="00187959" w:rsidRPr="00C56253" w:rsidRDefault="00187959" w:rsidP="00187959">
      <w:pPr>
        <w:pStyle w:val="Heading3"/>
      </w:pPr>
      <w:bookmarkStart w:id="23" w:name="_Toc362235862"/>
      <w:r w:rsidRPr="00C56253">
        <w:t>1</w:t>
      </w:r>
      <w:r w:rsidRPr="00C56253">
        <w:rPr>
          <w:vertAlign w:val="superscript"/>
        </w:rPr>
        <w:t>st</w:t>
      </w:r>
      <w:r w:rsidRPr="00C56253">
        <w:t xml:space="preserve"> Line – Speed Good</w:t>
      </w:r>
      <w:bookmarkEnd w:id="23"/>
    </w:p>
    <w:p w14:paraId="63188A00" w14:textId="77777777" w:rsidR="00187959" w:rsidRPr="00C56253" w:rsidRDefault="00B85802" w:rsidP="006F756B">
      <w:pPr>
        <w:pStyle w:val="Heading4"/>
      </w:pPr>
      <w:r>
        <w:t>Speed in Debate is Good – 3 Reasons</w:t>
      </w:r>
    </w:p>
    <w:p w14:paraId="3F730AFA" w14:textId="77777777" w:rsidR="00D614D5" w:rsidRPr="00C56253" w:rsidRDefault="00B85802" w:rsidP="00D614D5">
      <w:pPr>
        <w:pStyle w:val="Heading4"/>
      </w:pPr>
      <w:r>
        <w:t xml:space="preserve">1. </w:t>
      </w:r>
      <w:r w:rsidR="00D614D5" w:rsidRPr="00C56253">
        <w:t>Speed increases thinking – helps</w:t>
      </w:r>
      <w:r w:rsidR="00287D2A">
        <w:t xml:space="preserve"> oral and research skills, writing</w:t>
      </w:r>
    </w:p>
    <w:p w14:paraId="3B78DEA7" w14:textId="77777777" w:rsidR="00D614D5" w:rsidRPr="006F756B" w:rsidRDefault="00E94B9E" w:rsidP="00D614D5">
      <w:pPr>
        <w:rPr>
          <w:rStyle w:val="StyleStyleBold12pt"/>
          <w:b w:val="0"/>
          <w:sz w:val="22"/>
        </w:rPr>
      </w:pPr>
      <w:r w:rsidRPr="00E94B9E">
        <w:rPr>
          <w:rStyle w:val="StyleStyleBold12pt"/>
        </w:rPr>
        <w:t>Lennon 15</w:t>
      </w:r>
      <w:r>
        <w:t xml:space="preserve"> (</w:t>
      </w:r>
      <w:r w:rsidR="00D614D5" w:rsidRPr="00E94B9E">
        <w:t>Lennon, Alexander T. J.</w:t>
      </w:r>
      <w:r w:rsidR="00D614D5" w:rsidRPr="00C56253">
        <w:rPr>
          <w:rStyle w:val="StyleStyleBold12pt"/>
        </w:rPr>
        <w:t xml:space="preserve"> </w:t>
      </w:r>
      <w:r w:rsidR="00D614D5" w:rsidRPr="00C56253">
        <w:t>editor in chief of the Washington Quarterly and senior fellow in international security policy at the Center for Strategic and International Studies (CSIS), and an adjunct professor of security studies at Georgetown University (Harvard, 1987–90).  Louden, A. (Ed.)</w:t>
      </w:r>
      <w:r w:rsidR="00D614D5" w:rsidRPr="00E94B9E">
        <w:t xml:space="preserve"> </w:t>
      </w:r>
      <w:r w:rsidRPr="00E94B9E">
        <w:t>(2015</w:t>
      </w:r>
      <w:r w:rsidR="00D614D5" w:rsidRPr="00E94B9E">
        <w:t xml:space="preserve">). </w:t>
      </w:r>
      <w:r w:rsidR="00D614D5" w:rsidRPr="00C56253">
        <w:t>Navigating Opportunity: Policy Debate in the 21st Century. New York, NY: IDebate Press.</w:t>
      </w:r>
      <w:r w:rsidR="006F756B" w:rsidRPr="006F756B">
        <w:t xml:space="preserve"> http://www.ic.edu/Customized/Uploads/ByDate/2015/November_2015/</w:t>
      </w:r>
      <w:r w:rsidR="006F756B">
        <w:t xml:space="preserve"> </w:t>
      </w:r>
      <w:r w:rsidR="006F756B" w:rsidRPr="006F756B">
        <w:t>November_20th_2015/final_proof-libre135028.pdf</w:t>
      </w:r>
      <w:r>
        <w:t>)</w:t>
      </w:r>
      <w:r w:rsidR="00D614D5" w:rsidRPr="00C56253">
        <w:t xml:space="preserve"> GDI-TK</w:t>
      </w:r>
    </w:p>
    <w:p w14:paraId="27029199" w14:textId="77777777" w:rsidR="00D614D5" w:rsidRPr="00C56253" w:rsidRDefault="00D614D5" w:rsidP="00D614D5">
      <w:r w:rsidRPr="00C56253">
        <w:rPr>
          <w:rStyle w:val="StyleBoldUnderline"/>
        </w:rPr>
        <w:t>Debate taught me how to think and research more than any class or experience I had at Harvard or anywhere else</w:t>
      </w:r>
      <w:r w:rsidRPr="00C56253">
        <w:t xml:space="preserve">. For some students, including me, the motivation to compete and the preference to work independently drives them to learn. In my experience, six elements made policy debate uniquely valuable: First, </w:t>
      </w:r>
      <w:r w:rsidRPr="00C56253">
        <w:rPr>
          <w:rStyle w:val="StyleBoldUnderline"/>
        </w:rPr>
        <w:t>the opportunity to creatively learn about and design research arguments is something not available in most classes, where certain required elements are taught and proven on exams</w:t>
      </w:r>
      <w:r w:rsidRPr="00C56253">
        <w:t xml:space="preserve">. Second, </w:t>
      </w:r>
      <w:r w:rsidRPr="00C56253">
        <w:rPr>
          <w:rStyle w:val="StyleBoldUnderline"/>
        </w:rPr>
        <w:t xml:space="preserve">debate taught me to think quickly. Policy debate is not a spectator sport, but </w:t>
      </w:r>
      <w:r w:rsidRPr="00C56253">
        <w:rPr>
          <w:rStyle w:val="Emphasis"/>
        </w:rPr>
        <w:t>the speed with which competitors are forced to think and speak in rounds trained my brain to work faster</w:t>
      </w:r>
      <w:r w:rsidRPr="00C56253">
        <w:rPr>
          <w:rStyle w:val="StyleBoldUnderline"/>
        </w:rPr>
        <w:t>.</w:t>
      </w:r>
      <w:r w:rsidRPr="00C56253">
        <w:t xml:space="preserve"> Third, strategic judgment is required to evaluate and anticipate which arguments must be won to win a debate and which can be sacrificed. That judgment is essential for prioritizing work and life after debate. Fourth, debate taught me to organize my thoughts to make them clearer.</w:t>
      </w:r>
      <w:r w:rsidRPr="00C56253">
        <w:rPr>
          <w:rStyle w:val="StyleBoldUnderline"/>
        </w:rPr>
        <w:t xml:space="preserve"> </w:t>
      </w:r>
      <w:r w:rsidRPr="00C56253">
        <w:rPr>
          <w:rStyle w:val="Emphasis"/>
        </w:rPr>
        <w:t>When, in college, I started to apply principles of debate</w:t>
      </w:r>
      <w:r w:rsidRPr="00C56253">
        <w:rPr>
          <w:rStyle w:val="StyleBoldUnderline"/>
        </w:rPr>
        <w:t xml:space="preserve"> like organization, introductory statements, and concluding arguments to my writing, </w:t>
      </w:r>
      <w:r w:rsidRPr="00C56253">
        <w:rPr>
          <w:rStyle w:val="Emphasis"/>
        </w:rPr>
        <w:t>my writing improved dramatically</w:t>
      </w:r>
      <w:r w:rsidRPr="00C56253">
        <w:t xml:space="preserve">. Fifth, </w:t>
      </w:r>
      <w:r w:rsidRPr="00C56253">
        <w:rPr>
          <w:rStyle w:val="StyleBoldUnderline"/>
        </w:rPr>
        <w:t>debate teaches you to get into someone else’s mind</w:t>
      </w:r>
      <w:r w:rsidRPr="00C56253">
        <w:t xml:space="preserve">, anticipating which arguments would be persuasive to a judge and which ones wouldn’t. It is not enough to feel that you know the right answer yourself, you have to convince another observer of your argument. </w:t>
      </w:r>
      <w:r w:rsidRPr="00C56253">
        <w:rPr>
          <w:rStyle w:val="Emphasis"/>
        </w:rPr>
        <w:t>That ability serves debaters well later in life when they have to convince others to take action</w:t>
      </w:r>
      <w:r w:rsidRPr="00C56253">
        <w:rPr>
          <w:rStyle w:val="StyleBoldUnderline"/>
        </w:rPr>
        <w:t xml:space="preserve"> (be it philanthropic pursuits, policy initiatives, business ventures, academic commitments, or just raising independent, societally productive children)</w:t>
      </w:r>
      <w:r w:rsidRPr="00C56253">
        <w:t xml:space="preserve">. Sixth and finally, policy debate teaches you to do something. It is not enough simply to make a philosophical argument but one must understand the root causes of certain economic, legal, or foreign policy problems and what actions can conceivably make the world a better place. That drive led me to the world of foreign policy as a career. For all these reasons, </w:t>
      </w:r>
      <w:r w:rsidRPr="00C56253">
        <w:rPr>
          <w:rStyle w:val="StyleBoldUnderline"/>
        </w:rPr>
        <w:t>policy debate has been an indispensible element of my education and is an opportunity for students from across the country to compete on a level playing  field</w:t>
      </w:r>
      <w:r w:rsidRPr="00C56253">
        <w:t xml:space="preserve">. For precisely these reasons, we at CSIS have established an internship for 13 years hiring at least one nationally competitive college debater as an intern to take advantage of these unique research and analytic skills. </w:t>
      </w:r>
    </w:p>
    <w:p w14:paraId="289867C3" w14:textId="77777777" w:rsidR="00D614D5" w:rsidRPr="00C56253" w:rsidRDefault="00D614D5" w:rsidP="00187959"/>
    <w:p w14:paraId="79D15AC2" w14:textId="77777777" w:rsidR="00187959" w:rsidRPr="00C56253" w:rsidRDefault="00187959" w:rsidP="00187959"/>
    <w:p w14:paraId="6F93CA25" w14:textId="77777777" w:rsidR="002851EF" w:rsidRPr="00C56253" w:rsidRDefault="00B85802" w:rsidP="002851EF">
      <w:pPr>
        <w:pStyle w:val="Heading4"/>
      </w:pPr>
      <w:r>
        <w:t xml:space="preserve">2. </w:t>
      </w:r>
      <w:r w:rsidR="002851EF" w:rsidRPr="00C56253">
        <w:t>Talking fast is more persuasive – Psychology studies proves</w:t>
      </w:r>
    </w:p>
    <w:p w14:paraId="13BEEF72" w14:textId="77777777" w:rsidR="002851EF" w:rsidRPr="00287D2A" w:rsidRDefault="002851EF" w:rsidP="00287D2A">
      <w:r w:rsidRPr="00287D2A">
        <w:rPr>
          <w:rStyle w:val="StyleStyleBold12pt"/>
        </w:rPr>
        <w:t>Dr. Jeremy Dean 04</w:t>
      </w:r>
      <w:r w:rsidRPr="006F756B">
        <w:t xml:space="preserve"> (Dean, founder and author of ‘PsyBlog’. First Degree in Law, then three higher degrees in psychology one being from University College London. “Are Fast Talkers More </w:t>
      </w:r>
      <w:r w:rsidRPr="00287D2A">
        <w:t>Persuasive?” http://www.spring.org.uk/2010/11/are-fast-talkers-more-persuasive.php) GDI-HT</w:t>
      </w:r>
    </w:p>
    <w:p w14:paraId="1EF4A196" w14:textId="77777777" w:rsidR="002851EF" w:rsidRPr="00C56253" w:rsidRDefault="002851EF" w:rsidP="00287D2A">
      <w:pPr>
        <w:rPr>
          <w:rStyle w:val="StyleStyleBold12pt"/>
          <w:b w:val="0"/>
          <w:u w:val="single"/>
        </w:rPr>
      </w:pPr>
      <w:r w:rsidRPr="00287D2A">
        <w:rPr>
          <w:sz w:val="16"/>
        </w:rPr>
        <w:t>Beware the fast-talker, the person with the gift of the gab—the friendly salesman, the oily politician—running through the ‘facts’ faster than you can keep up. Rat-a-tat-tat. What does all that fast talking do to us? Are we more persuaded by their apparent confidence and grasp of the subject? Or are we less persuaded because all the information comes at us too fast to be processed. Boost persuasion When psychologists first began examining the effect of speech rate on persuasion, they thought the answer was cut-and-dried</w:t>
      </w:r>
      <w:r w:rsidRPr="00287D2A">
        <w:rPr>
          <w:rStyle w:val="StyleStyleBold12pt"/>
          <w:sz w:val="16"/>
        </w:rPr>
        <w:t xml:space="preserve">. </w:t>
      </w:r>
      <w:r w:rsidRPr="00287D2A">
        <w:rPr>
          <w:rStyle w:val="StyleBoldUnderline"/>
        </w:rPr>
        <w:t>In 1976 Norman Miller and colleagues tried to convince participants that caffeine was bad for them (Miller et al., 1976). The results suggested people were most persuaded when the message was delivered at a fully-caffeinated 195 words per minute rather than at a decaffeinated 102 words per minute. At 195 words per minute, about the fastest that people speak in normal conversation, the message became more credible to those listening, and therefore more persuasive. Talking fast seemed to signal confidence, intelligence, objectivity and superior knowledge.</w:t>
      </w:r>
      <w:r w:rsidRPr="00287D2A">
        <w:rPr>
          <w:rStyle w:val="StyleStyleBold12pt"/>
          <w:sz w:val="16"/>
        </w:rPr>
        <w:t xml:space="preserve"> </w:t>
      </w:r>
      <w:r w:rsidRPr="00287D2A">
        <w:rPr>
          <w:sz w:val="16"/>
        </w:rPr>
        <w:t xml:space="preserve">Going at about 100 words per minute, the usual lower limit of normal conversation, was associated with all the reverse attributes. These results, along with a couple of other studies, lead some researchers to think that speaking quickly was a potential ‘magic bullet’ of persuasion. Perhaps we should watch out for people who speak quickly—who knows what we might agree to. Reverse effect By the 1980s, though, other researchers had begun to wonder if these results could really be correct. They pointed to studies suggesting that while talking faster seemed to boost credibility, it didn’t always boost persuasion. The effects of talking fast might not all be positive; for example, when someone talks quickly it can be hard to keep up with what they are saying, so the persuasive message doesn’t have a chance to take hold. By the 1990s a more nuanced relationship between speech rate and persuasion emerged. Stephen Smith and David Shaffer, for example, tried to convince one group of student participants the legal age for drinking should be kept at 21 (Smith &amp; Shaffer, 1991). Another group they tried to persuade the age should not be 21 (this was shortly after the legal age for drinking in the US was raised to 21). Fast, slow and intermediate speech rates were employed and this time a telling twist emerged. </w:t>
      </w:r>
      <w:r w:rsidRPr="00287D2A">
        <w:rPr>
          <w:rStyle w:val="StyleBoldUnderline"/>
        </w:rPr>
        <w:t>When the message was counter-attitudinal</w:t>
      </w:r>
      <w:r w:rsidRPr="00287D2A">
        <w:rPr>
          <w:sz w:val="16"/>
        </w:rPr>
        <w:t xml:space="preserve"> (you’ll be amazed to hear that college students don’t like the idea they can’t legally drink in bars), </w:t>
      </w:r>
      <w:r w:rsidRPr="00287D2A">
        <w:rPr>
          <w:rStyle w:val="StyleBoldUnderline"/>
        </w:rPr>
        <w:t>fast talking was more persuasive than the intermediate, with slow talking being the least persuasive of all.</w:t>
      </w:r>
      <w:r w:rsidRPr="00287D2A">
        <w:rPr>
          <w:sz w:val="16"/>
        </w:rPr>
        <w:t xml:space="preserve"> Exactly the reverse effect was seen when the message was pro-attitudinal. When preaching to the converted, it was slow speech that emerged as the most persuasive. The question became: why does the effect reverse when the audience is hostile to the message? Here’s what seems to happen. When an audience starts hearing a message it doesn’t like (no beer for you), but slowly, it has time to come up with counter-arguments, so less persuasion occurs</w:t>
      </w:r>
      <w:r w:rsidRPr="00287D2A">
        <w:rPr>
          <w:rStyle w:val="StyleBoldUnderline"/>
        </w:rPr>
        <w:t>. However when the speech is quicker there’s less time to come up with these counter-arguments, so more persuasion.</w:t>
      </w:r>
      <w:r w:rsidRPr="00C56253">
        <w:rPr>
          <w:rStyle w:val="StyleStyleBold12pt"/>
          <w:u w:val="single"/>
        </w:rPr>
        <w:t xml:space="preserve"> </w:t>
      </w:r>
      <w:r w:rsidRPr="00287D2A">
        <w:rPr>
          <w:rStyle w:val="StyleStyleBold12pt"/>
          <w:sz w:val="16"/>
        </w:rPr>
        <w:t xml:space="preserve">It </w:t>
      </w:r>
      <w:r w:rsidRPr="00287D2A">
        <w:rPr>
          <w:sz w:val="16"/>
        </w:rPr>
        <w:t xml:space="preserve">works the other way around when the audience does like the message (loads of beer for you). When the message comes in too quickly, there isn’t time to evaluate and agree with it more. But, when it comes in slow, there’s plenty of time to evaluate the arguments, agree and be even more persuaded that you should be able to drink in bars. </w:t>
      </w:r>
      <w:r w:rsidRPr="00287D2A">
        <w:rPr>
          <w:rStyle w:val="StyleBoldUnderline"/>
        </w:rPr>
        <w:t>Beware the silver tongued</w:t>
      </w:r>
      <w:r w:rsidRPr="00287D2A">
        <w:rPr>
          <w:sz w:val="16"/>
        </w:rPr>
        <w:t xml:space="preserve"> So it seems we might well have reason to fear fast talkers if they are delivering a message we’re not inclined to agree with. It seems the fast pace is distracting and we may find it difficult to pick out the argument’s flaws. Similarly when faced with an audience gagging to agree, the practised persuader would do well to slow down and give the audience time to agree some more. </w:t>
      </w:r>
      <w:r w:rsidRPr="00287D2A">
        <w:rPr>
          <w:rStyle w:val="StyleBoldUnderline"/>
        </w:rPr>
        <w:t xml:space="preserve">All this assumes the audience is interested in the topic in the first place. If it isn’t relevant, people are likely to judge it based solely on much more peripheral matters, like how fast they are talking. </w:t>
      </w:r>
      <w:r w:rsidRPr="00C56253">
        <w:rPr>
          <w:rStyle w:val="StyleStyleBold12pt"/>
          <w:u w:val="single"/>
        </w:rPr>
        <w:t>So once again, when talking to a disinterested audience, the fast talker is likely to be more persuasive.</w:t>
      </w:r>
    </w:p>
    <w:p w14:paraId="29E7C1AC" w14:textId="77777777" w:rsidR="002851EF" w:rsidRPr="00C56253" w:rsidRDefault="002851EF" w:rsidP="002851EF">
      <w:pPr>
        <w:rPr>
          <w:rStyle w:val="StyleStyleBold12pt"/>
          <w:b w:val="0"/>
          <w:u w:val="single"/>
        </w:rPr>
      </w:pPr>
    </w:p>
    <w:p w14:paraId="3AFDB695" w14:textId="77777777" w:rsidR="002851EF" w:rsidRPr="00C56253" w:rsidRDefault="00B85802" w:rsidP="00B85802">
      <w:pPr>
        <w:pStyle w:val="Heading4"/>
      </w:pPr>
      <w:r>
        <w:t xml:space="preserve">3. </w:t>
      </w:r>
      <w:r w:rsidR="002851EF" w:rsidRPr="00C56253">
        <w:t>Quickly delivered evidence becomes a proxy for stories with which we’re all familiar – this rapid-fire simplification promotes effective communication and understanding within political debates</w:t>
      </w:r>
    </w:p>
    <w:p w14:paraId="32523677" w14:textId="77777777" w:rsidR="002851EF" w:rsidRPr="00287D2A" w:rsidRDefault="00287D2A" w:rsidP="00287D2A">
      <w:r w:rsidRPr="00287D2A">
        <w:rPr>
          <w:rStyle w:val="StyleStyleBold12pt"/>
        </w:rPr>
        <w:t>Doremus 2000</w:t>
      </w:r>
      <w:r w:rsidR="002851EF" w:rsidRPr="00287D2A">
        <w:t xml:space="preserve"> (Holly, Professor of Law – UC Davis, 57 Wash &amp; Lee L. Rev. 11, Winter</w:t>
      </w:r>
      <w:r>
        <w:t>, L/N</w:t>
      </w:r>
      <w:r w:rsidR="002851EF" w:rsidRPr="00287D2A">
        <w:t>) GDI-HT</w:t>
      </w:r>
    </w:p>
    <w:p w14:paraId="17003FE3" w14:textId="77777777" w:rsidR="002851EF" w:rsidRPr="00C56253" w:rsidRDefault="002851EF" w:rsidP="002851EF">
      <w:pPr>
        <w:pStyle w:val="card"/>
        <w:ind w:left="0" w:right="0"/>
        <w:rPr>
          <w:rStyle w:val="MinimizeChar"/>
          <w:rFonts w:asciiTheme="minorHAnsi" w:hAnsiTheme="minorHAnsi" w:cstheme="minorHAnsi"/>
          <w:color w:val="auto"/>
          <w:sz w:val="16"/>
          <w:szCs w:val="16"/>
        </w:rPr>
      </w:pPr>
      <w:r w:rsidRPr="00C56253">
        <w:rPr>
          <w:rFonts w:asciiTheme="minorHAnsi" w:hAnsiTheme="minorHAnsi" w:cstheme="minorHAnsi"/>
          <w:color w:val="auto"/>
          <w:sz w:val="16"/>
          <w:szCs w:val="16"/>
        </w:rPr>
        <w:t xml:space="preserve">A. Telling Political Stories  It is not difficult to understand why the </w:t>
      </w:r>
      <w:r w:rsidRPr="00287D2A">
        <w:rPr>
          <w:rStyle w:val="StyleBoldUnderline"/>
        </w:rPr>
        <w:t>complex strands of</w:t>
      </w:r>
      <w:r w:rsidRPr="00C56253">
        <w:rPr>
          <w:rFonts w:asciiTheme="minorHAnsi" w:hAnsiTheme="minorHAnsi" w:cstheme="minorHAnsi"/>
          <w:color w:val="auto"/>
          <w:sz w:val="16"/>
          <w:szCs w:val="16"/>
        </w:rPr>
        <w:t xml:space="preserve"> each of the three </w:t>
      </w:r>
      <w:r w:rsidRPr="00287D2A">
        <w:rPr>
          <w:rStyle w:val="StyleBoldUnderline"/>
        </w:rPr>
        <w:t>discourses</w:t>
      </w:r>
      <w:r w:rsidRPr="00C56253">
        <w:rPr>
          <w:rFonts w:asciiTheme="minorHAnsi" w:hAnsiTheme="minorHAnsi" w:cstheme="minorHAnsi"/>
          <w:color w:val="auto"/>
          <w:sz w:val="16"/>
          <w:szCs w:val="16"/>
        </w:rPr>
        <w:t xml:space="preserve"> of nature </w:t>
      </w:r>
      <w:r w:rsidRPr="00287D2A">
        <w:rPr>
          <w:rStyle w:val="StyleBoldUnderline"/>
        </w:rPr>
        <w:t>have been reduced in the political context to a handful of shorthand stories. In the political arena, the most nuanced discourse tends to be simplified in this way. Political argument is better suited to soundbite-sized stories, brief accounts that evoke striking images intended to communicate larger points</w:t>
      </w:r>
      <w:r w:rsidRPr="00C56253">
        <w:rPr>
          <w:rFonts w:asciiTheme="minorHAnsi" w:hAnsiTheme="minorHAnsi" w:cstheme="minorHAnsi"/>
          <w:color w:val="auto"/>
          <w:sz w:val="16"/>
          <w:szCs w:val="16"/>
        </w:rPr>
        <w:t xml:space="preserve">, than to multifaceted discussion.  [*42] </w:t>
      </w:r>
      <w:r w:rsidRPr="00287D2A">
        <w:rPr>
          <w:rStyle w:val="StyleBoldUnderline"/>
        </w:rPr>
        <w:t>It is easy to condemn the tendency of political debate to simplify arguments.</w:t>
      </w:r>
      <w:r w:rsidRPr="00C56253">
        <w:rPr>
          <w:rFonts w:asciiTheme="minorHAnsi" w:hAnsiTheme="minorHAnsi" w:cstheme="minorHAnsi"/>
          <w:color w:val="auto"/>
          <w:sz w:val="16"/>
          <w:szCs w:val="16"/>
        </w:rPr>
        <w:t xml:space="preserve"> </w:t>
      </w:r>
      <w:r w:rsidRPr="00C56253">
        <w:rPr>
          <w:rStyle w:val="MinimizeChar"/>
          <w:rFonts w:asciiTheme="minorHAnsi" w:hAnsiTheme="minorHAnsi" w:cstheme="minorHAnsi"/>
          <w:color w:val="auto"/>
          <w:sz w:val="16"/>
          <w:szCs w:val="16"/>
        </w:rPr>
        <w:t>Political rhetoric certainly can camouflage complexity, encourage people to overlook important principles, and distort issues. n191 Sound-bites can substitute for, or even obscure, principled analysis.</w:t>
      </w:r>
      <w:r w:rsidRPr="00C56253">
        <w:rPr>
          <w:rFonts w:asciiTheme="minorHAnsi" w:hAnsiTheme="minorHAnsi" w:cstheme="minorHAnsi"/>
          <w:color w:val="auto"/>
          <w:sz w:val="16"/>
          <w:szCs w:val="16"/>
        </w:rPr>
        <w:t xml:space="preserve">  </w:t>
      </w:r>
      <w:r w:rsidRPr="00287D2A">
        <w:rPr>
          <w:rStyle w:val="StyleBoldUnderline"/>
        </w:rPr>
        <w:t xml:space="preserve">But </w:t>
      </w:r>
      <w:r w:rsidRPr="00287D2A">
        <w:rPr>
          <w:rStyle w:val="Emphasis"/>
        </w:rPr>
        <w:t>these brief stories can also serve a valuable, and valid, political function. Stories, particularly familiar ones, are well suited to quick, effective communication. Every teacher knows the power of a good rhetorical image to communicate a subtle concept.</w:t>
      </w:r>
      <w:r w:rsidRPr="00C56253">
        <w:rPr>
          <w:rFonts w:asciiTheme="minorHAnsi" w:hAnsiTheme="minorHAnsi" w:cstheme="minorHAnsi"/>
          <w:color w:val="auto"/>
          <w:sz w:val="16"/>
          <w:szCs w:val="16"/>
        </w:rPr>
        <w:t xml:space="preserve"> </w:t>
      </w:r>
      <w:r w:rsidRPr="00C56253">
        <w:rPr>
          <w:rStyle w:val="MinimizeChar"/>
          <w:rFonts w:asciiTheme="minorHAnsi" w:hAnsiTheme="minorHAnsi" w:cstheme="minorHAnsi"/>
          <w:color w:val="auto"/>
          <w:sz w:val="16"/>
          <w:szCs w:val="16"/>
        </w:rPr>
        <w:t xml:space="preserve">Stories also can invoke intuitions that may otherwise be overlooked because they are not readily accessible through reason alone. n192 Furthermore, the emotional power of stories can spur listeners to action in ways that abstract rational argument, no matter how logically compelling, typically does not. n193 </w:t>
      </w:r>
    </w:p>
    <w:p w14:paraId="7F9F93F8" w14:textId="77777777" w:rsidR="002851EF" w:rsidRPr="00C56253" w:rsidRDefault="002851EF" w:rsidP="002851EF">
      <w:pPr>
        <w:rPr>
          <w:rStyle w:val="StyleStyleBold12pt"/>
          <w:b w:val="0"/>
          <w:u w:val="single"/>
        </w:rPr>
      </w:pPr>
    </w:p>
    <w:p w14:paraId="27FC8D40" w14:textId="77777777" w:rsidR="002851EF" w:rsidRPr="00C56253" w:rsidRDefault="002851EF" w:rsidP="00187959"/>
    <w:p w14:paraId="1EC3A958" w14:textId="77777777" w:rsidR="00187959" w:rsidRPr="00C56253" w:rsidRDefault="00187959">
      <w:r w:rsidRPr="00C56253">
        <w:br w:type="page"/>
      </w:r>
    </w:p>
    <w:p w14:paraId="53444752" w14:textId="77777777" w:rsidR="00187959" w:rsidRPr="00C56253" w:rsidRDefault="00187959" w:rsidP="00187959">
      <w:pPr>
        <w:pStyle w:val="Heading2"/>
      </w:pPr>
      <w:bookmarkStart w:id="24" w:name="_Toc362235863"/>
      <w:r w:rsidRPr="00C56253">
        <w:t>Speed Good – Modules</w:t>
      </w:r>
      <w:bookmarkEnd w:id="24"/>
      <w:r w:rsidRPr="00C56253">
        <w:t xml:space="preserve"> </w:t>
      </w:r>
    </w:p>
    <w:p w14:paraId="7D70F106" w14:textId="77777777" w:rsidR="002851EF" w:rsidRPr="00C56253" w:rsidRDefault="002851EF" w:rsidP="002851EF"/>
    <w:p w14:paraId="70DB6405" w14:textId="77777777" w:rsidR="005D2EEC" w:rsidRPr="00C56253" w:rsidRDefault="005D2EEC">
      <w:r w:rsidRPr="00C56253">
        <w:br w:type="page"/>
      </w:r>
    </w:p>
    <w:p w14:paraId="2B9902F0" w14:textId="77777777" w:rsidR="005D2EEC" w:rsidRPr="00C56253" w:rsidRDefault="005D2EEC" w:rsidP="00B85802">
      <w:pPr>
        <w:pStyle w:val="Heading3"/>
      </w:pPr>
      <w:bookmarkStart w:id="25" w:name="_Toc362235864"/>
      <w:r w:rsidRPr="00C56253">
        <w:t>Speed Good – Evolution of Debate</w:t>
      </w:r>
      <w:bookmarkEnd w:id="25"/>
    </w:p>
    <w:p w14:paraId="2812730D" w14:textId="77777777" w:rsidR="005D2EEC" w:rsidRPr="00C56253" w:rsidRDefault="005D2EEC" w:rsidP="00287D2A">
      <w:pPr>
        <w:pStyle w:val="Heading4"/>
      </w:pPr>
      <w:r w:rsidRPr="00C56253">
        <w:t>Speed is an evolution of debate resulting from an easier access to information – the more information available the faster we can go – anyone rejected speed is living in the past.</w:t>
      </w:r>
    </w:p>
    <w:p w14:paraId="66D48699" w14:textId="77777777" w:rsidR="005D2EEC" w:rsidRPr="00C56253" w:rsidRDefault="005D2EEC" w:rsidP="005D2EEC">
      <w:r w:rsidRPr="00287D2A">
        <w:rPr>
          <w:rStyle w:val="StyleStyleBold12pt"/>
        </w:rPr>
        <w:t>Kang</w:t>
      </w:r>
      <w:r w:rsidRPr="00C56253">
        <w:t xml:space="preserve">, Jay Caspian. "High School Debate at 350 WPM." Wired. Conde Nast, 20 Jan. 2012. Web. 20 July </w:t>
      </w:r>
      <w:r w:rsidRPr="00287D2A">
        <w:rPr>
          <w:rStyle w:val="StyleStyleBold12pt"/>
        </w:rPr>
        <w:t>2017</w:t>
      </w:r>
      <w:r w:rsidRPr="00C56253">
        <w:t xml:space="preserve">. – Jay Caspian Kang is an American writer and editor. He is a correspondent on Vice News Tonight and as a writer-at-large at the New York Times Magazine. </w:t>
      </w:r>
      <w:r w:rsidR="00287D2A" w:rsidRPr="00287D2A">
        <w:t>Education: Columbi</w:t>
      </w:r>
      <w:r w:rsidR="00287D2A">
        <w:t xml:space="preserve">a University, Bowdoin College </w:t>
      </w:r>
      <w:r w:rsidRPr="00C56253">
        <w:t>(https://www.wired.com</w:t>
      </w:r>
      <w:r w:rsidR="00287D2A">
        <w:t>/2012/01/ff_debateteam/) P.J.L.</w:t>
      </w:r>
    </w:p>
    <w:p w14:paraId="023C835D" w14:textId="77777777" w:rsidR="005D2EEC" w:rsidRPr="00C56253" w:rsidRDefault="005D2EEC" w:rsidP="005D2EEC">
      <w:pPr>
        <w:rPr>
          <w:rStyle w:val="StyleBoldUnderline"/>
        </w:rPr>
      </w:pPr>
      <w:r w:rsidRPr="00C56253">
        <w:rPr>
          <w:rStyle w:val="StyleBoldUnderline"/>
        </w:rPr>
        <w:t>IT IS THE double-octafinal round at the Greenhill Fall Classic Debate Tournament in suburban Dallas, and the team from Lexington High School</w:t>
      </w:r>
      <w:r w:rsidRPr="00C56253">
        <w:rPr>
          <w:rFonts w:ascii="Georgia" w:hAnsi="Georgia"/>
          <w:color w:val="000000"/>
          <w:sz w:val="16"/>
          <w:szCs w:val="27"/>
          <w:shd w:val="clear" w:color="auto" w:fill="FFFFFF"/>
        </w:rPr>
        <w:t xml:space="preserve"> in Massachusetts has just flipped affirmative. That’s debate talk. In English, it means that because of a coin flip, the Lexington duo—Bennett Clifford and James Fraser—is now tasked with arguing in favor of this year’s resolution, which reads: “The United States federal government should substantially increase its exploration and/or development of space beyond the Earth’s mesosphere.” Their opponents, a pair of students from the Montgomery Bell Academy in Nashville, Tennessee, are charged with negating the resolution. Clifford and Fraser huddle with their coach and start assembling their arguments. </w:t>
      </w:r>
      <w:r w:rsidRPr="00C56253">
        <w:rPr>
          <w:rStyle w:val="StyleBoldUnderline"/>
        </w:rPr>
        <w:t>Just a few years ago, they would have rifled through several 14-gallon Rubbermaid tubs filled with photocopied documents sorted into hanging files, manila folders, and accordion files. Now, they head straight to their laptops, tapping into a program called Debate Synergy that stores, organizes, and excerpts tens of thousands of pages of arguments.</w:t>
      </w:r>
      <w:r w:rsidRPr="00C56253">
        <w:rPr>
          <w:rFonts w:ascii="Georgia" w:hAnsi="Georgia"/>
          <w:color w:val="000000"/>
          <w:sz w:val="16"/>
          <w:szCs w:val="27"/>
          <w:shd w:val="clear" w:color="auto" w:fill="FFFFFF"/>
        </w:rPr>
        <w:t xml:space="preserve"> </w:t>
      </w:r>
      <w:r w:rsidRPr="00C56253">
        <w:rPr>
          <w:rStyle w:val="StyleBoldUnderline"/>
        </w:rPr>
        <w:t>Their opponents, just 5 feet away, are doing much the same.</w:t>
      </w:r>
      <w:r w:rsidRPr="00C56253">
        <w:rPr>
          <w:rFonts w:ascii="Georgia" w:hAnsi="Georgia"/>
          <w:color w:val="000000"/>
          <w:sz w:val="16"/>
          <w:szCs w:val="27"/>
          <w:shd w:val="clear" w:color="auto" w:fill="FFFFFF"/>
        </w:rPr>
        <w:t xml:space="preserve"> The preparations are solemn and covert. Almost all discussion of strategy takes place via Google Chat.</w:t>
      </w:r>
      <w:r w:rsidRPr="00C56253">
        <w:rPr>
          <w:rFonts w:ascii="Georgia" w:hAnsi="Georgia"/>
          <w:color w:val="000000"/>
          <w:sz w:val="16"/>
          <w:szCs w:val="27"/>
        </w:rPr>
        <w:t xml:space="preserve"> After about 20 minutes, the judges call for the round to start. Fraser walks to the front of the room. With his square-rimmed glasses, high-cuffed jeans, and delicate features, he looks exactly like what he is in his free time: the lead singer for a fledgling indie-rock band. He sits, straight-backed, in his chair—keeping his diaphragm unencumbered throughout his presentation. He asks if everyone is ready. The audience grunts. Fraser begins: “THE UNITED STATES FEDERAL GOVERNMENT SHOULD—</w:t>
      </w:r>
      <w:r w:rsidRPr="00C56253">
        <w:rPr>
          <w:rStyle w:val="HTMLCite"/>
          <w:rFonts w:ascii="Georgia" w:hAnsi="Georgia"/>
          <w:color w:val="000000"/>
          <w:sz w:val="16"/>
          <w:szCs w:val="27"/>
          <w:bdr w:val="none" w:sz="0" w:space="0" w:color="auto" w:frame="1"/>
        </w:rPr>
        <w:t>GASP</w:t>
      </w:r>
      <w:r w:rsidRPr="00C56253">
        <w:rPr>
          <w:rFonts w:ascii="Georgia" w:hAnsi="Georgia"/>
          <w:color w:val="000000"/>
          <w:sz w:val="16"/>
          <w:szCs w:val="27"/>
        </w:rPr>
        <w:t>—ESTABLISH LUNAR PROPERTY RIGHTS—FOR HELIUM-3 MINING! MOON RACE IS HAPP—</w:t>
      </w:r>
      <w:r w:rsidRPr="00C56253">
        <w:rPr>
          <w:rStyle w:val="HTMLCite"/>
          <w:rFonts w:ascii="Georgia" w:hAnsi="Georgia"/>
          <w:color w:val="000000"/>
          <w:sz w:val="16"/>
          <w:szCs w:val="27"/>
          <w:bdr w:val="none" w:sz="0" w:space="0" w:color="auto" w:frame="1"/>
        </w:rPr>
        <w:t>GASP</w:t>
      </w:r>
      <w:r w:rsidRPr="00C56253">
        <w:rPr>
          <w:rFonts w:ascii="Georgia" w:hAnsi="Georgia"/>
          <w:color w:val="000000"/>
          <w:sz w:val="16"/>
          <w:szCs w:val="27"/>
        </w:rPr>
        <w:t>—MOONRACEISHAPPENING! A LEGAL—</w:t>
      </w:r>
      <w:r w:rsidRPr="00C56253">
        <w:rPr>
          <w:rStyle w:val="HTMLCite"/>
          <w:rFonts w:ascii="Georgia" w:hAnsi="Georgia"/>
          <w:color w:val="000000"/>
          <w:sz w:val="16"/>
          <w:szCs w:val="27"/>
          <w:bdr w:val="none" w:sz="0" w:space="0" w:color="auto" w:frame="1"/>
        </w:rPr>
        <w:t>GASP</w:t>
      </w:r>
      <w:r w:rsidRPr="00C56253">
        <w:rPr>
          <w:rFonts w:ascii="Georgia" w:hAnsi="Georgia"/>
          <w:color w:val="000000"/>
          <w:sz w:val="16"/>
          <w:szCs w:val="27"/>
        </w:rPr>
        <w:t>—</w:t>
      </w:r>
      <w:r w:rsidRPr="00C56253">
        <w:rPr>
          <w:rStyle w:val="HTMLCite"/>
          <w:rFonts w:ascii="Georgia" w:hAnsi="Georgia"/>
          <w:color w:val="000000"/>
          <w:sz w:val="16"/>
          <w:szCs w:val="27"/>
          <w:bdr w:val="none" w:sz="0" w:space="0" w:color="auto" w:frame="1"/>
        </w:rPr>
        <w:t>GASP</w:t>
      </w:r>
      <w:r w:rsidRPr="00C56253">
        <w:rPr>
          <w:rFonts w:ascii="Georgia" w:hAnsi="Georgia"/>
          <w:color w:val="000000"/>
          <w:sz w:val="16"/>
          <w:szCs w:val="27"/>
        </w:rPr>
        <w:t xml:space="preserve">—FRAMEWORKFORLANDDISTRIBUTION ISREQUIRED!” The sentences fly out of Fraser’s mouth at about 350 words per minute, a good 100 words faster than a well-trained auctioneer, and they will keep flying out at that rate for eight straight minutes. His voice, normally slow and thoughtful, has jumped two octaves. He sounds a bit like Aaron Neville if Aaron Neville had swallowed a cat that had swallowed five pounds of Adderall. </w:t>
      </w:r>
      <w:r w:rsidRPr="00C56253">
        <w:rPr>
          <w:rStyle w:val="StyleBoldUnderline"/>
        </w:rPr>
        <w:t>Policy debaters started talking fast in the 1960s, when a team from the University of Houston figured out that speed allowed them to cram more arguments into a timed speech than their opponents would physically be able to negate.</w:t>
      </w:r>
      <w:r w:rsidRPr="00C56253">
        <w:rPr>
          <w:rFonts w:ascii="Georgia" w:hAnsi="Georgia"/>
          <w:color w:val="000000"/>
          <w:sz w:val="16"/>
          <w:szCs w:val="27"/>
          <w:shd w:val="clear" w:color="auto" w:fill="FFFFFF"/>
        </w:rPr>
        <w:t xml:space="preserve"> Soon, students were talking like this at hundreds of competitions across the country every year. </w:t>
      </w:r>
      <w:r w:rsidRPr="00C56253">
        <w:rPr>
          <w:rStyle w:val="StyleBoldUnderline"/>
        </w:rPr>
        <w:t>The innovation increased the demand for source material, the scholarly texts that support debaters’ arguments. That demand quickly outpaced supply—debaters had to track down their evidence in libraries, then photocopy and cut and paste it (with scissors and tape!) onto sheets of paper, which would in turn be tagged and filed away in tubs or banker boxes.</w:t>
      </w:r>
      <w:r w:rsidRPr="00C56253">
        <w:rPr>
          <w:rFonts w:ascii="Georgia" w:hAnsi="Georgia"/>
          <w:color w:val="000000"/>
          <w:sz w:val="16"/>
          <w:szCs w:val="27"/>
          <w:shd w:val="clear" w:color="auto" w:fill="FFFFFF"/>
        </w:rPr>
        <w:t xml:space="preserve"> When my high school debate career ended </w:t>
      </w:r>
      <w:r w:rsidRPr="00C56253">
        <w:rPr>
          <w:rStyle w:val="StyleBoldUnderline"/>
        </w:rPr>
        <w:t xml:space="preserve">in 1998, “information technology” meant figuring out a way to sneak into a nearby college library, where, under the eye of a willfully blind old lady, I would steal access to LexisNexis. The Internet has changed all that. Today’s debaters no longer have to painstakingly hunt through books and law reviews for new material. They enjoy instant access to a seemingly infinite number of published sources—not just articles and essays, but blog posts and even tweets. High school debaters are no longer hunters and foragers but highly efficient, thoroughly optimized information processors. </w:t>
      </w:r>
    </w:p>
    <w:p w14:paraId="668829D9" w14:textId="77777777" w:rsidR="005D2EEC" w:rsidRPr="00C56253" w:rsidRDefault="005D2EEC" w:rsidP="005D2EEC"/>
    <w:p w14:paraId="10BA6A57" w14:textId="77777777" w:rsidR="00377D17" w:rsidRPr="00C56253" w:rsidRDefault="00377D17">
      <w:r w:rsidRPr="00C56253">
        <w:br w:type="page"/>
      </w:r>
    </w:p>
    <w:p w14:paraId="5A8E436D" w14:textId="77777777" w:rsidR="00377D17" w:rsidRPr="00C56253" w:rsidRDefault="00377D17" w:rsidP="00287D2A">
      <w:pPr>
        <w:pStyle w:val="Heading3"/>
      </w:pPr>
      <w:bookmarkStart w:id="26" w:name="_Toc362235865"/>
      <w:r w:rsidRPr="00C56253">
        <w:t>Speed Good – Persuasion</w:t>
      </w:r>
      <w:bookmarkEnd w:id="26"/>
      <w:r w:rsidRPr="00C56253">
        <w:t xml:space="preserve"> </w:t>
      </w:r>
    </w:p>
    <w:p w14:paraId="1EBD92CD" w14:textId="77777777" w:rsidR="00377D17" w:rsidRPr="00287D2A" w:rsidRDefault="00377D17" w:rsidP="00287D2A">
      <w:pPr>
        <w:pStyle w:val="Heading4"/>
      </w:pPr>
      <w:r w:rsidRPr="00C56253">
        <w:t>Fast speaking is more credible and persuasive</w:t>
      </w:r>
    </w:p>
    <w:p w14:paraId="69B59305" w14:textId="77777777" w:rsidR="00377D17" w:rsidRPr="00287D2A" w:rsidRDefault="00287D2A" w:rsidP="00287D2A">
      <w:r w:rsidRPr="00287D2A">
        <w:rPr>
          <w:rStyle w:val="StyleStyleBold12pt"/>
        </w:rPr>
        <w:t xml:space="preserve">Boyd </w:t>
      </w:r>
      <w:r w:rsidR="00E94B9E">
        <w:rPr>
          <w:rStyle w:val="StyleStyleBold12pt"/>
        </w:rPr>
        <w:t>0</w:t>
      </w:r>
      <w:r w:rsidR="00377D17" w:rsidRPr="00287D2A">
        <w:rPr>
          <w:rStyle w:val="StyleStyleBold12pt"/>
        </w:rPr>
        <w:t>3</w:t>
      </w:r>
      <w:r w:rsidRPr="00287D2A">
        <w:t xml:space="preserve"> </w:t>
      </w:r>
      <w:r w:rsidR="00377D17" w:rsidRPr="00287D2A">
        <w:t>(Steve, Professor of Speech Communication – Northern Kentucky</w:t>
      </w:r>
      <w:r>
        <w:t xml:space="preserve"> U., “Fast Talkers”, </w:t>
      </w:r>
      <w:r w:rsidR="00E94B9E">
        <w:t xml:space="preserve">Junw 20 2003, </w:t>
      </w:r>
      <w:r w:rsidR="00E94B9E" w:rsidRPr="00E94B9E">
        <w:t>http://www.speaking-tips.com/Articles/Fast-Talkers.aspx</w:t>
      </w:r>
      <w:r w:rsidR="00377D17" w:rsidRPr="00287D2A">
        <w:t>) GDI-AM</w:t>
      </w:r>
    </w:p>
    <w:p w14:paraId="75D60AC5" w14:textId="77777777" w:rsidR="00377D17" w:rsidRPr="00C56253" w:rsidRDefault="00377D17" w:rsidP="00377D17">
      <w:pPr>
        <w:rPr>
          <w:sz w:val="20"/>
        </w:rPr>
      </w:pPr>
      <w:r w:rsidRPr="00287D2A">
        <w:rPr>
          <w:rStyle w:val="StyleBoldUnderline"/>
        </w:rPr>
        <w:t>Slow speaking</w:t>
      </w:r>
      <w:r w:rsidRPr="00C56253">
        <w:rPr>
          <w:sz w:val="20"/>
        </w:rPr>
        <w:t xml:space="preserve"> with lots of pauses, however, </w:t>
      </w:r>
      <w:r w:rsidRPr="00287D2A">
        <w:rPr>
          <w:rStyle w:val="StyleBoldUnderline"/>
        </w:rPr>
        <w:t>can create lethargy among</w:t>
      </w:r>
      <w:r w:rsidRPr="00C56253">
        <w:rPr>
          <w:sz w:val="20"/>
        </w:rPr>
        <w:t xml:space="preserve"> your </w:t>
      </w:r>
      <w:r w:rsidRPr="00287D2A">
        <w:rPr>
          <w:rStyle w:val="StyleBoldUnderline"/>
        </w:rPr>
        <w:t>audience members, making them passive and indifferent to your message. People can think about four times faster than a person can talk, so the listener has the capacity to assimilate information without loss of comprehensio</w:t>
      </w:r>
      <w:r w:rsidRPr="00C56253">
        <w:rPr>
          <w:u w:val="single"/>
        </w:rPr>
        <w:t>n</w:t>
      </w:r>
      <w:r w:rsidRPr="00C56253">
        <w:rPr>
          <w:sz w:val="20"/>
        </w:rPr>
        <w:t xml:space="preserve"> when the speaker speeds up the rate. </w:t>
      </w:r>
      <w:r w:rsidRPr="00287D2A">
        <w:rPr>
          <w:rStyle w:val="StyleBoldUnderline"/>
        </w:rPr>
        <w:t>In contrast, if the presenter speaks slowly he or she can lose the audience’s concentration. Listeners will use the extra thinking time to let their thoughts wander elsewhere</w:t>
      </w:r>
      <w:r w:rsidRPr="00C56253">
        <w:rPr>
          <w:sz w:val="20"/>
        </w:rPr>
        <w:t xml:space="preserve">--and they may not return! </w:t>
      </w:r>
      <w:r w:rsidRPr="00287D2A">
        <w:rPr>
          <w:rStyle w:val="StyleBoldUnderline"/>
        </w:rPr>
        <w:t>Psychologists have found that speakers who deliver at a rate of 190 words per minute are more likely to seen as credible, objective, knowledgeable, and persuasive as compared to slow speakers</w:t>
      </w:r>
      <w:r w:rsidRPr="00C56253">
        <w:rPr>
          <w:u w:val="single"/>
        </w:rPr>
        <w:t>.</w:t>
      </w:r>
      <w:r w:rsidRPr="00C56253">
        <w:rPr>
          <w:sz w:val="20"/>
        </w:rPr>
        <w:t xml:space="preserve"> We can see this specifically when attending an auction. If the auctioneer’s chant is too slow, the audience member may lose interest in the item being sold and thus lose the urge to bid. Part of the persuasive aspect of the auction is the auctioneer’s rapid chant that accelerates the bidding process and motivates the audience member to bid quickly. Especially in persuasive speaking the same is true. </w:t>
      </w:r>
      <w:r w:rsidRPr="00287D2A">
        <w:rPr>
          <w:rStyle w:val="StyleBoldUnderline"/>
        </w:rPr>
        <w:t>If you are in a spot in your speech where you are moving the audience to action or are seeking to get strong emotional assent of your content, speed up your rate of speech for positive results. One of the appeals of John Kennedy’s pubic speaking was his fast rate of speech.</w:t>
      </w:r>
      <w:r w:rsidRPr="00C56253">
        <w:rPr>
          <w:sz w:val="20"/>
        </w:rPr>
        <w:t xml:space="preserve"> Certainly his Inauguration Speech was powerful in content but Kennedy also delivered it with a rapid rate of speech. Radio and television commercials usually have people speak at an accelerated pace as they extol the value of a particular product. </w:t>
      </w:r>
      <w:r w:rsidRPr="00287D2A">
        <w:rPr>
          <w:rStyle w:val="StyleBoldUnderline"/>
        </w:rPr>
        <w:t>When we speak to each other about something that is important to us, we show our excitement and concern by speaking rapidly. Just because you are delivering a message to a large group does not mean you should slow down to make sure everyone understands. Audiences can handle the fast talker from the lectern. Incorporate a rapid rate of speech to make your speaking more effective.</w:t>
      </w:r>
    </w:p>
    <w:p w14:paraId="2F680D3F" w14:textId="77777777" w:rsidR="00377D17" w:rsidRPr="00C56253" w:rsidRDefault="00377D17" w:rsidP="00377D17"/>
    <w:p w14:paraId="45D0F018" w14:textId="77777777" w:rsidR="00605CFC" w:rsidRPr="00C56253" w:rsidRDefault="00605CFC" w:rsidP="00605CFC">
      <w:pPr>
        <w:pStyle w:val="Heading4"/>
        <w:rPr>
          <w:bdr w:val="none" w:sz="0" w:space="0" w:color="auto" w:frame="1"/>
          <w:shd w:val="clear" w:color="auto" w:fill="FFFFFF"/>
        </w:rPr>
      </w:pPr>
      <w:r w:rsidRPr="00C56253">
        <w:rPr>
          <w:bdr w:val="none" w:sz="0" w:space="0" w:color="auto" w:frame="1"/>
          <w:shd w:val="clear" w:color="auto" w:fill="FFFFFF"/>
        </w:rPr>
        <w:t xml:space="preserve">Fast Speaking </w:t>
      </w:r>
      <w:r w:rsidR="00287D2A">
        <w:rPr>
          <w:bdr w:val="none" w:sz="0" w:space="0" w:color="auto" w:frame="1"/>
          <w:shd w:val="clear" w:color="auto" w:fill="FFFFFF"/>
        </w:rPr>
        <w:t>is the magic bullet of persuasion</w:t>
      </w:r>
    </w:p>
    <w:p w14:paraId="7B97AA1F" w14:textId="77777777" w:rsidR="00605CFC" w:rsidRPr="00C56253" w:rsidRDefault="00287D2A" w:rsidP="00605CFC">
      <w:pPr>
        <w:shd w:val="clear" w:color="auto" w:fill="FFFFFF"/>
        <w:rPr>
          <w:rFonts w:ascii="Helvetica" w:hAnsi="Helvetica" w:cs="Times New Roman"/>
          <w:color w:val="111111"/>
          <w:sz w:val="24"/>
        </w:rPr>
      </w:pPr>
      <w:r w:rsidRPr="00287D2A">
        <w:rPr>
          <w:rStyle w:val="StyleStyleBold12pt"/>
        </w:rPr>
        <w:t>Dr. Jeremy Dean 04</w:t>
      </w:r>
      <w:r w:rsidRPr="006F756B">
        <w:t xml:space="preserve"> (Dean, founder and author of ‘PsyBlog’. </w:t>
      </w:r>
      <w:r w:rsidRPr="00287D2A">
        <w:t xml:space="preserve">First Degree in Law, then three higher degrees in psychology one being from University College London. “Are Fast Talkers More Persuasive?” http://www.spring.org.uk/2010/11/are-fast-talkers-more-persuasive.php) </w:t>
      </w:r>
      <w:r w:rsidR="00605CFC" w:rsidRPr="00287D2A">
        <w:t>GDI-MD</w:t>
      </w:r>
    </w:p>
    <w:p w14:paraId="04666C90" w14:textId="77777777" w:rsidR="00605CFC" w:rsidRPr="00C56253" w:rsidRDefault="00605CFC" w:rsidP="00287D2A">
      <w:pPr>
        <w:rPr>
          <w:rFonts w:ascii="Helvetica" w:hAnsi="Helvetica" w:cs="Times New Roman"/>
          <w:color w:val="111111"/>
          <w:sz w:val="24"/>
        </w:rPr>
      </w:pPr>
      <w:r w:rsidRPr="00287D2A">
        <w:t>When psychologists first began examining the effect of speech rate on persuasion, they thought the answer was cut-and-dried</w:t>
      </w:r>
      <w:r w:rsidRPr="00C56253">
        <w:rPr>
          <w:rFonts w:ascii="Helvetica" w:hAnsi="Helvetica" w:cs="Times New Roman"/>
          <w:color w:val="111111"/>
          <w:sz w:val="24"/>
        </w:rPr>
        <w:t>.</w:t>
      </w:r>
      <w:r w:rsidRPr="00C56253">
        <w:t xml:space="preserve"> In 1976 Norman Miller and colleagues tried to convince participants that caffeine was bad for them (</w:t>
      </w:r>
      <w:hyperlink r:id="rId13" w:history="1">
        <w:r w:rsidRPr="00C56253">
          <w:t>Miller et al., 1976</w:t>
        </w:r>
      </w:hyperlink>
      <w:r w:rsidRPr="00C56253">
        <w:t>). The results suggested people were most persuaded when the message was delivered at a fully-caffeinated 195 words per minute rather than at a decaffeinated 102 words per minute.</w:t>
      </w:r>
      <w:r w:rsidR="00287D2A" w:rsidRPr="00287D2A">
        <w:rPr>
          <w:rFonts w:ascii="Helvetica" w:hAnsi="Helvetica" w:cs="Times New Roman"/>
          <w:color w:val="111111"/>
          <w:sz w:val="12"/>
        </w:rPr>
        <w:t xml:space="preserve">¶ </w:t>
      </w:r>
      <w:r w:rsidRPr="00287D2A">
        <w:rPr>
          <w:rStyle w:val="StyleBoldUnderline"/>
        </w:rPr>
        <w:t>At 195 words per minute, about the fastest that people speak in normal conversation, the message became more credible to those listening, and therefore more persuasive. Talking fast seemed to signal confidence, intelligence, objectivity and superior knowledge. Going at about 100 words per minute, the usual lower limit of normal conversation, was associated with all the reverse attributes.</w:t>
      </w:r>
      <w:r w:rsidR="00287D2A" w:rsidRPr="00287D2A">
        <w:rPr>
          <w:rStyle w:val="StyleBoldUnderline"/>
          <w:sz w:val="12"/>
        </w:rPr>
        <w:t xml:space="preserve">¶ </w:t>
      </w:r>
      <w:r w:rsidRPr="00287D2A">
        <w:rPr>
          <w:rStyle w:val="StyleBoldUnderline"/>
        </w:rPr>
        <w:t>These results, along with a couple of other studies, lead some researchers to think that speaking quickly was a potential ‘magic bullet’ of persuasion</w:t>
      </w:r>
      <w:r w:rsidRPr="00C56253">
        <w:rPr>
          <w:rFonts w:ascii="Helvetica" w:hAnsi="Helvetica" w:cs="Times New Roman"/>
          <w:color w:val="111111"/>
          <w:sz w:val="24"/>
        </w:rPr>
        <w:t xml:space="preserve">. </w:t>
      </w:r>
      <w:r w:rsidRPr="00287D2A">
        <w:rPr>
          <w:rStyle w:val="StyleBoldUnderline"/>
        </w:rPr>
        <w:t>Perhaps we should watch out for people who speak quickly—who knows what we might agree to</w:t>
      </w:r>
      <w:r w:rsidRPr="00C56253">
        <w:rPr>
          <w:rFonts w:ascii="Helvetica" w:hAnsi="Helvetica" w:cs="Times New Roman"/>
          <w:color w:val="111111"/>
          <w:sz w:val="24"/>
        </w:rPr>
        <w:t>.</w:t>
      </w:r>
    </w:p>
    <w:p w14:paraId="685F892E" w14:textId="77777777" w:rsidR="00605CFC" w:rsidRPr="00C56253" w:rsidRDefault="00605CFC"/>
    <w:p w14:paraId="341EA4BF" w14:textId="77777777" w:rsidR="00605CFC" w:rsidRPr="00E94B9E" w:rsidRDefault="00605CFC" w:rsidP="00E94B9E">
      <w:pPr>
        <w:pStyle w:val="Heading4"/>
      </w:pPr>
      <w:r w:rsidRPr="00E94B9E">
        <w:t>Speed is Persuasive</w:t>
      </w:r>
      <w:r w:rsidRPr="00E94B9E">
        <w:tab/>
      </w:r>
      <w:r w:rsidR="00E94B9E">
        <w:t xml:space="preserve">- studies </w:t>
      </w:r>
    </w:p>
    <w:p w14:paraId="16A2F09B" w14:textId="77777777" w:rsidR="00605CFC" w:rsidRPr="00E94B9E" w:rsidRDefault="00E94B9E" w:rsidP="00E94B9E">
      <w:r>
        <w:t xml:space="preserve">Norman </w:t>
      </w:r>
      <w:r w:rsidRPr="00E94B9E">
        <w:rPr>
          <w:rStyle w:val="StyleStyleBold12pt"/>
        </w:rPr>
        <w:t>Miller et a</w:t>
      </w:r>
      <w:r w:rsidR="00605CFC" w:rsidRPr="00E94B9E">
        <w:rPr>
          <w:rStyle w:val="StyleStyleBold12pt"/>
        </w:rPr>
        <w:t xml:space="preserve">l 76 </w:t>
      </w:r>
      <w:r w:rsidR="00605CFC" w:rsidRPr="00E94B9E">
        <w:t xml:space="preserve">– (Journalist, </w:t>
      </w:r>
      <w:hyperlink r:id="rId14" w:history="1">
        <w:r w:rsidR="00605CFC" w:rsidRPr="00E94B9E">
          <w:t>Pulitzer Prize for Breaking News Reporting</w:t>
        </w:r>
      </w:hyperlink>
      <w:r w:rsidR="00605CFC" w:rsidRPr="00E94B9E">
        <w:t>, 1976, “</w:t>
      </w:r>
      <w:r>
        <w:t>Speed of Speech and Persuasion,”</w:t>
      </w:r>
      <w:r w:rsidR="00605CFC" w:rsidRPr="00E94B9E">
        <w:t xml:space="preserve"> https://pdfs.semanticscholar.org/3231/eb72791766c5c9e86a180c00f918984e5f90.pdf</w:t>
      </w:r>
      <w:r>
        <w:t>) GDI-AH</w:t>
      </w:r>
    </w:p>
    <w:p w14:paraId="03F52D26" w14:textId="77777777" w:rsidR="00605CFC" w:rsidRPr="00C56253" w:rsidRDefault="00605CFC" w:rsidP="00B85802">
      <w:r w:rsidRPr="00E94B9E">
        <w:rPr>
          <w:rStyle w:val="StyleBoldUnderline"/>
        </w:rPr>
        <w:t>The relationship between speaking rate and attitude change was investigated in two field experiments</w:t>
      </w:r>
      <w:r w:rsidRPr="00C56253">
        <w:t xml:space="preserve">. Manipulations of speech rate were crossed with (a) credibility of the speaker and (b) complexity of the spoken message. </w:t>
      </w:r>
      <w:r w:rsidRPr="00C56253">
        <w:rPr>
          <w:rStyle w:val="Emphasis"/>
          <w:sz w:val="32"/>
          <w:szCs w:val="32"/>
        </w:rPr>
        <w:t>The results suggest that speech rate functions as a general cue that augments credibility; rapid speech enhances persuasion.</w:t>
      </w:r>
      <w:r w:rsidRPr="00C56253">
        <w:t xml:space="preserve"> No support was obtained for information-processing interpretations of the effects of a fast speaking rate. </w:t>
      </w:r>
      <w:r w:rsidRPr="00E94B9E">
        <w:rPr>
          <w:rStyle w:val="StyleBoldUnderline"/>
        </w:rPr>
        <w:t>The increased persuasion produced by fast speech could not be attributed to disruption of effective counterarguing</w:t>
      </w:r>
      <w:r w:rsidRPr="00C56253">
        <w:t xml:space="preserve">. </w:t>
      </w:r>
      <w:r w:rsidRPr="00E94B9E">
        <w:rPr>
          <w:rStyle w:val="StyleBoldUnderline"/>
        </w:rPr>
        <w:t>These findings emphasize the importance of perceptual and evaluative factors in the persuasion process at the expense of a more rationalistic information-processing view of how man responds when confronted with an influence attempt</w:t>
      </w:r>
      <w:r w:rsidRPr="00C56253">
        <w:t xml:space="preserve">. </w:t>
      </w:r>
    </w:p>
    <w:p w14:paraId="6FD1BF2D" w14:textId="77777777" w:rsidR="00931D4F" w:rsidRPr="00C56253" w:rsidRDefault="00931D4F">
      <w:r w:rsidRPr="00C56253">
        <w:br w:type="page"/>
      </w:r>
    </w:p>
    <w:p w14:paraId="5CA02046" w14:textId="77777777" w:rsidR="00931D4F" w:rsidRPr="00C56253" w:rsidRDefault="00931D4F" w:rsidP="00931D4F">
      <w:pPr>
        <w:pStyle w:val="Heading3"/>
      </w:pPr>
      <w:bookmarkStart w:id="27" w:name="_Toc362235866"/>
      <w:r w:rsidRPr="00C56253">
        <w:t>Speed Good – Real World Skills</w:t>
      </w:r>
      <w:bookmarkEnd w:id="27"/>
    </w:p>
    <w:p w14:paraId="0603123F" w14:textId="77777777" w:rsidR="00D614D5" w:rsidRPr="00C56253" w:rsidRDefault="00D614D5" w:rsidP="00B85802">
      <w:pPr>
        <w:pStyle w:val="Heading4"/>
      </w:pPr>
      <w:r w:rsidRPr="00C56253">
        <w:t xml:space="preserve">Speed reading skills transfer to public speaking – attorney learned clarity, explanation, confidence, organization, quick thinking </w:t>
      </w:r>
    </w:p>
    <w:p w14:paraId="3EDFB52E" w14:textId="77777777" w:rsidR="00D614D5" w:rsidRPr="00E94B9E" w:rsidRDefault="00E94B9E" w:rsidP="00E94B9E">
      <w:r>
        <w:t>Robbins 15 (</w:t>
      </w:r>
      <w:r w:rsidR="00D614D5" w:rsidRPr="00E94B9E">
        <w:t xml:space="preserve">Robbins, Lyn, senior general attorney, BNSF Railway Company and adjunct professor of law, Baylor University School of Law (Baylor, 1983–87) Louden, A. (Ed.) </w:t>
      </w:r>
      <w:r>
        <w:t>(2015</w:t>
      </w:r>
      <w:r w:rsidR="00D614D5" w:rsidRPr="00E94B9E">
        <w:t>). Navigating Opportunity: Policy Debate in the 21st Century. New York, NY: IDebate Press.</w:t>
      </w:r>
      <w:r>
        <w:t xml:space="preserve"> </w:t>
      </w:r>
      <w:r w:rsidRPr="00E94B9E">
        <w:t>http://www.ic.edu/Customized/Uploads/ByDate/2015/November_20</w:t>
      </w:r>
      <w:r>
        <w:t>15/</w:t>
      </w:r>
      <w:r w:rsidRPr="00E94B9E">
        <w:t>November_20th_2015/final_proof-libre135028.pdf</w:t>
      </w:r>
      <w:r>
        <w:t>)GDI-TK</w:t>
      </w:r>
    </w:p>
    <w:p w14:paraId="27368BB1" w14:textId="77777777" w:rsidR="00D614D5" w:rsidRPr="00C56253" w:rsidRDefault="00D614D5" w:rsidP="00D614D5">
      <w:pPr>
        <w:rPr>
          <w:rStyle w:val="StyleBoldUnderline"/>
        </w:rPr>
      </w:pPr>
      <w:r w:rsidRPr="00C56253">
        <w:t xml:space="preserve">Debate also, as you would expect, teaches public-speaking skills. </w:t>
      </w:r>
      <w:r w:rsidRPr="00C56253">
        <w:rPr>
          <w:rStyle w:val="Emphasis"/>
        </w:rPr>
        <w:t>I do not contend that the uninitiated want to listen to a debate per se</w:t>
      </w:r>
      <w:r w:rsidRPr="00C56253">
        <w:t>—</w:t>
      </w:r>
      <w:r w:rsidRPr="00C56253">
        <w:rPr>
          <w:rStyle w:val="StyleBoldUnderline"/>
        </w:rPr>
        <w:t>the speed of the speeches and the technical jargon</w:t>
      </w:r>
      <w:r w:rsidRPr="00C56253">
        <w:t xml:space="preserve"> used in the “game” of debate </w:t>
      </w:r>
      <w:r w:rsidRPr="00C56253">
        <w:rPr>
          <w:rStyle w:val="StyleBoldUnderline"/>
        </w:rPr>
        <w:t>will confuse most first timers</w:t>
      </w:r>
      <w:r w:rsidRPr="00C56253">
        <w:t xml:space="preserve">. </w:t>
      </w:r>
      <w:r w:rsidRPr="00C56253">
        <w:rPr>
          <w:rStyle w:val="Emphasis"/>
        </w:rPr>
        <w:t>But the skills learned—clarity, explanation, confidence, organization— are transferable to many other public-speaking opportunities</w:t>
      </w:r>
      <w:r w:rsidRPr="00C56253">
        <w:rPr>
          <w:rStyle w:val="StyleBoldUnderline"/>
        </w:rPr>
        <w:t xml:space="preserve"> that audiences will enjoy hearing. More important, to me, than either of these first two benefits is that debate teaches how to think on one’s feet. The number of unexpected twists and turns in any given debate round are multiple, and the debater who best understands and reacts to the unforeseen will win. </w:t>
      </w:r>
    </w:p>
    <w:p w14:paraId="7299C0F1" w14:textId="77777777" w:rsidR="00D614D5" w:rsidRPr="00C56253" w:rsidRDefault="00D614D5" w:rsidP="00931D4F"/>
    <w:p w14:paraId="0F8BCDDF" w14:textId="77777777" w:rsidR="00D614D5" w:rsidRPr="00C56253" w:rsidRDefault="00E94B9E" w:rsidP="00E94B9E">
      <w:pPr>
        <w:pStyle w:val="Heading4"/>
      </w:pPr>
      <w:r>
        <w:t>Debate has real world success for skills building regardless of their aesthetic critique of speed</w:t>
      </w:r>
    </w:p>
    <w:p w14:paraId="0165A248" w14:textId="77777777" w:rsidR="00931D4F" w:rsidRPr="00E94B9E" w:rsidRDefault="00E94B9E" w:rsidP="00931D4F">
      <w:r w:rsidRPr="00E94B9E">
        <w:rPr>
          <w:rStyle w:val="StyleStyleBold12pt"/>
        </w:rPr>
        <w:t xml:space="preserve">Horowitz </w:t>
      </w:r>
      <w:r w:rsidR="00931D4F" w:rsidRPr="00E94B9E">
        <w:rPr>
          <w:rStyle w:val="StyleStyleBold12pt"/>
        </w:rPr>
        <w:t>10</w:t>
      </w:r>
      <w:r w:rsidR="00931D4F" w:rsidRPr="00E94B9E">
        <w:t xml:space="preserve"> (Michael, assistant professor of political science at the University of Pennsylvania, NDT champion at Emory in 2000, Aug 19, “Debating Debate Club”, http://www.slate.com/id/2264222/entry/2264234/) GDI-AM</w:t>
      </w:r>
    </w:p>
    <w:p w14:paraId="330F5576" w14:textId="77777777" w:rsidR="00931D4F" w:rsidRPr="00C56253" w:rsidRDefault="00931D4F" w:rsidP="00931D4F">
      <w:pPr>
        <w:rPr>
          <w:sz w:val="20"/>
        </w:rPr>
      </w:pPr>
      <w:r w:rsidRPr="00E94B9E">
        <w:rPr>
          <w:rStyle w:val="StyleBoldUnderline"/>
        </w:rPr>
        <w:t>It's true that policy debaters can talk faster than the Micromachine man from our childhood. But eloquence is critical to success in policy debate</w:t>
      </w:r>
      <w:r w:rsidRPr="00C56253">
        <w:rPr>
          <w:sz w:val="20"/>
        </w:rPr>
        <w:t xml:space="preserve">, and </w:t>
      </w:r>
      <w:r w:rsidRPr="00E94B9E">
        <w:rPr>
          <w:rStyle w:val="StyleBoldUnderline"/>
        </w:rPr>
        <w:t>debaters lose style points when they don't speak clearly.</w:t>
      </w:r>
      <w:r w:rsidRPr="00C56253">
        <w:rPr>
          <w:sz w:val="20"/>
        </w:rPr>
        <w:t xml:space="preserve"> Understandably </w:t>
      </w:r>
      <w:r w:rsidRPr="00E94B9E">
        <w:rPr>
          <w:rStyle w:val="StyleBoldUnderline"/>
        </w:rPr>
        <w:t>for someone who hasn't been around much policy debate, you tend to conflate speaking quickly with an inability to speak eloquently</w:t>
      </w:r>
      <w:r w:rsidRPr="00C56253">
        <w:rPr>
          <w:sz w:val="20"/>
        </w:rPr>
        <w:t xml:space="preserve">. In fact, </w:t>
      </w:r>
      <w:r w:rsidRPr="00E94B9E">
        <w:rPr>
          <w:rStyle w:val="StyleBoldUnderline"/>
        </w:rPr>
        <w:t>policy debaters tend to do well when they compete in extemporaneous speaking or parliamentary debate</w:t>
      </w:r>
      <w:r w:rsidRPr="00C56253">
        <w:rPr>
          <w:sz w:val="20"/>
        </w:rPr>
        <w:t xml:space="preserve">. Whereas </w:t>
      </w:r>
      <w:r w:rsidRPr="00C56253">
        <w:rPr>
          <w:u w:val="single"/>
        </w:rPr>
        <w:t xml:space="preserve">it </w:t>
      </w:r>
      <w:r w:rsidRPr="00E94B9E">
        <w:rPr>
          <w:rStyle w:val="StyleBoldUnderline"/>
        </w:rPr>
        <w:t>would take years for a great extemporaneous speaker to be a successful policy debater. Policy debate</w:t>
      </w:r>
      <w:r w:rsidRPr="00C56253">
        <w:rPr>
          <w:u w:val="single"/>
        </w:rPr>
        <w:t xml:space="preserve"> </w:t>
      </w:r>
      <w:r w:rsidRPr="00C56253">
        <w:rPr>
          <w:sz w:val="20"/>
        </w:rPr>
        <w:t xml:space="preserve">provides students with the speaking skills they'd learn in other formats, but it </w:t>
      </w:r>
      <w:r w:rsidRPr="00E94B9E">
        <w:rPr>
          <w:rStyle w:val="StyleBoldUnderline"/>
        </w:rPr>
        <w:t>also gives them critical-thinking and research skills that pay dividends later in life</w:t>
      </w:r>
      <w:r w:rsidRPr="00C56253">
        <w:rPr>
          <w:sz w:val="20"/>
        </w:rPr>
        <w:t xml:space="preserve">. Stated differently, we all agree that </w:t>
      </w:r>
      <w:r w:rsidRPr="00E94B9E">
        <w:rPr>
          <w:rStyle w:val="StyleBoldUnderline"/>
        </w:rPr>
        <w:t>participation in athletics is a valuable experience in which to learn life skills—not because all youth basketball players will carry a great stutter-step dribble into a professional career, but because the endless drills executed to perfect that stutter step instill discipline and mental toughness.</w:t>
      </w:r>
      <w:r w:rsidRPr="00C56253">
        <w:rPr>
          <w:sz w:val="20"/>
        </w:rPr>
        <w:t xml:space="preserve"> The </w:t>
      </w:r>
      <w:r w:rsidRPr="00E94B9E">
        <w:rPr>
          <w:rStyle w:val="StyleBoldUnderline"/>
        </w:rPr>
        <w:t>drills necessary to compete in policy make its alumni attractive candidates to universities and employers</w:t>
      </w:r>
      <w:r w:rsidRPr="00C56253">
        <w:rPr>
          <w:sz w:val="20"/>
        </w:rPr>
        <w:t xml:space="preserve">. I also want to touch on your point about "insider" judges. It's true that policy debates are judged by those familiar with the activity, but I'm not sure why that's a problem. Given the time they put into it, debaters deserve to be evaluated by experts most of the time. Should a layperson be allowed to score a skater's triple axel at the Olympics? </w:t>
      </w:r>
      <w:r w:rsidRPr="00E94B9E">
        <w:rPr>
          <w:rStyle w:val="StyleBoldUnderline"/>
        </w:rPr>
        <w:t>Your argument might be more persuasive if you had examples of former policy debaters who had actually developed a lifelong case of "speaking too fast"</w:t>
      </w:r>
      <w:r w:rsidRPr="00C56253">
        <w:rPr>
          <w:sz w:val="20"/>
        </w:rPr>
        <w:t xml:space="preserve"> because they couldn't adapt once the competition was over. In fact, </w:t>
      </w:r>
      <w:r w:rsidRPr="00E94B9E">
        <w:rPr>
          <w:rStyle w:val="StyleBoldUnderline"/>
        </w:rPr>
        <w:t>policy debate prepares students for a litany of real-world situations where reasoned, persuasive, argumentation is a necessity. If you've experienced having mere seconds to respond to an eloquent speech delivered at the speed of light and backed by a mountain of evidence, the prospect of answering questions from Justice Scalia or Justice Ginsburg seems much less</w:t>
      </w:r>
      <w:r w:rsidRPr="00C56253">
        <w:rPr>
          <w:u w:val="single"/>
        </w:rPr>
        <w:t xml:space="preserve"> </w:t>
      </w:r>
      <w:r w:rsidRPr="00E94B9E">
        <w:rPr>
          <w:rStyle w:val="StyleBoldUnderline"/>
        </w:rPr>
        <w:t>daunting.</w:t>
      </w:r>
      <w:r w:rsidRPr="00C56253">
        <w:rPr>
          <w:sz w:val="20"/>
        </w:rPr>
        <w:t xml:space="preserve"> If you don't believe me, </w:t>
      </w:r>
      <w:r w:rsidRPr="00C56253">
        <w:rPr>
          <w:u w:val="single"/>
        </w:rPr>
        <w:t>ask Lisa Blatt, Thomas C. Goldstein, Lindsay Harrison, Neal Katyal, Jonathan Massey, Matthew Shors, or Robert Wick, all mealy-mouthed debaters who followed in Laurence Tribe's footsteps and litigated before the Supreme Court</w:t>
      </w:r>
      <w:r w:rsidRPr="00C56253">
        <w:rPr>
          <w:sz w:val="20"/>
        </w:rPr>
        <w:t>. On the other hand, I assume your after-dinner toast might put theirs to shame.</w:t>
      </w:r>
    </w:p>
    <w:p w14:paraId="6E4E5746" w14:textId="77777777" w:rsidR="00931D4F" w:rsidRPr="00C56253" w:rsidRDefault="00931D4F" w:rsidP="00931D4F"/>
    <w:p w14:paraId="4E7701BE" w14:textId="77777777" w:rsidR="00377D17" w:rsidRPr="00C56253" w:rsidRDefault="00377D17">
      <w:r w:rsidRPr="00C56253">
        <w:br w:type="page"/>
      </w:r>
    </w:p>
    <w:p w14:paraId="468AA812" w14:textId="77777777" w:rsidR="00377D17" w:rsidRPr="00C56253" w:rsidRDefault="00377D17" w:rsidP="003D1802">
      <w:pPr>
        <w:pStyle w:val="Heading3"/>
      </w:pPr>
      <w:bookmarkStart w:id="28" w:name="_Toc362235867"/>
      <w:r w:rsidRPr="00C56253">
        <w:t>Speed Good – Education/Breadth</w:t>
      </w:r>
      <w:bookmarkEnd w:id="28"/>
    </w:p>
    <w:p w14:paraId="505E9068" w14:textId="77777777" w:rsidR="00377D17" w:rsidRPr="00E94B9E" w:rsidRDefault="00377D17" w:rsidP="00E94B9E">
      <w:pPr>
        <w:pStyle w:val="Heading4"/>
      </w:pPr>
      <w:r w:rsidRPr="00E94B9E">
        <w:t>Speed is more educational</w:t>
      </w:r>
      <w:r w:rsidR="00E94B9E">
        <w:t xml:space="preserve"> – multiple layers</w:t>
      </w:r>
    </w:p>
    <w:p w14:paraId="56D6C5C3" w14:textId="77777777" w:rsidR="00377D17" w:rsidRPr="00E94B9E" w:rsidRDefault="00377D17" w:rsidP="00E94B9E">
      <w:r w:rsidRPr="00E94B9E">
        <w:t xml:space="preserve">Tillman </w:t>
      </w:r>
      <w:r w:rsidRPr="003D1802">
        <w:rPr>
          <w:rStyle w:val="StyleStyleBold12pt"/>
        </w:rPr>
        <w:t>Huett-Lassman</w:t>
      </w:r>
      <w:r w:rsidR="00E94B9E" w:rsidRPr="003D1802">
        <w:rPr>
          <w:rStyle w:val="StyleStyleBold12pt"/>
        </w:rPr>
        <w:t xml:space="preserve"> 17</w:t>
      </w:r>
      <w:r w:rsidR="00E94B9E">
        <w:t xml:space="preserve"> </w:t>
      </w:r>
      <w:r w:rsidRPr="00E94B9E">
        <w:t xml:space="preserve"> </w:t>
      </w:r>
      <w:r w:rsidR="00E94B9E">
        <w:t>(</w:t>
      </w:r>
      <w:r w:rsidRPr="00E94B9E">
        <w:t>Huett-Lassman is a 2x Tournament of Champions qualifier, 7 career bids, and a debate coach. Studied economics at University of Texas. League director for Chinese Youth Business League. Februrary 4th, 2017</w:t>
      </w:r>
      <w:r w:rsidR="00E94B9E">
        <w:t xml:space="preserve"> </w:t>
      </w:r>
      <w:r w:rsidRPr="00E94B9E">
        <w:t>https://www.quora.com/Should-spreading-in-debate-be-allowed</w:t>
      </w:r>
      <w:r w:rsidR="00E94B9E">
        <w:t>)</w:t>
      </w:r>
      <w:r w:rsidR="00E94B9E" w:rsidRPr="00E94B9E">
        <w:t xml:space="preserve"> </w:t>
      </w:r>
      <w:r w:rsidRPr="00E94B9E">
        <w:t>GDI-BG</w:t>
      </w:r>
    </w:p>
    <w:p w14:paraId="086DBDD5" w14:textId="77777777" w:rsidR="00377D17" w:rsidRPr="00C56253" w:rsidRDefault="00377D17" w:rsidP="00E94B9E">
      <w:pPr>
        <w:rPr>
          <w:rFonts w:asciiTheme="majorHAnsi" w:hAnsiTheme="majorHAnsi"/>
          <w:color w:val="333333"/>
          <w:sz w:val="32"/>
          <w:szCs w:val="32"/>
        </w:rPr>
      </w:pPr>
      <w:r w:rsidRPr="00E94B9E">
        <w:rPr>
          <w:rStyle w:val="StyleBoldUnderline"/>
        </w:rPr>
        <w:t>Spreading forces students to learn how to engage multiple arguments on multiple layers</w:t>
      </w:r>
      <w:r w:rsidRPr="00C56253">
        <w:rPr>
          <w:rFonts w:asciiTheme="majorHAnsi" w:hAnsiTheme="majorHAnsi"/>
          <w:color w:val="333333"/>
          <w:sz w:val="32"/>
          <w:szCs w:val="32"/>
        </w:rPr>
        <w:t xml:space="preserve">. </w:t>
      </w:r>
      <w:r w:rsidRPr="00E94B9E">
        <w:t>It isn't sufficient to read a normal value-value criterion case, but rather</w:t>
      </w:r>
      <w:r w:rsidRPr="00C56253">
        <w:rPr>
          <w:rFonts w:asciiTheme="majorHAnsi" w:hAnsiTheme="majorHAnsi"/>
          <w:color w:val="333333"/>
          <w:sz w:val="32"/>
          <w:szCs w:val="32"/>
        </w:rPr>
        <w:t xml:space="preserve"> </w:t>
      </w:r>
      <w:r w:rsidRPr="00E94B9E">
        <w:rPr>
          <w:rStyle w:val="StyleBoldUnderline"/>
        </w:rPr>
        <w:t>debaters have to adapt and add theory spikes and permissibility triggers. The debate can now happen on multiple different layers—there can be theory violations, the aff can be extra-topical, and multiple solvency deficits.</w:t>
      </w:r>
      <w:r w:rsidR="00E94B9E" w:rsidRPr="00E94B9E">
        <w:rPr>
          <w:rFonts w:asciiTheme="majorHAnsi" w:hAnsiTheme="majorHAnsi"/>
          <w:color w:val="333333"/>
          <w:sz w:val="12"/>
          <w:szCs w:val="32"/>
        </w:rPr>
        <w:t xml:space="preserve">¶ </w:t>
      </w:r>
      <w:r w:rsidRPr="00E94B9E">
        <w:rPr>
          <w:rStyle w:val="StyleBoldUnderline"/>
        </w:rPr>
        <w:t>This doesn't happen in traditional debate because it’s too slow</w:t>
      </w:r>
      <w:r w:rsidRPr="00C56253">
        <w:rPr>
          <w:rFonts w:asciiTheme="majorHAnsi" w:hAnsiTheme="majorHAnsi"/>
          <w:color w:val="333333"/>
          <w:sz w:val="32"/>
          <w:szCs w:val="32"/>
        </w:rPr>
        <w:t xml:space="preserve">. </w:t>
      </w:r>
      <w:r w:rsidRPr="00E94B9E">
        <w:t>The judges aren't sophisticated enough to understand the argumentation and the competitors have a learned bias against progressive strategies.</w:t>
      </w:r>
    </w:p>
    <w:p w14:paraId="75184EBF" w14:textId="77777777" w:rsidR="00D614D5" w:rsidRPr="00C56253" w:rsidRDefault="00D614D5" w:rsidP="00377D17">
      <w:pPr>
        <w:pStyle w:val="qtextpara"/>
        <w:spacing w:before="0" w:beforeAutospacing="0" w:after="240" w:afterAutospacing="0"/>
        <w:rPr>
          <w:rFonts w:asciiTheme="majorHAnsi" w:hAnsiTheme="majorHAnsi"/>
          <w:color w:val="333333"/>
          <w:sz w:val="32"/>
          <w:szCs w:val="32"/>
        </w:rPr>
      </w:pPr>
    </w:p>
    <w:p w14:paraId="4091E255" w14:textId="77777777" w:rsidR="00D614D5" w:rsidRPr="00C56253" w:rsidRDefault="00D614D5" w:rsidP="00D614D5"/>
    <w:p w14:paraId="37A4B4EA" w14:textId="77777777" w:rsidR="00D614D5" w:rsidRPr="00C56253" w:rsidRDefault="00D614D5">
      <w:r w:rsidRPr="00C56253">
        <w:br w:type="page"/>
      </w:r>
    </w:p>
    <w:p w14:paraId="44BD4D46" w14:textId="77777777" w:rsidR="00D614D5" w:rsidRPr="00C56253" w:rsidRDefault="00D614D5" w:rsidP="003D1802">
      <w:pPr>
        <w:pStyle w:val="Heading3"/>
      </w:pPr>
      <w:bookmarkStart w:id="29" w:name="_Toc362235868"/>
      <w:r w:rsidRPr="00C56253">
        <w:t>Speed Good – Critical Thinking Skills</w:t>
      </w:r>
      <w:bookmarkEnd w:id="29"/>
    </w:p>
    <w:p w14:paraId="2D4A4F39" w14:textId="77777777" w:rsidR="00D614D5" w:rsidRPr="00C56253" w:rsidRDefault="00D614D5" w:rsidP="00B85802">
      <w:pPr>
        <w:pStyle w:val="Heading4"/>
      </w:pPr>
      <w:r w:rsidRPr="00C56253">
        <w:t>Speaking fast increases critical thinking rate – critical for future</w:t>
      </w:r>
    </w:p>
    <w:p w14:paraId="16CDFA8D" w14:textId="77777777" w:rsidR="00D614D5" w:rsidRPr="003D1802" w:rsidRDefault="003D1802" w:rsidP="003D1802">
      <w:r w:rsidRPr="003D1802">
        <w:rPr>
          <w:rStyle w:val="StyleStyleBold12pt"/>
        </w:rPr>
        <w:t>Dudash 98</w:t>
      </w:r>
      <w:r>
        <w:t xml:space="preserve"> (</w:t>
      </w:r>
      <w:r w:rsidR="00D614D5" w:rsidRPr="003D1802">
        <w:t>Dudash, Elizabeth At the Speed of Sound: Rate of Delivery as a Dividing Factor in Debate. 1998-04-00 http://files.eric.ed.gov/fulltext/ED421728.pdf</w:t>
      </w:r>
      <w:r>
        <w:t>)</w:t>
      </w:r>
      <w:r w:rsidR="00D614D5" w:rsidRPr="003D1802">
        <w:t xml:space="preserve"> GDI-AM</w:t>
      </w:r>
    </w:p>
    <w:p w14:paraId="7711B994" w14:textId="77777777" w:rsidR="00D614D5" w:rsidRPr="00C56253" w:rsidRDefault="00D614D5" w:rsidP="00D614D5">
      <w:pPr>
        <w:tabs>
          <w:tab w:val="left" w:pos="7809"/>
        </w:tabs>
        <w:rPr>
          <w:b/>
          <w:u w:val="single"/>
        </w:rPr>
      </w:pPr>
      <w:r w:rsidRPr="003D1802">
        <w:rPr>
          <w:rStyle w:val="StyleBoldUnderline"/>
        </w:rPr>
        <w:t>The advantages clearly outweigh the disadvantages</w:t>
      </w:r>
      <w:r w:rsidRPr="00C56253">
        <w:t xml:space="preserve"> however. First, </w:t>
      </w:r>
      <w:r w:rsidRPr="003D1802">
        <w:rPr>
          <w:rStyle w:val="StyleBoldUnderline"/>
        </w:rPr>
        <w:t>more</w:t>
      </w:r>
      <w:r w:rsidR="003D1802" w:rsidRPr="003D1802">
        <w:rPr>
          <w:rStyle w:val="StyleBoldUnderline"/>
        </w:rPr>
        <w:t xml:space="preserve">¶ </w:t>
      </w:r>
      <w:r w:rsidRPr="003D1802">
        <w:rPr>
          <w:rStyle w:val="StyleBoldUnderline"/>
        </w:rPr>
        <w:t>argument appears in a debate that allows speed</w:t>
      </w:r>
      <w:r w:rsidRPr="00C56253">
        <w:t xml:space="preserve">. Secondly, </w:t>
      </w:r>
      <w:r w:rsidRPr="00C56253">
        <w:rPr>
          <w:b/>
          <w:u w:val="single"/>
        </w:rPr>
        <w:t>the rate at which the</w:t>
      </w:r>
      <w:r w:rsidR="003D1802" w:rsidRPr="003D1802">
        <w:rPr>
          <w:b/>
          <w:sz w:val="12"/>
          <w:u w:val="single"/>
        </w:rPr>
        <w:t xml:space="preserve">¶ </w:t>
      </w:r>
      <w:r w:rsidRPr="00C56253">
        <w:rPr>
          <w:b/>
          <w:u w:val="single"/>
        </w:rPr>
        <w:t>arguments are delivered and heard</w:t>
      </w:r>
      <w:r w:rsidRPr="00C56253">
        <w:t>, along with the inherent time constraints in debate,</w:t>
      </w:r>
      <w:r w:rsidR="003D1802" w:rsidRPr="003D1802">
        <w:rPr>
          <w:sz w:val="12"/>
        </w:rPr>
        <w:t xml:space="preserve">¶ </w:t>
      </w:r>
      <w:r w:rsidRPr="00C56253">
        <w:rPr>
          <w:b/>
          <w:u w:val="single"/>
        </w:rPr>
        <w:t>provide for an environment conducive to quick, fast-paced, critical thinking</w:t>
      </w:r>
      <w:r w:rsidRPr="00C56253">
        <w:t>. This is</w:t>
      </w:r>
      <w:r w:rsidR="003D1802" w:rsidRPr="003D1802">
        <w:rPr>
          <w:sz w:val="12"/>
        </w:rPr>
        <w:t xml:space="preserve">¶ </w:t>
      </w:r>
      <w:r w:rsidRPr="00C56253">
        <w:t xml:space="preserve">particularly important because </w:t>
      </w:r>
      <w:r w:rsidRPr="00C56253">
        <w:rPr>
          <w:b/>
          <w:u w:val="single"/>
        </w:rPr>
        <w:t>the increase at the rate at which we receive information</w:t>
      </w:r>
      <w:r w:rsidR="003D1802" w:rsidRPr="003D1802">
        <w:rPr>
          <w:b/>
          <w:sz w:val="12"/>
          <w:u w:val="single"/>
        </w:rPr>
        <w:t xml:space="preserve">¶ </w:t>
      </w:r>
      <w:r w:rsidRPr="00C56253">
        <w:rPr>
          <w:b/>
          <w:u w:val="single"/>
        </w:rPr>
        <w:t>currently demands the ability to think critically about that information</w:t>
      </w:r>
      <w:r w:rsidRPr="00C56253">
        <w:t>. Third, though the</w:t>
      </w:r>
      <w:r w:rsidR="003D1802" w:rsidRPr="003D1802">
        <w:rPr>
          <w:sz w:val="12"/>
        </w:rPr>
        <w:t xml:space="preserve">¶ </w:t>
      </w:r>
      <w:r w:rsidRPr="00C56253">
        <w:t>speed argument looks superficial at first, it is important to also know that as the jargon</w:t>
      </w:r>
      <w:r w:rsidR="003D1802" w:rsidRPr="003D1802">
        <w:rPr>
          <w:sz w:val="12"/>
        </w:rPr>
        <w:t xml:space="preserve">¶ </w:t>
      </w:r>
      <w:r w:rsidRPr="00C56253">
        <w:t>in debate is used at a high speed, so is "jargon" used in commercial advertising,</w:t>
      </w:r>
      <w:r w:rsidR="003D1802" w:rsidRPr="003D1802">
        <w:rPr>
          <w:sz w:val="12"/>
        </w:rPr>
        <w:t xml:space="preserve">¶ </w:t>
      </w:r>
      <w:r w:rsidRPr="00C56253">
        <w:t>memos, e-mail, and paging systems. The argument that debate uses a jargon not</w:t>
      </w:r>
      <w:r w:rsidR="003D1802" w:rsidRPr="003D1802">
        <w:rPr>
          <w:sz w:val="12"/>
        </w:rPr>
        <w:t xml:space="preserve">¶ </w:t>
      </w:r>
      <w:r w:rsidRPr="00C56253">
        <w:t>understood by the rest of the world is absolutely true. Small, made-up and fragmented</w:t>
      </w:r>
      <w:r w:rsidR="003D1802" w:rsidRPr="003D1802">
        <w:rPr>
          <w:sz w:val="12"/>
        </w:rPr>
        <w:t xml:space="preserve">¶ </w:t>
      </w:r>
      <w:r w:rsidRPr="00C56253">
        <w:t>words stand for arguments. However, this is the way things in the status quo are</w:t>
      </w:r>
      <w:r w:rsidR="003D1802" w:rsidRPr="003D1802">
        <w:rPr>
          <w:sz w:val="12"/>
        </w:rPr>
        <w:t xml:space="preserve">¶ </w:t>
      </w:r>
      <w:r w:rsidRPr="00C56253">
        <w:t>presented to us. Think about commercials, fax machines, and especially e-mail with</w:t>
      </w:r>
      <w:r w:rsidR="003D1802" w:rsidRPr="003D1802">
        <w:rPr>
          <w:sz w:val="12"/>
        </w:rPr>
        <w:t xml:space="preserve">¶ </w:t>
      </w:r>
      <w:r w:rsidRPr="00C56253">
        <w:t>its short-hand style letters and "emoticons." The superhighway of information</w:t>
      </w:r>
      <w:r w:rsidR="003D1802" w:rsidRPr="003D1802">
        <w:rPr>
          <w:sz w:val="12"/>
        </w:rPr>
        <w:t xml:space="preserve">¶ </w:t>
      </w:r>
      <w:r w:rsidRPr="00C56253">
        <w:t xml:space="preserve">processing speeds up exponentially as technology improves. And </w:t>
      </w:r>
      <w:r w:rsidRPr="00C56253">
        <w:rPr>
          <w:b/>
          <w:u w:val="single"/>
        </w:rPr>
        <w:t>as the information</w:t>
      </w:r>
      <w:r w:rsidR="003D1802" w:rsidRPr="003D1802">
        <w:rPr>
          <w:b/>
          <w:sz w:val="12"/>
          <w:u w:val="single"/>
        </w:rPr>
        <w:t xml:space="preserve">¶ </w:t>
      </w:r>
      <w:r w:rsidRPr="00C56253">
        <w:rPr>
          <w:b/>
          <w:u w:val="single"/>
        </w:rPr>
        <w:t>we receive comes faster and faster and this society begins to process information</w:t>
      </w:r>
      <w:r w:rsidR="003D1802" w:rsidRPr="003D1802">
        <w:rPr>
          <w:b/>
          <w:sz w:val="12"/>
          <w:u w:val="single"/>
        </w:rPr>
        <w:t xml:space="preserve">¶ </w:t>
      </w:r>
      <w:r w:rsidRPr="00C56253">
        <w:rPr>
          <w:b/>
          <w:u w:val="single"/>
        </w:rPr>
        <w:t>faster and faster it will become more important for our future students and leaders to</w:t>
      </w:r>
      <w:r w:rsidR="003D1802" w:rsidRPr="003D1802">
        <w:rPr>
          <w:b/>
          <w:sz w:val="12"/>
          <w:u w:val="single"/>
        </w:rPr>
        <w:t xml:space="preserve">¶ </w:t>
      </w:r>
      <w:r w:rsidRPr="00C56253">
        <w:rPr>
          <w:b/>
          <w:u w:val="single"/>
        </w:rPr>
        <w:t>not only learn to receive that information, but to also learn how to deal with it. It is</w:t>
      </w:r>
      <w:r w:rsidR="003D1802" w:rsidRPr="003D1802">
        <w:rPr>
          <w:b/>
          <w:sz w:val="12"/>
          <w:u w:val="single"/>
        </w:rPr>
        <w:t xml:space="preserve">¶ </w:t>
      </w:r>
      <w:r w:rsidRPr="00C56253">
        <w:rPr>
          <w:b/>
          <w:u w:val="single"/>
        </w:rPr>
        <w:t>becoming more important for educators, particularly those in debate, to help their</w:t>
      </w:r>
      <w:r w:rsidR="003D1802" w:rsidRPr="003D1802">
        <w:rPr>
          <w:b/>
          <w:sz w:val="12"/>
          <w:u w:val="single"/>
        </w:rPr>
        <w:t xml:space="preserve">¶ </w:t>
      </w:r>
      <w:r w:rsidRPr="00C56253">
        <w:rPr>
          <w:b/>
          <w:u w:val="single"/>
        </w:rPr>
        <w:t>students deal with this rapid exchange of information critically.</w:t>
      </w:r>
    </w:p>
    <w:p w14:paraId="7E09521B" w14:textId="77777777" w:rsidR="00D614D5" w:rsidRPr="00C56253" w:rsidRDefault="00D614D5" w:rsidP="00D614D5"/>
    <w:p w14:paraId="469FD304" w14:textId="77777777" w:rsidR="00D614D5" w:rsidRPr="00C56253" w:rsidRDefault="00D614D5" w:rsidP="00D614D5">
      <w:pPr>
        <w:pStyle w:val="Heading4"/>
      </w:pPr>
      <w:bookmarkStart w:id="30" w:name="_Hlk488309813"/>
      <w:r w:rsidRPr="00C56253">
        <w:t>Speed trains debaters to think faster</w:t>
      </w:r>
      <w:bookmarkEnd w:id="30"/>
      <w:r w:rsidRPr="00C56253">
        <w:t xml:space="preserve"> </w:t>
      </w:r>
      <w:r w:rsidR="003D1802">
        <w:t>and more concisely</w:t>
      </w:r>
    </w:p>
    <w:p w14:paraId="7C6F0802" w14:textId="77777777" w:rsidR="00D614D5" w:rsidRPr="00C56253" w:rsidRDefault="00D614D5" w:rsidP="00D614D5">
      <w:r w:rsidRPr="00C56253">
        <w:rPr>
          <w:rStyle w:val="StyleStyleBold12pt"/>
        </w:rPr>
        <w:t>Victory Briefs Institute</w:t>
      </w:r>
      <w:r w:rsidRPr="00C56253">
        <w:t>, the nation’s most successful debate camp, 8-29-</w:t>
      </w:r>
      <w:r w:rsidRPr="00C56253">
        <w:rPr>
          <w:rStyle w:val="StyleStyleBold12pt"/>
        </w:rPr>
        <w:t>2013,</w:t>
      </w:r>
      <w:r w:rsidRPr="00C56253">
        <w:t xml:space="preserve"> "Why Speed Is Good For Public Speaking," Briefly, </w:t>
      </w:r>
      <w:r w:rsidRPr="003D1802">
        <w:t>http://www.vbriefly.com/2013/08/29/20138why-speed-is-good-for-public-speaking</w:t>
      </w:r>
      <w:r w:rsidRPr="00C56253">
        <w:rPr>
          <w:rStyle w:val="Hyperlink"/>
        </w:rPr>
        <w:t xml:space="preserve"> </w:t>
      </w:r>
      <w:r w:rsidRPr="00C56253">
        <w:t>GDI-AS</w:t>
      </w:r>
    </w:p>
    <w:p w14:paraId="4A932079" w14:textId="77777777" w:rsidR="00D614D5" w:rsidRPr="00C56253" w:rsidRDefault="00D614D5" w:rsidP="00D614D5">
      <w:pPr>
        <w:rPr>
          <w:u w:val="single"/>
        </w:rPr>
      </w:pPr>
      <w:r w:rsidRPr="00C56253">
        <w:rPr>
          <w:rStyle w:val="StyleBoldUnderline"/>
        </w:rPr>
        <w:t>1</w:t>
      </w:r>
      <w:r w:rsidRPr="003D1802">
        <w:rPr>
          <w:rStyle w:val="StyleBoldUnderline"/>
        </w:rPr>
        <w:t>. Speed trains debaters to think faster</w:t>
      </w:r>
      <w:r w:rsidR="003D1802" w:rsidRPr="003D1802">
        <w:rPr>
          <w:rStyle w:val="StyleBoldUnderline"/>
        </w:rPr>
        <w:t xml:space="preserve">¶ </w:t>
      </w:r>
      <w:r w:rsidRPr="003D1802">
        <w:rPr>
          <w:rStyle w:val="StyleBoldUnderline"/>
        </w:rPr>
        <w:t>Many people seem to be poor extemporaneous speakers because</w:t>
      </w:r>
      <w:r w:rsidR="003D1802" w:rsidRPr="003D1802">
        <w:rPr>
          <w:rStyle w:val="StyleBoldUnderline"/>
        </w:rPr>
        <w:t xml:space="preserve"> </w:t>
      </w:r>
      <w:r w:rsidRPr="003D1802">
        <w:rPr>
          <w:rStyle w:val="StyleBoldUnderline"/>
        </w:rPr>
        <w:t>they simply can’t think of content quickly enough to fill their speaking time</w:t>
      </w:r>
      <w:r w:rsidR="003D1802" w:rsidRPr="003D1802">
        <w:rPr>
          <w:rStyle w:val="StyleBoldUnderline"/>
        </w:rPr>
        <w:t xml:space="preserve"> </w:t>
      </w:r>
      <w:r w:rsidRPr="003D1802">
        <w:rPr>
          <w:rStyle w:val="StyleBoldUnderline"/>
        </w:rPr>
        <w:t>smoothly</w:t>
      </w:r>
      <w:r w:rsidRPr="00C56253">
        <w:rPr>
          <w:rStyle w:val="StyleBoldUnderline"/>
        </w:rPr>
        <w:t>.</w:t>
      </w:r>
      <w:r w:rsidRPr="00C56253">
        <w:t xml:space="preserve"> The debater’s problem is usually the opposite of course. With only</w:t>
      </w:r>
      <w:r w:rsidR="003D1802">
        <w:t xml:space="preserve"> </w:t>
      </w:r>
      <w:r w:rsidRPr="00C56253">
        <w:t>the slightest effort to avoid actually voicing thoughts too rapidly, I actually</w:t>
      </w:r>
      <w:r w:rsidR="003D1802">
        <w:t xml:space="preserve"> </w:t>
      </w:r>
      <w:r w:rsidRPr="00C56253">
        <w:t xml:space="preserve">think that </w:t>
      </w:r>
      <w:r w:rsidRPr="003D1802">
        <w:rPr>
          <w:rStyle w:val="StyleBoldUnderline"/>
        </w:rPr>
        <w:t>fast debate helps you to formulate content more rapidly and</w:t>
      </w:r>
      <w:r w:rsidR="003D1802" w:rsidRPr="003D1802">
        <w:rPr>
          <w:rStyle w:val="StyleBoldUnderline"/>
        </w:rPr>
        <w:t xml:space="preserve"> </w:t>
      </w:r>
      <w:r w:rsidRPr="003D1802">
        <w:rPr>
          <w:rStyle w:val="StyleBoldUnderline"/>
        </w:rPr>
        <w:t>therefore speak at slower speeds with more polish</w:t>
      </w:r>
      <w:r w:rsidRPr="00C56253">
        <w:rPr>
          <w:u w:val="single"/>
        </w:rPr>
        <w:t>.</w:t>
      </w:r>
      <w:r w:rsidR="003D1802" w:rsidRPr="003D1802">
        <w:rPr>
          <w:sz w:val="12"/>
          <w:u w:val="single"/>
        </w:rPr>
        <w:t xml:space="preserve">¶ </w:t>
      </w:r>
      <w:r w:rsidRPr="00C56253">
        <w:t xml:space="preserve">2. </w:t>
      </w:r>
      <w:r w:rsidRPr="003D1802">
        <w:rPr>
          <w:rStyle w:val="StyleBoldUnderline"/>
        </w:rPr>
        <w:t>Speed promotes word economy</w:t>
      </w:r>
      <w:r w:rsidR="003D1802" w:rsidRPr="003D1802">
        <w:rPr>
          <w:sz w:val="12"/>
        </w:rPr>
        <w:t xml:space="preserve">¶ </w:t>
      </w:r>
      <w:r w:rsidRPr="00C56253">
        <w:t>Sometimes speed can be a crutch for people who lack word</w:t>
      </w:r>
      <w:r w:rsidR="003D1802">
        <w:t xml:space="preserve"> </w:t>
      </w:r>
      <w:r w:rsidRPr="00C56253">
        <w:t xml:space="preserve">economy, but I think </w:t>
      </w:r>
      <w:r w:rsidRPr="003D1802">
        <w:rPr>
          <w:rStyle w:val="StyleBoldUnderline"/>
        </w:rPr>
        <w:t>more often it forces the debaters to learn concision to</w:t>
      </w:r>
      <w:r w:rsidR="003D1802" w:rsidRPr="003D1802">
        <w:rPr>
          <w:rStyle w:val="StyleBoldUnderline"/>
        </w:rPr>
        <w:t xml:space="preserve"> </w:t>
      </w:r>
      <w:r w:rsidRPr="003D1802">
        <w:rPr>
          <w:rStyle w:val="StyleBoldUnderline"/>
        </w:rPr>
        <w:t>answer the spread when on the wrong end of the Aff/Neg time skew. Concise,</w:t>
      </w:r>
      <w:r w:rsidR="003D1802" w:rsidRPr="003D1802">
        <w:rPr>
          <w:rStyle w:val="StyleBoldUnderline"/>
        </w:rPr>
        <w:t xml:space="preserve"> </w:t>
      </w:r>
      <w:r w:rsidRPr="003D1802">
        <w:rPr>
          <w:rStyle w:val="StyleBoldUnderline"/>
        </w:rPr>
        <w:t>pithy sentence constructions tend to be more easily understood and express</w:t>
      </w:r>
      <w:r w:rsidR="003D1802" w:rsidRPr="003D1802">
        <w:rPr>
          <w:rStyle w:val="StyleBoldUnderline"/>
        </w:rPr>
        <w:t xml:space="preserve"> </w:t>
      </w:r>
      <w:r w:rsidRPr="003D1802">
        <w:rPr>
          <w:rStyle w:val="StyleBoldUnderline"/>
        </w:rPr>
        <w:t>ideas more precisely. That training translates into better public speaking</w:t>
      </w:r>
      <w:r w:rsidRPr="00C56253">
        <w:rPr>
          <w:u w:val="single"/>
        </w:rPr>
        <w:t>.</w:t>
      </w:r>
    </w:p>
    <w:p w14:paraId="0951A398" w14:textId="77777777" w:rsidR="00D614D5" w:rsidRDefault="00D614D5" w:rsidP="00D614D5">
      <w:pPr>
        <w:rPr>
          <w:u w:val="single"/>
        </w:rPr>
      </w:pPr>
    </w:p>
    <w:p w14:paraId="1BFDA555" w14:textId="77777777" w:rsidR="00377D17" w:rsidRPr="00C56253" w:rsidRDefault="00377D17" w:rsidP="00377D17"/>
    <w:p w14:paraId="6CBC80AC" w14:textId="77777777" w:rsidR="00377D17" w:rsidRPr="00C56253" w:rsidRDefault="00377D17">
      <w:r w:rsidRPr="00C56253">
        <w:br w:type="page"/>
      </w:r>
    </w:p>
    <w:p w14:paraId="16A13BAD" w14:textId="77777777" w:rsidR="00377D17" w:rsidRPr="00C56253" w:rsidRDefault="00377D17" w:rsidP="007456EB">
      <w:pPr>
        <w:pStyle w:val="Heading3"/>
      </w:pPr>
      <w:bookmarkStart w:id="31" w:name="_Toc362235869"/>
      <w:r w:rsidRPr="00C56253">
        <w:t>Speed Good – Linguistic Abilities</w:t>
      </w:r>
      <w:bookmarkEnd w:id="31"/>
    </w:p>
    <w:p w14:paraId="427B129F" w14:textId="77777777" w:rsidR="00377D17" w:rsidRPr="00C56253" w:rsidRDefault="00377D17" w:rsidP="00377D17">
      <w:pPr>
        <w:pStyle w:val="Heading4"/>
        <w:rPr>
          <w:rFonts w:ascii="Helvetica" w:hAnsi="Helvetica"/>
          <w:sz w:val="20"/>
          <w:szCs w:val="20"/>
        </w:rPr>
      </w:pPr>
      <w:r w:rsidRPr="00C56253">
        <w:t>Speed is critical to linguistic abilities</w:t>
      </w:r>
    </w:p>
    <w:p w14:paraId="06862F23" w14:textId="77777777" w:rsidR="00377D17" w:rsidRPr="00C56253" w:rsidRDefault="00377D17" w:rsidP="00377D17">
      <w:r w:rsidRPr="00C56253">
        <w:rPr>
          <w:rStyle w:val="StyleStyleBold12pt"/>
        </w:rPr>
        <w:t>Stine</w:t>
      </w:r>
      <w:r w:rsidRPr="00C56253">
        <w:t>, Elizabeth L., </w:t>
      </w:r>
      <w:r w:rsidRPr="00C56253">
        <w:rPr>
          <w:rStyle w:val="StyleStyleBold12pt"/>
        </w:rPr>
        <w:t>Wingfield</w:t>
      </w:r>
      <w:r w:rsidRPr="00C56253">
        <w:t xml:space="preserve">, Arthur, &amp; </w:t>
      </w:r>
      <w:r w:rsidRPr="00C56253">
        <w:rPr>
          <w:rStyle w:val="StyleStyleBold12pt"/>
        </w:rPr>
        <w:t>Poon</w:t>
      </w:r>
      <w:r w:rsidRPr="00C56253">
        <w:t>, Leonard. (</w:t>
      </w:r>
      <w:r w:rsidRPr="00C56253">
        <w:rPr>
          <w:rStyle w:val="StyleStyleBold12pt"/>
        </w:rPr>
        <w:t>1986</w:t>
      </w:r>
      <w:r w:rsidRPr="00C56253">
        <w:t>).  How much</w:t>
      </w:r>
    </w:p>
    <w:p w14:paraId="64CB0F3B" w14:textId="77777777" w:rsidR="00377D17" w:rsidRPr="00C56253" w:rsidRDefault="00377D17" w:rsidP="00377D17">
      <w:r w:rsidRPr="00C56253">
        <w:t>and how fast: Rapid processing of spoken language in later adulthood.</w:t>
      </w:r>
    </w:p>
    <w:p w14:paraId="5D142924" w14:textId="77777777" w:rsidR="00377D17" w:rsidRPr="00C56253" w:rsidRDefault="00377D17" w:rsidP="00377D17">
      <w:r w:rsidRPr="00C56253">
        <w:t xml:space="preserve">Psychology and Aging, vol. 1, no. 4, 303-311. </w:t>
      </w:r>
      <w:r w:rsidR="003D1802" w:rsidRPr="003D1802">
        <w:t xml:space="preserve">https://www.ncbi.nlm.nih.gov/labs/articles/3267411/ </w:t>
      </w:r>
      <w:r w:rsidRPr="00C56253">
        <w:t>P.303 GDI-JE</w:t>
      </w:r>
    </w:p>
    <w:p w14:paraId="697B3AB1" w14:textId="77777777" w:rsidR="00377D17" w:rsidRPr="003D1802" w:rsidRDefault="00377D17" w:rsidP="00377D17">
      <w:pPr>
        <w:rPr>
          <w:rStyle w:val="StyleBoldUnderline"/>
        </w:rPr>
      </w:pPr>
      <w:r w:rsidRPr="00C56253">
        <w:t> </w:t>
      </w:r>
      <w:r w:rsidRPr="00C56253">
        <w:rPr>
          <w:u w:val="single"/>
        </w:rPr>
        <w:t>"</w:t>
      </w:r>
      <w:r w:rsidRPr="003D1802">
        <w:rPr>
          <w:rStyle w:val="StyleBoldUnderline"/>
        </w:rPr>
        <w:t>At a very fast rate, several things must be accomplished.  The various processes required to recode linguistic stimuli into meaning have been articulated for both spoken language </w:t>
      </w:r>
      <w:r w:rsidRPr="00C56253">
        <w:t>(Just &amp; Carpenter, 1980; Marslen-Wilson &amp; Tyler, 1980) and written text (Kintsch &amp; vanDijk, 1978; J. Miller &amp; Kintsch, 1980).  There must be some initial phase in which the stimulus is encoded, physical features (visual or acoustic) are extracted, and lexical access is achieved (Just &amp; Carpenter, 1980).  Next, the language content must be parsed into meaningful idea units in which relationships are determined among words (Kintsch &amp; vanDijk, 1978).  </w:t>
      </w:r>
      <w:r w:rsidRPr="00C56253">
        <w:rPr>
          <w:u w:val="single"/>
        </w:rPr>
        <w:t xml:space="preserve">These relationships are typically represented in terms of propositions consisting of a predicate </w:t>
      </w:r>
      <w:r w:rsidRPr="003D1802">
        <w:rPr>
          <w:rStyle w:val="StyleBoldUnderline"/>
        </w:rPr>
        <w:t>and one or more arguments that are related by the predicate.  Third, relationships between idea units of the text must be established in order to construct overall structural coherence in the text.  Finally, the text must be related to and integrated with world knowledge.  Although such processes would undoubtedly have to work in both a top-down and bottom-up fashion, the output at each of these stages would have to be held in an online working memory for an effective integration of meaning."</w:t>
      </w:r>
    </w:p>
    <w:p w14:paraId="378798BB" w14:textId="77777777" w:rsidR="00377D17" w:rsidRPr="00C56253" w:rsidRDefault="00377D17" w:rsidP="00377D17"/>
    <w:p w14:paraId="67FAFE25" w14:textId="77777777" w:rsidR="00605CFC" w:rsidRPr="00C56253" w:rsidRDefault="00605CFC" w:rsidP="00377D17"/>
    <w:p w14:paraId="22F4C4D5" w14:textId="77777777" w:rsidR="00605CFC" w:rsidRPr="00C56253" w:rsidRDefault="00605CFC">
      <w:r w:rsidRPr="00C56253">
        <w:br w:type="page"/>
      </w:r>
    </w:p>
    <w:p w14:paraId="232FEEBB" w14:textId="77777777" w:rsidR="00605CFC" w:rsidRPr="00C56253" w:rsidRDefault="00605CFC" w:rsidP="007456EB">
      <w:pPr>
        <w:pStyle w:val="Heading3"/>
      </w:pPr>
      <w:bookmarkStart w:id="32" w:name="_Toc362235870"/>
      <w:r w:rsidRPr="00C56253">
        <w:t>Speed Good – Memory</w:t>
      </w:r>
      <w:bookmarkEnd w:id="32"/>
      <w:r w:rsidRPr="00C56253">
        <w:t xml:space="preserve"> </w:t>
      </w:r>
    </w:p>
    <w:p w14:paraId="00E63D20" w14:textId="77777777" w:rsidR="00605CFC" w:rsidRPr="00B85802" w:rsidRDefault="00605CFC" w:rsidP="00B85802">
      <w:pPr>
        <w:pStyle w:val="Heading4"/>
      </w:pPr>
      <w:r w:rsidRPr="00B85802">
        <w:t>Speed reading results in higher memory retention</w:t>
      </w:r>
    </w:p>
    <w:p w14:paraId="1BC3A927" w14:textId="77777777" w:rsidR="00605CFC" w:rsidRPr="003D1802" w:rsidRDefault="00605CFC" w:rsidP="003D1802">
      <w:r w:rsidRPr="003D1802">
        <w:rPr>
          <w:rStyle w:val="StyleStyleBold12pt"/>
        </w:rPr>
        <w:t>Hulme</w:t>
      </w:r>
      <w:r w:rsidRPr="003D1802">
        <w:t>, Charles</w:t>
      </w:r>
      <w:r w:rsidRPr="003D1802">
        <w:rPr>
          <w:rStyle w:val="StyleStyleBold12pt"/>
        </w:rPr>
        <w:t xml:space="preserve"> &amp; Mackenzie</w:t>
      </w:r>
      <w:r w:rsidRPr="003D1802">
        <w:t>, Susie. (</w:t>
      </w:r>
      <w:r w:rsidRPr="003D1802">
        <w:rPr>
          <w:rStyle w:val="StyleStyleBold12pt"/>
        </w:rPr>
        <w:t>1992</w:t>
      </w:r>
      <w:r w:rsidRPr="003D1802">
        <w:t>).  Working Memory and Severe</w:t>
      </w:r>
    </w:p>
    <w:p w14:paraId="3C3CFD4F" w14:textId="77777777" w:rsidR="00605CFC" w:rsidRPr="00C56253" w:rsidRDefault="00605CFC" w:rsidP="003D1802">
      <w:pPr>
        <w:rPr>
          <w:rFonts w:ascii="Helvetica" w:hAnsi="Helvetica"/>
          <w:color w:val="282828"/>
        </w:rPr>
      </w:pPr>
      <w:r w:rsidRPr="003D1802">
        <w:t>Learning Difficulties.  Hillsdale, USA: Lawrence Erlbaum Associates.</w:t>
      </w:r>
      <w:r w:rsidRPr="00C56253">
        <w:rPr>
          <w:rFonts w:ascii="Arial" w:hAnsi="Arial" w:cs="Arial"/>
          <w:color w:val="282828"/>
          <w:szCs w:val="22"/>
        </w:rPr>
        <w:t xml:space="preserve"> </w:t>
      </w:r>
      <w:r w:rsidR="003D1802" w:rsidRPr="003D1802">
        <w:rPr>
          <w:rFonts w:ascii="Arial" w:hAnsi="Arial" w:cs="Arial"/>
          <w:color w:val="282828"/>
          <w:szCs w:val="22"/>
        </w:rPr>
        <w:t>https://books.google.com/books?id=yACLAwAAQBAJ&amp;printsec=frontcover&amp;dq=Working+Memory+and+Severe+Learning+Difficulties+(PLE:+Memory)&amp;hl=en&amp;sa=X&amp;ved=0ahUKEwiqvNiqrprVAhVD4mMKHZH6DFYQ6AEIKDAA#v=onepage&amp;q=Working%20Memory%20and%20Severe%20Learning%20Difficulties%20(PLE%3A%20Memory)&amp;f=false</w:t>
      </w:r>
      <w:r w:rsidR="003D1802">
        <w:rPr>
          <w:rFonts w:ascii="Arial" w:hAnsi="Arial" w:cs="Arial"/>
          <w:color w:val="282828"/>
          <w:szCs w:val="22"/>
        </w:rPr>
        <w:t xml:space="preserve"> Pg.</w:t>
      </w:r>
      <w:r w:rsidRPr="00C56253">
        <w:rPr>
          <w:rFonts w:ascii="Arial" w:hAnsi="Arial" w:cs="Arial"/>
          <w:color w:val="282828"/>
          <w:szCs w:val="22"/>
        </w:rPr>
        <w:t>45</w:t>
      </w:r>
      <w:r w:rsidR="003D1802">
        <w:rPr>
          <w:rFonts w:ascii="Helvetica" w:hAnsi="Helvetica"/>
          <w:color w:val="282828"/>
        </w:rPr>
        <w:t xml:space="preserve"> </w:t>
      </w:r>
      <w:r w:rsidRPr="00C56253">
        <w:rPr>
          <w:rFonts w:ascii="Helvetica" w:hAnsi="Helvetica"/>
          <w:color w:val="282828"/>
        </w:rPr>
        <w:t>GDI-MD</w:t>
      </w:r>
    </w:p>
    <w:p w14:paraId="0ACE9143" w14:textId="77777777" w:rsidR="00605CFC" w:rsidRPr="00C56253" w:rsidRDefault="00605CFC" w:rsidP="00605CFC">
      <w:pPr>
        <w:rPr>
          <w:rFonts w:ascii="Helvetica" w:hAnsi="Helvetica"/>
          <w:sz w:val="20"/>
          <w:szCs w:val="20"/>
        </w:rPr>
      </w:pPr>
      <w:r w:rsidRPr="003D1802">
        <w:t> "</w:t>
      </w:r>
      <w:r w:rsidRPr="003D1802">
        <w:rPr>
          <w:rStyle w:val="StyleBoldUnderline"/>
        </w:rPr>
        <w:t>These results are striking in that the same linear function relating recall to speech rate fits the results for all age groups.  Subjects of different ages in this study all recalled, on average, as much as they could say in roughly 1.5 seconds.  This Increases in memory span with age are seen to be very closely related to changes in speech rate with age.  Thus the results of these different studies are remarkably clear and consistent.  The dramatic improvements in serial recall performance with increasing age are closely and quantitatively related to changes in speech rate</w:t>
      </w:r>
      <w:r w:rsidRPr="00C56253">
        <w:t xml:space="preserve">.  In terms of the articulatory loop theory, which gave impetus to these studies, the length of the loop appears to remain constant across different ages; more material is stored in this system because it can be spoken and so rehearsed more rapidly.  These results, relating developmental increases in speech rate to increases in short-term memory efficiency, lead quite directly to a simple causal theory: That </w:t>
      </w:r>
      <w:r w:rsidRPr="003D1802">
        <w:rPr>
          <w:rStyle w:val="StyleBoldUnderline"/>
        </w:rPr>
        <w:t>increases in memory span with age depend upon increases in speech rate.</w:t>
      </w:r>
      <w:r w:rsidRPr="00C56253">
        <w:t xml:space="preserve">  Needless to say, however, such a theory is not necessitated by the findings.  The findings are essentially correlational; as children get older their speech rate increases and in line with this so does their memory performance. It could be that both these changes depend upon some other factor.  The obvious way to test this causal theory is to conduct a training study.  </w:t>
      </w:r>
      <w:r w:rsidRPr="003D1802">
        <w:rPr>
          <w:rStyle w:val="StyleBoldUnderline"/>
        </w:rPr>
        <w:t>If short-term memory depends upon speech rate, if we can successfully train children to speak faster, then this should, according to the theory, lead to a corresponding increase in short term memory</w:t>
      </w:r>
      <w:r w:rsidRPr="00C56253">
        <w:t xml:space="preserve">. </w:t>
      </w:r>
    </w:p>
    <w:p w14:paraId="31A77322" w14:textId="77777777" w:rsidR="00605CFC" w:rsidRPr="00C56253" w:rsidRDefault="00605CFC" w:rsidP="00605CFC"/>
    <w:p w14:paraId="7FF8B73D" w14:textId="77777777" w:rsidR="00377D17" w:rsidRPr="00C56253" w:rsidRDefault="00377D17" w:rsidP="00377D17"/>
    <w:p w14:paraId="039AA1D7" w14:textId="77777777" w:rsidR="002851EF" w:rsidRPr="00C56253" w:rsidRDefault="002851EF" w:rsidP="002851EF"/>
    <w:p w14:paraId="5E3F6030" w14:textId="77777777" w:rsidR="002851EF" w:rsidRPr="00C56253" w:rsidRDefault="002851EF" w:rsidP="002851EF">
      <w:pPr>
        <w:pStyle w:val="Style3"/>
        <w:rPr>
          <w:rFonts w:asciiTheme="minorHAnsi" w:hAnsiTheme="minorHAnsi" w:cstheme="minorHAnsi"/>
          <w:sz w:val="26"/>
          <w:szCs w:val="26"/>
        </w:rPr>
      </w:pPr>
      <w:r w:rsidRPr="00C56253">
        <w:rPr>
          <w:rFonts w:asciiTheme="minorHAnsi" w:hAnsiTheme="minorHAnsi" w:cstheme="minorHAnsi"/>
          <w:sz w:val="26"/>
          <w:szCs w:val="26"/>
        </w:rPr>
        <w:t>Spreading boosts short-term memory, which is key to education</w:t>
      </w:r>
    </w:p>
    <w:p w14:paraId="4059FC49" w14:textId="77777777" w:rsidR="002851EF" w:rsidRPr="008C1A56" w:rsidRDefault="002851EF" w:rsidP="008C1A56">
      <w:r w:rsidRPr="008C1A56">
        <w:rPr>
          <w:rStyle w:val="StyleStyleBold12pt"/>
        </w:rPr>
        <w:t>Psychology Today ’92</w:t>
      </w:r>
      <w:r w:rsidRPr="008C1A56">
        <w:t xml:space="preserve"> (</w:t>
      </w:r>
      <w:r w:rsidR="008C1A56">
        <w:t xml:space="preserve">“The Talking Cure,” </w:t>
      </w:r>
      <w:r w:rsidRPr="008C1A56">
        <w:t>October, Report of the results of the Raine et al. Study</w:t>
      </w:r>
      <w:r w:rsidR="008C1A56">
        <w:t>,</w:t>
      </w:r>
      <w:r w:rsidR="008C1A56" w:rsidRPr="008C1A56">
        <w:t xml:space="preserve"> https://www.psychologytoday.com/articles/199209/the-talking-cure</w:t>
      </w:r>
      <w:r w:rsidRPr="008C1A56">
        <w:t>) GDI-HT</w:t>
      </w:r>
    </w:p>
    <w:p w14:paraId="5730571B" w14:textId="77777777" w:rsidR="002851EF" w:rsidRPr="00C56253" w:rsidRDefault="008C1A56" w:rsidP="008C1A56">
      <w:r w:rsidRPr="008C1A56">
        <w:rPr>
          <w:rStyle w:val="StyleBoldUnderline"/>
        </w:rPr>
        <w:t>If friends criticize you for talking too fast, at least they can't also accuse you of having a bad memory. Speech rate is a strong index of short-term memory span. The recent discovery that the two are linked in kids may be a special boon to those with speech disorders</w:t>
      </w:r>
      <w:r w:rsidRPr="008C1A56">
        <w:rPr>
          <w:sz w:val="20"/>
          <w:szCs w:val="18"/>
        </w:rPr>
        <w:t>.</w:t>
      </w:r>
      <w:r w:rsidRPr="008C1A56">
        <w:rPr>
          <w:sz w:val="12"/>
          <w:szCs w:val="18"/>
        </w:rPr>
        <w:t xml:space="preserve">¶ </w:t>
      </w:r>
      <w:r w:rsidRPr="008C1A56">
        <w:rPr>
          <w:sz w:val="20"/>
          <w:szCs w:val="18"/>
        </w:rPr>
        <w:t xml:space="preserve">"Imagine that your </w:t>
      </w:r>
      <w:r w:rsidRPr="008C1A56">
        <w:rPr>
          <w:rStyle w:val="StyleBoldUnderline"/>
        </w:rPr>
        <w:t xml:space="preserve">short-term memory is a circular tape loop with 1.6 seconds of memory. Whatever you manage to repeat in that </w:t>
      </w:r>
      <w:r>
        <w:rPr>
          <w:rStyle w:val="StyleBoldUnderline"/>
        </w:rPr>
        <w:t>space is what you immediately re</w:t>
      </w:r>
      <w:r w:rsidRPr="008C1A56">
        <w:rPr>
          <w:rStyle w:val="StyleBoldUnderline"/>
        </w:rPr>
        <w:t>-call.</w:t>
      </w:r>
      <w:r w:rsidRPr="008C1A56">
        <w:rPr>
          <w:sz w:val="20"/>
          <w:szCs w:val="18"/>
        </w:rPr>
        <w:t xml:space="preserve"> Therefore, </w:t>
      </w:r>
      <w:r w:rsidRPr="008C1A56">
        <w:rPr>
          <w:rStyle w:val="StyleBoldUnderline"/>
        </w:rPr>
        <w:t>the faster you can talk, the greater your short-term memory,"</w:t>
      </w:r>
      <w:r w:rsidRPr="008C1A56">
        <w:rPr>
          <w:sz w:val="20"/>
          <w:szCs w:val="18"/>
        </w:rPr>
        <w:t xml:space="preserve"> says Adrian Raine, Ph.D., a University of Southern </w:t>
      </w:r>
      <w:r w:rsidRPr="008C1A56">
        <w:rPr>
          <w:rStyle w:val="StyleBoldUnderline"/>
        </w:rPr>
        <w:t>California psychologist. The link has been established in adults for some time</w:t>
      </w:r>
      <w:r w:rsidRPr="008C1A56">
        <w:rPr>
          <w:sz w:val="20"/>
          <w:szCs w:val="18"/>
        </w:rPr>
        <w:t xml:space="preserve">, Raine reports in Child Development. Now, </w:t>
      </w:r>
      <w:r w:rsidRPr="008C1A56">
        <w:rPr>
          <w:rStyle w:val="StyleBoldUnderline"/>
        </w:rPr>
        <w:t>he and his colleagues find the correlation holds for kids as well</w:t>
      </w:r>
      <w:r w:rsidRPr="008C1A56">
        <w:rPr>
          <w:sz w:val="20"/>
          <w:szCs w:val="18"/>
        </w:rPr>
        <w:t>, a finding that promises short-term payoff in the classroom and long-term payoff in life.</w:t>
      </w:r>
      <w:r w:rsidRPr="008C1A56">
        <w:rPr>
          <w:sz w:val="12"/>
          <w:szCs w:val="18"/>
        </w:rPr>
        <w:t xml:space="preserve">¶ </w:t>
      </w:r>
      <w:r w:rsidRPr="008C1A56">
        <w:rPr>
          <w:sz w:val="20"/>
          <w:szCs w:val="18"/>
        </w:rPr>
        <w:t>Short-term memory is the power behind recall of phone numbers, directions, and other everyday tasks. It is also the foundation of arithmetic and reading skills</w:t>
      </w:r>
      <w:r w:rsidRPr="008C1A56">
        <w:rPr>
          <w:sz w:val="12"/>
          <w:szCs w:val="18"/>
        </w:rPr>
        <w:t xml:space="preserve">¶ </w:t>
      </w:r>
      <w:r w:rsidRPr="008C1A56">
        <w:rPr>
          <w:sz w:val="20"/>
          <w:szCs w:val="18"/>
        </w:rPr>
        <w:t>Raine and his colleagues first looked at 37 children with normal speech and 37 who, because of a speech disorder, spoke about half as fast. Then they tested their short-term memory spans.</w:t>
      </w:r>
      <w:r w:rsidRPr="008C1A56">
        <w:rPr>
          <w:sz w:val="12"/>
          <w:szCs w:val="18"/>
        </w:rPr>
        <w:t xml:space="preserve">¶ </w:t>
      </w:r>
      <w:r w:rsidRPr="008C1A56">
        <w:rPr>
          <w:sz w:val="20"/>
          <w:szCs w:val="18"/>
        </w:rPr>
        <w:t xml:space="preserve">"The speech-disordered children all had severe impairment of short-term memory that was not attributable to any general intellectual deficit," Raine reports. Yet </w:t>
      </w:r>
      <w:r w:rsidRPr="008C1A56">
        <w:rPr>
          <w:rStyle w:val="StyleBoldUnderline"/>
        </w:rPr>
        <w:t>short-term memory is extremely important in childhood, more so than in adulthood, because that's when you're doing the most memorizing.</w:t>
      </w:r>
      <w:r w:rsidRPr="008C1A56">
        <w:rPr>
          <w:rStyle w:val="StyleBoldUnderline"/>
          <w:sz w:val="12"/>
        </w:rPr>
        <w:t>¶</w:t>
      </w:r>
      <w:r w:rsidRPr="008C1A56">
        <w:rPr>
          <w:sz w:val="12"/>
          <w:szCs w:val="18"/>
        </w:rPr>
        <w:t xml:space="preserve"> </w:t>
      </w:r>
      <w:r w:rsidRPr="008C1A56">
        <w:rPr>
          <w:sz w:val="20"/>
          <w:szCs w:val="18"/>
        </w:rPr>
        <w:t xml:space="preserve">That raises the possibility that </w:t>
      </w:r>
      <w:r w:rsidRPr="008C1A56">
        <w:rPr>
          <w:rStyle w:val="StyleBoldUnderline"/>
        </w:rPr>
        <w:t>speech-training may be a short cut to achievement</w:t>
      </w:r>
      <w:r w:rsidRPr="008C1A56">
        <w:rPr>
          <w:sz w:val="20"/>
          <w:szCs w:val="18"/>
        </w:rPr>
        <w:t xml:space="preserve">. Says Raine: </w:t>
      </w:r>
      <w:r w:rsidRPr="008C1A56">
        <w:rPr>
          <w:rStyle w:val="StyleBoldUnderline"/>
        </w:rPr>
        <w:t>"If you can teach kids with speech disorders to speak faster, that should have wide-ranging benefits for other aspects of cognitive development and for their mastery of academic skills."</w:t>
      </w:r>
      <w:r w:rsidRPr="008C1A56">
        <w:rPr>
          <w:sz w:val="20"/>
          <w:szCs w:val="18"/>
        </w:rPr>
        <w:t xml:space="preserve"> Who says talk is cheap.</w:t>
      </w:r>
    </w:p>
    <w:p w14:paraId="748A97CC" w14:textId="77777777" w:rsidR="00D614D5" w:rsidRPr="00C56253" w:rsidRDefault="00D614D5" w:rsidP="002851EF"/>
    <w:p w14:paraId="03EE6A05" w14:textId="77777777" w:rsidR="00D614D5" w:rsidRPr="00C56253" w:rsidRDefault="00D614D5">
      <w:r w:rsidRPr="00C56253">
        <w:br w:type="page"/>
      </w:r>
    </w:p>
    <w:p w14:paraId="6C65ED7F" w14:textId="77777777" w:rsidR="00D614D5" w:rsidRPr="00C56253" w:rsidRDefault="00D614D5" w:rsidP="008C1A56">
      <w:pPr>
        <w:pStyle w:val="Heading3"/>
      </w:pPr>
      <w:bookmarkStart w:id="33" w:name="_Toc362235871"/>
      <w:r w:rsidRPr="00C56253">
        <w:t>Speed Good – Innovation</w:t>
      </w:r>
      <w:bookmarkEnd w:id="33"/>
      <w:r w:rsidRPr="00C56253">
        <w:t xml:space="preserve"> </w:t>
      </w:r>
    </w:p>
    <w:p w14:paraId="1D551D5F" w14:textId="77777777" w:rsidR="00D614D5" w:rsidRPr="00C56253" w:rsidRDefault="00D614D5" w:rsidP="008C1A56">
      <w:pPr>
        <w:pStyle w:val="Heading4"/>
      </w:pPr>
      <w:r w:rsidRPr="00C56253">
        <w:t>Debate evidence sorting fosters innovation and independence – 15 year old Tandon codes revolutionary app</w:t>
      </w:r>
    </w:p>
    <w:p w14:paraId="65547F48" w14:textId="77777777" w:rsidR="00D614D5" w:rsidRPr="00C56253" w:rsidRDefault="00D614D5" w:rsidP="00D614D5">
      <w:r w:rsidRPr="00C56253">
        <w:rPr>
          <w:rStyle w:val="StyleStyleBold12pt"/>
        </w:rPr>
        <w:t>Zax, David</w:t>
      </w:r>
      <w:r w:rsidRPr="00C56253">
        <w:t xml:space="preserve">. A contributing writer for Fast Company, the Smithsonian, Slate, Wired, and The Wall Street Journal and more. "This 15-Year-Old Built An App To Help His High School Debate Team. It Could Do Much More Than That." Fast Company, </w:t>
      </w:r>
      <w:r w:rsidRPr="00C56253">
        <w:rPr>
          <w:rStyle w:val="StyleStyleBold12pt"/>
        </w:rPr>
        <w:t>2013.</w:t>
      </w:r>
      <w:r w:rsidRPr="00C56253">
        <w:t xml:space="preserve"> &lt;https://www.fastcompany.com/3004507/15-year-old-built-app-help-his-high-school-debate-team-it-could-do-much-more&gt;. GDI-TK</w:t>
      </w:r>
    </w:p>
    <w:p w14:paraId="75A3C8B7" w14:textId="77777777" w:rsidR="00D614D5" w:rsidRPr="008C1A56" w:rsidRDefault="00D614D5" w:rsidP="00D614D5">
      <w:pPr>
        <w:rPr>
          <w:sz w:val="16"/>
        </w:rPr>
      </w:pPr>
      <w:r w:rsidRPr="00C56253">
        <w:rPr>
          <w:rStyle w:val="StyleBoldUnderline"/>
        </w:rPr>
        <w:t>Tandon is 15</w:t>
      </w:r>
      <w:r w:rsidRPr="008C1A56">
        <w:rPr>
          <w:sz w:val="16"/>
        </w:rPr>
        <w:t xml:space="preserve">. He can be forgiven for not even having found time to get a learner’s permit this year. </w:t>
      </w:r>
      <w:r w:rsidRPr="00C56253">
        <w:rPr>
          <w:rStyle w:val="Emphasis"/>
        </w:rPr>
        <w:t>Between debate</w:t>
      </w:r>
      <w:r w:rsidRPr="00C56253">
        <w:rPr>
          <w:rStyle w:val="StyleBoldUnderline"/>
        </w:rPr>
        <w:t xml:space="preserve"> and tennis and hangouts with friends</w:t>
      </w:r>
      <w:r w:rsidRPr="008C1A56">
        <w:rPr>
          <w:sz w:val="16"/>
        </w:rPr>
        <w:t>, not to mention class</w:t>
      </w:r>
      <w:r w:rsidRPr="00C56253">
        <w:rPr>
          <w:rStyle w:val="StyleBoldUnderline"/>
        </w:rPr>
        <w:t xml:space="preserve">, most of </w:t>
      </w:r>
      <w:r w:rsidRPr="00C56253">
        <w:rPr>
          <w:rStyle w:val="Emphasis"/>
        </w:rPr>
        <w:t xml:space="preserve">Tandon’s spare time has been poured into his app, </w:t>
      </w:r>
      <w:hyperlink r:id="rId15" w:history="1">
        <w:r w:rsidRPr="00C56253">
          <w:rPr>
            <w:rStyle w:val="Emphasis"/>
          </w:rPr>
          <w:t>Clipped</w:t>
        </w:r>
      </w:hyperlink>
      <w:r w:rsidRPr="00C56253">
        <w:rPr>
          <w:rStyle w:val="StyleBoldUnderline"/>
        </w:rPr>
        <w:t>, which he released</w:t>
      </w:r>
      <w:r w:rsidRPr="008C1A56">
        <w:rPr>
          <w:sz w:val="16"/>
        </w:rPr>
        <w:t xml:space="preserve"> just before New Year’s. </w:t>
      </w:r>
      <w:r w:rsidRPr="00C56253">
        <w:rPr>
          <w:rStyle w:val="StyleBoldUnderline"/>
        </w:rPr>
        <w:t xml:space="preserve">Clipped uses an algorithm of Tandon’s devising (a patent is pending) to extract key information from news articles or other pieces of writing, distilling these tidbits into bullet points. It’s being billed by some as a Flipboard competitor, but it has grander aspirations than that. Really, it’s something of </w:t>
      </w:r>
      <w:r w:rsidRPr="00C56253">
        <w:rPr>
          <w:rStyle w:val="Emphasis"/>
        </w:rPr>
        <w:t>a research-assistant competitor, or Congressional-aide competitor, or judicial-clerk competitor</w:t>
      </w:r>
      <w:r w:rsidRPr="008C1A56">
        <w:rPr>
          <w:sz w:val="16"/>
        </w:rPr>
        <w:t>–or at any rate, it could be</w:t>
      </w:r>
      <w:r w:rsidRPr="00C56253">
        <w:rPr>
          <w:rStyle w:val="StyleBoldUnderline"/>
        </w:rPr>
        <w:t>. If the problem Tandon is working on were ever truly hacked</w:t>
      </w:r>
      <w:r w:rsidRPr="008C1A56">
        <w:rPr>
          <w:sz w:val="16"/>
        </w:rPr>
        <w:t xml:space="preserve"> (first reviews online appear somewhat mixed, and Tandon is the first to acknowledge the app isn’t perfect), </w:t>
      </w:r>
      <w:r w:rsidRPr="00C56253">
        <w:rPr>
          <w:rStyle w:val="StyleBoldUnderline"/>
        </w:rPr>
        <w:t>computers could essentially do a lot of our reading, or at least our skimming, for us.</w:t>
      </w:r>
      <w:r w:rsidRPr="008C1A56">
        <w:rPr>
          <w:sz w:val="16"/>
        </w:rPr>
        <w:t xml:space="preserve"> We caught up with Tandon to learn more about Clipped and the unique challenges of hacking a product at 15. FAST COMPANY: How’d you get the idea for Clipped?  TANAY </w:t>
      </w:r>
      <w:r w:rsidRPr="00C56253">
        <w:rPr>
          <w:rStyle w:val="StyleBoldUnderline"/>
        </w:rPr>
        <w:t>TANDON: I’m</w:t>
      </w:r>
      <w:r w:rsidRPr="00C56253">
        <w:rPr>
          <w:rStyle w:val="Emphasis"/>
        </w:rPr>
        <w:t xml:space="preserve"> a Lincoln-Douglas debater, and it involves lots of prep, reading evidence files and cases. It’s a long process for me, and I wanted to find something to condense an article</w:t>
      </w:r>
      <w:r w:rsidRPr="00C56253">
        <w:rPr>
          <w:rStyle w:val="StyleBoldUnderline"/>
        </w:rPr>
        <w:t xml:space="preserve"> into something more concise and readable. </w:t>
      </w:r>
      <w:r w:rsidRPr="00C56253">
        <w:rPr>
          <w:rStyle w:val="Emphasis"/>
        </w:rPr>
        <w:t>I wrote the first version of the algorithm last year, and continued to improve it throughout the year.</w:t>
      </w:r>
      <w:r w:rsidRPr="00C56253">
        <w:rPr>
          <w:rStyle w:val="StyleBoldUnderline"/>
        </w:rPr>
        <w:t xml:space="preserve"> I decided it could be applied not just to debate but to news articles and other types of documents.</w:t>
      </w:r>
      <w:r w:rsidRPr="008C1A56">
        <w:rPr>
          <w:sz w:val="16"/>
        </w:rPr>
        <w:t xml:space="preserve"> Some users have complained that Clipped doesn’t always work so well.  The news version of the algorithm is targeted to news articles about a page or two in length. It’s targeted for things that, rather than give opinions, have lots of facts and information. But in the case of opinion articles, I’m a working a bit on that. “ “On a regular school day, I’d come back, do homework for three to four hours, then I might go meet up with friends for an hour or two, or I’d go and work on Clipped pretty much the rest of the night.”” When you developed the algorithm for your debate prep, how did you personally use it?  </w:t>
      </w:r>
      <w:r w:rsidRPr="00C56253">
        <w:rPr>
          <w:rStyle w:val="Emphasis"/>
        </w:rPr>
        <w:t>I use it to scan over articles</w:t>
      </w:r>
      <w:r w:rsidRPr="00C56253">
        <w:rPr>
          <w:rStyle w:val="StyleBoldUnderline"/>
        </w:rPr>
        <w:t xml:space="preserve">, and after using Clipped, if I like an article, I have to go back and read the whole thing. </w:t>
      </w:r>
      <w:r w:rsidRPr="00C56253">
        <w:rPr>
          <w:rStyle w:val="Emphasis"/>
        </w:rPr>
        <w:t>For a typical debate I have about 100 different evidence files about 2-3 pages in length</w:t>
      </w:r>
      <w:r w:rsidRPr="00C56253">
        <w:rPr>
          <w:rStyle w:val="StyleBoldUnderline"/>
        </w:rPr>
        <w:t>.</w:t>
      </w:r>
      <w:r w:rsidRPr="008C1A56">
        <w:rPr>
          <w:sz w:val="16"/>
        </w:rPr>
        <w:t xml:space="preserve"> There might be an article where the title might sound appealing, but after running Clipped, I can see the focus of the article is definitely not what I’m looking for. Last year for a debate on animal rights, I found a paper on animal rights–but it was targeted towards the philosophical side of why to respect animal rights. But for that specific debate, I was looking for evidence from the scientific side, research showing that animals can think as much as humans.</w:t>
      </w:r>
    </w:p>
    <w:p w14:paraId="27581356" w14:textId="77777777" w:rsidR="00D614D5" w:rsidRPr="00C56253" w:rsidRDefault="00D614D5" w:rsidP="00D614D5">
      <w:pPr>
        <w:pStyle w:val="Heading4"/>
      </w:pPr>
      <w:r w:rsidRPr="00C56253">
        <w:t>High levels of research lead to cheap malaria testing – Tandon’s innovation, independence, and coding experience transfer</w:t>
      </w:r>
    </w:p>
    <w:p w14:paraId="78EA91A5" w14:textId="77777777" w:rsidR="00D614D5" w:rsidRPr="00C56253" w:rsidRDefault="00D614D5" w:rsidP="00D614D5">
      <w:r w:rsidRPr="00C56253">
        <w:rPr>
          <w:rStyle w:val="StyleStyleBold12pt"/>
        </w:rPr>
        <w:t>Curda, Pavel.</w:t>
      </w:r>
      <w:r w:rsidRPr="00C56253">
        <w:t xml:space="preserve"> "The Teenager Who Could Revolutionize Malaria Testing." The Next Web.  </w:t>
      </w:r>
      <w:r w:rsidRPr="00C56253">
        <w:rPr>
          <w:rStyle w:val="StyleStyleBold12pt"/>
        </w:rPr>
        <w:t>2014.</w:t>
      </w:r>
      <w:r w:rsidRPr="00C56253">
        <w:t xml:space="preserve"> &lt;https://thenextweb.com/insider/2014/08/18/teenager-revolutionize-malaria-testing-cheap-smartphone-attachment/#.tnw_hMZeK2V7&gt;. GDI-TK</w:t>
      </w:r>
    </w:p>
    <w:p w14:paraId="59E26B1D" w14:textId="77777777" w:rsidR="00D614D5" w:rsidRPr="008C1A56" w:rsidRDefault="00D614D5" w:rsidP="00D614D5">
      <w:pPr>
        <w:rPr>
          <w:sz w:val="16"/>
        </w:rPr>
      </w:pPr>
      <w:r w:rsidRPr="00C56253">
        <w:rPr>
          <w:rStyle w:val="StyleBoldUnderline"/>
        </w:rPr>
        <w:t xml:space="preserve">Tanay Tandon is the 17-year-old founder of </w:t>
      </w:r>
      <w:hyperlink r:id="rId16" w:history="1">
        <w:r w:rsidRPr="00C56253">
          <w:rPr>
            <w:rStyle w:val="StyleBoldUnderline"/>
          </w:rPr>
          <w:t>Athelas</w:t>
        </w:r>
      </w:hyperlink>
      <w:r w:rsidRPr="00C56253">
        <w:rPr>
          <w:rStyle w:val="StyleBoldUnderline"/>
        </w:rPr>
        <w:t>, a blood-testing kit for smartphones that is designed to diagnose malaria.</w:t>
      </w:r>
      <w:r w:rsidRPr="008C1A56">
        <w:rPr>
          <w:sz w:val="16"/>
        </w:rPr>
        <w:t xml:space="preserve"> For more than two centuries, cell morphology – or the practice of viewing/analyzing a person’s blood – has been the primary way to approach medicine. The process is generally long and expensive: go to the doctor, get a sample taken, wait for a couple of days for a trained professional to analyze the blood, and then receive your report. Athelas changes all that. </w:t>
      </w:r>
      <w:r w:rsidRPr="00C56253">
        <w:rPr>
          <w:rStyle w:val="StyleBoldUnderline"/>
        </w:rPr>
        <w:t xml:space="preserve">In short – a malaria test that requires no expertise, takes a few seconds, and costs next to nothing. All on a smartphone – holding potential to save thousands of lives. </w:t>
      </w:r>
      <w:r w:rsidRPr="008C1A56">
        <w:rPr>
          <w:sz w:val="16"/>
        </w:rPr>
        <w:t xml:space="preserve">We first reported on Athelas earlier this month when it won </w:t>
      </w:r>
      <w:hyperlink r:id="rId17" w:history="1">
        <w:r w:rsidRPr="008C1A56">
          <w:rPr>
            <w:sz w:val="16"/>
          </w:rPr>
          <w:t>Y Combinator’s first ever hackathon</w:t>
        </w:r>
      </w:hyperlink>
      <w:r w:rsidRPr="008C1A56">
        <w:rPr>
          <w:sz w:val="16"/>
        </w:rPr>
        <w:t xml:space="preserve">, earning Tandon a chance to interview for a place on the well-respected accelerator program. We caught up with him to find out more about his creation and what’s next. TNW: What is Athelas? Tandon: Athelas is a low-cost microscope lens attachment for smartphones, coupled with a set of backend algorithms for computer vision based malaria detection. Using machine learning I was able to put together a set of template-matching and edge-detection approaches for cell-counting and classification. Currently I’m pursuing the work in a more research-oriented fashion, validating the algorithm accuracy as well as testing the microscope attachment on a variety of blood smears and diseased tissue. </w:t>
      </w:r>
      <w:r w:rsidRPr="00C56253">
        <w:rPr>
          <w:rStyle w:val="StyleBoldUnderline"/>
        </w:rPr>
        <w:t>The ultimate goal is to be able to detect malaria in blood samples within seconds, as well as eventually train the algorithms to identify a variety of other diseases and conditions</w:t>
      </w:r>
      <w:r w:rsidRPr="008C1A56">
        <w:rPr>
          <w:sz w:val="16"/>
        </w:rPr>
        <w:t xml:space="preserve">. TNW: What problem are you solving? Is your solution disruptive? Tandon: </w:t>
      </w:r>
      <w:r w:rsidRPr="00C56253">
        <w:rPr>
          <w:rStyle w:val="StyleBoldUnderline"/>
        </w:rPr>
        <w:t>Malaria and related blood-based diseases plague much of the world’s rural areas. Unfortunately, high-cost morphology equipment and trained cell morphologists are not available on demand in these areas. Athelas conducts automated blood analysis through computer vision, and brings the microscope down to a low-cost ($5 dollars in production estimates, as opposed to the current $600-$700 setups) system attached to a smartphone</w:t>
      </w:r>
      <w:r w:rsidRPr="008C1A56">
        <w:rPr>
          <w:sz w:val="16"/>
        </w:rPr>
        <w:t xml:space="preserve">. More research is currently being conducted to boost the accuracies as well as make a smaller more efficient lens attachment. Athelas prototype on an iPod touch TNW: Lab tests are highly regulated to ensure the correct results are delivered. The threat of false positives, or incorrect results might be a concern for pharma business. How accurate is Athelas? Tandon: In terms of accuracy, the score from cross-validation training data is returning between .9 – .95 for cell identification and counts. However, this score is from the training data which consists of a higher resolution images and data than live data. For live blood samples (blood smears images taken directly from the smartphone camera attachment) the accuracy is currently in the range of .7-.75. This drop is due to the lower resolution and blurred images from the microscope. Over the next few months, the main goal is to incorporate some sort of low-cost staining procedure, as well as multi-fusion image stitching algorithms to boost these numbers to more accurate ranges, comparable to the .9-.95 from training data. TNW: How do you plan to commercialize Athelas? Tandon: The first step will be to build out a viable, low-cost version of Athelas for deployment in rural areas. Initially, the focus will be heavily on a few sets of diseases including Malaria and blood-borne pathogens. Once the first version of Athelas is in use with rich datasets being collected, it would likely be best to commercialize Athelas to hospitals and related medical providers. Athelas being demonstrated at Y Combinator’s hackathon TNW: What does the prize from Y Combinator mean to you? Tandon: The prize from Y Combinator means a lot – for one, it was a good validation of the importance on working on humanitarian and medical problems. Second, it shows that the interest in the field of biomedical is growing, and has encouraged me to work on more problems just like Athelas in the future. The goal for the next couple months will be to get a good validation study in, and build a 3D-printed version of the microscope for simpler production and usage. TNW: Who is Tanay? Tell us something about your plans. Tandon: I’m currently a high school senior at Cupertino High. I love working on interesting computer science problems, and my </w:t>
      </w:r>
      <w:r w:rsidRPr="00C56253">
        <w:rPr>
          <w:rStyle w:val="StyleBoldUnderline"/>
        </w:rPr>
        <w:t xml:space="preserve">previous experience is in machine learning and natural language processing with the startup I founded, </w:t>
      </w:r>
      <w:hyperlink r:id="rId18" w:history="1">
        <w:r w:rsidRPr="00C56253">
          <w:rPr>
            <w:rStyle w:val="StyleBoldUnderline"/>
          </w:rPr>
          <w:t>Clipped</w:t>
        </w:r>
      </w:hyperlink>
      <w:r w:rsidRPr="008C1A56">
        <w:rPr>
          <w:sz w:val="16"/>
        </w:rPr>
        <w:t xml:space="preserve">. I strongly believe that artificial intelligence and research can be used to drive innovative changes in society, and </w:t>
      </w:r>
      <w:r w:rsidRPr="00C56253">
        <w:rPr>
          <w:rStyle w:val="StyleBoldUnderline"/>
        </w:rPr>
        <w:t>my goal as I enter college and the workforce will be to continue working on products such as Athelas that can enact positive changes through the power of computer science</w:t>
      </w:r>
      <w:r w:rsidRPr="008C1A56">
        <w:rPr>
          <w:sz w:val="16"/>
        </w:rPr>
        <w:t>. In the near future, I will be readying a production-ready model for Athelas and presenting it at the upcoming Y Combinator interview.</w:t>
      </w:r>
    </w:p>
    <w:p w14:paraId="5E342142" w14:textId="77777777" w:rsidR="00D614D5" w:rsidRPr="00C56253" w:rsidRDefault="00D614D5" w:rsidP="00D614D5"/>
    <w:p w14:paraId="10ECC622" w14:textId="77777777" w:rsidR="00187959" w:rsidRPr="00C56253" w:rsidRDefault="00187959" w:rsidP="00187959"/>
    <w:p w14:paraId="6679C211" w14:textId="77777777" w:rsidR="00187959" w:rsidRPr="00C56253" w:rsidRDefault="00187959" w:rsidP="00187959"/>
    <w:p w14:paraId="6816FD76" w14:textId="77777777" w:rsidR="00187959" w:rsidRPr="00C56253" w:rsidRDefault="00187959">
      <w:r w:rsidRPr="00C56253">
        <w:br w:type="page"/>
      </w:r>
    </w:p>
    <w:p w14:paraId="5506784D" w14:textId="77777777" w:rsidR="00187959" w:rsidRDefault="00187959" w:rsidP="00187959">
      <w:pPr>
        <w:pStyle w:val="Heading2"/>
      </w:pPr>
      <w:bookmarkStart w:id="34" w:name="_Toc362235872"/>
      <w:r w:rsidRPr="00C56253">
        <w:t>Speed Good – Answers to Answers</w:t>
      </w:r>
      <w:bookmarkEnd w:id="34"/>
    </w:p>
    <w:p w14:paraId="7441F30B" w14:textId="77777777" w:rsidR="0000265C" w:rsidRDefault="0000265C" w:rsidP="0000265C"/>
    <w:p w14:paraId="2115DB5E" w14:textId="77777777" w:rsidR="0000265C" w:rsidRDefault="0000265C">
      <w:r>
        <w:br w:type="page"/>
      </w:r>
    </w:p>
    <w:p w14:paraId="5E8D6E0D" w14:textId="77777777" w:rsidR="0000265C" w:rsidRDefault="0000265C" w:rsidP="0000265C">
      <w:pPr>
        <w:pStyle w:val="Heading3"/>
      </w:pPr>
      <w:bookmarkStart w:id="35" w:name="_Toc362235873"/>
      <w:r>
        <w:t>Speed Good – AT: Too Fast – Arbitrary</w:t>
      </w:r>
      <w:bookmarkEnd w:id="35"/>
    </w:p>
    <w:p w14:paraId="72C3DECF" w14:textId="77777777" w:rsidR="0000265C" w:rsidRDefault="0000265C" w:rsidP="0000265C">
      <w:pPr>
        <w:pStyle w:val="Heading4"/>
      </w:pPr>
      <w:r>
        <w:t>“Too fast” is subjective and requires judge intervention</w:t>
      </w:r>
    </w:p>
    <w:p w14:paraId="5F478F3A" w14:textId="77777777" w:rsidR="0000265C" w:rsidRDefault="0000265C" w:rsidP="0000265C">
      <w:r w:rsidRPr="00C56253">
        <w:rPr>
          <w:rStyle w:val="StyleStyleBold12pt"/>
        </w:rPr>
        <w:t xml:space="preserve">Talley 96 </w:t>
      </w:r>
      <w:r w:rsidRPr="00E60171">
        <w:t xml:space="preserve">(James Talley, </w:t>
      </w:r>
      <w:r>
        <w:t xml:space="preserve">is a debate teacher at Sacred Heart Junior High School, </w:t>
      </w:r>
      <w:r w:rsidRPr="00E60171">
        <w:t xml:space="preserve">debated for Hutchinson High school, </w:t>
      </w:r>
      <w:r>
        <w:t xml:space="preserve">and </w:t>
      </w:r>
      <w:r w:rsidRPr="00E60171">
        <w:t>has articles published in Rostrum the official magazine of the National Speech &amp; Debate Association, 1996, “Why Speed Kills,” Rostrum, https://debate.uvm.edu/NFL/rostrumlib/cxtalley1096.pdf)</w:t>
      </w:r>
    </w:p>
    <w:p w14:paraId="574E90CA" w14:textId="77777777" w:rsidR="0000265C" w:rsidRPr="0000265C" w:rsidRDefault="0000265C" w:rsidP="0000265C">
      <w:r w:rsidRPr="004210ED">
        <w:rPr>
          <w:rStyle w:val="StyleBoldUnderline"/>
        </w:rPr>
        <w:t>Necessary, as opposed to gratuitous,</w:t>
      </w:r>
      <w:r w:rsidRPr="0000265C">
        <w:rPr>
          <w:rStyle w:val="StyleBoldUnderline"/>
          <w:sz w:val="12"/>
        </w:rPr>
        <w:t xml:space="preserve">¶ </w:t>
      </w:r>
      <w:r w:rsidRPr="004210ED">
        <w:rPr>
          <w:rStyle w:val="StyleBoldUnderline"/>
        </w:rPr>
        <w:t>speed is, at base, a judgement</w:t>
      </w:r>
      <w:r w:rsidRPr="0000265C">
        <w:rPr>
          <w:rStyle w:val="StyleBoldUnderline"/>
          <w:sz w:val="12"/>
        </w:rPr>
        <w:t xml:space="preserve">¶ </w:t>
      </w:r>
      <w:r w:rsidRPr="004210ED">
        <w:rPr>
          <w:rStyle w:val="StyleBoldUnderline"/>
        </w:rPr>
        <w:t>call of the critic. The critic's experience</w:t>
      </w:r>
      <w:r w:rsidRPr="0000265C">
        <w:rPr>
          <w:rStyle w:val="StyleBoldUnderline"/>
          <w:sz w:val="12"/>
        </w:rPr>
        <w:t xml:space="preserve">¶ </w:t>
      </w:r>
      <w:r w:rsidRPr="004210ED">
        <w:rPr>
          <w:rStyle w:val="StyleBoldUnderline"/>
        </w:rPr>
        <w:t>with debate will instruct her</w:t>
      </w:r>
      <w:r w:rsidRPr="0000265C">
        <w:rPr>
          <w:rStyle w:val="StyleBoldUnderline"/>
          <w:sz w:val="12"/>
        </w:rPr>
        <w:t xml:space="preserve">¶ </w:t>
      </w:r>
      <w:r w:rsidRPr="004210ED">
        <w:rPr>
          <w:rStyle w:val="StyleBoldUnderline"/>
        </w:rPr>
        <w:t>whether rapid delivery is required</w:t>
      </w:r>
      <w:r w:rsidRPr="0000265C">
        <w:rPr>
          <w:rStyle w:val="StyleBoldUnderline"/>
          <w:sz w:val="12"/>
        </w:rPr>
        <w:t xml:space="preserve">¶ </w:t>
      </w:r>
      <w:r w:rsidRPr="004210ED">
        <w:rPr>
          <w:rStyle w:val="StyleBoldUnderline"/>
        </w:rPr>
        <w:t>to cover all the ground</w:t>
      </w:r>
      <w:r>
        <w:t>. As a rule,</w:t>
      </w:r>
      <w:r w:rsidRPr="0000265C">
        <w:rPr>
          <w:sz w:val="12"/>
        </w:rPr>
        <w:t xml:space="preserve">¶ </w:t>
      </w:r>
      <w:r>
        <w:t>the first affirmative rebuttalist</w:t>
      </w:r>
      <w:r w:rsidRPr="0000265C">
        <w:rPr>
          <w:sz w:val="12"/>
        </w:rPr>
        <w:t xml:space="preserve">¶ </w:t>
      </w:r>
      <w:r>
        <w:t>should be expected to pick up the</w:t>
      </w:r>
      <w:r w:rsidRPr="0000265C">
        <w:rPr>
          <w:sz w:val="12"/>
        </w:rPr>
        <w:t xml:space="preserve">¶ </w:t>
      </w:r>
      <w:r>
        <w:t xml:space="preserve">pace, and rightfully so; </w:t>
      </w:r>
      <w:r w:rsidRPr="004210ED">
        <w:rPr>
          <w:rStyle w:val="StyleBoldUnderline"/>
        </w:rPr>
        <w:t>the existence</w:t>
      </w:r>
      <w:r w:rsidRPr="0000265C">
        <w:rPr>
          <w:rStyle w:val="StyleBoldUnderline"/>
          <w:sz w:val="12"/>
        </w:rPr>
        <w:t xml:space="preserve">¶ </w:t>
      </w:r>
      <w:r w:rsidRPr="004210ED">
        <w:rPr>
          <w:rStyle w:val="StyleBoldUnderline"/>
        </w:rPr>
        <w:t>of the negative block--irrespective</w:t>
      </w:r>
      <w:r w:rsidRPr="0000265C">
        <w:rPr>
          <w:rStyle w:val="StyleBoldUnderline"/>
          <w:sz w:val="12"/>
        </w:rPr>
        <w:t xml:space="preserve">¶ </w:t>
      </w:r>
      <w:r w:rsidRPr="004210ED">
        <w:rPr>
          <w:rStyle w:val="StyleBoldUnderline"/>
        </w:rPr>
        <w:t>of spread tactics--presents</w:t>
      </w:r>
      <w:r w:rsidRPr="0000265C">
        <w:rPr>
          <w:rStyle w:val="StyleBoldUnderline"/>
          <w:sz w:val="12"/>
        </w:rPr>
        <w:t xml:space="preserve">¶ </w:t>
      </w:r>
      <w:r w:rsidRPr="004210ED">
        <w:rPr>
          <w:rStyle w:val="StyleBoldUnderline"/>
        </w:rPr>
        <w:t>the 1AR with a great deal to address</w:t>
      </w:r>
      <w:r>
        <w:t>.</w:t>
      </w:r>
      <w:r w:rsidRPr="0000265C">
        <w:rPr>
          <w:sz w:val="12"/>
        </w:rPr>
        <w:t xml:space="preserve">¶ </w:t>
      </w:r>
      <w:r>
        <w:t>For the most part, a seasoned debate</w:t>
      </w:r>
      <w:r w:rsidRPr="0000265C">
        <w:rPr>
          <w:sz w:val="12"/>
        </w:rPr>
        <w:t xml:space="preserve">¶ </w:t>
      </w:r>
      <w:r>
        <w:t>judge can tell when the spread tactic</w:t>
      </w:r>
      <w:r w:rsidRPr="0000265C">
        <w:rPr>
          <w:sz w:val="12"/>
        </w:rPr>
        <w:t xml:space="preserve">¶ </w:t>
      </w:r>
      <w:r>
        <w:t>has been brought into play by</w:t>
      </w:r>
      <w:r w:rsidRPr="0000265C">
        <w:rPr>
          <w:sz w:val="12"/>
        </w:rPr>
        <w:t xml:space="preserve">¶ </w:t>
      </w:r>
      <w:r>
        <w:t>either team, and if this statement is</w:t>
      </w:r>
      <w:r w:rsidRPr="0000265C">
        <w:rPr>
          <w:sz w:val="12"/>
        </w:rPr>
        <w:t xml:space="preserve">¶ </w:t>
      </w:r>
      <w:r>
        <w:t>seen as a call for subjectivity in</w:t>
      </w:r>
      <w:r w:rsidRPr="0000265C">
        <w:rPr>
          <w:sz w:val="12"/>
        </w:rPr>
        <w:t xml:space="preserve">¶ </w:t>
      </w:r>
      <w:r>
        <w:t xml:space="preserve">judging, some </w:t>
      </w:r>
      <w:r w:rsidRPr="0000265C">
        <w:rPr>
          <w:rStyle w:val="StyleBoldUnderline"/>
        </w:rPr>
        <w:t>subjectivity is unavoidable</w:t>
      </w:r>
      <w:r w:rsidRPr="0000265C">
        <w:rPr>
          <w:rStyle w:val="StyleBoldUnderline"/>
          <w:sz w:val="12"/>
        </w:rPr>
        <w:t xml:space="preserve">¶ </w:t>
      </w:r>
      <w:r w:rsidRPr="0000265C">
        <w:rPr>
          <w:rStyle w:val="StyleBoldUnderline"/>
        </w:rPr>
        <w:t>in debate evaluations.</w:t>
      </w:r>
      <w:r w:rsidRPr="0000265C">
        <w:rPr>
          <w:rStyle w:val="StyleBoldUnderline"/>
          <w:sz w:val="12"/>
        </w:rPr>
        <w:t xml:space="preserve">¶ </w:t>
      </w:r>
      <w:r w:rsidRPr="0000265C">
        <w:rPr>
          <w:rStyle w:val="StyleBoldUnderline"/>
        </w:rPr>
        <w:t>Let those who claim to know a</w:t>
      </w:r>
      <w:r w:rsidRPr="0000265C">
        <w:rPr>
          <w:rStyle w:val="StyleBoldUnderline"/>
          <w:sz w:val="12"/>
        </w:rPr>
        <w:t xml:space="preserve">¶ </w:t>
      </w:r>
      <w:r w:rsidRPr="0000265C">
        <w:rPr>
          <w:rStyle w:val="StyleBoldUnderline"/>
        </w:rPr>
        <w:t>purely objective critic produce him</w:t>
      </w:r>
      <w:r w:rsidRPr="0000265C">
        <w:rPr>
          <w:rStyle w:val="StyleBoldUnderline"/>
          <w:sz w:val="12"/>
        </w:rPr>
        <w:t xml:space="preserve">¶ </w:t>
      </w:r>
      <w:r w:rsidRPr="0000265C">
        <w:rPr>
          <w:rStyle w:val="StyleBoldUnderline"/>
        </w:rPr>
        <w:t>or her. It is not a question of subjectivity</w:t>
      </w:r>
      <w:r w:rsidRPr="0000265C">
        <w:rPr>
          <w:rStyle w:val="StyleBoldUnderline"/>
          <w:sz w:val="12"/>
        </w:rPr>
        <w:t xml:space="preserve">¶ </w:t>
      </w:r>
      <w:r w:rsidRPr="0000265C">
        <w:rPr>
          <w:rStyle w:val="StyleBoldUnderline"/>
        </w:rPr>
        <w:t>versus objectivity, but rather</w:t>
      </w:r>
      <w:r w:rsidRPr="0000265C">
        <w:rPr>
          <w:rStyle w:val="StyleBoldUnderline"/>
          <w:sz w:val="12"/>
        </w:rPr>
        <w:t xml:space="preserve">¶ </w:t>
      </w:r>
      <w:r w:rsidRPr="0000265C">
        <w:rPr>
          <w:rStyle w:val="StyleBoldUnderline"/>
        </w:rPr>
        <w:t>one of justifiable versus unjustifiable</w:t>
      </w:r>
      <w:r w:rsidRPr="0000265C">
        <w:rPr>
          <w:rStyle w:val="StyleBoldUnderline"/>
          <w:sz w:val="12"/>
        </w:rPr>
        <w:t xml:space="preserve">¶ </w:t>
      </w:r>
      <w:r w:rsidRPr="0000265C">
        <w:rPr>
          <w:rStyle w:val="StyleBoldUnderline"/>
        </w:rPr>
        <w:t>subjectivity</w:t>
      </w:r>
    </w:p>
    <w:p w14:paraId="7C1584B9" w14:textId="77777777" w:rsidR="0000265C" w:rsidRPr="0000265C" w:rsidRDefault="0000265C" w:rsidP="0000265C"/>
    <w:p w14:paraId="6091AA43" w14:textId="77777777" w:rsidR="00D614D5" w:rsidRPr="00C56253" w:rsidRDefault="00D614D5" w:rsidP="00D614D5"/>
    <w:p w14:paraId="4F3DAC53" w14:textId="77777777" w:rsidR="00D614D5" w:rsidRPr="00C56253" w:rsidRDefault="00D614D5">
      <w:r w:rsidRPr="00C56253">
        <w:br w:type="page"/>
      </w:r>
    </w:p>
    <w:p w14:paraId="0C08B9C8" w14:textId="77777777" w:rsidR="00D614D5" w:rsidRPr="00C56253" w:rsidRDefault="00D614D5" w:rsidP="008C1A56">
      <w:pPr>
        <w:pStyle w:val="Heading3"/>
      </w:pPr>
      <w:bookmarkStart w:id="36" w:name="_Toc362235874"/>
      <w:r w:rsidRPr="00C56253">
        <w:t>Speed Good – AT: Ableism</w:t>
      </w:r>
      <w:bookmarkEnd w:id="36"/>
    </w:p>
    <w:p w14:paraId="45CBE806" w14:textId="77777777" w:rsidR="00D614D5" w:rsidRPr="00C56253" w:rsidRDefault="00D614D5" w:rsidP="00D614D5">
      <w:pPr>
        <w:pStyle w:val="Heading4"/>
      </w:pPr>
      <w:r w:rsidRPr="00C56253">
        <w:t>Excluding speed excludes people with fluency disorders and ADHD</w:t>
      </w:r>
    </w:p>
    <w:p w14:paraId="3A911B20" w14:textId="77777777" w:rsidR="00D614D5" w:rsidRPr="00C56253" w:rsidRDefault="00D614D5" w:rsidP="00D614D5">
      <w:pPr>
        <w:rPr>
          <w:rStyle w:val="StyleStyleBold12pt"/>
        </w:rPr>
      </w:pPr>
      <w:r w:rsidRPr="00C56253">
        <w:rPr>
          <w:rStyle w:val="StyleStyleBold12pt"/>
        </w:rPr>
        <w:t>ASAH,</w:t>
      </w:r>
      <w:r w:rsidRPr="00C56253">
        <w:rPr>
          <w:rFonts w:ascii="Helvetica Neue" w:hAnsi="Helvetica Neue"/>
          <w:color w:val="DADADA"/>
          <w:sz w:val="20"/>
          <w:szCs w:val="20"/>
          <w:shd w:val="clear" w:color="auto" w:fill="FFFFFF"/>
        </w:rPr>
        <w:t> </w:t>
      </w:r>
      <w:r w:rsidRPr="00C56253">
        <w:rPr>
          <w:sz w:val="18"/>
        </w:rPr>
        <w:t xml:space="preserve">the national professional, scientific, and credentialing association for 191,500 members and affiliates who are audiologists; speech-language pathologists; speech, language, and hearing scientists; audiology and speech-language pathology support personnel; and students. Childhood fluency disorders </w:t>
      </w:r>
      <w:r w:rsidRPr="00C56253">
        <w:rPr>
          <w:rStyle w:val="StyleStyleBold12pt"/>
        </w:rPr>
        <w:t xml:space="preserve">No Date </w:t>
      </w:r>
      <w:r w:rsidRPr="00C56253">
        <w:rPr>
          <w:sz w:val="18"/>
        </w:rPr>
        <w:t>http://www.asha.org/Practice-Portal/Clinical-Topics/Childhood-Fluency-Disorders/ GDI-AS</w:t>
      </w:r>
    </w:p>
    <w:p w14:paraId="6BCA7882" w14:textId="77777777" w:rsidR="00D614D5" w:rsidRPr="00C56253" w:rsidRDefault="00D614D5" w:rsidP="00D614D5">
      <w:r w:rsidRPr="008C1A56">
        <w:rPr>
          <w:rStyle w:val="StyleBoldUnderline"/>
        </w:rPr>
        <w:t>In cluttering, the breakdowns in clarity that accompany a perceived rapid and/or irregular speech rate are often characterized by deletion and/or collapsing of syllables (e.g., "I wanwatevision") and/or omission of word endings</w:t>
      </w:r>
      <w:r w:rsidRPr="00C56253">
        <w:t xml:space="preserve"> (e.g., "Turn the televisoff"). The breakdowns in fluency are often characterized by more typical disfluencies (e.g., revisions, interjections) and/or pauses in places in sentences not expected grammatically, such as "I will go to the/store and buy apples" (St. Louis &amp; Schulte, 2011).</w:t>
      </w:r>
      <w:r w:rsidR="008C1A56" w:rsidRPr="00C56253">
        <w:t xml:space="preserve"> </w:t>
      </w:r>
      <w:r w:rsidRPr="00C56253">
        <w:t xml:space="preserve">Although the current criteria for cluttering include only symptoms of speech rate and fluency, other disorders may co-occur. </w:t>
      </w:r>
      <w:r w:rsidRPr="008C1A56">
        <w:rPr>
          <w:rStyle w:val="StyleBoldUnderline"/>
        </w:rPr>
        <w:t>For example, there is documentation of cluttered speech in children with learning disabilities (Wiig &amp; Semel, 1984), auditory processing disorders (Molt, 1996), Tourette's syndrome (see Van Borsel, 2011, for review), autism (see Scaler Scott, 2011, for review), word finding/language organization issues (Myers, 1992) and attention deficit hyperactivity disorder (ADHD; Alm, 2011</w:t>
      </w:r>
      <w:r w:rsidRPr="00C56253">
        <w:rPr>
          <w:u w:val="single"/>
        </w:rPr>
        <w:t xml:space="preserve">). </w:t>
      </w:r>
      <w:r w:rsidRPr="00C56253">
        <w:t>These disorders (and their features) may occur in addition to a diagnosis of cluttering (or stuttering), and cluttering has been documented with none of these additional features or diagnoses.</w:t>
      </w:r>
    </w:p>
    <w:p w14:paraId="517E03EB" w14:textId="77777777" w:rsidR="00D614D5" w:rsidRPr="00C56253" w:rsidRDefault="00D614D5" w:rsidP="00D614D5"/>
    <w:p w14:paraId="6A692F67" w14:textId="77777777" w:rsidR="00D614D5" w:rsidRPr="00C56253" w:rsidRDefault="008C1A56" w:rsidP="00D614D5">
      <w:pPr>
        <w:pStyle w:val="Heading4"/>
      </w:pPr>
      <w:r>
        <w:t>5.7 million people in the U</w:t>
      </w:r>
      <w:r w:rsidR="00D614D5" w:rsidRPr="00C56253">
        <w:t>.</w:t>
      </w:r>
      <w:r>
        <w:t>S</w:t>
      </w:r>
      <w:r w:rsidR="00D614D5" w:rsidRPr="00C56253">
        <w:t>. have bipolar disorder</w:t>
      </w:r>
    </w:p>
    <w:p w14:paraId="604C64DF" w14:textId="77777777" w:rsidR="00D614D5" w:rsidRPr="00C56253" w:rsidRDefault="00D614D5" w:rsidP="00D614D5">
      <w:pPr>
        <w:rPr>
          <w:rStyle w:val="Hyperlink"/>
        </w:rPr>
      </w:pPr>
      <w:r w:rsidRPr="00C56253">
        <w:rPr>
          <w:rStyle w:val="StyleStyleBold12pt"/>
        </w:rPr>
        <w:t>D</w:t>
      </w:r>
      <w:r w:rsidRPr="00C56253">
        <w:t xml:space="preserve">epression and </w:t>
      </w:r>
      <w:r w:rsidRPr="00C56253">
        <w:rPr>
          <w:rStyle w:val="StyleStyleBold12pt"/>
        </w:rPr>
        <w:t>B</w:t>
      </w:r>
      <w:r w:rsidRPr="00C56253">
        <w:t>ipolar</w:t>
      </w:r>
      <w:r w:rsidRPr="00C56253">
        <w:rPr>
          <w:rStyle w:val="StyleStyleBold12pt"/>
        </w:rPr>
        <w:t xml:space="preserve"> S</w:t>
      </w:r>
      <w:r w:rsidRPr="00C56253">
        <w:t>ociety of</w:t>
      </w:r>
      <w:r w:rsidRPr="00C56253">
        <w:rPr>
          <w:rStyle w:val="StyleStyleBold12pt"/>
        </w:rPr>
        <w:t xml:space="preserve"> A</w:t>
      </w:r>
      <w:r w:rsidRPr="00C56253">
        <w:t>merica, the leading peer-directed national organization focusing on the two most prevalent mental health conditions, depression and bipolar disorder, which affect more than 21 million Americans, account for 90% of the nation’s suicides every year, and cost $23 billion in lost workdays and other workplace losses. “Bipolar Disorder Statistics”</w:t>
      </w:r>
      <w:r w:rsidRPr="00C56253">
        <w:rPr>
          <w:rStyle w:val="StyleStyleBold12pt"/>
        </w:rPr>
        <w:t xml:space="preserve"> No Date </w:t>
      </w:r>
      <w:r w:rsidRPr="008C1A56">
        <w:t>http://www.dbsalliance.org/site/PageServer?pagename=education_statistics_bipolar_disorder</w:t>
      </w:r>
    </w:p>
    <w:p w14:paraId="6DC6B2C6" w14:textId="77777777" w:rsidR="00D614D5" w:rsidRPr="00C56253" w:rsidRDefault="00D614D5" w:rsidP="00D614D5">
      <w:r w:rsidRPr="00C56253">
        <w:rPr>
          <w:sz w:val="18"/>
        </w:rPr>
        <w:t>GDI-AS</w:t>
      </w:r>
    </w:p>
    <w:p w14:paraId="7AC5481E" w14:textId="77777777" w:rsidR="00D614D5" w:rsidRPr="008C1A56" w:rsidRDefault="008C1A56" w:rsidP="008C1A56">
      <w:r w:rsidRPr="008C1A56">
        <w:rPr>
          <w:rStyle w:val="StyleBoldUnderline"/>
        </w:rPr>
        <w:t xml:space="preserve">Bipolar disorder affects approximately 5.7 million adult Americans, or about 2.6% of the U.S. population age 18 and older every year. (National Institute of Mental Health)¶ </w:t>
      </w:r>
      <w:r w:rsidRPr="008C1A56">
        <w:t>The median age of onset for bipolar disorder is 25 years (National Institue of Mental Health), although the illness can start in early childhood or as late as the 40's and 50's</w:t>
      </w:r>
      <w:r w:rsidRPr="008C1A56">
        <w:rPr>
          <w:rStyle w:val="StyleBoldUnderline"/>
        </w:rPr>
        <w:t>.¶ An equal number of men and women develop bipolar illness and it is found in all ages, races, ethnic groups and social classes</w:t>
      </w:r>
      <w:r w:rsidRPr="008C1A56">
        <w:rPr>
          <w:u w:val="single"/>
        </w:rPr>
        <w:t>.</w:t>
      </w:r>
      <w:r w:rsidRPr="008C1A56">
        <w:rPr>
          <w:sz w:val="12"/>
          <w:u w:val="single"/>
        </w:rPr>
        <w:t xml:space="preserve">¶ </w:t>
      </w:r>
      <w:r w:rsidRPr="008C1A56">
        <w:t>More than two-thirds of people with bipolar disorder have at least one close relative with the illness or with unipolar major depression, indicating that the disease has a heritable component. (National Institute of Mental Health)</w:t>
      </w:r>
    </w:p>
    <w:p w14:paraId="7D6CA034" w14:textId="77777777" w:rsidR="00D614D5" w:rsidRPr="00C56253" w:rsidRDefault="00D614D5" w:rsidP="00D614D5">
      <w:pPr>
        <w:pStyle w:val="Heading4"/>
      </w:pPr>
      <w:r w:rsidRPr="00C56253">
        <w:t>Banning speed excludes people with bipolar disorder</w:t>
      </w:r>
    </w:p>
    <w:p w14:paraId="4B4AEE17" w14:textId="77777777" w:rsidR="00D614D5" w:rsidRPr="00C56253" w:rsidRDefault="00D614D5" w:rsidP="00D614D5">
      <w:r w:rsidRPr="00C56253">
        <w:rPr>
          <w:rStyle w:val="StyleStyleBold12pt"/>
        </w:rPr>
        <w:t>N</w:t>
      </w:r>
      <w:r w:rsidRPr="00C56253">
        <w:t xml:space="preserve">ational </w:t>
      </w:r>
      <w:r w:rsidRPr="00C56253">
        <w:rPr>
          <w:rStyle w:val="StyleStyleBold12pt"/>
        </w:rPr>
        <w:t>I</w:t>
      </w:r>
      <w:r w:rsidRPr="00C56253">
        <w:t xml:space="preserve">nstitute of </w:t>
      </w:r>
      <w:r w:rsidRPr="00C56253">
        <w:rPr>
          <w:rStyle w:val="StyleStyleBold12pt"/>
        </w:rPr>
        <w:t>M</w:t>
      </w:r>
      <w:r w:rsidRPr="00C56253">
        <w:t xml:space="preserve">ental </w:t>
      </w:r>
      <w:r w:rsidRPr="00C56253">
        <w:rPr>
          <w:rStyle w:val="StyleStyleBold12pt"/>
        </w:rPr>
        <w:t>H</w:t>
      </w:r>
      <w:r w:rsidRPr="00C56253">
        <w:t xml:space="preserve">ealth, The National Institute of Mental Health (NIMH) is part of the National Institutes of Health (NIH), a component of the U.S. Department of Health and Human Services. “Bipolar Disorder in Children and Teens” </w:t>
      </w:r>
      <w:r w:rsidRPr="00C56253">
        <w:rPr>
          <w:rStyle w:val="StyleStyleBold12pt"/>
        </w:rPr>
        <w:t xml:space="preserve">No Date </w:t>
      </w:r>
      <w:r w:rsidRPr="00C56253">
        <w:t xml:space="preserve">https://www.nimh.nih.gov/health/publications/bipolar-disorder-in-children-and-teens/index.shtml </w:t>
      </w:r>
      <w:r w:rsidRPr="00C56253">
        <w:rPr>
          <w:sz w:val="18"/>
        </w:rPr>
        <w:t>GDI-AS</w:t>
      </w:r>
    </w:p>
    <w:p w14:paraId="149CC44C" w14:textId="77777777" w:rsidR="008C1A56" w:rsidRDefault="008C1A56" w:rsidP="008C1A56"/>
    <w:p w14:paraId="5D234637" w14:textId="77777777" w:rsidR="00377D17" w:rsidRPr="008C1A56" w:rsidRDefault="008C1A56" w:rsidP="008C1A56">
      <w:r w:rsidRPr="008C1A56">
        <w:rPr>
          <w:rStyle w:val="StyleBoldUnderline"/>
        </w:rPr>
        <w:t>Bipolar “mood episodes” include unusual mood changes</w:t>
      </w:r>
      <w:r>
        <w:t xml:space="preserve"> along with unusual sleep habits, activity levels, thoughts, or behavior. In a child, these mood and activity changes must be very different from their usual behavior and from the behavior of other children. </w:t>
      </w:r>
      <w:r w:rsidRPr="008C1A56">
        <w:rPr>
          <w:rStyle w:val="StyleBoldUnderline"/>
        </w:rPr>
        <w:t>A person with bipolar disorder may have manic episode</w:t>
      </w:r>
      <w:r>
        <w:t xml:space="preserve">s, depressive episodes, or “mixed” episodes. A mixed episode has both manic and depressive symptoms. </w:t>
      </w:r>
      <w:r w:rsidRPr="008C1A56">
        <w:rPr>
          <w:rStyle w:val="StyleBoldUnderline"/>
        </w:rPr>
        <w:t>These mood episodes cause symptoms that last a week or two or sometimes longer.</w:t>
      </w:r>
      <w:r>
        <w:t xml:space="preserve"> During an episode, the symptoms last every day for most of the day.</w:t>
      </w:r>
      <w:r w:rsidRPr="008C1A56">
        <w:rPr>
          <w:sz w:val="12"/>
        </w:rPr>
        <w:t xml:space="preserve">¶ </w:t>
      </w:r>
      <w:r w:rsidRPr="008C1A56">
        <w:rPr>
          <w:rStyle w:val="StyleBoldUnderline"/>
        </w:rPr>
        <w:t>Children and teens having a manic episode may</w:t>
      </w:r>
      <w:r>
        <w:t>:</w:t>
      </w:r>
      <w:r w:rsidRPr="008C1A56">
        <w:rPr>
          <w:sz w:val="12"/>
        </w:rPr>
        <w:t xml:space="preserve">¶ </w:t>
      </w:r>
      <w:r w:rsidRPr="008C1A56">
        <w:rPr>
          <w:rStyle w:val="StyleBoldUnderline"/>
        </w:rPr>
        <w:t>Feel very happy or act silly in a way that’s unusual for them and for other people their age</w:t>
      </w:r>
      <w:r w:rsidRPr="008C1A56">
        <w:rPr>
          <w:rStyle w:val="StyleBoldUnderline"/>
          <w:sz w:val="12"/>
        </w:rPr>
        <w:t xml:space="preserve">¶ </w:t>
      </w:r>
      <w:r>
        <w:t>Have a very short temper</w:t>
      </w:r>
      <w:r w:rsidRPr="008C1A56">
        <w:rPr>
          <w:sz w:val="12"/>
        </w:rPr>
        <w:t xml:space="preserve">¶ </w:t>
      </w:r>
      <w:r w:rsidRPr="008C1A56">
        <w:rPr>
          <w:rStyle w:val="Emphasis"/>
        </w:rPr>
        <w:t>Talk really fast about a lot of different things</w:t>
      </w:r>
      <w:r w:rsidRPr="008C1A56">
        <w:rPr>
          <w:rStyle w:val="Emphasis"/>
          <w:sz w:val="12"/>
        </w:rPr>
        <w:t xml:space="preserve">¶ </w:t>
      </w:r>
      <w:r>
        <w:t>Have trouble sleeping but not feel tired</w:t>
      </w:r>
      <w:r w:rsidRPr="008C1A56">
        <w:rPr>
          <w:sz w:val="12"/>
        </w:rPr>
        <w:t xml:space="preserve">¶ </w:t>
      </w:r>
      <w:r>
        <w:t>Have trouble staying focused</w:t>
      </w:r>
      <w:r w:rsidRPr="008C1A56">
        <w:rPr>
          <w:sz w:val="12"/>
        </w:rPr>
        <w:t xml:space="preserve">¶ </w:t>
      </w:r>
      <w:r>
        <w:t>Talk and think about sex more often</w:t>
      </w:r>
      <w:r w:rsidRPr="008C1A56">
        <w:rPr>
          <w:sz w:val="12"/>
        </w:rPr>
        <w:t xml:space="preserve">¶ </w:t>
      </w:r>
      <w:r>
        <w:t>Do risky things</w:t>
      </w:r>
    </w:p>
    <w:p w14:paraId="2D498512" w14:textId="77777777" w:rsidR="00377D17" w:rsidRPr="00C56253" w:rsidRDefault="00377D17" w:rsidP="007456EB">
      <w:pPr>
        <w:pStyle w:val="Heading3"/>
      </w:pPr>
      <w:bookmarkStart w:id="37" w:name="_Toc362235875"/>
      <w:r w:rsidRPr="00C56253">
        <w:t>Speed Good – AT: Bad for Communication</w:t>
      </w:r>
      <w:bookmarkEnd w:id="37"/>
    </w:p>
    <w:p w14:paraId="7882DC40" w14:textId="77777777" w:rsidR="00377D17" w:rsidRPr="007456EB" w:rsidRDefault="008C1A56" w:rsidP="007456EB">
      <w:pPr>
        <w:pStyle w:val="Heading4"/>
      </w:pPr>
      <w:r>
        <w:t xml:space="preserve">Speed is </w:t>
      </w:r>
      <w:r w:rsidR="00377D17" w:rsidRPr="008C1A56">
        <w:t>Good for effective communication and active listening skills</w:t>
      </w:r>
    </w:p>
    <w:p w14:paraId="4F4885D9" w14:textId="77777777" w:rsidR="00377D17" w:rsidRPr="007456EB" w:rsidRDefault="007456EB" w:rsidP="00377D17">
      <w:r w:rsidRPr="007456EB">
        <w:rPr>
          <w:rStyle w:val="StyleStyleBold12pt"/>
        </w:rPr>
        <w:t>O’Donnell et al ’15</w:t>
      </w:r>
      <w:r>
        <w:t xml:space="preserve"> </w:t>
      </w:r>
      <w:r w:rsidR="00377D17" w:rsidRPr="007456EB">
        <w:t>(Timothy O’Donnell, University of Mary Washington, Neil Butt, Wayne State University Stefan Bauschard, Lakeland School District, New York Joseph Bellon, Georgia State University Warren Decker, George Mason University John Kastulas, Boston College William Keith, University of Wisconsin-Milwaukee James Lyle, Clarion University Danielle Verney O’Gorman, U.S. Naval Academy Joseph Packer, University of Pittsburgh, “Navigating Opportunity: Policy Debate in the 21st Century”, “A Rationale for Intercollegiate Debate in the Twenty-first Century”,</w:t>
      </w:r>
      <w:r w:rsidRPr="007456EB">
        <w:t xml:space="preserve"> http://www.ic.edu/Customized/Uploads/ByDate/2015/November_2015/ November_20th_2015/final_proof-libre135028.pdf</w:t>
      </w:r>
      <w:r w:rsidR="00377D17" w:rsidRPr="007456EB">
        <w:t xml:space="preserve"> p.41) GDI-AM</w:t>
      </w:r>
    </w:p>
    <w:p w14:paraId="2C43C6C0" w14:textId="77777777" w:rsidR="00377D17" w:rsidRPr="00C56253" w:rsidRDefault="00377D17" w:rsidP="00377D17">
      <w:pPr>
        <w:rPr>
          <w:sz w:val="20"/>
        </w:rPr>
      </w:pPr>
      <w:r w:rsidRPr="00C56253">
        <w:rPr>
          <w:sz w:val="20"/>
        </w:rPr>
        <w:t xml:space="preserve">Equally compelling is the extent to which </w:t>
      </w:r>
      <w:r w:rsidRPr="007456EB">
        <w:rPr>
          <w:rStyle w:val="StyleBoldUnderline"/>
        </w:rPr>
        <w:t>debate develops listening skills</w:t>
      </w:r>
      <w:r w:rsidRPr="00C56253">
        <w:rPr>
          <w:u w:val="single"/>
        </w:rPr>
        <w:t>.</w:t>
      </w:r>
      <w:r w:rsidRPr="00C56253">
        <w:rPr>
          <w:sz w:val="20"/>
        </w:rPr>
        <w:t xml:space="preserve"> Studies have long established that active listening skills are important, but that </w:t>
      </w:r>
      <w:r w:rsidRPr="007456EB">
        <w:rPr>
          <w:rStyle w:val="StyleBoldUnderline"/>
        </w:rPr>
        <w:t>most people are passive listeners, retaining only 25% of what is heard</w:t>
      </w:r>
      <w:r w:rsidRPr="00C56253">
        <w:rPr>
          <w:u w:val="single"/>
        </w:rPr>
        <w:t xml:space="preserve"> </w:t>
      </w:r>
      <w:r w:rsidRPr="00C56253">
        <w:rPr>
          <w:sz w:val="20"/>
        </w:rPr>
        <w:t xml:space="preserve">(Nichols and Stevens 1957). </w:t>
      </w:r>
      <w:r w:rsidRPr="007456EB">
        <w:rPr>
          <w:rStyle w:val="StyleBoldUnderline"/>
        </w:rPr>
        <w:t xml:space="preserve">Active listening has been cited as an important prerequisite for engaging in productive dialogue and for engaging other skills </w:t>
      </w:r>
      <w:r w:rsidRPr="00C56253">
        <w:rPr>
          <w:sz w:val="20"/>
        </w:rPr>
        <w:t xml:space="preserve">(Goleman 2000). </w:t>
      </w:r>
      <w:r w:rsidRPr="007456EB">
        <w:rPr>
          <w:rStyle w:val="StyleBoldUnderline"/>
        </w:rPr>
        <w:t xml:space="preserve">Improved listening and note-taking ability are frequently cited benefits of participation in debate </w:t>
      </w:r>
      <w:r w:rsidRPr="00C56253">
        <w:rPr>
          <w:sz w:val="20"/>
        </w:rPr>
        <w:t xml:space="preserve">(Freeley and Steinberg 2009; Goodnight 1993; Wood and Goodnight 2006). </w:t>
      </w:r>
      <w:r w:rsidRPr="007456EB">
        <w:rPr>
          <w:rStyle w:val="StyleBoldUnderline"/>
        </w:rPr>
        <w:t>Competing successfully in debates requires effective responses, and effective responses are possible only when a student has listened carefully and taken thorough notes on their counterparts’ arguments.</w:t>
      </w:r>
    </w:p>
    <w:p w14:paraId="3F2C8353" w14:textId="77777777" w:rsidR="00377D17" w:rsidRPr="00C56253" w:rsidRDefault="00377D17" w:rsidP="00377D17"/>
    <w:p w14:paraId="29B6DD3F" w14:textId="77777777" w:rsidR="00605CFC" w:rsidRPr="00C56253" w:rsidRDefault="00605CFC" w:rsidP="00377D17"/>
    <w:p w14:paraId="67528869" w14:textId="77777777" w:rsidR="00605CFC" w:rsidRPr="00C56253" w:rsidRDefault="00605CFC">
      <w:r w:rsidRPr="00C56253">
        <w:br w:type="page"/>
      </w:r>
    </w:p>
    <w:p w14:paraId="64480BC5" w14:textId="77777777" w:rsidR="00605CFC" w:rsidRPr="00C56253" w:rsidRDefault="00605CFC" w:rsidP="007456EB">
      <w:pPr>
        <w:pStyle w:val="Heading3"/>
      </w:pPr>
      <w:bookmarkStart w:id="38" w:name="_Toc362235876"/>
      <w:r w:rsidRPr="00C56253">
        <w:t xml:space="preserve">Speed Good – AT: Speed </w:t>
      </w:r>
      <w:r w:rsidRPr="00C56253">
        <w:sym w:font="Wingdings" w:char="F0E0"/>
      </w:r>
      <w:r w:rsidRPr="00C56253">
        <w:t xml:space="preserve"> Bad Arguments</w:t>
      </w:r>
      <w:bookmarkEnd w:id="38"/>
    </w:p>
    <w:p w14:paraId="3AF8666C" w14:textId="77777777" w:rsidR="00605CFC" w:rsidRPr="00C56253" w:rsidRDefault="00605CFC" w:rsidP="00605CFC">
      <w:pPr>
        <w:pStyle w:val="Heading4"/>
        <w:rPr>
          <w:sz w:val="32"/>
          <w:szCs w:val="32"/>
        </w:rPr>
      </w:pPr>
      <w:r w:rsidRPr="00C56253">
        <w:rPr>
          <w:sz w:val="32"/>
          <w:szCs w:val="32"/>
        </w:rPr>
        <w:t>No Correlation Between Speed and Bad Arguments</w:t>
      </w:r>
    </w:p>
    <w:p w14:paraId="667E1F9D" w14:textId="77777777" w:rsidR="00605CFC" w:rsidRPr="007456EB" w:rsidRDefault="007456EB" w:rsidP="007456EB">
      <w:r w:rsidRPr="00C56253">
        <w:rPr>
          <w:rStyle w:val="StyleStyleBold12pt"/>
        </w:rPr>
        <w:t xml:space="preserve">Talley 96 </w:t>
      </w:r>
      <w:r w:rsidRPr="00E60171">
        <w:t xml:space="preserve">(James Talley, </w:t>
      </w:r>
      <w:r>
        <w:t xml:space="preserve">is a debate teacher at Sacred Heart Junior High School, </w:t>
      </w:r>
      <w:r w:rsidRPr="00E60171">
        <w:t xml:space="preserve">debated for Hutchinson High school, </w:t>
      </w:r>
      <w:r>
        <w:t xml:space="preserve">and </w:t>
      </w:r>
      <w:r w:rsidRPr="00E60171">
        <w:t xml:space="preserve">has articles published in Rostrum the official magazine of the National Speech &amp; Debate Association, 1996, “Why Speed Kills,” Rostrum, https://debate.uvm.edu/NFL/rostrumlib/cxtalley1096.pdf) </w:t>
      </w:r>
      <w:r>
        <w:t>GDI-</w:t>
      </w:r>
      <w:r w:rsidR="00605CFC" w:rsidRPr="007456EB">
        <w:t>AH</w:t>
      </w:r>
    </w:p>
    <w:p w14:paraId="0F8FB6D6" w14:textId="77777777" w:rsidR="00605CFC" w:rsidRPr="007456EB" w:rsidRDefault="00605CFC" w:rsidP="007456EB">
      <w:r w:rsidRPr="007456EB">
        <w:rPr>
          <w:rStyle w:val="StyleBoldUnderline"/>
        </w:rPr>
        <w:t>The most often heard objection to speed debate is that the practice results in poor analysis of the issues and arguments. This charge is, itself, fallacious. How rapidly one speaks has no necessary effect on the quality of one's argumentation or the rigor of one's thought. A brilliant debater will remain a brilliant debater whether she speaks like Alvin the Chipmunk or like Paul Harvey.</w:t>
      </w:r>
      <w:r w:rsidRPr="007456EB">
        <w:t xml:space="preserve"> Speed can be used as a ploy to mask shoddy analysis, however, but the solution to this problem is to encourage sound reasoning at all levels of experience and at all rates of delivery. </w:t>
      </w:r>
    </w:p>
    <w:p w14:paraId="1765D955" w14:textId="77777777" w:rsidR="00605CFC" w:rsidRPr="00C56253" w:rsidRDefault="00605CFC" w:rsidP="00605CFC"/>
    <w:p w14:paraId="394F3E16" w14:textId="77777777" w:rsidR="00187959" w:rsidRPr="00C56253" w:rsidRDefault="00187959" w:rsidP="00187959"/>
    <w:p w14:paraId="300DB247" w14:textId="77777777" w:rsidR="00605CFC" w:rsidRPr="00C56253" w:rsidRDefault="00605CFC">
      <w:r w:rsidRPr="00C56253">
        <w:br w:type="page"/>
      </w:r>
    </w:p>
    <w:p w14:paraId="187D10EE" w14:textId="77777777" w:rsidR="00605CFC" w:rsidRPr="00C56253" w:rsidRDefault="00605CFC" w:rsidP="007456EB">
      <w:pPr>
        <w:pStyle w:val="Heading3"/>
      </w:pPr>
      <w:bookmarkStart w:id="39" w:name="_Toc362235877"/>
      <w:r w:rsidRPr="00C56253">
        <w:t>Speed Good – AT: Illusory/Not Real World</w:t>
      </w:r>
      <w:bookmarkEnd w:id="39"/>
    </w:p>
    <w:p w14:paraId="10FF4AB6" w14:textId="77777777" w:rsidR="00605CFC" w:rsidRPr="00C56253" w:rsidRDefault="00605CFC" w:rsidP="007456EB">
      <w:pPr>
        <w:pStyle w:val="Heading4"/>
      </w:pPr>
      <w:r w:rsidRPr="00C56253">
        <w:t>Spreading Does Not Translate to Bad Persuasive Speech in the Real World</w:t>
      </w:r>
    </w:p>
    <w:p w14:paraId="2CE1F033" w14:textId="77777777" w:rsidR="007456EB" w:rsidRDefault="007456EB" w:rsidP="00605CFC">
      <w:r w:rsidRPr="00C56253">
        <w:rPr>
          <w:rStyle w:val="StyleStyleBold12pt"/>
        </w:rPr>
        <w:t xml:space="preserve">Talley 96 </w:t>
      </w:r>
      <w:r w:rsidRPr="00E60171">
        <w:t xml:space="preserve">(James Talley, </w:t>
      </w:r>
      <w:r>
        <w:t xml:space="preserve">is a debate teacher at Sacred Heart Junior High School, </w:t>
      </w:r>
      <w:r w:rsidRPr="00E60171">
        <w:t xml:space="preserve">debated for Hutchinson High school, </w:t>
      </w:r>
      <w:r>
        <w:t xml:space="preserve">and </w:t>
      </w:r>
      <w:r w:rsidRPr="00E60171">
        <w:t xml:space="preserve">has articles published in Rostrum the official magazine of the National Speech &amp; Debate Association, 1996, “Why Speed Kills,” Rostrum, https://debate.uvm.edu/NFL/rostrumlib/cxtalley1096.pdf) </w:t>
      </w:r>
      <w:r>
        <w:t>GDI-AH</w:t>
      </w:r>
    </w:p>
    <w:p w14:paraId="72C8A453" w14:textId="77777777" w:rsidR="00605CFC" w:rsidRPr="00C56253" w:rsidRDefault="00605CFC" w:rsidP="007456EB">
      <w:pPr>
        <w:rPr>
          <w:rStyle w:val="StyleBoldUnderline"/>
          <w:sz w:val="32"/>
          <w:szCs w:val="32"/>
        </w:rPr>
      </w:pPr>
      <w:r w:rsidRPr="00C56253">
        <w:t xml:space="preserve">The second major complaint leveled against rapid delivery is that speed destroys debate's benefits as a communication training ground. If students were taught from the beginning of their debate careers to use ample jargon, word economy and rapid delivery, this criticism might be more valid. However, the norm is more likely to recognize a variety of judging preferences, paradigms, and familiarity levels, and thus </w:t>
      </w:r>
      <w:r w:rsidRPr="007456EB">
        <w:rPr>
          <w:rStyle w:val="StyleBoldUnderline"/>
        </w:rPr>
        <w:t>teaching rightly focuses on adapting to the audience</w:t>
      </w:r>
      <w:r w:rsidRPr="00C56253">
        <w:t xml:space="preserve">. </w:t>
      </w:r>
      <w:r w:rsidRPr="007456EB">
        <w:rPr>
          <w:rStyle w:val="StyleBoldUnderline"/>
        </w:rPr>
        <w:t>If one's audience can follow and understand, and actually prefers a rapid delivery peppered with jargon, then providing "speed and spread" is consistent with precepts of good communicative adaptation</w:t>
      </w:r>
      <w:r w:rsidRPr="00C56253">
        <w:t xml:space="preserve">. Hopefully, </w:t>
      </w:r>
      <w:r w:rsidRPr="007456EB">
        <w:rPr>
          <w:rStyle w:val="StyleBoldUnderline"/>
        </w:rPr>
        <w:t>a debater can vary his speed and presentation to adapt convincingly to other audiences as well, and few debaters leave high school under the impression that audiences in the "real world" will comprehend, much less enjoy and find persuasive, speeches ranging from 250 words per minute on up</w:t>
      </w:r>
      <w:r w:rsidRPr="00C56253">
        <w:rPr>
          <w:rStyle w:val="StyleBoldUnderline"/>
          <w:sz w:val="32"/>
          <w:szCs w:val="32"/>
        </w:rPr>
        <w:t xml:space="preserve">. </w:t>
      </w:r>
    </w:p>
    <w:p w14:paraId="1654EF27" w14:textId="77777777" w:rsidR="00605CFC" w:rsidRDefault="00605CFC" w:rsidP="00605CFC"/>
    <w:p w14:paraId="53676D54" w14:textId="77777777" w:rsidR="003D1802" w:rsidRDefault="003D1802">
      <w:r>
        <w:br w:type="page"/>
      </w:r>
    </w:p>
    <w:p w14:paraId="41DA1844" w14:textId="77777777" w:rsidR="003D1802" w:rsidRDefault="003D1802" w:rsidP="003D1802">
      <w:pPr>
        <w:pStyle w:val="Heading3"/>
      </w:pPr>
      <w:bookmarkStart w:id="40" w:name="_Toc362235878"/>
      <w:r>
        <w:t>Speed Good – AT: Unhealthy</w:t>
      </w:r>
      <w:bookmarkEnd w:id="40"/>
    </w:p>
    <w:p w14:paraId="66E1BFFE" w14:textId="77777777" w:rsidR="003D1802" w:rsidRDefault="003D1802" w:rsidP="003D1802">
      <w:pPr>
        <w:pStyle w:val="Heading4"/>
      </w:pPr>
      <w:r>
        <w:t>Speed reading is good for you</w:t>
      </w:r>
    </w:p>
    <w:p w14:paraId="7D8F6490" w14:textId="77777777" w:rsidR="003D1802" w:rsidRPr="003D1802" w:rsidRDefault="003D1802" w:rsidP="003D1802">
      <w:r w:rsidRPr="00C56253">
        <w:rPr>
          <w:rStyle w:val="StyleStyleBold12pt"/>
        </w:rPr>
        <w:t>Victory Briefs Institute</w:t>
      </w:r>
      <w:r w:rsidRPr="00C56253">
        <w:t>, the nation’s most successful debate camp, 8-29-</w:t>
      </w:r>
      <w:r w:rsidRPr="00C56253">
        <w:rPr>
          <w:rStyle w:val="StyleStyleBold12pt"/>
        </w:rPr>
        <w:t>2013,</w:t>
      </w:r>
      <w:r w:rsidRPr="00C56253">
        <w:t xml:space="preserve"> "Why Speed Is Good For Public Speaking," Briefly, </w:t>
      </w:r>
      <w:r w:rsidRPr="003D1802">
        <w:t>http://www.vbriefly.com/2013/08/29/20138why-speed-is-good-for-public-speaking</w:t>
      </w:r>
      <w:r w:rsidRPr="00C56253">
        <w:rPr>
          <w:rStyle w:val="Hyperlink"/>
        </w:rPr>
        <w:t xml:space="preserve"> </w:t>
      </w:r>
      <w:r>
        <w:t>GDI-AS</w:t>
      </w:r>
    </w:p>
    <w:p w14:paraId="0111DABB" w14:textId="77777777" w:rsidR="003D1802" w:rsidRPr="00C56253" w:rsidRDefault="003D1802" w:rsidP="003D1802">
      <w:pPr>
        <w:rPr>
          <w:u w:val="single"/>
        </w:rPr>
      </w:pPr>
      <w:r w:rsidRPr="00C56253">
        <w:t xml:space="preserve">3. </w:t>
      </w:r>
      <w:r w:rsidRPr="003D1802">
        <w:rPr>
          <w:rStyle w:val="StyleBoldUnderline"/>
        </w:rPr>
        <w:t>Speed promotes posture and breath support</w:t>
      </w:r>
      <w:r w:rsidRPr="003D1802">
        <w:rPr>
          <w:sz w:val="12"/>
        </w:rPr>
        <w:t xml:space="preserve">¶ </w:t>
      </w:r>
      <w:r w:rsidRPr="00C56253">
        <w:t>You wouldn’t know it to look at debaters who plant their</w:t>
      </w:r>
      <w:r>
        <w:t xml:space="preserve"> </w:t>
      </w:r>
      <w:r w:rsidRPr="00C56253">
        <w:t xml:space="preserve">faces into the table every time they speak, </w:t>
      </w:r>
      <w:r w:rsidRPr="00C56253">
        <w:rPr>
          <w:u w:val="single"/>
        </w:rPr>
        <w:t xml:space="preserve">but </w:t>
      </w:r>
      <w:r w:rsidRPr="003D1802">
        <w:rPr>
          <w:rStyle w:val="StyleBoldUnderline"/>
        </w:rPr>
        <w:t>training to speak faster generally involves improving posture, breathing technique, and muscular endurance</w:t>
      </w:r>
      <w:r w:rsidRPr="00C56253">
        <w:t xml:space="preserve">. </w:t>
      </w:r>
      <w:r w:rsidRPr="003D1802">
        <w:rPr>
          <w:rStyle w:val="StyleBoldUnderline"/>
        </w:rPr>
        <w:t>To be comprehensible at speed you need to have decent volume, which requires projection. To avoid fatigue you need muscular endurance, an objective of most speed drills. To enunciate clearly you need to train the muscles in your face and neck to form words clearly. In the same way that singers can improve their public speaking technique, so can debaters who speak quickly</w:t>
      </w:r>
      <w:r w:rsidRPr="00C56253">
        <w:rPr>
          <w:u w:val="single"/>
        </w:rPr>
        <w:t>.</w:t>
      </w:r>
    </w:p>
    <w:p w14:paraId="2500F97F" w14:textId="77777777" w:rsidR="003D1802" w:rsidRPr="00C56253" w:rsidRDefault="003D1802" w:rsidP="003D1802"/>
    <w:p w14:paraId="31705481" w14:textId="77777777" w:rsidR="003D1802" w:rsidRPr="003D1802" w:rsidRDefault="003D1802" w:rsidP="003D1802"/>
    <w:p w14:paraId="3D66B643" w14:textId="77777777" w:rsidR="00C56253" w:rsidRPr="00C56253" w:rsidRDefault="00C56253" w:rsidP="00605CFC"/>
    <w:p w14:paraId="286AFEEC" w14:textId="77777777" w:rsidR="00C56253" w:rsidRPr="00C56253" w:rsidRDefault="00C56253">
      <w:r w:rsidRPr="00C56253">
        <w:br w:type="page"/>
      </w:r>
    </w:p>
    <w:p w14:paraId="2BC265F9" w14:textId="77777777" w:rsidR="00C56253" w:rsidRPr="00C56253" w:rsidRDefault="00C56253" w:rsidP="007456EB">
      <w:pPr>
        <w:pStyle w:val="Heading3"/>
      </w:pPr>
      <w:bookmarkStart w:id="41" w:name="_Toc362235879"/>
      <w:r w:rsidRPr="00C56253">
        <w:t>Speed Bad – AT: Whiteness</w:t>
      </w:r>
      <w:bookmarkEnd w:id="41"/>
    </w:p>
    <w:p w14:paraId="5BCECACF" w14:textId="77777777" w:rsidR="00C56253" w:rsidRPr="00C56253" w:rsidRDefault="00C56253" w:rsidP="003D1802">
      <w:pPr>
        <w:pStyle w:val="Heading4"/>
      </w:pPr>
      <w:r w:rsidRPr="00C56253">
        <w:t>Challenging racism by utilizing the punishment paradigm that is inherent in the ballot is ineffective – we should instead engage in discussion outside debate</w:t>
      </w:r>
    </w:p>
    <w:p w14:paraId="274760BC" w14:textId="77777777" w:rsidR="00C56253" w:rsidRPr="00C56253" w:rsidRDefault="00C56253" w:rsidP="00C56253">
      <w:pPr>
        <w:pStyle w:val="card"/>
        <w:ind w:left="0"/>
      </w:pPr>
      <w:r w:rsidRPr="003D1802">
        <w:rPr>
          <w:rStyle w:val="StyleStyleBold12pt"/>
          <w:rFonts w:eastAsiaTheme="majorEastAsia"/>
        </w:rPr>
        <w:t>Wise, anti-racist activist, 08</w:t>
      </w:r>
      <w:r w:rsidRPr="00C56253">
        <w:t xml:space="preserve"> (Tim J, </w:t>
      </w:r>
      <w:r w:rsidRPr="00C56253">
        <w:rPr>
          <w:i/>
        </w:rPr>
        <w:t>White Like Me: Reflections on Race from a Privileged Son</w:t>
      </w:r>
      <w:r w:rsidRPr="00C56253">
        <w:t>, p. 101-107)</w:t>
      </w:r>
    </w:p>
    <w:p w14:paraId="7856D799" w14:textId="77777777" w:rsidR="00C56253" w:rsidRDefault="00C56253" w:rsidP="00C56253">
      <w:pPr>
        <w:pStyle w:val="card"/>
        <w:ind w:left="0"/>
        <w:rPr>
          <w:rStyle w:val="underline"/>
        </w:rPr>
      </w:pPr>
      <w:r w:rsidRPr="00C56253">
        <w:rPr>
          <w:sz w:val="16"/>
        </w:rPr>
        <w:t xml:space="preserve">LET'S NOT LIE to ourselves about the fear, though. It's real, whether we're challenging a family member, friend, colleague, or complete stranger. And sometimes we blow it. Before I ever stood up and challenged a store clerk for racially profiling customers, there were dozens of times that I saw it and did nothing. For every" time I interrupted someone for making a racist joke or comment, or responded forcefully to such a thing, there were dozens of times that I didn't, when I let things slide, with a nervous laugh but little else. There was even the time that I said nothing after listening to a guy who was the head of the volunteer literacy program at Tulane talk about one of the kids he was tutoring, noting that while he was a cute little eight-year-old now, by the time he was a teenager, he'd be "just another nigger." I said nothing to this, and the silence then (and at other times) haunts me, as it should. The point is, resistance takes work, it takes practice, and it helps to have as much support as possible. We shouldn't be ashamed of the times we fall short, but resolve to develop strategies that make resistance easier and more likely to succeed. Because sometimes, whether we're prepared or not, we'll be put to the test. At times like that, cultivated creativity is among the most important weapons at our disposal. Several years ago. I began to notice a disturbing tendency whenever issues of race would come up in a group of whites that really didn't know each other all that well but happened to be together at a party or other social event, or for that matter, in a pub, coffee shop, or pretty much anywhere else. What I noticed, because it was hard to miss, was that in these situations it seemed almost inevitable that someone in the group—often several someones—would take the opportunity to make some kind of overtly racist comment, or tell a racist joke, as if it were perfectly acceptable to do so, and as if no one else in the group would mind. "White bonding" was what I called it, for lack of a better term. At first I thought I was the only one having this experience so I kept it to myself, but then when I began to mention it to others they talked of having the same thing happen to them. In fact, I would later learn that others whom I had never met were actually using the same term I had chosen to describe it—white bonding. Given the frequency with which it seemed to be happening, it became apparent that I would need to develop some kind of interruption strategy. Of course, coming to realize the importance of such a method is one thing, while actually developing it and putting it into practice is quite another. One thing I've learned and am confident of, however, is that when it comes to practicing antiracist resistance, we should strive to make people think more, not less. Our resistance, to the extent this is possible, should be engaging, not enraging. Take racist jokes, for instance. The simple truth, for most of us. is that our typical responses just don't cut it. First, too often we don't respond at all, but rather let the joke or comment slide, which obviously isn't a very good strategy. But even </w:t>
      </w:r>
      <w:r w:rsidRPr="003D1802">
        <w:rPr>
          <w:rStyle w:val="StyleBoldUnderline"/>
        </w:rPr>
        <w:t>when we do respond</w:t>
      </w:r>
      <w:r w:rsidRPr="00C56253">
        <w:rPr>
          <w:sz w:val="16"/>
        </w:rPr>
        <w:t xml:space="preserve">, it's doubtful the response has much effect. You know the response I'm talking about: the one where </w:t>
      </w:r>
      <w:r w:rsidRPr="00C56253">
        <w:rPr>
          <w:rStyle w:val="underline"/>
        </w:rPr>
        <w:t xml:space="preserve">we </w:t>
      </w:r>
      <w:r w:rsidRPr="003D1802">
        <w:rPr>
          <w:rStyle w:val="StyleBoldUnderline"/>
        </w:rPr>
        <w:t>offer up something like "I'm really offended that you just said that, and I'd appreciate it if you wouldn't say those kinds of things around me again.</w:t>
      </w:r>
      <w:r w:rsidRPr="00C56253">
        <w:rPr>
          <w:rStyle w:val="underline"/>
        </w:rPr>
        <w:t>"</w:t>
      </w:r>
      <w:r w:rsidRPr="00C56253">
        <w:rPr>
          <w:sz w:val="16"/>
        </w:rPr>
        <w:t xml:space="preserve"> Though such a reply lets everyone know where we stand, it is almost guaranteed to make the offending party defensive, and to reply the only way a person in that situation can, which is to make you the problem—the one without a sense of humor, the one who needs to "loosen up," or understand that "it's just a joke." Not to mention that </w:t>
      </w:r>
      <w:r w:rsidRPr="003D1802">
        <w:rPr>
          <w:rStyle w:val="StyleBoldUnderline"/>
        </w:rPr>
        <w:t>telling someone not to engage in racist commentary in front of you isn't the same as getting them to stop practicing racism, period. It's self-serving, really. It amounts to seeking protection for one's own ears, rather than trying to truly challenge the offending individual, and move them to a different place. A few years ago, I started trying something different: a response to racist jokes that would make clear where I stood, but would also engage the joke-teller in a process of critical thinking, reflection, and even dialogue.</w:t>
      </w:r>
      <w:r w:rsidRPr="00C56253">
        <w:rPr>
          <w:rStyle w:val="underline"/>
        </w:rPr>
        <w:t xml:space="preserve"> </w:t>
      </w:r>
      <w:r w:rsidRPr="00C56253">
        <w:rPr>
          <w:sz w:val="16"/>
        </w:rPr>
        <w:t xml:space="preserve">One night a few years back, I was out with a group of people, all of them white, including several students who had brought me in for a presentation at their school. As the evening went along, a few others who knew some of the students at the table (but who were unaware of the purpose for my visit) joined us. At some point in the evening, and for reasons I have long since forgotten, conversation turned to race, and I braced myself, knowing that things could turn very bad. very quickly. One of the young men who had joined the group late asked if we wanted to hear a joke, and then, without waiting for a response, he simply launched into it. As expected, it was every bit as racist as I had feared it would be when he began. When he was done, most everyone remained quiet or rolled their eyes. A few people laughed nervously and a few others said something to the effect that the joke had been terrible, and that he "really shouldn't tell jokes like that." I, on the other hand, laughed as though it had been the funniest joke I'd ever heard, because I needed to gain his confidence, his trust, for the setup that was to come. Although my laughter had clearly confused my hosts for the evening—after all, they had just paid me to come and give an antiracism talk, and here I was laughing at racism—I saw my opening, and took it. "Hey I've got one. Wanna hear it?" I asked. Naturally, he did. I continued: "Did you hear the one about the white guy who told this really racist joke because he assumed everyone he was hanging out with was also white?" "No, I haven't heard that one," he replied, clearly not seeing where this was headed, and apparently expecting a genuine punch line, all the while missing the fact that he was it. "Actually there is no joke," 1 explained. "That was just my way of telling you that I'm black. My mom is black." Telling a lie of this magnitude, I should point out. takes practice. So much so that 1 had actually rehearsed it for weeks before getting to try it out. But here was the moment, and I had pulled it off. looking right into his eyes and making him actually believe that I was black. Indeed. I could be black. There arc lots of African Americans lighter than myself, or folks with one black parent who may look white but who would certainly have been classified as black back in the day. and who identify' themselves as such now. His response was as immediate as it was revealing. "Oh my God," he demurred. "I'm so sorry. I didn't know." It was at that point that I fessed up. I wasn't really black, I noted, but as white as him. Now his look of embarrassment turned to one of confusion. After all, whites don't normally claim to be black when we're not. There just isn't much in it for us. "I'm not black," I said, "but I find it interesting that when you thought I was, you apologized. In other words, you know that joke was messed up, so that if you'd been around a black person knowingly, you never would have said it. So why did you feel comfortable saying it in front of us? Why do you think so little of white people?" Now he was really confused. It was one thing to have someone imply that he didn't much like black folks—which fact he no doubt already knew— but to be told that he must have some kind of negative bias against whites, against his own group? That was a new one. "What do you mean?" he asked. "Well," I explained, "You must think all whites are racists, and specifically, that we're all the kind of racists who enjoy racist jokes. Otherwise you wouldn't take a chance making that kind of comment around white folks you don't even know. So tell me, why do you think so little of white people?" He stammered for a few seconds, but instead of getting angry, instead of telling me to get a sense of humor, he began to actually engage, and we proceeded to have a conversation about race. There is no way we'd have had that talk had I chastised him in the traditional manner. But by </w:t>
      </w:r>
      <w:r w:rsidRPr="003D1802">
        <w:rPr>
          <w:rStyle w:val="StyleBoldUnderline"/>
        </w:rPr>
        <w:t>engaging</w:t>
      </w:r>
      <w:r w:rsidRPr="00C56253">
        <w:rPr>
          <w:sz w:val="16"/>
        </w:rPr>
        <w:t xml:space="preserve"> him </w:t>
      </w:r>
      <w:r w:rsidRPr="003D1802">
        <w:rPr>
          <w:rStyle w:val="StyleBoldUnderline"/>
        </w:rPr>
        <w:t>in a process, a reflective process that called into question how he knew what he knew—how he knew we were white, and how he knew we would all approve of racist jokes—I was able to stretch out the dialogue and ultimately contribute to making it more productive than it otherwise would have been. For whites to resist racism this way sends a message to other whites: they can't take anything for granted</w:t>
      </w:r>
      <w:r w:rsidRPr="00C56253">
        <w:rPr>
          <w:rStyle w:val="underline"/>
        </w:rPr>
        <w:t>.</w:t>
      </w:r>
      <w:r w:rsidRPr="00C56253">
        <w:rPr>
          <w:sz w:val="16"/>
        </w:rPr>
        <w:t xml:space="preserve"> They can't presume to know our views; they can't be too sure that we'll accept their efforts at white bonding. Far from merely providing a feel-good moment, </w:t>
      </w:r>
      <w:r w:rsidRPr="003D1802">
        <w:rPr>
          <w:rStyle w:val="StyleBoldUnderline"/>
        </w:rPr>
        <w:t>planting those seeds of doubt in other whites is an important step in the process of resistance, because racism, especially of an institutional nature, requires the collusion of many persons; the lone bigot can't accomplish it.</w:t>
      </w:r>
      <w:r w:rsidRPr="00C56253">
        <w:rPr>
          <w:sz w:val="16"/>
        </w:rPr>
        <w:t xml:space="preserve"> By throwing racists off balance, we increase the costs associated with acting out, with putting their racism into practice. In the case of joke tellers, they can never be too sure that the next stranger they try that with isn't one of those whites—the black white people, or the kind of white person who won't appreciate the commentary—and as such may actually dial back their tendency to act in racist ways. </w:t>
      </w:r>
      <w:r w:rsidRPr="003D1802">
        <w:rPr>
          <w:rStyle w:val="StyleBoldUnderline"/>
        </w:rPr>
        <w:t>Just as antiracism takes practice, so does racism. So if we can inject enough self-consciousness and doubt into the minds of those who engage in racist behavior, we make it harder for such persons to practice it. And without practicing their racism, they may just stop utilizing it altogether</w:t>
      </w:r>
      <w:r w:rsidRPr="00C56253">
        <w:rPr>
          <w:rStyle w:val="underline"/>
        </w:rPr>
        <w:t>.</w:t>
      </w:r>
      <w:r>
        <w:rPr>
          <w:rStyle w:val="underline"/>
        </w:rPr>
        <w:t xml:space="preserve"> </w:t>
      </w:r>
    </w:p>
    <w:p w14:paraId="3699F77A" w14:textId="77777777" w:rsidR="00C56253" w:rsidRPr="00C56253" w:rsidRDefault="00C56253" w:rsidP="00C56253"/>
    <w:p w14:paraId="4BB7D691" w14:textId="77777777" w:rsidR="00187959" w:rsidRDefault="00187959" w:rsidP="00187959"/>
    <w:p w14:paraId="66AF4AF2" w14:textId="77777777" w:rsidR="00187959" w:rsidRPr="00187959" w:rsidRDefault="00187959" w:rsidP="00187959"/>
    <w:sectPr w:rsidR="00187959" w:rsidRPr="00187959" w:rsidSect="00D36252">
      <w:headerReference w:type="default" r:id="rId1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7A3E3A8" w14:textId="77777777" w:rsidR="008C1A56" w:rsidRDefault="008C1A56" w:rsidP="00E46E7E">
      <w:r>
        <w:separator/>
      </w:r>
    </w:p>
  </w:endnote>
  <w:endnote w:type="continuationSeparator" w:id="0">
    <w:p w14:paraId="29997501" w14:textId="77777777" w:rsidR="008C1A56" w:rsidRDefault="008C1A56"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Narrow">
    <w:panose1 w:val="020B0506020202030204"/>
    <w:charset w:val="00"/>
    <w:family w:val="auto"/>
    <w:pitch w:val="variable"/>
    <w:sig w:usb0="00000287" w:usb1="00000800" w:usb2="00000000" w:usb3="00000000" w:csb0="0000009F" w:csb1="00000000"/>
  </w:font>
  <w:font w:name="Wingdings">
    <w:panose1 w:val="05000000000000000000"/>
    <w:charset w:val="02"/>
    <w:family w:val="auto"/>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Helvetica Neue Light">
    <w:panose1 w:val="02000403000000020004"/>
    <w:charset w:val="00"/>
    <w:family w:val="auto"/>
    <w:pitch w:val="variable"/>
    <w:sig w:usb0="A00002FF" w:usb1="5000205B" w:usb2="00000002" w:usb3="00000000" w:csb0="00000007" w:csb1="00000000"/>
  </w:font>
  <w:font w:name="Georgia">
    <w:panose1 w:val="02040502050405020303"/>
    <w:charset w:val="00"/>
    <w:family w:val="auto"/>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DDB10AF" w14:textId="77777777" w:rsidR="008C1A56" w:rsidRDefault="008C1A56" w:rsidP="00E46E7E">
      <w:r>
        <w:separator/>
      </w:r>
    </w:p>
  </w:footnote>
  <w:footnote w:type="continuationSeparator" w:id="0">
    <w:p w14:paraId="35C153B3" w14:textId="77777777" w:rsidR="008C1A56" w:rsidRDefault="008C1A56" w:rsidP="00E46E7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AC531E" w14:textId="77777777" w:rsidR="008C1A56" w:rsidRPr="00187959" w:rsidRDefault="008C1A56">
    <w:pPr>
      <w:pStyle w:val="Header"/>
      <w:rPr>
        <w:rStyle w:val="PageNumber"/>
        <w:b/>
      </w:rPr>
    </w:pPr>
    <w:r w:rsidRPr="00187959">
      <w:rPr>
        <w:b/>
      </w:rPr>
      <w:t>Gonzaga Debate Institute 2017</w:t>
    </w:r>
    <w:r>
      <w:tab/>
    </w:r>
    <w:r>
      <w:tab/>
    </w:r>
    <w:r w:rsidRPr="00187959">
      <w:rPr>
        <w:rStyle w:val="PageNumber"/>
        <w:b/>
      </w:rPr>
      <w:fldChar w:fldCharType="begin"/>
    </w:r>
    <w:r w:rsidRPr="00187959">
      <w:rPr>
        <w:rStyle w:val="PageNumber"/>
        <w:b/>
      </w:rPr>
      <w:instrText xml:space="preserve"> PAGE </w:instrText>
    </w:r>
    <w:r w:rsidRPr="00187959">
      <w:rPr>
        <w:rStyle w:val="PageNumber"/>
        <w:b/>
      </w:rPr>
      <w:fldChar w:fldCharType="separate"/>
    </w:r>
    <w:r w:rsidR="001537FD">
      <w:rPr>
        <w:rStyle w:val="PageNumber"/>
        <w:b/>
        <w:noProof/>
      </w:rPr>
      <w:t>1</w:t>
    </w:r>
    <w:r w:rsidRPr="00187959">
      <w:rPr>
        <w:rStyle w:val="PageNumber"/>
        <w:b/>
      </w:rPr>
      <w:fldChar w:fldCharType="end"/>
    </w:r>
  </w:p>
  <w:p w14:paraId="48FD516E" w14:textId="77777777" w:rsidR="008C1A56" w:rsidRDefault="008C1A56">
    <w:pPr>
      <w:pStyle w:val="Header"/>
    </w:pPr>
    <w:r>
      <w:t>Basler/Lee/Myers Lab</w:t>
    </w:r>
    <w:r>
      <w:tab/>
    </w:r>
    <w:r>
      <w:tab/>
      <w:t>Speed 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7959"/>
    <w:rsid w:val="0000265C"/>
    <w:rsid w:val="000140EC"/>
    <w:rsid w:val="00016A35"/>
    <w:rsid w:val="00042953"/>
    <w:rsid w:val="00080D0D"/>
    <w:rsid w:val="000C16B3"/>
    <w:rsid w:val="001408C0"/>
    <w:rsid w:val="00143FD7"/>
    <w:rsid w:val="001463FB"/>
    <w:rsid w:val="001537FD"/>
    <w:rsid w:val="001710E3"/>
    <w:rsid w:val="00186DB7"/>
    <w:rsid w:val="00187959"/>
    <w:rsid w:val="001D7626"/>
    <w:rsid w:val="00220F9F"/>
    <w:rsid w:val="002613DA"/>
    <w:rsid w:val="002851EF"/>
    <w:rsid w:val="00287D2A"/>
    <w:rsid w:val="002B6353"/>
    <w:rsid w:val="002B68C8"/>
    <w:rsid w:val="002F35F4"/>
    <w:rsid w:val="002F3E28"/>
    <w:rsid w:val="002F40E6"/>
    <w:rsid w:val="00303E5B"/>
    <w:rsid w:val="00313226"/>
    <w:rsid w:val="0031425E"/>
    <w:rsid w:val="00325059"/>
    <w:rsid w:val="00357719"/>
    <w:rsid w:val="00374144"/>
    <w:rsid w:val="00377D17"/>
    <w:rsid w:val="003B3EC7"/>
    <w:rsid w:val="003D1802"/>
    <w:rsid w:val="003F42AF"/>
    <w:rsid w:val="00412F6D"/>
    <w:rsid w:val="004210ED"/>
    <w:rsid w:val="0042635A"/>
    <w:rsid w:val="00466B6F"/>
    <w:rsid w:val="004B3188"/>
    <w:rsid w:val="004B3DB3"/>
    <w:rsid w:val="004C63B5"/>
    <w:rsid w:val="004D461E"/>
    <w:rsid w:val="0051613B"/>
    <w:rsid w:val="00517479"/>
    <w:rsid w:val="00532A61"/>
    <w:rsid w:val="005A0BE5"/>
    <w:rsid w:val="005C0E1F"/>
    <w:rsid w:val="005D2EEC"/>
    <w:rsid w:val="005E0D2B"/>
    <w:rsid w:val="005E2C99"/>
    <w:rsid w:val="00605CFC"/>
    <w:rsid w:val="00662148"/>
    <w:rsid w:val="00672258"/>
    <w:rsid w:val="0067575B"/>
    <w:rsid w:val="00692C26"/>
    <w:rsid w:val="006F2D3D"/>
    <w:rsid w:val="006F756B"/>
    <w:rsid w:val="00700835"/>
    <w:rsid w:val="00726F87"/>
    <w:rsid w:val="007333B9"/>
    <w:rsid w:val="007456EB"/>
    <w:rsid w:val="00791B7D"/>
    <w:rsid w:val="007A3515"/>
    <w:rsid w:val="007D7924"/>
    <w:rsid w:val="007E470C"/>
    <w:rsid w:val="007E5F71"/>
    <w:rsid w:val="00821415"/>
    <w:rsid w:val="00831311"/>
    <w:rsid w:val="0083768F"/>
    <w:rsid w:val="008C1A56"/>
    <w:rsid w:val="0091595A"/>
    <w:rsid w:val="009165EA"/>
    <w:rsid w:val="00931D4F"/>
    <w:rsid w:val="009525CC"/>
    <w:rsid w:val="009829F2"/>
    <w:rsid w:val="00993F61"/>
    <w:rsid w:val="009B0746"/>
    <w:rsid w:val="009C198B"/>
    <w:rsid w:val="009D207E"/>
    <w:rsid w:val="009E5822"/>
    <w:rsid w:val="009E691A"/>
    <w:rsid w:val="00A074CB"/>
    <w:rsid w:val="00A369C4"/>
    <w:rsid w:val="00A47986"/>
    <w:rsid w:val="00A91A24"/>
    <w:rsid w:val="00AA4A3D"/>
    <w:rsid w:val="00AC0E99"/>
    <w:rsid w:val="00AF1E67"/>
    <w:rsid w:val="00AF5046"/>
    <w:rsid w:val="00AF70D4"/>
    <w:rsid w:val="00B169A1"/>
    <w:rsid w:val="00B33E0C"/>
    <w:rsid w:val="00B45FE9"/>
    <w:rsid w:val="00B55D49"/>
    <w:rsid w:val="00B65E97"/>
    <w:rsid w:val="00B84180"/>
    <w:rsid w:val="00B85802"/>
    <w:rsid w:val="00BE63EA"/>
    <w:rsid w:val="00C42A3C"/>
    <w:rsid w:val="00C56253"/>
    <w:rsid w:val="00CD2C6D"/>
    <w:rsid w:val="00CF1A0F"/>
    <w:rsid w:val="00D36252"/>
    <w:rsid w:val="00D4330B"/>
    <w:rsid w:val="00D460F1"/>
    <w:rsid w:val="00D51B44"/>
    <w:rsid w:val="00D6085D"/>
    <w:rsid w:val="00D614D5"/>
    <w:rsid w:val="00D66D57"/>
    <w:rsid w:val="00D81480"/>
    <w:rsid w:val="00DA2E40"/>
    <w:rsid w:val="00DA5BF8"/>
    <w:rsid w:val="00DC71AA"/>
    <w:rsid w:val="00DD2FAB"/>
    <w:rsid w:val="00DE627C"/>
    <w:rsid w:val="00DF1850"/>
    <w:rsid w:val="00E46E7E"/>
    <w:rsid w:val="00E60171"/>
    <w:rsid w:val="00E94B9E"/>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386B8F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1537FD"/>
    <w:rPr>
      <w:rFonts w:ascii="Calibri" w:hAnsi="Calibri"/>
      <w:sz w:val="22"/>
    </w:rPr>
  </w:style>
  <w:style w:type="paragraph" w:styleId="Heading1">
    <w:name w:val="heading 1"/>
    <w:aliases w:val="Pocket"/>
    <w:basedOn w:val="Normal"/>
    <w:next w:val="Normal"/>
    <w:link w:val="Heading1Char"/>
    <w:uiPriority w:val="9"/>
    <w:qFormat/>
    <w:rsid w:val="001537F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1537FD"/>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1537FD"/>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1537FD"/>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1537F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537FD"/>
  </w:style>
  <w:style w:type="character" w:styleId="Emphasis">
    <w:name w:val="Emphasis"/>
    <w:basedOn w:val="DefaultParagraphFont"/>
    <w:uiPriority w:val="7"/>
    <w:qFormat/>
    <w:rsid w:val="001537FD"/>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1537FD"/>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1537FD"/>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1537FD"/>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1537FD"/>
    <w:rPr>
      <w:rFonts w:asciiTheme="majorHAnsi" w:eastAsiaTheme="majorEastAsia" w:hAnsiTheme="majorHAnsi" w:cstheme="majorBidi"/>
      <w:b/>
      <w:bCs/>
      <w:iCs/>
      <w:sz w:val="26"/>
    </w:rPr>
  </w:style>
  <w:style w:type="paragraph" w:styleId="NoSpacing">
    <w:name w:val="No Spacing"/>
    <w:uiPriority w:val="1"/>
    <w:rsid w:val="001537FD"/>
  </w:style>
  <w:style w:type="character" w:customStyle="1" w:styleId="StyleStyleBold12pt">
    <w:name w:val="Style Style Bold + 12 pt"/>
    <w:aliases w:val="Cite,Style 13 pt Bold"/>
    <w:basedOn w:val="DefaultParagraphFont"/>
    <w:uiPriority w:val="1"/>
    <w:qFormat/>
    <w:rsid w:val="001537FD"/>
    <w:rPr>
      <w:b/>
      <w:sz w:val="26"/>
      <w:u w:val="none"/>
    </w:rPr>
  </w:style>
  <w:style w:type="character" w:customStyle="1" w:styleId="StyleBoldUnderline">
    <w:name w:val="Style Bold Underline"/>
    <w:aliases w:val="Underline,Style Underline"/>
    <w:basedOn w:val="DefaultParagraphFont"/>
    <w:uiPriority w:val="1"/>
    <w:qFormat/>
    <w:rsid w:val="001537FD"/>
    <w:rPr>
      <w:b/>
      <w:sz w:val="22"/>
      <w:u w:val="single"/>
    </w:rPr>
  </w:style>
  <w:style w:type="paragraph" w:styleId="DocumentMap">
    <w:name w:val="Document Map"/>
    <w:basedOn w:val="Normal"/>
    <w:link w:val="DocumentMapChar"/>
    <w:uiPriority w:val="99"/>
    <w:semiHidden/>
    <w:unhideWhenUsed/>
    <w:rsid w:val="001537FD"/>
    <w:rPr>
      <w:rFonts w:ascii="Lucida Grande" w:hAnsi="Lucida Grande" w:cs="Lucida Grande"/>
    </w:rPr>
  </w:style>
  <w:style w:type="character" w:customStyle="1" w:styleId="DocumentMapChar">
    <w:name w:val="Document Map Char"/>
    <w:basedOn w:val="DefaultParagraphFont"/>
    <w:link w:val="DocumentMap"/>
    <w:uiPriority w:val="99"/>
    <w:semiHidden/>
    <w:rsid w:val="001537FD"/>
    <w:rPr>
      <w:rFonts w:ascii="Lucida Grande" w:hAnsi="Lucida Grande" w:cs="Lucida Grande"/>
      <w:sz w:val="22"/>
    </w:rPr>
  </w:style>
  <w:style w:type="paragraph" w:styleId="ListParagraph">
    <w:name w:val="List Paragraph"/>
    <w:basedOn w:val="Normal"/>
    <w:uiPriority w:val="34"/>
    <w:rsid w:val="001537FD"/>
    <w:pPr>
      <w:ind w:left="720"/>
      <w:contextualSpacing/>
    </w:pPr>
  </w:style>
  <w:style w:type="paragraph" w:styleId="Header">
    <w:name w:val="header"/>
    <w:basedOn w:val="Normal"/>
    <w:link w:val="HeaderChar"/>
    <w:uiPriority w:val="99"/>
    <w:unhideWhenUsed/>
    <w:rsid w:val="001537FD"/>
    <w:pPr>
      <w:tabs>
        <w:tab w:val="center" w:pos="4320"/>
        <w:tab w:val="right" w:pos="8640"/>
      </w:tabs>
    </w:pPr>
  </w:style>
  <w:style w:type="character" w:customStyle="1" w:styleId="HeaderChar">
    <w:name w:val="Header Char"/>
    <w:basedOn w:val="DefaultParagraphFont"/>
    <w:link w:val="Header"/>
    <w:uiPriority w:val="99"/>
    <w:rsid w:val="001537FD"/>
    <w:rPr>
      <w:rFonts w:ascii="Calibri" w:hAnsi="Calibri"/>
      <w:sz w:val="22"/>
    </w:rPr>
  </w:style>
  <w:style w:type="paragraph" w:styleId="Footer">
    <w:name w:val="footer"/>
    <w:basedOn w:val="Normal"/>
    <w:link w:val="FooterChar"/>
    <w:uiPriority w:val="99"/>
    <w:unhideWhenUsed/>
    <w:rsid w:val="001537FD"/>
    <w:pPr>
      <w:tabs>
        <w:tab w:val="center" w:pos="4320"/>
        <w:tab w:val="right" w:pos="8640"/>
      </w:tabs>
    </w:pPr>
  </w:style>
  <w:style w:type="character" w:customStyle="1" w:styleId="FooterChar">
    <w:name w:val="Footer Char"/>
    <w:basedOn w:val="DefaultParagraphFont"/>
    <w:link w:val="Footer"/>
    <w:uiPriority w:val="99"/>
    <w:rsid w:val="001537FD"/>
    <w:rPr>
      <w:rFonts w:ascii="Calibri" w:hAnsi="Calibri"/>
      <w:sz w:val="22"/>
    </w:rPr>
  </w:style>
  <w:style w:type="character" w:styleId="PageNumber">
    <w:name w:val="page number"/>
    <w:basedOn w:val="DefaultParagraphFont"/>
    <w:uiPriority w:val="99"/>
    <w:semiHidden/>
    <w:unhideWhenUsed/>
    <w:rsid w:val="001537FD"/>
  </w:style>
  <w:style w:type="character" w:styleId="Hyperlink">
    <w:name w:val="Hyperlink"/>
    <w:basedOn w:val="DefaultParagraphFont"/>
    <w:uiPriority w:val="99"/>
    <w:unhideWhenUsed/>
    <w:rsid w:val="001537FD"/>
    <w:rPr>
      <w:color w:val="0000FF" w:themeColor="hyperlink"/>
      <w:u w:val="single"/>
    </w:rPr>
  </w:style>
  <w:style w:type="paragraph" w:styleId="NormalWeb">
    <w:name w:val="Normal (Web)"/>
    <w:basedOn w:val="Normal"/>
    <w:uiPriority w:val="99"/>
    <w:unhideWhenUsed/>
    <w:rsid w:val="00187959"/>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187959"/>
  </w:style>
  <w:style w:type="paragraph" w:customStyle="1" w:styleId="Style3">
    <w:name w:val="Style3"/>
    <w:basedOn w:val="Normal"/>
    <w:link w:val="Style3Char"/>
    <w:rsid w:val="002851EF"/>
    <w:rPr>
      <w:rFonts w:ascii="Arial Narrow" w:eastAsia="Times New Roman" w:hAnsi="Arial Narrow" w:cs="Times New Roman"/>
      <w:b/>
    </w:rPr>
  </w:style>
  <w:style w:type="character" w:customStyle="1" w:styleId="Style3Char">
    <w:name w:val="Style3 Char"/>
    <w:link w:val="Style3"/>
    <w:rsid w:val="002851EF"/>
    <w:rPr>
      <w:rFonts w:ascii="Arial Narrow" w:eastAsia="Times New Roman" w:hAnsi="Arial Narrow" w:cs="Times New Roman"/>
      <w:b/>
      <w:sz w:val="22"/>
    </w:rPr>
  </w:style>
  <w:style w:type="character" w:customStyle="1" w:styleId="underline">
    <w:name w:val="underline"/>
    <w:qFormat/>
    <w:rsid w:val="002851EF"/>
    <w:rPr>
      <w:u w:val="single"/>
    </w:rPr>
  </w:style>
  <w:style w:type="paragraph" w:customStyle="1" w:styleId="card">
    <w:name w:val="card"/>
    <w:basedOn w:val="Normal"/>
    <w:link w:val="cardChar"/>
    <w:qFormat/>
    <w:rsid w:val="002851EF"/>
    <w:pPr>
      <w:widowControl w:val="0"/>
      <w:autoSpaceDE w:val="0"/>
      <w:autoSpaceDN w:val="0"/>
      <w:adjustRightInd w:val="0"/>
      <w:ind w:left="288" w:right="288"/>
    </w:pPr>
    <w:rPr>
      <w:rFonts w:ascii="Times New Roman" w:eastAsia="Times New Roman" w:hAnsi="Times New Roman" w:cs="Times New Roman"/>
      <w:color w:val="000000"/>
      <w:sz w:val="24"/>
      <w:szCs w:val="20"/>
    </w:rPr>
  </w:style>
  <w:style w:type="character" w:customStyle="1" w:styleId="cardChar">
    <w:name w:val="card Char"/>
    <w:link w:val="card"/>
    <w:rsid w:val="002851EF"/>
    <w:rPr>
      <w:rFonts w:ascii="Times New Roman" w:eastAsia="Times New Roman" w:hAnsi="Times New Roman" w:cs="Times New Roman"/>
      <w:color w:val="000000"/>
      <w:szCs w:val="20"/>
    </w:rPr>
  </w:style>
  <w:style w:type="paragraph" w:customStyle="1" w:styleId="Minimize">
    <w:name w:val="Minimize"/>
    <w:basedOn w:val="card"/>
    <w:next w:val="Normal"/>
    <w:link w:val="MinimizeChar"/>
    <w:rsid w:val="002851EF"/>
    <w:rPr>
      <w:sz w:val="12"/>
    </w:rPr>
  </w:style>
  <w:style w:type="character" w:customStyle="1" w:styleId="MinimizeChar">
    <w:name w:val="Minimize Char"/>
    <w:link w:val="Minimize"/>
    <w:rsid w:val="002851EF"/>
    <w:rPr>
      <w:rFonts w:ascii="Times New Roman" w:eastAsia="Times New Roman" w:hAnsi="Times New Roman" w:cs="Times New Roman"/>
      <w:color w:val="000000"/>
      <w:sz w:val="12"/>
      <w:szCs w:val="20"/>
    </w:rPr>
  </w:style>
  <w:style w:type="character" w:customStyle="1" w:styleId="apple-style-span">
    <w:name w:val="apple-style-span"/>
    <w:basedOn w:val="DefaultParagraphFont"/>
    <w:rsid w:val="00931D4F"/>
  </w:style>
  <w:style w:type="paragraph" w:customStyle="1" w:styleId="Style4">
    <w:name w:val="Style4"/>
    <w:basedOn w:val="Normal"/>
    <w:link w:val="Style4Char"/>
    <w:rsid w:val="00377D17"/>
    <w:rPr>
      <w:rFonts w:ascii="Arial Narrow" w:eastAsia="Times New Roman" w:hAnsi="Arial Narrow" w:cs="Times New Roman"/>
      <w:sz w:val="20"/>
      <w:u w:val="single"/>
    </w:rPr>
  </w:style>
  <w:style w:type="character" w:customStyle="1" w:styleId="Style4Char">
    <w:name w:val="Style4 Char"/>
    <w:link w:val="Style4"/>
    <w:rsid w:val="00377D17"/>
    <w:rPr>
      <w:rFonts w:ascii="Arial Narrow" w:eastAsia="Times New Roman" w:hAnsi="Arial Narrow" w:cs="Times New Roman"/>
      <w:sz w:val="20"/>
      <w:u w:val="single"/>
    </w:rPr>
  </w:style>
  <w:style w:type="paragraph" w:customStyle="1" w:styleId="qtextpara">
    <w:name w:val="qtext_para"/>
    <w:basedOn w:val="Normal"/>
    <w:rsid w:val="00377D17"/>
    <w:pPr>
      <w:spacing w:before="100" w:beforeAutospacing="1" w:after="100" w:afterAutospacing="1"/>
    </w:pPr>
    <w:rPr>
      <w:rFonts w:ascii="Times New Roman" w:hAnsi="Times New Roman" w:cs="Times New Roman"/>
      <w:sz w:val="24"/>
    </w:rPr>
  </w:style>
  <w:style w:type="character" w:styleId="Strong">
    <w:name w:val="Strong"/>
    <w:basedOn w:val="DefaultParagraphFont"/>
    <w:uiPriority w:val="22"/>
    <w:qFormat/>
    <w:rsid w:val="00220F9F"/>
    <w:rPr>
      <w:b/>
      <w:bCs/>
    </w:rPr>
  </w:style>
  <w:style w:type="character" w:styleId="HTMLCite">
    <w:name w:val="HTML Cite"/>
    <w:basedOn w:val="DefaultParagraphFont"/>
    <w:uiPriority w:val="99"/>
    <w:semiHidden/>
    <w:unhideWhenUsed/>
    <w:rsid w:val="005D2EEC"/>
    <w:rPr>
      <w:i/>
      <w:iCs/>
    </w:rPr>
  </w:style>
  <w:style w:type="character" w:customStyle="1" w:styleId="cite">
    <w:name w:val="cite"/>
    <w:aliases w:val="Heading 3 Char Char Char,Heading 3 Char Char Char1,Heading 3 Char1,Char Char2,Citation Char,cites Char Char,Heading 3 Char1 Char,Citation Char Char1 Char Char Char Char Char,Char Char,Block Writing Char,Index Headers Char"/>
    <w:qFormat/>
    <w:rsid w:val="00C56253"/>
    <w:rPr>
      <w:rFonts w:ascii="Times New Roman" w:hAnsi="Times New Roman"/>
      <w:b/>
      <w:sz w:val="24"/>
    </w:rPr>
  </w:style>
  <w:style w:type="paragraph" w:customStyle="1" w:styleId="tag">
    <w:name w:val="tag"/>
    <w:basedOn w:val="Normal"/>
    <w:next w:val="Normal"/>
    <w:link w:val="tagChar"/>
    <w:qFormat/>
    <w:rsid w:val="00C56253"/>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w:link w:val="tag"/>
    <w:rsid w:val="00C56253"/>
    <w:rPr>
      <w:rFonts w:ascii="Times New Roman" w:eastAsia="Times New Roman" w:hAnsi="Times New Roman" w:cs="Times New Roman"/>
      <w:b/>
      <w:szCs w:val="20"/>
    </w:rPr>
  </w:style>
  <w:style w:type="paragraph" w:styleId="TOC1">
    <w:name w:val="toc 1"/>
    <w:basedOn w:val="Normal"/>
    <w:next w:val="Normal"/>
    <w:autoRedefine/>
    <w:uiPriority w:val="39"/>
    <w:unhideWhenUsed/>
    <w:rsid w:val="007456EB"/>
    <w:pPr>
      <w:spacing w:before="240" w:after="120"/>
    </w:pPr>
    <w:rPr>
      <w:rFonts w:asciiTheme="minorHAnsi" w:hAnsiTheme="minorHAnsi"/>
      <w:b/>
      <w:caps/>
      <w:szCs w:val="22"/>
      <w:u w:val="single"/>
    </w:rPr>
  </w:style>
  <w:style w:type="paragraph" w:styleId="TOC2">
    <w:name w:val="toc 2"/>
    <w:basedOn w:val="Normal"/>
    <w:next w:val="Normal"/>
    <w:autoRedefine/>
    <w:uiPriority w:val="39"/>
    <w:unhideWhenUsed/>
    <w:rsid w:val="007456EB"/>
    <w:rPr>
      <w:rFonts w:asciiTheme="minorHAnsi" w:hAnsiTheme="minorHAnsi"/>
      <w:b/>
      <w:smallCaps/>
      <w:szCs w:val="22"/>
    </w:rPr>
  </w:style>
  <w:style w:type="paragraph" w:styleId="TOC3">
    <w:name w:val="toc 3"/>
    <w:basedOn w:val="Normal"/>
    <w:next w:val="Normal"/>
    <w:autoRedefine/>
    <w:uiPriority w:val="39"/>
    <w:unhideWhenUsed/>
    <w:rsid w:val="007456EB"/>
    <w:rPr>
      <w:rFonts w:asciiTheme="minorHAnsi" w:hAnsiTheme="minorHAnsi"/>
      <w:smallCaps/>
      <w:szCs w:val="22"/>
    </w:rPr>
  </w:style>
  <w:style w:type="paragraph" w:styleId="TOC4">
    <w:name w:val="toc 4"/>
    <w:basedOn w:val="Normal"/>
    <w:next w:val="Normal"/>
    <w:autoRedefine/>
    <w:uiPriority w:val="39"/>
    <w:unhideWhenUsed/>
    <w:rsid w:val="007456EB"/>
    <w:rPr>
      <w:rFonts w:asciiTheme="minorHAnsi" w:hAnsiTheme="minorHAnsi"/>
      <w:szCs w:val="22"/>
    </w:rPr>
  </w:style>
  <w:style w:type="paragraph" w:styleId="TOC5">
    <w:name w:val="toc 5"/>
    <w:basedOn w:val="Normal"/>
    <w:next w:val="Normal"/>
    <w:autoRedefine/>
    <w:uiPriority w:val="39"/>
    <w:unhideWhenUsed/>
    <w:rsid w:val="007456EB"/>
    <w:rPr>
      <w:rFonts w:asciiTheme="minorHAnsi" w:hAnsiTheme="minorHAnsi"/>
      <w:szCs w:val="22"/>
    </w:rPr>
  </w:style>
  <w:style w:type="paragraph" w:styleId="TOC6">
    <w:name w:val="toc 6"/>
    <w:basedOn w:val="Normal"/>
    <w:next w:val="Normal"/>
    <w:autoRedefine/>
    <w:uiPriority w:val="39"/>
    <w:unhideWhenUsed/>
    <w:rsid w:val="007456EB"/>
    <w:rPr>
      <w:rFonts w:asciiTheme="minorHAnsi" w:hAnsiTheme="minorHAnsi"/>
      <w:szCs w:val="22"/>
    </w:rPr>
  </w:style>
  <w:style w:type="paragraph" w:styleId="TOC7">
    <w:name w:val="toc 7"/>
    <w:basedOn w:val="Normal"/>
    <w:next w:val="Normal"/>
    <w:autoRedefine/>
    <w:uiPriority w:val="39"/>
    <w:unhideWhenUsed/>
    <w:rsid w:val="007456EB"/>
    <w:rPr>
      <w:rFonts w:asciiTheme="minorHAnsi" w:hAnsiTheme="minorHAnsi"/>
      <w:szCs w:val="22"/>
    </w:rPr>
  </w:style>
  <w:style w:type="paragraph" w:styleId="TOC8">
    <w:name w:val="toc 8"/>
    <w:basedOn w:val="Normal"/>
    <w:next w:val="Normal"/>
    <w:autoRedefine/>
    <w:uiPriority w:val="39"/>
    <w:unhideWhenUsed/>
    <w:rsid w:val="007456EB"/>
    <w:rPr>
      <w:rFonts w:asciiTheme="minorHAnsi" w:hAnsiTheme="minorHAnsi"/>
      <w:szCs w:val="22"/>
    </w:rPr>
  </w:style>
  <w:style w:type="paragraph" w:styleId="TOC9">
    <w:name w:val="toc 9"/>
    <w:basedOn w:val="Normal"/>
    <w:next w:val="Normal"/>
    <w:autoRedefine/>
    <w:uiPriority w:val="39"/>
    <w:unhideWhenUsed/>
    <w:rsid w:val="007456EB"/>
    <w:rPr>
      <w:rFonts w:asciiTheme="minorHAnsi" w:hAnsiTheme="minorHAnsi"/>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1537FD"/>
    <w:rPr>
      <w:rFonts w:ascii="Calibri" w:hAnsi="Calibri"/>
      <w:sz w:val="22"/>
    </w:rPr>
  </w:style>
  <w:style w:type="paragraph" w:styleId="Heading1">
    <w:name w:val="heading 1"/>
    <w:aliases w:val="Pocket"/>
    <w:basedOn w:val="Normal"/>
    <w:next w:val="Normal"/>
    <w:link w:val="Heading1Char"/>
    <w:uiPriority w:val="9"/>
    <w:qFormat/>
    <w:rsid w:val="001537F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1537FD"/>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1537FD"/>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1537FD"/>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1537F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537FD"/>
  </w:style>
  <w:style w:type="character" w:styleId="Emphasis">
    <w:name w:val="Emphasis"/>
    <w:basedOn w:val="DefaultParagraphFont"/>
    <w:uiPriority w:val="7"/>
    <w:qFormat/>
    <w:rsid w:val="001537FD"/>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1537FD"/>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1537FD"/>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1537FD"/>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1537FD"/>
    <w:rPr>
      <w:rFonts w:asciiTheme="majorHAnsi" w:eastAsiaTheme="majorEastAsia" w:hAnsiTheme="majorHAnsi" w:cstheme="majorBidi"/>
      <w:b/>
      <w:bCs/>
      <w:iCs/>
      <w:sz w:val="26"/>
    </w:rPr>
  </w:style>
  <w:style w:type="paragraph" w:styleId="NoSpacing">
    <w:name w:val="No Spacing"/>
    <w:uiPriority w:val="1"/>
    <w:rsid w:val="001537FD"/>
  </w:style>
  <w:style w:type="character" w:customStyle="1" w:styleId="StyleStyleBold12pt">
    <w:name w:val="Style Style Bold + 12 pt"/>
    <w:aliases w:val="Cite,Style 13 pt Bold"/>
    <w:basedOn w:val="DefaultParagraphFont"/>
    <w:uiPriority w:val="1"/>
    <w:qFormat/>
    <w:rsid w:val="001537FD"/>
    <w:rPr>
      <w:b/>
      <w:sz w:val="26"/>
      <w:u w:val="none"/>
    </w:rPr>
  </w:style>
  <w:style w:type="character" w:customStyle="1" w:styleId="StyleBoldUnderline">
    <w:name w:val="Style Bold Underline"/>
    <w:aliases w:val="Underline,Style Underline"/>
    <w:basedOn w:val="DefaultParagraphFont"/>
    <w:uiPriority w:val="1"/>
    <w:qFormat/>
    <w:rsid w:val="001537FD"/>
    <w:rPr>
      <w:b/>
      <w:sz w:val="22"/>
      <w:u w:val="single"/>
    </w:rPr>
  </w:style>
  <w:style w:type="paragraph" w:styleId="DocumentMap">
    <w:name w:val="Document Map"/>
    <w:basedOn w:val="Normal"/>
    <w:link w:val="DocumentMapChar"/>
    <w:uiPriority w:val="99"/>
    <w:semiHidden/>
    <w:unhideWhenUsed/>
    <w:rsid w:val="001537FD"/>
    <w:rPr>
      <w:rFonts w:ascii="Lucida Grande" w:hAnsi="Lucida Grande" w:cs="Lucida Grande"/>
    </w:rPr>
  </w:style>
  <w:style w:type="character" w:customStyle="1" w:styleId="DocumentMapChar">
    <w:name w:val="Document Map Char"/>
    <w:basedOn w:val="DefaultParagraphFont"/>
    <w:link w:val="DocumentMap"/>
    <w:uiPriority w:val="99"/>
    <w:semiHidden/>
    <w:rsid w:val="001537FD"/>
    <w:rPr>
      <w:rFonts w:ascii="Lucida Grande" w:hAnsi="Lucida Grande" w:cs="Lucida Grande"/>
      <w:sz w:val="22"/>
    </w:rPr>
  </w:style>
  <w:style w:type="paragraph" w:styleId="ListParagraph">
    <w:name w:val="List Paragraph"/>
    <w:basedOn w:val="Normal"/>
    <w:uiPriority w:val="34"/>
    <w:rsid w:val="001537FD"/>
    <w:pPr>
      <w:ind w:left="720"/>
      <w:contextualSpacing/>
    </w:pPr>
  </w:style>
  <w:style w:type="paragraph" w:styleId="Header">
    <w:name w:val="header"/>
    <w:basedOn w:val="Normal"/>
    <w:link w:val="HeaderChar"/>
    <w:uiPriority w:val="99"/>
    <w:unhideWhenUsed/>
    <w:rsid w:val="001537FD"/>
    <w:pPr>
      <w:tabs>
        <w:tab w:val="center" w:pos="4320"/>
        <w:tab w:val="right" w:pos="8640"/>
      </w:tabs>
    </w:pPr>
  </w:style>
  <w:style w:type="character" w:customStyle="1" w:styleId="HeaderChar">
    <w:name w:val="Header Char"/>
    <w:basedOn w:val="DefaultParagraphFont"/>
    <w:link w:val="Header"/>
    <w:uiPriority w:val="99"/>
    <w:rsid w:val="001537FD"/>
    <w:rPr>
      <w:rFonts w:ascii="Calibri" w:hAnsi="Calibri"/>
      <w:sz w:val="22"/>
    </w:rPr>
  </w:style>
  <w:style w:type="paragraph" w:styleId="Footer">
    <w:name w:val="footer"/>
    <w:basedOn w:val="Normal"/>
    <w:link w:val="FooterChar"/>
    <w:uiPriority w:val="99"/>
    <w:unhideWhenUsed/>
    <w:rsid w:val="001537FD"/>
    <w:pPr>
      <w:tabs>
        <w:tab w:val="center" w:pos="4320"/>
        <w:tab w:val="right" w:pos="8640"/>
      </w:tabs>
    </w:pPr>
  </w:style>
  <w:style w:type="character" w:customStyle="1" w:styleId="FooterChar">
    <w:name w:val="Footer Char"/>
    <w:basedOn w:val="DefaultParagraphFont"/>
    <w:link w:val="Footer"/>
    <w:uiPriority w:val="99"/>
    <w:rsid w:val="001537FD"/>
    <w:rPr>
      <w:rFonts w:ascii="Calibri" w:hAnsi="Calibri"/>
      <w:sz w:val="22"/>
    </w:rPr>
  </w:style>
  <w:style w:type="character" w:styleId="PageNumber">
    <w:name w:val="page number"/>
    <w:basedOn w:val="DefaultParagraphFont"/>
    <w:uiPriority w:val="99"/>
    <w:semiHidden/>
    <w:unhideWhenUsed/>
    <w:rsid w:val="001537FD"/>
  </w:style>
  <w:style w:type="character" w:styleId="Hyperlink">
    <w:name w:val="Hyperlink"/>
    <w:basedOn w:val="DefaultParagraphFont"/>
    <w:uiPriority w:val="99"/>
    <w:unhideWhenUsed/>
    <w:rsid w:val="001537FD"/>
    <w:rPr>
      <w:color w:val="0000FF" w:themeColor="hyperlink"/>
      <w:u w:val="single"/>
    </w:rPr>
  </w:style>
  <w:style w:type="paragraph" w:styleId="NormalWeb">
    <w:name w:val="Normal (Web)"/>
    <w:basedOn w:val="Normal"/>
    <w:uiPriority w:val="99"/>
    <w:unhideWhenUsed/>
    <w:rsid w:val="00187959"/>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187959"/>
  </w:style>
  <w:style w:type="paragraph" w:customStyle="1" w:styleId="Style3">
    <w:name w:val="Style3"/>
    <w:basedOn w:val="Normal"/>
    <w:link w:val="Style3Char"/>
    <w:rsid w:val="002851EF"/>
    <w:rPr>
      <w:rFonts w:ascii="Arial Narrow" w:eastAsia="Times New Roman" w:hAnsi="Arial Narrow" w:cs="Times New Roman"/>
      <w:b/>
    </w:rPr>
  </w:style>
  <w:style w:type="character" w:customStyle="1" w:styleId="Style3Char">
    <w:name w:val="Style3 Char"/>
    <w:link w:val="Style3"/>
    <w:rsid w:val="002851EF"/>
    <w:rPr>
      <w:rFonts w:ascii="Arial Narrow" w:eastAsia="Times New Roman" w:hAnsi="Arial Narrow" w:cs="Times New Roman"/>
      <w:b/>
      <w:sz w:val="22"/>
    </w:rPr>
  </w:style>
  <w:style w:type="character" w:customStyle="1" w:styleId="underline">
    <w:name w:val="underline"/>
    <w:qFormat/>
    <w:rsid w:val="002851EF"/>
    <w:rPr>
      <w:u w:val="single"/>
    </w:rPr>
  </w:style>
  <w:style w:type="paragraph" w:customStyle="1" w:styleId="card">
    <w:name w:val="card"/>
    <w:basedOn w:val="Normal"/>
    <w:link w:val="cardChar"/>
    <w:qFormat/>
    <w:rsid w:val="002851EF"/>
    <w:pPr>
      <w:widowControl w:val="0"/>
      <w:autoSpaceDE w:val="0"/>
      <w:autoSpaceDN w:val="0"/>
      <w:adjustRightInd w:val="0"/>
      <w:ind w:left="288" w:right="288"/>
    </w:pPr>
    <w:rPr>
      <w:rFonts w:ascii="Times New Roman" w:eastAsia="Times New Roman" w:hAnsi="Times New Roman" w:cs="Times New Roman"/>
      <w:color w:val="000000"/>
      <w:sz w:val="24"/>
      <w:szCs w:val="20"/>
    </w:rPr>
  </w:style>
  <w:style w:type="character" w:customStyle="1" w:styleId="cardChar">
    <w:name w:val="card Char"/>
    <w:link w:val="card"/>
    <w:rsid w:val="002851EF"/>
    <w:rPr>
      <w:rFonts w:ascii="Times New Roman" w:eastAsia="Times New Roman" w:hAnsi="Times New Roman" w:cs="Times New Roman"/>
      <w:color w:val="000000"/>
      <w:szCs w:val="20"/>
    </w:rPr>
  </w:style>
  <w:style w:type="paragraph" w:customStyle="1" w:styleId="Minimize">
    <w:name w:val="Minimize"/>
    <w:basedOn w:val="card"/>
    <w:next w:val="Normal"/>
    <w:link w:val="MinimizeChar"/>
    <w:rsid w:val="002851EF"/>
    <w:rPr>
      <w:sz w:val="12"/>
    </w:rPr>
  </w:style>
  <w:style w:type="character" w:customStyle="1" w:styleId="MinimizeChar">
    <w:name w:val="Minimize Char"/>
    <w:link w:val="Minimize"/>
    <w:rsid w:val="002851EF"/>
    <w:rPr>
      <w:rFonts w:ascii="Times New Roman" w:eastAsia="Times New Roman" w:hAnsi="Times New Roman" w:cs="Times New Roman"/>
      <w:color w:val="000000"/>
      <w:sz w:val="12"/>
      <w:szCs w:val="20"/>
    </w:rPr>
  </w:style>
  <w:style w:type="character" w:customStyle="1" w:styleId="apple-style-span">
    <w:name w:val="apple-style-span"/>
    <w:basedOn w:val="DefaultParagraphFont"/>
    <w:rsid w:val="00931D4F"/>
  </w:style>
  <w:style w:type="paragraph" w:customStyle="1" w:styleId="Style4">
    <w:name w:val="Style4"/>
    <w:basedOn w:val="Normal"/>
    <w:link w:val="Style4Char"/>
    <w:rsid w:val="00377D17"/>
    <w:rPr>
      <w:rFonts w:ascii="Arial Narrow" w:eastAsia="Times New Roman" w:hAnsi="Arial Narrow" w:cs="Times New Roman"/>
      <w:sz w:val="20"/>
      <w:u w:val="single"/>
    </w:rPr>
  </w:style>
  <w:style w:type="character" w:customStyle="1" w:styleId="Style4Char">
    <w:name w:val="Style4 Char"/>
    <w:link w:val="Style4"/>
    <w:rsid w:val="00377D17"/>
    <w:rPr>
      <w:rFonts w:ascii="Arial Narrow" w:eastAsia="Times New Roman" w:hAnsi="Arial Narrow" w:cs="Times New Roman"/>
      <w:sz w:val="20"/>
      <w:u w:val="single"/>
    </w:rPr>
  </w:style>
  <w:style w:type="paragraph" w:customStyle="1" w:styleId="qtextpara">
    <w:name w:val="qtext_para"/>
    <w:basedOn w:val="Normal"/>
    <w:rsid w:val="00377D17"/>
    <w:pPr>
      <w:spacing w:before="100" w:beforeAutospacing="1" w:after="100" w:afterAutospacing="1"/>
    </w:pPr>
    <w:rPr>
      <w:rFonts w:ascii="Times New Roman" w:hAnsi="Times New Roman" w:cs="Times New Roman"/>
      <w:sz w:val="24"/>
    </w:rPr>
  </w:style>
  <w:style w:type="character" w:styleId="Strong">
    <w:name w:val="Strong"/>
    <w:basedOn w:val="DefaultParagraphFont"/>
    <w:uiPriority w:val="22"/>
    <w:qFormat/>
    <w:rsid w:val="00220F9F"/>
    <w:rPr>
      <w:b/>
      <w:bCs/>
    </w:rPr>
  </w:style>
  <w:style w:type="character" w:styleId="HTMLCite">
    <w:name w:val="HTML Cite"/>
    <w:basedOn w:val="DefaultParagraphFont"/>
    <w:uiPriority w:val="99"/>
    <w:semiHidden/>
    <w:unhideWhenUsed/>
    <w:rsid w:val="005D2EEC"/>
    <w:rPr>
      <w:i/>
      <w:iCs/>
    </w:rPr>
  </w:style>
  <w:style w:type="character" w:customStyle="1" w:styleId="cite">
    <w:name w:val="cite"/>
    <w:aliases w:val="Heading 3 Char Char Char,Heading 3 Char Char Char1,Heading 3 Char1,Char Char2,Citation Char,cites Char Char,Heading 3 Char1 Char,Citation Char Char1 Char Char Char Char Char,Char Char,Block Writing Char,Index Headers Char"/>
    <w:qFormat/>
    <w:rsid w:val="00C56253"/>
    <w:rPr>
      <w:rFonts w:ascii="Times New Roman" w:hAnsi="Times New Roman"/>
      <w:b/>
      <w:sz w:val="24"/>
    </w:rPr>
  </w:style>
  <w:style w:type="paragraph" w:customStyle="1" w:styleId="tag">
    <w:name w:val="tag"/>
    <w:basedOn w:val="Normal"/>
    <w:next w:val="Normal"/>
    <w:link w:val="tagChar"/>
    <w:qFormat/>
    <w:rsid w:val="00C56253"/>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w:link w:val="tag"/>
    <w:rsid w:val="00C56253"/>
    <w:rPr>
      <w:rFonts w:ascii="Times New Roman" w:eastAsia="Times New Roman" w:hAnsi="Times New Roman" w:cs="Times New Roman"/>
      <w:b/>
      <w:szCs w:val="20"/>
    </w:rPr>
  </w:style>
  <w:style w:type="paragraph" w:styleId="TOC1">
    <w:name w:val="toc 1"/>
    <w:basedOn w:val="Normal"/>
    <w:next w:val="Normal"/>
    <w:autoRedefine/>
    <w:uiPriority w:val="39"/>
    <w:unhideWhenUsed/>
    <w:rsid w:val="007456EB"/>
    <w:pPr>
      <w:spacing w:before="240" w:after="120"/>
    </w:pPr>
    <w:rPr>
      <w:rFonts w:asciiTheme="minorHAnsi" w:hAnsiTheme="minorHAnsi"/>
      <w:b/>
      <w:caps/>
      <w:szCs w:val="22"/>
      <w:u w:val="single"/>
    </w:rPr>
  </w:style>
  <w:style w:type="paragraph" w:styleId="TOC2">
    <w:name w:val="toc 2"/>
    <w:basedOn w:val="Normal"/>
    <w:next w:val="Normal"/>
    <w:autoRedefine/>
    <w:uiPriority w:val="39"/>
    <w:unhideWhenUsed/>
    <w:rsid w:val="007456EB"/>
    <w:rPr>
      <w:rFonts w:asciiTheme="minorHAnsi" w:hAnsiTheme="minorHAnsi"/>
      <w:b/>
      <w:smallCaps/>
      <w:szCs w:val="22"/>
    </w:rPr>
  </w:style>
  <w:style w:type="paragraph" w:styleId="TOC3">
    <w:name w:val="toc 3"/>
    <w:basedOn w:val="Normal"/>
    <w:next w:val="Normal"/>
    <w:autoRedefine/>
    <w:uiPriority w:val="39"/>
    <w:unhideWhenUsed/>
    <w:rsid w:val="007456EB"/>
    <w:rPr>
      <w:rFonts w:asciiTheme="minorHAnsi" w:hAnsiTheme="minorHAnsi"/>
      <w:smallCaps/>
      <w:szCs w:val="22"/>
    </w:rPr>
  </w:style>
  <w:style w:type="paragraph" w:styleId="TOC4">
    <w:name w:val="toc 4"/>
    <w:basedOn w:val="Normal"/>
    <w:next w:val="Normal"/>
    <w:autoRedefine/>
    <w:uiPriority w:val="39"/>
    <w:unhideWhenUsed/>
    <w:rsid w:val="007456EB"/>
    <w:rPr>
      <w:rFonts w:asciiTheme="minorHAnsi" w:hAnsiTheme="minorHAnsi"/>
      <w:szCs w:val="22"/>
    </w:rPr>
  </w:style>
  <w:style w:type="paragraph" w:styleId="TOC5">
    <w:name w:val="toc 5"/>
    <w:basedOn w:val="Normal"/>
    <w:next w:val="Normal"/>
    <w:autoRedefine/>
    <w:uiPriority w:val="39"/>
    <w:unhideWhenUsed/>
    <w:rsid w:val="007456EB"/>
    <w:rPr>
      <w:rFonts w:asciiTheme="minorHAnsi" w:hAnsiTheme="minorHAnsi"/>
      <w:szCs w:val="22"/>
    </w:rPr>
  </w:style>
  <w:style w:type="paragraph" w:styleId="TOC6">
    <w:name w:val="toc 6"/>
    <w:basedOn w:val="Normal"/>
    <w:next w:val="Normal"/>
    <w:autoRedefine/>
    <w:uiPriority w:val="39"/>
    <w:unhideWhenUsed/>
    <w:rsid w:val="007456EB"/>
    <w:rPr>
      <w:rFonts w:asciiTheme="minorHAnsi" w:hAnsiTheme="minorHAnsi"/>
      <w:szCs w:val="22"/>
    </w:rPr>
  </w:style>
  <w:style w:type="paragraph" w:styleId="TOC7">
    <w:name w:val="toc 7"/>
    <w:basedOn w:val="Normal"/>
    <w:next w:val="Normal"/>
    <w:autoRedefine/>
    <w:uiPriority w:val="39"/>
    <w:unhideWhenUsed/>
    <w:rsid w:val="007456EB"/>
    <w:rPr>
      <w:rFonts w:asciiTheme="minorHAnsi" w:hAnsiTheme="minorHAnsi"/>
      <w:szCs w:val="22"/>
    </w:rPr>
  </w:style>
  <w:style w:type="paragraph" w:styleId="TOC8">
    <w:name w:val="toc 8"/>
    <w:basedOn w:val="Normal"/>
    <w:next w:val="Normal"/>
    <w:autoRedefine/>
    <w:uiPriority w:val="39"/>
    <w:unhideWhenUsed/>
    <w:rsid w:val="007456EB"/>
    <w:rPr>
      <w:rFonts w:asciiTheme="minorHAnsi" w:hAnsiTheme="minorHAnsi"/>
      <w:szCs w:val="22"/>
    </w:rPr>
  </w:style>
  <w:style w:type="paragraph" w:styleId="TOC9">
    <w:name w:val="toc 9"/>
    <w:basedOn w:val="Normal"/>
    <w:next w:val="Normal"/>
    <w:autoRedefine/>
    <w:uiPriority w:val="39"/>
    <w:unhideWhenUsed/>
    <w:rsid w:val="007456EB"/>
    <w:rPr>
      <w:rFonts w:asciiTheme="minorHAnsi" w:hAnsiTheme="minorHAns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9199748">
      <w:bodyDiv w:val="1"/>
      <w:marLeft w:val="0"/>
      <w:marRight w:val="0"/>
      <w:marTop w:val="0"/>
      <w:marBottom w:val="0"/>
      <w:divBdr>
        <w:top w:val="none" w:sz="0" w:space="0" w:color="auto"/>
        <w:left w:val="none" w:sz="0" w:space="0" w:color="auto"/>
        <w:bottom w:val="none" w:sz="0" w:space="0" w:color="auto"/>
        <w:right w:val="none" w:sz="0" w:space="0" w:color="auto"/>
      </w:divBdr>
    </w:div>
    <w:div w:id="52861350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mnsu.edu/comdis/isad8/papers/dewey.mp3" TargetMode="External"/><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hyperlink" Target="http://www.apple.com/" TargetMode="External"/><Relationship Id="rId11" Type="http://schemas.openxmlformats.org/officeDocument/2006/relationships/hyperlink" Target="http://books.google.com/books?hl=en&amp;lr=&amp;id=7d94AgAAQBAJ&amp;oi=fnd&amp;pg=PA45&amp;dq=auctioneers+fast+speech+rate&amp;ots=xr0MvQAXfL&amp;sig=MlUhn33uqvpxt_NkovveBQIkMms" TargetMode="External"/><Relationship Id="rId12" Type="http://schemas.openxmlformats.org/officeDocument/2006/relationships/hyperlink" Target="http://www.beachbraces.org/rainbow/" TargetMode="External"/><Relationship Id="rId13" Type="http://schemas.openxmlformats.org/officeDocument/2006/relationships/hyperlink" Target="http://dx.doi.org/10.1037/0022-3514.34.4.615" TargetMode="External"/><Relationship Id="rId14" Type="http://schemas.openxmlformats.org/officeDocument/2006/relationships/hyperlink" Target="https://www.google.com/search?client=safari&amp;rls=en&amp;q=Pulitzer+Prize+for+Breaking+News+Reporting&amp;stick=H4sIAAAAAAAAAOPgE-LUz9U3MDc2MTZX4gAxk-OLy7Vks5Ot9BPLE4tSIGR8eWZeXmqRFZhTDADLnAGiNgAAAA&amp;sa=X&amp;ved=0ahUKEwiZ1MWtxJjVAhVF1WMKHVmJDdQQmxMIngEoATAW" TargetMode="External"/><Relationship Id="rId15" Type="http://schemas.openxmlformats.org/officeDocument/2006/relationships/hyperlink" Target="http://www.clipped.me/" TargetMode="External"/><Relationship Id="rId16" Type="http://schemas.openxmlformats.org/officeDocument/2006/relationships/hyperlink" Target="http://ychacks.challengepost.com/submissions/25781-athelas" TargetMode="External"/><Relationship Id="rId17" Type="http://schemas.openxmlformats.org/officeDocument/2006/relationships/hyperlink" Target="https://thenextweb.com/dd/2014/08/04/inside-y-combinators-first-hack-thon/" TargetMode="External"/><Relationship Id="rId18" Type="http://schemas.openxmlformats.org/officeDocument/2006/relationships/hyperlink" Target="http://clipped.me/" TargetMode="External"/><Relationship Id="rId19" Type="http://schemas.openxmlformats.org/officeDocument/2006/relationships/header" Target="header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en.wikipedia.org/wiki/National_Debate_Tourna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Andrew: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152</TotalTime>
  <Pages>53</Pages>
  <Words>17375</Words>
  <Characters>99038</Characters>
  <Application>Microsoft Macintosh Word</Application>
  <DocSecurity>0</DocSecurity>
  <Lines>825</Lines>
  <Paragraphs>232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116181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Myers</dc:creator>
  <cp:keywords/>
  <dc:description/>
  <cp:lastModifiedBy>Andrew Myers</cp:lastModifiedBy>
  <cp:revision>3</cp:revision>
  <dcterms:created xsi:type="dcterms:W3CDTF">2017-07-21T07:34:00Z</dcterms:created>
  <dcterms:modified xsi:type="dcterms:W3CDTF">2017-07-21T12:55:00Z</dcterms:modified>
  <cp:category/>
</cp:coreProperties>
</file>