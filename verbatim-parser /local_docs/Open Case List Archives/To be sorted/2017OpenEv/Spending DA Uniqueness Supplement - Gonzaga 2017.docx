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5566" w:rsidRDefault="00495566" w:rsidP="00495566">
      <w:pPr>
        <w:pStyle w:val="Heading1"/>
      </w:pPr>
      <w:bookmarkStart w:id="0" w:name="_GoBack"/>
      <w:bookmarkEnd w:id="0"/>
      <w:r>
        <w:t>Spending – Uniqueness Supplement (Scholars)</w:t>
      </w:r>
    </w:p>
    <w:p w:rsidR="00495566" w:rsidRPr="00495566" w:rsidRDefault="00495566" w:rsidP="00495566"/>
    <w:p w:rsidR="000A0F1B" w:rsidRDefault="000A0F1B" w:rsidP="000A0F1B">
      <w:pPr>
        <w:pStyle w:val="Heading2"/>
      </w:pPr>
      <w:r>
        <w:t>Neg</w:t>
      </w:r>
    </w:p>
    <w:p w:rsidR="000A0F1B" w:rsidRDefault="000A0F1B" w:rsidP="000A0F1B">
      <w:pPr>
        <w:pStyle w:val="Heading3"/>
      </w:pPr>
      <w:r>
        <w:t>Trump Budget Cuts Spending</w:t>
      </w:r>
    </w:p>
    <w:p w:rsidR="000A0F1B" w:rsidRPr="000653C9" w:rsidRDefault="000A0F1B" w:rsidP="000A0F1B"/>
    <w:p w:rsidR="000A0F1B" w:rsidRDefault="000A0F1B" w:rsidP="000A0F1B">
      <w:pPr>
        <w:pStyle w:val="Heading4"/>
      </w:pPr>
      <w:r>
        <w:t>Trump budget balances—effective cuts</w:t>
      </w:r>
    </w:p>
    <w:p w:rsidR="000A0F1B" w:rsidRDefault="000A0F1B" w:rsidP="000A0F1B">
      <w:pPr>
        <w:rPr>
          <w:b/>
          <w:sz w:val="26"/>
          <w:szCs w:val="26"/>
        </w:rPr>
      </w:pPr>
      <w:r>
        <w:rPr>
          <w:b/>
          <w:sz w:val="26"/>
          <w:szCs w:val="26"/>
        </w:rPr>
        <w:t>Bogie, The Hill Opinion Contributor, 7-11-17</w:t>
      </w:r>
    </w:p>
    <w:p w:rsidR="000A0F1B" w:rsidRDefault="000A0F1B" w:rsidP="000A0F1B">
      <w:r>
        <w:t xml:space="preserve">[Justin, 7.11.17, The Hill, “Trump's budget is good for America, so why is Congress ignoring it?,” </w:t>
      </w:r>
      <w:hyperlink r:id="rId6" w:history="1">
        <w:r w:rsidRPr="00576BA6">
          <w:rPr>
            <w:rStyle w:val="Hyperlink"/>
          </w:rPr>
          <w:t>http://thehill.com/blogs/pundits-blog/economy-budget/341396-trumps-budget-is-good-for-the-country-so-why-wont-congress</w:t>
        </w:r>
      </w:hyperlink>
      <w:r>
        <w:t>, Accessed 7.16.17 CT @ GDI]</w:t>
      </w:r>
    </w:p>
    <w:p w:rsidR="000A0F1B" w:rsidRPr="006415CE" w:rsidRDefault="000A0F1B" w:rsidP="000A0F1B"/>
    <w:p w:rsidR="000A0F1B" w:rsidRDefault="000A0F1B" w:rsidP="000A0F1B">
      <w:r w:rsidRPr="006415CE">
        <w:rPr>
          <w:rStyle w:val="StyleUnderline"/>
        </w:rPr>
        <w:t>The America First proposal would balance the budget within 10 years, prioritize national defense spending, and reduce non-defense discretionary programs by more than $1.4 trillion</w:t>
      </w:r>
      <w:r>
        <w:t xml:space="preserve"> over the next decade. It would implement policies to reduce the reach and weight of the federal government by eliminating wasteful and duplicative programs and rolling back harmful regulations that have stifled the nation’s economic recovery.</w:t>
      </w:r>
    </w:p>
    <w:p w:rsidR="000A0F1B" w:rsidRDefault="000A0F1B" w:rsidP="000A0F1B">
      <w:r>
        <w:t>The proposal’s positive reforms include calls to reduce the size of the Environmental Protection Agency and eliminating cost-ineffective regulations that have proved burdensome for businesses, eliminate funding for United Nations climate change programs, and eliminate independent agencies such as the National Endowments for the Arts and Humanities and the Corporation for Public Broadcasting, which do not fall within the constitutional responsibilities of the federal government.</w:t>
      </w:r>
    </w:p>
    <w:p w:rsidR="000A0F1B" w:rsidRPr="006415CE" w:rsidRDefault="000A0F1B" w:rsidP="000A0F1B">
      <w:pPr>
        <w:rPr>
          <w:rStyle w:val="StyleUnderline"/>
        </w:rPr>
      </w:pPr>
      <w:r>
        <w:t xml:space="preserve">In March, </w:t>
      </w:r>
      <w:r w:rsidRPr="006415CE">
        <w:rPr>
          <w:rStyle w:val="StyleUnderline"/>
        </w:rPr>
        <w:t>the administration announced a comprehensive plan for reorganizing the executive branch of government, which would go a long way towards realizing these reforms.</w:t>
      </w:r>
    </w:p>
    <w:p w:rsidR="000A0F1B" w:rsidRDefault="000A0F1B" w:rsidP="000A0F1B">
      <w:r>
        <w:t>So far, Congress has made virtually no progress on its annual budget process. Neither the House nor Senate has produced its fiscal year 2018 budget resolutions nor brought an appropriations measure to the floor. The House is actively working on a budget resolution and the House Appropriations Committee has begun the process of moving bills through committee.</w:t>
      </w:r>
    </w:p>
    <w:p w:rsidR="000A0F1B" w:rsidRPr="006415CE" w:rsidRDefault="000A0F1B" w:rsidP="000A0F1B">
      <w:pPr>
        <w:rPr>
          <w:rStyle w:val="StyleUnderline"/>
        </w:rPr>
      </w:pPr>
      <w:r>
        <w:t xml:space="preserve">Reports indicate that </w:t>
      </w:r>
      <w:r w:rsidRPr="006415CE">
        <w:rPr>
          <w:rStyle w:val="StyleUnderline"/>
        </w:rPr>
        <w:t>the House will propose a discretionary topline spending number of $1.13 trillion in 2018, more than $67 billion higher than the Budget Control Act (BCA) cap. The House plan would increase defense spending by more than $72 billion, but cut domestic programs by only $5 billion next year. That’s very bad news for taxpayers and fiscal conservatives.</w:t>
      </w:r>
    </w:p>
    <w:p w:rsidR="000A0F1B" w:rsidRDefault="000A0F1B" w:rsidP="000A0F1B">
      <w:r>
        <w:t xml:space="preserve">While it would be uncommon for any White House budget to be embraced wholly, </w:t>
      </w:r>
      <w:r w:rsidRPr="006415CE">
        <w:rPr>
          <w:rStyle w:val="StyleUnderline"/>
        </w:rPr>
        <w:t xml:space="preserve">Congress has not given President Trump’s plan the serious consideration it deserves. </w:t>
      </w:r>
      <w:r>
        <w:t>The president’s proposal sought to increase defense spending by $54 billion in 2018, to be fully offset by cuts to nondefense programs. While some in Congress may argue that the president’s defense increase is insufficient, all should agree that it should be fully paid for.</w:t>
      </w:r>
    </w:p>
    <w:p w:rsidR="000A0F1B" w:rsidRDefault="000A0F1B" w:rsidP="000A0F1B">
      <w:r w:rsidRPr="006415CE">
        <w:rPr>
          <w:rStyle w:val="StyleUnderline"/>
        </w:rPr>
        <w:t>Instead of taking the fiscally responsible approach though, it appears Congress would rather add tens of billions of dollars to the national debt</w:t>
      </w:r>
      <w:r>
        <w:t xml:space="preserve"> next year. With consensus on appropriations bills unlikely to be reached, there is an increasing chance that Congress will look to pass a budget agreement in September that follows in the fiscally irresponsible footsteps of the deal between President Obama and House Speaker John Boehner (R-Ohio) in 2015.</w:t>
      </w:r>
    </w:p>
    <w:p w:rsidR="000A0F1B" w:rsidRDefault="000A0F1B" w:rsidP="000A0F1B">
      <w:r>
        <w:t xml:space="preserve">We’re talking about a can-kicking agreement to raise both defense and nondefense spending in fiscal year 2018 and possibly beyond. Such a deal would </w:t>
      </w:r>
      <w:proofErr w:type="gramStart"/>
      <w:r>
        <w:t>increasing</w:t>
      </w:r>
      <w:proofErr w:type="gramEnd"/>
      <w:r>
        <w:t xml:space="preserve"> debt and deficit levels immediately, and schedule most of the promised “pay-</w:t>
      </w:r>
      <w:proofErr w:type="spellStart"/>
      <w:r>
        <w:t>fors</w:t>
      </w:r>
      <w:proofErr w:type="spellEnd"/>
      <w:r>
        <w:t>” to take effect years down the road.</w:t>
      </w:r>
    </w:p>
    <w:p w:rsidR="000A0F1B" w:rsidRDefault="000A0F1B" w:rsidP="000A0F1B">
      <w:r w:rsidRPr="006415CE">
        <w:rPr>
          <w:rStyle w:val="StyleUnderline"/>
        </w:rPr>
        <w:t>Congress should follow President Trump’s lead and</w:t>
      </w:r>
      <w:r>
        <w:t xml:space="preserve">, at most, </w:t>
      </w:r>
      <w:r w:rsidRPr="006415CE">
        <w:rPr>
          <w:rStyle w:val="StyleUnderline"/>
        </w:rPr>
        <w:t>stick to the fiscal year 2018 budget cap while prioritizing national defense through domestic reforms</w:t>
      </w:r>
      <w:r>
        <w:t xml:space="preserve">. It’s not that hard. </w:t>
      </w:r>
      <w:r w:rsidRPr="006415CE">
        <w:rPr>
          <w:rStyle w:val="StyleUnderline"/>
        </w:rPr>
        <w:t>The Heritage Foundation’s Blueprint for Balance identifies $87 billion in nondefense discretionary savings that could be realized in fiscal year 2018</w:t>
      </w:r>
      <w:r>
        <w:t xml:space="preserve"> alone and used to offset increases to defense spending.</w:t>
      </w:r>
    </w:p>
    <w:p w:rsidR="000A0F1B" w:rsidRPr="00004B56" w:rsidRDefault="000A0F1B" w:rsidP="000A0F1B"/>
    <w:p w:rsidR="000A0F1B" w:rsidRDefault="000A0F1B" w:rsidP="000A0F1B">
      <w:pPr>
        <w:pStyle w:val="Heading3"/>
      </w:pPr>
      <w:r>
        <w:t>Budget Reduces Deficit</w:t>
      </w:r>
    </w:p>
    <w:p w:rsidR="000A0F1B" w:rsidRPr="000653C9" w:rsidRDefault="000A0F1B" w:rsidP="000A0F1B"/>
    <w:p w:rsidR="000A0F1B" w:rsidRDefault="000A0F1B" w:rsidP="000A0F1B">
      <w:pPr>
        <w:pStyle w:val="Heading4"/>
      </w:pPr>
      <w:r>
        <w:t>Trump budget reduces debt—lower deficits than average</w:t>
      </w:r>
    </w:p>
    <w:p w:rsidR="000A0F1B" w:rsidRDefault="000A0F1B" w:rsidP="000A0F1B">
      <w:pPr>
        <w:rPr>
          <w:b/>
          <w:sz w:val="26"/>
          <w:szCs w:val="26"/>
        </w:rPr>
      </w:pPr>
      <w:proofErr w:type="spellStart"/>
      <w:r>
        <w:rPr>
          <w:b/>
          <w:sz w:val="26"/>
          <w:szCs w:val="26"/>
        </w:rPr>
        <w:t>Sahadi</w:t>
      </w:r>
      <w:proofErr w:type="spellEnd"/>
      <w:r>
        <w:rPr>
          <w:b/>
          <w:sz w:val="26"/>
          <w:szCs w:val="26"/>
        </w:rPr>
        <w:t>, CNN Reporter, 7-13-17</w:t>
      </w:r>
    </w:p>
    <w:p w:rsidR="000A0F1B" w:rsidRDefault="000A0F1B" w:rsidP="000A0F1B">
      <w:r>
        <w:t xml:space="preserve">[Jeanne, 7.13.17, CNN Money, “Trump's budget could reduce deficits, just not as much as he claims,” </w:t>
      </w:r>
      <w:hyperlink r:id="rId7" w:history="1">
        <w:r w:rsidRPr="00576BA6">
          <w:rPr>
            <w:rStyle w:val="Hyperlink"/>
          </w:rPr>
          <w:t>http://money.cnn.com/2017/07/13/news/economy/trump-budget/index.html</w:t>
        </w:r>
      </w:hyperlink>
      <w:r>
        <w:t>, Accessed 7.16.17 CT @ GDI]</w:t>
      </w:r>
    </w:p>
    <w:p w:rsidR="000A0F1B" w:rsidRPr="00CF2893" w:rsidRDefault="000A0F1B" w:rsidP="000A0F1B"/>
    <w:p w:rsidR="000A0F1B" w:rsidRDefault="000A0F1B" w:rsidP="000A0F1B">
      <w:r w:rsidRPr="0002644E">
        <w:rPr>
          <w:rStyle w:val="StyleUnderline"/>
        </w:rPr>
        <w:t>A new analysis from the nonpartisan Congressional Budget Office didn't exactly come to that conclusion. Instead, it estimates that Trump's budget would reduce deficits by a third over the next decade relative to where they would be otherwise</w:t>
      </w:r>
      <w:r>
        <w:t>.</w:t>
      </w:r>
    </w:p>
    <w:p w:rsidR="000A0F1B" w:rsidRDefault="000A0F1B" w:rsidP="000A0F1B">
      <w:r w:rsidRPr="0002644E">
        <w:rPr>
          <w:rStyle w:val="StyleUnderline"/>
        </w:rPr>
        <w:t>Under the president's blueprint, annual deficits would range between 2.6% and 3.3% of GDP, down from 3.6% this year</w:t>
      </w:r>
      <w:r>
        <w:t>, the CBO projects.</w:t>
      </w:r>
    </w:p>
    <w:p w:rsidR="000A0F1B" w:rsidRDefault="000A0F1B" w:rsidP="000A0F1B">
      <w:r w:rsidRPr="0002644E">
        <w:rPr>
          <w:rStyle w:val="StyleUnderline"/>
        </w:rPr>
        <w:t>CBO's conclusion differs from the White House's largely because the CBO</w:t>
      </w:r>
      <w:r>
        <w:t xml:space="preserve"> -- and most economists -- </w:t>
      </w:r>
      <w:r w:rsidRPr="0002644E">
        <w:rPr>
          <w:rStyle w:val="StyleUnderline"/>
        </w:rPr>
        <w:t>project slower economic growth than the administration assumes</w:t>
      </w:r>
      <w:r>
        <w:t>.</w:t>
      </w:r>
    </w:p>
    <w:p w:rsidR="000A0F1B" w:rsidRPr="0002644E" w:rsidRDefault="000A0F1B" w:rsidP="000A0F1B">
      <w:pPr>
        <w:rPr>
          <w:rStyle w:val="StyleUnderline"/>
        </w:rPr>
      </w:pPr>
      <w:r w:rsidRPr="0002644E">
        <w:rPr>
          <w:rStyle w:val="StyleUnderline"/>
        </w:rPr>
        <w:t>Trump's team believes his policies</w:t>
      </w:r>
      <w:r>
        <w:t xml:space="preserve"> -- huge tax cuts and spending cuts -- </w:t>
      </w:r>
      <w:r w:rsidRPr="0002644E">
        <w:rPr>
          <w:rStyle w:val="StyleUnderline"/>
        </w:rPr>
        <w:t>would produce sustained annual growth of 3%.</w:t>
      </w:r>
    </w:p>
    <w:p w:rsidR="000A0F1B" w:rsidRDefault="000A0F1B" w:rsidP="000A0F1B">
      <w:r>
        <w:t xml:space="preserve">But under current law, </w:t>
      </w:r>
      <w:r w:rsidRPr="0002644E">
        <w:rPr>
          <w:rStyle w:val="StyleUnderline"/>
        </w:rPr>
        <w:t>the CBO expects economic growth to be about 1.8% on average over the next decade. Trump's proposals</w:t>
      </w:r>
      <w:r>
        <w:t xml:space="preserve">, it estimates, </w:t>
      </w:r>
      <w:r w:rsidRPr="0002644E">
        <w:rPr>
          <w:rStyle w:val="StyleUnderline"/>
        </w:rPr>
        <w:t>could add a tenth of a percentage point to that projection. But it doesn't factor in Trump's tax cuts, since not enough information has been provided</w:t>
      </w:r>
      <w:r>
        <w:t>.</w:t>
      </w:r>
    </w:p>
    <w:p w:rsidR="000A0F1B" w:rsidRDefault="000A0F1B" w:rsidP="000A0F1B"/>
    <w:p w:rsidR="000A0F1B" w:rsidRDefault="000A0F1B" w:rsidP="000A0F1B">
      <w:pPr>
        <w:pStyle w:val="Heading4"/>
      </w:pPr>
      <w:r>
        <w:t>Budget reduces federal deficit—one-third lower than baseline projections</w:t>
      </w:r>
    </w:p>
    <w:p w:rsidR="000A0F1B" w:rsidRDefault="000A0F1B" w:rsidP="000A0F1B">
      <w:pPr>
        <w:rPr>
          <w:b/>
          <w:sz w:val="26"/>
          <w:szCs w:val="26"/>
        </w:rPr>
      </w:pPr>
      <w:proofErr w:type="spellStart"/>
      <w:r>
        <w:rPr>
          <w:b/>
          <w:sz w:val="26"/>
          <w:szCs w:val="26"/>
        </w:rPr>
        <w:t>Pramuk</w:t>
      </w:r>
      <w:proofErr w:type="spellEnd"/>
      <w:r>
        <w:rPr>
          <w:b/>
          <w:sz w:val="26"/>
          <w:szCs w:val="26"/>
        </w:rPr>
        <w:t>, CNBC Staff Reporter, and Schoen, CNBC economics reporter, 7-13-17</w:t>
      </w:r>
    </w:p>
    <w:p w:rsidR="000A0F1B" w:rsidRDefault="000A0F1B" w:rsidP="000A0F1B">
      <w:r>
        <w:t xml:space="preserve">[Jacob and John W., 7.13.17, CNBC, “Trump's budget would reduce deficit but wouldn't balance like White House promised, CBO says,” </w:t>
      </w:r>
      <w:hyperlink r:id="rId8" w:history="1">
        <w:r w:rsidRPr="00576BA6">
          <w:rPr>
            <w:rStyle w:val="Hyperlink"/>
          </w:rPr>
          <w:t>http://www.cnbc.com/2017/07/13/cbo-releases-analysis-of-trumps-budget.html</w:t>
        </w:r>
      </w:hyperlink>
      <w:r>
        <w:t>, Accessed 7.16.17 CT @ GDI]</w:t>
      </w:r>
    </w:p>
    <w:p w:rsidR="000A0F1B" w:rsidRPr="00D87C14" w:rsidRDefault="000A0F1B" w:rsidP="000A0F1B"/>
    <w:p w:rsidR="000A0F1B" w:rsidRDefault="000A0F1B" w:rsidP="000A0F1B">
      <w:r>
        <w:t xml:space="preserve">President Donald </w:t>
      </w:r>
      <w:r w:rsidRPr="00D87C14">
        <w:rPr>
          <w:rStyle w:val="StyleUnderline"/>
        </w:rPr>
        <w:t xml:space="preserve">Trump's budget would reduce the federal deficit </w:t>
      </w:r>
      <w:r w:rsidRPr="00004165">
        <w:t>— but it would not balance the budget</w:t>
      </w:r>
      <w:r>
        <w:t xml:space="preserve"> over a decade as the White House promised, the nonpartisan Congressional Budget Office said Thursday.</w:t>
      </w:r>
    </w:p>
    <w:p w:rsidR="000A0F1B" w:rsidRDefault="000A0F1B" w:rsidP="000A0F1B">
      <w:r>
        <w:t xml:space="preserve">Its report said that over a decade, </w:t>
      </w:r>
      <w:r w:rsidRPr="00D87C14">
        <w:rPr>
          <w:rStyle w:val="StyleUnderline"/>
        </w:rPr>
        <w:t>the president's proposed fiscal 2018 budget would reduce the cumulative deficit by one-third relative to the CBO's baseline projection</w:t>
      </w:r>
      <w:r>
        <w:t xml:space="preserve"> that assumes revenue and spending policies would stay largely unchanged. </w:t>
      </w:r>
      <w:r w:rsidRPr="00D87C14">
        <w:rPr>
          <w:rStyle w:val="StyleUnderline"/>
        </w:rPr>
        <w:t>Debt as a percent of GDP would be an estimated 80 percent, 11 percent lower than under current projections</w:t>
      </w:r>
      <w:r>
        <w:t>, the CBO said.</w:t>
      </w:r>
    </w:p>
    <w:p w:rsidR="000A0F1B" w:rsidRPr="00D87C14" w:rsidRDefault="000A0F1B" w:rsidP="000A0F1B">
      <w:pPr>
        <w:rPr>
          <w:u w:val="single"/>
        </w:rPr>
      </w:pPr>
      <w:r w:rsidRPr="00D87C14">
        <w:rPr>
          <w:rStyle w:val="StyleUnderline"/>
        </w:rPr>
        <w:t>The U.S. would run a budget deficit of $720 billion in 2027,</w:t>
      </w:r>
      <w:r>
        <w:t xml:space="preserve"> versus the surplus that the White House projected under its policy, according to CBO estimates. The projection said </w:t>
      </w:r>
      <w:r w:rsidRPr="00D87C14">
        <w:rPr>
          <w:rStyle w:val="StyleUnderline"/>
        </w:rPr>
        <w:t>Trump's budget would make the deficit fall by $3.3 trillion from 2018 to 2027, a much lower reduction than what the White House promised.</w:t>
      </w:r>
    </w:p>
    <w:p w:rsidR="000A0F1B" w:rsidRDefault="000A0F1B" w:rsidP="000A0F1B">
      <w:r>
        <w:t>When Office of Management and Budget Director Mick Mulvaney projected a balanced budget in 10 years, many skeptics raised concerns about the underlying calculations.</w:t>
      </w:r>
    </w:p>
    <w:p w:rsidR="000A0F1B" w:rsidRDefault="000A0F1B" w:rsidP="000A0F1B">
      <w:r>
        <w:t xml:space="preserve">The CBO said </w:t>
      </w:r>
      <w:r w:rsidRPr="00D87C14">
        <w:rPr>
          <w:rStyle w:val="StyleUnderline"/>
        </w:rPr>
        <w:t>reductions in deficits and debt would be achieved by the Trump administration's significant cuts to mandatory and discretionary spending, largely driven a major drop in health-care outlays and cuts to military operations</w:t>
      </w:r>
      <w:r>
        <w:t>. The Trump administration has also promised massive corporate and income tax cuts to unlock economic growth, which it says will help to cover the lost revenue by lowering rates.</w:t>
      </w:r>
    </w:p>
    <w:p w:rsidR="000A0F1B" w:rsidRDefault="000A0F1B" w:rsidP="000A0F1B">
      <w:r>
        <w:t>However, the CBO did not have the same optimism about revenues.</w:t>
      </w:r>
    </w:p>
    <w:p w:rsidR="000A0F1B" w:rsidRDefault="000A0F1B" w:rsidP="000A0F1B">
      <w:r>
        <w:t xml:space="preserve">The </w:t>
      </w:r>
      <w:r w:rsidRPr="00D87C14">
        <w:rPr>
          <w:rStyle w:val="StyleUnderline"/>
        </w:rPr>
        <w:t>CBO projects larger deficits than those estimated by the Trump administration because the White House projects higher revenue due to faster economic growth projections</w:t>
      </w:r>
      <w:r>
        <w:t>. Over the next decade, the CBO projects nominal GDP to be 6 percent lower than the White House does, while it expects revenues to be $3.6 trillion, or 8 percent, less than what the White House said.</w:t>
      </w:r>
    </w:p>
    <w:p w:rsidR="000A0F1B" w:rsidRDefault="000A0F1B" w:rsidP="000A0F1B">
      <w:r w:rsidRPr="00D87C14">
        <w:rPr>
          <w:rStyle w:val="StyleUnderline"/>
        </w:rPr>
        <w:t>Congress ultimately gets to approve a budget for Trump's signature, which means many of the White House's priorities may not end up in the final budget. The budget when released received heavy criticism from Democrats and some skepticism from Republicans over heavy cuts to domestic spending</w:t>
      </w:r>
      <w:r>
        <w:t>.</w:t>
      </w:r>
    </w:p>
    <w:p w:rsidR="000A0F1B" w:rsidRDefault="000A0F1B" w:rsidP="000A0F1B"/>
    <w:p w:rsidR="000A0F1B" w:rsidRDefault="000A0F1B" w:rsidP="000A0F1B">
      <w:pPr>
        <w:pStyle w:val="Heading4"/>
      </w:pPr>
      <w:r>
        <w:t>Trump budget reduces deficit by $3.3 trillion—better than squo policies</w:t>
      </w:r>
    </w:p>
    <w:p w:rsidR="000A0F1B" w:rsidRDefault="000A0F1B" w:rsidP="000A0F1B">
      <w:pPr>
        <w:rPr>
          <w:b/>
          <w:sz w:val="26"/>
          <w:szCs w:val="26"/>
        </w:rPr>
      </w:pPr>
      <w:proofErr w:type="spellStart"/>
      <w:r>
        <w:rPr>
          <w:b/>
          <w:sz w:val="26"/>
          <w:szCs w:val="26"/>
        </w:rPr>
        <w:t>Verbruggen</w:t>
      </w:r>
      <w:proofErr w:type="spellEnd"/>
      <w:r>
        <w:rPr>
          <w:b/>
          <w:sz w:val="26"/>
          <w:szCs w:val="26"/>
        </w:rPr>
        <w:t>, National Review Reporter, 7-13-17</w:t>
      </w:r>
    </w:p>
    <w:p w:rsidR="000A0F1B" w:rsidRDefault="000A0F1B" w:rsidP="000A0F1B">
      <w:r>
        <w:t xml:space="preserve">[Robert, 7.13.17, National Review, “The CBO Scores Trump’s Budget,” </w:t>
      </w:r>
      <w:hyperlink r:id="rId9" w:history="1">
        <w:r w:rsidRPr="00576BA6">
          <w:rPr>
            <w:rStyle w:val="Hyperlink"/>
          </w:rPr>
          <w:t>http://www.nationalreview.com/corner/449473/cbo-trumps-budget-deficit-reduced-one-third</w:t>
        </w:r>
      </w:hyperlink>
      <w:r>
        <w:t>, Accessed 7.16.17 CT @ GDI]</w:t>
      </w:r>
    </w:p>
    <w:p w:rsidR="000A0F1B" w:rsidRPr="00230B12" w:rsidRDefault="000A0F1B" w:rsidP="000A0F1B"/>
    <w:p w:rsidR="000A0F1B" w:rsidRDefault="000A0F1B" w:rsidP="000A0F1B">
      <w:r>
        <w:t xml:space="preserve">You can read the score here. The bottom line is that </w:t>
      </w:r>
      <w:r w:rsidRPr="00230B12">
        <w:rPr>
          <w:rStyle w:val="StyleUnderline"/>
        </w:rPr>
        <w:t>Trump’s budget would slash spending more than it cut revenues, reducing the deficit by about a third relative to current law</w:t>
      </w:r>
      <w:r>
        <w:t xml:space="preserve"> during the 2018–2027 window. </w:t>
      </w:r>
    </w:p>
    <w:p w:rsidR="000A0F1B" w:rsidRDefault="000A0F1B" w:rsidP="000A0F1B">
      <w:r w:rsidRPr="00230B12">
        <w:rPr>
          <w:rStyle w:val="StyleUnderline"/>
        </w:rPr>
        <w:t>That’s great, but bear in mind two things: (a) The gains are from spending cuts that will be difficult to pass</w:t>
      </w:r>
      <w:r>
        <w:t xml:space="preserve">, as we’re already seeing in the effort to repeal and replace Obamacare; </w:t>
      </w:r>
      <w:r w:rsidRPr="00230B12">
        <w:rPr>
          <w:rStyle w:val="StyleUnderline"/>
        </w:rPr>
        <w:t>(b) the score basically ignores the entire issue of tax reform, which could be a big budget-buster</w:t>
      </w:r>
      <w:r>
        <w:t xml:space="preserve">. </w:t>
      </w:r>
    </w:p>
    <w:p w:rsidR="000A0F1B" w:rsidRDefault="000A0F1B" w:rsidP="000A0F1B">
      <w:r>
        <w:t xml:space="preserve">(As the report puts it, the budget’s tax reforms “lacked the specificity necessary to evaluate any effects,” so they “used as a placeholder the Administration’s estimate that the proposal would have no net budgetary effect.” That’s a prediction I will take seriously when outside organizations have confirmed it, for obvious reasons.) </w:t>
      </w:r>
    </w:p>
    <w:p w:rsidR="000A0F1B" w:rsidRDefault="000A0F1B" w:rsidP="000A0F1B">
      <w:pPr>
        <w:rPr>
          <w:color w:val="000000"/>
        </w:rPr>
      </w:pPr>
      <w:r w:rsidRPr="00230B12">
        <w:rPr>
          <w:rStyle w:val="StyleUnderline"/>
        </w:rPr>
        <w:t>Here are some of the major numbers</w:t>
      </w:r>
      <w:r>
        <w:rPr>
          <w:color w:val="000000"/>
        </w:rPr>
        <w:t xml:space="preserve">, all referring to the ten-year budget window. </w:t>
      </w:r>
      <w:r w:rsidRPr="00230B12">
        <w:rPr>
          <w:rStyle w:val="StyleUnderline"/>
        </w:rPr>
        <w:t>Overall revenues would fall nearly $900 billion while outlays fell $4.2 trillion, for a net deficit reduction of $3.3 trillion</w:t>
      </w:r>
      <w:r>
        <w:rPr>
          <w:color w:val="000000"/>
        </w:rPr>
        <w:t xml:space="preserve">. As of 2027, </w:t>
      </w:r>
      <w:r w:rsidRPr="00230B12">
        <w:rPr>
          <w:rStyle w:val="StyleUnderline"/>
        </w:rPr>
        <w:t>debt would be 80 percent of GDP, just a few points higher than it is today, instead of 91 percent, as under current law</w:t>
      </w:r>
      <w:r>
        <w:rPr>
          <w:color w:val="000000"/>
        </w:rPr>
        <w:t>.</w:t>
      </w:r>
    </w:p>
    <w:p w:rsidR="000A0F1B" w:rsidRDefault="000A0F1B" w:rsidP="000A0F1B">
      <w:pPr>
        <w:rPr>
          <w:color w:val="000000"/>
        </w:rPr>
      </w:pPr>
      <w:r>
        <w:rPr>
          <w:color w:val="000000"/>
        </w:rPr>
        <w:t xml:space="preserve"> </w:t>
      </w:r>
      <w:r w:rsidRPr="00230B12">
        <w:rPr>
          <w:rStyle w:val="StyleUnderline"/>
        </w:rPr>
        <w:t>These estimates do not include the effects the budget would have on economic growth; they’d be slightly better, the CBO says</w:t>
      </w:r>
      <w:r>
        <w:rPr>
          <w:color w:val="000000"/>
        </w:rPr>
        <w:t xml:space="preserve">, if they did. The Trump administration, by contrast, thinks the economic benefits of the plan would be so </w:t>
      </w:r>
      <w:proofErr w:type="spellStart"/>
      <w:r>
        <w:rPr>
          <w:color w:val="000000"/>
        </w:rPr>
        <w:t>yuge</w:t>
      </w:r>
      <w:proofErr w:type="spellEnd"/>
      <w:r>
        <w:rPr>
          <w:color w:val="000000"/>
        </w:rPr>
        <w:t xml:space="preserve"> they’d eliminate the entire deficit.</w:t>
      </w:r>
    </w:p>
    <w:p w:rsidR="000A0F1B" w:rsidRDefault="000A0F1B" w:rsidP="000A0F1B">
      <w:pPr>
        <w:rPr>
          <w:color w:val="000000"/>
        </w:rPr>
      </w:pPr>
      <w:r w:rsidRPr="00230B12">
        <w:rPr>
          <w:rStyle w:val="StyleUnderline"/>
        </w:rPr>
        <w:t xml:space="preserve">About $900 billion of the budget’s deficit reduction is from health-care reform </w:t>
      </w:r>
      <w:r>
        <w:rPr>
          <w:color w:val="000000"/>
        </w:rPr>
        <w:t xml:space="preserve">(eliminating $1 trillion in Obamacare revenue but reducing federal spending on health care even more). </w:t>
      </w:r>
      <w:r w:rsidRPr="00230B12">
        <w:t>Other major contributors are $240 billion in cuts to “income security” programs</w:t>
      </w:r>
      <w:r>
        <w:rPr>
          <w:color w:val="000000"/>
        </w:rPr>
        <w:t xml:space="preserve"> (primarily food stamps), $100 billion in cuts to student loans (which would be replaced by loans that are paid back based on the student’s income and forgiven after a set time), $750 billion in cuts to “overseas contingency operations” in “Afghanistan and elsewhere” (partly offset by $450 billion in other defense spending), and $1.5 trillion in cuts to “other nondefense” discretionary funding (such as agency budgets).</w:t>
      </w:r>
    </w:p>
    <w:p w:rsidR="000A0F1B" w:rsidRPr="00D87C14" w:rsidRDefault="000A0F1B" w:rsidP="000A0F1B"/>
    <w:p w:rsidR="0007106D" w:rsidRDefault="000653C9" w:rsidP="00AE539B">
      <w:pPr>
        <w:pStyle w:val="Heading2"/>
      </w:pPr>
      <w:r>
        <w:t>Aff</w:t>
      </w:r>
    </w:p>
    <w:p w:rsidR="000653C9" w:rsidRPr="000653C9" w:rsidRDefault="000653C9" w:rsidP="000653C9"/>
    <w:p w:rsidR="0002644E" w:rsidRDefault="00901EAA" w:rsidP="0002644E">
      <w:pPr>
        <w:pStyle w:val="Heading3"/>
      </w:pPr>
      <w:r>
        <w:t xml:space="preserve">Trump </w:t>
      </w:r>
      <w:r w:rsidR="0002644E">
        <w:t>Budget Worsens Debt</w:t>
      </w:r>
    </w:p>
    <w:p w:rsidR="00B57D0C" w:rsidRPr="00B57D0C" w:rsidRDefault="00B57D0C" w:rsidP="00B57D0C"/>
    <w:p w:rsidR="0009689C" w:rsidRDefault="0009689C" w:rsidP="0009689C">
      <w:pPr>
        <w:pStyle w:val="Heading4"/>
      </w:pPr>
      <w:r>
        <w:t>Trump budget increases debt—rises to 80 percent of GDP—studies prove</w:t>
      </w:r>
    </w:p>
    <w:p w:rsidR="0009689C" w:rsidRDefault="0009689C" w:rsidP="0009689C">
      <w:pPr>
        <w:rPr>
          <w:b/>
          <w:sz w:val="26"/>
          <w:szCs w:val="26"/>
        </w:rPr>
      </w:pPr>
      <w:r>
        <w:rPr>
          <w:b/>
          <w:sz w:val="26"/>
          <w:szCs w:val="26"/>
        </w:rPr>
        <w:t>Elis, The Hill, 7-12-17</w:t>
      </w:r>
    </w:p>
    <w:p w:rsidR="0009689C" w:rsidRDefault="0009689C" w:rsidP="0009689C">
      <w:r>
        <w:t>[</w:t>
      </w:r>
      <w:proofErr w:type="spellStart"/>
      <w:r>
        <w:t>Niv</w:t>
      </w:r>
      <w:proofErr w:type="spellEnd"/>
      <w:r>
        <w:t xml:space="preserve">, 7.12.17, The Hill, “Study: Trump budget would increase debt,” </w:t>
      </w:r>
      <w:hyperlink r:id="rId10" w:history="1">
        <w:r w:rsidRPr="00576BA6">
          <w:rPr>
            <w:rStyle w:val="Hyperlink"/>
          </w:rPr>
          <w:t>http://thehill.com/policy/finance/341683-study-trump-budget-would-increase-debt</w:t>
        </w:r>
      </w:hyperlink>
      <w:r>
        <w:t>, Accessed 7.16.17 CT @ GDI]</w:t>
      </w:r>
    </w:p>
    <w:p w:rsidR="0009689C" w:rsidRPr="009D1ED7" w:rsidRDefault="0009689C" w:rsidP="0009689C"/>
    <w:p w:rsidR="0009689C" w:rsidRDefault="0009689C" w:rsidP="0009689C">
      <w:r>
        <w:t xml:space="preserve">President Donald </w:t>
      </w:r>
      <w:r w:rsidRPr="009D1ED7">
        <w:rPr>
          <w:rStyle w:val="StyleUnderline"/>
        </w:rPr>
        <w:t>Trump’s budget proposal would increase the nation’s debt burden</w:t>
      </w:r>
      <w:r>
        <w:t xml:space="preserve">, according to a study by the Committee for a Responsible Federal Budget (CRFB) — </w:t>
      </w:r>
      <w:r w:rsidRPr="009D1ED7">
        <w:rPr>
          <w:rStyle w:val="StyleUnderline"/>
        </w:rPr>
        <w:t>far from the administration's stated goals of cutting the national debt and balancing the budget</w:t>
      </w:r>
      <w:r>
        <w:t>.</w:t>
      </w:r>
    </w:p>
    <w:p w:rsidR="0009689C" w:rsidRDefault="0009689C" w:rsidP="0009689C">
      <w:r>
        <w:t xml:space="preserve">While the White House claimed that its budget would lower debt from the current 77 percent of GDP to a sustainable 60 percent over a decade, the CRFB study estimated that </w:t>
      </w:r>
      <w:r w:rsidRPr="009D1ED7">
        <w:rPr>
          <w:rStyle w:val="StyleUnderline"/>
        </w:rPr>
        <w:t>debt would continue to rise to 80 percent of GDP instead</w:t>
      </w:r>
      <w:r>
        <w:t>.</w:t>
      </w:r>
    </w:p>
    <w:p w:rsidR="0009689C" w:rsidRDefault="0009689C" w:rsidP="0009689C">
      <w:r w:rsidRPr="009D1ED7">
        <w:rPr>
          <w:rStyle w:val="StyleUnderline"/>
        </w:rPr>
        <w:t>Experts and economists had slammed the proposal for unrealistic economic assumptions and accounting tricks</w:t>
      </w:r>
      <w:r>
        <w:t xml:space="preserve">. </w:t>
      </w:r>
    </w:p>
    <w:p w:rsidR="0009689C" w:rsidRDefault="0009689C" w:rsidP="0009689C">
      <w:r>
        <w:t>“</w:t>
      </w:r>
      <w:r w:rsidRPr="009D1ED7">
        <w:rPr>
          <w:rStyle w:val="StyleUnderline"/>
        </w:rPr>
        <w:t>Even these estimates assume the implementation of deep unspecified discretionary spending cuts, a costless tax reform, and double-counted Medicaid savings</w:t>
      </w:r>
      <w:r>
        <w:t>,” the group wrote in a post on the subject.</w:t>
      </w:r>
    </w:p>
    <w:p w:rsidR="0009689C" w:rsidRDefault="0009689C" w:rsidP="0009689C">
      <w:r>
        <w:t xml:space="preserve">Even so, </w:t>
      </w:r>
      <w:r w:rsidRPr="009D1ED7">
        <w:rPr>
          <w:rStyle w:val="StyleUnderline"/>
        </w:rPr>
        <w:t>the proposal would reduce projected debt levels from reaching more than 90 percent of GDP, as is projected under current law</w:t>
      </w:r>
      <w:r>
        <w:t>.</w:t>
      </w:r>
    </w:p>
    <w:p w:rsidR="0009689C" w:rsidRDefault="0009689C" w:rsidP="0009689C">
      <w:r>
        <w:t>The study comes out a day before the Congressional Budget Office releases its official score of Trump’s budget, the standard that Congress uses.</w:t>
      </w:r>
    </w:p>
    <w:p w:rsidR="0009689C" w:rsidRDefault="0009689C" w:rsidP="0009689C">
      <w:r>
        <w:t>On Wednesday, the White House tweeted an animated video undermining the CBO as inaccurate, a theme that administration officials have repeatedly sounded in hearings.</w:t>
      </w:r>
    </w:p>
    <w:p w:rsidR="0009689C" w:rsidRDefault="0009689C" w:rsidP="0009689C">
      <w:r w:rsidRPr="009D1ED7">
        <w:rPr>
          <w:rStyle w:val="StyleUnderline"/>
        </w:rPr>
        <w:t>The effects of Trump’s proposal are becoming less relevant</w:t>
      </w:r>
      <w:r>
        <w:t>, however</w:t>
      </w:r>
      <w:r w:rsidRPr="009D1ED7">
        <w:rPr>
          <w:rStyle w:val="StyleUnderline"/>
        </w:rPr>
        <w:t>, as Congress begins to coalesce around budget plans that largely disregard the White House plan</w:t>
      </w:r>
      <w:r>
        <w:t xml:space="preserve">. </w:t>
      </w:r>
    </w:p>
    <w:p w:rsidR="0009689C" w:rsidRDefault="0009689C" w:rsidP="0009689C"/>
    <w:p w:rsidR="0002644E" w:rsidRDefault="0002644E" w:rsidP="0002644E">
      <w:pPr>
        <w:pStyle w:val="Heading4"/>
      </w:pPr>
      <w:r>
        <w:t xml:space="preserve">Trump budget </w:t>
      </w:r>
      <w:r w:rsidR="0009689C">
        <w:t>won’t resolve debt or balance budget</w:t>
      </w:r>
      <w:r>
        <w:t>—statistics</w:t>
      </w:r>
    </w:p>
    <w:p w:rsidR="0002644E" w:rsidRDefault="0002644E" w:rsidP="0002644E">
      <w:pPr>
        <w:rPr>
          <w:b/>
          <w:sz w:val="26"/>
          <w:szCs w:val="26"/>
        </w:rPr>
      </w:pPr>
      <w:r>
        <w:rPr>
          <w:b/>
          <w:sz w:val="26"/>
          <w:szCs w:val="26"/>
        </w:rPr>
        <w:t>Washington Post Editorial Board, 7-16-17</w:t>
      </w:r>
    </w:p>
    <w:p w:rsidR="0002644E" w:rsidRDefault="0002644E" w:rsidP="0002644E">
      <w:r>
        <w:t xml:space="preserve">[The Washington Post, 7.16.17, “The CBO finds Mr. Trump’s budget lacking,” The Washington Post, </w:t>
      </w:r>
      <w:hyperlink r:id="rId11" w:history="1">
        <w:r w:rsidRPr="00576BA6">
          <w:rPr>
            <w:rStyle w:val="Hyperlink"/>
          </w:rPr>
          <w:t>https://www.washingtonpost.com/opinions/the-cbo-finds-mr-trumps-budget-lacking/2017/07/16/7916d186-68c1-11e7-8eb5-cbccc2e7bfbf_story.html?utm_term=.7e960261ac1a</w:t>
        </w:r>
      </w:hyperlink>
      <w:r>
        <w:t>, Accessed 7.16.17 CT @ GDI]</w:t>
      </w:r>
    </w:p>
    <w:p w:rsidR="000653C9" w:rsidRPr="00F312F5" w:rsidRDefault="000653C9" w:rsidP="0002644E"/>
    <w:p w:rsidR="0002644E" w:rsidRDefault="0002644E" w:rsidP="0002644E">
      <w:r w:rsidRPr="00F312F5">
        <w:rPr>
          <w:rStyle w:val="StyleUnderline"/>
        </w:rPr>
        <w:t>TRUMPONOMICS IS monumentally unwise, to the extent anyone can make sense of it</w:t>
      </w:r>
      <w:r>
        <w:t xml:space="preserve">. Contrary to the Trump administration’s grandiose assurances, </w:t>
      </w:r>
      <w:r w:rsidRPr="00F312F5">
        <w:rPr>
          <w:rStyle w:val="StyleUnderline"/>
        </w:rPr>
        <w:t>the independent analysts at</w:t>
      </w:r>
      <w:r>
        <w:t xml:space="preserve"> the Congressional Budget Office (</w:t>
      </w:r>
      <w:r w:rsidRPr="00F312F5">
        <w:rPr>
          <w:rStyle w:val="StyleUnderline"/>
        </w:rPr>
        <w:t>CBO</w:t>
      </w:r>
      <w:r>
        <w:t xml:space="preserve">) said Thursday </w:t>
      </w:r>
      <w:r w:rsidRPr="00F312F5">
        <w:rPr>
          <w:rStyle w:val="StyleUnderline"/>
        </w:rPr>
        <w:t>that there is no proposal in President Trump’s budget that would supercharge economic growth</w:t>
      </w:r>
      <w:r>
        <w:t xml:space="preserve"> — the president promised 3 percent per year — </w:t>
      </w:r>
      <w:r w:rsidRPr="00F312F5">
        <w:rPr>
          <w:rStyle w:val="StyleUnderline"/>
        </w:rPr>
        <w:t>and balance the budget within a decade</w:t>
      </w:r>
      <w:r>
        <w:t>. Instead, they found a lot of question marks and missing details.</w:t>
      </w:r>
    </w:p>
    <w:p w:rsidR="0002644E" w:rsidRDefault="0002644E" w:rsidP="0002644E">
      <w:r>
        <w:t xml:space="preserve">Without the miraculous economic growth Mr. Trump promised, </w:t>
      </w:r>
      <w:r w:rsidRPr="00F312F5">
        <w:rPr>
          <w:rStyle w:val="StyleUnderline"/>
        </w:rPr>
        <w:t>the CBO found that the president’s plan would cut federal revenue by nearly $ trillion over a decade. Deep spending cuts would offset this decline, but nowhere near enough to balance the budget</w:t>
      </w:r>
      <w:r>
        <w:t xml:space="preserve">. </w:t>
      </w:r>
      <w:r w:rsidRPr="00F312F5">
        <w:rPr>
          <w:rStyle w:val="StyleUnderline"/>
        </w:rPr>
        <w:t>The cumulative deficit would drop by about a third between now and 2027 and slow the rise in the national debt, but hefty deficits would nevertheless remain</w:t>
      </w:r>
      <w:r>
        <w:t>. And that’s assuming Congress would enact the spending cuts along with the tax reductions, which it wouldn’t.</w:t>
      </w:r>
    </w:p>
    <w:p w:rsidR="0002644E" w:rsidRDefault="0002644E" w:rsidP="0002644E">
      <w:r w:rsidRPr="00F312F5">
        <w:rPr>
          <w:rStyle w:val="StyleUnderline"/>
        </w:rPr>
        <w:t>What fiscal discipline Mr. Trump’s plan contains would be achieved by cutting the wrong things</w:t>
      </w:r>
      <w:r>
        <w:t xml:space="preserve">, hobbling basic government functions, while leaving the major drivers of the country’s fiscal problems mostly untouched. The president would suck money out of health programs such as the Affordable Care Act (ACA). </w:t>
      </w:r>
      <w:r w:rsidRPr="00F312F5">
        <w:rPr>
          <w:rStyle w:val="StyleUnderline"/>
        </w:rPr>
        <w:t>He would also squeeze discretionary spending — that is, what most people think the government does</w:t>
      </w:r>
      <w:r>
        <w:t xml:space="preserve">, from running the national parks to conducting medical research to maintaining foreign embassies — </w:t>
      </w:r>
      <w:r w:rsidRPr="00F312F5">
        <w:rPr>
          <w:rStyle w:val="StyleUnderline"/>
        </w:rPr>
        <w:t>to a place unprecedented in modern times, dropping it from 6.3 percent of gross domestic product to 4.1 percent in a decade</w:t>
      </w:r>
      <w:r>
        <w:t>. It has not fallen below 6 percent in more than 50 years.</w:t>
      </w:r>
    </w:p>
    <w:p w:rsidR="0002644E" w:rsidRDefault="0002644E" w:rsidP="0002644E">
      <w:r w:rsidRPr="00F312F5">
        <w:rPr>
          <w:rStyle w:val="StyleUnderline"/>
        </w:rPr>
        <w:t>The president is counting on an ambitious rejiggering of the tax code to stimulate economic growth</w:t>
      </w:r>
      <w:r>
        <w:t>. Critics, we among them, point out that his tax plan appears to be based on the fantasy that the tax cuts will pay for themselves. For its part, the CBO found that the president’s tax plan was so vague, it was unreasonable even to try to assess its specific effects on economic growth and the nation’s fiscal balance.</w:t>
      </w:r>
    </w:p>
    <w:p w:rsidR="0002644E" w:rsidRDefault="0002644E" w:rsidP="0002644E">
      <w:r>
        <w:t xml:space="preserve">But wouldn’t the economy get a boost from a promised infusion of infrastructure spending? Not really. </w:t>
      </w:r>
      <w:r w:rsidRPr="00F312F5">
        <w:rPr>
          <w:rStyle w:val="StyleUnderline"/>
        </w:rPr>
        <w:t>The $200 billion Mr. Trump has proposed would be largely offset by cuts in various types of infrastructure spending elsewhere in the budget</w:t>
      </w:r>
      <w:r>
        <w:t>.</w:t>
      </w:r>
    </w:p>
    <w:p w:rsidR="0002644E" w:rsidRDefault="0002644E" w:rsidP="0002644E">
      <w:r>
        <w:t>The CBO will release this week another, much-anticipated assessment — of the latest Senate health-care bill. In a Post op-ed, the White House pre-butted the office’s findings by continuing its assault on the experts, arguing that they were off in past projections and that their new estimates “will be little more than fake news.”</w:t>
      </w:r>
    </w:p>
    <w:p w:rsidR="0002644E" w:rsidRDefault="0002644E" w:rsidP="0002644E">
      <w:r>
        <w:t xml:space="preserve">In fact, the CBO’s record on the ACA is not perfect but quite good. Its critics certainly can point to no alternative analysis that is more credible. </w:t>
      </w:r>
      <w:r w:rsidRPr="00F312F5">
        <w:rPr>
          <w:rStyle w:val="StyleUnderline"/>
        </w:rPr>
        <w:t>The CBO produces rigorous projections using consistent methods and advanced economic modeling</w:t>
      </w:r>
      <w:r>
        <w:t xml:space="preserve">. Unlike executive agencies populated by Trump administration loyalists, </w:t>
      </w:r>
      <w:r w:rsidRPr="00F312F5">
        <w:rPr>
          <w:rStyle w:val="StyleUnderline"/>
        </w:rPr>
        <w:t>the CBO is largely insulated from political pressure. No projection will be perfect</w:t>
      </w:r>
      <w:r>
        <w:t>. But no official organization deserves more trust to get it right.</w:t>
      </w:r>
    </w:p>
    <w:p w:rsidR="00B3108B" w:rsidRDefault="00B3108B" w:rsidP="0002644E"/>
    <w:p w:rsidR="00B3108B" w:rsidRPr="00B3108B" w:rsidRDefault="00B3108B" w:rsidP="00B3108B">
      <w:pPr>
        <w:pStyle w:val="Heading4"/>
      </w:pPr>
      <w:r w:rsidRPr="00B3108B">
        <w:t>Although Trump’s budget would temporarily cut the deficit, it wouldn’t balance it – deficits would start to increase in the long-term</w:t>
      </w:r>
    </w:p>
    <w:p w:rsidR="00B3108B" w:rsidRPr="00B3108B" w:rsidRDefault="00B3108B" w:rsidP="00B3108B">
      <w:pPr>
        <w:rPr>
          <w:rStyle w:val="Style13ptBold"/>
        </w:rPr>
      </w:pPr>
      <w:r w:rsidRPr="00B3108B">
        <w:rPr>
          <w:rStyle w:val="Style13ptBold"/>
        </w:rPr>
        <w:t xml:space="preserve">Stewart, </w:t>
      </w:r>
      <w:proofErr w:type="spellStart"/>
      <w:r w:rsidRPr="00B3108B">
        <w:rPr>
          <w:rStyle w:val="Style13ptBold"/>
        </w:rPr>
        <w:t>TheStreet</w:t>
      </w:r>
      <w:proofErr w:type="spellEnd"/>
      <w:r w:rsidRPr="00B3108B">
        <w:rPr>
          <w:rStyle w:val="Style13ptBold"/>
        </w:rPr>
        <w:t xml:space="preserve"> Staff Writer, 7-13-17</w:t>
      </w:r>
    </w:p>
    <w:p w:rsidR="00B3108B" w:rsidRDefault="00B3108B" w:rsidP="00B3108B">
      <w:r w:rsidRPr="00B3108B">
        <w:t xml:space="preserve">[Emily, 7-13-17, </w:t>
      </w:r>
      <w:proofErr w:type="spellStart"/>
      <w:r w:rsidRPr="00B3108B">
        <w:t>TheStreet</w:t>
      </w:r>
      <w:proofErr w:type="spellEnd"/>
      <w:r w:rsidRPr="00B3108B">
        <w:t xml:space="preserve">, “Trump Budget Would Cut Deficit But Wouldn't Balance, CBO Says,” </w:t>
      </w:r>
      <w:hyperlink r:id="rId12" w:history="1">
        <w:r w:rsidRPr="00B3108B">
          <w:rPr>
            <w:rStyle w:val="Hyperlink"/>
          </w:rPr>
          <w:t>https://www.thestreet.com/story/14227438/1/trump-budget-would-cut-deficit-but-wouldn-t-balance-cbo-says.html</w:t>
        </w:r>
      </w:hyperlink>
      <w:r w:rsidRPr="00B3108B">
        <w:t>, 7-17-17, RR]</w:t>
      </w:r>
    </w:p>
    <w:p w:rsidR="00B3108B" w:rsidRPr="00B3108B" w:rsidRDefault="00B3108B" w:rsidP="00B3108B"/>
    <w:p w:rsidR="00B3108B" w:rsidRDefault="00B3108B" w:rsidP="00B3108B">
      <w:pPr>
        <w:rPr>
          <w:rStyle w:val="StyleUnderline"/>
        </w:rPr>
      </w:pPr>
      <w:r>
        <w:rPr>
          <w:rStyle w:val="StyleUnderline"/>
        </w:rPr>
        <w:t>President Donald Trump's proposed budget would slash the federal deficit over the course of a decade, but it would not balance, according to an analysis from the Congressional Budget Office released on Thursday.</w:t>
      </w:r>
    </w:p>
    <w:p w:rsidR="00B3108B" w:rsidRDefault="00B3108B" w:rsidP="00B3108B">
      <w:pPr>
        <w:rPr>
          <w:rStyle w:val="StyleUnderline"/>
        </w:rPr>
      </w:pPr>
      <w:r>
        <w:t>The nonpartisan tax and budget analysis agency estimates the White House budget proposal rolled out in May would cut the federal deficit by nearly one-third from 2018 to 2027 compared to current baseline projections. But the CBO estimates the budget would not balance, refuting the White House's claim that it would.</w:t>
      </w:r>
    </w:p>
    <w:p w:rsidR="00B3108B" w:rsidRDefault="00B3108B" w:rsidP="00B3108B">
      <w:pPr>
        <w:rPr>
          <w:rStyle w:val="StyleUnderline"/>
        </w:rPr>
      </w:pPr>
      <w:r>
        <w:rPr>
          <w:rStyle w:val="StyleUnderline"/>
        </w:rPr>
        <w:t>According to the CBO's estimates, the deficit would fall from the $693 billion projected for 2017 to $593 billion in 2018 under the president's proposals, but after that, it would generally rise.</w:t>
      </w:r>
    </w:p>
    <w:p w:rsidR="00B3108B" w:rsidRDefault="00B3108B" w:rsidP="00B3108B">
      <w:pPr>
        <w:rPr>
          <w:rStyle w:val="StyleUnderline"/>
        </w:rPr>
      </w:pPr>
      <w:r>
        <w:rPr>
          <w:rStyle w:val="StyleUnderline"/>
        </w:rPr>
        <w:t>The deficit would reach $720 billion by 2027. The White House had claimed it would reach a $16 billion budget surplus by that year.</w:t>
      </w:r>
    </w:p>
    <w:p w:rsidR="00B3108B" w:rsidRDefault="00B3108B" w:rsidP="00B3108B">
      <w:pPr>
        <w:rPr>
          <w:rStyle w:val="StyleUnderline"/>
        </w:rPr>
      </w:pPr>
      <w:r>
        <w:rPr>
          <w:rStyle w:val="StyleUnderline"/>
        </w:rPr>
        <w:t xml:space="preserve">"Today's CBO report makes clear just how far the President's budget is from balance," said Maya </w:t>
      </w:r>
      <w:proofErr w:type="spellStart"/>
      <w:r>
        <w:rPr>
          <w:rStyle w:val="StyleUnderline"/>
        </w:rPr>
        <w:t>MacGuineas</w:t>
      </w:r>
      <w:proofErr w:type="spellEnd"/>
      <w:r>
        <w:rPr>
          <w:rStyle w:val="StyleUnderline"/>
        </w:rPr>
        <w:t>, president of the Committee for a Responsible Federal Budget, in a statement. "CBO's analysis shows the President's claim of a balanced budget is built on a house of cards, reinforced by economic growth rates that are far outside of the mainstream consensus and would be unprecedented given today's demographic realities," she added.</w:t>
      </w:r>
    </w:p>
    <w:p w:rsidR="00B3108B" w:rsidRDefault="00B3108B" w:rsidP="00B3108B">
      <w:pPr>
        <w:rPr>
          <w:rStyle w:val="StyleUnderline"/>
        </w:rPr>
      </w:pPr>
      <w:r>
        <w:rPr>
          <w:rStyle w:val="StyleUnderline"/>
        </w:rPr>
        <w:t>The cumulative deficit from 2018 to 2027 under Trump's budget, if enacted, would total $6.8 trillion. Measured as a percentage of output, the deficit decline from 3.6% of GDP in 2017 to 2.6% through the end of that period.</w:t>
      </w:r>
    </w:p>
    <w:p w:rsidR="00B3108B" w:rsidRDefault="00B3108B" w:rsidP="00B3108B">
      <w:pPr>
        <w:rPr>
          <w:rStyle w:val="StyleUnderline"/>
        </w:rPr>
      </w:pPr>
      <w:r>
        <w:rPr>
          <w:rStyle w:val="StyleUnderline"/>
        </w:rPr>
        <w:t>Deficit reductions would be a result of drastic spending cuts proposed under the Trump plan. Pitched as a "taxpayer first" plan by the White House, the proposal includes $3.6 trillion in spending reductions by slashing funds for entitlements and discretionary spending. It calls for billions of dollars in cuts to food stamps, disability insurance and Medicaid while increasing allocations for items such as law enforcement, defense and school choice.</w:t>
      </w:r>
    </w:p>
    <w:p w:rsidR="00B3108B" w:rsidRDefault="00B3108B" w:rsidP="00B3108B">
      <w:pPr>
        <w:rPr>
          <w:rStyle w:val="StyleUnderline"/>
        </w:rPr>
      </w:pPr>
      <w:r>
        <w:rPr>
          <w:rStyle w:val="StyleUnderline"/>
        </w:rPr>
        <w:t>The CBO noted the reduction in deficits and debt under the Trump budget "would be achieved by decreasing both mandatory and discretionary spending significantly compared with projections under current law." It particularly pointed to healthcare spending.</w:t>
      </w:r>
    </w:p>
    <w:p w:rsidR="00B3108B" w:rsidRDefault="00B3108B" w:rsidP="00B3108B">
      <w:pPr>
        <w:rPr>
          <w:rStyle w:val="StyleUnderline"/>
        </w:rPr>
      </w:pPr>
      <w:r>
        <w:rPr>
          <w:rStyle w:val="StyleUnderline"/>
        </w:rPr>
        <w:t>The White House projected its budget would lead to 3% annualized economic growth, as many economists noted at the time using some funky math to get there. Its projections included a $2 trillion math error, claiming the amount would be spent twice on balancing the budget and tax cuts. (For context, GDP grew by 1.6% in 2016, and the Congressional Budget Office currently forecasts 1.9% growth over the next decade. The U.S. hasn't seen annualized GDP growth of more than 3% since 2004.)</w:t>
      </w:r>
    </w:p>
    <w:p w:rsidR="00B3108B" w:rsidRDefault="00B3108B" w:rsidP="00B3108B">
      <w:pPr>
        <w:rPr>
          <w:rStyle w:val="StyleUnderline"/>
        </w:rPr>
      </w:pPr>
      <w:r>
        <w:rPr>
          <w:rStyle w:val="StyleUnderline"/>
        </w:rPr>
        <w:t>To be sure, the president's budget proposal is largely a symbolic measure meant to signal the White House's priorities. Congress is charged with crafting the government budget and largely ignored Trump's recommendations when it passed a continuing resolution to temporarily fund the government earlier this year.</w:t>
      </w:r>
    </w:p>
    <w:p w:rsidR="00B3108B" w:rsidRDefault="00B3108B" w:rsidP="00B3108B">
      <w:pPr>
        <w:rPr>
          <w:rStyle w:val="StyleUnderline"/>
        </w:rPr>
      </w:pPr>
      <w:r>
        <w:rPr>
          <w:rStyle w:val="StyleUnderline"/>
        </w:rPr>
        <w:t>A White House spokeswoman did not immediately return request for comment on the CBO's projections.</w:t>
      </w:r>
    </w:p>
    <w:p w:rsidR="00B3108B" w:rsidRPr="00F312F5" w:rsidRDefault="00B3108B" w:rsidP="0002644E"/>
    <w:p w:rsidR="0002644E" w:rsidRDefault="00901EAA" w:rsidP="00901EAA">
      <w:pPr>
        <w:pStyle w:val="Heading3"/>
      </w:pPr>
      <w:r>
        <w:t>Trump Budget Increases Spending</w:t>
      </w:r>
    </w:p>
    <w:p w:rsidR="00901EAA" w:rsidRPr="00901EAA" w:rsidRDefault="00901EAA" w:rsidP="00901EAA"/>
    <w:p w:rsidR="0009689C" w:rsidRDefault="0009689C" w:rsidP="0009689C">
      <w:pPr>
        <w:pStyle w:val="Heading4"/>
      </w:pPr>
      <w:r>
        <w:t>Trump budget increases deficit spending—increased spending and less cuts</w:t>
      </w:r>
    </w:p>
    <w:p w:rsidR="0009689C" w:rsidRDefault="0009689C" w:rsidP="0009689C">
      <w:pPr>
        <w:rPr>
          <w:b/>
          <w:sz w:val="26"/>
          <w:szCs w:val="26"/>
        </w:rPr>
      </w:pPr>
      <w:r>
        <w:rPr>
          <w:b/>
          <w:sz w:val="26"/>
          <w:szCs w:val="26"/>
        </w:rPr>
        <w:t>Taylor, Associated Press, 7-14-17</w:t>
      </w:r>
    </w:p>
    <w:p w:rsidR="0009689C" w:rsidRDefault="0009689C" w:rsidP="0009689C">
      <w:r>
        <w:t xml:space="preserve">[Andrew, 7.14.17, ABC News, “White House: Budget deficit to spike to $702B,” </w:t>
      </w:r>
      <w:hyperlink r:id="rId13" w:history="1">
        <w:r w:rsidRPr="00576BA6">
          <w:rPr>
            <w:rStyle w:val="Hyperlink"/>
          </w:rPr>
          <w:t>http://abcnews.go.com/Politics/wireStory/white-house-budget-deficit-spike-702b-48646882</w:t>
        </w:r>
      </w:hyperlink>
      <w:r>
        <w:t>, Accessed 7.16.17 CT @ GDI]</w:t>
      </w:r>
    </w:p>
    <w:p w:rsidR="0009689C" w:rsidRPr="00004B56" w:rsidRDefault="0009689C" w:rsidP="0009689C"/>
    <w:p w:rsidR="0009689C" w:rsidRDefault="0009689C" w:rsidP="0009689C">
      <w:r>
        <w:t xml:space="preserve">The White House said Friday that </w:t>
      </w:r>
      <w:r w:rsidRPr="00004B56">
        <w:rPr>
          <w:rStyle w:val="StyleUnderline"/>
        </w:rPr>
        <w:t>worsening tax revenues will cause the budget deficit to jump to $702 billion this year. That's a $99 billion spike</w:t>
      </w:r>
      <w:r>
        <w:t xml:space="preserve"> from what was predicted less than two months ago.</w:t>
      </w:r>
    </w:p>
    <w:p w:rsidR="0009689C" w:rsidRDefault="0009689C" w:rsidP="0009689C">
      <w:r w:rsidRPr="00004B56">
        <w:rPr>
          <w:rStyle w:val="StyleUnderline"/>
        </w:rPr>
        <w:t>The report</w:t>
      </w:r>
      <w:r>
        <w:t xml:space="preserve"> from the Office of Management and Budget </w:t>
      </w:r>
      <w:r w:rsidRPr="00004B56">
        <w:rPr>
          <w:rStyle w:val="StyleUnderline"/>
        </w:rPr>
        <w:t>comes on the heels of a rival Congressional Budget Office analysis that scuttled White House claims that its May budget, if implemented to the letter, would balance the federal ledger within 10 years. The OMB report doesn't repeat that claim</w:t>
      </w:r>
      <w:r>
        <w:t xml:space="preserve"> and instead provides just two years of updated projections.</w:t>
      </w:r>
    </w:p>
    <w:p w:rsidR="0009689C" w:rsidRPr="00004B56" w:rsidRDefault="0009689C" w:rsidP="0009689C">
      <w:pPr>
        <w:rPr>
          <w:u w:val="single"/>
        </w:rPr>
      </w:pPr>
      <w:r w:rsidRPr="00004B56">
        <w:rPr>
          <w:rStyle w:val="StyleUnderline"/>
        </w:rPr>
        <w:t>The White House budget office also says the deficit for the 2018 budget year that starts on Oct. 1 will increase by $149 billion to $589 billion</w:t>
      </w:r>
      <w:r>
        <w:t xml:space="preserve">. </w:t>
      </w:r>
      <w:r w:rsidRPr="00004B56">
        <w:rPr>
          <w:rStyle w:val="StyleUnderline"/>
        </w:rPr>
        <w:t>But lawmakers are already working on spending bills that promise to boost that number even higher by adding to Trump's Pentagon proposal and ignoring many of Trump's cuts to domestic programs.</w:t>
      </w:r>
    </w:p>
    <w:p w:rsidR="0009689C" w:rsidRDefault="0009689C" w:rsidP="0009689C">
      <w:r>
        <w:t>Last year's deficit registered $585 billion.</w:t>
      </w:r>
    </w:p>
    <w:p w:rsidR="0009689C" w:rsidRDefault="0009689C" w:rsidP="0009689C">
      <w:r>
        <w:t>The White House kept the report to a bare-bones minimum and cast blame on "the failed policies of the previous administration."</w:t>
      </w:r>
    </w:p>
    <w:p w:rsidR="0009689C" w:rsidRDefault="0009689C" w:rsidP="0009689C">
      <w:r>
        <w:t>"</w:t>
      </w:r>
      <w:r w:rsidRPr="00004B56">
        <w:rPr>
          <w:rStyle w:val="StyleUnderline"/>
        </w:rPr>
        <w:t>The rising near-term deficits underscore the critical need to restore fiscal discipline to the nation's finances</w:t>
      </w:r>
      <w:r>
        <w:t>," said White House budget director Mick Mulvaney. "</w:t>
      </w:r>
      <w:r w:rsidRPr="00004B56">
        <w:rPr>
          <w:rStyle w:val="StyleUnderline"/>
        </w:rPr>
        <w:t>Our nation must make substantial changes to the policies and spending priorities of the previous administration</w:t>
      </w:r>
      <w:r>
        <w:t xml:space="preserve"> if our citizens are to be safe and prosperous in the future."</w:t>
      </w:r>
    </w:p>
    <w:p w:rsidR="0009689C" w:rsidRDefault="0009689C" w:rsidP="0009689C">
      <w:r>
        <w:t xml:space="preserve">In late May, </w:t>
      </w:r>
      <w:r w:rsidRPr="00004B56">
        <w:rPr>
          <w:rStyle w:val="StyleUnderline"/>
        </w:rPr>
        <w:t>Trump released a budget plan proposing jarring cuts to domestic programs and promising to balance the budget within a decade. But it relied on rosy predictions of economic growth to promise a slight surplus in 2027. Trump's budget</w:t>
      </w:r>
      <w:r>
        <w:t xml:space="preserve">, however, </w:t>
      </w:r>
      <w:r w:rsidRPr="00004B56">
        <w:rPr>
          <w:rStyle w:val="StyleUnderline"/>
        </w:rPr>
        <w:t>left alone Social Security retirement benefits and Medicare, though House Republicans are poised next week to again propose cutting Medicare as they unveil their nonbinding budget outline</w:t>
      </w:r>
      <w:r>
        <w:t>.</w:t>
      </w:r>
    </w:p>
    <w:p w:rsidR="0009689C" w:rsidRDefault="0009689C" w:rsidP="0009689C">
      <w:r>
        <w:t xml:space="preserve">CBO says that </w:t>
      </w:r>
      <w:r w:rsidRPr="00004B56">
        <w:rPr>
          <w:rStyle w:val="StyleUnderline"/>
        </w:rPr>
        <w:t>Trump relied on far too optimistic predictions of economic growth</w:t>
      </w:r>
      <w:r>
        <w:t xml:space="preserve"> and that Trump's rosy projections are the chief reason his budget doesn't balance as promised.</w:t>
      </w:r>
    </w:p>
    <w:p w:rsidR="0009689C" w:rsidRDefault="0009689C" w:rsidP="0009689C">
      <w:r>
        <w:t>Trump's budget predicts that the U.S. economy will soon ramp up to annual growth in gross domestic product of 3 percent; CBO's long-term projections predict annual GDP growth averaging 1.9 percent.</w:t>
      </w:r>
    </w:p>
    <w:p w:rsidR="0009689C" w:rsidRDefault="0009689C" w:rsidP="0009689C"/>
    <w:p w:rsidR="0002644E" w:rsidRDefault="0002644E" w:rsidP="0002644E">
      <w:pPr>
        <w:pStyle w:val="Heading4"/>
      </w:pPr>
      <w:r>
        <w:t>Trump budget grows the deficit—lack of fiscal discipline</w:t>
      </w:r>
    </w:p>
    <w:p w:rsidR="0002644E" w:rsidRDefault="0002644E" w:rsidP="0002644E">
      <w:pPr>
        <w:rPr>
          <w:b/>
          <w:sz w:val="26"/>
          <w:szCs w:val="26"/>
        </w:rPr>
      </w:pPr>
      <w:r>
        <w:rPr>
          <w:b/>
          <w:sz w:val="26"/>
          <w:szCs w:val="26"/>
        </w:rPr>
        <w:t>Lawler, Washington Examiner Economics Reporter ,7-14-17</w:t>
      </w:r>
    </w:p>
    <w:p w:rsidR="0002644E" w:rsidRDefault="0002644E" w:rsidP="0002644E">
      <w:r>
        <w:t xml:space="preserve">[Joseph, 7.14.17, Washington Examiner, “Trump administration revises deficit projection up to $702 billion,” </w:t>
      </w:r>
      <w:hyperlink r:id="rId14" w:history="1">
        <w:r w:rsidRPr="00576BA6">
          <w:rPr>
            <w:rStyle w:val="Hyperlink"/>
          </w:rPr>
          <w:t>http://www.washingtonexaminer.com/trump-administration-revises-deficit-projection-up-to-702-billion/article/2628730</w:t>
        </w:r>
      </w:hyperlink>
      <w:r>
        <w:t>, Accessed 7.16.17 CT @ GDI]</w:t>
      </w:r>
    </w:p>
    <w:p w:rsidR="000653C9" w:rsidRPr="00827597" w:rsidRDefault="000653C9" w:rsidP="0002644E"/>
    <w:p w:rsidR="0002644E" w:rsidRDefault="0002644E" w:rsidP="0002644E">
      <w:r w:rsidRPr="003D48C0">
        <w:rPr>
          <w:rStyle w:val="StyleUnderline"/>
        </w:rPr>
        <w:t>The federal budget deficit will clock in at $702 billion in fiscal 2017, the Trump administration projected Friday</w:t>
      </w:r>
      <w:r>
        <w:t xml:space="preserve"> in an update to its budget.</w:t>
      </w:r>
    </w:p>
    <w:p w:rsidR="0002644E" w:rsidRDefault="0002644E" w:rsidP="0002644E">
      <w:r w:rsidRPr="003D48C0">
        <w:rPr>
          <w:rStyle w:val="StyleUnderline"/>
        </w:rPr>
        <w:t>That shortfall would be $99 billion more than the Office of Management and Budget projected in May</w:t>
      </w:r>
      <w:r>
        <w:t>, thanks to slower-than-anticipated tax collections.</w:t>
      </w:r>
    </w:p>
    <w:p w:rsidR="0002644E" w:rsidRDefault="0002644E" w:rsidP="0002644E">
      <w:r w:rsidRPr="003D48C0">
        <w:rPr>
          <w:rStyle w:val="StyleUnderline"/>
        </w:rPr>
        <w:t>It also would be the biggest annual deficit since 2012</w:t>
      </w:r>
      <w:r>
        <w:t>.</w:t>
      </w:r>
    </w:p>
    <w:p w:rsidR="0002644E" w:rsidRDefault="0002644E" w:rsidP="0002644E">
      <w:r w:rsidRPr="003D48C0">
        <w:rPr>
          <w:rStyle w:val="StyleUnderline"/>
        </w:rPr>
        <w:t>The</w:t>
      </w:r>
      <w:r>
        <w:t xml:space="preserve"> Office of Management and Budget's </w:t>
      </w:r>
      <w:r w:rsidRPr="003D48C0">
        <w:rPr>
          <w:rStyle w:val="StyleUnderline"/>
        </w:rPr>
        <w:t>estimates roughly align with those released by the nonpartisan Congressional Budget Office two weeks ago</w:t>
      </w:r>
      <w:r>
        <w:t>. Then, the CBO said that slowing tax revenue was likely to drive the deficit up to $693 billion.</w:t>
      </w:r>
    </w:p>
    <w:p w:rsidR="0002644E" w:rsidRPr="003D48C0" w:rsidRDefault="0002644E" w:rsidP="0002644E">
      <w:pPr>
        <w:rPr>
          <w:rStyle w:val="StyleUnderline"/>
          <w:b w:val="0"/>
        </w:rPr>
      </w:pPr>
      <w:r>
        <w:t xml:space="preserve">President Trump's budget director, Mick </w:t>
      </w:r>
      <w:r w:rsidRPr="003D48C0">
        <w:rPr>
          <w:rStyle w:val="StyleUnderline"/>
        </w:rPr>
        <w:t>Mulvaney, said on releasing the new projections that the rising deficits facing the government highlight the need for "fiscal discipline."</w:t>
      </w:r>
    </w:p>
    <w:p w:rsidR="0002644E" w:rsidRDefault="0002644E" w:rsidP="0002644E">
      <w:r>
        <w:t>Mulvaney also blamed former President Barack Obama for the fiscal situation. "Our nation must make substantial changes to the policies and spending priorities of the previous administration if our citizens are to be safe and prosperous in the future," he said.</w:t>
      </w:r>
    </w:p>
    <w:p w:rsidR="0002644E" w:rsidRDefault="0002644E" w:rsidP="0002644E">
      <w:r w:rsidRPr="003D48C0">
        <w:rPr>
          <w:rStyle w:val="StyleUnderline"/>
        </w:rPr>
        <w:t>The budget office sees the fiscal 2018 deficit growing faster than previously thought, to $589 billion. That is $149 billion more than it previously estimated</w:t>
      </w:r>
      <w:r>
        <w:t>.</w:t>
      </w:r>
    </w:p>
    <w:p w:rsidR="0002644E" w:rsidRDefault="0002644E" w:rsidP="0002644E"/>
    <w:sectPr w:rsidR="00026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2377864"/>
    <w:docVar w:name="VerbatimVersion" w:val="5.1"/>
  </w:docVars>
  <w:rsids>
    <w:rsidRoot w:val="00120001"/>
    <w:rsid w:val="00004165"/>
    <w:rsid w:val="00004B56"/>
    <w:rsid w:val="000139A3"/>
    <w:rsid w:val="0002644E"/>
    <w:rsid w:val="00035B08"/>
    <w:rsid w:val="000653C9"/>
    <w:rsid w:val="0007106D"/>
    <w:rsid w:val="0009689C"/>
    <w:rsid w:val="000A0F1B"/>
    <w:rsid w:val="00100833"/>
    <w:rsid w:val="00104529"/>
    <w:rsid w:val="00105942"/>
    <w:rsid w:val="00107396"/>
    <w:rsid w:val="00120001"/>
    <w:rsid w:val="00144A4C"/>
    <w:rsid w:val="00176AB0"/>
    <w:rsid w:val="00177B7D"/>
    <w:rsid w:val="0018322D"/>
    <w:rsid w:val="001B5776"/>
    <w:rsid w:val="001E527A"/>
    <w:rsid w:val="001F78CE"/>
    <w:rsid w:val="00230B12"/>
    <w:rsid w:val="00251FC7"/>
    <w:rsid w:val="002855A7"/>
    <w:rsid w:val="002B146A"/>
    <w:rsid w:val="002B37C9"/>
    <w:rsid w:val="002B5E17"/>
    <w:rsid w:val="00315690"/>
    <w:rsid w:val="00316B75"/>
    <w:rsid w:val="00325646"/>
    <w:rsid w:val="003460F2"/>
    <w:rsid w:val="00355ECF"/>
    <w:rsid w:val="0038158C"/>
    <w:rsid w:val="003902BA"/>
    <w:rsid w:val="003A09E2"/>
    <w:rsid w:val="003C43DA"/>
    <w:rsid w:val="003D48C0"/>
    <w:rsid w:val="003E2EC2"/>
    <w:rsid w:val="003E555B"/>
    <w:rsid w:val="00407037"/>
    <w:rsid w:val="004605D6"/>
    <w:rsid w:val="00495566"/>
    <w:rsid w:val="004C60E8"/>
    <w:rsid w:val="004E3579"/>
    <w:rsid w:val="004E728B"/>
    <w:rsid w:val="004F39E0"/>
    <w:rsid w:val="00537BD5"/>
    <w:rsid w:val="0057268A"/>
    <w:rsid w:val="005D2912"/>
    <w:rsid w:val="005F4A69"/>
    <w:rsid w:val="006065BD"/>
    <w:rsid w:val="006415CE"/>
    <w:rsid w:val="00645FA9"/>
    <w:rsid w:val="00647866"/>
    <w:rsid w:val="00665003"/>
    <w:rsid w:val="006A2AD0"/>
    <w:rsid w:val="006C2375"/>
    <w:rsid w:val="006D4ECC"/>
    <w:rsid w:val="00722258"/>
    <w:rsid w:val="007243E5"/>
    <w:rsid w:val="00766EA0"/>
    <w:rsid w:val="007A2226"/>
    <w:rsid w:val="007F5B66"/>
    <w:rsid w:val="00810EB0"/>
    <w:rsid w:val="00821909"/>
    <w:rsid w:val="00823A1C"/>
    <w:rsid w:val="00827597"/>
    <w:rsid w:val="00845B9D"/>
    <w:rsid w:val="00860984"/>
    <w:rsid w:val="008B3ECB"/>
    <w:rsid w:val="008B4E85"/>
    <w:rsid w:val="008C1B2E"/>
    <w:rsid w:val="00901EAA"/>
    <w:rsid w:val="0091627E"/>
    <w:rsid w:val="0097032B"/>
    <w:rsid w:val="0098206A"/>
    <w:rsid w:val="009D1ED7"/>
    <w:rsid w:val="009D2EAD"/>
    <w:rsid w:val="009D54B2"/>
    <w:rsid w:val="009E1922"/>
    <w:rsid w:val="009F7ED2"/>
    <w:rsid w:val="00A55931"/>
    <w:rsid w:val="00A93661"/>
    <w:rsid w:val="00A951DE"/>
    <w:rsid w:val="00A95652"/>
    <w:rsid w:val="00AC0AB8"/>
    <w:rsid w:val="00AE539B"/>
    <w:rsid w:val="00B3108B"/>
    <w:rsid w:val="00B33C6D"/>
    <w:rsid w:val="00B4508F"/>
    <w:rsid w:val="00B55AD5"/>
    <w:rsid w:val="00B57D0C"/>
    <w:rsid w:val="00B8057C"/>
    <w:rsid w:val="00B82A75"/>
    <w:rsid w:val="00BB46DA"/>
    <w:rsid w:val="00BD6238"/>
    <w:rsid w:val="00BF593B"/>
    <w:rsid w:val="00BF773A"/>
    <w:rsid w:val="00BF7E81"/>
    <w:rsid w:val="00C13773"/>
    <w:rsid w:val="00C17CC8"/>
    <w:rsid w:val="00C83417"/>
    <w:rsid w:val="00C9604F"/>
    <w:rsid w:val="00CA19AA"/>
    <w:rsid w:val="00CC5298"/>
    <w:rsid w:val="00CD12E1"/>
    <w:rsid w:val="00CD736E"/>
    <w:rsid w:val="00CD798D"/>
    <w:rsid w:val="00CE161E"/>
    <w:rsid w:val="00CE7F00"/>
    <w:rsid w:val="00CF2893"/>
    <w:rsid w:val="00CF59A8"/>
    <w:rsid w:val="00D325A9"/>
    <w:rsid w:val="00D36A8A"/>
    <w:rsid w:val="00D61409"/>
    <w:rsid w:val="00D6691E"/>
    <w:rsid w:val="00D71170"/>
    <w:rsid w:val="00D87C14"/>
    <w:rsid w:val="00DA1C92"/>
    <w:rsid w:val="00DA25D4"/>
    <w:rsid w:val="00DA6538"/>
    <w:rsid w:val="00E15E75"/>
    <w:rsid w:val="00E5262C"/>
    <w:rsid w:val="00EC7DC4"/>
    <w:rsid w:val="00ED30CF"/>
    <w:rsid w:val="00F176EF"/>
    <w:rsid w:val="00F312F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080009-D618-4DC2-AE35-FE16A6139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C43DA"/>
    <w:rPr>
      <w:rFonts w:ascii="Times New Roman" w:hAnsi="Times New Roman" w:cs="Times New Roman"/>
    </w:rPr>
  </w:style>
  <w:style w:type="paragraph" w:styleId="Heading1">
    <w:name w:val="heading 1"/>
    <w:aliases w:val="Pocket"/>
    <w:basedOn w:val="Normal"/>
    <w:next w:val="Normal"/>
    <w:link w:val="Heading1Char"/>
    <w:qFormat/>
    <w:rsid w:val="003C4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C4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C4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C43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C43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3DA"/>
  </w:style>
  <w:style w:type="character" w:customStyle="1" w:styleId="Heading1Char">
    <w:name w:val="Heading 1 Char"/>
    <w:aliases w:val="Pocket Char"/>
    <w:basedOn w:val="DefaultParagraphFont"/>
    <w:link w:val="Heading1"/>
    <w:rsid w:val="003C43D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C43D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C43DA"/>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C43DA"/>
    <w:rPr>
      <w:rFonts w:ascii="Times New Roman" w:eastAsiaTheme="majorEastAsia" w:hAnsi="Times New Roman" w:cstheme="majorBidi"/>
      <w:b/>
      <w:iCs/>
      <w:sz w:val="26"/>
    </w:rPr>
  </w:style>
  <w:style w:type="character" w:styleId="Emphasis">
    <w:name w:val="Emphasis"/>
    <w:basedOn w:val="DefaultParagraphFont"/>
    <w:uiPriority w:val="7"/>
    <w:qFormat/>
    <w:rsid w:val="003C43DA"/>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3C43DA"/>
    <w:rPr>
      <w:b/>
      <w:bCs/>
      <w:sz w:val="26"/>
      <w:u w:val="none"/>
    </w:rPr>
  </w:style>
  <w:style w:type="character" w:customStyle="1" w:styleId="StyleUnderline">
    <w:name w:val="Style Underline"/>
    <w:aliases w:val="Underline"/>
    <w:basedOn w:val="DefaultParagraphFont"/>
    <w:uiPriority w:val="6"/>
    <w:qFormat/>
    <w:rsid w:val="003C43DA"/>
    <w:rPr>
      <w:b/>
      <w:sz w:val="22"/>
      <w:u w:val="single"/>
    </w:rPr>
  </w:style>
  <w:style w:type="character" w:styleId="Hyperlink">
    <w:name w:val="Hyperlink"/>
    <w:basedOn w:val="DefaultParagraphFont"/>
    <w:uiPriority w:val="99"/>
    <w:unhideWhenUsed/>
    <w:rsid w:val="003C43DA"/>
    <w:rPr>
      <w:color w:val="auto"/>
      <w:u w:val="none"/>
    </w:rPr>
  </w:style>
  <w:style w:type="character" w:styleId="FollowedHyperlink">
    <w:name w:val="FollowedHyperlink"/>
    <w:basedOn w:val="DefaultParagraphFont"/>
    <w:uiPriority w:val="99"/>
    <w:semiHidden/>
    <w:unhideWhenUsed/>
    <w:rsid w:val="003C43DA"/>
    <w:rPr>
      <w:color w:val="auto"/>
      <w:u w:val="none"/>
    </w:rPr>
  </w:style>
  <w:style w:type="character" w:styleId="UnresolvedMention">
    <w:name w:val="Unresolved Mention"/>
    <w:basedOn w:val="DefaultParagraphFont"/>
    <w:uiPriority w:val="99"/>
    <w:semiHidden/>
    <w:unhideWhenUsed/>
    <w:rsid w:val="00CD12E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bc.com/2017/07/13/cbo-releases-analysis-of-trumps-budget.html" TargetMode="External"/><Relationship Id="rId13" Type="http://schemas.openxmlformats.org/officeDocument/2006/relationships/hyperlink" Target="http://abcnews.go.com/Politics/wireStory/white-house-budget-deficit-spike-702b-48646882" TargetMode="External"/><Relationship Id="rId3" Type="http://schemas.openxmlformats.org/officeDocument/2006/relationships/styles" Target="styles.xml"/><Relationship Id="rId7" Type="http://schemas.openxmlformats.org/officeDocument/2006/relationships/hyperlink" Target="http://money.cnn.com/2017/07/13/news/economy/trump-budget/index.html" TargetMode="External"/><Relationship Id="rId12" Type="http://schemas.openxmlformats.org/officeDocument/2006/relationships/hyperlink" Target="https://www.thestreet.com/story/14227438/1/trump-budget-would-cut-deficit-but-wouldn-t-balance-cbo-say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thehill.com/blogs/pundits-blog/economy-budget/341396-trumps-budget-is-good-for-the-country-so-why-wont-congress" TargetMode="External"/><Relationship Id="rId11" Type="http://schemas.openxmlformats.org/officeDocument/2006/relationships/hyperlink" Target="https://www.washingtonpost.com/opinions/the-cbo-finds-mr-trumps-budget-lacking/2017/07/16/7916d186-68c1-11e7-8eb5-cbccc2e7bfbf_story.html?utm_term=.7e960261ac1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thehill.com/policy/finance/341683-study-trump-budget-would-increase-debt" TargetMode="External"/><Relationship Id="rId4" Type="http://schemas.openxmlformats.org/officeDocument/2006/relationships/settings" Target="settings.xml"/><Relationship Id="rId9" Type="http://schemas.openxmlformats.org/officeDocument/2006/relationships/hyperlink" Target="http://www.nationalreview.com/corner/449473/cbo-trumps-budget-deficit-reduced-one-third" TargetMode="External"/><Relationship Id="rId14" Type="http://schemas.openxmlformats.org/officeDocument/2006/relationships/hyperlink" Target="http://www.washingtonexaminer.com/trump-administration-revises-deficit-projection-up-to-702-billion/article/26287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758FE-F7FD-41EE-9B35-28E7589CB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3574</Words>
  <Characters>20376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Adrienne Brovero</cp:lastModifiedBy>
  <cp:revision>2</cp:revision>
  <dcterms:created xsi:type="dcterms:W3CDTF">2017-07-21T13:32:00Z</dcterms:created>
  <dcterms:modified xsi:type="dcterms:W3CDTF">2017-07-21T13:32:00Z</dcterms:modified>
</cp:coreProperties>
</file>