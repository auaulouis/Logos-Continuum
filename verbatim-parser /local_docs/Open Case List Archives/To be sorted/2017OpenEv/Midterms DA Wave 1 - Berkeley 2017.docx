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A20317" w14:textId="77777777" w:rsidR="00E81101" w:rsidRDefault="00E81101" w:rsidP="00E81101"/>
    <w:p w14:paraId="4A5D362A" w14:textId="77777777" w:rsidR="00E81101" w:rsidRPr="00E81101" w:rsidRDefault="00E81101" w:rsidP="00E81101">
      <w:pPr>
        <w:pStyle w:val="Heading1"/>
      </w:pPr>
      <w:r w:rsidRPr="00E81101">
        <w:t>Negative</w:t>
      </w:r>
    </w:p>
    <w:p w14:paraId="74F3B48F" w14:textId="77777777" w:rsidR="00E81101" w:rsidRPr="00E81101" w:rsidRDefault="00E81101" w:rsidP="00E81101">
      <w:pPr>
        <w:pStyle w:val="Heading2"/>
      </w:pPr>
      <w:r w:rsidRPr="00E81101">
        <w:t>1NCs</w:t>
      </w:r>
    </w:p>
    <w:p w14:paraId="4462C0D8" w14:textId="77777777" w:rsidR="00E81101" w:rsidRPr="00E81101" w:rsidRDefault="00E81101" w:rsidP="00E81101">
      <w:pPr>
        <w:pStyle w:val="Heading3"/>
      </w:pPr>
      <w:r w:rsidRPr="00E81101">
        <w:t>1NC Democracy</w:t>
      </w:r>
    </w:p>
    <w:p w14:paraId="1B8CF1B7" w14:textId="77777777" w:rsidR="00E81101" w:rsidRPr="00E81101" w:rsidRDefault="00E81101" w:rsidP="00E81101">
      <w:pPr>
        <w:pStyle w:val="Heading4"/>
      </w:pPr>
      <w:r w:rsidRPr="00E81101">
        <w:t>Dems will score key seats in the House now due to Trumps unpopularity and GOP inability to pass legislation</w:t>
      </w:r>
    </w:p>
    <w:p w14:paraId="0921CBC1" w14:textId="77777777" w:rsidR="00E81101" w:rsidRPr="00E81101" w:rsidRDefault="00E81101" w:rsidP="00E81101">
      <w:r w:rsidRPr="00E81101">
        <w:rPr>
          <w:rStyle w:val="Style13ptBold"/>
        </w:rPr>
        <w:t xml:space="preserve">Enten 17 </w:t>
      </w:r>
      <w:r w:rsidRPr="00E81101">
        <w:t>(4/25/17; Harry Enten is a senior political writer and analyst for FiveThirtyEight. “Don’t Just Look At Trump’s Approval Rating To Judge His First 100 Days” https://fivethirtyeight.com/features/dont-just-look-at-trumps-approval-rating-to-judge-his-first-100-days/)</w:t>
      </w:r>
    </w:p>
    <w:p w14:paraId="70926F85" w14:textId="77777777" w:rsidR="00E81101" w:rsidRPr="00E81101" w:rsidRDefault="00E81101" w:rsidP="00E81101">
      <w:r w:rsidRPr="00E81101">
        <w:rPr>
          <w:rStyle w:val="StyleUnderline"/>
        </w:rPr>
        <w:t>Democrats are in a historically great position</w:t>
      </w:r>
      <w:r w:rsidRPr="00E81101">
        <w:t xml:space="preserve"> according to the generic ballot. Typically, at this point in a midterm cycle — the first half of the year after the preceding presidential election — the party in control of the House is fairly popular. Most likely, they did at least OK in the last election (they still control the House, after all) and they simply haven’t had enough time to upset the electorate too much. Republicans in 2017, though, are one of the exceptions to the rule.</w:t>
      </w:r>
    </w:p>
    <w:p w14:paraId="3CCD3B4D" w14:textId="77777777" w:rsidR="00E81101" w:rsidRPr="00E81101" w:rsidRDefault="00E81101" w:rsidP="00E81101">
      <w:r w:rsidRPr="00E81101">
        <w:t xml:space="preserve">Even when Democrats were busy crafting and eventually introducing a fairly unpopular health care bill in the middle of 2009, they still held a 3 percentage point lead on the generic ballot for the 2010 midterm elections. </w:t>
      </w:r>
      <w:r w:rsidRPr="00E81101">
        <w:rPr>
          <w:rStyle w:val="StyleUnderline"/>
        </w:rPr>
        <w:t>This year, a combination of Trump’s unpopularity and House Republicans’ inability to pass any major legislation has</w:t>
      </w:r>
      <w:r w:rsidRPr="00E81101">
        <w:t xml:space="preserve"> likely </w:t>
      </w:r>
      <w:r w:rsidRPr="00E81101">
        <w:rPr>
          <w:rStyle w:val="StyleUnderline"/>
        </w:rPr>
        <w:t xml:space="preserve">contributed to Americans wanting to put Democrats </w:t>
      </w:r>
      <w:r w:rsidRPr="00E81101">
        <w:rPr>
          <w:rStyle w:val="Emphasis"/>
        </w:rPr>
        <w:t>back in charge</w:t>
      </w:r>
      <w:r w:rsidRPr="00E81101">
        <w:t>.</w:t>
      </w:r>
    </w:p>
    <w:p w14:paraId="2868C7B9" w14:textId="77777777" w:rsidR="00E81101" w:rsidRPr="00E81101" w:rsidRDefault="00E81101" w:rsidP="00E81101">
      <w:r w:rsidRPr="00E81101">
        <w:t xml:space="preserve">Will that last? Isn’t it too soon to even be looking at these numbers? Sort of. The relationship between how the House majority party fares on the generic ballot at this point and how it does in the next midterm election is messy. Republicans weren’t polling well in the first half of 2013, for example, but went on to dominate the 2014 midterms. </w:t>
      </w:r>
      <w:r w:rsidRPr="00E81101">
        <w:rPr>
          <w:rStyle w:val="StyleUnderline"/>
        </w:rPr>
        <w:t>House Republicans could turn things around before November 2018</w:t>
      </w:r>
      <w:r w:rsidRPr="00E81101">
        <w:t>.</w:t>
      </w:r>
    </w:p>
    <w:p w14:paraId="56C2DA60" w14:textId="77777777" w:rsidR="00E81101" w:rsidRPr="00E81101" w:rsidRDefault="00E81101" w:rsidP="00E81101">
      <w:r w:rsidRPr="00E81101">
        <w:rPr>
          <w:rStyle w:val="StyleUnderline"/>
        </w:rPr>
        <w:t>But here’s the problem for the GOP: Midterms are almost always about the president. Voting for Congress in midterm years is essentially just a mechanism for passing judgment on the White House</w:t>
      </w:r>
      <w:r w:rsidRPr="00E81101">
        <w:t xml:space="preserve">. </w:t>
      </w:r>
      <w:r w:rsidRPr="00E81101">
        <w:rPr>
          <w:rStyle w:val="StyleUnderline"/>
        </w:rPr>
        <w:t>In 2018,</w:t>
      </w:r>
      <w:r w:rsidRPr="00E81101">
        <w:t xml:space="preserve"> unlike 2014, </w:t>
      </w:r>
      <w:r w:rsidRPr="00E81101">
        <w:rPr>
          <w:rStyle w:val="StyleUnderline"/>
        </w:rPr>
        <w:t>the House and presidency will be controlled by the same party. And when we look at the generic ballot numbers this early in the cycle while also accounting for who holds the White House, the generic ballot has forecasted midterm House results fairly well</w:t>
      </w:r>
      <w:r w:rsidRPr="00E81101">
        <w:t>.</w:t>
      </w:r>
    </w:p>
    <w:p w14:paraId="0C406A5F" w14:textId="77777777" w:rsidR="00E81101" w:rsidRPr="00E81101" w:rsidRDefault="00E81101" w:rsidP="00E81101">
      <w:r w:rsidRPr="00E81101">
        <w:t xml:space="preserve">Clearly, </w:t>
      </w:r>
      <w:r w:rsidRPr="00E81101">
        <w:rPr>
          <w:rStyle w:val="StyleUnderline"/>
        </w:rPr>
        <w:t>there’s a strong correlation</w:t>
      </w:r>
      <w:r w:rsidRPr="00E81101">
        <w:t xml:space="preserve"> (+0.78) </w:t>
      </w:r>
      <w:r w:rsidRPr="00E81101">
        <w:rPr>
          <w:rStyle w:val="StyleUnderline"/>
        </w:rPr>
        <w:t>between how the White House party is doing on the generic ballot at this point and how it ends up doing in the midterm election</w:t>
      </w:r>
      <w:r w:rsidRPr="00E81101">
        <w:t xml:space="preserve">.2 In fact, the party in the White House consistently underperforms the generic ballot at this point.3 That is, </w:t>
      </w:r>
      <w:r w:rsidRPr="00E81101">
        <w:rPr>
          <w:rStyle w:val="StyleUnderline"/>
        </w:rPr>
        <w:t>things usually get worse for the party in control of the White House as the midterm elections get closer</w:t>
      </w:r>
      <w:r w:rsidRPr="00E81101">
        <w:t>. For an extreme example of this trend, we can look at 1965, when President Lyndon Johnson’s Democratic Party was up 26 points on the generic ballot. But as Johnson pushed for a liberal agenda, and as mass protests riots dominated the news and the Vietnam War raged, Democrats went on to win the House popular vote by just 3 points in 1966.</w:t>
      </w:r>
    </w:p>
    <w:p w14:paraId="1E3D7BA8" w14:textId="77777777" w:rsidR="00E81101" w:rsidRPr="00E81101" w:rsidRDefault="00E81101" w:rsidP="00E81101">
      <w:pPr>
        <w:pStyle w:val="Heading4"/>
      </w:pPr>
      <w:r w:rsidRPr="00E81101">
        <w:t xml:space="preserve">A legislative win will </w:t>
      </w:r>
      <w:r w:rsidRPr="00E81101">
        <w:rPr>
          <w:u w:val="single"/>
        </w:rPr>
        <w:t>turn the tide</w:t>
      </w:r>
      <w:r w:rsidRPr="00E81101">
        <w:t>.  Hands the GOP a clean sweep-</w:t>
      </w:r>
    </w:p>
    <w:p w14:paraId="37BD97E6" w14:textId="77777777" w:rsidR="00E81101" w:rsidRPr="00E81101" w:rsidRDefault="00E81101" w:rsidP="00E81101">
      <w:r w:rsidRPr="00E81101">
        <w:rPr>
          <w:rStyle w:val="Style13ptBold"/>
        </w:rPr>
        <w:t>Przybyla 17</w:t>
      </w:r>
      <w:r w:rsidRPr="00E81101">
        <w:t>. (Heidi M Przybyla, Senior Politics Correspondent. Georgia election result makes clear that U.S. House is in play in 2018. April 20, 2017. https://www.usatoday.com/story/news/politics/2017/04/20/georgia-election-result-makes-clear-us-house-play-2018/100699302/)</w:t>
      </w:r>
    </w:p>
    <w:p w14:paraId="7F793169" w14:textId="77777777" w:rsidR="00E81101" w:rsidRPr="00E81101" w:rsidRDefault="00E81101" w:rsidP="00E81101">
      <w:pPr>
        <w:rPr>
          <w:rStyle w:val="StyleUnderline"/>
        </w:rPr>
      </w:pPr>
      <w:r w:rsidRPr="00E81101">
        <w:t xml:space="preserve">A special election this week in Georgia that turned into a referendum on President Trump has made one thing </w:t>
      </w:r>
      <w:r w:rsidRPr="00E81101">
        <w:rPr>
          <w:rStyle w:val="StyleUnderline"/>
        </w:rPr>
        <w:t>clear: the U.S. House is in play in 2018 — something that, until recently, was considered highly unlikely.</w:t>
      </w:r>
      <w:r w:rsidRPr="00E81101">
        <w:rPr>
          <w:u w:val="single"/>
        </w:rPr>
        <w:t xml:space="preserve"> </w:t>
      </w:r>
      <w:r w:rsidRPr="00E81101">
        <w:t>While the Democrat, Jon Ossoff, fell just shy of cracking the 50% threshold needed to win the seat outright, his Tuesday showing is a dramatic swing from just a few months ago, when Republican Tom Price won the seat by a comfortable 24-point margin. Price is now Trump's Health and Human Services secretary. The race now goes to a June 20 runoff with Republican Karen Handel, and nonpartisan political experts agree it’s too close to call for a seat that’s been held by Republicans, including former House Speaker Newt Gingrich, for nearly 40 years. The fact that Ossoff even has a chance of winning explains why there’s any doubt over continued Republican control of the House. “The fact that it’s so close suggests the House is in play,” said David Wasserman, House editor of the nonpartisan Cook Political Report. “</w:t>
      </w:r>
      <w:r w:rsidRPr="00E81101">
        <w:rPr>
          <w:rStyle w:val="StyleUnderline"/>
        </w:rPr>
        <w:t>Trump’s election is the best thing that’s happened to Democrats chances of retaking the House,</w:t>
      </w:r>
      <w:r w:rsidRPr="00E81101">
        <w:t xml:space="preserve">” he said. Even with Trump’s narrow victory over Hillary Clinton last fall, </w:t>
      </w:r>
      <w:r w:rsidRPr="00E81101">
        <w:rPr>
          <w:rStyle w:val="StyleUnderline"/>
        </w:rPr>
        <w:t>Democrats were never supposed to have a chance at retaking the House because Republicans enjoy such a strong advantage due to GOP-led redistricting.</w:t>
      </w:r>
      <w:r w:rsidRPr="00E81101">
        <w:t xml:space="preserve"> According to Cook Political estimates, Republicans only need to win 32% of swing districts while Democrats need 69% to win control. </w:t>
      </w:r>
      <w:r w:rsidRPr="00E81101">
        <w:rPr>
          <w:rStyle w:val="StyleUnderline"/>
        </w:rPr>
        <w:t>“We used to think of the House as gone forever because of redistricting</w:t>
      </w:r>
      <w:r w:rsidRPr="00E81101">
        <w:t xml:space="preserve">,” said Wasserman. “This (the Georgia race) was a pretty good result for Democrats in that it shows progress,” he said. </w:t>
      </w:r>
      <w:r w:rsidRPr="00E81101">
        <w:rPr>
          <w:rStyle w:val="StyleUnderline"/>
        </w:rPr>
        <w:t>Democrats need to pick up 24 seats to take control of the House, which they lost during President Obama’s first midterm election in 2010.</w:t>
      </w:r>
      <w:r w:rsidRPr="00E81101">
        <w:t xml:space="preserve"> There are 71 districts that are more favorable to Democrats than the suburban Atlanta district where Ossoff and Handel are in a heated race, according to the Cook partisan voter index. Further</w:t>
      </w:r>
      <w:r w:rsidRPr="00E81101">
        <w:rPr>
          <w:rStyle w:val="StyleUnderline"/>
        </w:rPr>
        <w:t>, there are currently 23 Republicans representing districts that Democratic presidential candidate Clinton won in 2016</w:t>
      </w:r>
      <w:r w:rsidRPr="00E81101">
        <w:t xml:space="preserve">, including those members like New Jersey’s Leonard Lance, who have been dogged by constituents over Trump’s Affordable Care Act replacement, and others like California’s Darrell Issa, who won by less than one percentage point. </w:t>
      </w:r>
      <w:r w:rsidRPr="00E81101">
        <w:rPr>
          <w:rStyle w:val="Emphasis"/>
        </w:rPr>
        <w:t xml:space="preserve">A lackluster first 100 days </w:t>
      </w:r>
      <w:r w:rsidRPr="00E81101">
        <w:rPr>
          <w:rStyle w:val="StyleUnderline"/>
        </w:rPr>
        <w:t>The negative climate for vulnerable Republicans could intensify over the next 18 months, depending on public sentiment over Trump’s potential corporate conflicts of interest, investigations into his ties to Russia and whether he’s able to win approval of any of his domestic policy goals</w:t>
      </w:r>
      <w:r w:rsidRPr="00E81101">
        <w:rPr>
          <w:b/>
          <w:u w:val="single"/>
        </w:rPr>
        <w:t xml:space="preserve"> </w:t>
      </w:r>
      <w:r w:rsidRPr="00E81101">
        <w:t xml:space="preserve">like tax reform. In his first 100 days, </w:t>
      </w:r>
      <w:r w:rsidRPr="00E81101">
        <w:rPr>
          <w:rStyle w:val="Emphasis"/>
        </w:rPr>
        <w:t>there have been no major legislative accomplishments</w:t>
      </w:r>
      <w:r w:rsidRPr="00E81101">
        <w:t xml:space="preserve"> and Republicans are preparing to reintroduce an Obamacare replacement, with the previous one standing at 17% approval. “</w:t>
      </w:r>
      <w:r w:rsidRPr="00E81101">
        <w:rPr>
          <w:rStyle w:val="Emphasis"/>
        </w:rPr>
        <w:t>If Republicans don't have much to show in the way of accomplishments, that will only exacerbate this existential threat,</w:t>
      </w:r>
      <w:r w:rsidRPr="00E81101">
        <w:rPr>
          <w:rStyle w:val="StyleUnderline"/>
        </w:rPr>
        <w:t>” said Doug Heye, previously a top aide to former House Majority Leader Eric Cantor, a Virginia Republican.</w:t>
      </w:r>
    </w:p>
    <w:p w14:paraId="676987B2" w14:textId="77777777" w:rsidR="00E81101" w:rsidRPr="00E81101" w:rsidRDefault="00E81101" w:rsidP="00E81101">
      <w:pPr>
        <w:pStyle w:val="Heading4"/>
      </w:pPr>
      <w:r w:rsidRPr="00E81101">
        <w:t xml:space="preserve">GOP control risks democratic backsliding- preserving democratic hope now is key </w:t>
      </w:r>
    </w:p>
    <w:p w14:paraId="5687AFEC" w14:textId="77777777" w:rsidR="00E81101" w:rsidRPr="00E81101" w:rsidRDefault="00E81101" w:rsidP="00E81101">
      <w:r w:rsidRPr="00E81101">
        <w:t>﻿</w:t>
      </w:r>
      <w:r w:rsidRPr="00E81101">
        <w:rPr>
          <w:rStyle w:val="Style13ptBold"/>
        </w:rPr>
        <w:t>Reed 17</w:t>
      </w:r>
      <w:r w:rsidRPr="00E81101">
        <w:t xml:space="preserve">, (Natalie, 2-6-2017, "Here’s How the 2018 Midterm Elections Could Be Fatally Undermined," Nation, </w:t>
      </w:r>
      <w:hyperlink r:id="rId9" w:history="1">
        <w:r w:rsidRPr="00E81101">
          <w:rPr>
            <w:rStyle w:val="Hyperlink"/>
          </w:rPr>
          <w:t>https://www.thenation.com/article/heres-how-the-2018-midterm-elections-could-be-fatally-undermined/</w:t>
        </w:r>
      </w:hyperlink>
      <w:r w:rsidRPr="00E81101">
        <w:t>)</w:t>
      </w:r>
    </w:p>
    <w:p w14:paraId="2E74DF08" w14:textId="77777777" w:rsidR="00E81101" w:rsidRPr="00E81101" w:rsidRDefault="00E81101" w:rsidP="00E81101">
      <w:pPr>
        <w:rPr>
          <w:rStyle w:val="StyleUnderline"/>
        </w:rPr>
      </w:pPr>
      <w:r w:rsidRPr="00E81101">
        <w:t xml:space="preserve">﻿ If you’ll permit an understatement, these have been frightening and uncertain times. Every day, it seems, we wake up to find a new addition on the list of doomsday scenarios. </w:t>
      </w:r>
      <w:r w:rsidRPr="00E81101">
        <w:rPr>
          <w:rStyle w:val="StyleUnderline"/>
        </w:rPr>
        <w:t xml:space="preserve">Facing a dangerously intemperate president, backed by white nationalists, with </w:t>
      </w:r>
      <w:r w:rsidRPr="00E81101">
        <w:rPr>
          <w:rStyle w:val="Emphasis"/>
        </w:rPr>
        <w:t>vast powers at his disposal</w:t>
      </w:r>
      <w:r w:rsidRPr="00E81101">
        <w:rPr>
          <w:rStyle w:val="StyleUnderline"/>
        </w:rPr>
        <w:t xml:space="preserve"> and a clear willingness to dispense with all conventions of proper conduct, it’s vital that we maintain a sober understanding of what’s at stake, and how much could go wrong.</w:t>
      </w:r>
    </w:p>
    <w:p w14:paraId="549CF7C4" w14:textId="77777777" w:rsidR="00E81101" w:rsidRPr="00E81101" w:rsidRDefault="00E81101" w:rsidP="00E81101">
      <w:r w:rsidRPr="00E81101">
        <w:t>In trying to rally ourselves to prevent these catastrophic possibilities from becoming reality, many of us have found it useful to visualize the opposite: success. Perhaps Senate Republicans will ultimately break away from their own party and vote for impeachment. Maybe a constitutional amendment will be passed providing for some kind of no-confidence vote that would force an early election. Maybe Steve Bannon will be sidelined in a power struggle inside the White House, convinced, somehow, to retire, perhaps to go raise sheep in the countryside.</w:t>
      </w:r>
    </w:p>
    <w:p w14:paraId="24DA0D72" w14:textId="77777777" w:rsidR="00E81101" w:rsidRPr="00E81101" w:rsidRDefault="00E81101" w:rsidP="00E81101">
      <w:r w:rsidRPr="00E81101">
        <w:t xml:space="preserve">Others are training their hopes on the </w:t>
      </w:r>
      <w:r w:rsidRPr="00E81101">
        <w:rPr>
          <w:rStyle w:val="StyleUnderline"/>
        </w:rPr>
        <w:t>2018 midterm elections</w:t>
      </w:r>
      <w:r w:rsidRPr="00E81101">
        <w:t xml:space="preserve">. </w:t>
      </w:r>
      <w:r w:rsidRPr="00E81101">
        <w:rPr>
          <w:rStyle w:val="StyleUnderline"/>
        </w:rPr>
        <w:t>Given the mobilization of left-leaning Americans since the election and the unpopularity of Trump—likely only to increase—it’s tempting to imagine a Democratic sweep that would reclaim control of the House of Representatives</w:t>
      </w:r>
      <w:r w:rsidRPr="00E81101">
        <w:t>, providing crucial political leverage to push back against Trump and his policies.</w:t>
      </w:r>
    </w:p>
    <w:p w14:paraId="5C428FD3" w14:textId="77777777" w:rsidR="00E81101" w:rsidRPr="00E81101" w:rsidRDefault="00E81101" w:rsidP="00E81101">
      <w:r w:rsidRPr="00E81101">
        <w:t>However, in our eagerness for such a scenario, we should take care to not let the ease of imagining it distract us from the potential threats to achieving it. Staking the future of our movement and of the country—not to mention the world—on winning elections requires that we think carefully and seriously about how we ended up here in the first place, with a figure like Trump managing to claim victory despite his massive unpopularity and controversies that should have sunk his candidacy at every turn. Specifically, we should keep in mind the recent history of voter suppression and the degree to which the outcome of the 2016 election wasn’t necessarily determined by voters feelings alienated by the Democrats’ message—</w:t>
      </w:r>
      <w:r w:rsidRPr="00E81101">
        <w:rPr>
          <w:rStyle w:val="StyleUnderline"/>
        </w:rPr>
        <w:t xml:space="preserve">nor turned off by the mythical two-headed ogre of “identity politics” and “political correctness”—but rather by Republican strategies to tilt the process itself in their party’s favor. The danger those strategies pose to the Democrats’ chances to recover the House in the </w:t>
      </w:r>
      <w:r w:rsidRPr="00E81101">
        <w:rPr>
          <w:rStyle w:val="Emphasis"/>
        </w:rPr>
        <w:t>2018 midterm elections must not be underestimated.</w:t>
      </w:r>
    </w:p>
    <w:p w14:paraId="00948173" w14:textId="77777777" w:rsidR="00E81101" w:rsidRPr="00E81101" w:rsidRDefault="00E81101" w:rsidP="00E81101">
      <w:pPr>
        <w:rPr>
          <w:sz w:val="10"/>
          <w:szCs w:val="10"/>
        </w:rPr>
      </w:pPr>
      <w:r w:rsidRPr="00E81101">
        <w:rPr>
          <w:sz w:val="10"/>
          <w:szCs w:val="10"/>
        </w:rPr>
        <w:t>In 2013, the Supreme Court’s decision in Shelby County v. Holder effectively gutted the Voter Rights Act, permitting Republicans to employ a variety of voter-suppression methods that have since proved invaluable to their campaigns. These tactics will not only remain a factor working in their favor in 2018; they are very likely to significantly expand under the leadership of a man obsessed with the specter of “massive voter fraud,” desperate to prove himself both legitimate and loved by the people, and backed by a party in near-total control of all branches of government and eager to bend the rules to suit their political interests. The 2018 midterms elections could easily end up being compromised to the point that no realistic degree of popular opposition to incumbent Republicans would be sufficient to overcome them.</w:t>
      </w:r>
    </w:p>
    <w:p w14:paraId="5C36CC8D" w14:textId="77777777" w:rsidR="00E81101" w:rsidRPr="00E81101" w:rsidRDefault="00E81101" w:rsidP="00E81101">
      <w:pPr>
        <w:rPr>
          <w:sz w:val="10"/>
          <w:szCs w:val="10"/>
        </w:rPr>
      </w:pPr>
      <w:r w:rsidRPr="00E81101">
        <w:rPr>
          <w:sz w:val="10"/>
          <w:szCs w:val="10"/>
        </w:rPr>
        <w:t>One method we should expect to see employed, and expanded, is the Interstate Voter Registration Crosscheck Program, more commonly known simply as Crosscheck. This system, designed with the ostensible purpose of combating voter fraud, operates by cross-referencing names on the rolls of a given state against those on the rolls of other states. If the same combination of name and birth-date occurs in two states, those votes are stricken from the rolls. This system has been known to disproportionately impact minority voters by targeting names common to specific demographics, notably Hispanic and black voters, who have traditionally voted Democratic. At present there are alarmingly few restrictions on the application of Crosscheck, and it would not be surprising to see it applied more vigorously in blue-leaning or swing states in 2018.</w:t>
      </w:r>
    </w:p>
    <w:p w14:paraId="3D522AC5" w14:textId="77777777" w:rsidR="00E81101" w:rsidRPr="00E81101" w:rsidRDefault="00E81101" w:rsidP="00E81101">
      <w:pPr>
        <w:rPr>
          <w:sz w:val="10"/>
          <w:szCs w:val="10"/>
        </w:rPr>
      </w:pPr>
      <w:r w:rsidRPr="00E81101">
        <w:rPr>
          <w:sz w:val="10"/>
          <w:szCs w:val="10"/>
        </w:rPr>
        <w:t>Other restrictions are also likely to be expanded. Limiting polling locations in Democratic jurisdictions, curtailing their hours, and putting them in inconvenient locations are also likely to play a role in reducing Democratic turnout. Long lines at out-of-the-way polling places can significantly reduce the number of registered voters who turn up in those jurisdictions, and by reducing hours, the government can create the impression among those who do make it out that they’ve arrived too late to have their votes counted.</w:t>
      </w:r>
    </w:p>
    <w:p w14:paraId="143F9BF0" w14:textId="77777777" w:rsidR="00E81101" w:rsidRPr="00E81101" w:rsidRDefault="00E81101" w:rsidP="00E81101">
      <w:pPr>
        <w:rPr>
          <w:sz w:val="10"/>
          <w:szCs w:val="10"/>
        </w:rPr>
      </w:pPr>
      <w:r w:rsidRPr="00E81101">
        <w:rPr>
          <w:sz w:val="10"/>
          <w:szCs w:val="10"/>
        </w:rPr>
        <w:t>The efficacy of this means of targeted suppression can be compounded by ensuring that polling locations are not convenient to access via public transportation (vital to the poor and disabled), and rolling back laws that require employers to allow time off for voting. That the latter will be employed in 2018 is almost a certainty, given the GOP’s traditional prioritization of employers, businesses, and corporations over workers’ rights. Even if present laws requiring time off remain in place, it is far more difficult for someone barely scraping by on minimum wage to sacrifice their working hours for an indeterminately long wait in a deliberately lengthened line at a polling location operating well beyond its capacity.</w:t>
      </w:r>
    </w:p>
    <w:p w14:paraId="674E0DE4" w14:textId="77777777" w:rsidR="00E81101" w:rsidRPr="00E81101" w:rsidRDefault="00E81101" w:rsidP="00E81101">
      <w:pPr>
        <w:rPr>
          <w:sz w:val="10"/>
          <w:szCs w:val="10"/>
        </w:rPr>
      </w:pPr>
      <w:r w:rsidRPr="00E81101">
        <w:rPr>
          <w:sz w:val="10"/>
          <w:szCs w:val="10"/>
        </w:rPr>
        <w:t>Early voting and mail-in ballots have traditionally been a means of ensuring that voters who might otherwise not have access to polling locations are still able to vote, but we can expect to see further barriers raised here as well. A disturbing trend seen in Ohio in both the 2014 and 2016 elections was to deliberately reduce polling locations for early voting on the days in which black churches were conducting drives to help bring out the vote.</w:t>
      </w:r>
    </w:p>
    <w:p w14:paraId="3877DD83" w14:textId="77777777" w:rsidR="00E81101" w:rsidRPr="00E81101" w:rsidRDefault="00E81101" w:rsidP="00E81101">
      <w:pPr>
        <w:rPr>
          <w:sz w:val="10"/>
          <w:szCs w:val="10"/>
        </w:rPr>
      </w:pPr>
      <w:r w:rsidRPr="00E81101">
        <w:rPr>
          <w:sz w:val="10"/>
          <w:szCs w:val="10"/>
        </w:rPr>
        <w:t>Given the alt-right’s preference for misinformation campaigns as a political strategy, we will also likely see deliberate attempts to undermine the public’s understanding of where, when, and how to vote, and what will and will not be permitted. Consider the attempts in November to convince voters they could submit their ballots online. This, too, has precedent in modern Western democracies, even as official campaign strategy, such as in the “robo-gate” scandal of Canada’s 2011 federal election. Automated voice messages were sent to potential Liberal voters falsely claiming that polling locations had been changed, which in several instances led voters to the wrong location. Simply maintaining access to reliable information on the basic process of voting will likely prove difficult in future elections.</w:t>
      </w:r>
    </w:p>
    <w:p w14:paraId="6979C3D4" w14:textId="77777777" w:rsidR="00E81101" w:rsidRPr="00E81101" w:rsidRDefault="00E81101" w:rsidP="00E81101">
      <w:pPr>
        <w:rPr>
          <w:sz w:val="10"/>
          <w:szCs w:val="10"/>
        </w:rPr>
      </w:pPr>
      <w:r w:rsidRPr="00E81101">
        <w:rPr>
          <w:sz w:val="10"/>
          <w:szCs w:val="10"/>
        </w:rPr>
        <w:t>Under the pretense of the voter fraud that has already become a favored talking point of the Republican leadership, we may also soon see legislation passed insisting that voters must verify their identity with multiple forms of government-issued ID. This will compound the disproportionate burden such policies place on specific demographics to procure ID or the documents necessary to obtain it. The poor and homeless often have difficulties because of expense or lack of a fixed address. Immigrants will especially face considerable obstacles in producing valid birth certificates or other necessary documents, as will individuals who have moved frequently and groups likely to use more than one name at different points in their lives, such as immigrants, women, and transgender voters. Again, these groups are more likely to vote Democratic, creating a clear incentive for Republican legislators to suppress their votes.</w:t>
      </w:r>
    </w:p>
    <w:p w14:paraId="7F5A82AA" w14:textId="77777777" w:rsidR="00E81101" w:rsidRPr="00E81101" w:rsidRDefault="00E81101" w:rsidP="00E81101">
      <w:pPr>
        <w:rPr>
          <w:sz w:val="10"/>
          <w:szCs w:val="10"/>
        </w:rPr>
      </w:pPr>
      <w:r w:rsidRPr="00E81101">
        <w:rPr>
          <w:sz w:val="10"/>
          <w:szCs w:val="10"/>
        </w:rPr>
        <w:t>Even if a voter does produce the required identification, it’s possible that those who are visible minorities may be subject to additional scrutiny by officials, and perhaps even have their identity or documentation treated as illegitimate. This will be particularly true if the gender marker on their ID does not match what the election official perceives them to be, or if their country of origin is considered suspect, or if their name doesn’t seem “appropriate” to their appearance or ethnicity, or if, for whatever reason, election monitors decide they are not the person shown in the photograph.</w:t>
      </w:r>
    </w:p>
    <w:p w14:paraId="4E53AE1D" w14:textId="77777777" w:rsidR="00E81101" w:rsidRPr="00E81101" w:rsidRDefault="00E81101" w:rsidP="00E81101">
      <w:pPr>
        <w:rPr>
          <w:sz w:val="10"/>
          <w:szCs w:val="10"/>
        </w:rPr>
      </w:pPr>
      <w:r w:rsidRPr="00E81101">
        <w:rPr>
          <w:sz w:val="10"/>
          <w:szCs w:val="10"/>
        </w:rPr>
        <w:t>A final consideration is that whatever laws do remain to protect the rights of voters are effective only if they are actually enforced. Law-enforcement officers with Customs and Border Protection and the Marshals have already demonstrated a willingness to place the orders of the executive branch above those of the judiciary, even in violation of the law. There are no guarantees that any law-enforcement personnel or officials in the position of overseeing the elections will remain nonpartisan. What if they simply refuse to protect Democratic or minority voters from intimidation or harassment? Examples of such lawlessness have already been seen in the 2016 election, as in Loudoun County, Virginia, where a man wearing a Donald Trump shirt and openly carrying a .357 Magnum approached voters in line—including a woman with her 9-year-old son—asked them whom they were planning to vote for, and handed out Republican sample ballots. When complaints were made to the authorities, they said he was well within his rights and was not engaging in voter intimidation.</w:t>
      </w:r>
    </w:p>
    <w:p w14:paraId="7B4B8033" w14:textId="77777777" w:rsidR="00E81101" w:rsidRPr="00E81101" w:rsidRDefault="00E81101" w:rsidP="00E81101">
      <w:pPr>
        <w:rPr>
          <w:rStyle w:val="StyleUnderline"/>
        </w:rPr>
      </w:pPr>
      <w:r w:rsidRPr="00E81101">
        <w:t xml:space="preserve">Considered together, these potential means of compromising the fairness of the 2018 election could easily produce </w:t>
      </w:r>
      <w:r w:rsidRPr="00E81101">
        <w:rPr>
          <w:rStyle w:val="StyleUnderline"/>
        </w:rPr>
        <w:t xml:space="preserve">an outcome in which the Republican Party is able to maintain control of the House and Senate despite massive, even unprecedented, dissatisfaction with their record in government. If they are successful, even greater obstacles could be installed for the 2020 elections, ensuring a second term for Trump—and perhaps later even </w:t>
      </w:r>
      <w:r w:rsidRPr="00E81101">
        <w:rPr>
          <w:rStyle w:val="Emphasis"/>
        </w:rPr>
        <w:t>a third or fourth term</w:t>
      </w:r>
      <w:r w:rsidRPr="00E81101">
        <w:rPr>
          <w:rStyle w:val="StyleUnderline"/>
        </w:rPr>
        <w:t>, should they choose to use their consolidated power to push for a constitutional amendment.</w:t>
      </w:r>
    </w:p>
    <w:p w14:paraId="1A82136C" w14:textId="77777777" w:rsidR="00E81101" w:rsidRPr="00E81101" w:rsidRDefault="00E81101" w:rsidP="00E81101">
      <w:pPr>
        <w:rPr>
          <w:rStyle w:val="StyleUnderline"/>
        </w:rPr>
      </w:pPr>
      <w:r w:rsidRPr="00E81101">
        <w:t>None of this is to say that the situation is hopeless, or that one should consider their vote unimportant or merely symbolic, or that an unfair and unfree midterm election is a foregone conclusion</w:t>
      </w:r>
      <w:r w:rsidRPr="00E81101">
        <w:rPr>
          <w:rStyle w:val="StyleUnderline"/>
        </w:rPr>
        <w:t>. We in the opposition must remain willing to employ absolutely every tool at our disposal, and the fight is far from lost. But it will be crucial to not fight blindly or under the illusion that the game is being played fairly. Maintaining vigilance, watching for threats to the legitimacy of the electoral process, and fighting against those threats when they appear is every bit as crucial to the continued survival of American democracy as the conventional tools of campaigning and bringing out the vote.</w:t>
      </w:r>
    </w:p>
    <w:p w14:paraId="0B2FE97C" w14:textId="77777777" w:rsidR="00E81101" w:rsidRPr="00E81101" w:rsidRDefault="00E81101" w:rsidP="00E81101">
      <w:r w:rsidRPr="00E81101">
        <w:t xml:space="preserve">We should never give up, or surrender our hope. But we also need to stay smart, informed, and aware of the shifting terrain on which the battles to come will be </w:t>
      </w:r>
    </w:p>
    <w:p w14:paraId="481CE5F4" w14:textId="77777777" w:rsidR="00E81101" w:rsidRPr="00E81101" w:rsidRDefault="00E81101" w:rsidP="00E81101">
      <w:pPr>
        <w:pStyle w:val="Heading4"/>
      </w:pPr>
      <w:r w:rsidRPr="00E81101">
        <w:t xml:space="preserve">Democratic backsliding causes </w:t>
      </w:r>
      <w:r w:rsidRPr="00E81101">
        <w:rPr>
          <w:u w:val="single"/>
        </w:rPr>
        <w:t>great power war</w:t>
      </w:r>
    </w:p>
    <w:p w14:paraId="17AEAC6B" w14:textId="77777777" w:rsidR="00E81101" w:rsidRPr="00E81101" w:rsidRDefault="00E81101" w:rsidP="00E81101">
      <w:pPr>
        <w:rPr>
          <w:rFonts w:asciiTheme="minorHAnsi" w:hAnsiTheme="minorHAnsi"/>
        </w:rPr>
      </w:pPr>
      <w:r w:rsidRPr="00E81101">
        <w:rPr>
          <w:rFonts w:asciiTheme="minorHAnsi" w:hAnsiTheme="minorHAnsi"/>
        </w:rPr>
        <w:t xml:space="preserve">Azar </w:t>
      </w:r>
      <w:r w:rsidRPr="00E81101">
        <w:rPr>
          <w:rStyle w:val="Style13ptBold"/>
          <w:rFonts w:asciiTheme="minorHAnsi" w:hAnsiTheme="minorHAnsi"/>
        </w:rPr>
        <w:t>Gat 11</w:t>
      </w:r>
      <w:r w:rsidRPr="00E81101">
        <w:rPr>
          <w:rFonts w:asciiTheme="minorHAnsi" w:hAnsiTheme="minorHAnsi"/>
        </w:rPr>
        <w:t>, the Ezer Weizman Professor of National Security at Tel Aviv University, 2011, “The Changing Character of War,” in The Changing Character of War, ed. Hew Strachan and Sibylle Scheipers, p. 30-32</w:t>
      </w:r>
    </w:p>
    <w:p w14:paraId="23193221" w14:textId="77777777" w:rsidR="00E81101" w:rsidRPr="00E81101" w:rsidRDefault="00E81101" w:rsidP="00E81101">
      <w:r w:rsidRPr="00E81101">
        <w:t xml:space="preserve">Since 1945, </w:t>
      </w:r>
      <w:r w:rsidRPr="00E81101">
        <w:rPr>
          <w:rStyle w:val="StyleUnderline"/>
          <w:rFonts w:asciiTheme="minorHAnsi" w:hAnsiTheme="minorHAnsi"/>
        </w:rPr>
        <w:t>the decline of major great power war has deepened further. Nuclear weapons have concentrated the minds of all concerned wonderfully,</w:t>
      </w:r>
      <w:r w:rsidRPr="00E81101">
        <w:t xml:space="preserve"> but no less important have been the institutionalization of free trade and the closely related process of rapid and sustained economic growth throughout the capitalist world. The communist bloc did not participate in the system of free trade, but at least initially it too experienced substantial growth, and, unlike Germany and Japan, it was always sufﬁciently large and rich in natural resources to maintain an autarky of sorts. With the Soviet collapse and with the integration of the former communist powers into the global capitalist economy, the prospect of a major war within the developed world seems to have become very remote indeed. This is one of the main sources for the feeling that war has been transformed: its geopolitical centre of gravity has shifted radically. The modernized, economically developed parts of the world constitute a ‘zone of peace’. War now seems to be conﬁned to the less-developed parts of the globe, the world’s ‘zone of war’, where countries that have so far failed to embrace modernization and its pacifying spin-off effects continue to be engaged in wars among themselves, as well as with developed countries.</w:t>
      </w:r>
      <w:r w:rsidRPr="00E81101">
        <w:rPr>
          <w:sz w:val="12"/>
        </w:rPr>
        <w:t>¶</w:t>
      </w:r>
      <w:r w:rsidRPr="00E81101">
        <w:t xml:space="preserve"> While the trend is very real, </w:t>
      </w:r>
      <w:r w:rsidRPr="00E81101">
        <w:rPr>
          <w:rStyle w:val="StyleUnderline"/>
          <w:rFonts w:asciiTheme="minorHAnsi" w:hAnsiTheme="minorHAnsi"/>
        </w:rPr>
        <w:t xml:space="preserve">one wonders if the near </w:t>
      </w:r>
      <w:r w:rsidRPr="00E81101">
        <w:rPr>
          <w:rStyle w:val="Emphasis"/>
          <w:rFonts w:asciiTheme="minorHAnsi" w:hAnsiTheme="minorHAnsi"/>
        </w:rPr>
        <w:t>disappearance of armed conﬂict</w:t>
      </w:r>
      <w:r w:rsidRPr="00E81101">
        <w:rPr>
          <w:rStyle w:val="StyleUnderline"/>
          <w:rFonts w:asciiTheme="minorHAnsi" w:hAnsiTheme="minorHAnsi"/>
        </w:rPr>
        <w:t xml:space="preserve"> within the developed world is likely to remain as stark as it has been since the collapse of communism.</w:t>
      </w:r>
      <w:r w:rsidRPr="00E81101">
        <w:t xml:space="preserve"> The post-Cold War moment may turn out to be a ﬂeeting one. </w:t>
      </w:r>
      <w:r w:rsidRPr="00E81101">
        <w:rPr>
          <w:rStyle w:val="StyleUnderline"/>
          <w:rFonts w:asciiTheme="minorHAnsi" w:hAnsiTheme="minorHAnsi"/>
        </w:rPr>
        <w:t>The probability of major wars within the developed world remains low</w:t>
      </w:r>
      <w:r w:rsidRPr="00E81101">
        <w:t xml:space="preserve">—because of the factors already mentioned: increasing wealth, economic openness and interdependence, and nuclear deterrence. But the deep sense of change prevailing since 1989 has been based on the far more radical notion that the triumph of capitalism also spelled </w:t>
      </w:r>
      <w:r w:rsidRPr="00E81101">
        <w:rPr>
          <w:rStyle w:val="StyleUnderline"/>
          <w:rFonts w:asciiTheme="minorHAnsi" w:hAnsiTheme="minorHAnsi"/>
        </w:rPr>
        <w:t xml:space="preserve">the irresistible ultimate victory of democracy; and that in an afﬂuent and </w:t>
      </w:r>
      <w:r w:rsidRPr="00E81101">
        <w:rPr>
          <w:rStyle w:val="Emphasis"/>
          <w:rFonts w:asciiTheme="minorHAnsi" w:hAnsiTheme="minorHAnsi"/>
        </w:rPr>
        <w:t>democratic world</w:t>
      </w:r>
      <w:r w:rsidRPr="00E81101">
        <w:rPr>
          <w:rStyle w:val="StyleUnderline"/>
          <w:rFonts w:asciiTheme="minorHAnsi" w:hAnsiTheme="minorHAnsi"/>
        </w:rPr>
        <w:t>, major conﬂict no longer needs to be feared</w:t>
      </w:r>
      <w:r w:rsidRPr="00E81101">
        <w:t xml:space="preserve"> or seriously prepared for. This notion, however, </w:t>
      </w:r>
      <w:r w:rsidRPr="00E81101">
        <w:rPr>
          <w:rStyle w:val="StyleUnderline"/>
          <w:rFonts w:asciiTheme="minorHAnsi" w:hAnsiTheme="minorHAnsi"/>
        </w:rPr>
        <w:t xml:space="preserve">is fast eroding with the return of capitalist non-democratic great powers </w:t>
      </w:r>
      <w:r w:rsidRPr="00E81101">
        <w:t xml:space="preserve">that have been absent from the international system since 1945. Above all, there is the formerly communist and fast industrializing authoritarian-capitalist </w:t>
      </w:r>
      <w:r w:rsidRPr="00E81101">
        <w:rPr>
          <w:rStyle w:val="StyleUnderline"/>
          <w:rFonts w:asciiTheme="minorHAnsi" w:hAnsiTheme="minorHAnsi"/>
        </w:rPr>
        <w:t>China, whose massive growth represents the greatest change in the global balance of power. Russia, too, is retreating</w:t>
      </w:r>
      <w:r w:rsidRPr="00E81101">
        <w:t xml:space="preserve"> from its postcommunist liberalism and assuming an increasingly authoritarian character.</w:t>
      </w:r>
      <w:r w:rsidRPr="00E81101">
        <w:rPr>
          <w:sz w:val="12"/>
        </w:rPr>
        <w:t>¶</w:t>
      </w:r>
      <w:r w:rsidRPr="00E81101">
        <w:t xml:space="preserve"> </w:t>
      </w:r>
      <w:r w:rsidRPr="00E81101">
        <w:rPr>
          <w:rStyle w:val="StyleUnderline"/>
          <w:rFonts w:asciiTheme="minorHAnsi" w:hAnsiTheme="minorHAnsi"/>
        </w:rPr>
        <w:t>Authoritarian capitalism may be more viable than people tend to assume</w:t>
      </w:r>
      <w:r w:rsidRPr="00E81101">
        <w:t>. 8 The communist great powers failed even though they were potentially larger than the democracies, because their economic systems failed them. By contrast, the capitalist authoritarian/totalitarian powers during the ﬁrst half of the twentieth century, Germany and Japan, particularly the former, were as efﬁcient economically as, and if anything more successful militarily than, their democratic counterparts. They were defeated in war mainly because they were too small and ultimately succumbed to the exceptional continental size of the United States (in alliance with the communist Soviet Union during the Second World War). However, the new non-democratic powers are both large and capitalist. China in particular is the largest player in the international system in terms of population and is showing spectacular economic growth that within a generation or two is likely to make it a true non-democratic superpower.</w:t>
      </w:r>
      <w:r w:rsidRPr="00E81101">
        <w:rPr>
          <w:sz w:val="12"/>
        </w:rPr>
        <w:t>¶</w:t>
      </w:r>
      <w:r w:rsidRPr="00E81101">
        <w:t xml:space="preserve"> Although the return of capitalist non-democratic great powers does not necessarily imply open conﬂict or war, it might indicate that the </w:t>
      </w:r>
      <w:r w:rsidRPr="00E81101">
        <w:rPr>
          <w:rStyle w:val="Emphasis"/>
          <w:rFonts w:asciiTheme="minorHAnsi" w:hAnsiTheme="minorHAnsi"/>
        </w:rPr>
        <w:t>democratic hegemony</w:t>
      </w:r>
      <w:r w:rsidRPr="00E81101">
        <w:rPr>
          <w:rStyle w:val="StyleUnderline"/>
          <w:rFonts w:asciiTheme="minorHAnsi" w:hAnsiTheme="minorHAnsi"/>
        </w:rPr>
        <w:t xml:space="preserve"> since the Soviet Union’s collapse could be short-lived and that a universal ‘democratic peace’ may still be far off. </w:t>
      </w:r>
      <w:r w:rsidRPr="00E81101">
        <w:t>The new capitalist authoritarian powers are deeply integrated into the world economy. They partake of the development-open-trade-capitalist cause of peace, but not of the liberal democratic cause. Thus, it is crucially important that any protectionist turn in the system is avoided so as to prevent a grab for markets and raw materials such as that which followed the disastrous slide into imperial protectionism and conﬂict during the ﬁrst part of the twentieth century. Of course, the openness of the world economy does not depend exclusively on the democracies. In time, China itself might become more protectionist, as it grows wealthier, its labour costs rise, and its current competitive edge diminishes.</w:t>
      </w:r>
      <w:r w:rsidRPr="00E81101">
        <w:rPr>
          <w:sz w:val="12"/>
        </w:rPr>
        <w:t>¶</w:t>
      </w:r>
      <w:r w:rsidRPr="00E81101">
        <w:t xml:space="preserve"> With the possible exception of the sore Taiwan problem, China is likely to be less restless and revisionist than the territorially conﬁned Germany and Japan were. Russia, which is still reeling from having lost an empire, may be more problematic. However, </w:t>
      </w:r>
      <w:r w:rsidRPr="00E81101">
        <w:rPr>
          <w:rStyle w:val="StyleUnderline"/>
          <w:rFonts w:asciiTheme="minorHAnsi" w:hAnsiTheme="minorHAnsi"/>
        </w:rPr>
        <w:t>as China grows in power, it is likely to become more assertive</w:t>
      </w:r>
      <w:r w:rsidRPr="00E81101">
        <w:t xml:space="preserve">, ﬂex its muscles, and behave like a superpower, even if it does not become particularly aggressive. The democratic and non-democratic powers may coexist more or less peacefully, albeit warily, side by side, armed because of mutual fear and suspicion, as a result of the so-called ‘security dilemma’, and against worst-case scenarios. But </w:t>
      </w:r>
      <w:r w:rsidRPr="00E81101">
        <w:rPr>
          <w:rStyle w:val="StyleUnderline"/>
          <w:rFonts w:asciiTheme="minorHAnsi" w:hAnsiTheme="minorHAnsi"/>
        </w:rPr>
        <w:t>there is also the prospect of more antagonistic relations, accentuated ideological rivalry, potential and actual conﬂict, intensiﬁed arms races</w:t>
      </w:r>
      <w:r w:rsidRPr="00E81101">
        <w:t>, and even new cold wars, with spheres of inﬂuence and opposing coalitions. Although great power relations will probably vary from those that prevailed during any of the great twentieth-century conﬂicts, as conditions are never quite the same, they may vary less than seemed likely only a short while ago.</w:t>
      </w:r>
    </w:p>
    <w:p w14:paraId="18A4EABE" w14:textId="77777777" w:rsidR="00E81101" w:rsidRPr="00E81101" w:rsidRDefault="00E81101" w:rsidP="00E81101"/>
    <w:p w14:paraId="09CE2AD5" w14:textId="77777777" w:rsidR="00E81101" w:rsidRPr="00E81101" w:rsidRDefault="00E81101" w:rsidP="00E81101"/>
    <w:p w14:paraId="454DDC82" w14:textId="77777777" w:rsidR="00E81101" w:rsidRPr="00E81101" w:rsidRDefault="00E81101" w:rsidP="00E81101">
      <w:pPr>
        <w:pStyle w:val="Heading2"/>
      </w:pPr>
      <w:r w:rsidRPr="00E81101">
        <w:t>Uniqueness</w:t>
      </w:r>
    </w:p>
    <w:p w14:paraId="57114ABB" w14:textId="77777777" w:rsidR="00E81101" w:rsidRPr="00E81101" w:rsidRDefault="00E81101" w:rsidP="00E81101">
      <w:pPr>
        <w:pStyle w:val="Heading3"/>
      </w:pPr>
      <w:r w:rsidRPr="00E81101">
        <w:t>UQ- Dems Win: House</w:t>
      </w:r>
    </w:p>
    <w:p w14:paraId="4D6CCA2A" w14:textId="77777777" w:rsidR="00E81101" w:rsidRPr="00E81101" w:rsidRDefault="00E81101" w:rsidP="00E81101">
      <w:pPr>
        <w:pStyle w:val="Heading4"/>
      </w:pPr>
      <w:r w:rsidRPr="00E81101">
        <w:t>Democrats will be more likely to win the house in the midterm election.</w:t>
      </w:r>
    </w:p>
    <w:p w14:paraId="61948C1E" w14:textId="77777777" w:rsidR="00E81101" w:rsidRPr="00E81101" w:rsidRDefault="00E81101" w:rsidP="00E81101">
      <w:r w:rsidRPr="00E81101">
        <w:rPr>
          <w:rStyle w:val="Style13ptBold"/>
        </w:rPr>
        <w:t xml:space="preserve">CNN 5/24 </w:t>
      </w:r>
      <w:r w:rsidRPr="00E81101">
        <w:t xml:space="preserve">(5/24/2016, Chris Cillizza, CNN editor, “2018 is beginning to look like a very good year for Democrats”; </w:t>
      </w:r>
      <w:hyperlink r:id="rId10" w:history="1">
        <w:r w:rsidRPr="00E81101">
          <w:rPr>
            <w:rStyle w:val="Hyperlink"/>
          </w:rPr>
          <w:t>http://www.cnn.com/2017/05/24/politics/democratic-wave-election-2018/index.html)</w:t>
        </w:r>
      </w:hyperlink>
      <w:r w:rsidRPr="00E81101">
        <w:t xml:space="preserve"> HW.</w:t>
      </w:r>
    </w:p>
    <w:p w14:paraId="1AD03317" w14:textId="77777777" w:rsidR="00E81101" w:rsidRPr="00E81101" w:rsidRDefault="00E81101" w:rsidP="00E81101">
      <w:r w:rsidRPr="00E81101">
        <w:t>Washington (CNN)-</w:t>
      </w:r>
      <w:r w:rsidRPr="00E81101">
        <w:rPr>
          <w:rStyle w:val="StyleUnderline"/>
        </w:rPr>
        <w:t>Conditions are right for a major Democratic wave to sweep out the House Republican majority next fall</w:t>
      </w:r>
      <w:r w:rsidRPr="00E81101">
        <w:t>, according to Nathan Gonzales, who runs the "Inside Elections" campaign tipsheet. "</w:t>
      </w:r>
      <w:r w:rsidRPr="00E81101">
        <w:rPr>
          <w:rStyle w:val="StyleUnderline"/>
        </w:rPr>
        <w:t>The midterm elections are still nearly a year and a half away, and the political dynamics could yet change, but we shouldn't ignore the fact that history and the current environment are merging together for a potentially great set of elections for Democrats in November 2018</w:t>
      </w:r>
      <w:r w:rsidRPr="00E81101">
        <w:t xml:space="preserve">," writes Gonzales in a piece published Wednesday morning. </w:t>
      </w:r>
      <w:r w:rsidRPr="00E81101">
        <w:rPr>
          <w:rStyle w:val="StyleUnderline"/>
        </w:rPr>
        <w:t>To that end, Gonzales is adding nine Republican seats to his list of potentially competitive races and moving the ratings on 10 more GOP-held districts in favor of Democrats.</w:t>
      </w:r>
      <w:r w:rsidRPr="00E81101">
        <w:t xml:space="preserve"> That brings his list of competitive contests to 39 for Republicans as compared to just 14 for Democrats. As Gonzales notes, </w:t>
      </w:r>
      <w:r w:rsidRPr="00E81101">
        <w:rPr>
          <w:rStyle w:val="StyleUnderline"/>
        </w:rPr>
        <w:t>two factors argue for a wave election:</w:t>
      </w:r>
      <w:r w:rsidRPr="00E81101">
        <w:t xml:space="preserve"> History and polls. First, history</w:t>
      </w:r>
      <w:r w:rsidRPr="00E81101">
        <w:rPr>
          <w:rStyle w:val="StyleUnderline"/>
        </w:rPr>
        <w:t>. In the last 20 midterm elections, the president's party has lost seats in 18.</w:t>
      </w:r>
      <w:r w:rsidRPr="00E81101">
        <w:t xml:space="preserve"> In those 18 elections, the average seat loss is 33. Democrats need 24 seats to re-take the House majority in 2018. Second, polls. </w:t>
      </w:r>
      <w:r w:rsidRPr="00E81101">
        <w:rPr>
          <w:rStyle w:val="StyleUnderline"/>
        </w:rPr>
        <w:t>President Donald Trump's job approval rating is at 39% in the Gallup daily tracking poll</w:t>
      </w:r>
      <w:r w:rsidRPr="00E81101">
        <w:t>. "</w:t>
      </w:r>
      <w:r w:rsidRPr="00E81101">
        <w:rPr>
          <w:rStyle w:val="StyleUnderline"/>
        </w:rPr>
        <w:t>That's not good news for GOP candidates,</w:t>
      </w:r>
      <w:r w:rsidRPr="00E81101">
        <w:t xml:space="preserve"> considering that midterms are often a referendum on the President's performance and Trump's name won't appear on the ballot," concludes Gonzalez. He's right. As Gallup's Jeffrey Jones has noted: "</w:t>
      </w:r>
      <w:r w:rsidRPr="00E81101">
        <w:rPr>
          <w:rStyle w:val="StyleUnderline"/>
        </w:rPr>
        <w:t>Since 1946, when presidents are above 50% approval, their party loses an average of 14 seats in the US House in the midterm elections, compared with an average loss of 36 seats when presidents are below that mark."</w:t>
      </w:r>
      <w:r w:rsidRPr="00E81101">
        <w:t xml:space="preserve"> Per Gallup, Trump's approval ratings have never been at 50% since he took office on January 20; the highest he got was 46% on January 24. Gonzalez isn't alone in seeing the possible formation of a Democratic wave out in the ocean. Earlier this month, Charlie Cook, the best known of the political handicappers (and my former boss!) wrote this of the coming election: "Obviously, no one knows what is going to happen in next year's midterm elections, </w:t>
      </w:r>
      <w:r w:rsidRPr="00E81101">
        <w:rPr>
          <w:rStyle w:val="StyleUnderline"/>
        </w:rPr>
        <w:t>but analysts who have watched congressional elections for a long time are seeing signs that 2018 could be a wave election that flips control of the House to Democrats.</w:t>
      </w:r>
      <w:r w:rsidRPr="00E81101">
        <w:t>" The key to Democrats winning back the House is expanding the playing field of competitive races between now and next November, giving themselves some margin for error. The current pro-Democratic -- or, more accurately, anti-Trump -- environment helps on that front in two ways. It convinces top-tier Democratic recruits that 2018 might be the year for them to run for Congress. And it serves as the tipping point for Republicans teetering on the edge of retirement. Republican Rep. Ileana Ros-Lehtinen's retirement in Florida is one example; she leaves behind an open seat race where Democrats are favored. The critical question, of course, is what the political environment looks like next November. And, as Gonzales and Cook note, that's impossible to say today. But, as Gonzales rightly adds: "Time should not be an excuse to ignore the fact that history and the current political dynamic favors Democrats and are good reasons to watch the fight for the House." He's 100% right. The wave looks to be forming. Could it fizzle out before it ever comes close to swamping Republicans? Of course! But that doesn't mean we shouldn't keep a very close eye on it. We should.</w:t>
      </w:r>
    </w:p>
    <w:p w14:paraId="4044CB2D" w14:textId="77777777" w:rsidR="00E81101" w:rsidRPr="00E81101" w:rsidRDefault="00E81101" w:rsidP="00E81101"/>
    <w:p w14:paraId="2A3364AD" w14:textId="77777777" w:rsidR="00E81101" w:rsidRPr="00E81101" w:rsidRDefault="00E81101" w:rsidP="00E81101">
      <w:pPr>
        <w:pStyle w:val="Heading4"/>
      </w:pPr>
      <w:r w:rsidRPr="00E81101">
        <w:t xml:space="preserve">Republicans prepare  for midterms loss </w:t>
      </w:r>
    </w:p>
    <w:p w14:paraId="10AA06D5" w14:textId="77777777" w:rsidR="00E81101" w:rsidRPr="00E81101" w:rsidRDefault="00E81101" w:rsidP="00E81101">
      <w:pPr>
        <w:rPr>
          <w:rStyle w:val="Emphasis"/>
        </w:rPr>
      </w:pPr>
      <w:r w:rsidRPr="00E81101">
        <w:rPr>
          <w:rFonts w:eastAsiaTheme="majorEastAsia" w:cstheme="majorBidi"/>
          <w:b/>
          <w:bCs/>
          <w:sz w:val="26"/>
          <w:szCs w:val="26"/>
        </w:rPr>
        <w:t>Werner 17</w:t>
      </w:r>
      <w:r w:rsidRPr="00E81101">
        <w:t xml:space="preserve"> (6/13;  Erica Werner is the Chief Congressional Correspondent for the Associated Press, where she covers House and Senate leadership and major legislation in both chambers. She previously reported on the Obama administration and the passage of the 2010 passage of the Affordable Care Act before joining the AP's Capitol Hill team in 2013 to cover the debate over immigration reform.)  “House Republicans brace for potential 2018 midterm losses”, http://www.startribune.com/house-republicans-warned-of-prospect-for-2018-midterm-losses/428205293/ //A.M. WASHINGTON — </w:t>
      </w:r>
      <w:r w:rsidRPr="00E81101">
        <w:rPr>
          <w:rStyle w:val="Emphasis"/>
        </w:rPr>
        <w:t>House GOP leaders warned their rank-and-file member</w:t>
      </w:r>
      <w:r w:rsidRPr="00E81101">
        <w:t xml:space="preserve">s Tuesday </w:t>
      </w:r>
      <w:r w:rsidRPr="00E81101">
        <w:rPr>
          <w:rStyle w:val="Emphasis"/>
        </w:rPr>
        <w:t>of the potential for heavy midterm losses next year that could cost Republicans their majority</w:t>
      </w:r>
      <w:r w:rsidRPr="00E81101">
        <w:t xml:space="preserve">, and they urged renewed attention and focus to a positive agenda and message. The warning was aimed at encouraging lawmakers to stay focused and not be "chasing all the different other shiny objects," according to Republican Rep. Mark Walker of North Carolina. It comes a week ahead of a special election in Georgia, where </w:t>
      </w:r>
      <w:r w:rsidRPr="00E81101">
        <w:rPr>
          <w:rStyle w:val="Emphasis"/>
        </w:rPr>
        <w:t>Democrats are spending heavily to contest what should be a safe Republican seat</w:t>
      </w:r>
      <w:r w:rsidRPr="00E81101">
        <w:t xml:space="preserve">. </w:t>
      </w:r>
      <w:r w:rsidRPr="00E81101">
        <w:rPr>
          <w:rStyle w:val="Emphasis"/>
        </w:rPr>
        <w:t>The outcome will be seen as a referendum on President Donald Trump and whether Democrats can capitalize on the excitement of their base to get wins in GOP-leaning districts next year.</w:t>
      </w:r>
      <w:r w:rsidRPr="00E81101">
        <w:t xml:space="preserve"> House leaders reminded lawmakers that historically the president's party loses 30-plus House seats in first-term midterms, according to members present. Democrats need to pick up 24 seats to take the House. GOP leaders issued their warning in a closed-door meeting held away from the Capitol so they could discuss politics and fundraising, which are not supposed to be mixed with official business under ethics rules. "The '18 cycle is going to be our first real test out of the box after a change in administration so we have to do our jobs, we need to be fundamentally sound, we need to have our game face on every day and we need to be developing the right resources," said Rep. Steve Womack of Arkansas, a leadership ally. "The message from leadership, and I think it's a very appropriate message, is we aren't going to take anything for granted." There is concern among Republicans over the outcome next week in the Georgia district previously held by Health and Human Services Secretary Tom Price. The district has long been in GOP hands, but Democrats are pouring in resources to try to get a win for their neophyte candidate, Jon Ossoff, over Republican Karen Handel. It's become the most expensive House race in history. In Tuesday's meeting lawmakers were shown polling data indicating the race was tied, they said. They claimed optimism even as they argued a GOP loss in Georgia shouldn't be over-interpreted. Republicans also suffered a near-loss recently in a special election in heavily Republican Montana, although their candidate ended up winning even after a last-minute assault charge. "If we don't win the seat I don't know that it qualifies as a sign of what's to come, it could be an outlier," Womack said of the Georgia race. The House GOP focus on the looming midterm struggle comes with scrutiny of the Trump administration over Russia connections at a fever pitch. Attorney General Jeff Sessions was testifying Tuesday afternoon on Capitol Hill, and Republicans have been struggling to stay focused on their agenda and draw attention to it. Thus far</w:t>
      </w:r>
      <w:r w:rsidRPr="00E81101">
        <w:rPr>
          <w:rStyle w:val="Emphasis"/>
        </w:rPr>
        <w:t>, they have not realized their marquee goals of passing major health care or tax legislation, but argue they aren't getting the attention and credit they should for smaller yet still significant bills</w:t>
      </w:r>
      <w:r w:rsidRPr="00E81101">
        <w:t xml:space="preserve"> like one on reforming the Veterans Affairs administration that the House is passing this week. "Let's put this all in perspective. We are focused on solving people's problems," House Speaker Paul Ryan of Wisconsin said Tuesday when asked about scuttlebutt that the president could be considering firing the special prosecutor on the Russia investigation. "I'm not saying this isn't important. These investigations are important. They need to be independent. They need to be thorough. They need to go where the facts go," Ryan said. "But </w:t>
      </w:r>
      <w:r w:rsidRPr="00E81101">
        <w:rPr>
          <w:rStyle w:val="Emphasis"/>
        </w:rPr>
        <w:t xml:space="preserve">we also have a duty to serve the people that elected us to fix the problems that they're confronting in their daily lives, and that's what we're doing." </w:t>
      </w:r>
    </w:p>
    <w:p w14:paraId="65D4E5E1" w14:textId="77777777" w:rsidR="00E81101" w:rsidRPr="00E81101" w:rsidRDefault="00E81101" w:rsidP="00E81101">
      <w:pPr>
        <w:pStyle w:val="Heading3"/>
      </w:pPr>
      <w:r w:rsidRPr="00E81101">
        <w:t>UQ- Dems Win</w:t>
      </w:r>
    </w:p>
    <w:p w14:paraId="3383D409" w14:textId="77777777" w:rsidR="00E81101" w:rsidRPr="00E81101" w:rsidRDefault="00E81101" w:rsidP="00E81101">
      <w:pPr>
        <w:pStyle w:val="Heading4"/>
      </w:pPr>
      <w:r w:rsidRPr="00E81101">
        <w:t>Trump will not be able to pass his bills with democratic opposition</w:t>
      </w:r>
    </w:p>
    <w:p w14:paraId="636A3B4D" w14:textId="77777777" w:rsidR="00E81101" w:rsidRPr="00E81101" w:rsidRDefault="00E81101" w:rsidP="00E81101">
      <w:pPr>
        <w:rPr>
          <w:rStyle w:val="Style13ptBold"/>
        </w:rPr>
      </w:pPr>
      <w:r w:rsidRPr="00E81101">
        <w:rPr>
          <w:rStyle w:val="Style13ptBold"/>
        </w:rPr>
        <w:t xml:space="preserve">Kilgore 4/26 </w:t>
      </w:r>
      <w:r w:rsidRPr="00E81101">
        <w:t>(New York Magazine digital editor Ben Williams announced today that Ed Kilgore is joining as a political columnist for Daily Intelligencer, the magazine’s news and politics blog “Here’s Another Good Omen for Democrats in 2018”, http://nymag.com/daily/intelligencer/2017/04/heres-another-good-omen-for-democrats-in-2018.html)//AE</w:t>
      </w:r>
    </w:p>
    <w:p w14:paraId="7D71F799" w14:textId="77777777" w:rsidR="00E81101" w:rsidRPr="00E81101" w:rsidRDefault="00E81101" w:rsidP="00E81101">
      <w:r w:rsidRPr="00E81101">
        <w:t xml:space="preserve">To the gradually but steadily increasing body of evidence that Democrats are likely to have a solid performance in the 2018 midterm elections comes another factor: the so-called “generic congressional ballot,” which means polling of which party voters are likely to prefer in upcoming U.S. House elections. FiveThirtyEight’s Harry Enten notes that in generic </w:t>
      </w:r>
      <w:r w:rsidRPr="00E81101">
        <w:rPr>
          <w:rStyle w:val="StyleUnderline"/>
        </w:rPr>
        <w:t xml:space="preserve">congressional balloting Democrats are in the best position at this early stage of the midterm election cycle of any opposition party dating all the way back to 1942. </w:t>
      </w:r>
      <w:r w:rsidRPr="00E81101">
        <w:t xml:space="preserve">They currently lead the GOP by a 45 percent to 40 percent margin in the polling averages. Democrats are in a historically great position according to the generic ballot. Typically, at this point in a midterm cycle — the first half of the year after the preceding presidential election — the party in control of the House is fairly popular. Most likely, they did at least OK in the last election (they still control the House, after all) and they simply haven’t had enough time to upset the electorate too much. Republicans in 2017, though, are one of the exceptions to the rule. As Enten observes, one of the other </w:t>
      </w:r>
      <w:r w:rsidRPr="00E81101">
        <w:rPr>
          <w:rStyle w:val="StyleUnderline"/>
        </w:rPr>
        <w:t>rare moments when the party controlling the House looked to be in relatively bad shape the year before midterms was in 2013, and Republicans rebounded to do very well in 2014. They did not, however, have the current GOP Congress’s handicap of being the White House party</w:t>
      </w:r>
      <w:r w:rsidRPr="00E81101">
        <w:t xml:space="preserve">. [H]ere’s the problem for the GOP: </w:t>
      </w:r>
      <w:r w:rsidRPr="00E81101">
        <w:rPr>
          <w:rStyle w:val="StyleUnderline"/>
        </w:rPr>
        <w:t>Midterms are almost always about the president. Voting for Congress in midterm years is essentially just a mechanism for passing judgment on the White House. In 2018, unlike 2014, the House and presidency will be controlled by the same party.</w:t>
      </w:r>
      <w:r w:rsidRPr="00E81101">
        <w:t xml:space="preserve"> And when we look at the generic ballot numbers this early in the cycle while also accounting for who holds the White House, the generic ballot has forecasted midterm House results fairly well. According to Enten, the historical record suggests the Democrats’ current 5-point margin in the generic congressional ballot should — all other things being equal — swell to about 8 points by November of 2018. </w:t>
      </w:r>
      <w:r w:rsidRPr="00E81101">
        <w:rPr>
          <w:rStyle w:val="StyleUnderline"/>
        </w:rPr>
        <w:t>That’s near, if not equal to, the size of the national popular-vote margin they will need to regain control of the House, given the obstacles they face thanks to Republican gerrymandering and superior vote distribution</w:t>
      </w:r>
      <w:r w:rsidRPr="00E81101">
        <w:t xml:space="preserve">. None of these calculations, however, fully take into account the phenomenon of a president as unpopular as Donald Trump is at present. </w:t>
      </w:r>
      <w:r w:rsidRPr="00E81101">
        <w:rPr>
          <w:rStyle w:val="StyleUnderline"/>
        </w:rPr>
        <w:t>One would figure his unpopularity, if it is sustained, will be a further drag on GOP performance in 2018.</w:t>
      </w:r>
      <w:r w:rsidRPr="00E81101">
        <w:t xml:space="preserve"> The other way to look at it, though, is that the current generic ballot numbers already factor in an unpopular GOP president, and since his numbers may not go much lower (given his solid and hard-to-disappoint base), perhaps Republicans won’t suffer the usual slide going into the midterms. Any way you slice it, though, it is not a good sign for Republicans that all the indicators for 2018 look negative, with the main consolation being that they may not get much worse. If they do, it could be time for a grand old disaster.</w:t>
      </w:r>
    </w:p>
    <w:p w14:paraId="1834A7BD" w14:textId="77777777" w:rsidR="00E81101" w:rsidRPr="00E81101" w:rsidRDefault="00E81101" w:rsidP="00E81101"/>
    <w:p w14:paraId="3713BA94" w14:textId="77777777" w:rsidR="00E81101" w:rsidRPr="00E81101" w:rsidRDefault="00E81101" w:rsidP="00E81101">
      <w:pPr>
        <w:pStyle w:val="Heading3"/>
      </w:pPr>
      <w:r w:rsidRPr="00E81101">
        <w:t>UQ- Dems Win: Structural</w:t>
      </w:r>
    </w:p>
    <w:p w14:paraId="0AE98D18" w14:textId="77777777" w:rsidR="00E81101" w:rsidRPr="00E81101" w:rsidRDefault="00E81101" w:rsidP="00E81101">
      <w:pPr>
        <w:pStyle w:val="Heading4"/>
      </w:pPr>
      <w:r w:rsidRPr="00E81101">
        <w:t>Mid-terms are always bad for the presidential party</w:t>
      </w:r>
    </w:p>
    <w:p w14:paraId="3CD69694" w14:textId="77777777" w:rsidR="00E81101" w:rsidRPr="00E81101" w:rsidRDefault="00E81101" w:rsidP="00E81101">
      <w:r w:rsidRPr="00E81101">
        <w:rPr>
          <w:b/>
        </w:rPr>
        <w:t xml:space="preserve"> </w:t>
      </w:r>
      <w:r w:rsidRPr="00E81101">
        <w:rPr>
          <w:rFonts w:eastAsiaTheme="majorEastAsia" w:cstheme="majorBidi"/>
          <w:b/>
          <w:bCs/>
          <w:sz w:val="26"/>
          <w:szCs w:val="26"/>
        </w:rPr>
        <w:t>Silver 17</w:t>
      </w:r>
      <w:r w:rsidRPr="00E81101">
        <w:t xml:space="preserve">(4/19/17)Nate- founder and editor in chief of FiveThirtyEight; “Trump Probably Won’t Defy Midterm Gravity” </w:t>
      </w:r>
      <w:hyperlink r:id="rId11" w:history="1">
        <w:r w:rsidRPr="00E81101">
          <w:rPr>
            <w:rStyle w:val="Hyperlink"/>
          </w:rPr>
          <w:t>https://fivethirtyeight.com/features/trump-probably-wont-defy-midterm-gravity///HM</w:t>
        </w:r>
      </w:hyperlink>
    </w:p>
    <w:p w14:paraId="0F5B82D6" w14:textId="77777777" w:rsidR="00E81101" w:rsidRPr="00E81101" w:rsidRDefault="00E81101" w:rsidP="00E81101">
      <w:r w:rsidRPr="00E81101">
        <w:rPr>
          <w:rStyle w:val="StyleUnderline"/>
        </w:rPr>
        <w:t xml:space="preserve"> </w:t>
      </w:r>
      <w:r w:rsidRPr="00E81101">
        <w:rPr>
          <w:rStyle w:val="Emphasis"/>
        </w:rPr>
        <w:t xml:space="preserve">The midterms will probably be rough for Donald Trump and Republicans next year. </w:t>
      </w:r>
      <w:r w:rsidRPr="00E81101">
        <w:t xml:space="preserve">Here’s the main reason we know that: </w:t>
      </w:r>
      <w:r w:rsidRPr="00E81101">
        <w:rPr>
          <w:rStyle w:val="Emphasis"/>
        </w:rPr>
        <w:t>They’re almost always rough on the president’s party</w:t>
      </w:r>
      <w:r w:rsidRPr="00E81101">
        <w:t xml:space="preserve">. It’s one of the most consistent regularities in American politics. Usually it’s a question of whether the damage is pretty bad, really bad or catastrophic. Here’s the other thing we know and which cases like the Georgia special election on Tuesday — and the one in Kansas last week — serve to demonstrate: Trump can’t defy gravity. </w:t>
      </w:r>
      <w:r w:rsidRPr="00E81101">
        <w:rPr>
          <w:rStyle w:val="Emphasis"/>
        </w:rPr>
        <w:t>These were bad results for Republicans</w:t>
      </w:r>
      <w:r w:rsidRPr="00E81101">
        <w:t xml:space="preserve">. They’re consistent with what you’d expect from a public that would like to elect some Democrats to counterbalance an unpopular president and the Republicans’ hold on both branches of Congress. You can debate exactly how bad these elections were for Republicans, of course. Each special election is subject to its own circumstances. But the narrative that “Democrats don’t have any wins yet” is dumb. Kansas’s 4th Congressional District, where Democrat James Thompson lost to Republican Ron Estes by just under 7 percentage points, is as red as Alabama. A Democrat coming close there is the sort of thing you’d see only in a really bad or perhaps even catastrophic midterm for the GOP. The Georgia case is more ambiguous. Democrat Jon Ossoff — after winning a 48 percent plurality of the vote in the all-parties primary on Tuesday — is roughly even money to win the runoff against Republican Karen Handel. But the district has changed a lot, having gone from extremely red in 2012 to competitive in 2016, when Hillary Clinton lost to Trump by less than 2 percentage points there. I’m on the side that says the result on Tuesday is more consistent with a pretty bad outcome for Republicans in 2018, rather than a really bad one, although that might change depending on how the runoff goes. What do I mean by pretty bad, really bad and catastrophic? Roughly, something like this: </w:t>
      </w:r>
      <w:r w:rsidRPr="00E81101">
        <w:rPr>
          <w:rStyle w:val="StyleUnderline"/>
        </w:rPr>
        <w:t>I’d consider a pretty bad outcome for Republicans to be one in which they lost one to two dozen House seats next year, leaving them with only a narrow majority</w:t>
      </w:r>
      <w:r w:rsidRPr="00E81101">
        <w:t xml:space="preserve"> </w:t>
      </w:r>
      <w:r w:rsidRPr="00E81101">
        <w:rPr>
          <w:rStyle w:val="StyleUnderline"/>
        </w:rPr>
        <w:t>— or perhaps a razor-thin Democratic majority if Democrats played their cards just right and won a lot of the closest House races. Because the Senate map is so favorable for Republicans</w:t>
      </w:r>
      <w:r w:rsidRPr="00E81101">
        <w:t xml:space="preserve">, the GOP might gain a seat or so on net there, but most of the vulnerable red-state Democratic incumbents would survive intact. </w:t>
      </w:r>
      <w:r w:rsidRPr="00E81101">
        <w:rPr>
          <w:rStyle w:val="StyleUnderline"/>
        </w:rPr>
        <w:t xml:space="preserve">I’d consider a really bad outcome for Republicans to be one in which they lost 30 to 40 House seats along with control of the chamber. Republicans would hold the Senate but lose one or two seats. </w:t>
      </w:r>
      <w:r w:rsidRPr="00E81101">
        <w:t xml:space="preserve">I’d consider a catastrophic outcome for Republicans to be a 2010-style wave election in which they lost 50 or more House seats, Democrats either won the Senate or came really close, and Democrats won a large majority of purple-state gubernatorial races. It may seem bold to lay out a menu of options like this. But if you look at the history of midterms, it isn’t. Take a look, for instance, at how the aggregate popular vote for the U.S. House has behaved in midterm elections dating back to 1922: PRESIDENTIAL PARTY’S MARGIN IN HOUSE POPULAR VOTE YEAR PRESIDENT 2 YEARS EARLIER MIDTERM SWING 2014 Obama +5.7 -1.2 -6.9 2010 Obama +6.8 -10.6 -17.4 2006 W. Bush +2.6 -8.0 -10.6 2002 W. Bush +0.5 +4.8 +4.3 1998 Clinton +0.0 -1.1 -1.1 1994 Clinton +5.0 -7.1 -12.1 1990 H.W. Bush -7.7 -7.8 -0.1 1986 Reagan -5.1 -9.9 -4.8 1982 Reagan -2.6 -11.8 -9.2 1978 Carter +13.6 +8.9 -4.7 1974 Ford -5.6 -16.8 -11.2 1970 Nixon -1.7 -8.7 -7.0 1966 Johnson +14.7 +2.7 -12.0 1962 Kennedy +10.0 +5.3 -4.7 1958 Eisenhower -2.5 -12.4 -9.9 1954 Eisenhower -0.5 -5.5 -5.0 1950 Truman +7.2 +0.7 -6.5 1946 Truman +4.7 -8.5 -13.2 1942 Roosevelt +5.8 -3.8 -9.6 1938 Roosevelt +16.2 +1.6 -14.6 1934 Roosevelt +13.1 +11.7 -1.4 1930 Hoover +14.1 +8.0 -6.1 1926 Coolidge +15.1 +16.3 +1.2 1922 Harding +23.2 +7.0 -16.2 Average +5.5 -1.9 -7.5 </w:t>
      </w:r>
      <w:r w:rsidRPr="00E81101">
        <w:rPr>
          <w:rStyle w:val="Emphasis"/>
        </w:rPr>
        <w:t>Midterms almost always swing against the president’s party</w:t>
      </w:r>
      <w:r w:rsidRPr="00E81101">
        <w:rPr>
          <w:rStyle w:val="StyleUnderline"/>
        </w:rPr>
        <w:t xml:space="preserve"> </w:t>
      </w:r>
      <w:r w:rsidRPr="00E81101">
        <w:t xml:space="preserve">SOURCES: STATISTICAL ABSTRACT OF THE UNITED STATES, DAVID WASSERMAN, WIKIPEDIA </w:t>
      </w:r>
      <w:r w:rsidRPr="00E81101">
        <w:rPr>
          <w:rStyle w:val="Emphasis"/>
        </w:rPr>
        <w:t>On average, there was a 7.5-percentage-point swing against the president’s party at the midterms relative to the election two years earlier. Few presidents have been immune from this. And presidents who came into office with a big wave — as Barack Obama did in 2008 — saw their party suffer massive losses as the electorate reverted to the mean. But presidents who had a limited mandate to begin with, such as Jimmy Carter in 1978, also suffered.</w:t>
      </w:r>
      <w:r w:rsidRPr="00E81101">
        <w:t xml:space="preserve"> The president’s party gained ground only in 1926 and 2002. I’ve framed these losses in terms of votes lost rather than seats lost because converting from one to the other is tricky. </w:t>
      </w:r>
      <w:r w:rsidRPr="00E81101">
        <w:rPr>
          <w:rStyle w:val="Emphasis"/>
        </w:rPr>
        <w:t>That there are fewer and fewer swing districts is an undoubtedly big help to Republicans. On average since 1922, the 7.5-point popular vote swing against the president’s party has translated into a loss of 29 seats in the House,</w:t>
      </w:r>
      <w:r w:rsidRPr="00E81101">
        <w:t xml:space="preserve"> but Democrats probably wouldn’t get quite so favorable an exchange rate. And there are other factors that go into the calculation, such as how strong the incumbency advantage is and how broadly the opposition party contests the map. It’s the sort of thing that you’d probably want a model to help figure out, and we don’t have a model yet. What we do have, however, is an increasing amount of evidence that </w:t>
      </w:r>
      <w:r w:rsidRPr="00E81101">
        <w:rPr>
          <w:rStyle w:val="StyleUnderline"/>
        </w:rPr>
        <w:t xml:space="preserve">Trump is facing real and sustained resistance from the public. This evidence comes not only from the special election results so far, but also from his poor approval ratings, his difficulty in passing key pieces of legislation such as health care reform, and from Republicans’ problems in recruiting top-tier candidates for next year’s races. </w:t>
      </w:r>
      <w:r w:rsidRPr="00E81101">
        <w:t>And none of it should really be surprising. Trump was elected only narrowly — losing the popular vote to Clinton — and he hasn’t made much effort to reach out beyond his base. Some of his supporters were reluctant to begin with. Being president is a tough job. Like many of his predecessors, Trump may get better at it as he goes along. But most of those predecessors suffered a substantial setback at the midterms first.</w:t>
      </w:r>
    </w:p>
    <w:p w14:paraId="44B701C4" w14:textId="77777777" w:rsidR="00E81101" w:rsidRPr="00E81101" w:rsidRDefault="00E81101" w:rsidP="00E81101"/>
    <w:p w14:paraId="3BCB949E" w14:textId="77777777" w:rsidR="00E81101" w:rsidRPr="00E81101" w:rsidRDefault="00E81101" w:rsidP="00E81101">
      <w:pPr>
        <w:pStyle w:val="Heading3"/>
      </w:pPr>
      <w:r w:rsidRPr="00E81101">
        <w:t>UQ- Trump Approval Low</w:t>
      </w:r>
    </w:p>
    <w:p w14:paraId="0C115821" w14:textId="77777777" w:rsidR="00E81101" w:rsidRPr="00E81101" w:rsidRDefault="00E81101" w:rsidP="00E81101">
      <w:pPr>
        <w:pStyle w:val="Heading4"/>
      </w:pPr>
      <w:r w:rsidRPr="00E81101">
        <w:t>Democrats winning the Midterms will be bad for Trump</w:t>
      </w:r>
    </w:p>
    <w:p w14:paraId="106E9E97" w14:textId="77777777" w:rsidR="00E81101" w:rsidRPr="00E81101" w:rsidRDefault="00E81101" w:rsidP="00E81101">
      <w:r w:rsidRPr="00E81101">
        <w:rPr>
          <w:rStyle w:val="Style13ptBold"/>
        </w:rPr>
        <w:t>Rozsa 17</w:t>
      </w:r>
      <w:r w:rsidRPr="00E81101">
        <w:t xml:space="preserve"> (4/3 Matthew Reporter for Salon, “Trump’s in trouble: Republicans may face a massive wave during the 2018 midterms. The 2018 midterm elections are a long way off, but the early signs are ominous for Trump and the GOP,” http://www.salon.com/2017/04/03/trumps-in-trouble-republicans-may-face-a-massive-wave-during-the-2018-midterms/)</w:t>
      </w:r>
    </w:p>
    <w:p w14:paraId="7EC6CDF5" w14:textId="77777777" w:rsidR="00E81101" w:rsidRPr="00E81101" w:rsidRDefault="00E81101" w:rsidP="00E81101">
      <w:pPr>
        <w:rPr>
          <w:rStyle w:val="StyleUnderline"/>
        </w:rPr>
      </w:pPr>
      <w:r w:rsidRPr="00E81101">
        <w:rPr>
          <w:rStyle w:val="Emphasis"/>
        </w:rPr>
        <w:t>The Democratic Party has a lot riding on the 2018 midterm elections</w:t>
      </w:r>
      <w:r w:rsidRPr="00E81101">
        <w:t xml:space="preserve"> — and </w:t>
      </w:r>
      <w:r w:rsidRPr="00E81101">
        <w:rPr>
          <w:rStyle w:val="StyleUnderline"/>
        </w:rPr>
        <w:t xml:space="preserve">the </w:t>
      </w:r>
      <w:r w:rsidRPr="00E81101">
        <w:rPr>
          <w:rStyle w:val="Emphasis"/>
        </w:rPr>
        <w:t>early polling for President Donald Trump should provide its leaders with hope</w:t>
      </w:r>
      <w:r w:rsidRPr="00E81101">
        <w:rPr>
          <w:rStyle w:val="StyleUnderline"/>
        </w:rPr>
        <w:t>.</w:t>
      </w:r>
      <w:r w:rsidRPr="00E81101">
        <w:t xml:space="preserve"> </w:t>
      </w:r>
      <w:r w:rsidRPr="00E81101">
        <w:rPr>
          <w:rStyle w:val="StyleUnderline"/>
        </w:rPr>
        <w:t>In the last four midterm elections that ended with the party that controls the White House losing one or both houses of Congress, the president had an approval rating below 85 percent among members of his own party and approval ratings among independents that were no higher than in the low 40s percentage range</w:t>
      </w:r>
      <w:r w:rsidRPr="00E81101">
        <w:t xml:space="preserve">, according to The Cook Political Report. It then pointed out that, according to a recent Gallup survey, </w:t>
      </w:r>
      <w:r w:rsidRPr="00E81101">
        <w:rPr>
          <w:rStyle w:val="Emphasis"/>
        </w:rPr>
        <w:t>Trump’s approval rating among Republicans is at 85 percent</w:t>
      </w:r>
      <w:r w:rsidRPr="00E81101">
        <w:rPr>
          <w:rStyle w:val="StyleUnderline"/>
        </w:rPr>
        <w:t xml:space="preserve">, but </w:t>
      </w:r>
      <w:r w:rsidRPr="00E81101">
        <w:rPr>
          <w:rStyle w:val="Emphasis"/>
        </w:rPr>
        <w:t>he is has a treacherous 33 percent rating among independents</w:t>
      </w:r>
      <w:r w:rsidRPr="00E81101">
        <w:rPr>
          <w:rStyle w:val="StyleUnderline"/>
        </w:rPr>
        <w:t>.</w:t>
      </w:r>
      <w:r w:rsidRPr="00E81101">
        <w:t xml:space="preserve"> </w:t>
      </w:r>
      <w:r w:rsidRPr="00E81101">
        <w:rPr>
          <w:rStyle w:val="StyleUnderline"/>
        </w:rPr>
        <w:t>“If he drops a few points among GOPers, Trump’s ratings today would look exactly like those of President George W. Bush right before his party was routed in 2006,” Cook wrote.</w:t>
      </w:r>
      <w:r w:rsidRPr="00E81101">
        <w:t xml:space="preserve"> Democrats seem to be more galvanized in their dislike of Trump than Republicans are in supporting him, with </w:t>
      </w:r>
      <w:r w:rsidRPr="00E81101">
        <w:rPr>
          <w:rStyle w:val="StyleUnderline"/>
        </w:rPr>
        <w:t>81 percent of Democrats “strongly disapproving” of the president’s performance and only 54 percent of Republicans “strongly approving”</w:t>
      </w:r>
      <w:r w:rsidRPr="00E81101">
        <w:t xml:space="preserve"> of it Cook stated, citing a SurveyMonkey survey.  </w:t>
      </w:r>
      <w:r w:rsidRPr="00E81101">
        <w:rPr>
          <w:rStyle w:val="StyleUnderline"/>
        </w:rPr>
        <w:t>Forty-five percent of independents strongly disapprove of Trump, compared with 18 percent who strongly approve.</w:t>
      </w:r>
      <w:r w:rsidRPr="00E81101">
        <w:t xml:space="preserve"> As Harry Enten of FiveThirtyEight explained in February, however, Trump’s low approval ratings do not necessarily doom Republican legislators’ chances: Democrats will still have to nominate strong candidates in key House races, they will still be at a disadvantage due to gerrymandering, and there’s often a wide gulf between the public perception of a president and how that affects local congressional races. </w:t>
      </w:r>
      <w:r w:rsidRPr="00E81101">
        <w:rPr>
          <w:rStyle w:val="StyleUnderline"/>
        </w:rPr>
        <w:t>As Enten wrote, “</w:t>
      </w:r>
      <w:r w:rsidRPr="00E81101">
        <w:rPr>
          <w:rStyle w:val="Emphasis"/>
        </w:rPr>
        <w:t>Trump’s low approval rating is good news for Democrats. But they’ll have to work to capitalize on the national environment</w:t>
      </w:r>
      <w:r w:rsidRPr="00E81101">
        <w:rPr>
          <w:rStyle w:val="StyleUnderline"/>
        </w:rPr>
        <w:t xml:space="preserve">, or </w:t>
      </w:r>
      <w:r w:rsidRPr="00E81101">
        <w:rPr>
          <w:rStyle w:val="Emphasis"/>
        </w:rPr>
        <w:t>they might fall victim to the same structural forces that hurt [Hillary] Clinton</w:t>
      </w:r>
      <w:r w:rsidRPr="00E81101">
        <w:rPr>
          <w:rStyle w:val="StyleUnderline"/>
        </w:rPr>
        <w:t xml:space="preserve"> and fail to take advantage of </w:t>
      </w:r>
      <w:r w:rsidRPr="00E81101">
        <w:rPr>
          <w:rStyle w:val="Emphasis"/>
        </w:rPr>
        <w:t>Trump’s unpopularity</w:t>
      </w:r>
      <w:r w:rsidRPr="00E81101">
        <w:rPr>
          <w:rStyle w:val="StyleUnderline"/>
        </w:rPr>
        <w:t>.”</w:t>
      </w:r>
    </w:p>
    <w:p w14:paraId="2BD83EAB" w14:textId="77777777" w:rsidR="00E81101" w:rsidRPr="00E81101" w:rsidRDefault="00E81101" w:rsidP="00E81101">
      <w:pPr>
        <w:pStyle w:val="Heading4"/>
      </w:pPr>
      <w:r w:rsidRPr="00E81101">
        <w:t>Trump approval ratings are low</w:t>
      </w:r>
    </w:p>
    <w:p w14:paraId="21E8F9F8" w14:textId="77777777" w:rsidR="00E81101" w:rsidRPr="00E81101" w:rsidRDefault="00E81101" w:rsidP="00E81101">
      <w:pPr>
        <w:rPr>
          <w:rStyle w:val="Style13ptBold"/>
        </w:rPr>
      </w:pPr>
      <w:r w:rsidRPr="00E81101">
        <w:rPr>
          <w:rStyle w:val="Style13ptBold"/>
        </w:rPr>
        <w:t xml:space="preserve">Miere 6/26 </w:t>
      </w:r>
      <w:r w:rsidRPr="00E81101">
        <w:t>(6/26/27, Jason le Miere, “Trump’s Approval Rating Is Even Lower Globally, And He’s Destroying The US’s Reputation : Survey”, http://www.newsweek.com/trump-approval-rating-putin-global-629195)</w:t>
      </w:r>
    </w:p>
    <w:p w14:paraId="01CA5C64" w14:textId="77777777" w:rsidR="00E81101" w:rsidRPr="00E81101" w:rsidRDefault="00E81101" w:rsidP="00E81101">
      <w:pPr>
        <w:rPr>
          <w:rStyle w:val="Emphasis"/>
        </w:rPr>
      </w:pPr>
    </w:p>
    <w:p w14:paraId="4B470BC5" w14:textId="77777777" w:rsidR="00E81101" w:rsidRPr="00E81101" w:rsidRDefault="00E81101" w:rsidP="00E81101">
      <w:r w:rsidRPr="00E81101">
        <w:rPr>
          <w:rStyle w:val="Emphasis"/>
        </w:rPr>
        <w:t>Mired in record low approval ratings at home, President Donald Trump is even less popular globally, with a majority describing him as dangerous, arrogant and intolerant.</w:t>
      </w:r>
      <w:r w:rsidRPr="00E81101">
        <w:t xml:space="preserve"> Those are the results of the Pew Research Center’s annual survey on global attitudes toward the United States and its president, released Monday. </w:t>
      </w:r>
      <w:r w:rsidRPr="00E81101">
        <w:rPr>
          <w:rStyle w:val="Emphasis"/>
        </w:rPr>
        <w:t>It found that, across the 37 countries surveyed, a median of just 22 percent had confidence in Trump to do the right thing when it comes to international affairs. Seventy-four percent said they had no confidence in the Republican. Adding insult to injury for the former real estate magnate, global confidence in the man residing in the Oval Office has plummeted since Trump became president. Trump’s predecessor, President Barack Obama, was viewed favorably by a median of 64 percent at the end of his second four-year term.</w:t>
      </w:r>
      <w:r w:rsidRPr="00E81101">
        <w:t xml:space="preserve"> That dramatic shift has taken its toll on the image of the U.S. across the globe. </w:t>
      </w:r>
      <w:r w:rsidRPr="00E81101">
        <w:rPr>
          <w:rStyle w:val="Emphasis"/>
        </w:rPr>
        <w:t>A median of 49 percent now have a favorable opinion of the U.S., down from 64 percent at the end of Obama’s presidency. Confidence in the U.S. president has taken a particularly severe hit among many of the country's closest allies: Germany, the United Kingdom, South Korea, Japan and Canada. Only 5 percent of Mexicans surveyed had confidence in Trump, in large part due to his stated intention to build a wall along the entirety of the U.S.-Mexico border.</w:t>
      </w:r>
      <w:r w:rsidRPr="00E81101">
        <w:t xml:space="preserve"> A full 94 percent of Mexicans said they opposed that plan. But opposition is not limited to Mexico: A median of 76 percent across the 37 countries surveyed said they did not approve of it. Indeed, all of the major policy proposals featured in the survey had a higher median percentage of opposition than of favor. </w:t>
      </w:r>
      <w:r w:rsidRPr="00E81101">
        <w:rPr>
          <w:rStyle w:val="Emphasis"/>
        </w:rPr>
        <w:t xml:space="preserve">Other policy ideas mentioned include the withdrawal from the Iran nuclear deal, ending support for major trade agreements, Trump’s executive order banning travel from six Muslim-majority countries and withdrawal from international climate agreements. The survey was taken before Trump, who has proclaimed a slogan of "America First," formally announced the United States’s withdrawal from the Paris climate accord, meaning his international standing may have sunk even further. </w:t>
      </w:r>
      <w:r w:rsidRPr="00E81101">
        <w:t xml:space="preserve">That decision was greeted with widespread condemnation internationally. Trump’s ratings in many countries, notably in Western Europe, now bear a striking resemblance to those endured by George W. Bush during his two terms, in which the United States’s international reputation took a severe hit. </w:t>
      </w:r>
      <w:r w:rsidRPr="00E81101">
        <w:rPr>
          <w:rStyle w:val="Emphasis"/>
        </w:rPr>
        <w:t>Even Russian President Vladimir Putin, considered an adversary in many of the countries surveyed, enjoys a healthier global reputation. Compared to Trump’s 22 percent, a median of 27 percent had confidence in Putin to do the right thing regarding world affairs. Chinese President Xi Jinping was slightly higher, at 28 percent. German Chancellor Angela Merkel was trusted by 42 percent, compared with 31 percent who said they had no confidence.</w:t>
      </w:r>
      <w:r w:rsidRPr="00E81101">
        <w:t xml:space="preserve"> </w:t>
      </w:r>
      <w:r w:rsidRPr="00E81101">
        <w:rPr>
          <w:rStyle w:val="Emphasis"/>
        </w:rPr>
        <w:t>In a further indictment of Trump’s international reputation, a median of 75 percent said they believed Trump was arrogant. The views on Trump’s other characteristics do not get any better. A median of 65 percent said he was intolerant, and 62 percent said he was dangerous.</w:t>
      </w:r>
      <w:r w:rsidRPr="00E81101">
        <w:t xml:space="preserve"> And while much of his notoriety before running for president was based on his stint as a personality on reality television, just 39 percent considered Trump charismatic. Even less—</w:t>
      </w:r>
      <w:r w:rsidRPr="00E81101">
        <w:rPr>
          <w:rStyle w:val="Emphasis"/>
        </w:rPr>
        <w:t>a median of 26 percent—said he was well qualified for the job of president.</w:t>
      </w:r>
      <w:r w:rsidRPr="00E81101">
        <w:t xml:space="preserve"> Only 26 percent believed that Trump’s major campaign talking point (caring for ordinary people) was genuine. Arguably, the sole piece of good news for Trump from the survey was that a median of 55 percent said he was a strong leader. Given Trump's repeated war of words with his predecessor, though, it is the negative comparisons with Obama that may sting most. Notably, Trump inspired more confidence than Obama in just two countries: Russia and Israel.</w:t>
      </w:r>
    </w:p>
    <w:p w14:paraId="7F9B5B2F" w14:textId="77777777" w:rsidR="00E81101" w:rsidRPr="00E81101" w:rsidRDefault="00E81101" w:rsidP="00E81101"/>
    <w:p w14:paraId="06060A05" w14:textId="77777777" w:rsidR="00E81101" w:rsidRPr="00E81101" w:rsidRDefault="00E81101" w:rsidP="00E81101">
      <w:pPr>
        <w:pStyle w:val="Heading4"/>
      </w:pPr>
      <w:r w:rsidRPr="00E81101">
        <w:t>Trump approval ratings are currently low</w:t>
      </w:r>
    </w:p>
    <w:p w14:paraId="30BB23AE" w14:textId="77777777" w:rsidR="00E81101" w:rsidRPr="00E81101" w:rsidRDefault="00E81101" w:rsidP="00E81101">
      <w:pPr>
        <w:rPr>
          <w:rStyle w:val="Style13ptBold"/>
        </w:rPr>
      </w:pPr>
      <w:r w:rsidRPr="00E81101">
        <w:rPr>
          <w:rStyle w:val="Style13ptBold"/>
        </w:rPr>
        <w:t xml:space="preserve">Core 6/29 </w:t>
      </w:r>
      <w:r w:rsidRPr="00E81101">
        <w:t>(6/29/17, Leada Core, How unpopular is Donald Trump? Latest presidential approval ratings, http://www.al.com/news/index.ssf/2017/06/how_unpopular_is_donald_trump.html)</w:t>
      </w:r>
    </w:p>
    <w:p w14:paraId="16549717" w14:textId="77777777" w:rsidR="00E81101" w:rsidRPr="00E81101" w:rsidRDefault="00E81101" w:rsidP="00E81101">
      <w:r w:rsidRPr="00E81101">
        <w:t xml:space="preserve">Amid squabbles with CNN and Congressional Democrats, </w:t>
      </w:r>
      <w:r w:rsidRPr="00E81101">
        <w:rPr>
          <w:rStyle w:val="Emphasis"/>
        </w:rPr>
        <w:t>President Donald Trump faces another foe - dismally low approval ratings. The latest daily tracker from Gallup shows 39 percent of those responding to the poll approve of the job the president is doing as compared to 56 percent who do not</w:t>
      </w:r>
      <w:r w:rsidRPr="00E81101">
        <w:t xml:space="preserve">. The 39 percent approval rating is an improvement for Trump, whose numbers dipped to 36 percent earlier this week following reports that millions could lose health insurance under the Senate's Obamacare replacement plan. </w:t>
      </w:r>
      <w:r w:rsidRPr="00E81101">
        <w:rPr>
          <w:rStyle w:val="Emphasis"/>
        </w:rPr>
        <w:t>In comparison, President Barack Obama's approval ratings during the summer of his first term were around 60 percent. Trump's lowest approval rating of his presidency - 35 percent - came on March 28.</w:t>
      </w:r>
      <w:r w:rsidRPr="00E81101">
        <w:t xml:space="preserve"> According to Gallup: </w:t>
      </w:r>
      <w:r w:rsidRPr="00E81101">
        <w:rPr>
          <w:rStyle w:val="Emphasis"/>
        </w:rPr>
        <w:t>45 percent of men approve of the job the president is doing as compared to 32 percent of women Only 29 percent of those ages 18-29 approve of the president's job performance, according to Gallup. That figure grows to 38 percent for those between the ages of 30-49 and 43 percent for those ages 50 to 64. Trump's approve rating for those ages 65 and older is 46 percent. Trump is most popular in the Midwest and South, though the margin is slim. Forty-one percent of those who live in the Midwest and the South believe the president is doing a good job compared to 38 percent in the West who said the same thing. Geographically, the president's lowest approval rating - 34 percent - came from the East. Forth-eight percent of whites in the poll said they approve of Trump's performance compared to 25 percent of Hispanics and 9 percent of blacks. Trump reports some of his highest support among those who said they attend church services weekly. Fifty-three percent of regular churchgoers said they think the president is doing a good job. Eighty five percent of Republicans are pleased with the job the president is doing vs. 6 percent of Democrats.</w:t>
      </w:r>
      <w:r w:rsidRPr="00E81101">
        <w:t xml:space="preserve"> Gallup's daily tracking poll includes results from 1,500 adults. The margin of error is plus/minus 3 percent</w:t>
      </w:r>
    </w:p>
    <w:p w14:paraId="46350EC5" w14:textId="77777777" w:rsidR="00E81101" w:rsidRPr="00E81101" w:rsidRDefault="00E81101" w:rsidP="00E81101">
      <w:pPr>
        <w:pStyle w:val="Heading3"/>
      </w:pPr>
      <w:r w:rsidRPr="00E81101">
        <w:t>UQ- Dems Win</w:t>
      </w:r>
    </w:p>
    <w:p w14:paraId="7C8464FE" w14:textId="77777777" w:rsidR="00E81101" w:rsidRPr="00E81101" w:rsidRDefault="00E81101" w:rsidP="00E81101">
      <w:pPr>
        <w:pStyle w:val="Heading4"/>
      </w:pPr>
      <w:r w:rsidRPr="00E81101">
        <w:t>Democrats can’t lose election—Trump’s incompetence hurts Republicans</w:t>
      </w:r>
    </w:p>
    <w:p w14:paraId="7E2364C6" w14:textId="77777777" w:rsidR="00E81101" w:rsidRPr="00E81101" w:rsidRDefault="00E81101" w:rsidP="00E81101">
      <w:r w:rsidRPr="00E81101">
        <w:rPr>
          <w:b/>
        </w:rPr>
        <w:t>Reed and Emaneul 6/20</w:t>
      </w:r>
      <w:r w:rsidRPr="00E81101">
        <w:t xml:space="preserve"> 17 (Bruce and Rahm, Bruce Reed is the former chief of staff to Vice President Joe Biden and former CEO of the Democratic Leadership Council and Rahm Emanuel is the 44</w:t>
      </w:r>
      <w:r w:rsidRPr="00E81101">
        <w:rPr>
          <w:vertAlign w:val="superscript"/>
        </w:rPr>
        <w:t>th</w:t>
      </w:r>
      <w:r w:rsidRPr="00E81101">
        <w:t xml:space="preserve"> mayor of Chicago, “How the Democrats Can Take Back Congress”, https://www.theatlantic.com/politics/archive/2017/06/riding-the-2018-wave/530952/) MT</w:t>
      </w:r>
    </w:p>
    <w:p w14:paraId="2EDDED8D" w14:textId="77777777" w:rsidR="00E81101" w:rsidRPr="00E81101" w:rsidRDefault="00E81101" w:rsidP="00E81101">
      <w:pPr>
        <w:rPr>
          <w:rStyle w:val="StyleUnderline"/>
        </w:rPr>
      </w:pPr>
      <w:r w:rsidRPr="00E81101">
        <w:rPr>
          <w:rStyle w:val="StyleUnderline"/>
        </w:rPr>
        <w:t>Donald Trump is a historically unpopular president, and Republicans in Congress are pushing through a remarkably unpopular agenda.</w:t>
      </w:r>
      <w:r w:rsidRPr="00E81101">
        <w:t xml:space="preserve"> Under such auspicious circumstances, it’s only natural for ardent Democrats to feel energized and empowered. Some see 2018 as their own Tea Party moment to sweep even the bluest of candidates to victory in the reddest of districts. </w:t>
      </w:r>
      <w:r w:rsidRPr="00E81101">
        <w:rPr>
          <w:rStyle w:val="StyleUnderline"/>
        </w:rPr>
        <w:t>It looks like an election Democrats can’t lose—</w:t>
      </w:r>
      <w:r w:rsidRPr="00E81101">
        <w:t xml:space="preserve">the sort Americans haven’t seen since, well, last year. So how can Democrats ensure that 2018 delivers the success they failed to achieve in 2016? The stakes are too high to rely entirely on one side’s enthusiasm or the other side’s disenchantment. If their overriding objective in 2018 is to save the country, not realign the Democratic Party, </w:t>
      </w:r>
      <w:r w:rsidRPr="00E81101">
        <w:rPr>
          <w:rStyle w:val="StyleUnderline"/>
        </w:rPr>
        <w:t>Democrats need to look back to the last time they won back the House in 2006.</w:t>
      </w:r>
      <w:r w:rsidRPr="00E81101">
        <w:t xml:space="preserve"> We helped coordinate that effort, and the lessons we learned then still apply today. Waves don’t happen on their own: Democrats need a strategy, an argument, and a plan for what they’ll do if they win. In the last 60 years, control of the U.S. House of Representatives has changed hands just three times, always in midterm elections, with control shifting away from the president’s party. The 1994 and 2010 campaigns were dominated by attacks against the incumbent president and his party over health care; 2006 became a referendum over the ruling party’s incompetence and corruption. In percentage terms, the worst midterm defeat in the past century came in 1974, when a nation weary of obstruction of justice sent a quarter of the House Republican caucus packing. Some presidents are unfortunate enough to face one of these circumstances; with the midterms still more than a year away, Donald Trump already seems to have all those bases covered. Opposition parties, by contrast, find the odds forever in their favor. In the last 20 midterm elections, the president’s party has picked up seats only twice: in 2002, when Republicans gained eight right after 9/11, and in 1998, </w:t>
      </w:r>
      <w:r w:rsidRPr="00E81101">
        <w:rPr>
          <w:rStyle w:val="StyleUnderline"/>
        </w:rPr>
        <w:t>when Democrats gained five thanks to House Republicans’ obsession with impeachment</w:t>
      </w:r>
      <w:r w:rsidRPr="00E81101">
        <w:t xml:space="preserve">. Trump and his party have particular reason to fear a reckoning in 2018. </w:t>
      </w:r>
      <w:r w:rsidRPr="00E81101">
        <w:rPr>
          <w:rStyle w:val="StyleUnderline"/>
        </w:rPr>
        <w:t>No first-term president has gone into a midterm this unpopular since Harry Truman lost 55 seats in the House and 12 in the Senate in 1946</w:t>
      </w:r>
      <w:r w:rsidRPr="00E81101">
        <w:t xml:space="preserve">. Like Democrats in 1994 and 2010, Republicans in 2018 face a firestorm over health care. If Hurricane Katrina, Iraq, and the Jack Abramoff scandal dogged congressional Republicans in 2006, </w:t>
      </w:r>
      <w:r w:rsidRPr="00E81101">
        <w:rPr>
          <w:rStyle w:val="StyleUnderline"/>
        </w:rPr>
        <w:t>Trump is already torturing them with incompetence and corruption of unprecedented scale</w:t>
      </w:r>
      <w:r w:rsidRPr="00E81101">
        <w:t xml:space="preserve">. </w:t>
      </w:r>
      <w:r w:rsidRPr="00E81101">
        <w:rPr>
          <w:rStyle w:val="StyleUnderline"/>
        </w:rPr>
        <w:t>Add potential electoral devastation to the list of Trump mistakes Republicans can’t prevent. Donald Trump came to Washington to make waves—and he may deliver a wave election powerful enough to sweep his party out of control of Congress. Donald Trump may hand Democrats the election next year, but Democrats should strive to earn the people’s trust on their own merits anyway.</w:t>
      </w:r>
    </w:p>
    <w:p w14:paraId="12EF0A2D" w14:textId="77777777" w:rsidR="00E81101" w:rsidRPr="00E81101" w:rsidRDefault="00E81101" w:rsidP="00E81101">
      <w:pPr>
        <w:rPr>
          <w:rStyle w:val="StyleUnderline"/>
          <w:u w:val="none"/>
        </w:rPr>
      </w:pPr>
    </w:p>
    <w:p w14:paraId="77660C8D" w14:textId="77777777" w:rsidR="00E81101" w:rsidRPr="00E81101" w:rsidRDefault="00E81101" w:rsidP="00E81101">
      <w:pPr>
        <w:pStyle w:val="Heading4"/>
        <w:rPr>
          <w:rFonts w:eastAsia="Times New Roman"/>
        </w:rPr>
      </w:pPr>
      <w:r w:rsidRPr="00E81101">
        <w:rPr>
          <w:rFonts w:eastAsia="Times New Roman"/>
        </w:rPr>
        <w:t>Democrats’ Turnout in Georgia Blew Past Typical Off-Year Levels</w:t>
      </w:r>
    </w:p>
    <w:p w14:paraId="20FC83DF" w14:textId="77777777" w:rsidR="00E81101" w:rsidRPr="00E81101" w:rsidRDefault="00E81101" w:rsidP="00E81101">
      <w:pPr>
        <w:rPr>
          <w:sz w:val="24"/>
        </w:rPr>
      </w:pPr>
      <w:r w:rsidRPr="00E81101">
        <w:rPr>
          <w:rStyle w:val="Style13ptBold"/>
        </w:rPr>
        <w:t>Cohn 17</w:t>
      </w:r>
      <w:r w:rsidRPr="00E81101">
        <w:rPr>
          <w:sz w:val="24"/>
        </w:rPr>
        <w:t xml:space="preserve"> (June 27 Writer for the New York Times, Degree in Politics from Whitman University; “Democrats’ Turnout in Georgia Blew Past Typical Off-Year Levels”</w:t>
      </w:r>
      <w:r w:rsidRPr="00E81101">
        <w:t xml:space="preserve"> </w:t>
      </w:r>
      <w:r w:rsidRPr="00E81101">
        <w:rPr>
          <w:sz w:val="24"/>
        </w:rPr>
        <w:t>https://www.nytimes.com/2017/06/26/upshot/why-strong-turnout-was-not-enough-for-democrats-in-georgia.html)</w:t>
      </w:r>
    </w:p>
    <w:p w14:paraId="125BC53A" w14:textId="77777777" w:rsidR="00E81101" w:rsidRPr="00E81101" w:rsidRDefault="00E81101" w:rsidP="00E81101">
      <w:r w:rsidRPr="00E81101">
        <w:t xml:space="preserve">The </w:t>
      </w:r>
      <w:r w:rsidRPr="00E81101">
        <w:rPr>
          <w:rStyle w:val="Emphasis"/>
        </w:rPr>
        <w:t>special election in Georgia’s Sixth Congressional District</w:t>
      </w:r>
      <w:r w:rsidRPr="00E81101">
        <w:t xml:space="preserve"> was the most expensive House race in history. In the end,</w:t>
      </w:r>
      <w:r w:rsidRPr="00E81101">
        <w:rPr>
          <w:rStyle w:val="Emphasis"/>
          <w:b w:val="0"/>
        </w:rPr>
        <w:t xml:space="preserve"> it</w:t>
      </w:r>
      <w:r w:rsidRPr="00E81101">
        <w:rPr>
          <w:rStyle w:val="Emphasis"/>
        </w:rPr>
        <w:t xml:space="preserve"> produced probably the strongest Democratic turnout in an off-year election in at least a decade</w:t>
      </w:r>
      <w:r w:rsidRPr="00E81101">
        <w:t>, according to newly released voter turnout records</w:t>
      </w:r>
      <w:r w:rsidRPr="00E81101">
        <w:rPr>
          <w:rStyle w:val="Emphasis"/>
        </w:rPr>
        <w:t>. It is perhaps the strongest evidence yet that Democrats won’t be at an acute turnout disadvantage in next year’s midterm elections, as they were in the last two.</w:t>
      </w:r>
      <w:r w:rsidRPr="00E81101">
        <w:t xml:space="preserve"> Black turnout, though, lagged in the second round of voting. The race suggests that Democrats will probably be disappointed if they hope to increase the black share of the electorate with traditional mobilization efforts alone. These findings are based on vote history data from the Georgia Secretary of State. It provides an individual-by-individual account of who voted and who did not. The records indicate that past Democratic primary voters turned out at nearly the same rate as past Republican primary voters (Primary vote history is the most readily available measure of partisanship in a state without party registration, like Georgia.) Over all, </w:t>
      </w:r>
      <w:r w:rsidRPr="00E81101">
        <w:rPr>
          <w:rStyle w:val="Emphasis"/>
        </w:rPr>
        <w:t xml:space="preserve">75 percent of voters who last voted in a Democratic primary turned out in the second round of voting, compared with 76 percent of those who last voted in a Republican primary. </w:t>
      </w:r>
      <w:r w:rsidRPr="00E81101">
        <w:t xml:space="preserve">The turnout rate among voters who have never voted in a primary was 34 percent. This might not sound like a great Democratic turnout, but </w:t>
      </w:r>
      <w:r w:rsidRPr="00E81101">
        <w:rPr>
          <w:rStyle w:val="Emphasis"/>
        </w:rPr>
        <w:t>it is pretty rare for the Democratic turnout rate to roughly match the Republican turnout rate, at least in a high-turnout election. Certainly, that’s been true in Georgia’s Sixth: In 2014, Republican primary voters turned out at an eight-point higher rate than Democratic primary voters did, 77 percent to 69 percent. In the 2016 election, it was a three-point gap, 89 percent to 86 percent. It has been true nationwide as well.</w:t>
      </w:r>
      <w:r w:rsidRPr="00E81101">
        <w:t xml:space="preserve"> According to an Upshot analysis of data from L2, a nonpartisan voter file vendor, </w:t>
      </w:r>
      <w:r w:rsidRPr="00E81101">
        <w:rPr>
          <w:rStyle w:val="Emphasis"/>
        </w:rPr>
        <w:t>the Democratic turnout did not match the Republican turnout rate in any recent national election, including 2006, 2008 and 2012. Iowa has complete official turnout history dating to 1982, and Democrats haven’t exceeded the Republican turnout rate in any of the general elections over that period in the state. The point is: This is about as good as it gets for Democrats, at least in a reasonably high-turnout election</w:t>
      </w:r>
      <w:r w:rsidRPr="00E81101">
        <w:t xml:space="preserve"> (unusual and imbalanced turnout patterns are more common in lower-turnout contests, when even a slight enthusiasm edge translates to a big change in the composition of the electorate). The result is that the partisan makeup of the electorate — </w:t>
      </w:r>
      <w:r w:rsidRPr="00E81101">
        <w:rPr>
          <w:rStyle w:val="Emphasis"/>
        </w:rPr>
        <w:t>past Republican primary voters outnumbering Democrats by 24.5 points — was a lot more like the 2016 presidential election than the 2014 midterm electorate</w:t>
      </w:r>
      <w:r w:rsidRPr="00E81101">
        <w:t xml:space="preserve">, or even our estimates for a more “typical” midterm electorate. </w:t>
      </w:r>
      <w:r w:rsidRPr="00E81101">
        <w:rPr>
          <w:rStyle w:val="Emphasis"/>
        </w:rPr>
        <w:t>The bad news for Democrats is that the Republican turnout edge was larger than in the first round of voting in April, when Republican primary voters outnumbered Democrats by 23.7 points.</w:t>
      </w:r>
      <w:r w:rsidRPr="00E81101">
        <w:t xml:space="preserve"> That’s not because Democratic turnout was weaker in the first round than the second round; turnout was up across the board. It’s just that </w:t>
      </w:r>
      <w:r w:rsidRPr="00E81101">
        <w:rPr>
          <w:rStyle w:val="Emphasis"/>
        </w:rPr>
        <w:t>the Republican turnout, which was particularly weak in the first round, increased by more than the Democratic turnout increased. Mr. Ossoff countered the increased Republican turnout with an equal increase in turnout among voters who have never voted in a primary, who most likely backed him by a big margin.</w:t>
      </w:r>
      <w:r w:rsidRPr="00E81101">
        <w:t xml:space="preserve"> It’s an inescapable conclusion: There isn’t another way </w:t>
      </w:r>
      <w:r w:rsidRPr="00E81101">
        <w:rPr>
          <w:rStyle w:val="Emphasis"/>
        </w:rPr>
        <w:t>he could have received 48 percent of the vote in an electorate where Republican primary voters outnumbered Democrats, 49 percent to 25 percent. Demographics also offer clues that these voters backed Mr. Ossoff; the voters who haven’t voted in a primary are far younger and more diverse than those who have. Over all, voters who had never voted in a primary represented 25 percent of the electorate, up from 18 percent in the first round.</w:t>
      </w:r>
      <w:r w:rsidRPr="00E81101">
        <w:t xml:space="preserve"> The nonwhite and youth share of the electorate also increased. Over all, </w:t>
      </w:r>
      <w:r w:rsidRPr="00E81101">
        <w:rPr>
          <w:rStyle w:val="Emphasis"/>
        </w:rPr>
        <w:t xml:space="preserve">18-to-29-year-old voters represented 10.6 percent of the electorate, up from 7.4 percent in Round 1, and more than halfway between the 6 percent in the 2014 midterm elections and 13.6 percent in the 2016 presidential election. </w:t>
      </w:r>
      <w:r w:rsidRPr="00E81101">
        <w:t xml:space="preserve">It was also up from the 2016 presidential primary, when they represented 7.9 percent of voters in the district. Similarly, the white non-Hispanic share of voters (as indicated on their voter registration form) fell to 74 percent of the electorate, down from 75.6 percent in the first round of voting. That, too, was about halfway between 2014, when white voters represented 79 percent of the electorate, and the 2016 presidential electorate, when 71.4 percent of voters were white. Turnout of Asian-American voters, in particular, was high — basically matching their share of the 2016 electorate. There was probably one big exception: Mr. Ossoff did not benefit from such a favorable turnout among black voters. They represented 9.3 percent of voters, the same percentage as in the first round of voting. It was also lower than the 9.4 percent from 2014 or 10.6 percent in 2016. The stability of the black share of the electorate is pretty striking. In theory, higher turnout ought to have increased the black share of the electorate as a matter of course, just as it increased the share of other low-turnout young and nonwhite, nonblack voting groups. Our pre-election estimate was that black voters would represent 10 percent of the electorate in the second round of voting; our estimate before the first round was 9.5 percent. From the perspective of campaign mechanics, this was a prime opportunity for Democrats: two elections for field organizing, millions of dollars, a high-profile national race, and great data (the same data used here makes it easy for campaigns to target black voters). Even so, black turnout lagged. Taken together, these two factors — higher Republican turnout and higher youth and nonwhite turnout — roughly canceled out. Democrats, unsurprisingly, are disappointed by losing in Georgia. The recriminations are already underway. There are, undoubtedly, things that Democrats can hope to do better next time. There always are. But the turnout probably isn’t the thing that should keep Democrats up at night. </w:t>
      </w:r>
      <w:r w:rsidRPr="00E81101">
        <w:rPr>
          <w:rStyle w:val="Emphasis"/>
        </w:rPr>
        <w:t>The strong Democratic turnout fits a longer-term pattern of Democrats matching G.O.P. turnout in midterm elections when the Republicans hold the White House, essentially yielding the same partisan breakdown as a presidential election. If the same thing happens in 2018, Democrats will be much better off than they were in 2014 or 2012. The bad news for Democrats, of course, is that even this sort of turnout is no guarantee of victory. The battle for control of the House will be fought in large part in Republican-leaning districts like Georgia’s Sixth, and a strong Democratic turnout alone probably won’t be enough to win a high-turnout election. In many districts, the Democrats will be burdened by the additional challenge of mobilizing young, nonwhite and perhaps especially black voters. Even a very impressive turnout — like the one in Georgia’s Sixth — might still leave them with an electorate no more favorable than the one that elected Donald J. Trump</w:t>
      </w:r>
      <w:r w:rsidRPr="00E81101">
        <w:t xml:space="preserve"> in November. </w:t>
      </w:r>
    </w:p>
    <w:p w14:paraId="65A9F2EC" w14:textId="77777777" w:rsidR="00E81101" w:rsidRPr="00E81101" w:rsidRDefault="00E81101" w:rsidP="00E81101"/>
    <w:p w14:paraId="43D9320F" w14:textId="77777777" w:rsidR="00E81101" w:rsidRPr="00E81101" w:rsidRDefault="00E81101" w:rsidP="00E81101">
      <w:pPr>
        <w:pStyle w:val="Heading4"/>
      </w:pPr>
      <w:r w:rsidRPr="00E81101">
        <w:t>Neither state is at an advantage to win the 2018 midterm elections, so the DA is pointless.</w:t>
      </w:r>
    </w:p>
    <w:p w14:paraId="7E62399E" w14:textId="77777777" w:rsidR="00E81101" w:rsidRPr="00E81101" w:rsidRDefault="00E81101" w:rsidP="00E81101">
      <w:r w:rsidRPr="00E81101">
        <w:rPr>
          <w:rStyle w:val="Style13ptBold"/>
        </w:rPr>
        <w:t>FiveThirtyEight 5/22/17</w:t>
      </w:r>
      <w:r w:rsidRPr="00E81101">
        <w:t xml:space="preserve"> (Enten, Henry, “Why the 2018 Senate Elections are looking bad for both parties”, </w:t>
      </w:r>
      <w:hyperlink r:id="rId12" w:history="1">
        <w:r w:rsidRPr="00E81101">
          <w:rPr>
            <w:rStyle w:val="Hyperlink"/>
          </w:rPr>
          <w:t>https://fivethirtyeight.com/features/why-the-2018-senate-elections-are-looking-bad-for-both-parties/</w:t>
        </w:r>
      </w:hyperlink>
      <w:r w:rsidRPr="00E81101">
        <w:t>) J.L.</w:t>
      </w:r>
    </w:p>
    <w:p w14:paraId="1949703E" w14:textId="77777777" w:rsidR="00E81101" w:rsidRPr="00E81101" w:rsidRDefault="00E81101" w:rsidP="00E81101">
      <w:pPr>
        <w:rPr>
          <w:u w:val="single"/>
        </w:rPr>
      </w:pPr>
      <w:r w:rsidRPr="00E81101">
        <w:rPr>
          <w:u w:val="single"/>
        </w:rPr>
        <w:t>The 2018 midterms are a story of two chambers. Democrats are in the best position they’ve been in since 2010 to win a majority of seats in the House of Representatives. The Senate map, on the other hand, is so tilted toward the GOP that most political analysts have all but dismissed Democrats’ chances of winning the chamber before 2020</w:t>
      </w:r>
      <w:r w:rsidRPr="00E81101">
        <w:t>. It has even been suggested that Republicans could gain enough Senate seats (eight) in 2018 to amass a filibuster-proof majority (60 seats). This is normally the part of the article where I push back on the conventional wisdom and argue something like, actually, the 2018 Senate map isn’t that bad for Democrats. But no</w:t>
      </w:r>
      <w:r w:rsidRPr="00E81101">
        <w:rPr>
          <w:u w:val="single"/>
        </w:rPr>
        <w:t>, it’s pretty bad: Democrats are a long shot to take back the Senate. What I will argue, however, is that it’ll also be difficult for the GOP to pick up a bunch of seats. Republicans would need to oust incumbent Democrats, and it’s extremely difficult to beat an incumbent senator in a midterm when his or her party doesn’t control the White House.</w:t>
      </w:r>
    </w:p>
    <w:p w14:paraId="3163A828" w14:textId="77777777" w:rsidR="00E81101" w:rsidRPr="00E81101" w:rsidRDefault="00E81101" w:rsidP="00E81101"/>
    <w:p w14:paraId="5736D1C2" w14:textId="77777777" w:rsidR="00E81101" w:rsidRPr="00E81101" w:rsidRDefault="00E81101" w:rsidP="00E81101">
      <w:pPr>
        <w:pStyle w:val="Heading4"/>
      </w:pPr>
      <w:r w:rsidRPr="00E81101">
        <w:t xml:space="preserve">Due to Trump, Democrats have a much better outlook for the 2018 midterms than Republians. </w:t>
      </w:r>
    </w:p>
    <w:p w14:paraId="6D19E766" w14:textId="77777777" w:rsidR="00E81101" w:rsidRPr="00E81101" w:rsidRDefault="00E81101" w:rsidP="00E81101">
      <w:r w:rsidRPr="00E81101">
        <w:rPr>
          <w:rStyle w:val="Style13ptBold"/>
        </w:rPr>
        <w:t>CNN 5/24/17</w:t>
      </w:r>
      <w:r w:rsidRPr="00E81101">
        <w:t xml:space="preserve"> (Cilliza, Chris – Politics Reporter and Editor-at-Large for CNN, “2018 is beginning to look like a very good year for Democrats”, </w:t>
      </w:r>
      <w:hyperlink r:id="rId13" w:history="1">
        <w:r w:rsidRPr="00E81101">
          <w:rPr>
            <w:rStyle w:val="Hyperlink"/>
          </w:rPr>
          <w:t>http://www.cnn.com/2017/05/24/politics/democratic-wave-election-2018/index.html</w:t>
        </w:r>
      </w:hyperlink>
      <w:r w:rsidRPr="00E81101">
        <w:t>, ) J.L.</w:t>
      </w:r>
    </w:p>
    <w:p w14:paraId="15CF31CA" w14:textId="77777777" w:rsidR="00E81101" w:rsidRPr="00E81101" w:rsidRDefault="00E81101" w:rsidP="00E81101">
      <w:pPr>
        <w:rPr>
          <w:rStyle w:val="StyleUnderline"/>
        </w:rPr>
      </w:pPr>
      <w:r w:rsidRPr="00E81101">
        <w:rPr>
          <w:rStyle w:val="StyleUnderline"/>
        </w:rPr>
        <w:t xml:space="preserve">Conditions are right for a major Democratic wave to sweep out the House Republican majority next fall, according to Nathan Gonzales, who runs the "Inside Elections" campaign tipsheet. </w:t>
      </w:r>
      <w:r w:rsidRPr="00E81101">
        <w:t xml:space="preserve">"The midterm elections are still nearly a year and a half away, and the political dynamics could yet change, but we shouldn't ignore the fact that history and the current environment are merging together for a potentially great set of elections for Democrats in November 2018," writes Gonzales in a piece published Wednesday morning. To that end, </w:t>
      </w:r>
      <w:r w:rsidRPr="00E81101">
        <w:rPr>
          <w:rStyle w:val="StyleUnderline"/>
        </w:rPr>
        <w:t xml:space="preserve">Gonzales is adding nine Republican seats to his list of potentially competitive races and moving the ratings on 10 more GOP-held districts in favor of Democrats. That brings his list of competitive contests to 39 for Republicans as compared to just 14 for Democrats. </w:t>
      </w:r>
      <w:r w:rsidRPr="00E81101">
        <w:rPr>
          <w:u w:val="single"/>
        </w:rPr>
        <w:t>As Gonzales notes, two factors argue for a wave election: History and polls</w:t>
      </w:r>
      <w:r w:rsidRPr="00E81101">
        <w:t xml:space="preserve">. </w:t>
      </w:r>
      <w:r w:rsidRPr="00E81101">
        <w:rPr>
          <w:u w:val="single"/>
        </w:rPr>
        <w:t xml:space="preserve">First, history. In the last 20 midterm elections, the president's party has lost seats in 18. In those 18 elections, the average seat loss is 33. Democrats need 24 seats to re-take the House majority in 2018. Second, polls. President Donald Trump's job approval rating is at 39% in the Gallup daily tracking poll. "That's not good news for GOP candidates, considering that midterms are often a referendum on the President's performance and Trump's name won't appear on the ballot," onclucdes Gonzalez. </w:t>
      </w:r>
      <w:r w:rsidRPr="00E81101">
        <w:t xml:space="preserve">He's right. </w:t>
      </w:r>
      <w:r w:rsidRPr="00E81101">
        <w:rPr>
          <w:rStyle w:val="StyleUnderline"/>
        </w:rPr>
        <w:t>As Gallup's Jeffrey Jones has noted: "Since 1946, when presidents are above 50% approval, their party loses an average of 14 seats in the US House in the midterm elections, compared with an average loss of 36 seats when presidents are below that mark." Per Gallup, Trump's approval ratings have never been at 50% since he took office on January 20; the highest he got was 46% on January 24.</w:t>
      </w:r>
    </w:p>
    <w:p w14:paraId="48B5BE11" w14:textId="77777777" w:rsidR="00E81101" w:rsidRPr="00E81101" w:rsidRDefault="00E81101" w:rsidP="00E81101">
      <w:pPr>
        <w:rPr>
          <w:rStyle w:val="StyleUnderline"/>
        </w:rPr>
      </w:pPr>
    </w:p>
    <w:p w14:paraId="7F49680A" w14:textId="77777777" w:rsidR="00E81101" w:rsidRPr="00E81101" w:rsidRDefault="00E81101" w:rsidP="00E81101">
      <w:pPr>
        <w:rPr>
          <w:rStyle w:val="StyleUnderline"/>
        </w:rPr>
      </w:pPr>
    </w:p>
    <w:p w14:paraId="3E294DFB" w14:textId="77777777" w:rsidR="00E81101" w:rsidRPr="00E81101" w:rsidRDefault="00E81101" w:rsidP="00E81101">
      <w:pPr>
        <w:rPr>
          <w:rStyle w:val="StyleUnderline"/>
        </w:rPr>
      </w:pPr>
    </w:p>
    <w:p w14:paraId="51A163E2" w14:textId="77777777" w:rsidR="00E81101" w:rsidRPr="00E81101" w:rsidRDefault="00E81101" w:rsidP="00E81101">
      <w:pPr>
        <w:pStyle w:val="Heading4"/>
      </w:pPr>
      <w:r w:rsidRPr="00E81101">
        <w:t>Democrats are more likely to win the 2018 Midterm elections.</w:t>
      </w:r>
    </w:p>
    <w:p w14:paraId="3781BCCE" w14:textId="77777777" w:rsidR="00E81101" w:rsidRPr="00E81101" w:rsidRDefault="00E81101" w:rsidP="00E81101">
      <w:r w:rsidRPr="00E81101">
        <w:rPr>
          <w:rStyle w:val="Style13ptBold"/>
        </w:rPr>
        <w:t>Washington Examiner 5/22/17</w:t>
      </w:r>
      <w:r w:rsidRPr="00E81101">
        <w:t xml:space="preserve"> (Bedard, Paul - This longtime D.C. reporter joined the Washington Examiner in 2012 after penning U.S. News &amp; World Report's premiere political column, "Washington Whispers," for more than a decade, “Trump Effect: Democrats see challenging every House Republican in 2018”, </w:t>
      </w:r>
      <w:hyperlink r:id="rId14" w:history="1">
        <w:r w:rsidRPr="00E81101">
          <w:rPr>
            <w:rStyle w:val="Hyperlink"/>
          </w:rPr>
          <w:t>http://www.washingtonexaminer.com/trump-effect-democrats-see-challenging-every-house-republican-in-2018/article/2623761</w:t>
        </w:r>
      </w:hyperlink>
      <w:r w:rsidRPr="00E81101">
        <w:t>) J.L.</w:t>
      </w:r>
    </w:p>
    <w:p w14:paraId="0734ED4D" w14:textId="77777777" w:rsidR="00E81101" w:rsidRPr="00E81101" w:rsidRDefault="00E81101" w:rsidP="00E81101">
      <w:r w:rsidRPr="00E81101">
        <w:rPr>
          <w:u w:val="single"/>
        </w:rPr>
        <w:t>With nearly 500 candidates already lined up to run in 2018 House primaries, House Democrats are experiencing an election wealth like no other. Already, there has been a 50 percent increase in those signed up to challenge Republican control of the House, and it could reach 1,000 candidates as Democrats rise to challenge President Trump. "With a polarizing president who has low approval ratings, many Democrats who might otherwise take a pass now have a strong incentive to run: the possibility of a large turnover midterm election year in 2018,"</w:t>
      </w:r>
      <w:r w:rsidRPr="00E81101">
        <w:t xml:space="preserve"> said Mark J. Rozell, dean of the Schar School of Policy and Government at George Mason University. "I fully expect </w:t>
      </w:r>
      <w:r w:rsidRPr="00E81101">
        <w:rPr>
          <w:u w:val="single"/>
        </w:rPr>
        <w:t>we will see more Democrats getting into nomination races, believing their chances of winning a general election to be very strong</w:t>
      </w:r>
      <w:r w:rsidRPr="00E81101">
        <w:t xml:space="preserve">," he said. Christopher Newport University's Quentin Kidd predicted something rare: a Democratic challenger in all 435 House races. </w:t>
      </w:r>
      <w:r w:rsidRPr="00E81101">
        <w:rPr>
          <w:u w:val="single"/>
        </w:rPr>
        <w:t>"Democrats will likely have robust primaries in many and I would be surprised if there aren't Democratic challengers in all of them. Democrats have historically done a poor job of bench development, but right now anti-Trump energy is doing it for them</w:t>
      </w:r>
      <w:r w:rsidRPr="00E81101">
        <w:t>," said Kidd, the school's vice provost and director of the Wason Center for Public Policy. Kyle Kondik, the managing editor of the national political "Crystal Ball" founded by the University of Virginia's Center for Politics, agreed, but said young and inexperienced candidates might not be exactly who the party wants. "It may be that Democratic leaders will not always get the candidates they prefer in certain districts , a reality with which Republicans became familiar over the past several cycles," he said.</w:t>
      </w:r>
    </w:p>
    <w:p w14:paraId="14805ADF" w14:textId="77777777" w:rsidR="00E81101" w:rsidRPr="00E81101" w:rsidRDefault="00E81101" w:rsidP="00E81101"/>
    <w:p w14:paraId="1B2AE3D2" w14:textId="77777777" w:rsidR="00E81101" w:rsidRPr="00E81101" w:rsidRDefault="00E81101" w:rsidP="00E81101">
      <w:pPr>
        <w:pStyle w:val="Heading4"/>
      </w:pPr>
      <w:r w:rsidRPr="00E81101">
        <w:t>Democrats are more favored than Republicans by the general public.</w:t>
      </w:r>
    </w:p>
    <w:p w14:paraId="5772BBB7" w14:textId="77777777" w:rsidR="00E81101" w:rsidRPr="00E81101" w:rsidRDefault="00E81101" w:rsidP="00E81101">
      <w:r w:rsidRPr="00E81101">
        <w:rPr>
          <w:rFonts w:eastAsiaTheme="majorEastAsia" w:cstheme="majorBidi"/>
          <w:b/>
          <w:iCs/>
          <w:sz w:val="26"/>
        </w:rPr>
        <w:t xml:space="preserve">Time 4/24/17 </w:t>
      </w:r>
      <w:r w:rsidRPr="00E81101">
        <w:t xml:space="preserve">(Zorthian, Julia, “Poll: 47% of Voters Want Congress to Be Controlled by Democrats” , </w:t>
      </w:r>
      <w:hyperlink r:id="rId15" w:history="1">
        <w:r w:rsidRPr="00E81101">
          <w:rPr>
            <w:rStyle w:val="Hyperlink"/>
          </w:rPr>
          <w:t>http://time.com/4753364/poll-voters-democrats-congress-2018-elections/</w:t>
        </w:r>
      </w:hyperlink>
      <w:r w:rsidRPr="00E81101">
        <w:t>)J.L.</w:t>
      </w:r>
    </w:p>
    <w:p w14:paraId="67983FCF" w14:textId="77777777" w:rsidR="00E81101" w:rsidRPr="00E81101" w:rsidRDefault="00E81101" w:rsidP="00E81101">
      <w:pPr>
        <w:rPr>
          <w:rStyle w:val="StyleUnderline"/>
        </w:rPr>
      </w:pPr>
      <w:r w:rsidRPr="00E81101">
        <w:rPr>
          <w:rStyle w:val="StyleUnderline"/>
        </w:rPr>
        <w:t>Voter sentiment is leaning in the Democrats' favor for the 2018 midterm election following the first 100 days of Donald Trump's presidency</w:t>
      </w:r>
      <w:r w:rsidRPr="00E81101">
        <w:t xml:space="preserve">, a new poll found. </w:t>
      </w:r>
      <w:r w:rsidRPr="00E81101">
        <w:rPr>
          <w:rStyle w:val="StyleUnderline"/>
        </w:rPr>
        <w:t>Of registered voters, 47% said they would prefer to see Democrats emerge from the 2018 midterm elections in control of Congress, compared to 43% who said the same about Republicans</w:t>
      </w:r>
      <w:r w:rsidRPr="00E81101">
        <w:t>. Candidates from the left have already performed better than thought possible in special elections for traditionally Republican districts in Kansas and Georgia, though poll results this far in advance of midterms are not "consistently accurate predictors" of the election outcomes, according to NBC News, which conducted the poll with the Wall Street Journal</w:t>
      </w:r>
      <w:r w:rsidRPr="00E81101">
        <w:rPr>
          <w:rStyle w:val="StyleUnderline"/>
        </w:rPr>
        <w:t>. Perceptions of Democrats are also better than the GOP, with 34% of respondents viewing the party positively and 39% viewing it negatively, compared to 31% of people viewing Republicans positively and 47% negatively</w:t>
      </w:r>
      <w:r w:rsidRPr="00E81101">
        <w:t xml:space="preserve"> — showing that poor opinions of both parties outweigh support. "I'm not sure any of these results make it great to be anything," one of the survey's pollsters Fred Yang told NBC. "But I think it's great right now not to be a Republican." </w:t>
      </w:r>
      <w:r w:rsidRPr="00E81101">
        <w:rPr>
          <w:rStyle w:val="StyleUnderline"/>
        </w:rPr>
        <w:t>The poll surveyed 900 people from April 17 to 20. It has a margin of error of plus or minus 3.3 percentage points.</w:t>
      </w:r>
    </w:p>
    <w:p w14:paraId="56D4CA5B" w14:textId="77777777" w:rsidR="00E81101" w:rsidRPr="00E81101" w:rsidRDefault="00E81101" w:rsidP="00E81101"/>
    <w:p w14:paraId="3C63DCF3" w14:textId="77777777" w:rsidR="00E81101" w:rsidRPr="00E81101" w:rsidRDefault="00E81101" w:rsidP="00E81101">
      <w:pPr>
        <w:pStyle w:val="Heading4"/>
      </w:pPr>
      <w:r w:rsidRPr="00E81101">
        <w:t>Anti Trumpism throws republicans under the bus in a political script</w:t>
      </w:r>
    </w:p>
    <w:p w14:paraId="5E203296" w14:textId="77777777" w:rsidR="00E81101" w:rsidRPr="00E81101" w:rsidRDefault="00E81101" w:rsidP="00E81101">
      <w:r w:rsidRPr="00E81101">
        <w:rPr>
          <w:rStyle w:val="Style13ptBold"/>
        </w:rPr>
        <w:t>Fivethirtyeight, 17</w:t>
      </w:r>
      <w:r w:rsidRPr="00E81101">
        <w:t>, (Nate Silver is the founder and editor in chief of FiveThirtyEight. Harry Enten is a senior political writer and analyst for FiveThirtyEight Clare Malone is a senior political writer for FiveThirtyEight Perry Bacon Jr. is a senior writer for FiveThirtyEight, “What Do We Know About The 2018 Midterms Right Now?” https://fivethirtyeight.com/features/what-do-we-know-about-the-2018-midterms-right-now/)</w:t>
      </w:r>
    </w:p>
    <w:p w14:paraId="14419C4E" w14:textId="77777777" w:rsidR="00E81101" w:rsidRPr="00E81101" w:rsidRDefault="00E81101" w:rsidP="00E81101">
      <w:r w:rsidRPr="00E81101">
        <w:t>Micah Cohen is the politics editor.   @micahcohen</w:t>
      </w:r>
    </w:p>
    <w:p w14:paraId="341620D2" w14:textId="77777777" w:rsidR="00E81101" w:rsidRPr="00E81101" w:rsidRDefault="00E81101" w:rsidP="00E81101">
      <w:r w:rsidRPr="00E81101">
        <w:t xml:space="preserve">micah (Micah Cohen, politics editor): Greetings, everyone. Our question for today: </w:t>
      </w:r>
      <w:r w:rsidRPr="00E81101">
        <w:rPr>
          <w:rStyle w:val="StyleUnderline"/>
        </w:rPr>
        <w:t>What do we know about the 2018 midterms right now?</w:t>
      </w:r>
      <w:r w:rsidRPr="00E81101">
        <w:t xml:space="preserve"> What metrics/trends/things should 2018 enthusiasts be looking at? So, first up: How would you describe the political environment right now? (And does that even matter for what happens in a year and a half?) natesilver (Nate Silver, editor in chief): Cloudy with a chance of landslide. An anti-Trump/GOP landslide, that is. perry (Perry Bacon Jr., senior writer): President </w:t>
      </w:r>
      <w:r w:rsidRPr="00E81101">
        <w:rPr>
          <w:rStyle w:val="StyleUnderline"/>
        </w:rPr>
        <w:t>Trump’s approval numbers, at least right now, are bad. George W. Bush in 2006 or Barack Obama 2014 bad. That is not good for Republicans</w:t>
      </w:r>
      <w:r w:rsidRPr="00E81101">
        <w:t xml:space="preserve">. harry (Harry Enten, senior political writer): Yeah, the environment is </w:t>
      </w:r>
      <w:r w:rsidRPr="00E81101">
        <w:rPr>
          <w:rStyle w:val="StyleUnderline"/>
        </w:rPr>
        <w:t>not Republican friendly. It often isn’t friendly to the president’s party in the lead up to a midterm, but this is really bad. The president’s approval rating is just 41 percent. That’s the worst ever at this point in a presidency</w:t>
      </w:r>
      <w:r w:rsidRPr="00E81101">
        <w:t xml:space="preserve">. Then there’s the generic ballot; an average of the generic ballot polls so far has the Republican </w:t>
      </w:r>
      <w:r w:rsidRPr="00E81101">
        <w:rPr>
          <w:rStyle w:val="StyleUnderline"/>
        </w:rPr>
        <w:t>Party down 6 percentage points</w:t>
      </w:r>
      <w:r w:rsidRPr="00E81101">
        <w:t xml:space="preserve">. That’s the worst ever for the majority party in Congress at this point. </w:t>
      </w:r>
      <w:r w:rsidRPr="00E81101">
        <w:rPr>
          <w:rStyle w:val="StyleUnderline"/>
        </w:rPr>
        <w:t>Now, does that matter? Things shift, but it’s certainly a poor starting position for the GO</w:t>
      </w:r>
      <w:r w:rsidRPr="00E81101">
        <w:t xml:space="preserve">P. clare.malone (Clare Malone, senior political writer): God I want to say something contrarian here. But I don’t think I can, really, given, ya know, reality. natesilver: Contrarianism isn’t allowed here at FiveThirtyEight, Clare. micah: Says the uber-contrarian. perry: The </w:t>
      </w:r>
      <w:r w:rsidRPr="00E81101">
        <w:rPr>
          <w:rStyle w:val="StyleUnderline"/>
        </w:rPr>
        <w:t>counter, I think, is the map. Lots of Senate seats in red states are up in 2018. Lots of House races in districts that were conservative leaning pre-Trump</w:t>
      </w:r>
      <w:r w:rsidRPr="00E81101">
        <w:t xml:space="preserve">. micah: OK, but what about the second half of my question? I assume </w:t>
      </w:r>
      <w:r w:rsidRPr="00E81101">
        <w:rPr>
          <w:rStyle w:val="StyleUnderline"/>
        </w:rPr>
        <w:t xml:space="preserve">a lot can change before November 2018. </w:t>
      </w:r>
      <w:r w:rsidRPr="00E81101">
        <w:t xml:space="preserve">natesilver: I guess the way I see it is this: My prior is that a midterm is </w:t>
      </w:r>
      <w:r w:rsidRPr="00E81101">
        <w:rPr>
          <w:rStyle w:val="StyleUnderline"/>
        </w:rPr>
        <w:t>usually quite bad for the president’s party. So the default is that Republicans fighting an uphill battle</w:t>
      </w:r>
      <w:r w:rsidRPr="00E81101">
        <w:t xml:space="preserve">. You could make an argument that we don’t have that much reason to deviate from the default yet. But the default is still pretty bad. clare.malone: It also depends on whether or not there are sustained efforts among Democrats at the state level to make sure their voters turn out, especially post-health care battle. That issue was a big thing for people to rally around. Democrats are trying to make the whole “make Trump release his taxes” thing happen this weekend, but I think </w:t>
      </w:r>
      <w:r w:rsidRPr="00E81101">
        <w:rPr>
          <w:rStyle w:val="StyleUnderline"/>
        </w:rPr>
        <w:t>they’re going to have to find other offensive (as opposed to defensive) strategies to keep the base active</w:t>
      </w:r>
      <w:r w:rsidRPr="00E81101">
        <w:t xml:space="preserve">. harry: This is not for this year, but we know from the past that, if anything, the </w:t>
      </w:r>
      <w:r w:rsidRPr="00E81101">
        <w:rPr>
          <w:rStyle w:val="StyleUnderline"/>
        </w:rPr>
        <w:t>generic ballot tends to move against the party in power in the year running up to the midterms.</w:t>
      </w:r>
      <w:r w:rsidRPr="00E81101">
        <w:t xml:space="preserve"> So just talking about the fundamentals, </w:t>
      </w:r>
      <w:r w:rsidRPr="00E81101">
        <w:rPr>
          <w:rStyle w:val="StyleUnderline"/>
        </w:rPr>
        <w:t>the environment may actually get worse for Republicans</w:t>
      </w:r>
      <w:r w:rsidRPr="00E81101">
        <w:t>.</w:t>
      </w:r>
    </w:p>
    <w:p w14:paraId="4FF5F2E0" w14:textId="77777777" w:rsidR="00E81101" w:rsidRPr="00E81101" w:rsidRDefault="00E81101" w:rsidP="00E81101">
      <w:pPr>
        <w:pStyle w:val="Heading4"/>
      </w:pPr>
      <w:r w:rsidRPr="00E81101">
        <w:t>Democratic Party has hope of gaining a majority</w:t>
      </w:r>
    </w:p>
    <w:p w14:paraId="29736C5E" w14:textId="77777777" w:rsidR="00E81101" w:rsidRPr="00E81101" w:rsidRDefault="00E81101" w:rsidP="00E81101">
      <w:pPr>
        <w:rPr>
          <w:rStyle w:val="Style13ptBold"/>
        </w:rPr>
      </w:pPr>
      <w:r w:rsidRPr="00E81101">
        <w:rPr>
          <w:rStyle w:val="Style13ptBold"/>
        </w:rPr>
        <w:t>Paulson 6/26</w:t>
      </w:r>
      <w:r w:rsidRPr="00E81101">
        <w:t xml:space="preserve">(/17; Darryl Paulson is Emeritus Professor of Government at USF St. Petersburg.; </w:t>
      </w:r>
      <w:hyperlink r:id="rId16" w:history="1">
        <w:r w:rsidRPr="00E81101">
          <w:rPr>
            <w:rStyle w:val="Hyperlink"/>
          </w:rPr>
          <w:t>http://floridapolitics.com/archives/author/paulson</w:t>
        </w:r>
      </w:hyperlink>
      <w:r w:rsidRPr="00E81101">
        <w:t>; “Darryl Paulson: Midterm elections boost Democratic chances”)</w:t>
      </w:r>
    </w:p>
    <w:p w14:paraId="4C1128B1" w14:textId="77777777" w:rsidR="00E81101" w:rsidRPr="00E81101" w:rsidRDefault="00E81101" w:rsidP="00E81101">
      <w:r w:rsidRPr="00E81101">
        <w:rPr>
          <w:rStyle w:val="StyleUnderline"/>
        </w:rPr>
        <w:t>Democrats are looking forward to the 2018 midterm election with great hopes of regaining political control of the House and Senate.</w:t>
      </w:r>
      <w:r w:rsidRPr="00E81101">
        <w:t xml:space="preserve"> </w:t>
      </w:r>
      <w:r w:rsidRPr="00E81101">
        <w:rPr>
          <w:rStyle w:val="StyleUnderline"/>
        </w:rPr>
        <w:t>Democrats would need to pick up 24 House seats and three Senate seats to capture the majority. Democrats hope to pick up anywhere between one and four seats in Florida with the seat of retiring Republic Ileana Ros-Lehtinen their top priority.</w:t>
      </w:r>
      <w:r w:rsidRPr="00E81101">
        <w:t xml:space="preserve"> Other Republican targets include Carlos Curbelo, Mario Diaz-Balart and Brian Mast. </w:t>
      </w:r>
      <w:r w:rsidRPr="00E81101">
        <w:rPr>
          <w:rStyle w:val="StyleUnderline"/>
        </w:rPr>
        <w:t>A three-seat switch would give Democrats majority control of the Florida delegation.</w:t>
      </w:r>
      <w:r w:rsidRPr="00E81101">
        <w:t xml:space="preserve"> </w:t>
      </w:r>
      <w:r w:rsidRPr="00E81101">
        <w:rPr>
          <w:rStyle w:val="StyleUnderline"/>
        </w:rPr>
        <w:t>A big plus for Democrats is that the party controlling the White House has lost an average of 30 House seats and four Senate seats in the past 21 midterm elections. If the Democrats can achieve the average midterm gains, they will take control of both houses.</w:t>
      </w:r>
      <w:r w:rsidRPr="00E81101">
        <w:t xml:space="preserve"> President Barack Obama and the Democrats lost 63 House seats in 2010, with most of the losses attributed to the passage of Obamacare. Obama and the Dems lost 13 more seats in the 2014 midterm. The loss of 76 seats in the two Obama midterms gave Republicans their current 241 to 194 advantage. President George W. Bush gained 8 seats in the 2002 midterm, becoming only the second president in the past 21 midterms to gain seats. </w:t>
      </w:r>
      <w:r w:rsidRPr="00E81101">
        <w:rPr>
          <w:rStyle w:val="StyleUnderline"/>
        </w:rPr>
        <w:t>The gain was attributed to public support for the president in the aftermath of 9/11.</w:t>
      </w:r>
      <w:r w:rsidRPr="00E81101">
        <w:t xml:space="preserve"> In the 2006 midterm, Bush and the Republicans lost 30 seats. </w:t>
      </w:r>
      <w:r w:rsidRPr="00E81101">
        <w:rPr>
          <w:rStyle w:val="StyleUnderline"/>
        </w:rPr>
        <w:t>President Bill Clinton lost 54 seats in 1994 due to a reaction to his failed attempt to pass health care.</w:t>
      </w:r>
      <w:r w:rsidRPr="00E81101">
        <w:t xml:space="preserve"> Four years later, Clinton became the only other president in the past 21 midterms to gain seats. </w:t>
      </w:r>
      <w:r w:rsidRPr="00E81101">
        <w:rPr>
          <w:rStyle w:val="StyleUnderline"/>
        </w:rPr>
        <w:t>Democrats picked up five seats in 1998, a reaction to the Republican overreach in their attempt to impeach the president.</w:t>
      </w:r>
      <w:r w:rsidRPr="00E81101">
        <w:t xml:space="preserve"> The largest midterm loss in the past 21 midterms occurred in the 1922 midterm of President Warren Harding. The Republicans lost 77 seats. Midterms clearly are bad news for the party controlling the White House, which means Republicans will confront a major obstacle in 2018. </w:t>
      </w:r>
      <w:r w:rsidRPr="00E81101">
        <w:rPr>
          <w:rStyle w:val="StyleUnderline"/>
        </w:rPr>
        <w:t>In addition, Trump’s low approval rate, 34 percent, is historically low for an incoming president. Not only is President Donald Trump unpopular, but so is his major legislative priority, the American Health Care Act.</w:t>
      </w:r>
      <w:r w:rsidRPr="00E81101">
        <w:t xml:space="preserve"> The public has strongly opposed the Republican plan with 55 percent strongly opposing the plan in a recent Kaiser Family Foundation poll. </w:t>
      </w:r>
      <w:r w:rsidRPr="00E81101">
        <w:rPr>
          <w:rStyle w:val="StyleUnderline"/>
        </w:rPr>
        <w:t>It is worth remembering that two of the largest midterm losses were related to health care.</w:t>
      </w:r>
      <w:r w:rsidRPr="00E81101">
        <w:t xml:space="preserve"> Clinton and the Democrats lost 54 seats when his health care plan failed, and Obama and the Democrats lost 63 seats when health care was approved. </w:t>
      </w:r>
      <w:r w:rsidRPr="00E81101">
        <w:rPr>
          <w:rStyle w:val="StyleUnderline"/>
        </w:rPr>
        <w:t>Will a similar fate confront Trump and the Republicans in 2018?</w:t>
      </w:r>
      <w:r w:rsidRPr="00E81101">
        <w:t xml:space="preserve"> </w:t>
      </w:r>
      <w:r w:rsidRPr="00E81101">
        <w:rPr>
          <w:rStyle w:val="StyleUnderline"/>
        </w:rPr>
        <w:t>Republicans point to the fact that they are five-for-five in winning special congressional elections since Trump became president. But, special elections have been poor indicators of electoral success in midterm elections.</w:t>
      </w:r>
      <w:r w:rsidRPr="00E81101">
        <w:t xml:space="preserve"> Democrats should not be over-optimistic even though almost all political factors favor them. Likewise, </w:t>
      </w:r>
      <w:r w:rsidRPr="00E81101">
        <w:rPr>
          <w:rStyle w:val="StyleUnderline"/>
        </w:rPr>
        <w:t>Republicans should not be optimistic because of their success in special elections.</w:t>
      </w:r>
      <w:r w:rsidRPr="00E81101">
        <w:t xml:space="preserve"> </w:t>
      </w:r>
      <w:r w:rsidRPr="00E81101">
        <w:rPr>
          <w:rStyle w:val="StyleUnderline"/>
        </w:rPr>
        <w:t>If Democrats fail to win political control in the 2018 midterm elections, look for Democrats to thoroughly out their leaders, especially in the House, and replace them with younger, more articulate leaders for the party.</w:t>
      </w:r>
      <w:r w:rsidRPr="00E81101">
        <w:t xml:space="preserve"> The current House leaders have an average age in the mid-70’s. It is past time for new faces and new leadership.</w:t>
      </w:r>
    </w:p>
    <w:p w14:paraId="4952E046" w14:textId="77777777" w:rsidR="00E81101" w:rsidRPr="00E81101" w:rsidRDefault="00E81101" w:rsidP="00E81101">
      <w:pPr>
        <w:pStyle w:val="Heading4"/>
      </w:pPr>
      <w:r w:rsidRPr="00E81101">
        <w:t>Will the Democrats win</w:t>
      </w:r>
    </w:p>
    <w:p w14:paraId="0B72AC55" w14:textId="77777777" w:rsidR="00E81101" w:rsidRPr="00E81101" w:rsidRDefault="00E81101" w:rsidP="00E81101">
      <w:r w:rsidRPr="00E81101">
        <w:rPr>
          <w:b/>
        </w:rPr>
        <w:t>Brandner 17</w:t>
      </w:r>
      <w:r w:rsidRPr="00E81101">
        <w:t xml:space="preserve">(June 21, 2017)Eric-reporter for CNN politics ;””Democrats just went 0-4 when will they win” </w:t>
      </w:r>
      <w:hyperlink r:id="rId17" w:history="1">
        <w:r w:rsidRPr="00E81101">
          <w:rPr>
            <w:rStyle w:val="Hyperlink"/>
          </w:rPr>
          <w:t>http://www.cnn.com/2017/06/21/politics/democrats-georgia-elections-analysis/index.html</w:t>
        </w:r>
      </w:hyperlink>
      <w:r w:rsidRPr="00E81101">
        <w:t>//HM</w:t>
      </w:r>
    </w:p>
    <w:p w14:paraId="4949F69F" w14:textId="77777777" w:rsidR="00E81101" w:rsidRPr="00E81101" w:rsidRDefault="00E81101" w:rsidP="00E81101">
      <w:r w:rsidRPr="00E81101">
        <w:t>Atlanta (CNN)Democrats tried an inoffensive moderate message in Georgia. They ran a banjo-strumming populist in Montana. They called in the cavalry in South Carolina and tried to catch their foe sleeping through a long-shot in Kansas. None of it worked</w:t>
      </w:r>
      <w:r w:rsidRPr="00E81101">
        <w:rPr>
          <w:rStyle w:val="StyleUnderline"/>
        </w:rPr>
        <w:t xml:space="preserve">. </w:t>
      </w:r>
      <w:r w:rsidRPr="00E81101">
        <w:rPr>
          <w:rStyle w:val="Emphasis"/>
        </w:rPr>
        <w:t>In the special elections for House seats vacated by Republicans who wound up in President Donald Trump's Cabinet, Democrats went 0-for-4.</w:t>
      </w:r>
      <w:r w:rsidRPr="00E81101">
        <w:t xml:space="preserve"> Now, party officials, strategists and candidates are pondering what went wrong -- and </w:t>
      </w:r>
      <w:r w:rsidRPr="00E81101">
        <w:rPr>
          <w:rStyle w:val="StyleUnderline"/>
        </w:rPr>
        <w:t>how they can turn it around in time for the 2018 midterm elections</w:t>
      </w:r>
      <w:r w:rsidRPr="00E81101">
        <w:t xml:space="preserve">. Jon Ossoff's loss Tuesday night in a hyper-competitive Georgia race -- the most expensive in history -- "better be a wake up call for Democrats," tweeted Massachusetts Rep. Seth Moulton, an emerging Democratic leader. "We need a genuinely new message, a serious jobs plan that reaches all Americans, and a bigger tent," he wrote, "not an smaller one. Focus on the future." The losses aren't all doom and gloom for Democrats. </w:t>
      </w:r>
      <w:r w:rsidRPr="00E81101">
        <w:rPr>
          <w:rStyle w:val="Emphasis"/>
        </w:rPr>
        <w:t>The party got closer than it has in decades to winning some of the four seats -- a sign they've closed their gaps with Republicans</w:t>
      </w:r>
      <w:r w:rsidRPr="00E81101">
        <w:rPr>
          <w:rStyle w:val="StyleUnderline"/>
        </w:rPr>
        <w:t xml:space="preserve"> in both suburban and rural areas and in 2018 will have a broad playing field with dozens of more competitive districts</w:t>
      </w:r>
      <w:r w:rsidRPr="00E81101">
        <w:t>. "We have to remember that these elections are being held in districts hand-picked by Trump -- districts where he created vacancies because he thought they were 'can't lose' seats," said Ron Klain, a Democratic operative who was chief of staff to vice presidents Joe Biden and Al Gore. RELATED: In Georgia</w:t>
      </w:r>
      <w:r w:rsidRPr="00E81101">
        <w:rPr>
          <w:rStyle w:val="Emphasis"/>
        </w:rPr>
        <w:t>, close isn't nearly good enough for Democrats Democrats also came closer than expected in South Carolina on Tuesday</w:t>
      </w:r>
      <w:r w:rsidRPr="00E81101">
        <w:t xml:space="preserve"> -- which, Klain said, "shows </w:t>
      </w:r>
      <w:r w:rsidRPr="00E81101">
        <w:rPr>
          <w:rStyle w:val="Emphasis"/>
        </w:rPr>
        <w:t>there are no safe seats for Republicans and the Democrats have a broad array of districts to contest</w:t>
      </w:r>
      <w:r w:rsidRPr="00E81101">
        <w:t xml:space="preserve">." But before the 2018 midterms, Democrats must grapple with the party's need to drive its base to the polls while also convincing some independents and moderate Republicans to reject Trump. "Democrats haven't figured out how to beat Trump," a senior Trump administration official said Tuesday night. Republican Karen Handel wins Georgia House special election Republican Karen Handel wins Georgia House special election After scoring their latest victories, Republicans were spiking the football. Kellyanne Conway, a top White House aide, jabbed at Ossoff for being 30 years old and living just outside Georgia's 6th District, tweeting her thanks to Republican Karen Handel "for standing strong, for running on issues, for being a grownup and for living in the district." In a memo, National Republican Congressional Committee communications director Matt Gorman said Democrats have a "competence problem" and said there were no moral victories to be had. "Fawning press stories or bluster doesn't win a single vote. There comes a time where a party must put up or shut up," he said in the memo. Democrats, meanwhile, were left licking their wounds. "There are two ways to digest this result for Democrats -- with our brains and with our guts," said Tom Bonier, a top Democratic data and targeting guru. Besting previous Democratic marks in each district that held a special election is a reason for optimism, he said. "But instinctually, this hurts, because it was about more than a single seat," Bonier said. "It was an opportunity to throw a wrench into Republican recruiting and fundraising efforts for 2018; to potentially set off a wave of retirements, creating easier to win open seats," he said. "Logically, the difference of a few thousand votes in a single special election shouldn't have such an impact. But these decisions aren't always made based on logic alone." 'A tough loss' Rep. Joe Crowley of New York, the House Democratic Caucus chairman, said in a statement that Georgia represented "a tough loss." "But </w:t>
      </w:r>
      <w:r w:rsidRPr="00E81101">
        <w:rPr>
          <w:rStyle w:val="Emphasis"/>
        </w:rPr>
        <w:t>Democrats cannot let this defeat tamper our enthusiasm. The fight to defeat President Trump's and the Republican majority's extreme agenda is more important than ever,</w:t>
      </w:r>
      <w:r w:rsidRPr="00E81101">
        <w:t xml:space="preserve">" he said. First, though, Democrats seem poised for a round of battles over which types of candidates they should run in competitive districts. Progressive activist groups were sharply critical of Ossoff's moderate campaign. In a strategic decision aimed at courting moderate Republicans who had supported Hillary Clinton in the fall, Ossoff rarely mentioned Trump's name, and Democrats only hit Handel on the GOP's health care effort late in the race. "Gone are the days of Blue Dogs who actively campaign as Republicans," said Adam Green, the co-founder of the Progressive Change Campaign Committee. Democracy for America chair Jim Dean blasted the Democratic establishment's "unforced errors." 'A missed opportunity' Anna Galland, the executive director of MoveOn.org, said Ossoff and the Democratic Congressional Campaign Committee "missed an opportunity to make Republicans' attack on health care the key issue, and instead attempted to portray Ossoff as a centrist, focusing on cutting spending and coming out in opposition to Medicare-for-all." Dan Pfeiffer, a long-time senior aide to former President Barack Obama, tweeted that Democrats need a "progressive populist candidate" focused on the economy and the GOP's health care effort to win tough House races. And while </w:t>
      </w:r>
      <w:r w:rsidRPr="00E81101">
        <w:rPr>
          <w:rStyle w:val="Emphasis"/>
        </w:rPr>
        <w:t>Democrats badly wanted a win, coming close four times should be enough to spook Republicans facing competitive re-election battles</w:t>
      </w:r>
      <w:r w:rsidRPr="00E81101">
        <w:t xml:space="preserve">, said Zac Petkanas, who ran Hillary Clinton's rapid response team. "The fact that all these races were close should have any member of the GOP who won by less than 15 points absolutely terrified," he said. Democratic voters nationwide, Petkanas said, don't know Ossoff. "They all know who Donald Trump is and this race proves he remains a major liability for Republicans that juices our turnout and depresses their support," he said. Ossoff was catapulted to progressive stardom -- and turned into a fundraising phenom who hauled in $23 million -- in large part due to early support from the liberal blog Daily Kos. The blog's founder, Markos Moulitsas, said in an email that the loss was "obviously disappointing." But, he said, in competing hard in places like Georgia's 6th District, where former Rep. Tom Price never fell below 60%, Democrats have changed the expectations for the 2018 midterms. "We've made it a point to fight Republicans every step of the way, make them earn every inch of territory they've gained. We've taken the fight deep into their territory, and forced them to fight desperately to hold seats that should easily be theirs. We've laid a marker on the ground -- </w:t>
      </w:r>
      <w:r w:rsidRPr="00E81101">
        <w:rPr>
          <w:rStyle w:val="Emphasis"/>
        </w:rPr>
        <w:t xml:space="preserve">next year will be brutal for Republicans, </w:t>
      </w:r>
      <w:r w:rsidRPr="00E81101">
        <w:t xml:space="preserve">because they won't be able to spend tens of millions in every district," Moulitsas said. "We're going to keep fighting them, keep harassing them, and keep expanding the map," he said. "And in the end, we'll know who really won and who lost November of 2018 </w:t>
      </w:r>
    </w:p>
    <w:p w14:paraId="3586FF04" w14:textId="77777777" w:rsidR="00E81101" w:rsidRPr="00E81101" w:rsidRDefault="00E81101" w:rsidP="00E81101">
      <w:pPr>
        <w:pStyle w:val="Heading4"/>
      </w:pPr>
      <w:r w:rsidRPr="00E81101">
        <w:t xml:space="preserve">Democrats Have a Higher Chance at the Midterms </w:t>
      </w:r>
    </w:p>
    <w:p w14:paraId="16F1FA59" w14:textId="77777777" w:rsidR="00E81101" w:rsidRPr="00E81101" w:rsidRDefault="00E81101" w:rsidP="00E81101">
      <w:r w:rsidRPr="00E81101">
        <w:rPr>
          <w:b/>
        </w:rPr>
        <w:t>Paulson 17</w:t>
      </w:r>
      <w:r w:rsidRPr="00E81101">
        <w:t xml:space="preserve">(26/17) Darryl Professor Emeritus of Government at the University of South Florida in St. Petersburg. “Midterm elections boost Democratic chances” </w:t>
      </w:r>
      <w:hyperlink r:id="rId18" w:history="1">
        <w:r w:rsidRPr="00E81101">
          <w:rPr>
            <w:rStyle w:val="Hyperlink"/>
          </w:rPr>
          <w:t>http://floridapolitics.com/archives/240692-darryl-paulson-midterm-elections-boost-democratic-chances//HM</w:t>
        </w:r>
      </w:hyperlink>
      <w:r w:rsidRPr="00E81101">
        <w:t xml:space="preserve"> </w:t>
      </w:r>
    </w:p>
    <w:p w14:paraId="5C1DDD28" w14:textId="77777777" w:rsidR="00E81101" w:rsidRPr="00E81101" w:rsidRDefault="00E81101" w:rsidP="00E81101">
      <w:r w:rsidRPr="00E81101">
        <w:rPr>
          <w:rStyle w:val="StyleUnderline"/>
        </w:rPr>
        <w:t xml:space="preserve">Democrats are looking forward to the 2018 midterm election with great hopes of regaining political control of the House and Senate. </w:t>
      </w:r>
      <w:r w:rsidRPr="00E81101">
        <w:rPr>
          <w:rStyle w:val="Emphasis"/>
        </w:rPr>
        <w:t>Democrats would need to pick up 24 House seats and three Senate seats to capture the majority.</w:t>
      </w:r>
      <w:r w:rsidRPr="00E81101">
        <w:t xml:space="preserve"> Democrats hope to pick up anywhere between one and four seats in Florida with the seat of retiring Republic Ileana Ros-Lehtinen their top priority. Other Republican targets include Carlos Curbelo, Mario Diaz-Balart and Brian Mast. A three-seat switch would give Democrats majority control of the Florida delegation. A big plus for Democrats is that </w:t>
      </w:r>
      <w:r w:rsidRPr="00E81101">
        <w:rPr>
          <w:rStyle w:val="Emphasis"/>
        </w:rPr>
        <w:t xml:space="preserve">the party controlling the White House has lost an average of 30 House seats and four Senate seats in the past 21 midterm elections. If the Democrats can achieve the average midterm gains, they will take control of both houses. President Barack Obama and the Democrats lost 63 House seats in 2010, with most of the losses attributed to the passage of Obamacare. Obama and the Dems lost 13 more seats in the 2014 midterm. The loss of 76 seats in the two Obama midterms gave Republicans their current 241 to 194 advantage. President George W. Bush gained 8 seats in the 2002 midterm, becoming only the second president in the past 21 midterms to gain seats. The gain was attributed to public support for the president in the aftermath of 911. In the 2006 midterm, Bush and the Republicans lost 30 seats. </w:t>
      </w:r>
      <w:r w:rsidRPr="00E81101">
        <w:t xml:space="preserve">President Bill Clinton lost 54 seats in 1994 due to a reaction to his failed attempt to pass health care. Four years later, Clinton became the only other president in the past 21 midterms to gain seats. Democrats picked up five seats in 1998, a reaction to the Republican overreach in their attempt to impeach the president. The largest midterm loss in the past 21 midterms occurred in the 1922 midterm of President Warren Harding. The Republicans lost 77 seats. </w:t>
      </w:r>
      <w:r w:rsidRPr="00E81101">
        <w:rPr>
          <w:rStyle w:val="Emphasis"/>
        </w:rPr>
        <w:t>Midterms clearly are bad news for the party controlling the White House, which means Republicans will confront a major obstacle in 2018. In addition, Trump’s low approval rate, 34 percent, is historically low for an incoming president. Not only is President Donald Trump unpopular, but so is his major legislative priority,</w:t>
      </w:r>
      <w:r w:rsidRPr="00E81101">
        <w:t xml:space="preserve"> the American Health Care Act. The public has strongly opposed the Republican plan with 55 percent strongly opposing the plan in a recent Kaiser Family Foundation poll.</w:t>
      </w:r>
    </w:p>
    <w:p w14:paraId="00BA238C" w14:textId="77777777" w:rsidR="00E81101" w:rsidRPr="00E81101" w:rsidRDefault="00E81101" w:rsidP="00E81101">
      <w:pPr>
        <w:pStyle w:val="Heading4"/>
      </w:pPr>
      <w:r w:rsidRPr="00E81101">
        <w:t>Savor the flavor of Georgia win, GOP — midterms will be different</w:t>
      </w:r>
    </w:p>
    <w:p w14:paraId="7FF2676E" w14:textId="77777777" w:rsidR="00E81101" w:rsidRPr="00E81101" w:rsidRDefault="00E81101" w:rsidP="00E81101">
      <w:r w:rsidRPr="00E81101">
        <w:rPr>
          <w:rStyle w:val="Style13ptBold"/>
        </w:rPr>
        <w:t xml:space="preserve">Cardona 17, </w:t>
      </w:r>
      <w:r w:rsidRPr="00E81101">
        <w:t>( 6/21, Maria, Opinion Contributor of The Hill “Savor the flavor of Georgia win, GOP – midterms will be different”; http://thehill.com/blogs/pundits-blog/national-party-news/338865-savor-the-flavor-of-georgia-win-gop-midterms-will-be) HW.</w:t>
      </w:r>
    </w:p>
    <w:p w14:paraId="1176E24C" w14:textId="77777777" w:rsidR="00E81101" w:rsidRPr="00E81101" w:rsidRDefault="00E81101" w:rsidP="00E81101">
      <w:r w:rsidRPr="00E81101">
        <w:t xml:space="preserve">Last night’s </w:t>
      </w:r>
      <w:r w:rsidRPr="00E81101">
        <w:rPr>
          <w:rStyle w:val="StyleUnderline"/>
        </w:rPr>
        <w:t xml:space="preserve">special election in Georgia's 6th Congressional District was a disappointing outcome for Democrats. But let’s put something to rest right here and now: </w:t>
      </w:r>
      <w:r w:rsidRPr="00E81101">
        <w:rPr>
          <w:rStyle w:val="Emphasis"/>
        </w:rPr>
        <w:t>Democrats are incredibly motivated, energized and hopeful for the opportunities we have in 2018.</w:t>
      </w:r>
      <w:r w:rsidRPr="00E81101">
        <w:t xml:space="preserve"> </w:t>
      </w:r>
    </w:p>
    <w:p w14:paraId="18D43BE1" w14:textId="77777777" w:rsidR="00E81101" w:rsidRPr="00E81101" w:rsidRDefault="00E81101" w:rsidP="00E81101">
      <w:pPr>
        <w:rPr>
          <w:rStyle w:val="Emphasis"/>
        </w:rPr>
      </w:pPr>
      <w:r w:rsidRPr="00E81101">
        <w:rPr>
          <w:rStyle w:val="Emphasis"/>
        </w:rPr>
        <w:t xml:space="preserve">Republicans should be worried. </w:t>
      </w:r>
    </w:p>
    <w:p w14:paraId="2109D80B" w14:textId="77777777" w:rsidR="00E81101" w:rsidRPr="00E81101" w:rsidRDefault="00E81101" w:rsidP="00E81101">
      <w:r w:rsidRPr="00E81101">
        <w:rPr>
          <w:rStyle w:val="StyleUnderline"/>
        </w:rPr>
        <w:t>Contrary to most accounts, Democrats are not despondent</w:t>
      </w:r>
      <w:r w:rsidRPr="00E81101">
        <w:t xml:space="preserve">. </w:t>
      </w:r>
      <w:r w:rsidRPr="00E81101">
        <w:rPr>
          <w:rStyle w:val="StyleUnderline"/>
        </w:rPr>
        <w:t>We are not giving up hope for 2018. Special election results are not predictive of midterm elections, and these results in no way indicate that the party is in disarray.</w:t>
      </w:r>
      <w:r w:rsidRPr="00E81101">
        <w:t xml:space="preserve"> </w:t>
      </w:r>
    </w:p>
    <w:p w14:paraId="11B1E568" w14:textId="77777777" w:rsidR="00E81101" w:rsidRPr="00E81101" w:rsidRDefault="00E81101" w:rsidP="00E81101">
      <w:r w:rsidRPr="00E81101">
        <w:rPr>
          <w:rStyle w:val="StyleUnderline"/>
        </w:rPr>
        <w:t>There are so many factors that played a part in last night’s election</w:t>
      </w:r>
      <w:r w:rsidRPr="00E81101">
        <w:t xml:space="preserve">. First and foremost, let’s </w:t>
      </w:r>
      <w:r w:rsidRPr="00E81101">
        <w:rPr>
          <w:rStyle w:val="StyleUnderline"/>
        </w:rPr>
        <w:t>remember that this is a district that should NEVER have been in contention</w:t>
      </w:r>
      <w:r w:rsidRPr="00E81101">
        <w:t xml:space="preserve">. It is a ruby-red district held by Republicans since 1972. Seven months ago, Republican Tom Price, Trump’s new Health secretary, won the district by 23 points. Karen Handel, the Republican running against Democrat Jon Ossoff, won by fewer than 4 points. </w:t>
      </w:r>
    </w:p>
    <w:p w14:paraId="70BA7E3A" w14:textId="77777777" w:rsidR="00E81101" w:rsidRPr="00E81101" w:rsidRDefault="00E81101" w:rsidP="00E81101">
      <w:r w:rsidRPr="00E81101">
        <w:rPr>
          <w:rStyle w:val="StyleUnderline"/>
        </w:rPr>
        <w:t>As Sen. Chris Van Hollen (D-Md.) said, “Republicans should take cold comfort in their win in GA-06.</w:t>
      </w:r>
      <w:r w:rsidRPr="00E81101">
        <w:t xml:space="preserve">” Of course, </w:t>
      </w:r>
      <w:r w:rsidRPr="00E81101">
        <w:rPr>
          <w:rStyle w:val="StyleUnderline"/>
        </w:rPr>
        <w:t>Democrats would have liked to win. Moral victories come up short and empty. So let’s not claim a moral victory in GA-06</w:t>
      </w:r>
      <w:r w:rsidRPr="00E81101">
        <w:t xml:space="preserve">. </w:t>
      </w:r>
    </w:p>
    <w:p w14:paraId="3D8960CB" w14:textId="77777777" w:rsidR="00E81101" w:rsidRPr="00E81101" w:rsidRDefault="00E81101" w:rsidP="00E81101">
      <w:r w:rsidRPr="00E81101">
        <w:t xml:space="preserve">Let’s claim a legitimate victory in changing the electorate — </w:t>
      </w:r>
      <w:r w:rsidRPr="00E81101">
        <w:rPr>
          <w:rStyle w:val="StyleUnderline"/>
        </w:rPr>
        <w:t>Ossoff got thousands of new Democratic voters to come out for him who had never voted in a midterm election</w:t>
      </w:r>
      <w:r w:rsidRPr="00E81101">
        <w:t xml:space="preserve">. </w:t>
      </w:r>
      <w:r w:rsidRPr="00E81101">
        <w:rPr>
          <w:rStyle w:val="StyleUnderline"/>
        </w:rPr>
        <w:t>Let’s claim a victory in making the Republicans spend millions in a race that should have been a yawner.</w:t>
      </w:r>
      <w:r w:rsidRPr="00E81101">
        <w:t xml:space="preserve"> Let’s claim a victory in running up the Democratic and Independent vote to the point where Newt Gingrich’s old seat was in play. </w:t>
      </w:r>
    </w:p>
    <w:p w14:paraId="5A5330F9" w14:textId="77777777" w:rsidR="00E81101" w:rsidRPr="00E81101" w:rsidRDefault="00E81101" w:rsidP="00E81101">
      <w:r w:rsidRPr="00E81101">
        <w:t xml:space="preserve">While </w:t>
      </w:r>
      <w:r w:rsidRPr="00E81101">
        <w:rPr>
          <w:rStyle w:val="StyleUnderline"/>
        </w:rPr>
        <w:t>these victories will not add up to an additional Democratic seat in Congress, they will add to the universe of possibilities Democrats see in November 2018</w:t>
      </w:r>
      <w:r w:rsidRPr="00E81101">
        <w:t xml:space="preserve">. According to the Cook Political Report’s Partisan Voting Index, </w:t>
      </w:r>
      <w:r w:rsidRPr="00E81101">
        <w:rPr>
          <w:rStyle w:val="StyleUnderline"/>
        </w:rPr>
        <w:t>there are 71 districts that are more competitive than GA-06. Democrats need to capture 24 seats to take control of the House</w:t>
      </w:r>
      <w:r w:rsidRPr="00E81101">
        <w:t xml:space="preserve">. </w:t>
      </w:r>
    </w:p>
    <w:p w14:paraId="448AA982" w14:textId="77777777" w:rsidR="00E81101" w:rsidRPr="00E81101" w:rsidRDefault="00E81101" w:rsidP="00E81101">
      <w:r w:rsidRPr="00E81101">
        <w:t xml:space="preserve">So, as gleeful as Republicans are Wednesday from their win Tuesday — and they should be — they should not let it go to their heads. </w:t>
      </w:r>
    </w:p>
    <w:p w14:paraId="1695AD08" w14:textId="77777777" w:rsidR="00E81101" w:rsidRPr="00E81101" w:rsidRDefault="00E81101" w:rsidP="00E81101">
      <w:r w:rsidRPr="00E81101">
        <w:rPr>
          <w:rStyle w:val="StyleUnderline"/>
        </w:rPr>
        <w:t>Trump is at an all-time low at 36 percent approval in the latest CBS poll. His support among Republicans has fallen 11 percentage points since April</w:t>
      </w:r>
      <w:r w:rsidRPr="00E81101">
        <w:t xml:space="preserve">. Majorities of </w:t>
      </w:r>
      <w:r w:rsidRPr="00E81101">
        <w:rPr>
          <w:rStyle w:val="StyleUnderline"/>
        </w:rPr>
        <w:t>Americans believe he did something illegal or at least unethical with the Russians</w:t>
      </w:r>
      <w:r w:rsidRPr="00E81101">
        <w:t xml:space="preserve">, and they overwhelmingly disapprove of how he has handled the Russia investigation. </w:t>
      </w:r>
    </w:p>
    <w:p w14:paraId="071BC65B" w14:textId="77777777" w:rsidR="00E81101" w:rsidRPr="00E81101" w:rsidRDefault="00E81101" w:rsidP="00E81101">
      <w:r w:rsidRPr="00E81101">
        <w:t xml:space="preserve">Don’t get me wrong, Dems clearly need to go back to see what they could have done better — if anything — even in this Georgia district that should be off-limits to any Democrat. </w:t>
      </w:r>
    </w:p>
    <w:p w14:paraId="4F95383F" w14:textId="77777777" w:rsidR="00E81101" w:rsidRPr="00E81101" w:rsidRDefault="00E81101" w:rsidP="00E81101">
      <w:r w:rsidRPr="00E81101">
        <w:t xml:space="preserve">That is the opportunity that I see for Democrats with the outcome of this election. It was close when a Democrat should not have even dreamed of winning. Let’s look at what worked and what didn’t,and apply that to the upcoming midterms. </w:t>
      </w:r>
    </w:p>
    <w:p w14:paraId="2A9BA2A7" w14:textId="77777777" w:rsidR="00E81101" w:rsidRPr="00E81101" w:rsidRDefault="00E81101" w:rsidP="00E81101">
      <w:r w:rsidRPr="00E81101">
        <w:t xml:space="preserve">By all accounts, </w:t>
      </w:r>
      <w:r w:rsidRPr="00E81101">
        <w:rPr>
          <w:rStyle w:val="StyleUnderline"/>
        </w:rPr>
        <w:t>Ossoff ran a terrific campaign, aimed at local issues important to the voters of that district. He was not just anti-Trump.</w:t>
      </w:r>
      <w:r w:rsidRPr="00E81101">
        <w:t xml:space="preserve"> In fact, he rarely mentioned Trump during the run-off. Perhaps next time though, let’s make sure the candidate actually lives in the district. Maybe we find a candidate with a bit more experience. But more probable is that, at the end of the day, this district was just out of reach for Democrats — this time around.  </w:t>
      </w:r>
    </w:p>
    <w:p w14:paraId="2FBBAB5F" w14:textId="77777777" w:rsidR="00E81101" w:rsidRPr="00E81101" w:rsidRDefault="00E81101" w:rsidP="00E81101"/>
    <w:p w14:paraId="4DAA3906" w14:textId="77777777" w:rsidR="00E81101" w:rsidRPr="00E81101" w:rsidRDefault="00E81101" w:rsidP="00E81101">
      <w:pPr>
        <w:pStyle w:val="Heading4"/>
      </w:pPr>
      <w:r w:rsidRPr="00E81101">
        <w:t>Republicans will still hold the congress, but won’t hold the house for midterm.</w:t>
      </w:r>
    </w:p>
    <w:p w14:paraId="165A6908" w14:textId="77777777" w:rsidR="00E81101" w:rsidRPr="00E81101" w:rsidRDefault="00E81101" w:rsidP="00E81101">
      <w:r w:rsidRPr="00E81101">
        <w:rPr>
          <w:rStyle w:val="Style13ptBold"/>
        </w:rPr>
        <w:t xml:space="preserve">Gaby 17, </w:t>
      </w:r>
      <w:r w:rsidRPr="00E81101">
        <w:t>(6/28/17. Keith, Senior Communications Director of Climate, Health, and Political Affairs, “Congress almost always votes with Trump as 2018 midterms loom. Bad idea, polls suggest.”; https://www.edf.org/blog/2017/06/28/congress-almost-always-votes-trump-2018-midterms-loom-bad-idea-polls-suggest) HW.</w:t>
      </w:r>
    </w:p>
    <w:p w14:paraId="257C272F" w14:textId="77777777" w:rsidR="00E81101" w:rsidRPr="00E81101" w:rsidRDefault="00E81101" w:rsidP="00E81101">
      <w:r w:rsidRPr="00E81101">
        <w:rPr>
          <w:rStyle w:val="Emphasis"/>
        </w:rPr>
        <w:t>Nearly two-thirds of Americans disapprove of the job Donald Trump is doing as president. It’s a remarkably dismal number for a president at any time, but especially so early in his term</w:t>
      </w:r>
      <w:r w:rsidRPr="00E81101">
        <w:t>.</w:t>
      </w:r>
    </w:p>
    <w:p w14:paraId="26F7F04C" w14:textId="77777777" w:rsidR="00E81101" w:rsidRPr="00E81101" w:rsidRDefault="00E81101" w:rsidP="00E81101">
      <w:r w:rsidRPr="00E81101">
        <w:t xml:space="preserve">It’s clear that </w:t>
      </w:r>
      <w:r w:rsidRPr="00E81101">
        <w:rPr>
          <w:rStyle w:val="StyleUnderline"/>
        </w:rPr>
        <w:t>the dissatisfaction is not only because of scandals and poor behavior, but also because his policies are deeply unpopular.</w:t>
      </w:r>
    </w:p>
    <w:p w14:paraId="10CA4C42" w14:textId="77777777" w:rsidR="00E81101" w:rsidRPr="00E81101" w:rsidRDefault="00E81101" w:rsidP="00E81101">
      <w:r w:rsidRPr="00E81101">
        <w:t xml:space="preserve">Consider this: </w:t>
      </w:r>
      <w:r w:rsidRPr="00E81101">
        <w:rPr>
          <w:rStyle w:val="StyleUnderline"/>
        </w:rPr>
        <w:t>Just 28 percent of Americans support Trump’s decision to withdraw the United States from the Paris climate agreement. The health care bill he celebrated has approval ratings in the teens. And a full 62 percent disagree [PDF] with his attacks against the Clean Power Plan and other Obama-era pollution limits.</w:t>
      </w:r>
    </w:p>
    <w:p w14:paraId="3BDC3FBE" w14:textId="77777777" w:rsidR="00E81101" w:rsidRPr="00E81101" w:rsidRDefault="00E81101" w:rsidP="00E81101">
      <w:r w:rsidRPr="00E81101">
        <w:t>In spite of this, hundreds of members of the U.S. House and Senate, many of whom face re-election next year, continue to vote with the president nearly all the time.</w:t>
      </w:r>
    </w:p>
    <w:p w14:paraId="0B86259B" w14:textId="77777777" w:rsidR="00E81101" w:rsidRPr="00E81101" w:rsidRDefault="00E81101" w:rsidP="00E81101">
      <w:r w:rsidRPr="00E81101">
        <w:t xml:space="preserve">Here’s why this matters: </w:t>
      </w:r>
      <w:r w:rsidRPr="00E81101">
        <w:rPr>
          <w:rStyle w:val="StyleUnderline"/>
        </w:rPr>
        <w:t>Presidential approval is one of the most important determining factors in midterm elections, and Trump’s ratings could have consequences for lawmakers who now follow his lead</w:t>
      </w:r>
      <w:r w:rsidRPr="00E81101">
        <w:t>.</w:t>
      </w:r>
    </w:p>
    <w:p w14:paraId="345D6D06" w14:textId="77777777" w:rsidR="00E81101" w:rsidRPr="00E81101" w:rsidRDefault="00E81101" w:rsidP="00E81101">
      <w:pPr>
        <w:rPr>
          <w:rStyle w:val="Emphasis"/>
        </w:rPr>
      </w:pPr>
      <w:r w:rsidRPr="00E81101">
        <w:rPr>
          <w:rStyle w:val="Emphasis"/>
        </w:rPr>
        <w:t>Unpopular presidents a risky bet</w:t>
      </w:r>
    </w:p>
    <w:p w14:paraId="7F2C3E1E" w14:textId="77777777" w:rsidR="00E81101" w:rsidRPr="00E81101" w:rsidRDefault="00E81101" w:rsidP="00E81101">
      <w:r w:rsidRPr="00E81101">
        <w:rPr>
          <w:rStyle w:val="StyleUnderline"/>
        </w:rPr>
        <w:t>As the Gallup Poll noted in advance of the last midterm election 2014, a president’s “standing with voters is usually a significant predictor of election outcomes.” When presidents are unpopular, Gallup reported, “their party typically loses a substantial number of seats in the House of Representatives</w:t>
      </w:r>
      <w:r w:rsidRPr="00E81101">
        <w:t xml:space="preserve">.” </w:t>
      </w:r>
    </w:p>
    <w:p w14:paraId="5F57F4EA" w14:textId="77777777" w:rsidR="00E81101" w:rsidRPr="00E81101" w:rsidRDefault="00E81101" w:rsidP="00E81101">
      <w:r w:rsidRPr="00E81101">
        <w:t>That makes congressional voting patterns in 2017 so much more remarkable.</w:t>
      </w:r>
    </w:p>
    <w:p w14:paraId="4C5BA420" w14:textId="77777777" w:rsidR="00E81101" w:rsidRPr="00E81101" w:rsidRDefault="00E81101" w:rsidP="00E81101">
      <w:r w:rsidRPr="00E81101">
        <w:t>Even “moderates” support Trump 90% of the time</w:t>
      </w:r>
    </w:p>
    <w:p w14:paraId="72B447C6" w14:textId="77777777" w:rsidR="00E81101" w:rsidRPr="00E81101" w:rsidRDefault="00E81101" w:rsidP="00E81101">
      <w:pPr>
        <w:rPr>
          <w:rStyle w:val="StyleUnderline"/>
        </w:rPr>
      </w:pPr>
      <w:r w:rsidRPr="00E81101">
        <w:rPr>
          <w:rStyle w:val="StyleUnderline"/>
        </w:rPr>
        <w:t>According to analysis by FiveThirtyEight, 229 House members sided with Trump’s position more than 90 percent of the time – and 102 have a 100-percent Trump score.</w:t>
      </w:r>
    </w:p>
    <w:p w14:paraId="09326334" w14:textId="77777777" w:rsidR="00E81101" w:rsidRPr="00E81101" w:rsidRDefault="00E81101" w:rsidP="00E81101">
      <w:r w:rsidRPr="00E81101">
        <w:rPr>
          <w:rStyle w:val="StyleUnderline"/>
        </w:rPr>
        <w:t>With some important exceptions, even members who like to be considered moderates nearly always support the president’s positions</w:t>
      </w:r>
      <w:r w:rsidRPr="00E81101">
        <w:t xml:space="preserve">, </w:t>
      </w:r>
      <w:r w:rsidRPr="00E81101">
        <w:rPr>
          <w:rStyle w:val="StyleUnderline"/>
        </w:rPr>
        <w:t>as FiveThirtyEight shows in its breakdown of who voted how.</w:t>
      </w:r>
    </w:p>
    <w:p w14:paraId="6D14877F" w14:textId="77777777" w:rsidR="00E81101" w:rsidRPr="00E81101" w:rsidRDefault="00E81101" w:rsidP="00E81101">
      <w:r w:rsidRPr="00E81101">
        <w:t>Who favors contaminated food and dirty water?</w:t>
      </w:r>
    </w:p>
    <w:p w14:paraId="479F0986" w14:textId="77777777" w:rsidR="00E81101" w:rsidRPr="00E81101" w:rsidRDefault="00E81101" w:rsidP="00E81101">
      <w:r w:rsidRPr="00E81101">
        <w:t>When the House voted to overturn a rule limiting methane pollution from oil and gas wells on public lands, 221 members voted with Trump’s position. Some of them come from districts the president didn’t even win – including Rep. David Valadao of California whose district Trump lost by double digits.</w:t>
      </w:r>
    </w:p>
    <w:p w14:paraId="3B3D3338" w14:textId="77777777" w:rsidR="00E81101" w:rsidRPr="00E81101" w:rsidRDefault="00E81101" w:rsidP="00E81101">
      <w:r w:rsidRPr="00E81101">
        <w:t>Most of those members also voted for legislation that would add red tape and make it harder to use good science to create safeguards for heath, clean air and other issues.</w:t>
      </w:r>
    </w:p>
    <w:p w14:paraId="35E2C782" w14:textId="77777777" w:rsidR="00E81101" w:rsidRPr="00E81101" w:rsidRDefault="00E81101" w:rsidP="00E81101">
      <w:r w:rsidRPr="00E81101">
        <w:t>Trump’s blitzes against the environment: Recap</w:t>
      </w:r>
    </w:p>
    <w:p w14:paraId="580C89BC" w14:textId="77777777" w:rsidR="00E81101" w:rsidRPr="00E81101" w:rsidRDefault="00E81101" w:rsidP="00E81101">
      <w:r w:rsidRPr="00E81101">
        <w:t>If these bills become law – and make it more difficult to protect people from contaminated food and dirty water – it won’t comfort the public to learn that their elected officials felt the need to support the president.</w:t>
      </w:r>
    </w:p>
    <w:p w14:paraId="740CE462" w14:textId="77777777" w:rsidR="00E81101" w:rsidRPr="00E81101" w:rsidRDefault="00E81101" w:rsidP="00E81101">
      <w:r w:rsidRPr="00E81101">
        <w:t>I doubt these lawmakers actually like the idea of more air pollution and climate disruption – or think it’s popular at home – but maybe pressure from their congressional leadership was more important to their calculation.</w:t>
      </w:r>
    </w:p>
    <w:p w14:paraId="2DA283CE" w14:textId="77777777" w:rsidR="00E81101" w:rsidRPr="00E81101" w:rsidRDefault="00E81101" w:rsidP="00E81101">
      <w:r w:rsidRPr="00E81101">
        <w:t>When voting records become toxic</w:t>
      </w:r>
    </w:p>
    <w:p w14:paraId="4EA74795" w14:textId="77777777" w:rsidR="00E81101" w:rsidRPr="00E81101" w:rsidRDefault="00E81101" w:rsidP="00E81101">
      <w:r w:rsidRPr="00E81101">
        <w:rPr>
          <w:rStyle w:val="StyleUnderline"/>
        </w:rPr>
        <w:t xml:space="preserve">This </w:t>
      </w:r>
      <w:r w:rsidRPr="00E81101">
        <w:rPr>
          <w:rStyle w:val="Emphasis"/>
        </w:rPr>
        <w:t>lockstep voting doesn’t apply to everyone in Congress, of course.</w:t>
      </w:r>
    </w:p>
    <w:p w14:paraId="0271FF7E" w14:textId="77777777" w:rsidR="00E81101" w:rsidRPr="00E81101" w:rsidRDefault="00E81101" w:rsidP="00E81101">
      <w:r w:rsidRPr="00E81101">
        <w:t>There were many votes against these bills, including by some Republicans such as Reps. Ileana Ros-Lehtinen of Florida and Brian Fitzpatrick of Pennsylvania; and by Sens. John McCain (Ariz.), Lindsey Graham (S.C.) and Susan Collins (Maine), who opposed the methane pollution bill.</w:t>
      </w:r>
    </w:p>
    <w:p w14:paraId="6A632883" w14:textId="77777777" w:rsidR="00E81101" w:rsidRPr="00E81101" w:rsidRDefault="00E81101" w:rsidP="00E81101">
      <w:r w:rsidRPr="00E81101">
        <w:t xml:space="preserve">But for many others, </w:t>
      </w:r>
      <w:r w:rsidRPr="00E81101">
        <w:rPr>
          <w:rStyle w:val="StyleUnderline"/>
        </w:rPr>
        <w:t>it will be very difficult to differentiate themselves from the unpopular chief executive</w:t>
      </w:r>
      <w:r w:rsidRPr="00E81101">
        <w:t>.</w:t>
      </w:r>
    </w:p>
    <w:p w14:paraId="79161C14" w14:textId="77777777" w:rsidR="00E81101" w:rsidRPr="00E81101" w:rsidRDefault="00E81101" w:rsidP="00E81101">
      <w:r w:rsidRPr="00E81101">
        <w:t>Recall that in 2008, part of Sen. John McCain’s strategy in the presidential race was to use his maverick reputation to separate himself from President George W. Bush.</w:t>
      </w:r>
    </w:p>
    <w:p w14:paraId="60403116" w14:textId="77777777" w:rsidR="00E81101" w:rsidRPr="00E81101" w:rsidRDefault="00E81101" w:rsidP="00E81101">
      <w:r w:rsidRPr="00E81101">
        <w:t>Except, there was video of McCain from the primary season reminding Republicans that he voted with the president 90 percent of the time. That statistic was politically toxic and the Obama campaign spent a lot money on ads featuring the clip.</w:t>
      </w:r>
    </w:p>
    <w:p w14:paraId="19A802B8" w14:textId="77777777" w:rsidR="00E81101" w:rsidRPr="00E81101" w:rsidRDefault="00E81101" w:rsidP="00E81101">
      <w:pPr>
        <w:rPr>
          <w:rStyle w:val="StyleUnderline"/>
        </w:rPr>
      </w:pPr>
      <w:r w:rsidRPr="00E81101">
        <w:rPr>
          <w:rStyle w:val="StyleUnderline"/>
        </w:rPr>
        <w:t>If our representatives in Congress keep walking toward a political cliff with this unpopular president – tearing down health protections, gutting the U.S. Environmental Protection Agency budget, and weakening clean air and water rules – they will find their opponents running very similar TV ads in 2018.</w:t>
      </w:r>
    </w:p>
    <w:p w14:paraId="5D7D0BA2" w14:textId="77777777" w:rsidR="00E81101" w:rsidRPr="00E81101" w:rsidRDefault="00E81101" w:rsidP="00E81101">
      <w:pPr>
        <w:rPr>
          <w:rStyle w:val="StyleUnderline"/>
        </w:rPr>
      </w:pPr>
    </w:p>
    <w:p w14:paraId="213427EF" w14:textId="77777777" w:rsidR="00E81101" w:rsidRPr="00E81101" w:rsidRDefault="00E81101" w:rsidP="00E81101">
      <w:pPr>
        <w:pStyle w:val="Heading4"/>
        <w:rPr>
          <w:sz w:val="22"/>
        </w:rPr>
      </w:pPr>
      <w:r w:rsidRPr="00E81101">
        <w:rPr>
          <w:rStyle w:val="StyleUnderline"/>
          <w:u w:val="none"/>
        </w:rPr>
        <w:t>The democrats want to win the midterm.</w:t>
      </w:r>
    </w:p>
    <w:p w14:paraId="68ECCCBF" w14:textId="77777777" w:rsidR="00E81101" w:rsidRPr="00E81101" w:rsidRDefault="00E81101" w:rsidP="00E81101">
      <w:pPr>
        <w:rPr>
          <w:lang w:eastAsia="zh-CN"/>
        </w:rPr>
      </w:pPr>
      <w:r w:rsidRPr="00E81101">
        <w:rPr>
          <w:rStyle w:val="Style13ptBold"/>
        </w:rPr>
        <w:t xml:space="preserve">Burns and Martin 17, </w:t>
      </w:r>
      <w:r w:rsidRPr="00E81101">
        <w:t xml:space="preserve">(6/11/17, Alexander and Johan, Politics writers for New York Times, “Democrats in Split-Screen: The Base Wants It All. The Party Wants to Win.”; </w:t>
      </w:r>
      <w:hyperlink r:id="rId19" w:history="1">
        <w:r w:rsidRPr="00E81101">
          <w:rPr>
            <w:rStyle w:val="Hyperlink"/>
          </w:rPr>
          <w:t>https://www.nytimes.com/2017/06/11/us/democrats-midterm-elections.html)</w:t>
        </w:r>
      </w:hyperlink>
      <w:r w:rsidRPr="00E81101">
        <w:t xml:space="preserve"> HW. </w:t>
      </w:r>
    </w:p>
    <w:p w14:paraId="5F779BD1" w14:textId="77777777" w:rsidR="00E81101" w:rsidRPr="00E81101" w:rsidRDefault="00E81101" w:rsidP="00E81101">
      <w:r w:rsidRPr="00E81101">
        <w:rPr>
          <w:rStyle w:val="StyleUnderline"/>
        </w:rPr>
        <w:t>Democrats are facing a widening breach in their party, as liberal activists dream of transforming the health care system and impeaching President Trump, while candidates in hard-fought elections ask wary voters merely for a fresh chance at governing</w:t>
      </w:r>
      <w:r w:rsidRPr="00E81101">
        <w:t>.</w:t>
      </w:r>
    </w:p>
    <w:p w14:paraId="0AA1985D" w14:textId="77777777" w:rsidR="00E81101" w:rsidRPr="00E81101" w:rsidRDefault="00E81101" w:rsidP="00E81101">
      <w:r w:rsidRPr="00E81101">
        <w:rPr>
          <w:rStyle w:val="StyleUnderline"/>
        </w:rPr>
        <w:t>The growing tension between the party’s ascendant militant wing and Democrats competing in conservative-leaning terrain, was on vivid, split-screen display over the weekend</w:t>
      </w:r>
      <w:r w:rsidRPr="00E81101">
        <w:t>. In Chicago, Senator Bernie Sanders led a revival-style meeting of his progressive devotees, while in Atlanta, Democrats made a final push to seize a traditionally Republican congressional district.</w:t>
      </w:r>
    </w:p>
    <w:p w14:paraId="745EEFCA" w14:textId="77777777" w:rsidR="00E81101" w:rsidRPr="00E81101" w:rsidRDefault="00E81101" w:rsidP="00E81101">
      <w:r w:rsidRPr="00E81101">
        <w:rPr>
          <w:rStyle w:val="StyleUnderline"/>
        </w:rPr>
        <w:t>It may be essential for Democrats to reconcile the party’s two clashing impulses if they are to retake the House of Representatives in 2018.</w:t>
      </w:r>
      <w:r w:rsidRPr="00E81101">
        <w:t xml:space="preserve"> In a promising political environment, a drawn-out struggle over Democratic strategy and ideology could spill into primary elections and disrupt the party’s path to a majority.</w:t>
      </w:r>
    </w:p>
    <w:p w14:paraId="79220793" w14:textId="77777777" w:rsidR="00E81101" w:rsidRPr="00E81101" w:rsidRDefault="00E81101" w:rsidP="00E81101">
      <w:r w:rsidRPr="00E81101">
        <w:rPr>
          <w:rStyle w:val="StyleUnderline"/>
        </w:rPr>
        <w:t>On the one hand, progressives are more emboldened than they have been in decades</w:t>
      </w:r>
      <w:r w:rsidRPr="00E81101">
        <w:t>, galvanized by Mr. Sanders’s unexpected successes in 2016 and empowered by the surge of grass-roots energy dedicated to confronting an unpopular president and pushing the party leftward.</w:t>
      </w:r>
    </w:p>
    <w:p w14:paraId="29898186" w14:textId="77777777" w:rsidR="00E81101" w:rsidRPr="00E81101" w:rsidRDefault="00E81101" w:rsidP="00E81101">
      <w:r w:rsidRPr="00E81101">
        <w:t>Mr. Sanders rallied his youthful, often-raucous coalition Saturday night at a gathering named the “People’s Summit,” where supporters hailed him in worshipful language. One Colorado couple hauled a small banner through the hangar-size McCormick Place, pleading with Mr. Sanders, a still-independent Vermont senator, to create a new “People’s Party.”</w:t>
      </w:r>
    </w:p>
    <w:p w14:paraId="1B3AB38B" w14:textId="77777777" w:rsidR="00E81101" w:rsidRPr="00E81101" w:rsidRDefault="00E81101" w:rsidP="00E81101">
      <w:r w:rsidRPr="00E81101">
        <w:t>Mr. Sanders and many attendees enthused over the surprise showing of the British Labour Party, under the left-wing leader Jeremy Corbyn, in last week’s election. Democrats can electrify voters, they warned, only by embracing the Sanders agenda of universal health care, free college tuition and full employment.</w:t>
      </w:r>
    </w:p>
    <w:p w14:paraId="3606A860" w14:textId="77777777" w:rsidR="00E81101" w:rsidRPr="00E81101" w:rsidRDefault="00E81101" w:rsidP="00E81101">
      <w:r w:rsidRPr="00E81101">
        <w:t>Speaking for just under an hour, Mr. Sanders — who was met with chants of “Bernie, Bernie” and pleas of “2020!” — crowed that while he may have lost the 2016 primary, “we have won the battle of ideas and we are continuing to win that battle.”</w:t>
      </w:r>
    </w:p>
    <w:p w14:paraId="38762C4A" w14:textId="77777777" w:rsidR="00E81101" w:rsidRPr="00E81101" w:rsidRDefault="00E81101" w:rsidP="00E81101">
      <w:r w:rsidRPr="00E81101">
        <w:t>He assailed President Trump in blistering terms, but earned some of his loudest cheers for attacking the party whose nomination he sought last year. “The current model and the current strategy of the Democratic Party is an absolute failure,” Mr. Sanders said to booming applause, arguing that Democrats need “fundamental change.”</w:t>
      </w:r>
    </w:p>
    <w:p w14:paraId="288DDC50" w14:textId="77777777" w:rsidR="00E81101" w:rsidRPr="00E81101" w:rsidRDefault="00E81101" w:rsidP="00E81101">
      <w:r w:rsidRPr="00E81101">
        <w:t>“</w:t>
      </w:r>
      <w:r w:rsidRPr="00E81101">
        <w:rPr>
          <w:rStyle w:val="Emphasis"/>
        </w:rPr>
        <w:t>The Democratic Party must finally understand which side it is on,</w:t>
      </w:r>
      <w:r w:rsidRPr="00E81101">
        <w:t>” he said.</w:t>
      </w:r>
    </w:p>
    <w:p w14:paraId="6549C333" w14:textId="77777777" w:rsidR="00E81101" w:rsidRPr="00E81101" w:rsidRDefault="00E81101" w:rsidP="00E81101">
      <w:r w:rsidRPr="00E81101">
        <w:t xml:space="preserve">Yet the party’s elected leaders, and many of its candidates, are far more dispassionate, sharing a cold-eyed recognition of the need to scrounge for votes in forbidding precincts. </w:t>
      </w:r>
      <w:r w:rsidRPr="00E81101">
        <w:rPr>
          <w:rStyle w:val="StyleUnderline"/>
        </w:rPr>
        <w:t>They have taken as a model the Democratic campaign of 2006, when the party won control of Congress in part by competing for conservative corners of the country and recruiting challengers who broke with liberal orthodoxy</w:t>
      </w:r>
      <w:r w:rsidRPr="00E81101">
        <w:t>.</w:t>
      </w:r>
    </w:p>
    <w:p w14:paraId="59D26912" w14:textId="77777777" w:rsidR="00E81101" w:rsidRPr="00E81101" w:rsidRDefault="00E81101" w:rsidP="00E81101">
      <w:pPr>
        <w:rPr>
          <w:lang w:eastAsia="zh-CN"/>
        </w:rPr>
      </w:pPr>
      <w:r w:rsidRPr="00E81101">
        <w:t>Outside Atlanta on Friday, Jon Ossoff offered a decidedly un-Sanders-like vision of the future in Georgia’s Sixth Congressional District, a conservative-leaning patchwork of office plazas and upscale malls, where voters attended his campaign events wearing golf shirts and designer eyewear.</w:t>
      </w:r>
    </w:p>
    <w:p w14:paraId="7815C6CE" w14:textId="77777777" w:rsidR="00E81101" w:rsidRPr="00E81101" w:rsidRDefault="00E81101" w:rsidP="00E81101">
      <w:pPr>
        <w:rPr>
          <w:rStyle w:val="StyleUnderline"/>
        </w:rPr>
      </w:pPr>
      <w:r w:rsidRPr="00E81101">
        <w:rPr>
          <w:rStyle w:val="StyleUnderline"/>
        </w:rPr>
        <w:t>In a special election that has become the most expensive House race in history, Mr. Ossoff, a 30-year-old former congressional aide, presented himself as essentially anti-ideological. Greeting suburban parents near a playground and giving a pep talk to volunteers, he stressed broadly popular policies like fighting air and water pollution and preserving insurance coverage for people with pre-existing conditions.</w:t>
      </w:r>
    </w:p>
    <w:p w14:paraId="7678C2EC" w14:textId="77777777" w:rsidR="00E81101" w:rsidRPr="00E81101" w:rsidRDefault="00E81101" w:rsidP="00E81101">
      <w:r w:rsidRPr="00E81101">
        <w:t>Bucking the left, Mr. Ossoff said in an interview that he would not support raising income taxes, even for the wealthy, and opposed “any move” toward a single-payer health care system. Attacked by Republicans for his ties to national liberals, Mr. Ossoff said he had not yet given “an ounce of thought” to whether he would vote for Nancy Pelosi, the House Democratic leader, in a future ballot for speaker.</w:t>
      </w:r>
    </w:p>
    <w:p w14:paraId="11DABBC4" w14:textId="77777777" w:rsidR="00E81101" w:rsidRPr="00E81101" w:rsidRDefault="00E81101" w:rsidP="00E81101">
      <w:r w:rsidRPr="00E81101">
        <w:t>His own race, Mr. Ossoff told supporters, was about “sending a message to Washington.” But that message, he said, was about “decency and respect and unity, rather than division.”</w:t>
      </w:r>
    </w:p>
    <w:p w14:paraId="0F621490" w14:textId="77777777" w:rsidR="00E81101" w:rsidRPr="00E81101" w:rsidRDefault="00E81101" w:rsidP="00E81101">
      <w:r w:rsidRPr="00E81101">
        <w:t>“There’s a coalition of folks here in Georgia who want representation that’s focused on local economic development and on accountability,” Mr. Ossoff said in the interview, “and not on the partisan circus in Washington.”</w:t>
      </w:r>
    </w:p>
    <w:p w14:paraId="40BBA14B" w14:textId="77777777" w:rsidR="00E81101" w:rsidRPr="00E81101" w:rsidRDefault="00E81101" w:rsidP="00E81101">
      <w:pPr>
        <w:rPr>
          <w:rStyle w:val="StyleUnderline"/>
        </w:rPr>
      </w:pPr>
      <w:r w:rsidRPr="00E81101">
        <w:rPr>
          <w:rStyle w:val="StyleUnderline"/>
        </w:rPr>
        <w:t>The tension between Mr. Ossoff’s message and the appetites of the national Democratic base has not appeared to hinder his bid for Congress. He has raised more than $23 million, an astonishing sum, largely in small online donations from Democrats seeking to put a dent in the Republicans’ House majority. Several polls over the last week showed Mr. Ossoff leading his Republican opponent, Karen Handel, though both parties agree that the race remains a tossup.</w:t>
      </w:r>
    </w:p>
    <w:p w14:paraId="792790EF" w14:textId="77777777" w:rsidR="00E81101" w:rsidRPr="00E81101" w:rsidRDefault="00E81101" w:rsidP="00E81101">
      <w:pPr>
        <w:rPr>
          <w:lang w:eastAsia="zh-CN"/>
        </w:rPr>
      </w:pPr>
      <w:r w:rsidRPr="00E81101">
        <w:t>Winning over Republican voters remains a critical task. Though he started his campaign pledging to “make Trump furious,” Mr. Ossoff did not bring up the president in his campaign events, and he has called talk of impeachment premature.</w:t>
      </w:r>
    </w:p>
    <w:p w14:paraId="7DF02718" w14:textId="77777777" w:rsidR="00E81101" w:rsidRPr="00E81101" w:rsidRDefault="00E81101" w:rsidP="00E81101">
      <w:pPr>
        <w:pStyle w:val="Heading4"/>
      </w:pPr>
      <w:r w:rsidRPr="00E81101">
        <w:t>Democrats could easily win the midterm elections.</w:t>
      </w:r>
    </w:p>
    <w:p w14:paraId="0118B0BE" w14:textId="77777777" w:rsidR="00E81101" w:rsidRPr="00E81101" w:rsidRDefault="00E81101" w:rsidP="00E81101">
      <w:pPr>
        <w:spacing w:after="0" w:line="240" w:lineRule="auto"/>
        <w:rPr>
          <w:rFonts w:ascii="Georgia" w:hAnsi="Georgia" w:cs="Times New Roman"/>
          <w:sz w:val="29"/>
          <w:szCs w:val="29"/>
        </w:rPr>
      </w:pPr>
      <w:r w:rsidRPr="00E81101">
        <w:rPr>
          <w:rStyle w:val="Style13ptBold"/>
          <w:sz w:val="29"/>
          <w:szCs w:val="29"/>
        </w:rPr>
        <w:t>Nazaryan 5/24</w:t>
      </w:r>
      <w:r w:rsidRPr="00E81101">
        <w:rPr>
          <w:rFonts w:ascii="Georgia" w:hAnsi="Georgia" w:cs="Arial"/>
          <w:color w:val="000000"/>
          <w:sz w:val="29"/>
          <w:szCs w:val="29"/>
        </w:rPr>
        <w:t xml:space="preserve"> </w:t>
      </w:r>
      <w:r w:rsidRPr="00E81101">
        <w:t>(Alexander Nazaryan is a senior writer at Newsweek. He was previously on the editorial board of the New York Daily News, where he also founded and edited the Page Views book and culture blog.”Election 2018: With Trump struggling, Who Will Control Congress?”, http://www.newsweek.com/election-2018-trump-struggling-who-control-congress-614893)  </w:t>
      </w:r>
    </w:p>
    <w:p w14:paraId="2B412797" w14:textId="77777777" w:rsidR="00E81101" w:rsidRPr="00E81101" w:rsidRDefault="00E81101" w:rsidP="00E81101">
      <w:pPr>
        <w:spacing w:after="0" w:line="240" w:lineRule="auto"/>
        <w:rPr>
          <w:rFonts w:ascii="Times New Roman" w:hAnsi="Times New Roman" w:cs="Times New Roman"/>
          <w:sz w:val="24"/>
        </w:rPr>
      </w:pPr>
      <w:r w:rsidRPr="00E81101">
        <w:rPr>
          <w:rFonts w:ascii="Times New Roman" w:hAnsi="Times New Roman" w:cs="Times New Roman"/>
          <w:sz w:val="24"/>
        </w:rPr>
        <w:t> </w:t>
      </w:r>
    </w:p>
    <w:p w14:paraId="7D989908" w14:textId="77777777" w:rsidR="00E81101" w:rsidRPr="00E81101" w:rsidRDefault="00E81101" w:rsidP="00E81101">
      <w:r w:rsidRPr="00E81101">
        <w:rPr>
          <w:rStyle w:val="StyleUnderline"/>
          <w:sz w:val="29"/>
          <w:szCs w:val="29"/>
        </w:rPr>
        <w:t>Most everyone expects that Democrats will pick up some seats in the House of Representatives during the 2018 midterm elections. An opposition party almost always does during a new president’s first term</w:t>
      </w:r>
      <w:r w:rsidRPr="00E81101">
        <w:t>; the Republicans did in 2010, largely because of the Tea Party movement animated by a populist distaste for President Barack Obama.</w:t>
      </w:r>
    </w:p>
    <w:p w14:paraId="6233B0B1" w14:textId="77777777" w:rsidR="00E81101" w:rsidRPr="00E81101" w:rsidRDefault="00E81101" w:rsidP="00E81101">
      <w:pPr>
        <w:rPr>
          <w:rStyle w:val="StyleUnderline"/>
          <w:sz w:val="29"/>
          <w:szCs w:val="29"/>
        </w:rPr>
      </w:pPr>
      <w:r w:rsidRPr="00E81101">
        <w:rPr>
          <w:rStyle w:val="StyleUnderline"/>
          <w:sz w:val="29"/>
          <w:szCs w:val="29"/>
        </w:rPr>
        <w:t>Now similar populist forces—that is, the so-called Resistance to President Donald Trump—could propel the Democratic Party not just to disparate victories but to that most sought-after of political feats: a wave election that would sweep them back into congressional power.</w:t>
      </w:r>
    </w:p>
    <w:p w14:paraId="740E645E" w14:textId="77777777" w:rsidR="00E81101" w:rsidRPr="00E81101" w:rsidRDefault="00E81101" w:rsidP="00E81101">
      <w:pPr>
        <w:rPr>
          <w:rStyle w:val="StyleUnderline"/>
          <w:sz w:val="29"/>
          <w:szCs w:val="29"/>
        </w:rPr>
      </w:pPr>
      <w:r w:rsidRPr="00E81101">
        <w:rPr>
          <w:rStyle w:val="StyleUnderline"/>
          <w:sz w:val="29"/>
          <w:szCs w:val="29"/>
        </w:rPr>
        <w:t>Democrats need to win 24 seats to retake the House, a challenge that appeared insurmountable months ago but seems less so with each passing day</w:t>
      </w:r>
      <w:r w:rsidRPr="00E81101">
        <w:t xml:space="preserve">. “Even Senior House Republicans Are at Risk in 2018,” read a headline in the Cook Political Report, a sign of how serious Republican woes are becoming. Tax reform appears a remote possibility, while the Obamacare repeal effort has been hijacked by the Freedom Caucus, whose pro-privatization stance won’t sit well in the Senate. </w:t>
      </w:r>
      <w:r w:rsidRPr="00E81101">
        <w:rPr>
          <w:rStyle w:val="StyleUnderline"/>
          <w:sz w:val="29"/>
          <w:szCs w:val="29"/>
        </w:rPr>
        <w:t>More broadly, there is a feeling that Trump’s administration is beset by chaos, unable to build coalitions and incapable of tuning out distractions.</w:t>
      </w:r>
    </w:p>
    <w:p w14:paraId="672D63D4" w14:textId="77777777" w:rsidR="00E81101" w:rsidRPr="00E81101" w:rsidRDefault="00E81101" w:rsidP="00E81101">
      <w:pPr>
        <w:rPr>
          <w:rFonts w:ascii="Georgia" w:hAnsi="Georgia"/>
          <w:b/>
          <w:sz w:val="29"/>
          <w:szCs w:val="29"/>
        </w:rPr>
      </w:pPr>
    </w:p>
    <w:p w14:paraId="535BBB9E" w14:textId="77777777" w:rsidR="00E81101" w:rsidRPr="00E81101" w:rsidRDefault="00E81101" w:rsidP="00E81101">
      <w:pPr>
        <w:pStyle w:val="Heading4"/>
      </w:pPr>
      <w:r w:rsidRPr="00E81101">
        <w:t>Democrats have a higher chance of winning in the Senate, Republicans in the House.</w:t>
      </w:r>
    </w:p>
    <w:p w14:paraId="0139830E" w14:textId="77777777" w:rsidR="00E81101" w:rsidRPr="00E81101" w:rsidRDefault="00E81101" w:rsidP="00E81101">
      <w:pPr>
        <w:spacing w:after="0" w:line="240" w:lineRule="auto"/>
      </w:pPr>
      <w:r w:rsidRPr="00E81101">
        <w:rPr>
          <w:rStyle w:val="Style13ptBold"/>
          <w:sz w:val="29"/>
          <w:szCs w:val="29"/>
        </w:rPr>
        <w:t>Barabak 17</w:t>
      </w:r>
      <w:r w:rsidRPr="00E81101">
        <w:rPr>
          <w:rFonts w:ascii="Georgia" w:hAnsi="Georgia"/>
          <w:sz w:val="29"/>
          <w:szCs w:val="29"/>
        </w:rPr>
        <w:t xml:space="preserve"> (</w:t>
      </w:r>
      <w:r w:rsidRPr="00E81101">
        <w:t>Mark Z. Barabak covers state and national politics for the Los Angeles Times, based in San Francisco. A reporter for nearly 40 years, Barabak has covered campaigns and elections in 49 of the 50 states, including all or part of the last 10 presidential campaigns and dozens of mayoral, gubernatorial and U.S. Senate contests. He also reported from the White House and Capitol Hill during the George H.W. Bush and Clinton administrations. “Can Democrats claw their way back to power in the House? They're counting on Trump to help.” http://www.latimes.com/politics/la-na-pol-house-control-midterms-2017-story.html)</w:t>
      </w:r>
    </w:p>
    <w:p w14:paraId="16655DB8" w14:textId="77777777" w:rsidR="00E81101" w:rsidRPr="00E81101" w:rsidRDefault="00E81101" w:rsidP="00E81101">
      <w:pPr>
        <w:rPr>
          <w:rStyle w:val="StyleUnderline"/>
          <w:sz w:val="29"/>
          <w:szCs w:val="29"/>
        </w:rPr>
      </w:pPr>
      <w:r w:rsidRPr="00E81101">
        <w:rPr>
          <w:rStyle w:val="StyleUnderline"/>
          <w:rFonts w:ascii="Georgia" w:hAnsi="Georgia"/>
          <w:sz w:val="29"/>
          <w:szCs w:val="29"/>
        </w:rPr>
        <w:t>Looking at the numbers</w:t>
      </w:r>
      <w:r w:rsidRPr="00E81101">
        <w:rPr>
          <w:rStyle w:val="StyleUnderline"/>
          <w:rFonts w:ascii="Georgia" w:hAnsi="Georgia"/>
        </w:rPr>
        <w:t xml:space="preserve">, </w:t>
      </w:r>
      <w:r w:rsidRPr="00E81101">
        <w:rPr>
          <w:rStyle w:val="StyleUnderline"/>
          <w:rFonts w:ascii="Georgia" w:hAnsi="Georgia"/>
          <w:sz w:val="29"/>
          <w:szCs w:val="29"/>
        </w:rPr>
        <w:t>Democrats seem to have a better chance seizing control of the Senate in 2018 than winning a majority and clawing their way back to power in the House.</w:t>
      </w:r>
      <w:r w:rsidRPr="00E81101">
        <w:t xml:space="preserve"> </w:t>
      </w:r>
      <w:r w:rsidRPr="00E81101">
        <w:rPr>
          <w:rStyle w:val="StyleUnderline"/>
          <w:rFonts w:ascii="Georgia" w:hAnsi="Georgia"/>
          <w:sz w:val="29"/>
          <w:szCs w:val="29"/>
        </w:rPr>
        <w:t>Republicans hold a mere 52-48 Senate majority while outnumbering Democrats in the House by 44 seats</w:t>
      </w:r>
      <w:r w:rsidRPr="00E81101">
        <w:t xml:space="preserve">, with five vacancies. But elections are not about </w:t>
      </w:r>
      <w:r w:rsidRPr="00E81101">
        <w:rPr>
          <w:rStyle w:val="StyleUnderline"/>
          <w:u w:val="none"/>
        </w:rPr>
        <w:t>mathematiPhics</w:t>
      </w:r>
      <w:r w:rsidRPr="00E81101">
        <w:t xml:space="preserve">, or determined by probability. Though Democrats need to win just three seats to take over the Senate, the lay of the political landscape appears to strongly favor Republicans, who are defending nine seats in the 2018 midterm elections, compared to more than twice that — 25 — for Democrats. </w:t>
      </w:r>
      <w:r w:rsidRPr="00E81101">
        <w:rPr>
          <w:rStyle w:val="StyleUnderline"/>
          <w:rFonts w:ascii="Georgia" w:hAnsi="Georgia"/>
          <w:sz w:val="29"/>
          <w:szCs w:val="29"/>
        </w:rPr>
        <w:t>In the House, Democrats need a gain in the neighborhood of 24 seats to take control.</w:t>
      </w:r>
      <w:r w:rsidRPr="00E81101">
        <w:rPr>
          <w:rStyle w:val="StyleUnderline"/>
          <w:sz w:val="29"/>
          <w:szCs w:val="29"/>
        </w:rPr>
        <w:t xml:space="preserve"> There are about 50 seats, give or take, that appear reasonably competitive. That suggests at least a decent chance that power could shift.</w:t>
      </w:r>
    </w:p>
    <w:p w14:paraId="49C92713" w14:textId="77777777" w:rsidR="00E81101" w:rsidRPr="00E81101" w:rsidRDefault="00E81101" w:rsidP="00E81101">
      <w:pPr>
        <w:rPr>
          <w:rStyle w:val="StyleUnderline"/>
          <w:sz w:val="29"/>
          <w:szCs w:val="29"/>
        </w:rPr>
      </w:pPr>
    </w:p>
    <w:p w14:paraId="44ECD0F7" w14:textId="77777777" w:rsidR="00E81101" w:rsidRPr="00E81101" w:rsidRDefault="00E81101" w:rsidP="00E81101">
      <w:pPr>
        <w:rPr>
          <w:rStyle w:val="StyleUnderline"/>
          <w:sz w:val="29"/>
          <w:szCs w:val="29"/>
        </w:rPr>
      </w:pPr>
    </w:p>
    <w:p w14:paraId="4C1979C8" w14:textId="77777777" w:rsidR="00E81101" w:rsidRPr="00E81101" w:rsidRDefault="00E81101" w:rsidP="00E81101">
      <w:pPr>
        <w:pStyle w:val="Heading4"/>
      </w:pPr>
      <w:r w:rsidRPr="00E81101">
        <w:t>Democrats can win the House without converting any Trump voters.</w:t>
      </w:r>
    </w:p>
    <w:p w14:paraId="0861D6A2" w14:textId="77777777" w:rsidR="00E81101" w:rsidRPr="00E81101" w:rsidRDefault="00E81101" w:rsidP="00E81101">
      <w:r w:rsidRPr="00E81101">
        <w:rPr>
          <w:rStyle w:val="Style13ptBold"/>
        </w:rPr>
        <w:t>Phillips 17</w:t>
      </w:r>
      <w:r w:rsidRPr="00E81101">
        <w:t xml:space="preserve"> (Steve Phillips is a national political leader, civil-rights lawyer, author, senior fellow at the Center for American Progress, and the founder and editor in chief of Democracy in Color, a multimedia platform on race and politics. He is the author of the New York Times best seller, Brown Is the New White: How a Demographic Revolution Has Created a New American Majority (New Press). He is a regular contributor to The Nation. “Democrats Can Retake the House in 2018 Without Converting a Single Trump Voter.” https://www.thenation.com/article/democrats-can-retake-the-house-in-2018-without-converting-a-single-trump-voter/)</w:t>
      </w:r>
    </w:p>
    <w:p w14:paraId="2C73CAB0" w14:textId="77777777" w:rsidR="00E81101" w:rsidRPr="00E81101" w:rsidRDefault="00E81101" w:rsidP="00E81101">
      <w:pPr>
        <w:rPr>
          <w:rFonts w:ascii="Georgia" w:hAnsi="Georgia"/>
          <w:sz w:val="29"/>
          <w:szCs w:val="29"/>
        </w:rPr>
      </w:pPr>
    </w:p>
    <w:p w14:paraId="71338080" w14:textId="77777777" w:rsidR="00E81101" w:rsidRPr="00E81101" w:rsidRDefault="00E81101" w:rsidP="00E81101">
      <w:pPr>
        <w:rPr>
          <w:rStyle w:val="StyleUnderline"/>
          <w:rFonts w:ascii="Georgia" w:hAnsi="Georgia"/>
          <w:sz w:val="29"/>
          <w:szCs w:val="29"/>
        </w:rPr>
      </w:pPr>
      <w:r w:rsidRPr="00E81101">
        <w:rPr>
          <w:rStyle w:val="StyleUnderline"/>
          <w:rFonts w:ascii="Georgia" w:hAnsi="Georgia"/>
          <w:sz w:val="29"/>
          <w:szCs w:val="29"/>
        </w:rPr>
        <w:t>If 84 percent of the people who voted Democratic in 2016 come back out and vote Democratic again in 2018, Democrats should be able to reclaim control of the House of Representatives. There is also a narrower path to recapturing control of the Senate</w:t>
      </w:r>
      <w:r w:rsidRPr="00E81101">
        <w:rPr>
          <w:rFonts w:ascii="Georgia" w:hAnsi="Georgia"/>
          <w:sz w:val="29"/>
          <w:szCs w:val="29"/>
        </w:rPr>
        <w:t>, but that’s a topic for a future column (spoiler alert, the Senate path requires massive investment in and mobilization of Latinos in Nevada, Arizona, and Texas</w:t>
      </w:r>
      <w:r w:rsidRPr="00E81101">
        <w:rPr>
          <w:rStyle w:val="StyleUnderline"/>
          <w:rFonts w:ascii="Georgia" w:hAnsi="Georgia"/>
          <w:sz w:val="29"/>
          <w:szCs w:val="29"/>
        </w:rPr>
        <w:t>). The results of the special elections in Kansas and Georgia have highlighted the path to victory in House races, but in order to seize this opportunity, progressives must focus their time, energy, and money on organizing and mobilizing core Democratic voters rather than squandering precious time and resources trying to convince Trump voters of the error of their ways.</w:t>
      </w:r>
    </w:p>
    <w:p w14:paraId="5FD5A20A" w14:textId="77777777" w:rsidR="00E81101" w:rsidRPr="00E81101" w:rsidRDefault="00E81101" w:rsidP="00E81101">
      <w:pPr>
        <w:spacing w:after="0" w:line="240" w:lineRule="auto"/>
        <w:rPr>
          <w:rStyle w:val="StyleUnderline"/>
          <w:rFonts w:ascii="Georgia" w:hAnsi="Georgia"/>
          <w:sz w:val="29"/>
          <w:szCs w:val="29"/>
        </w:rPr>
      </w:pPr>
      <w:r w:rsidRPr="00E81101">
        <w:rPr>
          <w:rFonts w:ascii="Georgia" w:eastAsia="Times New Roman" w:hAnsi="Georgia" w:cs="Times New Roman"/>
          <w:color w:val="111111"/>
          <w:sz w:val="29"/>
          <w:szCs w:val="29"/>
          <w:bdr w:val="none" w:sz="0" w:space="0" w:color="auto" w:frame="1"/>
          <w:shd w:val="clear" w:color="auto" w:fill="FFFFFF"/>
        </w:rPr>
        <w:t>﻿</w:t>
      </w:r>
      <w:r w:rsidRPr="00E81101">
        <w:rPr>
          <w:rStyle w:val="StyleUnderline"/>
          <w:rFonts w:ascii="Georgia" w:hAnsi="Georgia"/>
          <w:sz w:val="29"/>
          <w:szCs w:val="29"/>
        </w:rPr>
        <w:t>Democrats need a net pickup of 24 House seats to retake control, and there are 23 Republican incumbents in congressional districts</w:t>
      </w:r>
      <w:r w:rsidRPr="00E81101">
        <w:rPr>
          <w:rFonts w:ascii="Georgia" w:eastAsia="Times New Roman" w:hAnsi="Georgia" w:cs="Times New Roman"/>
          <w:color w:val="111111"/>
          <w:sz w:val="29"/>
          <w:szCs w:val="29"/>
          <w:shd w:val="clear" w:color="auto" w:fill="FFFFFF"/>
        </w:rPr>
        <w:t xml:space="preserve"> that were won by Hillary Clinton in November. </w:t>
      </w:r>
      <w:r w:rsidRPr="00E81101">
        <w:rPr>
          <w:rStyle w:val="StyleUnderline"/>
          <w:rFonts w:ascii="Georgia" w:hAnsi="Georgia"/>
          <w:sz w:val="29"/>
          <w:szCs w:val="29"/>
        </w:rPr>
        <w:t>There are another five seats where Clinton came within 2 percent of winning. Those 28 districts hold the key to retaking control of that chamber.</w:t>
      </w:r>
    </w:p>
    <w:p w14:paraId="21B63712" w14:textId="77777777" w:rsidR="00E81101" w:rsidRPr="00E81101" w:rsidRDefault="00E81101" w:rsidP="00E81101">
      <w:pPr>
        <w:spacing w:after="0" w:line="240" w:lineRule="auto"/>
        <w:rPr>
          <w:rStyle w:val="StyleUnderline"/>
          <w:rFonts w:ascii="Georgia" w:hAnsi="Georgia"/>
          <w:sz w:val="29"/>
          <w:szCs w:val="29"/>
        </w:rPr>
      </w:pPr>
    </w:p>
    <w:p w14:paraId="666B746B" w14:textId="77777777" w:rsidR="00E81101" w:rsidRPr="00E81101" w:rsidRDefault="00E81101" w:rsidP="00E81101">
      <w:pPr>
        <w:spacing w:after="0" w:line="240" w:lineRule="auto"/>
        <w:rPr>
          <w:rStyle w:val="StyleUnderline"/>
          <w:rFonts w:ascii="Georgia" w:hAnsi="Georgia"/>
          <w:sz w:val="29"/>
          <w:szCs w:val="29"/>
        </w:rPr>
      </w:pPr>
    </w:p>
    <w:p w14:paraId="435E26A1" w14:textId="77777777" w:rsidR="00E81101" w:rsidRPr="00E81101" w:rsidRDefault="00E81101" w:rsidP="00E81101">
      <w:pPr>
        <w:pStyle w:val="Heading3"/>
      </w:pPr>
      <w:r w:rsidRPr="00E81101">
        <w:t>AT UQ O/W</w:t>
      </w:r>
    </w:p>
    <w:p w14:paraId="0DFCCEB3" w14:textId="77777777" w:rsidR="00E81101" w:rsidRPr="00E81101" w:rsidRDefault="00E81101" w:rsidP="00E81101">
      <w:pPr>
        <w:pStyle w:val="Heading4"/>
      </w:pPr>
      <w:r w:rsidRPr="00E81101">
        <w:t>The Democrats look to regain seats in opposition to Trump but face uncertainty</w:t>
      </w:r>
    </w:p>
    <w:p w14:paraId="36926532" w14:textId="77777777" w:rsidR="00E81101" w:rsidRPr="00E81101" w:rsidRDefault="00E81101" w:rsidP="00E81101">
      <w:pPr>
        <w:rPr>
          <w:rStyle w:val="StyleUnderline"/>
        </w:rPr>
      </w:pPr>
      <w:r w:rsidRPr="00E81101">
        <w:t xml:space="preserve"> </w:t>
      </w:r>
      <w:r w:rsidRPr="00E81101">
        <w:rPr>
          <w:rStyle w:val="Style13ptBold"/>
        </w:rPr>
        <w:t>Enten 17</w:t>
      </w:r>
      <w:r w:rsidRPr="00E81101">
        <w:rPr>
          <w:szCs w:val="22"/>
        </w:rPr>
        <w:t>(2/15, Harry, senior political analyst for five thirty eight, “A Very Early Look At the Battle For The House In 2018”, https://fivethirtyeight.com/features/a-very-early-look-at-the-battle-for-the-house-in-2018/</w:t>
      </w:r>
      <w:r w:rsidRPr="00E81101">
        <w:rPr>
          <w:b/>
          <w:bCs/>
          <w:sz w:val="28"/>
          <w:szCs w:val="28"/>
        </w:rPr>
        <w:t xml:space="preserve"> </w:t>
      </w:r>
      <w:r w:rsidRPr="00E81101">
        <w:rPr>
          <w:sz w:val="28"/>
          <w:szCs w:val="28"/>
        </w:rPr>
        <w:t>)</w:t>
      </w:r>
      <w:r w:rsidRPr="00E81101">
        <w:rPr>
          <w:rStyle w:val="StyleUnderline"/>
        </w:rPr>
        <w:t xml:space="preserve"> </w:t>
      </w:r>
    </w:p>
    <w:p w14:paraId="29410389" w14:textId="77777777" w:rsidR="00E81101" w:rsidRPr="00E81101" w:rsidRDefault="00E81101" w:rsidP="00E81101">
      <w:pPr>
        <w:rPr>
          <w:b/>
          <w:bCs/>
          <w:u w:val="single"/>
        </w:rPr>
      </w:pPr>
      <w:r w:rsidRPr="00E81101">
        <w:rPr>
          <w:u w:val="single"/>
        </w:rPr>
        <w:t>Heading into the 2010 and 2014 midterm elections, President Obama was not popular. His job approval rating was at or below 45 percent, and most polls showed more people disapproved of his performance than approved of it.</w:t>
      </w:r>
      <w:r w:rsidRPr="00E81101">
        <w:t xml:space="preserve"> Democrats, in turn, lost a bunch of races in the U.S. Senate and House in both years. They lost, as President Trump might put it, “big league.” </w:t>
      </w:r>
      <w:r w:rsidRPr="00E81101">
        <w:rPr>
          <w:u w:val="single"/>
        </w:rPr>
        <w:t>Now, however, with Trump in the White House, the parties have reversed roles and Republicans are somewhat at the mercy of the president’s popularity</w:t>
      </w:r>
      <w:r w:rsidRPr="00E81101">
        <w:t xml:space="preserve">, as FiveThirtyEight contributor Nathaniel Rakich wrote on Monday. </w:t>
      </w:r>
      <w:r w:rsidRPr="00E81101">
        <w:rPr>
          <w:rStyle w:val="StyleUnderline"/>
        </w:rPr>
        <w:t>Trump is unpopular, with an approval rating of just 40 percent.</w:t>
      </w:r>
      <w:r w:rsidRPr="00E81101">
        <w:t xml:space="preserve"> If you’re a Democrat thinking about running for office in a swing district in 2018, you’re hoping Trump’s ratings stay on the mildly to very unpopular side of the scale. Actually, “mildly unpopular” might not be good enough. </w:t>
      </w:r>
      <w:r w:rsidRPr="00E81101">
        <w:rPr>
          <w:u w:val="single"/>
        </w:rPr>
        <w:t>The relationship between presidential approval ratings and congressional elections is rough, and Republicans have some pretty clear structural advantages.</w:t>
      </w:r>
      <w:r w:rsidRPr="00E81101">
        <w:t xml:space="preserve"> </w:t>
      </w:r>
      <w:r w:rsidRPr="00E81101">
        <w:rPr>
          <w:u w:val="single"/>
        </w:rPr>
        <w:t xml:space="preserve">The GOP could hold the House even if Trump remains about as unpopular as he is now. </w:t>
      </w:r>
      <w:r w:rsidRPr="00E81101">
        <w:t xml:space="preserve">Historically, there’s a wide margin of error between a president’s approval rating and how people vote in House elections. </w:t>
      </w:r>
      <w:r w:rsidRPr="00E81101">
        <w:rPr>
          <w:rStyle w:val="StyleUnderline"/>
        </w:rPr>
        <w:t>Generally speaking, a president’s party does better in down-ballot races when he’s popular and worse when he’s less popular</w:t>
      </w:r>
      <w:r w:rsidRPr="00E81101">
        <w:t xml:space="preserve">. But it’s not a 1-to-1 relationship. You can see this by plotting the presidents’ final Gallup job approval ratings before every midterm election1 since World War II against how many House seats his party lost. Let’s use Trump’s current approval ratings, 40 percent, to show how inexact this relationship is. If we were able to predict the House results </w:t>
      </w:r>
      <w:r w:rsidRPr="00E81101">
        <w:rPr>
          <w:b/>
          <w:bCs/>
          <w:u w:val="single"/>
        </w:rPr>
        <w:t>perfectly based on Trump’s 40 percent approval rating, Republicans would be forecast to lose roughly 40 seats. Democrats need to pick up 24 seats to take back the House.</w:t>
      </w:r>
      <w:r w:rsidRPr="00E81101">
        <w:t xml:space="preserve"> But the margin of error on this estimate is +/- 33 seats! That is, Democrats could gain as few as seven seats or as many as 73. </w:t>
      </w:r>
      <w:r w:rsidRPr="00E81101">
        <w:rPr>
          <w:u w:val="single"/>
        </w:rPr>
        <w:t xml:space="preserve">Democrats could end up on the upper end of that scale, if nearly every person who dislikes the president votes for the Democratic candidate in their House election. We have, after all, seen an increasingly strong relationship between how people feel about the president and how they vote for Congress. </w:t>
      </w:r>
      <w:r w:rsidRPr="00E81101">
        <w:t xml:space="preserve">But </w:t>
      </w:r>
      <w:r w:rsidRPr="00E81101">
        <w:rPr>
          <w:u w:val="single"/>
        </w:rPr>
        <w:t>Democrats could also just as easily fall short of a majority</w:t>
      </w:r>
      <w:r w:rsidRPr="00E81101">
        <w:t xml:space="preserve">. </w:t>
      </w:r>
      <w:r w:rsidRPr="00E81101">
        <w:rPr>
          <w:u w:val="single"/>
        </w:rPr>
        <w:t xml:space="preserve">They may not do a good job of recruiting top-notch candidates. In 2016, Democrats didn’t even field a candidate in 29 districts, including in Republican Rep. Pete Sessions’s district in Texas, even as Hillary Clinton beat Trump there. </w:t>
      </w:r>
      <w:r w:rsidRPr="00E81101">
        <w:t xml:space="preserve">There’s also the issue of district lines. The way district lines are currently drawn benefits Republicans by distributing GOP voters more efficiently than Democratic voters. So, all else being equal, we would probably expect Republicans to win more seats than Trump’s approval rating alone indicates. One way to get around the effect of how the districts are drawn is to try to predict the national House vote — the change in the share of people2 nationally who vote for Democratic and Republican House candidates — instead of how many House seats change hands. </w:t>
      </w:r>
      <w:r w:rsidRPr="00E81101">
        <w:rPr>
          <w:u w:val="single"/>
        </w:rPr>
        <w:t>By looking at the national vote, we can get a sense for how many people are voting Democratic or Republican before those votes are skewed by the congressional district lines.</w:t>
      </w:r>
      <w:r w:rsidRPr="00E81101">
        <w:t xml:space="preserve"> But even when looking at the change in the national House vote, there’s a wide margin of error. </w:t>
      </w:r>
      <w:r w:rsidRPr="00E81101">
        <w:rPr>
          <w:u w:val="single"/>
        </w:rPr>
        <w:t>If Trump’s approval rating stayed at 40 percent in 2018, Republicans would be expected to lose the national House popular vote by 10 percentage points</w:t>
      </w:r>
      <w:r w:rsidRPr="00E81101">
        <w:t xml:space="preserve"> (the GOP won it by 1 point in 2016). That’s a shift of 11 percentage points from 2016. </w:t>
      </w:r>
      <w:r w:rsidRPr="00E81101">
        <w:rPr>
          <w:rStyle w:val="StyleUnderline"/>
        </w:rPr>
        <w:t>That size loss would probably be big enough that Republicans would lose control of the House,</w:t>
      </w:r>
      <w:r w:rsidRPr="00E81101">
        <w:t xml:space="preserve"> gerrymandering and urban packing notwithstanding. But that projection comes with a margin of error of about +/-8 percentage points. That could mean an even a larger win for Democrats, which wouldn’t be too surprising given the enthusiasm we’ve seen from Democrats in marches and town hall meetings. Or, a much smaller one. </w:t>
      </w:r>
      <w:r w:rsidRPr="00E81101">
        <w:rPr>
          <w:u w:val="single"/>
        </w:rPr>
        <w:t>Recent midterm elections have been tough on Democrats. Compared to years with a presidential election, the electorate in midterm cycles has been older and whiter. Both of those blocs lean Republican.</w:t>
      </w:r>
      <w:r w:rsidRPr="00E81101">
        <w:t xml:space="preserve"> So surveys of all adults — such as Gallup’s — could be underestimating Trump’s popularity with the 2018 midterm electorate (if it looks like recent midterm electorates). </w:t>
      </w:r>
      <w:r w:rsidRPr="00E81101">
        <w:rPr>
          <w:u w:val="single"/>
        </w:rPr>
        <w:t>Additionally, Congress’s approval rating seems to be up. And while presidential approval ratings are a</w:t>
      </w:r>
      <w:r w:rsidRPr="00E81101">
        <w:t xml:space="preserve"> </w:t>
      </w:r>
      <w:r w:rsidRPr="00E81101">
        <w:rPr>
          <w:u w:val="single"/>
        </w:rPr>
        <w:t xml:space="preserve">larger driver of vote choice, congressional approval ratings also matter in midterm elections. </w:t>
      </w:r>
      <w:r w:rsidRPr="00E81101">
        <w:t xml:space="preserve">So if Democrats win the national House vote by a margin in the low- to mid-single digits, that may not be enough to take back the House. The median congressional district was 5.5 percentage points more Republican-leaning in the presidential race than the nation as a whole in 2016, meaning Democrats are essentially spotting the GOP 5.5 points in the battle for control of the House. And even that may be underestimating Republicans ability to win a majority of seats without a majority of the vote. Since 2012 (or when most states instituted the current House district lines), Republicans have won, on average, 51 percent of the two-party3 House vote and 55 percent of House seats. If that difference holds for 2018, Democrats would need to win the House popular vote by about 8 percentage points to win half the House seats. Of course, we’ve been using Trump’s current approval rating this whole time just to illustrate how much uncertainty there is. But </w:t>
      </w:r>
      <w:r w:rsidRPr="00E81101">
        <w:rPr>
          <w:u w:val="single"/>
        </w:rPr>
        <w:t>Trump’s approval rating could improve — or fall even further — by the time people vote in November 2018</w:t>
      </w:r>
      <w:r w:rsidRPr="00E81101">
        <w:t xml:space="preserve">. </w:t>
      </w:r>
      <w:r w:rsidRPr="00E81101">
        <w:rPr>
          <w:u w:val="single"/>
        </w:rPr>
        <w:t xml:space="preserve">The average first-term president has seen his approval change by 9 percentage points from this point through his first midterm election. If Trump’s approval rating were 49 percent, Democrats would be slated to pick up 27 seats </w:t>
      </w:r>
      <w:r w:rsidRPr="00E81101">
        <w:t xml:space="preserve">with the same +/- 33 seats margin of error. If, however, Trump’s approval falls to 31 percent, Democrats would be projected to gain 53 seats (with the same +/-). Put simply, there’s a wide range of possible outcomes. </w:t>
      </w:r>
      <w:r w:rsidRPr="00E81101">
        <w:rPr>
          <w:b/>
          <w:bCs/>
          <w:u w:val="single"/>
        </w:rPr>
        <w:t>Trump’s low approval rating is good news for Democrats. But they’ll have to work to capitalize on the national environment, or they might fall victim to the same structural forces that hurt Clinton and fail to take advantage of Trump’s unpopularity.</w:t>
      </w:r>
    </w:p>
    <w:p w14:paraId="3E31667A" w14:textId="77777777" w:rsidR="00E81101" w:rsidRPr="00E81101" w:rsidRDefault="00E81101" w:rsidP="00E81101">
      <w:pPr>
        <w:pStyle w:val="Heading4"/>
      </w:pPr>
      <w:r w:rsidRPr="00E81101">
        <w:t xml:space="preserve">The democratic party is at a crucial standpoint for the midterm elections. They are on the brink for the coming times and the plan triggers their loss. </w:t>
      </w:r>
    </w:p>
    <w:p w14:paraId="083529A5" w14:textId="77777777" w:rsidR="00E81101" w:rsidRPr="00E81101" w:rsidRDefault="00E81101" w:rsidP="00E81101">
      <w:pPr>
        <w:rPr>
          <w:rFonts w:eastAsiaTheme="majorEastAsia" w:cstheme="majorBidi"/>
          <w:b/>
          <w:bCs/>
          <w:sz w:val="26"/>
          <w:szCs w:val="26"/>
        </w:rPr>
      </w:pPr>
      <w:r w:rsidRPr="00E81101">
        <w:rPr>
          <w:rFonts w:eastAsiaTheme="majorEastAsia" w:cstheme="majorBidi"/>
          <w:b/>
          <w:bCs/>
          <w:sz w:val="26"/>
          <w:szCs w:val="26"/>
        </w:rPr>
        <w:t xml:space="preserve">Montanaro 17 </w:t>
      </w:r>
      <w:r w:rsidRPr="00E81101">
        <w:t xml:space="preserve"> (6/21; Domenico Montanaro NPR's lead editor for politics and digital audience. Based in Washington, D.C., he directs political coverage across the network's broadcast and digital platforms.)  “What The Democratic Loss in Georgia Means For The Midterms”, </w:t>
      </w:r>
      <w:hyperlink r:id="rId20" w:history="1">
        <w:r w:rsidRPr="00E81101">
          <w:rPr>
            <w:rStyle w:val="Hyperlink"/>
          </w:rPr>
          <w:t>http://www.npr.org/2017/06/21/533794088/what-the-democratic-loss-in-georgia-means-for-the-midterms // A.M</w:t>
        </w:r>
      </w:hyperlink>
      <w:r w:rsidRPr="00E81101">
        <w:t>.</w:t>
      </w:r>
    </w:p>
    <w:p w14:paraId="7A8B51D1" w14:textId="77777777" w:rsidR="00E81101" w:rsidRPr="00E81101" w:rsidRDefault="00E81101" w:rsidP="00E81101">
      <w:pPr>
        <w:rPr>
          <w:rStyle w:val="Emphasis"/>
        </w:rPr>
      </w:pPr>
      <w:r w:rsidRPr="00E81101">
        <w:t xml:space="preserve"> </w:t>
      </w:r>
      <w:r w:rsidRPr="00E81101">
        <w:rPr>
          <w:rStyle w:val="Emphasis"/>
        </w:rPr>
        <w:t>Special elections can be over interpreted</w:t>
      </w:r>
      <w:r w:rsidRPr="00E81101">
        <w:t xml:space="preserve">. Believe me — </w:t>
      </w:r>
      <w:hyperlink r:id="rId21" w:history="1">
        <w:r w:rsidRPr="00E81101">
          <w:t>some of us thought</w:t>
        </w:r>
      </w:hyperlink>
      <w:r w:rsidRPr="00E81101">
        <w:t xml:space="preserve"> a special election to replace a Democratic congressman in a white, working-class district in Pennsylvania was a good sign for the party in 2010. It turned out not to be, and Democrats were "shellacked," in President Obama's words, losing 63 seats and control of the House six months later. But Democrats did this to themselves. They hyped a race that they were hoping would be a referendum on President Trump, and more money was spent on it — more than $50 million with outside groups factored in — than for any congressional race in history. </w:t>
      </w:r>
      <w:r w:rsidRPr="00E81101">
        <w:rPr>
          <w:noProof/>
        </w:rPr>
        <mc:AlternateContent>
          <mc:Choice Requires="wps">
            <w:drawing>
              <wp:inline distT="0" distB="0" distL="0" distR="0" wp14:anchorId="180871C6" wp14:editId="17017E9E">
                <wp:extent cx="304800" cy="304800"/>
                <wp:effectExtent l="0" t="0" r="0" b="0"/>
                <wp:docPr id="1" name="Rectangle 1" descr="epublicans Hold Georgia House Seat, Dashing Democrats' Hope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FE963" id="Rectangle 1" o:spid="_x0000_s1026" alt="epublicans Hold Georgia House Seat, Dashing Democrats' Hopes" href="http://www.npr.org/2017/06/20/533710648/polls-close-in-georgias-closely-watched-expensive-special-ele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" o:button="t" filled="f" stroked="f">
                <v:fill o:detectmouseclick="t"/>
                <o:lock v:ext="edit" aspectratio="t"/>
                <w10:anchorlock/>
              </v:rect>
            </w:pict>
          </mc:Fallback>
        </mc:AlternateContent>
      </w:r>
      <w:r w:rsidRPr="00E81101">
        <w:t xml:space="preserve"> </w:t>
      </w:r>
      <w:hyperlink r:id="rId23" w:history="1">
        <w:r w:rsidRPr="00E81101">
          <w:t>POLITICS</w:t>
        </w:r>
      </w:hyperlink>
      <w:r w:rsidRPr="00E81101">
        <w:t xml:space="preserve"> </w:t>
      </w:r>
      <w:hyperlink r:id="rId24" w:history="1">
        <w:r w:rsidRPr="00E81101">
          <w:t>Republicans Hold Georgia House Seat, Dashing Democrats' Hopes</w:t>
        </w:r>
      </w:hyperlink>
      <w:r w:rsidRPr="00E81101">
        <w:t xml:space="preserve"> </w:t>
      </w:r>
      <w:r w:rsidRPr="00E81101">
        <w:rPr>
          <w:rStyle w:val="Emphasis"/>
        </w:rPr>
        <w:t>The party still doesn't know what it is or needs to be — and that can portend problems heading into next year's midterms. Should the party focus on Trump, whose approval rating is in the tank?</w:t>
      </w:r>
      <w:r w:rsidRPr="00E81101">
        <w:t xml:space="preserve"> (Pro tip: It wasn't so hot in the presidential election, either.) O</w:t>
      </w:r>
      <w:r w:rsidRPr="00E81101">
        <w:rPr>
          <w:rStyle w:val="Emphasis"/>
        </w:rPr>
        <w:t xml:space="preserve">r should it try to have something else to stand on and sell as a unified party vision? Can it do both? So far, Democrats haven't been able to walk that line. </w:t>
      </w:r>
      <w:r w:rsidRPr="00E81101">
        <w:t xml:space="preserve">This year, they are 0 for 4 in special elections, from Kansas to Montana to Georgia and South Carolina. Some Democrats are taking solace in the fact that they fared better in each of those places than candidates who ran for those seats in 2016. And maybe with good reason. But Georgia 6 was the most moderate by far. Yes, </w:t>
      </w:r>
      <w:r w:rsidRPr="00E81101">
        <w:rPr>
          <w:rStyle w:val="Emphasis"/>
        </w:rPr>
        <w:t xml:space="preserve">Democrats need to win a net of 24 seats to take back Congress, and </w:t>
      </w:r>
      <w:hyperlink r:id="rId25" w:history="1">
        <w:r w:rsidRPr="00E81101">
          <w:rPr>
            <w:rStyle w:val="Emphasis"/>
          </w:rPr>
          <w:t>47 districts held by Republicans are less conservative</w:t>
        </w:r>
      </w:hyperlink>
      <w:r w:rsidRPr="00E81101">
        <w:rPr>
          <w:rStyle w:val="Emphasis"/>
        </w:rPr>
        <w:t xml:space="preserve">than Georgia 6. But it's the kind of district Democrats need to win to take back the House. </w:t>
      </w:r>
    </w:p>
    <w:p w14:paraId="4DCEA594" w14:textId="77777777" w:rsidR="00E81101" w:rsidRPr="00E81101" w:rsidRDefault="00E81101" w:rsidP="00E81101">
      <w:pPr>
        <w:rPr>
          <w:rStyle w:val="Emphasis"/>
        </w:rPr>
      </w:pPr>
    </w:p>
    <w:p w14:paraId="0BB2F2EA" w14:textId="77777777" w:rsidR="00E81101" w:rsidRPr="00E81101" w:rsidRDefault="00E81101" w:rsidP="00E81101">
      <w:pPr>
        <w:pStyle w:val="Heading4"/>
      </w:pPr>
      <w:r w:rsidRPr="00E81101">
        <w:t xml:space="preserve">The likelihood of the democrats taking the house are slim to none, but the strategies some democratic Politian’s may take could give them the win. </w:t>
      </w:r>
    </w:p>
    <w:p w14:paraId="6B1DADCF" w14:textId="77777777" w:rsidR="00E81101" w:rsidRPr="00E81101" w:rsidRDefault="00E81101" w:rsidP="00E81101">
      <w:r w:rsidRPr="00E81101">
        <w:rPr>
          <w:rFonts w:eastAsiaTheme="majorEastAsia" w:cstheme="majorBidi"/>
          <w:b/>
          <w:bCs/>
          <w:sz w:val="26"/>
          <w:szCs w:val="26"/>
        </w:rPr>
        <w:t>Cohn 17</w:t>
      </w:r>
      <w:r w:rsidRPr="00E81101">
        <w:t xml:space="preserve"> (6/26; A political reporter for the New York times analyzing current politics news) “Democrats’ Best Chance to Retake the House? 8 Types of G.O.P. Districts to Watch”, https://www.nytimes.com/2017/06/26/upshot/best-chance-to-retake-the-house-8-types-of-gop-districts-to-watch.html// A.M. </w:t>
      </w:r>
    </w:p>
    <w:p w14:paraId="6CA1BDE1" w14:textId="77777777" w:rsidR="00E81101" w:rsidRPr="00E81101" w:rsidRDefault="00E81101" w:rsidP="00E81101">
      <w:r w:rsidRPr="00E81101">
        <w:rPr>
          <w:rStyle w:val="Emphasis"/>
        </w:rPr>
        <w:t>Democrats have debated extensively over whether their path to power goes through the white-working-class</w:t>
      </w:r>
      <w:r w:rsidRPr="00E81101">
        <w:t xml:space="preserve"> Rust Belt states </w:t>
      </w:r>
      <w:r w:rsidRPr="00E81101">
        <w:rPr>
          <w:rStyle w:val="Emphasis"/>
        </w:rPr>
        <w:t>or the diverse</w:t>
      </w:r>
      <w:r w:rsidRPr="00E81101">
        <w:t>, well-educated Sun Belt. In 2018, this debate is moot. The Democrats don’t have the luxury of choosing where to compete in House races. They’ll have to target these areas</w:t>
      </w:r>
      <w:r w:rsidRPr="00E81101">
        <w:rPr>
          <w:rStyle w:val="Emphasis"/>
        </w:rPr>
        <w:t>. The problem for Democrats is simple</w:t>
      </w:r>
      <w:r w:rsidRPr="00E81101">
        <w:t xml:space="preserve">: There just </w:t>
      </w:r>
      <w:r w:rsidRPr="00E81101">
        <w:rPr>
          <w:rStyle w:val="Emphasis"/>
        </w:rPr>
        <w:t>aren’t many great opportunities for them to pick up seats in Democratic-leaning areas</w:t>
      </w:r>
      <w:r w:rsidRPr="00E81101">
        <w:t xml:space="preserve">. Instead, </w:t>
      </w:r>
      <w:r w:rsidRPr="00E81101">
        <w:rPr>
          <w:rStyle w:val="Emphasis"/>
        </w:rPr>
        <w:t>they’ll have to compete in a lot of districts where they’re competitive but not favored</w:t>
      </w:r>
      <w:r w:rsidRPr="00E81101">
        <w:t xml:space="preserve">. There are probably 70 or so districts where Democrats have a better than 10 percent chance to win if the national political environment is especially favorable to them. </w:t>
      </w:r>
      <w:r w:rsidRPr="00E81101">
        <w:rPr>
          <w:rStyle w:val="Emphasis"/>
        </w:rPr>
        <w:t>To retake the House, Democrats will try to put as many of these seats into play as possible, and hope to end up with the 24 they need</w:t>
      </w:r>
      <w:r w:rsidRPr="00E81101">
        <w:t xml:space="preserve">. To illustrate, we’ve divvied up Republican House districts into eight groups to keep an eye on. The groups aren’t strictly based on competitiveness: Within groups, some members are far more vulnerable than others. There are a few districts that don’t fit neatly into any of the groups, and there are a few that fit into several. But the kinds of opportunities and challenges facing Democrats or Republicans in each group are similar. </w:t>
      </w:r>
    </w:p>
    <w:p w14:paraId="13FE5F4C" w14:textId="77777777" w:rsidR="00E81101" w:rsidRPr="00E81101" w:rsidRDefault="00E81101" w:rsidP="00E81101"/>
    <w:p w14:paraId="209A9225" w14:textId="77777777" w:rsidR="00E81101" w:rsidRPr="00E81101" w:rsidRDefault="00E81101" w:rsidP="00E81101">
      <w:pPr>
        <w:pStyle w:val="Heading2"/>
      </w:pPr>
      <w:r w:rsidRPr="00E81101">
        <w:t>Link</w:t>
      </w:r>
    </w:p>
    <w:p w14:paraId="64E55D5F" w14:textId="77777777" w:rsidR="00E81101" w:rsidRPr="00E81101" w:rsidRDefault="00E81101" w:rsidP="00E81101">
      <w:pPr>
        <w:pStyle w:val="Heading3"/>
      </w:pPr>
      <w:r w:rsidRPr="00E81101">
        <w:t>2NC—Link</w:t>
      </w:r>
    </w:p>
    <w:p w14:paraId="4E3BEDBD" w14:textId="77777777" w:rsidR="00E81101" w:rsidRPr="00E81101" w:rsidRDefault="00E81101" w:rsidP="00E81101">
      <w:pPr>
        <w:pStyle w:val="Heading4"/>
      </w:pPr>
      <w:r w:rsidRPr="00E81101">
        <w:t>They’ll lose now because of a failing agenda but the plan will turn it around.</w:t>
      </w:r>
    </w:p>
    <w:p w14:paraId="6C1C3889" w14:textId="77777777" w:rsidR="00E81101" w:rsidRPr="00E81101" w:rsidRDefault="00E81101" w:rsidP="00E81101">
      <w:r w:rsidRPr="00E81101">
        <w:rPr>
          <w:rStyle w:val="Style13ptBold"/>
        </w:rPr>
        <w:t>Isenstadt 4/24</w:t>
      </w:r>
      <w:r w:rsidRPr="00E81101">
        <w:t xml:space="preserve">/17. (Alex Isenstadt is a reporter for POLITICO. Republicans sound alarm on Trump's troubles ahead of 2018. April 24, 2017. </w:t>
      </w:r>
      <w:hyperlink r:id="rId26" w:history="1">
        <w:r w:rsidRPr="00E81101">
          <w:rPr>
            <w:rStyle w:val="Hyperlink"/>
          </w:rPr>
          <w:t>www.politico.com/story/2017/04/24/trump-congress-midterms-2018-237505</w:t>
        </w:r>
      </w:hyperlink>
      <w:r w:rsidRPr="00E81101">
        <w:t>)</w:t>
      </w:r>
    </w:p>
    <w:p w14:paraId="11B1C78C" w14:textId="77777777" w:rsidR="00E81101" w:rsidRPr="00E81101" w:rsidRDefault="00E81101" w:rsidP="00E81101">
      <w:pPr>
        <w:rPr>
          <w:b/>
          <w:u w:val="single"/>
        </w:rPr>
      </w:pPr>
      <w:r w:rsidRPr="00E81101">
        <w:t xml:space="preserve">Republicans say President Donald </w:t>
      </w:r>
      <w:r w:rsidRPr="00E81101">
        <w:rPr>
          <w:u w:val="single"/>
        </w:rPr>
        <w:t>Trump needs to turn things around fast — or the GOP could pay dearly in 2018</w:t>
      </w:r>
      <w:r w:rsidRPr="00E81101">
        <w:t xml:space="preserve">. With the party preparing to defend its congressional majorities in next year’s midterms, senior </w:t>
      </w:r>
      <w:r w:rsidRPr="00E81101">
        <w:rPr>
          <w:b/>
          <w:u w:val="single"/>
        </w:rPr>
        <w:t xml:space="preserve">Republicans are expressing early concern about Trump’s </w:t>
      </w:r>
      <w:r w:rsidRPr="00E81101">
        <w:rPr>
          <w:rStyle w:val="Emphasis"/>
        </w:rPr>
        <w:t>lack of legislative accomplishments</w:t>
      </w:r>
      <w:r w:rsidRPr="00E81101">
        <w:rPr>
          <w:b/>
          <w:u w:val="single"/>
        </w:rPr>
        <w:t>, his record-low approval ratings, and the overall dysfunction that’s gripped his administration</w:t>
      </w:r>
      <w:r w:rsidRPr="00E81101">
        <w:t xml:space="preserve">. </w:t>
      </w:r>
      <w:r w:rsidRPr="00E81101">
        <w:rPr>
          <w:u w:val="single"/>
        </w:rPr>
        <w:t xml:space="preserve">The stumbles have drawn the attention of everyone from GOP megadonor Sheldon Adelson, who funneled tens of millions of dollars into Trump’s election and is relied on to help bankroll the party’s House and Senate campaigns, to Senate Majority Leader Mitch McConnell. Adelson hasn’t contributed to pro-Trump outside groups since the inauguration, a move that’s drawn notice within the party, and </w:t>
      </w:r>
      <w:r w:rsidRPr="00E81101">
        <w:rPr>
          <w:rStyle w:val="Emphasis"/>
        </w:rPr>
        <w:t>McConnell is warning associates that Trump’s unpopularity could weigh down the GOP in the election.</w:t>
      </w:r>
      <w:r w:rsidRPr="00E81101">
        <w:t xml:space="preserve"> </w:t>
      </w:r>
      <w:r w:rsidRPr="00E81101">
        <w:rPr>
          <w:u w:val="single"/>
        </w:rPr>
        <w:t>Potential GOP candidates</w:t>
      </w:r>
      <w:r w:rsidRPr="00E81101">
        <w:t xml:space="preserve"> whom party leaders want to recruit </w:t>
      </w:r>
      <w:r w:rsidRPr="00E81101">
        <w:rPr>
          <w:b/>
          <w:u w:val="single"/>
        </w:rPr>
        <w:t>are afraid of walking into a buzz saw</w:t>
      </w:r>
      <w:r w:rsidRPr="00E81101">
        <w:t xml:space="preserve">, uncertain about what kind of political environment they’ll be facing by the time the midterms come around — and what Trump’s record will look like. As tumultuous as Trump’s first 100 days have been, there’s still plenty of time for him to correct course. </w:t>
      </w:r>
      <w:r w:rsidRPr="00E81101">
        <w:rPr>
          <w:u w:val="single"/>
        </w:rPr>
        <w:t>The president is projecting confidence that the GOP can resuscitate its stalled repeal of Obamacare, pass tax reform and work with Democrats on a major public works package. Success on those fronts would no doubt calm the GOP’s current jitters.</w:t>
      </w:r>
      <w:r w:rsidRPr="00E81101">
        <w:t xml:space="preserve"> But interviews with more than a dozen top Republican operatives, donors and officials reveal a growing trepidation about how the initial days of the new political season are unfolding. </w:t>
      </w:r>
      <w:r w:rsidRPr="00E81101">
        <w:rPr>
          <w:u w:val="single"/>
        </w:rPr>
        <w:t xml:space="preserve">And they underscore a deep anxiety about how the party will position itself in 2018 as it grapples with the leadership of an unpredictable president still acclimating to Washington. </w:t>
      </w:r>
      <w:r w:rsidRPr="00E81101">
        <w:t>“It’s not the way you’d want to start a new cycle,” said Randy Evans, a Republican National Committee member from Georgia. “At some point, they’ve got to find some kind of rhythm, and there is no rhythm yet.” “</w:t>
      </w:r>
      <w:r w:rsidRPr="00E81101">
        <w:rPr>
          <w:rStyle w:val="Emphasis"/>
        </w:rPr>
        <w:t>They’ve got to put some drives together</w:t>
      </w:r>
      <w:r w:rsidRPr="00E81101">
        <w:t xml:space="preserve">,” he added. </w:t>
      </w:r>
      <w:r w:rsidRPr="00E81101">
        <w:rPr>
          <w:sz w:val="12"/>
        </w:rPr>
        <w:t>Appearing Sunday on NBC's “Meet the Press,” White House chief of staff Reince Priebus pushed back on the suggestion Trump has accomplished little. Among other things, Priebus pointed to the confirmation of Supreme Court Justice Neil Gorsuch and reports that border crossings have plummeted since the start of the new year. “He is fulfilling his promises and doing it at breakneck speed,” Priebus said. Behind the scenes, the administration is keeping a watchful eye on the 2018 election. Priebus remains in touch with his political allies from his time as party chairman. There’s talk Priebus may attend an RNC meeting in San Diego next month and a Mitt Romney-hosted donor summit in Park City, Utah, slated for June. The midterms are likely to be front and center at both events. Priebus and chief strategist Steve Bannon are carefully tracking the special election for a Republican-leaning Georgia House seat, a contest the administration sees as a key early test of the president’s political standing. White House officials were heartened that Democrat Jon Ossoff — whom Trump attacked on Twitter and robocalls — fell short of an outright victory in the first round of voting, triggering a June runoff against Republican Karen Handel. Yet as Republican strategists examine that special election, and one for a conservative Kansas seat a week earlier, they’re seeing evidence of a worrisome enthusiasm gap. In the run-up to the Georgia election, low-propensity Democratic voters — people who in years past did not consistently turn out to the polls — cast ballots at a rate nearly 7 percentage points higher than low-propensity Republicans, according to private polling by one Republican group. In Kansas, the chasm was wider. Infrequent Democratic voters cast ballots at a rate of 9 percentage points higher than low-propensity Republicans did. The GOP nonetheless held the seat. Former Rep. David Jolly, a Florida Republican who won a 2014 special election that was a precursor to a broader GOP sweep in that year’s midterms, said the Georgia race was rife with warnings for his party. “It's a verdict on Trump's first 100 days,” Jolly said. “Ossoff simply has to speak to the president's failure, while Republicans have to wrestle with whether and how to defend Trump's historically low approval ratings and how closely to align with a president who, at any moment, could undermine Handel's entire messaging strategy with an indefensible tweet or an outright lie.” Jolly, who lost reelection in 2016 and is considering running again, said he and other would-be GOP midterm contenders are struggling to take measure of what they’d be getting themselves into. The election is bound to be a referendum on Trump’s first two years. Two Republicans, Reps. Sean Duffy of Wisconsin and Susan Brooks of Indiana, recently announced they will be forgoing Senate runs. "If you're a prospective candidate, boy, it's tough," Jolly said.</w:t>
      </w:r>
      <w:r w:rsidRPr="00E81101">
        <w:t xml:space="preserve"> </w:t>
      </w:r>
      <w:r w:rsidRPr="00E81101">
        <w:rPr>
          <w:b/>
          <w:u w:val="single"/>
        </w:rPr>
        <w:t>Republicans are far more concerned about the House than the Senate</w:t>
      </w:r>
      <w:r w:rsidRPr="00E81101">
        <w:t xml:space="preserve">. The GOP has a four-seat edge in the Senate and a map tilted heavily in its favor. </w:t>
      </w:r>
      <w:r w:rsidRPr="00E81101">
        <w:rPr>
          <w:u w:val="single"/>
        </w:rPr>
        <w:t xml:space="preserve">House Republicans, by contrast, have a 24-seat margin but must defend dozens of swing districts. It’s a scenario not entirely unlike the first midterm election of Barack Obama’s presidential tenure, when Democrats lost control of the House. </w:t>
      </w:r>
      <w:r w:rsidRPr="00E81101">
        <w:t>Rep. Tom Cole of Oklahoma</w:t>
      </w:r>
      <w:r w:rsidRPr="00E81101">
        <w:rPr>
          <w:rStyle w:val="Emphasis"/>
        </w:rPr>
        <w:t>, a member of GOP leadership, said the lack of legislative progress so far has imperiled his party’s hold on the House</w:t>
      </w:r>
      <w:r w:rsidRPr="00E81101">
        <w:t>. But Cole doesn’t point the finger at Trump: Instead, he said, fellow Republicans unwilling to compromise on key agenda items like health care are to blame. “</w:t>
      </w:r>
      <w:r w:rsidRPr="00E81101">
        <w:rPr>
          <w:b/>
          <w:u w:val="single"/>
        </w:rPr>
        <w:t>The majority is not safe,” he said. “We need to be more constructive legislatively, and there are going to be political implications if we don't."</w:t>
      </w:r>
    </w:p>
    <w:p w14:paraId="6C410F5D" w14:textId="77777777" w:rsidR="00E81101" w:rsidRPr="00E81101" w:rsidRDefault="00E81101" w:rsidP="00E81101">
      <w:pPr>
        <w:pStyle w:val="Heading4"/>
      </w:pPr>
      <w:r w:rsidRPr="00E81101">
        <w:t>Legislative wins gives the GOP the house in 2018.</w:t>
      </w:r>
    </w:p>
    <w:p w14:paraId="16F743E5" w14:textId="77777777" w:rsidR="00E81101" w:rsidRPr="00E81101" w:rsidRDefault="00E81101" w:rsidP="00E81101">
      <w:r w:rsidRPr="00E81101">
        <w:rPr>
          <w:rStyle w:val="Style13ptBold"/>
        </w:rPr>
        <w:t>Freddoso 4/12</w:t>
      </w:r>
      <w:r w:rsidRPr="00E81101">
        <w:t>/17. (David Freddoso is a Washington Examiner Senior Columnist and New York Times best-selling author. A former Capitol Hill reporter for National Review and a graduate of Columbia University's Graduate School of Journalism, he spent three years as an assistant to the late columnist Robert Novak. If every House election went like last night's, Dems would win a 314-seat House majority in 2018. April 12, 2017.www.washingtonexaminer.com/if-every-house-election-went-like-last-nights-dems-would-win-a-314-seat-house-majority-in-2018/article/2620082)</w:t>
      </w:r>
    </w:p>
    <w:p w14:paraId="26F46B41" w14:textId="77777777" w:rsidR="00E81101" w:rsidRPr="00E81101" w:rsidRDefault="00E81101" w:rsidP="00E81101">
      <w:pPr>
        <w:rPr>
          <w:b/>
          <w:iCs/>
          <w:u w:val="single"/>
          <w:bdr w:val="single" w:sz="12" w:space="0" w:color="auto"/>
        </w:rPr>
      </w:pPr>
      <w:r w:rsidRPr="00E81101">
        <w:rPr>
          <w:u w:val="single"/>
        </w:rPr>
        <w:t>There's a lot of talk today about what last night's Kansas special election means for the parties</w:t>
      </w:r>
      <w:r w:rsidRPr="00E81101">
        <w:t xml:space="preserve">. Republican Ron Estes won comfortably in the race to replace former Rep. Mike Pompeo, R-Kan., but Democrats are taking heart in the fact that it really shouldn't have been a seven-point race. It gives them optimism for 2018, and rightly so. </w:t>
      </w:r>
      <w:r w:rsidRPr="00E81101">
        <w:rPr>
          <w:u w:val="single"/>
        </w:rPr>
        <w:t>There were all kinds of local factors involved in this race that probably make it different from the other ones coming up.</w:t>
      </w:r>
      <w:r w:rsidRPr="00E81101">
        <w:t xml:space="preserve"> For example, Estes is currently the incumbent State Treasurer in a state where a deeply unpopular Republican governor is blamed for ruining the state's finances. Republicans generally agree that Estes ran a miserable low-energy campaign. President Trump's election, whatever his approval rating is in that district, has definitely shifted all of the energy and enthusiasm toward his opponents. All of this suggests that in a low-turnout race, Democrats are going to do better here than usual, and also better than they might in other parts of the nation. </w:t>
      </w:r>
      <w:r w:rsidRPr="00E81101">
        <w:rPr>
          <w:b/>
          <w:u w:val="single"/>
        </w:rPr>
        <w:t>By the same token, it wouldn't have been sensible to expect Estes to win by 30 points</w:t>
      </w:r>
      <w:r w:rsidRPr="00E81101">
        <w:t xml:space="preserve">, roughly the margin by which both Trump and Pompeo won the district in November. </w:t>
      </w:r>
      <w:r w:rsidRPr="00E81101">
        <w:rPr>
          <w:u w:val="single"/>
        </w:rPr>
        <w:t xml:space="preserve">An open seat is different from an incumbent re-election, and the electorate that shows up in a special election is simply different from that of a general election. </w:t>
      </w:r>
      <w:r w:rsidRPr="00E81101">
        <w:t xml:space="preserve">However, </w:t>
      </w:r>
      <w:r w:rsidRPr="00E81101">
        <w:rPr>
          <w:b/>
          <w:u w:val="single"/>
        </w:rPr>
        <w:t>in many instances since Trump won, partisan Democrats have demonstrated a level of enthusiasm above and beyond that of Republican partisans</w:t>
      </w:r>
      <w:r w:rsidRPr="00E81101">
        <w:t xml:space="preserve">. </w:t>
      </w:r>
      <w:r w:rsidRPr="00E81101">
        <w:rPr>
          <w:u w:val="single"/>
        </w:rPr>
        <w:t>This includes not just every special election, but also all of those town halls that left-wing activists keep packing so that they can shriek at their members of congress</w:t>
      </w:r>
      <w:r w:rsidRPr="00E81101">
        <w:t xml:space="preserve"> (in deep red districts, often) </w:t>
      </w:r>
      <w:r w:rsidRPr="00E81101">
        <w:rPr>
          <w:u w:val="single"/>
        </w:rPr>
        <w:t xml:space="preserve">about "patriarchal privilege" and other concerns that perfectly normal people in Utah's third congressional district think about every day. </w:t>
      </w:r>
      <w:r w:rsidRPr="00E81101">
        <w:rPr>
          <w:b/>
          <w:u w:val="single"/>
        </w:rPr>
        <w:t>In</w:t>
      </w:r>
      <w:r w:rsidRPr="00E81101">
        <w:t xml:space="preserve"> special elections, and in </w:t>
      </w:r>
      <w:r w:rsidRPr="00E81101">
        <w:rPr>
          <w:b/>
          <w:u w:val="single"/>
        </w:rPr>
        <w:t>midterms, the most active party tends to win, because turnout is simply lower than in presidential general elections</w:t>
      </w:r>
      <w:r w:rsidRPr="00E81101">
        <w:t xml:space="preserve">. So </w:t>
      </w:r>
      <w:r w:rsidRPr="00E81101">
        <w:rPr>
          <w:rStyle w:val="Emphasis"/>
        </w:rPr>
        <w:t>Republicans have every reason to be alarmed by last night's outcome.</w:t>
      </w:r>
      <w:r w:rsidRPr="00E81101">
        <w:t xml:space="preserve"> They should be thinking about better ways to reach and mobilize their own voters more effectively. Here's why: </w:t>
      </w:r>
      <w:r w:rsidRPr="00E81101">
        <w:rPr>
          <w:u w:val="single"/>
        </w:rPr>
        <w:t>There will be a drop-off between the turnout in 2016 and the turnout in the coming</w:t>
      </w:r>
      <w:r w:rsidRPr="00E81101">
        <w:t xml:space="preserve"> (I think now three) competitive 2017 special House elections and the </w:t>
      </w:r>
      <w:r w:rsidRPr="00E81101">
        <w:rPr>
          <w:u w:val="single"/>
        </w:rPr>
        <w:t>2018 midterms</w:t>
      </w:r>
      <w:r w:rsidRPr="00E81101">
        <w:t xml:space="preserve">. In last night's election, Republican turnout in Kansas-4 dropped off by 61 percent — which is to say, the number who voted for Estes was only 39 percent of the number who had voted for Pompeo in November. The Democrats, on the other hand, turned out a number of voters just over 70 percent of those who had voted for Daniel Giroux, Pompeo's opponent. </w:t>
      </w:r>
      <w:r w:rsidRPr="00E81101">
        <w:rPr>
          <w:u w:val="single"/>
        </w:rPr>
        <w:t xml:space="preserve">I ran a crude simulation with these numbers using Dave Wasserman's publicly available spreadsheet of the 2016 results. If turnout across all 435 districts followed this same pattern of partisan participation, then Democrats would win a 314-seat majority in the 435-seat House of Representatives next year. </w:t>
      </w:r>
      <w:r w:rsidRPr="00E81101">
        <w:rPr>
          <w:b/>
        </w:rPr>
        <w:t xml:space="preserve">Is </w:t>
      </w:r>
      <w:r w:rsidRPr="00E81101">
        <w:rPr>
          <w:b/>
          <w:u w:val="single"/>
        </w:rPr>
        <w:t>that a realistic outcome? No, of course it isn't.</w:t>
      </w:r>
      <w:r w:rsidRPr="00E81101">
        <w:rPr>
          <w:u w:val="single"/>
        </w:rPr>
        <w:t xml:space="preserve"> </w:t>
      </w:r>
      <w:r w:rsidRPr="00E81101">
        <w:rPr>
          <w:b/>
          <w:u w:val="single"/>
        </w:rPr>
        <w:t>But Democrats only need 218 seats to win the House majority, a pickup of 24.</w:t>
      </w:r>
      <w:r w:rsidRPr="00E81101">
        <w:t xml:space="preserve"> </w:t>
      </w:r>
      <w:r w:rsidRPr="00E81101">
        <w:rPr>
          <w:rStyle w:val="Emphasis"/>
        </w:rPr>
        <w:t>If Republicans keep doing what they've been doing, (fumbling on healthcare reform is a good example of what they've been doing) and fail to give their regular voters a reason to turn out and support them, then they're going to get a big enough shellacking that we might see a return to Speaker Pelosi in 2019.</w:t>
      </w:r>
    </w:p>
    <w:p w14:paraId="09C365E6" w14:textId="77777777" w:rsidR="00E81101" w:rsidRPr="00E81101" w:rsidRDefault="00E81101" w:rsidP="00E81101">
      <w:pPr>
        <w:pStyle w:val="Heading4"/>
        <w:rPr>
          <w:rStyle w:val="Style13ptBold"/>
          <w:b/>
        </w:rPr>
      </w:pPr>
      <w:r w:rsidRPr="00E81101">
        <w:rPr>
          <w:rStyle w:val="Style13ptBold"/>
          <w:b/>
        </w:rPr>
        <w:t>Legislative accomplishments are critical to popularity</w:t>
      </w:r>
    </w:p>
    <w:p w14:paraId="2828CE65" w14:textId="77777777" w:rsidR="00E81101" w:rsidRPr="00E81101" w:rsidRDefault="00E81101" w:rsidP="00E81101">
      <w:pPr>
        <w:rPr>
          <w:rStyle w:val="Style13ptBold"/>
          <w:b w:val="0"/>
        </w:rPr>
      </w:pPr>
      <w:r w:rsidRPr="00E81101">
        <w:rPr>
          <w:rStyle w:val="Style13ptBold"/>
        </w:rPr>
        <w:t>Antholis 4/20</w:t>
      </w:r>
      <w:r w:rsidRPr="00E81101">
        <w:rPr>
          <w:rStyle w:val="Style13ptBold"/>
          <w:b w:val="0"/>
        </w:rPr>
        <w:t xml:space="preserve"> </w:t>
      </w:r>
      <w:r w:rsidRPr="00E81101">
        <w:rPr>
          <w:rStyle w:val="Style13ptBold"/>
          <w:b w:val="0"/>
          <w:sz w:val="20"/>
        </w:rPr>
        <w:t>(William, director and CEO of the Miller Center for Public Affairs at the University of Virginia, “Trump Has a Point: 100 Days Is the Wrong Yardstick”, http://www.politico.com/magazine/story/2017/04/20/trump-first-100-days-year-presidency-215040)</w:t>
      </w:r>
    </w:p>
    <w:p w14:paraId="4082C81E" w14:textId="77777777" w:rsidR="00E81101" w:rsidRPr="00E81101" w:rsidRDefault="00E81101" w:rsidP="00E81101">
      <w:pPr>
        <w:rPr>
          <w:rStyle w:val="StyleUnderline"/>
        </w:rPr>
      </w:pPr>
      <w:r w:rsidRPr="00E81101">
        <w:t xml:space="preserve">How is President Donald Trump’s first year going? Whether one agrees with Trump or not, </w:t>
      </w:r>
      <w:r w:rsidRPr="00E81101">
        <w:rPr>
          <w:rStyle w:val="StyleUnderline"/>
        </w:rPr>
        <w:t>his accomplishments are real</w:t>
      </w:r>
      <w:r w:rsidRPr="00E81101">
        <w:t xml:space="preserve">: </w:t>
      </w:r>
      <w:r w:rsidRPr="00E81101">
        <w:rPr>
          <w:rStyle w:val="StyleUnderline"/>
        </w:rPr>
        <w:t>He has begun a series of wide-ranging executive and regulatory actions, successfully confirmed one Supreme Court justice</w:t>
      </w:r>
      <w:r w:rsidRPr="00E81101">
        <w:t xml:space="preserve">, brought some accomplished leaders into government, started to line up a legislative agenda, and has thoroughly dominated the national conversation. </w:t>
      </w:r>
      <w:r w:rsidRPr="00E81101">
        <w:rPr>
          <w:rStyle w:val="StyleUnderline"/>
        </w:rPr>
        <w:t>But Trump’s very visible stumbles</w:t>
      </w:r>
      <w:r w:rsidRPr="00E81101">
        <w:t xml:space="preserve">—in </w:t>
      </w:r>
      <w:r w:rsidRPr="00E81101">
        <w:rPr>
          <w:rStyle w:val="StyleUnderline"/>
        </w:rPr>
        <w:t>appointing people, establishing teamwork, identifying priorities</w:t>
      </w:r>
      <w:r w:rsidRPr="00E81101">
        <w:t>, communicating a vision, and advancing legislation—</w:t>
      </w:r>
      <w:r w:rsidRPr="00E81101">
        <w:rPr>
          <w:rStyle w:val="StyleUnderline"/>
        </w:rPr>
        <w:t>have driven his poll numbers down to historic lows.</w:t>
      </w:r>
    </w:p>
    <w:p w14:paraId="7443EF0D" w14:textId="77777777" w:rsidR="00E81101" w:rsidRPr="00E81101" w:rsidRDefault="00E81101" w:rsidP="00E81101">
      <w:pPr>
        <w:pStyle w:val="Heading4"/>
      </w:pPr>
      <w:r w:rsidRPr="00E81101">
        <w:t>Trump needs legislative wins to reverse flagging popularity – Key to leadership perception</w:t>
      </w:r>
    </w:p>
    <w:p w14:paraId="6D36C2DA" w14:textId="77777777" w:rsidR="00E81101" w:rsidRPr="00E81101" w:rsidRDefault="00E81101" w:rsidP="00E81101">
      <w:pPr>
        <w:rPr>
          <w:rStyle w:val="Style13ptBold"/>
          <w:b w:val="0"/>
        </w:rPr>
      </w:pPr>
      <w:r w:rsidRPr="00E81101">
        <w:rPr>
          <w:rStyle w:val="Style13ptBold"/>
        </w:rPr>
        <w:t>Willias 4/17</w:t>
      </w:r>
      <w:r w:rsidRPr="00E81101">
        <w:rPr>
          <w:rStyle w:val="Style13ptBold"/>
          <w:b w:val="0"/>
        </w:rPr>
        <w:t xml:space="preserve"> </w:t>
      </w:r>
      <w:r w:rsidRPr="00E81101">
        <w:rPr>
          <w:rStyle w:val="Style13ptBold"/>
          <w:b w:val="0"/>
          <w:sz w:val="14"/>
        </w:rPr>
        <w:t>(Oliver, Former research fellow at Media Matters for America, “Devastating new poll: Majority of Americans now say Trump can’t keep promises”, http://shareblue.com/devastating-new-poll-majority-of-americans-now-say-trump-cant-keep-promise/)</w:t>
      </w:r>
    </w:p>
    <w:p w14:paraId="68DE0C38" w14:textId="77777777" w:rsidR="00E81101" w:rsidRPr="00E81101" w:rsidRDefault="00E81101" w:rsidP="00E81101">
      <w:r w:rsidRPr="00E81101">
        <w:t>As Gallup noted, “</w:t>
      </w:r>
      <w:r w:rsidRPr="00E81101">
        <w:rPr>
          <w:rStyle w:val="StyleUnderline"/>
        </w:rPr>
        <w:t>Trump has lost significant ground with a public</w:t>
      </w:r>
      <w:r w:rsidRPr="00E81101">
        <w:t xml:space="preserve"> that only two months ago credited him with having one of the key characteristics of a successful president.” The same poll also shows Trump losing support on other measures as well, including “is a strong and decisive leader,” “can bring about changes,” “is honest and trustworthy,” “cares about the needs of people like you,” and “can manage the government effectively.” </w:t>
      </w:r>
      <w:r w:rsidRPr="00E81101">
        <w:rPr>
          <w:rStyle w:val="StyleUnderline"/>
        </w:rPr>
        <w:t>Trump has hopelessly failed within his first 100 days</w:t>
      </w:r>
      <w:r w:rsidRPr="00E81101">
        <w:t xml:space="preserve"> </w:t>
      </w:r>
      <w:r w:rsidRPr="00E81101">
        <w:rPr>
          <w:rStyle w:val="StyleUnderline"/>
        </w:rPr>
        <w:t>to notch any major legislative achievements</w:t>
      </w:r>
      <w:r w:rsidRPr="00E81101">
        <w:t xml:space="preserve">, and was soundly rebuked in his attempt to repeal health care reform, showing he cannot even get his fellow Republicans on board. The public was already historically opposed to his presidency before it ever began. </w:t>
      </w:r>
      <w:r w:rsidRPr="00E81101">
        <w:rPr>
          <w:rStyle w:val="StyleUnderline"/>
        </w:rPr>
        <w:t>The latest numbers showing just how much voters have soured on him gives him even less political capital and makes his fellow Republicans even less likely to be willing to risk their careers to work with him</w:t>
      </w:r>
      <w:r w:rsidRPr="00E81101">
        <w:t>.</w:t>
      </w:r>
    </w:p>
    <w:p w14:paraId="2987B742" w14:textId="77777777" w:rsidR="00E81101" w:rsidRPr="00E81101" w:rsidRDefault="00E81101" w:rsidP="00E81101">
      <w:pPr>
        <w:pStyle w:val="Heading4"/>
      </w:pPr>
      <w:r w:rsidRPr="00E81101">
        <w:t>Lack of control over Congress is a systemic drag on Trump’s popularity – Plan reverses that</w:t>
      </w:r>
    </w:p>
    <w:p w14:paraId="568E1C91" w14:textId="77777777" w:rsidR="00E81101" w:rsidRPr="00E81101" w:rsidRDefault="00E81101" w:rsidP="00E81101">
      <w:pPr>
        <w:rPr>
          <w:rStyle w:val="Style13ptBold"/>
          <w:b w:val="0"/>
        </w:rPr>
      </w:pPr>
      <w:r w:rsidRPr="00E81101">
        <w:rPr>
          <w:rStyle w:val="Style13ptBold"/>
        </w:rPr>
        <w:t>Salant 4/18</w:t>
      </w:r>
      <w:r w:rsidRPr="00E81101">
        <w:rPr>
          <w:rStyle w:val="Style13ptBold"/>
          <w:b w:val="0"/>
        </w:rPr>
        <w:t xml:space="preserve"> </w:t>
      </w:r>
      <w:r w:rsidRPr="00E81101">
        <w:rPr>
          <w:rStyle w:val="Style13ptBold"/>
          <w:b w:val="0"/>
          <w:sz w:val="20"/>
        </w:rPr>
        <w:t>(Jonathan, staff @ New Jersey.com, “Americans have soured on Trump. Here's why”, http://www.nj.com/politics/index.ssf/2017/04/americans_are_souring_on_trump_heres_why.html)</w:t>
      </w:r>
    </w:p>
    <w:p w14:paraId="24EACC5B" w14:textId="77777777" w:rsidR="00E81101" w:rsidRPr="00E81101" w:rsidRDefault="00E81101" w:rsidP="00E81101">
      <w:r w:rsidRPr="00E81101">
        <w:rPr>
          <w:rStyle w:val="StyleUnderline"/>
        </w:rPr>
        <w:t>Americans</w:t>
      </w:r>
      <w:r w:rsidRPr="00E81101">
        <w:t xml:space="preserve"> now </w:t>
      </w:r>
      <w:r w:rsidRPr="00E81101">
        <w:rPr>
          <w:rStyle w:val="StyleUnderline"/>
        </w:rPr>
        <w:t>doubt Trump can work effectively with Congress</w:t>
      </w:r>
      <w:r w:rsidRPr="00E81101">
        <w:t xml:space="preserve">. After Republicans won control of the White House and both houses of Congress, 61 percent of Americans told the Pew Research Center in December that they were very or somewhat confident that Trump could work with the House and Senate. Just 38 percent expressed little or no faith in the new president. Then </w:t>
      </w:r>
      <w:r w:rsidRPr="00E81101">
        <w:rPr>
          <w:rStyle w:val="StyleUnderline"/>
        </w:rPr>
        <w:t>House Republican defections killed the Trump-backed health care replacement</w:t>
      </w:r>
      <w:r w:rsidRPr="00E81101">
        <w:t xml:space="preserve"> that could leave 24 million more Americans without health insurance and would make sharp cuts to Medicare while using the savings to cut taxes for corporations and wealthy Americans. In the recent Pew survey, a majority, </w:t>
      </w:r>
      <w:r w:rsidRPr="00E81101">
        <w:rPr>
          <w:rStyle w:val="StyleUnderline"/>
        </w:rPr>
        <w:t>52 percent, expressed doubts about Trump's ability to work effectively with Congress</w:t>
      </w:r>
      <w:r w:rsidRPr="00E81101">
        <w:t>, while the percentage of those who were confident in his ability dipped to 46 percent.</w:t>
      </w:r>
    </w:p>
    <w:p w14:paraId="5EAE8531" w14:textId="77777777" w:rsidR="00E81101" w:rsidRPr="00E81101" w:rsidRDefault="00E81101" w:rsidP="00E81101">
      <w:pPr>
        <w:pStyle w:val="Heading3"/>
      </w:pPr>
      <w:r w:rsidRPr="00E81101">
        <w:t>Link UQ: Opposition to Trump Education</w:t>
      </w:r>
    </w:p>
    <w:p w14:paraId="6838833D" w14:textId="77777777" w:rsidR="00E81101" w:rsidRPr="00E81101" w:rsidRDefault="00E81101" w:rsidP="00E81101">
      <w:pPr>
        <w:pStyle w:val="Heading4"/>
      </w:pPr>
      <w:r w:rsidRPr="00E81101">
        <w:t>People are not likely to reelect their representatives if they approved Trump’s education budget cuts.</w:t>
      </w:r>
    </w:p>
    <w:p w14:paraId="5B0F9E37" w14:textId="77777777" w:rsidR="00E81101" w:rsidRPr="00E81101" w:rsidRDefault="00E81101" w:rsidP="00E81101">
      <w:r w:rsidRPr="00E81101">
        <w:rPr>
          <w:rStyle w:val="Style13ptBold"/>
        </w:rPr>
        <w:t>Camera 17</w:t>
      </w:r>
      <w:r w:rsidRPr="00E81101">
        <w:t xml:space="preserve"> (6/26 Lauren, Education Reporter, “Poll: Trump’s Voters Oppose His Education Agenda,” https://www.usnews.com/news/education-news/articles/2017-06-26/poll-president-trump-voters-oppose-his-education-agenda)</w:t>
      </w:r>
    </w:p>
    <w:p w14:paraId="013582C5" w14:textId="77777777" w:rsidR="00E81101" w:rsidRPr="00E81101" w:rsidRDefault="00E81101" w:rsidP="00E81101">
      <w:r w:rsidRPr="00E81101">
        <w:rPr>
          <w:rStyle w:val="StyleUnderline"/>
        </w:rPr>
        <w:t>Nearly half of those who voted for President Donald Trump oppose his education agenda</w:t>
      </w:r>
      <w:r w:rsidRPr="00E81101">
        <w:t xml:space="preserve">, according to a new poll, </w:t>
      </w:r>
      <w:r w:rsidRPr="00E81101">
        <w:rPr>
          <w:rStyle w:val="StyleUnderline"/>
        </w:rPr>
        <w:t xml:space="preserve">and many said they would likely not vote to reelect their congressional representatives should they support it. </w:t>
      </w:r>
      <w:r w:rsidRPr="00E81101">
        <w:t xml:space="preserve">Nearly three-quarters, or </w:t>
      </w:r>
      <w:r w:rsidRPr="00E81101">
        <w:rPr>
          <w:rStyle w:val="StyleUnderline"/>
        </w:rPr>
        <w:t>74 percent, of all respondents interviewed for the poll oppose the education cuts included in the president's budget request</w:t>
      </w:r>
      <w:r w:rsidRPr="00E81101">
        <w:t xml:space="preserve">, which proposed slashing funding by more than $9 billion, or by 13.4 percent, and 54 percent of respondents "strongly" oppose it. </w:t>
      </w:r>
      <w:r w:rsidRPr="00E81101">
        <w:rPr>
          <w:u w:val="single"/>
        </w:rPr>
        <w:t>I</w:t>
      </w:r>
      <w:r w:rsidRPr="00E81101">
        <w:t xml:space="preserve">n addition, nearly half, or </w:t>
      </w:r>
      <w:r w:rsidRPr="00E81101">
        <w:rPr>
          <w:rStyle w:val="StyleUnderline"/>
        </w:rPr>
        <w:t>48 percent, of people who self-identified as having voted for the president oppose his education agenda</w:t>
      </w:r>
      <w:r w:rsidRPr="00E81101">
        <w:t>.</w:t>
      </w:r>
      <w:r w:rsidRPr="00E81101">
        <w:rPr>
          <w:u w:val="single"/>
        </w:rPr>
        <w:t xml:space="preserve"> </w:t>
      </w:r>
      <w:r w:rsidRPr="00E81101">
        <w:rPr>
          <w:rStyle w:val="StyleUnderline"/>
        </w:rPr>
        <w:t>The Hart Research Associates</w:t>
      </w:r>
      <w:r w:rsidRPr="00E81101">
        <w:t xml:space="preserve">, a public opinion research firm, </w:t>
      </w:r>
      <w:r w:rsidRPr="00E81101">
        <w:rPr>
          <w:rStyle w:val="StyleUnderline"/>
        </w:rPr>
        <w:t>conducted the poll for the American Federation of Teachers, the 1.5-million member teachers union</w:t>
      </w:r>
      <w:r w:rsidRPr="00E81101">
        <w:t>.</w:t>
      </w:r>
      <w:r w:rsidRPr="00E81101">
        <w:rPr>
          <w:u w:val="single"/>
        </w:rPr>
        <w:t xml:space="preserve"> </w:t>
      </w:r>
      <w:r w:rsidRPr="00E81101">
        <w:rPr>
          <w:rStyle w:val="StyleUnderline"/>
        </w:rPr>
        <w:t>The results are based on interviews with a nationally representative sample of voters conducted online from June 3 to June 5</w:t>
      </w:r>
      <w:r w:rsidRPr="00E81101">
        <w:t xml:space="preserve">. Among those interviewed, </w:t>
      </w:r>
      <w:r w:rsidRPr="00E81101">
        <w:rPr>
          <w:rStyle w:val="StyleUnderline"/>
        </w:rPr>
        <w:t>45 percent voted for President Donald Trump in the presidential election and 40 percent identified as a Republican, and 48 percent voted for Hillary Clinton and 41 percent identified as a Democrat.</w:t>
      </w:r>
      <w:r w:rsidRPr="00E81101">
        <w:rPr>
          <w:u w:val="single"/>
        </w:rPr>
        <w:t xml:space="preserve"> </w:t>
      </w:r>
      <w:r w:rsidRPr="00E81101">
        <w:t xml:space="preserve">Notably, </w:t>
      </w:r>
      <w:r w:rsidRPr="00E81101">
        <w:rPr>
          <w:rStyle w:val="StyleUnderline"/>
        </w:rPr>
        <w:t>71 percent found the elimination of $2.4 billion for teacher preparation unacceptable, 73 percent found the elimination of $1.2 billion for after-school programs unacceptable and 76 percent found the elimination of $168 million for career and technical education unacceptable</w:t>
      </w:r>
      <w:r w:rsidRPr="00E81101">
        <w:t>.</w:t>
      </w:r>
      <w:r w:rsidRPr="00E81101">
        <w:rPr>
          <w:u w:val="single"/>
        </w:rPr>
        <w:t xml:space="preserve"> </w:t>
      </w:r>
      <w:r w:rsidRPr="00E81101">
        <w:rPr>
          <w:rStyle w:val="StyleUnderline"/>
        </w:rPr>
        <w:t>That Republican respondents, in particular, polled so negatively on the specifics of the budget and the administration's education policy agenda on the whole is not overly surprising</w:t>
      </w:r>
      <w:r w:rsidRPr="00E81101">
        <w:t xml:space="preserve">. GOP leaders in Congress called the president's budget "dead on arrival," and during a Senate appropriations subcommittee earlier this month, </w:t>
      </w:r>
      <w:r w:rsidRPr="00E81101">
        <w:rPr>
          <w:rStyle w:val="StyleUnderline"/>
        </w:rPr>
        <w:t xml:space="preserve">nearly every GOP member criticized aspects of the spending plan, exposing just how far apart the Trump administration's education agenda is with that of Republicans in Congress. </w:t>
      </w:r>
      <w:r w:rsidRPr="00E81101">
        <w:t xml:space="preserve">It's unclear whether the White House will be able to push through Congress any of its major education policy priorities, including its budget cuts and yet-to-be-seen private school choice plan. But </w:t>
      </w:r>
      <w:r w:rsidRPr="00E81101">
        <w:rPr>
          <w:rStyle w:val="StyleUnderline"/>
        </w:rPr>
        <w:t>the poll showed that respondents would be less likely to reelect their senator or representative if they backed such funding cuts and program eliminations</w:t>
      </w:r>
      <w:r w:rsidRPr="00E81101">
        <w:t>.</w:t>
      </w:r>
      <w:r w:rsidRPr="00E81101">
        <w:rPr>
          <w:u w:val="single"/>
        </w:rPr>
        <w:t xml:space="preserve"> </w:t>
      </w:r>
      <w:r w:rsidRPr="00E81101">
        <w:rPr>
          <w:rStyle w:val="StyleUnderline"/>
        </w:rPr>
        <w:t>Indeed, 63 percent say they would be less likely reelect their senator or representative if they approved such cuts</w:t>
      </w:r>
      <w:r w:rsidRPr="00E81101">
        <w:t>, including 50 percent who say they would be "much less likely." Moreover, voting for the proposed budget cuts would turn off 39 percent of Republican women and 41 percent of college-educated Republicans, the poll showed.</w:t>
      </w:r>
    </w:p>
    <w:p w14:paraId="7CE66A6C" w14:textId="77777777" w:rsidR="00E81101" w:rsidRPr="00E81101" w:rsidRDefault="00E81101" w:rsidP="00E81101"/>
    <w:p w14:paraId="2E8DAD8B" w14:textId="77777777" w:rsidR="00E81101" w:rsidRPr="00E81101" w:rsidRDefault="00E81101" w:rsidP="00E81101">
      <w:pPr>
        <w:pStyle w:val="Heading3"/>
      </w:pPr>
      <w:r w:rsidRPr="00E81101">
        <w:t>Generic: Trump Win</w:t>
      </w:r>
    </w:p>
    <w:p w14:paraId="0C4779B4" w14:textId="77777777" w:rsidR="00E81101" w:rsidRPr="00E81101" w:rsidRDefault="00E81101" w:rsidP="00E81101">
      <w:pPr>
        <w:pStyle w:val="Heading4"/>
      </w:pPr>
      <w:r w:rsidRPr="00E81101">
        <w:t>The plan is popular with democratic and independent voters</w:t>
      </w:r>
    </w:p>
    <w:p w14:paraId="2D149774" w14:textId="77777777" w:rsidR="00E81101" w:rsidRPr="00E81101" w:rsidRDefault="00E81101" w:rsidP="00E81101">
      <w:pPr>
        <w:rPr>
          <w:rStyle w:val="Style13ptBold"/>
        </w:rPr>
      </w:pPr>
      <w:r w:rsidRPr="00E81101">
        <w:rPr>
          <w:rStyle w:val="Style13ptBold"/>
        </w:rPr>
        <w:t xml:space="preserve">Byrant 6/29 </w:t>
      </w:r>
      <w:r w:rsidRPr="00E81101">
        <w:rPr>
          <w:rStyle w:val="Style13ptBold"/>
          <w:sz w:val="16"/>
          <w:szCs w:val="16"/>
        </w:rPr>
        <w:t>(Jeff, associate fellow at Campaign for America's Future and editor of the recently launched Education Opportunity Network, a project of the Institute for America’s Future, in partnership with the Opportunity to Learn Campaign. “Trump Is Vulnerable On Education. Do Democrats Care?”</w:t>
      </w:r>
      <w:r w:rsidRPr="00E81101">
        <w:rPr>
          <w:szCs w:val="16"/>
        </w:rPr>
        <w:t xml:space="preserve"> </w:t>
      </w:r>
      <w:r w:rsidRPr="00E81101">
        <w:rPr>
          <w:rStyle w:val="Style13ptBold"/>
          <w:sz w:val="16"/>
          <w:szCs w:val="16"/>
        </w:rPr>
        <w:t>https://www.commondreams.org/views/2017/06/29/trump-vulnerable-education-do-democrats-care)</w:t>
      </w:r>
    </w:p>
    <w:p w14:paraId="0A03054D" w14:textId="77777777" w:rsidR="00E81101" w:rsidRPr="00E81101" w:rsidRDefault="00E81101" w:rsidP="00E81101">
      <w:pPr>
        <w:rPr>
          <w:u w:val="single"/>
        </w:rPr>
      </w:pPr>
      <w:r w:rsidRPr="00E81101">
        <w:rPr>
          <w:rStyle w:val="Emphasis"/>
        </w:rPr>
        <w:t>A new survey of Republican and Democratic voters by Hart Research, for the American Federation of Teachers, finds that a clear majority of voters are not in agreement with the education agenda Trump and DeVos are prescribing for the country</w:t>
      </w:r>
      <w:r w:rsidRPr="00E81101">
        <w:rPr>
          <w:rStyle w:val="StyleUnderline"/>
        </w:rPr>
        <w:t xml:space="preserve">. </w:t>
      </w:r>
      <w:r w:rsidRPr="00E81101">
        <w:rPr>
          <w:rStyle w:val="Emphasis"/>
        </w:rPr>
        <w:t xml:space="preserve">While Trump and DeVos push for a retreat in federal spending on education and a redirection of funds from public schools to privately operated charter schools and voucher-funded private schools, the vast majority of Democrats and a clear plurality of Republicans want to do the exact opposite. </w:t>
      </w:r>
      <w:r w:rsidRPr="00E81101">
        <w:t xml:space="preserve">Delving into specific survey results, </w:t>
      </w:r>
      <w:r w:rsidRPr="00E81101">
        <w:rPr>
          <w:rStyle w:val="Emphasis"/>
        </w:rPr>
        <w:t>Casey Quinlan at Think Progress writes, “a significant number of Republicans and Trump voters” are opposed to the Trump administration’s education budget cuts</w:t>
      </w:r>
      <w:r w:rsidRPr="00E81101">
        <w:t>, especially the cuts to services benefiting students with disabilities and school serving low-income kids.“Public education is a priority for voters, and fully half of all voters identify education as the part of the federal budget for which they would most strongly oppose cuts,” write survey authors Geoff Garin and Guy Molyneux in their report of the findings.</w:t>
      </w:r>
      <w:r w:rsidRPr="00E81101">
        <w:rPr>
          <w:rStyle w:val="Emphasis"/>
        </w:rPr>
        <w:t xml:space="preserve">“Only a quarter of Republican voters say the federal government is overspending on public education,” they report, while 42 percent of Republicans believe the federal government spends too little. Large majorities of both Democratic voters (83 percent) and independent voters (55 percent) say  federal spending on public education is insufficient. </w:t>
      </w:r>
      <w:r w:rsidRPr="00E81101">
        <w:t xml:space="preserve">On the issue of redirecting public money to charters and vouchers, clear majorities of voters of all stripes don’t want to see public school supports sacrificed for the sake of more “choice.”For Trump and DeVos to take money from programs for high-poverty schools and redirect the money to charter schools and voucher programs is especially objectionable to all voters. Seventy-six percent say that priority is unacceptable. The survey’s findings overwhelmingly lead to the conclusion that Democrats should distance themselves from Trump’s education agenda for the same reasons they should separate from Republican extremism on healthcare and the economy: It makes good political sense. There’s evidence some Democratic candidates may be starting to get that. </w:t>
      </w:r>
    </w:p>
    <w:p w14:paraId="30EF0B61" w14:textId="77777777" w:rsidR="00E81101" w:rsidRPr="00E81101" w:rsidRDefault="00E81101" w:rsidP="00E81101"/>
    <w:p w14:paraId="5D9448C0" w14:textId="77777777" w:rsidR="00E81101" w:rsidRPr="00E81101" w:rsidRDefault="00E81101" w:rsidP="00E81101">
      <w:pPr>
        <w:pStyle w:val="Heading3"/>
      </w:pPr>
    </w:p>
    <w:p w14:paraId="1CB7D6A7" w14:textId="77777777" w:rsidR="00E81101" w:rsidRPr="00E81101" w:rsidRDefault="00E81101" w:rsidP="00E81101">
      <w:pPr>
        <w:pStyle w:val="Heading3"/>
      </w:pPr>
      <w:r w:rsidRPr="00E81101">
        <w:t>Common Core: Unpop</w:t>
      </w:r>
    </w:p>
    <w:p w14:paraId="53B28388" w14:textId="77777777" w:rsidR="00E81101" w:rsidRPr="00E81101" w:rsidRDefault="00E81101" w:rsidP="00E81101">
      <w:pPr>
        <w:pStyle w:val="Heading4"/>
        <w:rPr>
          <w:rStyle w:val="Style13ptBold"/>
          <w:b/>
        </w:rPr>
      </w:pPr>
      <w:r w:rsidRPr="00E81101">
        <w:t xml:space="preserve">Republicans are against Common Core </w:t>
      </w:r>
    </w:p>
    <w:p w14:paraId="026CE176" w14:textId="77777777" w:rsidR="00E81101" w:rsidRPr="00E81101" w:rsidRDefault="00E81101" w:rsidP="00E81101">
      <w:r w:rsidRPr="00E81101">
        <w:rPr>
          <w:rStyle w:val="Style13ptBold"/>
        </w:rPr>
        <w:t>Stratford 16</w:t>
      </w:r>
      <w:r w:rsidRPr="00E81101">
        <w:t xml:space="preserve"> (7/9/16, Michael Stratford is an education reporter for POLITICO Pro. He most recently covered federal higher education policy and student loans at Inside Higher Ed, with previous bylines at The Associated Press, The Chronicle of Higher Education, and Kiplinger’s Personal Finance magazine. Stratford grew up in Belmont, Mass. and graduated from Cornell University, where he was managing editor of The Cornell Daily Sun., “What the Republican platform says about education”, http://www.politico.com/tipsheets/morning-education/2016/07/what-the-republican-platform-says-about-education-215401)</w:t>
      </w:r>
    </w:p>
    <w:p w14:paraId="2612124F" w14:textId="77777777" w:rsidR="00E81101" w:rsidRPr="00E81101" w:rsidRDefault="00E81101" w:rsidP="00E81101">
      <w:pPr>
        <w:rPr>
          <w:sz w:val="8"/>
        </w:rPr>
      </w:pPr>
    </w:p>
    <w:p w14:paraId="1E551B26" w14:textId="77777777" w:rsidR="00E81101" w:rsidRPr="00E81101" w:rsidRDefault="00E81101" w:rsidP="00E81101">
      <w:r w:rsidRPr="00E81101">
        <w:t xml:space="preserve">GOP PLATFORM UNVEILED: Delegates at the Republican National Convention on Monday evening approved a 58-page party platform [http://politi.co/29KXvLh] that contains a range of education provisions. </w:t>
      </w:r>
      <w:r w:rsidRPr="00E81101">
        <w:rPr>
          <w:rStyle w:val="Emphasis"/>
        </w:rPr>
        <w:t xml:space="preserve">Here’s a rundown of the key K-12 </w:t>
      </w:r>
      <w:r w:rsidRPr="00E81101">
        <w:t xml:space="preserve">and higher </w:t>
      </w:r>
      <w:r w:rsidRPr="00E81101">
        <w:rPr>
          <w:rStyle w:val="Emphasis"/>
        </w:rPr>
        <w:t>education issues:</w:t>
      </w:r>
      <w:r w:rsidRPr="00E81101">
        <w:t xml:space="preserve">  — On campus sexual assault: The Obama administration’s crackdown on campus sexual assaults has distorted Title IX “to micromanage the way colleges and universities deal with allegations of abuse,” the platform says. Republicans said that sexual assault reports should be resolved only by law enforcement, rather than by university officials. — On White House directive on transgender students’ rights: The platform says the guidance, which requires schools to allow transgender students to use the restroom or locker room that matches their gender identity, is “at once illegal, dangerous, and ignores privacy issues.” Republicans said they “salute the several states which have filed suit against it.” — On student loans: Republicans called for ending the federal direct student loan program and restoring greater “private sector participation in student financing.” — On college accreditation: The platform says that “accreditation should be decoupled from federal financing.” And it also echoes some of the accreditation overhaul ideas that lawmakers like Sens. Mike Lee (R-Utah) and Marco Rubio (R-Fla.) have proposed. The document says, for example, that “states should be empowered to allow a wide array of accrediting and credentialing bodies to operate.” Such a model, the platform says, would “foster innovation, bring private industry into the credentialing market, and give students the ability to customize their college experience.” — On for-profit education: “We need new systems of learning to compete with traditional four-year schools,” the platform says. “Technical institutions, online universities, life-long learning, and work-based learning in the private sector.” — On recent campus protests and student activism: As it has in previous years, the platform laments “political indoctrination” on college campuses. This year, the document specifically criticizes “zones of intellectual intolerance or ‘safe zones” — adopting the term that some student activists have used to describe spaces on campus where marginalized students feel comfortable discussing sensitive issues. Some conservatives have said such efforts keep out contrary viewpoints and infringe on students’ free speech rights. “Colleges, universities, and trade schools must not infringe on their freedom of speech and association in the name of political correctness,” the platform says. — On school choice: Republicans are, unsurprisingly, very supportive of school choice, “especially … innovative financing mechanisms that make options available to all children: education savings accounts (ESAs), vouchers, and tuition tax credits.” The platform specifically cites the D.C. Opportunity Scholarship Program as “a model for the rest of the country” that should be expanded. “We deplore the efforts of Congressional Democrats and the current President to eliminate this successful program for disadvantaged students in order to placate the leaders of the teachers’ unions,” the platform says. — </w:t>
      </w:r>
      <w:r w:rsidRPr="00E81101">
        <w:rPr>
          <w:rStyle w:val="Emphasis"/>
        </w:rPr>
        <w:t xml:space="preserve">On testing and the Common Core: Republicans “congratulate” states that have “repealed” the academic standards. And on testing, they find some common ground with Democrats: The platform rejects “excessive testing and ‘teaching to the test’ and supports the need for strong assessments to serve as a tool so teachers can tailor teaching to meet student needs.” The platform also encourages “instruction in American history and civics by using the original documents of our founding fathers.” </w:t>
      </w:r>
      <w:r w:rsidRPr="00E81101">
        <w:t xml:space="preserve">— On the Bible and abstinence: “A good understanding of the Bible being indispensable for the development of an educated citizenry, we encourage state legislatures to offer the Bible in a literature curriculum as an elective in America’s high schools,” the platform says. Republicans say that “family planning” programs for teens should be replaced with abstinence education. And they oppose “school-based clinics that provide referral or counseling for abortion and contraception.” — On teachers: The platform says teachers should be “protected against frivolous lawsuits and should be able to take reasonable actions to maintain discipline and order in the classroom … Rigid tenure systems should be replaced with a merit-based approach in order to attract the best talent to the classroom. All personnel who interact with school children should pass background checks and be held to the highest standards of personal conduct.” — </w:t>
      </w:r>
      <w:r w:rsidRPr="00E81101">
        <w:rPr>
          <w:rStyle w:val="Emphasis"/>
        </w:rPr>
        <w:t>On K-12 spending: Republicans say the Education Department has spent more than $2 trillion dollars “with little substantial improvement in academic achievement or high school graduation rates.” The platform supports the notion of Title I portability, which Republicans failed to include in a reauthorization of No Child Left Behind. “We propose that the bulk of federal money through Title I for low-income children and through IDEA for children with special needs should follow the child to whatever school the family thinks will work best for them,” the platform says.</w:t>
      </w:r>
      <w:r w:rsidRPr="00E81101">
        <w:t xml:space="preserve"> — On changing the U.S. constitution: The platform calls for a constitutional amendment protecting the right of parents to direct their children’s education, care and upbringing “from interference by states, the federal government, or international bodies such as the United Nations.” — Read the full platform: http://bit.ly/29QoGE0. GOOD TUESDAY MORNING. WELCOME TO MORNING EDUCATION. I recently discovered NASA’s Instagram account. As you might expect, it’s pretty awesome: http://bit.ly/29QueP1. Send tips and feedback: mstratford@politico.com or @mstratford. Share event listings: educalendar@politicopro.com. And follow us on Twitter: @Morning_Edu and @POLITICOPro. CLINTON TAKES ON PENCE AT AFT: The presumptive Democratic presidential nominee on Monday night unleashed a blistering attack on Donald Trump's pick for vice president, telling thousands of cheering teachers union members that Indiana Gov. Mike Pence is “one of the most hostile politicians in America when it comes to public education.” — Speaking at the American Federation of Teachers’ biennial gathering in Minneapolis, Clinton said that “neither Mike Pence nor Donald Trump should be anywhere near our children’s education. She said Pence cut millions from higher education while he was “giving huge cuts to corporations.” Kimberly Hefling has more: http://politi.co/29QffV7. GOVERNORS WEIGH IN ON ESSA REGS: The National Governors Association is responding to the Education Department’s draft rule for holding schools accountable under the Every Student Succeeds Act, suggesting changes to areas that some governors see as “overreach” because they limit states’ flexibility. For example, NGA isn’t happy that federal officials want to require states to come up with summative ratings — essentially, a concrete score or evaluation for schools, rather than just providing a wide-ranging "dashboard" of data on schools. — “The department’s goal of providing a transparent and comprehensible rating is admirable,” the governors write. “However, a federally-mandated summative score for accountability purposes oversimplifies the complex nature of school performance, neglects the unique needs of communities in each state and disregards explicit statutory text.” The governors say the Education Department should change its regulation to ensure states “decide the school ratings format that works best for students.” The full set of recommendations from NGA: http://politico.pro/29HwkWj and their letter to federal officials: http://bit.ly/2a6I4iF. — Speaking of NGA: The association announced new leadership for the 2016-17 year on Monday. Bentley will lead the association’s Education and Workforce Committee and Washington Gov. Jay Inslee will be vice chair. More: http://bit.ly/2a5QtGs. NO CANDIDATE LEFT BEHIND: Public schools are struggling with how to reassure students who are worried about what a Donald Trump victory might mean for them, writes Education Writers Association Public Editor Emily Richmond for The Atlantic. The worries are particularly felt by students from immigrant and Muslim families. At the same time, teachers say they’re afraid to violate school district policies that prohibit political advocacy in classrooms: http://theatln.tc/29OpfhJ. — Hillary Clinton’s campaign chairman, John Podesta, tells POLITICO’s Annie Karni that he wants to send Bernie Sanders out on a college campus speaking tour this fall as part of a millennial get-out-the-vote operation. “We’d like him to spend time in battleground states and do college campuses,” Podesta said of Sanders, who enjoys massive popularity with the under-30 set, the same segment of the population Clinton has struggled to enthuse. More: http://politi.co/2a2YWs4. — In 1997, Donald Trump’s vice presidential pick Mike Pence argued that "day-care kids get the short end of the emotional stick" and that households with two working parents lead to "stunted emotional growth." CNN: http://cnn.it/29PF082. — Sen. Lamar Alexander (R-Tenn.), chair of the Senate education committee, says he’s talked about education policy with Donald Trump. In an interview with Education Week, Alexander said he’s “convinced” that Trump will “enforce the new education law the way we wrote it, which is to transfer responsibility for accountability out of Washington back to the states.” Alexander said Trump also told him that “he was very much for local control.” More: http://bit.ly/29KrSSd CALIFORNIA TAPS NEW COMMUNITY COLLEGES CHIEF: Eloy Oakley, the current president of Long Beach City College, was selected Monday to lead California’s community college system — the nation’s largest, enrolling more than 2 million students each year across 113 colleges. Oakley, who himself graduated from a California community college, replaces Brice W. Harris, who retired in April as the system’s head. — Oakley told Morning Education that his top priority will be improving outcomes for all students, with a special focus on students who have “historically been left behind.” He said he also wants to improve “guided pathways” for community college students to transfer to four-year institutions as well as making sure the colleges are “responding to the needs of regional economies.” — Oakley has earned national attention in his current post at Long Beach City College for helping form and expand a “promise” program that allows local students to attend the college for a year, tuition-free. The White House cited it as one model for its free community college plan. Oakley said he’d like to expand programs across California “that not only focus on the cost of education but also college going-culture.” More: http://politico.pro/2a3wQNr. BEATING THE ODDS, AND GETTING TO COLLEGE: First Lady Michelle Obama will host over 130 students at the White House today for the third annual Beating the Odds convening. The event celebrates students who overcame great obstacles to graduate high school and make it to college. Some have lived through foster care. Others have been homeless. — The day’s events will include workshops, panels featuring education experts, a movie screening, and a musical performance. — To get to college, the students were helped by dozens of nonprofits along the way, such as the National “I Have A Dream” Foundation. Student Marlen Ramirez, of Boulder, Colorado, said the foundation provided her with tutors and mentors, along with the use of an online scholarship search program. All that hard work paid off with an acceptance at the University of North Colorado. Without the help, Ramirez said, “I would not have known anything about it, because I’m a first generation student.” REPORT ROLL CALL — The Education Commission of the States released a database comparing state policies on K-3 quality issues: http://bit.ly/2abchQB. The release includes a companion report with highlights — for example, 14 states require full-day kindergarten, and 32 states plus D.C. require the administration of a kindergarten entrance assessment: http://politico.pro/2a43i1f — The National Center on Education and the Economy is out with a policy brief on international best practices when it comes to teacher preparation: http://bit.ly/2a6DfFZ. — The Institute for Education Sciences recently awarded more than $100 million in research grants to 57 projects. More on the projects: http://bit.ly/29TrRj1. SYLLABUS — Boston may finally enforce ban on more than four students living together. The Boston Globe: http://bit.ly/2a3jxNg — Michigan board OKs implementation of Detroit schools bailout. The Associated Press: http://bit.ly/2a3jKzH — Portland superintendent stepping down immediately in wake of lead controversy. The Oregonian: http://bit.ly/2a3jQYn — Hazelwood parents band together for greater say in decisions. St. Louis Dispatch: http://bit.ly/2a3kfKb — Republican Gov. Pat McCrory signs change to HB2, restoring state discrimination lawsuits. The News &amp; Observer: http://bit.ly/29QxDQY — Opting out of Common Core testing slightly up statewide in Nevada, despite drop in Clark County. Las Vegas Sun: http://bit.ly/29OYrE8 — Indiana’s private school voucher program cost $53 million during the 2015-16 school year, up from $40 million in the previous year. The Indianapolis Star: http://indy.st/2a3j0L6 — Nebraska public schools might replace state tests with ACT or SAT for high school juniors. Omaha World-Herald: http://bit.ly/29ToFUn — Young children still suspended in high numbers, despite new Connecticut law. Hartford Courant: http://cour.at/2a1fBhj — Newtown rejects $11 million lawsuit settlement offer from Sandy Hook victims' families. The Hartford Courant: http://cour.at/2a3jUat — The problem with having fewer men than women going to college. The Hechinger Report: http://bit.ly/2a3kp4i — Proposed Texas textbook describes Mexican-Americans as ‘lazy,’ new coalition works to block it. The Washington Post: http://wapo.st/29Kv5kC Gotta Catch ’Em All [http://bit.ly/29QptVx] with the Pro Education team: @caitlinzemma (cemma@politico.com), @khefling (khefling@politico.com), @mstratford (mstratford@politico.com) and @mrmikevasquez (mvasquez@politico.com).  ** A message from the First Five Years Fund: High-quality early childhood education is one issue that unites Americans on both sides of the aisle. A new national poll finds that 79 percent of voters want Congress and the administration to work together to improve the quality of child care and preschool, as well as make it more affordable for parents. Voters know what overwhelming research continues to show: high-quality early childhood education programs pay off in the long run. In fact, 69 percent of voters say high-quality early childhood programs lead to a larger pool of highly skilled workers in the long term. We must work together to provide more children, particularly those from low-income families, access to affordable, high-quality programs. Learn more about the First Five Years Fund's new poll findings here: http://ffyf.org/2017-poll **</w:t>
      </w:r>
    </w:p>
    <w:p w14:paraId="41FF3EFF" w14:textId="77777777" w:rsidR="00E81101" w:rsidRPr="00E81101" w:rsidRDefault="00E81101" w:rsidP="00E81101">
      <w:pPr>
        <w:pStyle w:val="Heading3"/>
      </w:pPr>
    </w:p>
    <w:p w14:paraId="78208D55" w14:textId="77777777" w:rsidR="00E81101" w:rsidRPr="00E81101" w:rsidRDefault="00E81101" w:rsidP="00E81101">
      <w:pPr>
        <w:pStyle w:val="Heading3"/>
      </w:pPr>
      <w:r w:rsidRPr="00E81101">
        <w:t xml:space="preserve">Funding: Pop- Generic </w:t>
      </w:r>
    </w:p>
    <w:p w14:paraId="13DAE7C6" w14:textId="77777777" w:rsidR="00E81101" w:rsidRPr="00E81101" w:rsidRDefault="00E81101" w:rsidP="00E81101">
      <w:pPr>
        <w:pStyle w:val="Heading4"/>
      </w:pPr>
      <w:r w:rsidRPr="00E81101">
        <w:t>K-12 Funding growing significantly more popular</w:t>
      </w:r>
    </w:p>
    <w:p w14:paraId="4FFA4E00" w14:textId="77777777" w:rsidR="00E81101" w:rsidRPr="00E81101" w:rsidRDefault="00E81101" w:rsidP="00E81101">
      <w:pPr>
        <w:rPr>
          <w:rStyle w:val="Style13ptBold"/>
        </w:rPr>
      </w:pPr>
      <w:r w:rsidRPr="00E81101">
        <w:rPr>
          <w:rStyle w:val="Style13ptBold"/>
        </w:rPr>
        <w:t>Borsuk 17</w:t>
      </w:r>
      <w:r w:rsidRPr="00E81101">
        <w:rPr>
          <w:rStyle w:val="Style13ptBold"/>
          <w:rFonts w:eastAsiaTheme="majorEastAsia" w:cstheme="majorBidi"/>
          <w:b w:val="0"/>
          <w:sz w:val="22"/>
          <w:szCs w:val="22"/>
        </w:rPr>
        <w:t>( 6/30, Alan, senior fellow in law and public policy at Marquette Law School, “Three signs that supporting public education is in the vogue right now”, http://www.jsonline.com/story/news/education/2017/06/30/borsuk-three-signs-supporting-public-schools-back-vogue-politicians/442533001/)</w:t>
      </w:r>
    </w:p>
    <w:p w14:paraId="508F433F" w14:textId="77777777" w:rsidR="00E81101" w:rsidRPr="00E81101" w:rsidRDefault="00E81101" w:rsidP="00E81101">
      <w:r w:rsidRPr="00E81101">
        <w:rPr>
          <w:rStyle w:val="StyleUnderline"/>
          <w:bCs/>
        </w:rPr>
        <w:t>After years in which a popular theme among Republicans who control the Capitol seemed to be that school spending needed to be kept under tight lids, sentiment has shifted toward saying schools need more money and school spending is an investment in our future</w:t>
      </w:r>
      <w:r w:rsidRPr="00E81101">
        <w:rPr>
          <w:rStyle w:val="StyleUnderline"/>
        </w:rPr>
        <w:t>.</w:t>
      </w:r>
      <w:r w:rsidRPr="00E81101">
        <w:t xml:space="preserve"> It would be easy to overstate this. The floodgates have not opened. </w:t>
      </w:r>
      <w:r w:rsidRPr="00E81101">
        <w:rPr>
          <w:rStyle w:val="StyleUnderline"/>
        </w:rPr>
        <w:t>School budgets remain tight</w:t>
      </w:r>
      <w:r w:rsidRPr="00E81101">
        <w:t xml:space="preserve"> — ask the leaders of the schools in your community, public or private, and I bet they can spell this out in pretty convincing detail. Maybe </w:t>
      </w:r>
      <w:r w:rsidRPr="00E81101">
        <w:rPr>
          <w:rStyle w:val="StyleUnderline"/>
        </w:rPr>
        <w:t>that is a big reason why sentiment has turned more favorable toward schools</w:t>
      </w:r>
      <w:r w:rsidRPr="00E81101">
        <w:t xml:space="preserve"> — maybe even some budget hawks realized things were getting too tight. School advocates have done an effective job of educating politicians about their situations. That was true not only in more urban areas represented by Democrats, but in areas represented by Republicans who are, of course, the party in control in Madison</w:t>
      </w:r>
      <w:r w:rsidRPr="00E81101">
        <w:rPr>
          <w:rStyle w:val="StyleUnderline"/>
        </w:rPr>
        <w:t>. Here are three pieces of evidence to support saying that being kinder to schools when it comes to money has gained some popularity.</w:t>
      </w:r>
      <w:r w:rsidRPr="00E81101">
        <w:t xml:space="preserve"> </w:t>
      </w:r>
      <w:r w:rsidRPr="00E81101">
        <w:rPr>
          <w:rStyle w:val="StyleUnderline"/>
        </w:rPr>
        <w:t xml:space="preserve">One: </w:t>
      </w:r>
      <w:r w:rsidRPr="00E81101">
        <w:rPr>
          <w:rStyle w:val="StyleUnderline"/>
          <w:bCs/>
        </w:rPr>
        <w:t>Gov. Scott Walker’s budget proposal in February called for increasing school spending by about $200 for each student statewide next year and an additional $200 the following year. The increases were roughly the same for students in charter schools and students going to private schools using publicly funded vouchers. That was more than many school leaders feared Walker would propose and more than in any previous Walker budget</w:t>
      </w:r>
      <w:r w:rsidRPr="00E81101">
        <w:rPr>
          <w:rStyle w:val="StyleUnderline"/>
        </w:rPr>
        <w:t>.</w:t>
      </w:r>
      <w:r w:rsidRPr="00E81101">
        <w:t xml:space="preserve"> The school people would have liked more, of course — some wanted $300 per student, which was just not going to happen. And some say the $200 only means less need to cut, not opportunities to increase services. (For historical perspective, the annual increase in the state’s per-student “revenue limit” was more than $200 in every school year from 1995-'96 through 2008-'09, and was $200 in 2009-'10 and 2010-'11. So $200 is only a big deal compared to the last six years, which included a big cut in the 2011 state budget and small increases in the budgets passed in 2013 and 2015.) After Walker’s proposal, some legislators said the $200 increase was likely to be reduced. </w:t>
      </w:r>
      <w:r w:rsidRPr="00E81101">
        <w:rPr>
          <w:rStyle w:val="StyleUnderline"/>
        </w:rPr>
        <w:t xml:space="preserve">One key advocate for public schools confided early on that the battle would be to hold on to as much of the $200 as possible. But, even as the education provisions of the budget have not been settled, it appears the $200 figures will stand. Public support is one big reason why. </w:t>
      </w:r>
      <w:r w:rsidRPr="00E81101">
        <w:t>Two</w:t>
      </w:r>
      <w:r w:rsidRPr="00E81101">
        <w:rPr>
          <w:rStyle w:val="StyleUnderline"/>
        </w:rPr>
        <w:t xml:space="preserve">: </w:t>
      </w:r>
      <w:r w:rsidRPr="00E81101">
        <w:rPr>
          <w:rStyle w:val="StyleUnderline"/>
          <w:bCs/>
        </w:rPr>
        <w:t>Walker himself clearly understands schools are currently popular. He has visited dozens of public schools statewide since February, talking up his proposed spending increases. He obviously is calculating the politics of this as he heads into a re-election race in 2018. Looking good on helping schools has broad appeal now. He didn’t visit schools this way in prior years.</w:t>
      </w:r>
      <w:r w:rsidRPr="00E81101">
        <w:rPr>
          <w:rStyle w:val="StyleUnderline"/>
        </w:rPr>
        <w:t xml:space="preserve"> Three: I turn to the results of the Marquette University Law School Poll, released on Wednesday.</w:t>
      </w:r>
      <w:r w:rsidRPr="00E81101">
        <w:t xml:space="preserve"> (Disclosure: My law school job includes helping with the poll.) </w:t>
      </w:r>
      <w:r w:rsidRPr="00E81101">
        <w:rPr>
          <w:rStyle w:val="StyleUnderline"/>
          <w:bCs/>
        </w:rPr>
        <w:t>Eight hundred registered voters statewide were asked what their top priority for increased state spending is. K-12 education was the most frequent choice</w:t>
      </w:r>
      <w:r w:rsidRPr="00E81101">
        <w:rPr>
          <w:rStyle w:val="StyleUnderline"/>
        </w:rPr>
        <w:t xml:space="preserve">, </w:t>
      </w:r>
      <w:r w:rsidRPr="00E81101">
        <w:rPr>
          <w:rStyle w:val="StyleUnderline"/>
          <w:bCs/>
        </w:rPr>
        <w:t>picked by 37%.</w:t>
      </w:r>
      <w:r w:rsidRPr="00E81101">
        <w:t xml:space="preserve"> </w:t>
      </w:r>
      <w:r w:rsidRPr="00E81101">
        <w:rPr>
          <w:rStyle w:val="StyleUnderline"/>
        </w:rPr>
        <w:t xml:space="preserve">Health coverage was second at 25% and roads third at 23%. </w:t>
      </w:r>
      <w:r w:rsidRPr="00E81101">
        <w:rPr>
          <w:rStyle w:val="StyleUnderline"/>
          <w:bCs/>
        </w:rPr>
        <w:t>When asked if they were willing to pay higher taxes for their top priority</w:t>
      </w:r>
      <w:r w:rsidRPr="00E81101">
        <w:rPr>
          <w:rStyle w:val="StyleUnderline"/>
        </w:rPr>
        <w:t xml:space="preserve">, </w:t>
      </w:r>
      <w:r w:rsidRPr="00E81101">
        <w:rPr>
          <w:rStyle w:val="StyleUnderline"/>
          <w:bCs/>
        </w:rPr>
        <w:t>75% of those who chose education said yes</w:t>
      </w:r>
      <w:r w:rsidRPr="00E81101">
        <w:rPr>
          <w:rStyle w:val="StyleUnderline"/>
        </w:rPr>
        <w:t>. For health and roads, the percentages willing to pay higher taxes were lower. In other words, there were clear signals that a wide swatch of people feel K-12 spending is important.</w:t>
      </w:r>
      <w:r w:rsidRPr="00E81101">
        <w:t xml:space="preserve"> Even on July Fourth, don’t send up fireworks to celebrate the school spending picture. For all schools, it remains pretty tight. But amid signs of a rebound in public support, you can bet that school leaders are feeling some relief from the financial heat.</w:t>
      </w:r>
    </w:p>
    <w:p w14:paraId="23139B49" w14:textId="77777777" w:rsidR="00E81101" w:rsidRPr="00E81101" w:rsidRDefault="00E81101" w:rsidP="00E81101">
      <w:pPr>
        <w:pStyle w:val="Heading3"/>
      </w:pPr>
      <w:r w:rsidRPr="00E81101">
        <w:t>Funding: Pop- Democrats</w:t>
      </w:r>
    </w:p>
    <w:p w14:paraId="4238F95D" w14:textId="77777777" w:rsidR="00E81101" w:rsidRPr="00E81101" w:rsidRDefault="00E81101" w:rsidP="00E81101">
      <w:pPr>
        <w:pStyle w:val="Heading4"/>
      </w:pPr>
      <w:r w:rsidRPr="00E81101">
        <w:t>Democrats for Education Investment</w:t>
      </w:r>
    </w:p>
    <w:p w14:paraId="1EC34751" w14:textId="77777777" w:rsidR="00E81101" w:rsidRPr="00E81101" w:rsidRDefault="00E81101" w:rsidP="00E81101">
      <w:pPr>
        <w:rPr>
          <w:rStyle w:val="Style13ptBold"/>
          <w:b w:val="0"/>
          <w:bCs/>
          <w:sz w:val="22"/>
          <w:szCs w:val="22"/>
        </w:rPr>
      </w:pPr>
      <w:r w:rsidRPr="00E81101">
        <w:rPr>
          <w:rStyle w:val="Style13ptBold"/>
        </w:rPr>
        <w:t>Bryant 15</w:t>
      </w:r>
      <w:r w:rsidRPr="00E81101">
        <w:rPr>
          <w:rStyle w:val="Style13ptBold"/>
          <w:sz w:val="22"/>
          <w:szCs w:val="22"/>
        </w:rPr>
        <w:t xml:space="preserve">( </w:t>
      </w:r>
      <w:r w:rsidRPr="00E81101">
        <w:rPr>
          <w:rStyle w:val="Style13ptBold"/>
          <w:b w:val="0"/>
          <w:bCs/>
          <w:sz w:val="22"/>
          <w:szCs w:val="22"/>
        </w:rPr>
        <w:t>6/18, Jeff, Associate fellow at campaigns for america’s future, “Political Parties Present Clear Choices For Education In 2016”,</w:t>
      </w:r>
      <w:r w:rsidRPr="00E81101">
        <w:rPr>
          <w:szCs w:val="22"/>
        </w:rPr>
        <w:t xml:space="preserve"> </w:t>
      </w:r>
      <w:r w:rsidRPr="00E81101">
        <w:rPr>
          <w:rStyle w:val="Style13ptBold"/>
          <w:b w:val="0"/>
          <w:bCs/>
          <w:sz w:val="22"/>
          <w:szCs w:val="22"/>
        </w:rPr>
        <w:t>https://ourfuture.org/20150618/political-parties-present-clear-choices-for-education-in-2016-so-far)</w:t>
      </w:r>
    </w:p>
    <w:p w14:paraId="4493C2CC" w14:textId="77777777" w:rsidR="00E81101" w:rsidRPr="00E81101" w:rsidRDefault="00E81101" w:rsidP="00E81101">
      <w:r w:rsidRPr="00E81101">
        <w:rPr>
          <w:rStyle w:val="StyleUnderline"/>
          <w:bCs/>
        </w:rPr>
        <w:t>In sharp contrast to Republican proposals to cut education spending, denigrate teachers, withhold the resources schools need, and institute a plan to privatize as many schools as possible, education rhetoric we’re hearing from the Democratic side is somewhat scant. But at least it’s starting with the right theme – investment.</w:t>
      </w:r>
      <w:r w:rsidRPr="00E81101">
        <w:t xml:space="preserve"> </w:t>
      </w:r>
      <w:r w:rsidRPr="00E81101">
        <w:rPr>
          <w:rStyle w:val="StyleUnderline"/>
        </w:rPr>
        <w:t>Rising to the top of every Democratic Party presidential candidate’s agenda is a plan for debt-free college. “Democrats look to make debt-free college the key campaign issue of 2016,” reports The Guardian and cites a recent resolution from Senate Democrats that “adds pressure on potential 2016 Democratic presidential candidates to either endorse the resolution or come up with a plan of their own.”</w:t>
      </w:r>
      <w:r w:rsidRPr="00E81101">
        <w:t xml:space="preserve"> Front-runner Hillary Clinton, in particular, is counting on her proposal to alleviate student debt as a key selling point to her candidacy, according to Politico. Due to the influence of Massachusetts Sen. Elizabeth Warren, according to a different Politico source, the Clinton team has a plan that “goes further than what either of Clinton’s Democratic opponents, Vermont Sen. Bernie Sanders, or former Maryland Gov. Martin O’Malley, have proposed.” </w:t>
      </w:r>
      <w:r w:rsidRPr="00E81101">
        <w:rPr>
          <w:rStyle w:val="StyleUnderline"/>
          <w:bCs/>
        </w:rPr>
        <w:t>Another unified message from Democrats is to expand access to high-quality preschool education for low-income children. Here again, the Clinton campaign is out in front with a plan that would, according to The New York Times, “give incentives to states to provide public preschool to children whose family incomes are below 200 percent of the federal poverty line. The plan would be directed at the half of the country’s 8.1 million 3- and 4-year-olds who are not currently enrolled in pre-kindergarten, her campaign said.” Note that none of the education related rhetoric coming from the Democratic side is about cracking down</w:t>
      </w:r>
      <w:r w:rsidRPr="00E81101">
        <w:rPr>
          <w:b/>
          <w:bCs/>
        </w:rPr>
        <w:t xml:space="preserve"> </w:t>
      </w:r>
      <w:r w:rsidRPr="00E81101">
        <w:rPr>
          <w:rStyle w:val="StyleUnderline"/>
          <w:bCs/>
        </w:rPr>
        <w:t>on schools with more “accountability” and privatizing them through a smokescreen of “choice.”</w:t>
      </w:r>
      <w:r w:rsidRPr="00E81101">
        <w:t xml:space="preserve"> Even Hillary Clinton – who some fear, due to her close ties with the Obama administration, would continue the prevailing policies – has yet to endorse a bipartisan platform including radical Republican ides. In her campaign announcement, as my colleague Robert Borosage notes in a blog post for the Campaign for America’s Future, “Her education agenda – universal pre-k, respecting teachers and investing in schools, affordable college – had no mention of the school choice, punitive high-stakes testing, and assault on public schools and their teachers that has been the hallmark and horror of the Obama years.” </w:t>
      </w:r>
      <w:r w:rsidRPr="00E81101">
        <w:rPr>
          <w:rStyle w:val="StyleUnderline"/>
        </w:rPr>
        <w:t>Of course, we’re at a very early stage in what is sure to be a long and grueling presidential contest. But on education issues, so far the contrast between the two contesting parties couldn’t be clearer. Let’s hope Democratic Party candidates keep it that way.</w:t>
      </w:r>
    </w:p>
    <w:p w14:paraId="73A4D3D0" w14:textId="77777777" w:rsidR="00E81101" w:rsidRPr="00E81101" w:rsidRDefault="00E81101" w:rsidP="00E81101">
      <w:pPr>
        <w:pStyle w:val="Heading4"/>
      </w:pPr>
      <w:r w:rsidRPr="00E81101">
        <w:t>Democrats support education funding</w:t>
      </w:r>
    </w:p>
    <w:p w14:paraId="155ECC40" w14:textId="77777777" w:rsidR="00E81101" w:rsidRPr="00E81101" w:rsidRDefault="00E81101" w:rsidP="00E81101">
      <w:r w:rsidRPr="00E81101">
        <w:rPr>
          <w:rStyle w:val="Style13ptBold"/>
        </w:rPr>
        <w:t>Hutchins 15</w:t>
      </w:r>
      <w:r w:rsidRPr="00E81101">
        <w:t xml:space="preserve">(12/14/15, Ryan Hutchins is POLITICO's New Jersey bureau chief. He covers the state Legislature, Governor Chris Christie and a wide range of politics and policy stories. He joined the company in 2014 as a real estate, economic development and transportation reporter for Capital New York. Prior to joining Capital, Hutchins spent more than five years at The Star-Ledger in New Jersey, most recently as a statehouse reporter in Trenton. He led the newspaper’s coverage of environmental policy, the state prison system and Christie’s losing bet on the future of Atlantic City., “Senate Democrats push retirement income tax break, education funding”, </w:t>
      </w:r>
      <w:hyperlink r:id="rId27" w:history="1">
        <w:r w:rsidRPr="00E81101">
          <w:rPr>
            <w:rStyle w:val="Hyperlink"/>
          </w:rPr>
          <w:t>http://www.politico.com/states/new-jersey/story/2015/12/senate-democrats-push-retirement-income-tax-break-education-funding-029096)</w:t>
        </w:r>
      </w:hyperlink>
    </w:p>
    <w:p w14:paraId="70CE6620" w14:textId="77777777" w:rsidR="00E81101" w:rsidRPr="00E81101" w:rsidRDefault="00E81101" w:rsidP="00E81101">
      <w:r w:rsidRPr="00E81101">
        <w:t xml:space="preserve">TRENTON — </w:t>
      </w:r>
      <w:r w:rsidRPr="00E81101">
        <w:rPr>
          <w:rStyle w:val="Emphasis"/>
        </w:rPr>
        <w:t>Senate Democrats</w:t>
      </w:r>
      <w:r w:rsidRPr="00E81101">
        <w:t xml:space="preserve"> on Monday </w:t>
      </w:r>
      <w:r w:rsidRPr="00E81101">
        <w:rPr>
          <w:rStyle w:val="Emphasis"/>
        </w:rPr>
        <w:t>proposed a legislative package they described as a major “investment” in the state’s economy, suggesting cuts to the retirement income tax, more funding for educational programs and the creation of “promise neighborhoods.”</w:t>
      </w:r>
      <w:r w:rsidRPr="00E81101">
        <w:rPr>
          <w:sz w:val="12"/>
        </w:rPr>
        <w:t>∂</w:t>
      </w:r>
      <w:r w:rsidRPr="00E81101">
        <w:t xml:space="preserve"> </w:t>
      </w:r>
      <w:r w:rsidRPr="00E81101">
        <w:rPr>
          <w:rStyle w:val="Emphasis"/>
        </w:rPr>
        <w:t>The plan was announced after top Democrats in the Senate spent the last two months on a listening tour to examine six major issues they had identified. Senate President Stephen Sweeney, a potential candidate for governor in 2017, led the effort.</w:t>
      </w:r>
      <w:r w:rsidRPr="00E81101">
        <w:t xml:space="preserve"> He noted the state’s 3.34 percent economic growth rate, which would be used to fund the proposals, trails the national average.</w:t>
      </w:r>
      <w:r w:rsidRPr="00E81101">
        <w:rPr>
          <w:sz w:val="12"/>
        </w:rPr>
        <w:t>∂</w:t>
      </w:r>
      <w:r w:rsidRPr="00E81101">
        <w:t xml:space="preserve"> “Other places are investing. We’re not, and you can see it. That’s why we decided to go along this path,” Sweeney said at a statehouse press conference, flanked by six lawmakers that each took a policy area to explore. “This is the beginning of a process. They’ll be more to come after this.”</w:t>
      </w:r>
      <w:r w:rsidRPr="00E81101">
        <w:rPr>
          <w:sz w:val="12"/>
        </w:rPr>
        <w:t>∂</w:t>
      </w:r>
      <w:r w:rsidRPr="00E81101">
        <w:t xml:space="preserve"> He said the legislation is “ready,” but won’t be introduced until the new Legislature starts in January.</w:t>
      </w:r>
      <w:r w:rsidRPr="00E81101">
        <w:rPr>
          <w:sz w:val="12"/>
        </w:rPr>
        <w:t>∂</w:t>
      </w:r>
      <w:r w:rsidRPr="00E81101">
        <w:t xml:space="preserve"> The proposals would cost a combined $172 million in their first year — not counting funding for transportation. That figure would rise some, especially as the retirement income tax cuts are phased in.</w:t>
      </w:r>
      <w:r w:rsidRPr="00E81101">
        <w:rPr>
          <w:sz w:val="12"/>
        </w:rPr>
        <w:t>∂</w:t>
      </w:r>
      <w:r w:rsidRPr="00E81101">
        <w:t xml:space="preserve"> That component would significantly expand the exemptions to paying taxes on retirement income, which are currently set at $10,000 for a married person filing separately, $15,000 for a single person and $20,000 for a married couple filing jointly. After three years, those thresholds would be raised to $50,000 for married and filing separately, $75,000 for a single person and $100,000 for a married couple filing jointly.</w:t>
      </w:r>
      <w:r w:rsidRPr="00E81101">
        <w:rPr>
          <w:sz w:val="12"/>
        </w:rPr>
        <w:t>∂</w:t>
      </w:r>
      <w:r w:rsidRPr="00E81101">
        <w:t xml:space="preserve"> Sen. Paul Sarlo, the budget chairman, said the proposal could turn out to be cost-neutral because it would prevent some people from moving out of state.</w:t>
      </w:r>
      <w:r w:rsidRPr="00E81101">
        <w:rPr>
          <w:sz w:val="12"/>
        </w:rPr>
        <w:t>∂</w:t>
      </w:r>
      <w:r w:rsidRPr="00E81101">
        <w:t xml:space="preserve"> “They’re going to use their disposable income to remain here,” he said. “There’s sales tax, property taxes, other things they’re going to be spending money on in the state to offset any loss in revenue from these exemptions. We believe this is the right thing to do for many of our folks who have spent their careers here, raised their families here — they want to stay here. They want to see their grandchildren here.”</w:t>
      </w:r>
      <w:r w:rsidRPr="00E81101">
        <w:rPr>
          <w:sz w:val="12"/>
        </w:rPr>
        <w:t>∂</w:t>
      </w:r>
      <w:r w:rsidRPr="00E81101">
        <w:t xml:space="preserve"> </w:t>
      </w:r>
      <w:r w:rsidRPr="00E81101">
        <w:rPr>
          <w:rStyle w:val="Emphasis"/>
        </w:rPr>
        <w:t xml:space="preserve">The proposals would </w:t>
      </w:r>
      <w:r w:rsidRPr="00E81101">
        <w:t>also</w:t>
      </w:r>
      <w:r w:rsidRPr="00E81101">
        <w:rPr>
          <w:rStyle w:val="Emphasis"/>
        </w:rPr>
        <w:t xml:space="preserve"> provide additional funding for education. For early childhood education, the lawmakers want to expand public preschool to 17 districts over two years at a cost of $103 million. For higher education, they want to expand two scholarship programs, offer financial literacy training to high school students and to push for dual enrollment in high schools to students can graduate college faster.</w:t>
      </w:r>
      <w:r w:rsidRPr="00E81101">
        <w:rPr>
          <w:rStyle w:val="Emphasis"/>
          <w:b w:val="0"/>
          <w:sz w:val="12"/>
          <w:u w:val="none"/>
        </w:rPr>
        <w:t>∂</w:t>
      </w:r>
      <w:r w:rsidRPr="00E81101">
        <w:t xml:space="preserve"> The Democrats also want to establish a commission to examine the effect of poverty on the development and wellbeing of children in the state’s poorest areas, then use that information to create programs meant to improve all aspects of their lives. Such programs, which exist in Newark and Camden, are called “promise neighborhoods.”</w:t>
      </w:r>
      <w:r w:rsidRPr="00E81101">
        <w:rPr>
          <w:sz w:val="12"/>
        </w:rPr>
        <w:t>∂</w:t>
      </w:r>
      <w:r w:rsidRPr="00E81101">
        <w:t xml:space="preserve"> Two other components of the proposals involve transportation and public-private partnerships. The transportation issue is a much broader one and will be addressed through high-level negotiations about how to replenish the nearly-insolvent Transportation Trust Fund. The Democrats would tackle the partnerships by again passing legislation (S2489) that Gov. Chris Christie already vetoed.</w:t>
      </w:r>
    </w:p>
    <w:p w14:paraId="3930C047" w14:textId="77777777" w:rsidR="00E81101" w:rsidRPr="00E81101" w:rsidRDefault="00E81101" w:rsidP="00E81101">
      <w:pPr>
        <w:rPr>
          <w:sz w:val="12"/>
        </w:rPr>
      </w:pPr>
    </w:p>
    <w:p w14:paraId="1E4D37F1" w14:textId="77777777" w:rsidR="00E81101" w:rsidRPr="00E81101" w:rsidRDefault="00E81101" w:rsidP="00E81101">
      <w:pPr>
        <w:pStyle w:val="Heading3"/>
      </w:pPr>
      <w:r w:rsidRPr="00E81101">
        <w:t>Funding: Pop- GOP</w:t>
      </w:r>
    </w:p>
    <w:p w14:paraId="1367CB5B" w14:textId="77777777" w:rsidR="00E81101" w:rsidRPr="00E81101" w:rsidRDefault="00E81101" w:rsidP="00E81101">
      <w:pPr>
        <w:pStyle w:val="Heading4"/>
      </w:pPr>
      <w:r w:rsidRPr="00E81101">
        <w:t>Republicans want to increase education funding</w:t>
      </w:r>
    </w:p>
    <w:p w14:paraId="0FF11B62" w14:textId="77777777" w:rsidR="00E81101" w:rsidRPr="00E81101" w:rsidRDefault="00E81101" w:rsidP="00E81101">
      <w:r w:rsidRPr="00E81101">
        <w:rPr>
          <w:rStyle w:val="Style13ptBold"/>
        </w:rPr>
        <w:t>Hay 17</w:t>
      </w:r>
      <w:r w:rsidRPr="00E81101">
        <w:t xml:space="preserve"> (6/7 Andrea, reporter for Howard, Wisconsin, “Assembly Republicans release educational reform proposal,” http://www.wbay.com/content/news/Assembly-Republicans-released-heir-educational-reform-proposal-427096303.html)</w:t>
      </w:r>
    </w:p>
    <w:p w14:paraId="2FB4305B" w14:textId="77777777" w:rsidR="00E81101" w:rsidRPr="00E81101" w:rsidRDefault="00E81101" w:rsidP="00E81101">
      <w:r w:rsidRPr="00E81101">
        <w:rPr>
          <w:rStyle w:val="StyleUnderline"/>
        </w:rPr>
        <w:t>Assembly Republicans just revealed their budget proposal for K-12 education— an alternative to Governor Walker's Senate-backed budget proposal which would increase funding by $649 million.</w:t>
      </w:r>
      <w:r w:rsidRPr="00E81101">
        <w:t xml:space="preserve"> The Assembly's goal is for fairer spending for students. </w:t>
      </w:r>
      <w:r w:rsidRPr="00E81101">
        <w:rPr>
          <w:rStyle w:val="StyleUnderline"/>
        </w:rPr>
        <w:t>It was almost 25 years ago that a law limiting property tax levies locked school districts into controlling what they spend.</w:t>
      </w:r>
      <w:r w:rsidRPr="00E81101">
        <w:t xml:space="preserve"> Assembly Republicans say revenues have not kept pace with costs, especially in districts that serve lower-income students. </w:t>
      </w:r>
      <w:r w:rsidRPr="00E81101">
        <w:rPr>
          <w:rStyle w:val="StyleUnderline"/>
        </w:rPr>
        <w:t>District Administrator Kim Eparvier, Peshtigo School District said, "We have a higher poverty level than a lot of districts around the state. Generally speaking, those students and families are in need of additional resources to meet the high expectations now set by the School Report Card."</w:t>
      </w:r>
      <w:r w:rsidRPr="00E81101">
        <w:t xml:space="preserve"> The Assembly Republicans' proposal would give $600 million, split up among all school districts— giving more to districts struggling to meet their student’s needs. Rep. John Nygren (R-Marinette) said, "So if you're in a smaller school with lower revenue limits, you may have an opportunity to offer five math classes in your school. Whereas, if you're a district that has higher levy revenue limits, you might be able to offer 45. And we can provide examples of where that's actually taking place." "Whether you're in freedom or you're in Nicolet High School or a more rural school you should still have the same educational opportunity and right now we don't have that,” Nygren said. </w:t>
      </w:r>
      <w:r w:rsidRPr="00E81101">
        <w:rPr>
          <w:rStyle w:val="StyleUnderline"/>
        </w:rPr>
        <w:t xml:space="preserve">The lowest price-per-student is about $9,000/year. The highest in the state of Wisconsin is $15,300 per-student. </w:t>
      </w:r>
      <w:r w:rsidRPr="00E81101">
        <w:t xml:space="preserve">Representative Gordon Hintz (D-Oshkosh) is criticizing the proposal. "We have ten percent less funding for schools than we had in 2008. You can roll out a new plan, but I’m not going to give you credit for trying to address the problems you created,” said Hintz. Sen. Dave Hansen (D-Green Bay) said, </w:t>
      </w:r>
      <w:r w:rsidRPr="00E81101">
        <w:rPr>
          <w:rStyle w:val="StyleUnderline"/>
        </w:rPr>
        <w:t>“While the Assembly GOP plan is good news for low spending school districts like Green Bay and many others in our area, it does nothing to address the fact that private voucher schools receive more than $1,000 more per pupil in funding than public schools receive.</w:t>
      </w:r>
      <w:r w:rsidRPr="00E81101">
        <w:t xml:space="preserve"> </w:t>
      </w:r>
      <w:r w:rsidRPr="00E81101">
        <w:rPr>
          <w:rStyle w:val="StyleUnderline"/>
        </w:rPr>
        <w:t>This plan is also driving another wedge between the Governor and Republican leaders in a budget process that is already hanging on a thread thanks to their inability to solve the transportation crisis.”</w:t>
      </w:r>
      <w:r w:rsidRPr="00E81101">
        <w:t xml:space="preserve"> A statement given to us by the governor's office indicates he'd rather stick with his original education proposal, which would split $649 million almost equally among districts. </w:t>
      </w:r>
      <w:r w:rsidRPr="00E81101">
        <w:rPr>
          <w:rStyle w:val="StyleUnderline"/>
        </w:rPr>
        <w:t xml:space="preserve">“Governor Walker is committed to fully funding public education while enacting reforms that lead to continued property tax relief. The Reform Dividend in his budget allows us to do both, and having visited nearly 50 schools statewide this year, he is confident there will be full support for his K-12 budget,” wrote Tom Evenson, Deputy Communications Director. </w:t>
      </w:r>
      <w:r w:rsidRPr="00E81101">
        <w:t>The governor hopes to meet a July 1st deadline to pass a budget.</w:t>
      </w:r>
    </w:p>
    <w:p w14:paraId="2EAFDDEA" w14:textId="77777777" w:rsidR="00E81101" w:rsidRPr="00E81101" w:rsidRDefault="00E81101" w:rsidP="00E81101"/>
    <w:p w14:paraId="2BE11F18" w14:textId="77777777" w:rsidR="00E81101" w:rsidRPr="00E81101" w:rsidRDefault="00E81101" w:rsidP="00E81101">
      <w:pPr>
        <w:pStyle w:val="Heading3"/>
      </w:pPr>
      <w:r w:rsidRPr="00E81101">
        <w:t>Funding: Unpop- GOP</w:t>
      </w:r>
    </w:p>
    <w:p w14:paraId="7672A153" w14:textId="77777777" w:rsidR="00E81101" w:rsidRPr="00E81101" w:rsidRDefault="00E81101" w:rsidP="00E81101"/>
    <w:p w14:paraId="26A3E38A" w14:textId="77777777" w:rsidR="00E81101" w:rsidRPr="00E81101" w:rsidRDefault="00E81101" w:rsidP="00E81101">
      <w:pPr>
        <w:pStyle w:val="Heading4"/>
      </w:pPr>
      <w:r w:rsidRPr="00E81101">
        <w:t xml:space="preserve">Investing in education is unpopular among Republicans </w:t>
      </w:r>
    </w:p>
    <w:p w14:paraId="785CFEAB" w14:textId="77777777" w:rsidR="00E81101" w:rsidRPr="00E81101" w:rsidRDefault="00E81101" w:rsidP="00E81101">
      <w:r w:rsidRPr="00E81101">
        <w:rPr>
          <w:rStyle w:val="Style13ptBold"/>
        </w:rPr>
        <w:t>Stratford 16</w:t>
      </w:r>
      <w:r w:rsidRPr="00E81101">
        <w:t xml:space="preserve"> (7/9/16, Michael Stratford is an education reporter for POLITICO Pro. He most recently covered federal higher education policy and student loans at Inside Higher Ed, with previous bylines at The Associated Press, The Chronicle of Higher Education, and Kiplinger’s Personal Finance magazine. Stratford grew up in Belmont, Mass. and graduated from Cornell University, where he was managing editor of The Cornell Daily Sun., “What the Republican platform says about education”, http://www.politico.com/tipsheets/morning-education/2016/07/what-the-republican-platform-says-about-education-215401)</w:t>
      </w:r>
    </w:p>
    <w:p w14:paraId="22A2E8A6" w14:textId="77777777" w:rsidR="00E81101" w:rsidRPr="00E81101" w:rsidRDefault="00E81101" w:rsidP="00E81101">
      <w:pPr>
        <w:rPr>
          <w:sz w:val="8"/>
        </w:rPr>
      </w:pPr>
    </w:p>
    <w:p w14:paraId="5EC3EBF7" w14:textId="77777777" w:rsidR="00E81101" w:rsidRPr="00E81101" w:rsidRDefault="00E81101" w:rsidP="00E81101">
      <w:r w:rsidRPr="00E81101">
        <w:t xml:space="preserve">GOP PLATFORM UNVEILED: Delegates at the Republican National Convention on Monday evening approved a 58-page party platform [http://politi.co/29KXvLh] that contains a range of education provisions. </w:t>
      </w:r>
      <w:r w:rsidRPr="00E81101">
        <w:rPr>
          <w:rStyle w:val="Emphasis"/>
        </w:rPr>
        <w:t xml:space="preserve">Here’s a rundown of the key K-12 </w:t>
      </w:r>
      <w:r w:rsidRPr="00E81101">
        <w:t xml:space="preserve">and higher </w:t>
      </w:r>
      <w:r w:rsidRPr="00E81101">
        <w:rPr>
          <w:rStyle w:val="Emphasis"/>
        </w:rPr>
        <w:t>education issues</w:t>
      </w:r>
      <w:r w:rsidRPr="00E81101">
        <w:t xml:space="preserve">:  — On campus sexual assault: The Obama administration’s crackdown on campus sexual assaults has distorted Title IX “to micromanage the way colleges and universities deal with allegations of abuse,” the platform says. Republicans said that sexual assault reports should be resolved only by law enforcement, rather than by university officials. — On White House directive on transgender students’ rights: The platform says the guidance, which requires schools to allow transgender students to use the restroom or locker room that matches their gender identity, is “at once illegal, dangerous, and ignores privacy issues.” Republicans said they “salute the several states which have filed suit against it.” — On student loans: Republicans called for ending the federal direct student loan program and restoring greater “private sector participation in student financing.” — On college accreditation: The platform says that “accreditation should be decoupled from federal financing.” And it also echoes some of the accreditation overhaul ideas that lawmakers like Sens. Mike Lee (R-Utah) and Marco Rubio (R-Fla.) have proposed. The document says, for example, that “states should be empowered to allow a wide array of accrediting and credentialing bodies to operate.” Such a model, the platform says, would “foster innovation, bring private industry into the credentialing market, and give students the ability to customize their college experience.” — On for-profit education: “We need new systems of learning to compete with traditional four-year schools,” the platform says. “Technical institutions, online universities, life-long learning, and work-based learning in the private sector.” — On recent campus protests and student activism: As it has in previous years, the platform laments “political indoctrination” on college campuses. This year, the document specifically criticizes “zones of intellectual intolerance or ‘safe zones” — adopting the term that some student activists have used to describe spaces on campus where marginalized students feel comfortable discussing sensitive issues. Some conservatives have said such efforts keep out contrary viewpoints and infringe on students’ free speech rights. “Colleges, universities, and trade schools must not infringe on their freedom of speech and association in the name of political correctness,” the platform says. — On school choice: Republicans are, unsurprisingly, very supportive of school choice, “especially … innovative financing mechanisms that make options available to all children: education savings accounts (ESAs), vouchers, and tuition tax credits.” The platform specifically cites the D.C. Opportunity Scholarship Program as “a model for the rest of the country” that should be expanded. “We deplore the efforts of Congressional Democrats and the current President to eliminate this successful program for disadvantaged students in order to placate the leaders of the teachers’ unions,” the platform says. — </w:t>
      </w:r>
      <w:r w:rsidRPr="00E81101">
        <w:rPr>
          <w:rStyle w:val="Emphasis"/>
        </w:rPr>
        <w:t xml:space="preserve">On testing and the Common Core: Republicans “congratulate” states that have “repealed” the academic standards. And on testing, they find some common ground with Democrats: The platform rejects “excessive testing and ‘teaching to the test’ and supports the need for strong assessments to serve as a tool so teachers can tailor teaching to meet student needs.” The platform also encourages “instruction in American history and civics by using the original documents of our founding fathers.” </w:t>
      </w:r>
      <w:r w:rsidRPr="00E81101">
        <w:t xml:space="preserve">— On the Bible and abstinence: “A good understanding of the Bible being indispensable for the development of an educated citizenry, we encourage state legislatures to offer the Bible in a literature curriculum as an elective in America’s high schools,” the platform says. Republicans say that “family planning” programs for teens should be replaced with abstinence education. And they oppose “school-based clinics that provide referral or counseling for abortion and contraception.” — On teachers: The platform says teachers should be “protected against frivolous lawsuits and should be able to take reasonable actions to maintain discipline and order in the classroom … Rigid tenure systems should be replaced with a merit-based approach in order to attract the best talent to the classroom. All personnel who interact with school children should pass background checks and be held to the highest standards of personal conduct.” — </w:t>
      </w:r>
      <w:r w:rsidRPr="00E81101">
        <w:rPr>
          <w:rStyle w:val="Emphasis"/>
        </w:rPr>
        <w:t>On K-12 spending: Republicans say the Education Department has spent more than $2 trillion dollars “with little substantial improvement in academic achievement or high school graduation rates.” The platform supports the notion of Title I portability, which Republicans failed to include in a reauthorization of No Child Left Behind. “We propose that the bulk of federal money through Title I for low-income children and through IDEA for children with special needs should follow the child to whatever school the family thinks will work best for them,” the platform says.</w:t>
      </w:r>
      <w:r w:rsidRPr="00E81101">
        <w:t xml:space="preserve"> — On changing the U.S. constitution: The platform calls for a constitutional amendment protecting the right of parents to direct their children’s education, care and upbringing “from interference by states, the federal government, or international bodies such as the United Nations.” — Read the full platform: http://bit.ly/29QoGE0. GOOD TUESDAY MORNING. WELCOME TO MORNING EDUCATION. I recently discovered NASA’s Instagram account. As you might expect, it’s pretty awesome: http://bit.ly/29QueP1. Send tips and feedback: mstratford@politico.com or @mstratford. Share event listings: educalendar@politicopro.com. And follow us on Twitter: @Morning_Edu and @POLITICOPro. CLINTON TAKES ON PENCE AT AFT: The presumptive Democratic presidential nominee on Monday night unleashed a blistering attack on Donald Trump's pick for vice president, telling thousands of cheering teachers union members that Indiana Gov. Mike Pence is “one of the most hostile politicians in America when it comes to public education.” — Speaking at the American Federation of Teachers’ biennial gathering in Minneapolis, Clinton said that “neither Mike Pence nor Donald Trump should be anywhere near our children’s education. She said Pence cut millions from higher education while he was “giving huge cuts to corporations.” Kimberly Hefling has more: http://politi.co/29QffV7. GOVERNORS WEIGH IN ON ESSA REGS: The National Governors Association is responding to the Education Department’s draft rule for holding schools accountable under the Every Student Succeeds Act, suggesting changes to areas that some governors see as “overreach” because they limit states’ flexibility. For example, NGA isn’t happy that federal officials want to require states to come up with summative ratings — essentially, a concrete score or evaluation for schools, rather than just providing a wide-ranging "dashboard" of data on schools. — “The department’s goal of providing a transparent and comprehensible rating is admirable,” the governors write. “However, a federally-mandated summative score for accountability purposes oversimplifies the complex nature of school performance, neglects the unique needs of communities in each state and disregards explicit statutory text.” The governors say the Education Department should change its regulation to ensure states “decide the school ratings format that works best for students.” The full set of recommendations from NGA: http://politico.pro/29HwkWj and their letter to federal officials: http://bit.ly/2a6I4iF. — Speaking of NGA: The association announced new leadership for the 2016-17 year on Monday. Bentley will lead the association’s Education and Workforce Committee and Washington Gov. Jay Inslee will be vice chair. More: http://bit.ly/2a5QtGs. NO CANDIDATE LEFT BEHIND: Public schools are struggling with how to reassure students who are worried about what a Donald Trump victory might mean for them, writes Education Writers Association Public Editor Emily Richmond for The Atlantic. The worries are particularly felt by students from immigrant and Muslim families. At the same time, teachers say they’re afraid to violate school district policies that prohibit political advocacy in classrooms: http://theatln.tc/29OpfhJ. — Hillary Clinton’s campaign chairman, John Podesta, tells POLITICO’s Annie Karni that he wants to send Bernie Sanders out on a college campus speaking tour this fall as part of a millennial get-out-the-vote operation. “We’d like him to spend time in battleground states and do college campuses,” Podesta said of Sanders, who enjoys massive popularity with the under-30 set, the same segment of the population Clinton has struggled to enthuse. More: http://politi.co/2a2YWs4. — In 1997, Donald Trump’s vice presidential pick Mike Pence argued that "day-care kids get the short end of the emotional stick" and that households with two working parents lead to "stunted emotional growth." CNN: http://cnn.it/29PF082. — Sen. Lamar Alexander (R-Tenn.), chair of the Senate education committee, says he’s talked about education policy with Donald Trump. In an interview with Education Week, Alexander said he’s “convinced” that Trump will “enforce the new education law the way we wrote it, which is to transfer responsibility for accountability out of Washington back to the states.” Alexander said Trump also told him that “he was very much for local control.” More: http://bit.ly/29KrSSd CALIFORNIA TAPS NEW COMMUNITY COLLEGES CHIEF: Eloy Oakley, the current president of Long Beach City College, was selected Monday to lead California’s community college system — the nation’s largest, enrolling more than 2 million students each year across 113 colleges. Oakley, who himself graduated from a California community college, replaces Brice W. Harris, who retired in April as the system’s head. — Oakley told Morning Education that his top priority will be improving outcomes for all students, with a special focus on students who have “historically been left behind.” He said he also wants to improve “guided pathways” for community college students to transfer to four-year institutions as well as making sure the colleges are “responding to the needs of regional economies.” — Oakley has earned national attention in his current post at Long Beach City College for helping form and expand a “promise” program that allows local students to attend the college for a year, tuition-free. The White House cited it as one model for its free community college plan. Oakley said he’d like to expand programs across California “that not only focus on the cost of education but also college going-culture.” More: http://politico.pro/2a3wQNr. BEATING THE ODDS, AND GETTING TO COLLEGE: First Lady Michelle Obama will host over 130 students at the White House today for the third annual Beating the Odds convening. The event celebrates students who overcame great obstacles to graduate high school and make it to college. Some have lived through foster care. Others have been homeless. — The day’s events will include workshops, panels featuring education experts, a movie screening, and a musical performance. — To get to college, the students were helped by dozens of nonprofits along the way, such as the National “I Have A Dream” Foundation. Student Marlen Ramirez, of Boulder, Colorado, said the foundation provided her with tutors and mentors, along with the use of an online scholarship search program. All that hard work paid off with an acceptance at the University of North Colorado. Without the help, Ramirez said, “I would not have known anything about it, because I’m a first generation student.” REPORT ROLL CALL — The Education Commission of the States released a database comparing state policies on K-3 quality issues: http://bit.ly/2abchQB. The release includes a companion report with highlights — for example, 14 states require full-day kindergarten, and 32 states plus D.C. require the administration of a kindergarten entrance assessment: http://politico.pro/2a43i1f — The National Center on Education and the Economy is out with a policy brief on international best practices when it comes to teacher preparation: http://bit.ly/2a6DfFZ. — The Institute for Education Sciences recently awarded more than $100 million in research grants to 57 projects. More on the projects: http://bit.ly/29TrRj1. SYLLABUS — Boston may finally enforce ban on more than four students living together. The Boston Globe: http://bit.ly/2a3jxNg — Michigan board OKs implementation of Detroit schools bailout. The Associated Press: http://bit.ly/2a3jKzH — Portland superintendent stepping down immediately in wake of lead controversy. The Oregonian: http://bit.ly/2a3jQYn — Hazelwood parents band together for greater say in decisions. St. Louis Dispatch: http://bit.ly/2a3kfKb — Republican Gov. Pat McCrory signs change to HB2, restoring state discrimination lawsuits. The News &amp; Observer: http://bit.ly/29QxDQY — Opting out of Common Core testing slightly up statewide in Nevada, despite drop in Clark County. Las Vegas Sun: http://bit.ly/29OYrE8 — Indiana’s private school voucher program cost $53 million during the 2015-16 school year, up from $40 million in the previous year. The Indianapolis Star: http://indy.st/2a3j0L6 — Nebraska public schools might replace state tests with ACT or SAT for high school juniors. Omaha World-Herald: http://bit.ly/29ToFUn — Young children still suspended in high numbers, despite new Connecticut law. Hartford Courant: http://cour.at/2a1fBhj — Newtown rejects $11 million lawsuit settlement offer from Sandy Hook victims' families. The Hartford Courant: http://cour.at/2a3jUat — The problem with having fewer men than women going to college. The Hechinger Report: http://bit.ly/2a3kp4i — Proposed Texas textbook describes Mexican-Americans as ‘lazy,’ new coalition works to block it. The Washington Post: http://wapo.st/29Kv5kC Gotta Catch ’Em All [http://bit.ly/29QptVx] with the Pro Education team: @caitlinzemma (cemma@politico.com), @khefling (khefling@politico.com), @mstratford (mstratford@politico.com) and @mrmikevasquez (mvasquez@politico.com).  ** A message from the First Five Years Fund: High-quality early childhood education is one issue that unites Americans on both sides of the aisle. A new national poll finds that 79 percent of voters want Congress and the administration to work together to improve the quality of child care and preschool, as well as make it more affordable for parents. Voters know what overwhelming research continues to show: high-quality early childhood education programs pay off in the long run. In fact, 69 percent of voters say high-quality early childhood programs lead to a larger pool of highly skilled workers in the long term. We must work together to provide more children, particularly those from low-income families, access to affordable, high-quality programs. Learn more about the First Five Years Fund's new poll findings here: http://ffyf.org/2017-poll **</w:t>
      </w:r>
    </w:p>
    <w:p w14:paraId="1D403D65" w14:textId="77777777" w:rsidR="00E81101" w:rsidRPr="00E81101" w:rsidRDefault="00E81101" w:rsidP="00E81101">
      <w:pPr>
        <w:rPr>
          <w:sz w:val="8"/>
        </w:rPr>
      </w:pPr>
    </w:p>
    <w:p w14:paraId="44801D4A" w14:textId="77777777" w:rsidR="00E81101" w:rsidRPr="00E81101" w:rsidRDefault="00E81101" w:rsidP="00E81101">
      <w:pPr>
        <w:pStyle w:val="Heading3"/>
      </w:pPr>
    </w:p>
    <w:p w14:paraId="01F0724F" w14:textId="77777777" w:rsidR="00E81101" w:rsidRPr="00E81101" w:rsidRDefault="00E81101" w:rsidP="00E81101">
      <w:pPr>
        <w:pStyle w:val="Heading3"/>
      </w:pPr>
      <w:r w:rsidRPr="00E81101">
        <w:t>USFG: Unpop- GOP</w:t>
      </w:r>
    </w:p>
    <w:p w14:paraId="005DECB0" w14:textId="77777777" w:rsidR="00E81101" w:rsidRPr="00E81101" w:rsidRDefault="00E81101" w:rsidP="00E81101">
      <w:pPr>
        <w:pStyle w:val="Heading4"/>
      </w:pPr>
      <w:r w:rsidRPr="00E81101">
        <w:t>Republicans want less federal involvement in education</w:t>
      </w:r>
    </w:p>
    <w:p w14:paraId="2E4DC0F5" w14:textId="77777777" w:rsidR="00E81101" w:rsidRPr="00E81101" w:rsidRDefault="00E81101" w:rsidP="00E81101">
      <w:r w:rsidRPr="00E81101">
        <w:rPr>
          <w:rStyle w:val="Style13ptBold"/>
        </w:rPr>
        <w:t>RepublicanViews 14</w:t>
      </w:r>
      <w:r w:rsidRPr="00E81101">
        <w:t>(4/3/14, RepublicanViews.org, “Republican Views on Education”, http://www.republicanviews.org/republican-views-on-education/)</w:t>
      </w:r>
    </w:p>
    <w:p w14:paraId="77F03722" w14:textId="77777777" w:rsidR="00E81101" w:rsidRPr="00E81101" w:rsidRDefault="00E81101" w:rsidP="00E81101"/>
    <w:p w14:paraId="558015E0" w14:textId="77777777" w:rsidR="00E81101" w:rsidRPr="00E81101" w:rsidRDefault="00E81101" w:rsidP="00E81101">
      <w:r w:rsidRPr="00E81101">
        <w:rPr>
          <w:rStyle w:val="Emphasis"/>
        </w:rPr>
        <w:t>Republican views on education involve a variety of overarching ideas. First, republicans believe in a restructuring of higher education, which would leave more students equipped for their desired fields and less working minimum wage jobs that are irrelevant to their education. Next, they believe in limiting the federal government in education. This includes getting rid of federal student loans, and having only private loans. Republicans also support school choice and home schooling programs. Overall, Republicans believe strongly in an educational system that will provide higher education to those whose achievements deserve it, and that will give students the environment they want and need to succeed both in and beyond higher education.</w:t>
      </w:r>
      <w:r w:rsidRPr="00E81101">
        <w:rPr>
          <w:sz w:val="12"/>
        </w:rPr>
        <w:t>∂</w:t>
      </w:r>
      <w:r w:rsidRPr="00E81101">
        <w:t xml:space="preserve"> Republicans also support initiatives that increase benefits to students who are taking more difficult courses, form partnerships with colleges and universities in an effort to improve science and math programs, and attract math, science, and engineering students to attend lower-income schools. Republicans support abstinence education when it comes to sex-education, believing this is the only sure way of preventing unwanted pregnancies and sexually transmitted diseases. They believe all family planning education programs should be replaced with abstinence programs.</w:t>
      </w:r>
      <w:r w:rsidRPr="00E81101">
        <w:rPr>
          <w:sz w:val="12"/>
        </w:rPr>
        <w:t>∂</w:t>
      </w:r>
      <w:r w:rsidRPr="00E81101">
        <w:t xml:space="preserve"> Republicans also believe in an “English First” approach to education, believing programs that divide students whose first language is not English prevents them from becoming accustomed to mainstream American classrooms and culture, and therefore limits their ability to advance in society. Most of all, republicans believe that a students educational opportunities need to depend on their talent and motivation as a student, and not where they live or their income level.</w:t>
      </w:r>
      <w:r w:rsidRPr="00E81101">
        <w:rPr>
          <w:sz w:val="12"/>
        </w:rPr>
        <w:t>∂</w:t>
      </w:r>
      <w:r w:rsidRPr="00E81101">
        <w:t xml:space="preserve"> Restructuring Higher Education</w:t>
      </w:r>
      <w:r w:rsidRPr="00E81101">
        <w:rPr>
          <w:sz w:val="12"/>
        </w:rPr>
        <w:t>∂</w:t>
      </w:r>
      <w:r w:rsidRPr="00E81101">
        <w:t xml:space="preserve"> The 2012 Republican Party Platform states that republicans support getting “back to the basics” of education, and better preparing students to do what it is they are seeking a career in. At this time, 50% of recent college graduates were either unemployed, or working jobs that were not in their field and for which their educations had provided them no training. The party believes that this signifies that our current higher educational system is in great need of reform, as it is not providing students with the opportunities they are pursuing. Republicans believe that expanding community college programs, technical institutions, private training schools, online universities, life-long learning, and work-based learning in the private sector, to create competition for four-year schools, is a good way to not only make worthwhile education more accessible now, but to motivate four-year schools to match these alternatives’ costs and levels of job-preparedness. They also believe that public policy should address these alternatives, and both support them and make them accessible to all.</w:t>
      </w:r>
      <w:r w:rsidRPr="00E81101">
        <w:rPr>
          <w:sz w:val="12"/>
        </w:rPr>
        <w:t>∂</w:t>
      </w:r>
      <w:r w:rsidRPr="00E81101">
        <w:t xml:space="preserve"> Another initiative that republicans support to better higher education is to increase access to higher education savings accounts. This will make it easier for any child to attend a higher education program, whether they choose a four-year school or an alternative program.</w:t>
      </w:r>
      <w:r w:rsidRPr="00E81101">
        <w:rPr>
          <w:sz w:val="12"/>
        </w:rPr>
        <w:t>∂</w:t>
      </w:r>
      <w:r w:rsidRPr="00E81101">
        <w:t xml:space="preserve"> </w:t>
      </w:r>
      <w:r w:rsidRPr="00E81101">
        <w:rPr>
          <w:sz w:val="12"/>
        </w:rPr>
        <w:t>∂</w:t>
      </w:r>
      <w:r w:rsidRPr="00E81101">
        <w:t xml:space="preserve"> Republicans recognize that many higher education problems arise from poor preparation at the lower educational levels, and therefore support state-led initiatives to improve K-12 schooling.</w:t>
      </w:r>
      <w:r w:rsidRPr="00E81101">
        <w:rPr>
          <w:sz w:val="12"/>
        </w:rPr>
        <w:t>∂</w:t>
      </w:r>
      <w:r w:rsidRPr="00E81101">
        <w:t xml:space="preserve"> </w:t>
      </w:r>
      <w:r w:rsidRPr="00E81101">
        <w:rPr>
          <w:rStyle w:val="Emphasis"/>
        </w:rPr>
        <w:t>Federal Government in Education</w:t>
      </w:r>
      <w:r w:rsidRPr="00E81101">
        <w:rPr>
          <w:rStyle w:val="Emphasis"/>
          <w:b w:val="0"/>
          <w:sz w:val="12"/>
          <w:u w:val="none"/>
        </w:rPr>
        <w:t>∂</w:t>
      </w:r>
      <w:r w:rsidRPr="00E81101">
        <w:rPr>
          <w:rStyle w:val="Emphasis"/>
        </w:rPr>
        <w:t xml:space="preserve"> The Republican Party believes in doing away entirely with federal loans. College tuition, and its consequential debt, is rising uncontrollably. At this point, it is rising far above the rate of inflation. College debt in America, as of 2012, had exceeded the amount of credit card debt</w:t>
      </w:r>
      <w:r w:rsidRPr="00E81101">
        <w:t>. Republicans believe federal loans exacerbate this problem by their lack of transparency, and the fact that they are often more expensive than private loans. For these reasons, republicans believe that the federal government should no longer issue student loans. Greater private sector participation in loans would drive tuition costs down. The party believes that the federal government should, however, serve as an insurance guarantor for private sector loans.</w:t>
      </w:r>
      <w:r w:rsidRPr="00E81101">
        <w:rPr>
          <w:sz w:val="12"/>
        </w:rPr>
        <w:t>∂</w:t>
      </w:r>
      <w:r w:rsidRPr="00E81101">
        <w:t xml:space="preserve"> </w:t>
      </w:r>
      <w:r w:rsidRPr="00E81101">
        <w:rPr>
          <w:rStyle w:val="Emphasis"/>
        </w:rPr>
        <w:t>Aside from limiting its role in loans, republicans also seek to further limit the federal government’s role in education. In fact, there are some Republicans who believe in doing away with the Department of Education entirely.</w:t>
      </w:r>
      <w:r w:rsidRPr="00E81101">
        <w:t xml:space="preserve"> The Republican Party prerogatives on reducing federal involvement in education were outlined in a set of education reforms proposed by George Bush in 2000. Republicans proposed to shrink federal programs into five grants, allow federal money to be used at the school of a child’s choice, expand school choice by increasing the number of charter schools available, expand education savings accounts, let children in dangerous schools transfer to safer schools which will prosecute offenders, and ensure that all children learn to read by reforming Head Start, as well as by facilitating state reading initiatives. These efforts, republicans believe, will put children’s education less into the hands of the government, and more into the hands of parents and teachers, who have a better first-hand view of what is best for each individual child. They do not believe in a one-size-fits-all approach to education, but rather an approach that is personalized by those closest to the child for the child.</w:t>
      </w:r>
      <w:r w:rsidRPr="00E81101">
        <w:rPr>
          <w:sz w:val="12"/>
        </w:rPr>
        <w:t>∂</w:t>
      </w:r>
      <w:r w:rsidRPr="00E81101">
        <w:t xml:space="preserve"> </w:t>
      </w:r>
      <w:r w:rsidRPr="00E81101">
        <w:rPr>
          <w:rStyle w:val="Emphasis"/>
        </w:rPr>
        <w:t>The Republican Party disagrees with an approach to education reforms that involves simply throwing money at the problem. The United States spends an average of $10,000 a year per pupil in public schools, which totals about $550 billion. Obviously funding cannot fix the problems in our educational system. Throwing money at the problem will not work.</w:t>
      </w:r>
      <w:r w:rsidRPr="00E81101">
        <w:t xml:space="preserve"> What does work, republicans believe, is accountability on the part of administrators, parents, and teachers (through merit pay for teachers, which increases both motivation and accountability to do a good job), programs that develop the character and financial literacy of students, rigorous assessments of students’ abilities in fundamental areas of learning, and schools that have the flexibility and freedom to adapt to the needs of their students. </w:t>
      </w:r>
      <w:r w:rsidRPr="00E81101">
        <w:rPr>
          <w:rStyle w:val="Emphasis"/>
        </w:rPr>
        <w:t xml:space="preserve">Focusing on STEM (Science, Technology, Engineering, and Math) subjects, and proper implementation of technology in the classroom. They believe that educational reforms at the state level tend to be far more based on proven success than those at the federal level, and therefore support these initiatives over federal reform. </w:t>
      </w:r>
      <w:r w:rsidRPr="00E81101">
        <w:t>They believe that Republican governors have led the country’s education initiatives over the last few years, and applaud their efforts, as well as encourage others to follow them.</w:t>
      </w:r>
      <w:r w:rsidRPr="00E81101">
        <w:rPr>
          <w:sz w:val="12"/>
        </w:rPr>
        <w:t>∂</w:t>
      </w:r>
      <w:r w:rsidRPr="00E81101">
        <w:t xml:space="preserve"> Home Schooling and School Choice</w:t>
      </w:r>
      <w:r w:rsidRPr="00E81101">
        <w:rPr>
          <w:sz w:val="12"/>
        </w:rPr>
        <w:t>∂</w:t>
      </w:r>
      <w:r w:rsidRPr="00E81101">
        <w:t xml:space="preserve"> Republicans support school-choice initiatives, because they give parents more control over their children’s education. For the same reason, they support home schooling. Support of school choice also includes support for learning options such as same-sex schools, full day school hours, and year-round schools, charter schools, and virtual schools. Giving these options at a K-12 level allows a child to get the best education for them, and will inevitably increase their chances of success in higher education.</w:t>
      </w:r>
      <w:r w:rsidRPr="00E81101">
        <w:rPr>
          <w:sz w:val="12"/>
        </w:rPr>
        <w:t>∂</w:t>
      </w:r>
      <w:r w:rsidRPr="00E81101">
        <w:t xml:space="preserve"> Republicans are adamant supporters of the enforcement of laws designed to protect family rights in education, as well as privacy in education.</w:t>
      </w:r>
      <w:r w:rsidRPr="00E81101">
        <w:rPr>
          <w:sz w:val="12"/>
        </w:rPr>
        <w:t>∂</w:t>
      </w:r>
      <w:r w:rsidRPr="00E81101">
        <w:t xml:space="preserve"> Republicans also support voluntary prayer in public schools, and opposes the Supreme Court’s ruling against it. There is republican legislation in place that guarantees equal access to school facilities by religious groups, and the party will work to guarantee that it is enforced.</w:t>
      </w:r>
      <w:r w:rsidRPr="00E81101">
        <w:rPr>
          <w:sz w:val="12"/>
        </w:rPr>
        <w:t>∂</w:t>
      </w:r>
      <w:r w:rsidRPr="00E81101">
        <w:t xml:space="preserve"> No Child Left Behind</w:t>
      </w:r>
      <w:r w:rsidRPr="00E81101">
        <w:rPr>
          <w:sz w:val="12"/>
        </w:rPr>
        <w:t>∂</w:t>
      </w:r>
      <w:r w:rsidRPr="00E81101">
        <w:t xml:space="preserve"> Perhaps one of the best known educational reforms led by a republican is the No Child Left Behind Act of 2001, enacted by President George W. Bush. It supported standards-based educational reform, setting measurable goals and higher standards for schools to help improve educational outcomes for individual students. It required states to develop assessments for certain skills, as a way to measure school’s progress each year. In order to receive federal funding, a state must give students in select grades these assessments. Each state was left to set its own achievement standard, one was not set at a federal level. In opposition to general republican views, the act increased federal involvement in schools, as the annual testing, annual academic progress, report cards, teacher qualifications, and funding changes all now had involvement at the federal level. The Secretary of Education had the authority to waive various provisions of the No Child Left Behind Act, but it was the perception of many that Secretary of Education Arne Duncan was using this as a tool to force states to adopt the Obama administration’s agenda for education. This will hopefully be ended by the Student Success Act, which cut out many of the provisions states were seeking to have waived.</w:t>
      </w:r>
      <w:r w:rsidRPr="00E81101">
        <w:rPr>
          <w:sz w:val="12"/>
        </w:rPr>
        <w:t>∂</w:t>
      </w:r>
      <w:r w:rsidRPr="00E81101">
        <w:t xml:space="preserve"> Student Success Act</w:t>
      </w:r>
      <w:r w:rsidRPr="00E81101">
        <w:rPr>
          <w:sz w:val="12"/>
        </w:rPr>
        <w:t>∂</w:t>
      </w:r>
      <w:r w:rsidRPr="00E81101">
        <w:t xml:space="preserve"> In July of 2013, the Student Success Act was passed as a revamp of the No Child Left Behind Act. It required states collecting federal funds to regularly assess students, and report results. It contained a section that prohibited federal officials from mandating that states adopt the Common Core Curriculum, and included a section to allow Title I funds for low income students to follow them to the public school of their choice. Overall, it consolidated or got rid of over 70 programs.</w:t>
      </w:r>
      <w:r w:rsidRPr="00E81101">
        <w:rPr>
          <w:sz w:val="12"/>
        </w:rPr>
        <w:t>∂</w:t>
      </w:r>
      <w:r w:rsidRPr="00E81101">
        <w:t xml:space="preserve"> Mitt Romney on Education</w:t>
      </w:r>
      <w:r w:rsidRPr="00E81101">
        <w:rPr>
          <w:sz w:val="12"/>
        </w:rPr>
        <w:t>∂</w:t>
      </w:r>
      <w:r w:rsidRPr="00E81101">
        <w:t xml:space="preserve"> Mitt Romney believes that the educational system, while fundamental to the American dream, has been hindered significantly by neglect from the federal government. He also stands behind the republican idea that federal loans are driving up the costs of higher education, and making it less accessible to Americans. He believes in widespread educational reform, and also in merit-based pay for teachers. He also wishes to see an expansion of parental involvement in the education system. He believes having smaller classroom sizes could also have a positive impact on education in general, at all levels.</w:t>
      </w:r>
      <w:r w:rsidRPr="00E81101">
        <w:rPr>
          <w:sz w:val="12"/>
        </w:rPr>
        <w:t>∂</w:t>
      </w:r>
      <w:r w:rsidRPr="00E81101">
        <w:t xml:space="preserve"> As a governor who had to enforce the first wave of No Child Left Behind, Romney supported the reforms the act brought. Many in his state opposed the testing requirements for graduation, but Romney enforced them despite the opposition. He believes it made a positive impact on his state’s education. Romney stated “With school choice, testing our kids, giving our best teachers opportunities for advancement, these kinds of principles drove our schools to be pretty successful. As a matter of fact, there are four measures on which the federal government looks at schools state by state, and my state’s number one of all 50 stays in all four of those measures, fourth-and-eighth-graders in English and math. Those principles, testing our kids, excellent curriculum, superb teachers, and school choice, those are the answers to help our schools.“</w:t>
      </w:r>
      <w:r w:rsidRPr="00E81101">
        <w:rPr>
          <w:sz w:val="12"/>
        </w:rPr>
        <w:t>∂</w:t>
      </w:r>
      <w:r w:rsidRPr="00E81101">
        <w:t xml:space="preserve"> Citation &amp; Sharing This Page:</w:t>
      </w:r>
      <w:r w:rsidRPr="00E81101">
        <w:rPr>
          <w:sz w:val="12"/>
        </w:rPr>
        <w:t>∂</w:t>
      </w:r>
      <w:r w:rsidRPr="00E81101">
        <w:t xml:space="preserve"> Share on Facebook</w:t>
      </w:r>
      <w:r w:rsidRPr="00E81101">
        <w:rPr>
          <w:sz w:val="12"/>
        </w:rPr>
        <w:t>∂</w:t>
      </w:r>
      <w:r w:rsidRPr="00E81101">
        <w:t xml:space="preserve"> Share on Twitter</w:t>
      </w:r>
      <w:r w:rsidRPr="00E81101">
        <w:rPr>
          <w:sz w:val="12"/>
        </w:rPr>
        <w:t>∂</w:t>
      </w:r>
      <w:r w:rsidRPr="00E81101">
        <w:t xml:space="preserve"> To share and link to this page, just copy and paste the following into your document, text area, or website:</w:t>
      </w:r>
      <w:r w:rsidRPr="00E81101">
        <w:rPr>
          <w:sz w:val="12"/>
        </w:rPr>
        <w:t>∂</w:t>
      </w:r>
      <w:r w:rsidRPr="00E81101">
        <w:t xml:space="preserve"> Republican Views on Education – RepublicanViews.org</w:t>
      </w:r>
      <w:r w:rsidRPr="00E81101">
        <w:rPr>
          <w:sz w:val="12"/>
        </w:rPr>
        <w:t>∂</w:t>
      </w:r>
      <w:r w:rsidRPr="00E81101">
        <w:t xml:space="preserve"> Sources:</w:t>
      </w:r>
      <w:r w:rsidRPr="00E81101">
        <w:rPr>
          <w:sz w:val="12"/>
        </w:rPr>
        <w:t>∂</w:t>
      </w:r>
      <w:r w:rsidRPr="00E81101">
        <w:t xml:space="preserve"> Republican Party on Education – On The Issues</w:t>
      </w:r>
      <w:r w:rsidRPr="00E81101">
        <w:rPr>
          <w:sz w:val="12"/>
        </w:rPr>
        <w:t>∂</w:t>
      </w:r>
      <w:r w:rsidRPr="00E81101">
        <w:t xml:space="preserve"> What GOP platform says on education – The Washington Post</w:t>
      </w:r>
      <w:r w:rsidRPr="00E81101">
        <w:rPr>
          <w:sz w:val="12"/>
        </w:rPr>
        <w:t>∂</w:t>
      </w:r>
      <w:r w:rsidRPr="00E81101">
        <w:t xml:space="preserve"> Republican Education Platform 2012 Emphasizes School Choice, Teacher Accountability – Huffington Post</w:t>
      </w:r>
      <w:r w:rsidRPr="00E81101">
        <w:rPr>
          <w:sz w:val="12"/>
        </w:rPr>
        <w:t>∂</w:t>
      </w:r>
      <w:r w:rsidRPr="00E81101">
        <w:t xml:space="preserve"> House Republicans get education reform right – Daily Caller</w:t>
      </w:r>
      <w:r w:rsidRPr="00E81101">
        <w:rPr>
          <w:sz w:val="12"/>
        </w:rPr>
        <w:t>∂</w:t>
      </w:r>
      <w:r w:rsidRPr="00E81101">
        <w:t xml:space="preserve"> Similar Posts:</w:t>
      </w:r>
      <w:r w:rsidRPr="00E81101">
        <w:rPr>
          <w:sz w:val="12"/>
        </w:rPr>
        <w:t>∂</w:t>
      </w:r>
      <w:r w:rsidRPr="00E81101">
        <w:t xml:space="preserve"> Democratic Views on Education</w:t>
      </w:r>
      <w:r w:rsidRPr="00E81101">
        <w:rPr>
          <w:sz w:val="12"/>
        </w:rPr>
        <w:t>∂</w:t>
      </w:r>
      <w:r w:rsidRPr="00E81101">
        <w:t xml:space="preserve"> Republican Views on School Vouchers</w:t>
      </w:r>
      <w:r w:rsidRPr="00E81101">
        <w:rPr>
          <w:sz w:val="12"/>
        </w:rPr>
        <w:t>∂</w:t>
      </w:r>
      <w:r w:rsidRPr="00E81101">
        <w:t xml:space="preserve"> Libertarian Views on Education</w:t>
      </w:r>
      <w:r w:rsidRPr="00E81101">
        <w:rPr>
          <w:sz w:val="12"/>
        </w:rPr>
        <w:t>∂</w:t>
      </w:r>
      <w:r w:rsidRPr="00E81101">
        <w:t xml:space="preserve"> Differences Between Democrats and Republicans</w:t>
      </w:r>
      <w:r w:rsidRPr="00E81101">
        <w:rPr>
          <w:sz w:val="12"/>
        </w:rPr>
        <w:t>∂</w:t>
      </w:r>
      <w:r w:rsidRPr="00E81101">
        <w:t xml:space="preserve"> Who Is Betsy DeVos?</w:t>
      </w:r>
      <w:r w:rsidRPr="00E81101">
        <w:rPr>
          <w:sz w:val="12"/>
        </w:rPr>
        <w:t>∂</w:t>
      </w:r>
      <w:r w:rsidRPr="00E81101">
        <w:t xml:space="preserve"> What Is A Republican? Republican Definition</w:t>
      </w:r>
      <w:r w:rsidRPr="00E81101">
        <w:rPr>
          <w:sz w:val="12"/>
        </w:rPr>
        <w:t>∂</w:t>
      </w:r>
      <w:r w:rsidRPr="00E81101">
        <w:t xml:space="preserve"> Common Core Explained</w:t>
      </w:r>
      <w:r w:rsidRPr="00E81101">
        <w:rPr>
          <w:sz w:val="12"/>
        </w:rPr>
        <w:t>∂</w:t>
      </w:r>
      <w:r w:rsidRPr="00E81101">
        <w:t xml:space="preserve"> What You Need to Know About New York’s Free Tuition Law</w:t>
      </w:r>
      <w:r w:rsidRPr="00E81101">
        <w:rPr>
          <w:sz w:val="12"/>
        </w:rPr>
        <w:t>∂</w:t>
      </w:r>
      <w:r w:rsidRPr="00E81101">
        <w:t xml:space="preserve"> Democratic Party Beliefs</w:t>
      </w:r>
      <w:r w:rsidRPr="00E81101">
        <w:rPr>
          <w:sz w:val="12"/>
        </w:rPr>
        <w:t>∂</w:t>
      </w:r>
      <w:r w:rsidRPr="00E81101">
        <w:t xml:space="preserve"> Democratic Views On Affirmative Action</w:t>
      </w:r>
    </w:p>
    <w:p w14:paraId="2DD41C66" w14:textId="77777777" w:rsidR="00E81101" w:rsidRPr="00E81101" w:rsidRDefault="00E81101" w:rsidP="00E81101">
      <w:pPr>
        <w:pStyle w:val="Heading3"/>
      </w:pPr>
      <w:r w:rsidRPr="00E81101">
        <w:t>USFG: Unpop- Devos</w:t>
      </w:r>
    </w:p>
    <w:p w14:paraId="3D524FB8" w14:textId="77777777" w:rsidR="00E81101" w:rsidRPr="00E81101" w:rsidRDefault="00E81101" w:rsidP="00E81101">
      <w:pPr>
        <w:pStyle w:val="Heading4"/>
      </w:pPr>
      <w:r w:rsidRPr="00E81101">
        <w:t>DeVos unpopular with other senators because of her opinions on education reform.</w:t>
      </w:r>
    </w:p>
    <w:p w14:paraId="19C91771" w14:textId="77777777" w:rsidR="00E81101" w:rsidRPr="00E81101" w:rsidRDefault="00E81101" w:rsidP="00E81101">
      <w:r w:rsidRPr="00E81101">
        <w:rPr>
          <w:rStyle w:val="Style13ptBold"/>
        </w:rPr>
        <w:t>Camera 17</w:t>
      </w:r>
      <w:r w:rsidRPr="00E81101">
        <w:t xml:space="preserve"> (6/7 Lauren, Education Reporter, “Education Budget Hearing Exposes Chasm Between GOP and Trump,” https://www.usnews.com/news/education-news/articles/2017-06-07/education-budget-hearing-highlights-gulf-between-gop-and-trump)</w:t>
      </w:r>
    </w:p>
    <w:p w14:paraId="52951C79" w14:textId="77777777" w:rsidR="00E81101" w:rsidRPr="00E81101" w:rsidRDefault="00E81101" w:rsidP="00E81101">
      <w:r w:rsidRPr="00E81101">
        <w:rPr>
          <w:rStyle w:val="StyleUnderline"/>
        </w:rPr>
        <w:t>When Secretary of Education Betsy DeVos testified before a Senate appropriations subcommittee Tuesday regarding the president’s budget proposal, her remarks that private schools must follow federal law if they receive federal funding received the lion’s share of attention.</w:t>
      </w:r>
      <w:r w:rsidRPr="00E81101">
        <w:t xml:space="preserve"> But </w:t>
      </w:r>
      <w:r w:rsidRPr="00E81101">
        <w:rPr>
          <w:rStyle w:val="StyleUnderline"/>
        </w:rPr>
        <w:t>the hearing, during which nearly every GOP members criticized aspects of the spending plan, also exposed just how far apart the Trump administration’s education agenda is with that of Republicans in Congress</w:t>
      </w:r>
      <w:r w:rsidRPr="00E81101">
        <w:t xml:space="preserve">, perhaps foreshadowing how likely – or not – the White House is to achieve any of its policy priorities. </w:t>
      </w:r>
      <w:r w:rsidRPr="00E81101">
        <w:rPr>
          <w:rStyle w:val="StyleUnderline"/>
        </w:rPr>
        <w:t>GOP leadership was quick to call the budget blueprint “dead on arrival” when the administration unveiled it last month</w:t>
      </w:r>
      <w:r w:rsidRPr="00E81101">
        <w:t xml:space="preserve">, and chairman of the appropriations subcommittee, </w:t>
      </w:r>
      <w:r w:rsidRPr="00E81101">
        <w:rPr>
          <w:rStyle w:val="StyleUnderline"/>
        </w:rPr>
        <w:t>Sen. Roy Blunt, R-Mo., followed suit at the start of the hearing. “This is a difficult budget request to defend,”</w:t>
      </w:r>
      <w:r w:rsidRPr="00E81101">
        <w:t xml:space="preserve"> he said in opening remarks. </w:t>
      </w:r>
      <w:r w:rsidRPr="00E81101">
        <w:rPr>
          <w:rStyle w:val="StyleUnderline"/>
        </w:rPr>
        <w:t>"It's likely that the kinds of cuts proposed in this budget will not occur."</w:t>
      </w:r>
      <w:r w:rsidRPr="00E81101">
        <w:t xml:space="preserve"> What followed, however, was a systematic rebutting of the spending plan by </w:t>
      </w:r>
      <w:r w:rsidRPr="00E81101">
        <w:rPr>
          <w:rStyle w:val="StyleUnderline"/>
        </w:rPr>
        <w:t>Republican members</w:t>
      </w:r>
      <w:r w:rsidRPr="00E81101">
        <w:t xml:space="preserve"> who </w:t>
      </w:r>
      <w:r w:rsidRPr="00E81101">
        <w:rPr>
          <w:rStyle w:val="StyleUnderline"/>
        </w:rPr>
        <w:t>argued that the administration’s proposal to ax education funding by more than $9 billion and eliminate dozens of federal education programs would undermine the most underserved and disadvantaged students in their state.</w:t>
      </w:r>
      <w:r w:rsidRPr="00E81101">
        <w:t xml:space="preserve"> “I believe significant reductions to programs like Career and Technical Education, TRIO and Federal Work Study will make it harder for students to get into and complete college, and go on to well-paying jobs,” Blunt said, referring to programs that support vocational education, help first-generation and low-income students get into college and provide college students with a campus job to help cover tuition. </w:t>
      </w:r>
      <w:r w:rsidRPr="00E81101">
        <w:rPr>
          <w:rStyle w:val="StyleUnderline"/>
        </w:rPr>
        <w:t>“The outright elimination of several large formula grant programs, like 21st Century Community Learning Centers, would be all but impossible to get out of this subcommittee,” he continued of the proposal to eliminate $1.2 billion for after-school programs.</w:t>
      </w:r>
      <w:r w:rsidRPr="00E81101">
        <w:t xml:space="preserve"> “The budget also makes cuts proposed by previous administrations that have never been accepted by Congress, like the reduction to Impact Aid Payments for the Federal Property program.” Impact Aid is a federal program that provides money to support schools and students located on federal land, like military bases and American Indian tribal land – areas that are not subject to property taxes, which make up the bulk of school budgets. Sen. Jerry Moran, R-Kan., also questioned DeVos as to why cuts to the administration would reduce Impact Aid funding. </w:t>
      </w:r>
      <w:r w:rsidRPr="00E81101">
        <w:rPr>
          <w:rStyle w:val="StyleUnderline"/>
        </w:rPr>
        <w:t>Sen. Thad Cochran, R-Miss. -- whose mother was a math teacher, whose father was a county school superintendent and whose grandmother was also a teacher -- took particular exception to the administration’s proposal to eliminate $2.4 billion in funding for teacher preparation.</w:t>
      </w:r>
      <w:r w:rsidRPr="00E81101">
        <w:t xml:space="preserve"> “We have children ready to be educated and we need to train teachers and support the training for teachers," Cochran said. “There are federal programs that are legitimate and need to be on the front burner for support and strengthening.” </w:t>
      </w:r>
      <w:r w:rsidRPr="00E81101">
        <w:rPr>
          <w:rStyle w:val="StyleUnderline"/>
        </w:rPr>
        <w:t>Much of the tension between DeVos and Republicans on the committee is because the federal programs targeted for cuts play an outsized role in rural parts of the country, which often have large proportions of low-income students who depend on those wrap-around and social services.</w:t>
      </w:r>
      <w:r w:rsidRPr="00E81101">
        <w:t xml:space="preserve"> </w:t>
      </w:r>
      <w:r w:rsidRPr="00E81101">
        <w:rPr>
          <w:rStyle w:val="StyleUnderline"/>
        </w:rPr>
        <w:t>Sen. Richard Shelby, R-Ala., for example, prodded DeVos on the additional funding in the budget proposal aimed at boosting school choice, an education policy that often doesn’t serve rural areas well because students there don’t have options outside the public school system. “In many rural areas in America, including my state of Alabama, the infrastructure needed to establish and effectively run a charter school just doesn’t exist,” he said.</w:t>
      </w:r>
      <w:r w:rsidRPr="00E81101">
        <w:t xml:space="preserve"> </w:t>
      </w:r>
      <w:r w:rsidRPr="00E81101">
        <w:rPr>
          <w:rStyle w:val="StyleUnderline"/>
        </w:rPr>
        <w:t>Trump’s budget proposal includes an array of support for school choice, including a $1 billion boost to Title I funding for school districts that allow students to use that money at the public school of their choice, a $168 million boost for charter schools and a new $250 million private school voucher program.</w:t>
      </w:r>
      <w:r w:rsidRPr="00E81101">
        <w:t xml:space="preserve"> Similarly, Sen. James Lankford, R-Okla., pressed DeVos on the big boost for Title I, which he said has garnered concern among his Republican colleagues for sounding like the hallmark Obama-era competitive grant, Race to the Top. “It was really a requirement from the federal government,” he said of the program, which offered states a shot at more than $4 billion in exchange for promising to adopt a slew of its education policy priorities. </w:t>
      </w:r>
      <w:r w:rsidRPr="00E81101">
        <w:rPr>
          <w:rStyle w:val="StyleUnderline"/>
        </w:rPr>
        <w:t>“This will not be mandated from the top,” DeVos replied, adding that the $1 billion in additional Title I funding is structured as voluntary, and that states and districts that don’t want to participate would not be required to do so.</w:t>
      </w:r>
      <w:r w:rsidRPr="00E81101">
        <w:t xml:space="preserve"> Notably, that’s how former education secretary Arne Duncan characterized the Race to the Top competition during similar budget hearings. </w:t>
      </w:r>
      <w:r w:rsidRPr="00E81101">
        <w:rPr>
          <w:rStyle w:val="StyleUnderline"/>
        </w:rPr>
        <w:t>Sen. Shelley Moore Capito, R-W. Va., meanwhile, hammered DeVos on the proposal to nix the 21 Century Learning Program, which funds after-school initiatives, noting that it would eliminate services for more than 7,000 students in West Virginia who otherwise come home from school to empty houses. DeVos countered that the budget aims to give states more local control over those types of programs to run them on their own, and that the program is not effective.</w:t>
      </w:r>
      <w:r w:rsidRPr="00E81101">
        <w:t xml:space="preserve"> </w:t>
      </w:r>
      <w:r w:rsidRPr="00E81101">
        <w:rPr>
          <w:rStyle w:val="StyleUnderline"/>
        </w:rPr>
        <w:t>“My state is $500 million in the hole,” Moore Capito countered. “This is not something we are going to be able to expand [on our own] state-wide.” She continued: “You question whether they’re successful. Of the higher education student who have participated in this program in our state, there’s been 100 percent graduation, which is well above our state-wide average.”</w:t>
      </w:r>
      <w:r w:rsidRPr="00E81101">
        <w:t xml:space="preserve"> DeVos said she understood that rural areas have unique needs, but pointed out that the budget proposal would maintain funding for the federal rural school program. “That does provide rural schools the opportunity to do some things differently or in addition to what all the other funding through title plans do.” she said.</w:t>
      </w:r>
    </w:p>
    <w:p w14:paraId="3D72204E" w14:textId="77777777" w:rsidR="00E81101" w:rsidRPr="00E81101" w:rsidRDefault="00E81101" w:rsidP="00E81101"/>
    <w:p w14:paraId="5E4E1BB6" w14:textId="77777777" w:rsidR="00E81101" w:rsidRPr="00E81101" w:rsidRDefault="00E81101" w:rsidP="00E81101">
      <w:pPr>
        <w:pStyle w:val="Heading3"/>
      </w:pPr>
    </w:p>
    <w:p w14:paraId="758A0AFA" w14:textId="77777777" w:rsidR="00E81101" w:rsidRPr="00E81101" w:rsidRDefault="00E81101" w:rsidP="00E81101">
      <w:pPr>
        <w:pStyle w:val="Heading3"/>
      </w:pPr>
      <w:r w:rsidRPr="00E81101">
        <w:t>STEM: Pop</w:t>
      </w:r>
    </w:p>
    <w:p w14:paraId="4BD40E4F" w14:textId="77777777" w:rsidR="00E81101" w:rsidRPr="00E81101" w:rsidRDefault="00E81101" w:rsidP="00E81101">
      <w:pPr>
        <w:pStyle w:val="Heading4"/>
      </w:pPr>
      <w:r w:rsidRPr="00E81101">
        <w:t>The Republican agrees on STEM education to further everyone’s learning.</w:t>
      </w:r>
    </w:p>
    <w:p w14:paraId="2135BF59" w14:textId="77777777" w:rsidR="00E81101" w:rsidRPr="00E81101" w:rsidRDefault="00E81101" w:rsidP="00E81101">
      <w:pPr>
        <w:rPr>
          <w:rStyle w:val="Style13ptBold"/>
        </w:rPr>
      </w:pPr>
      <w:r w:rsidRPr="00E81101">
        <w:rPr>
          <w:rStyle w:val="Style13ptBold"/>
        </w:rPr>
        <w:t xml:space="preserve">Montgomery 16 </w:t>
      </w:r>
      <w:r w:rsidRPr="00E81101">
        <w:t xml:space="preserve">(Blake is a tech reporter at Buzzfeed and graduated from Stanford, publishing a nonfiction book, Republican Party Platform Addresses Education, Nods to Edtech, </w:t>
      </w:r>
      <w:hyperlink r:id="rId28" w:history="1">
        <w:r w:rsidRPr="00E81101">
          <w:rPr>
            <w:rStyle w:val="Hyperlink"/>
          </w:rPr>
          <w:t>https://www.edsurge.com/news/2016-07-19-republican-party-platform-addresses-education-nods-to-edtech</w:t>
        </w:r>
      </w:hyperlink>
      <w:r w:rsidRPr="00E81101">
        <w:t>) JT</w:t>
      </w:r>
    </w:p>
    <w:p w14:paraId="25FA7A39" w14:textId="77777777" w:rsidR="00E81101" w:rsidRPr="00E81101" w:rsidRDefault="00E81101" w:rsidP="00E81101">
      <w:pPr>
        <w:rPr>
          <w:rStyle w:val="StyleUnderline"/>
        </w:rPr>
      </w:pPr>
      <w:r w:rsidRPr="00E81101">
        <w:rPr>
          <w:rStyle w:val="StyleUnderline"/>
        </w:rPr>
        <w:t>The Republican Party has released its official party platform in full.</w:t>
      </w:r>
      <w:r w:rsidRPr="00E81101">
        <w:t xml:space="preserve"> </w:t>
      </w:r>
      <w:r w:rsidRPr="00E81101">
        <w:rPr>
          <w:rStyle w:val="StyleUnderline"/>
        </w:rPr>
        <w:t xml:space="preserve">The 58-page document outlines issues the party will focus on during the home stretch to the election and after, though nominee Donald Trump has not officially endorsed it. </w:t>
      </w:r>
      <w:r w:rsidRPr="00E81101">
        <w:t>T</w:t>
      </w:r>
      <w:r w:rsidRPr="00E81101">
        <w:rPr>
          <w:rStyle w:val="StyleUnderline"/>
        </w:rPr>
        <w:t xml:space="preserve">he platform claims that, "After years of trial and error, we know the policies and methods that have actually made a difference in student advancement." Those things are school choice, STEM education, phonics, career/technical education, merit pay for teachers, parental involvement, "ending social promotions" and strong administrative leadership. Here is what the party had to say about edtech: "Because technology has become an essential tool of learning, it must be a key element in our efforts to provide every child equal access and opportunity." In the platform, Republicans praise the value of STEM education and the transformative effects of the "digital revolution" on everything from malls to schools. "Innovation" is high on conservative policymakers' minds—the word appears 22 times throughout the document. Rather than encouraging schools to look to the federal government for STEM education and innovation, the party urges them to make use of the expertise in their communities: "teaching talent in the business community, STEM fields, and the military, especially among our returning veterans." </w:t>
      </w:r>
      <w:r w:rsidRPr="00E81101">
        <w:t xml:space="preserve">In line with the spirit behind the passage of the Every Student Succeeds Act (ESSA), the party "recognizes the wisdom of local control of our schools and it wisely sees consumer rights in education — choice — as the most important driving force for renewing education." ESSA is widely seen as returning power over education to states in reaction to Arne Duncan's efforts to centralize power in the federal Department of Education. </w:t>
      </w:r>
      <w:r w:rsidRPr="00E81101">
        <w:rPr>
          <w:rStyle w:val="StyleUnderline"/>
        </w:rPr>
        <w:t xml:space="preserve">Republican leaders have repeatedly criticized Duncan for overreaching, and in the 2016 platform they decry Democrats' spending of "over $2 trillion dollars...with little substantial improvement in academic achievement or high school graduation rates." Alongside this call for a smaller Department of Education is the rejection of Common Core and "excessive testing." </w:t>
      </w:r>
      <w:r w:rsidRPr="00E81101">
        <w:t xml:space="preserve">Teachers and their disciplinary measures should be protected from "frivolous lawsuits," according to the platform, but teachers should not be working within "rigid tenure systems." The party instead argues for a merit-based approach to evaluation and retention. Within the platform are also several recommendations for the content of curricula. The GOP writes, "A good understanding of the Bible being indispensable for the development of an educated citizenry, we encourage state legislatures to offer the Bible in a literature curriculum as an elective in America's high schools." In addition, </w:t>
      </w:r>
      <w:r w:rsidRPr="00E81101">
        <w:rPr>
          <w:rStyle w:val="StyleUnderline"/>
        </w:rPr>
        <w:t>the platform argues for what many see as biblical sexual mores: the replacement of "family planning" programs with abstinence-only sex education and the abolishment of "school-based clinics that provide referral or counseling for abortion and contraception." On the higher education front, the platform never explicitly praises the Educational Quality through Innovation Partnerships (EQUIP) pilot, but it does say, "We need new systems of learning to compete with traditional four-year schools: Technical institutions, online universities, life-long learning, and work- based learning in the private sector. Public policy should advance their affordability, innovation, and transparency and should recognize that a four-year degree from a brick-and-mortar institution is not the only path toward a prosperous and fulfilling career." EQUIP opens federal financial aid to coding bootcamps and other nontraditional providers of higher education. The party does argue for an end to federal student loan programs in favor of loans from the private sector, so it is unlikely it will come around to supporting EQUIP.</w:t>
      </w:r>
    </w:p>
    <w:p w14:paraId="152F9BBA" w14:textId="77777777" w:rsidR="00E81101" w:rsidRPr="00E81101" w:rsidRDefault="00E81101" w:rsidP="00E81101"/>
    <w:p w14:paraId="5E75D8D4" w14:textId="77777777" w:rsidR="00E81101" w:rsidRPr="00E81101" w:rsidRDefault="00E81101" w:rsidP="00E81101"/>
    <w:p w14:paraId="6A0C27F0" w14:textId="77777777" w:rsidR="00E81101" w:rsidRPr="00E81101" w:rsidRDefault="00E81101" w:rsidP="00E81101">
      <w:pPr>
        <w:pStyle w:val="Heading4"/>
      </w:pPr>
      <w:r w:rsidRPr="00E81101">
        <w:t xml:space="preserve">Republicans endorse STEM based education, believe it is key to provide kids equal opportunity </w:t>
      </w:r>
    </w:p>
    <w:p w14:paraId="6F6503BE" w14:textId="77777777" w:rsidR="00E81101" w:rsidRPr="00E81101" w:rsidRDefault="00E81101" w:rsidP="00E81101">
      <w:r w:rsidRPr="00E81101">
        <w:rPr>
          <w:b/>
        </w:rPr>
        <w:t>Montgomery 16</w:t>
      </w:r>
      <w:r w:rsidRPr="00E81101">
        <w:t xml:space="preserve"> (Jul 19, Blake, tech reporter, Stanford Graduate, “Republican Party Platform Addresses Education, Nods to Edtech”, </w:t>
      </w:r>
      <w:hyperlink r:id="rId29" w:history="1">
        <w:r w:rsidRPr="00E81101">
          <w:rPr>
            <w:rStyle w:val="Hyperlink"/>
          </w:rPr>
          <w:t>https://www.edsurge.com/writers/blake-montgomery</w:t>
        </w:r>
      </w:hyperlink>
      <w:r w:rsidRPr="00E81101">
        <w:t>) MT</w:t>
      </w:r>
    </w:p>
    <w:p w14:paraId="114D7CE6" w14:textId="77777777" w:rsidR="00E81101" w:rsidRPr="00E81101" w:rsidRDefault="00E81101" w:rsidP="00E81101">
      <w:pPr>
        <w:rPr>
          <w:szCs w:val="16"/>
        </w:rPr>
      </w:pPr>
      <w:r w:rsidRPr="00E81101">
        <w:rPr>
          <w:rStyle w:val="StyleUnderline"/>
        </w:rPr>
        <w:t>The Republican Party has released its official party platform in full. The 58-page document outlines issues the party will focus on during the home stretch to the election and after</w:t>
      </w:r>
      <w:r w:rsidRPr="00E81101">
        <w:t>, though nominee Donald Trump has not officially endorsed it. The platform claims that, "</w:t>
      </w:r>
      <w:r w:rsidRPr="00E81101">
        <w:rPr>
          <w:rStyle w:val="StyleUnderline"/>
        </w:rPr>
        <w:t>After years of trial and error, we know the policies and methods that have actually made a difference in student advancement</w:t>
      </w:r>
      <w:r w:rsidRPr="00E81101">
        <w:t xml:space="preserve">." </w:t>
      </w:r>
      <w:r w:rsidRPr="00E81101">
        <w:rPr>
          <w:rStyle w:val="StyleUnderline"/>
        </w:rPr>
        <w:t>Those things are</w:t>
      </w:r>
      <w:r w:rsidRPr="00E81101">
        <w:t xml:space="preserve"> school choice, </w:t>
      </w:r>
      <w:r w:rsidRPr="00E81101">
        <w:rPr>
          <w:rStyle w:val="StyleUnderline"/>
        </w:rPr>
        <w:t>STEM education</w:t>
      </w:r>
      <w:r w:rsidRPr="00E81101">
        <w:t xml:space="preserve">, phonics, </w:t>
      </w:r>
      <w:r w:rsidRPr="00E81101">
        <w:rPr>
          <w:rStyle w:val="StyleUnderline"/>
        </w:rPr>
        <w:t>career/technical education</w:t>
      </w:r>
      <w:r w:rsidRPr="00E81101">
        <w:t xml:space="preserve">, merit pay for teachers, parental involvement, "ending social promotions" and strong administrative leadership. Here is what the party had to say about edtech: </w:t>
      </w:r>
      <w:r w:rsidRPr="00E81101">
        <w:rPr>
          <w:rStyle w:val="StyleUnderline"/>
        </w:rPr>
        <w:t xml:space="preserve">"Because technology has become an essential tool of learning, it must be a key element in our efforts to provide every child equal access and opportunity." </w:t>
      </w:r>
      <w:r w:rsidRPr="00E81101">
        <w:t xml:space="preserve">In the platform, </w:t>
      </w:r>
      <w:r w:rsidRPr="00E81101">
        <w:rPr>
          <w:rStyle w:val="StyleUnderline"/>
        </w:rPr>
        <w:t>Republicans praise the value of STEM education and the transformative effects of the "digital revolution" on everything from malls to schools</w:t>
      </w:r>
      <w:r w:rsidRPr="00E81101">
        <w:t xml:space="preserve">. </w:t>
      </w:r>
      <w:r w:rsidRPr="00E81101">
        <w:rPr>
          <w:rStyle w:val="StyleUnderline"/>
        </w:rPr>
        <w:t>"Innovation" is high on conservative policymakers' minds—the word appears 22 times throughout the document.</w:t>
      </w:r>
      <w:r w:rsidRPr="00E81101">
        <w:t xml:space="preserve"> </w:t>
      </w:r>
      <w:r w:rsidRPr="00E81101">
        <w:rPr>
          <w:szCs w:val="16"/>
        </w:rPr>
        <w:t>Rather than encouraging schools to look to the federal government for STEM education and innovation, the party urges them to make use of the expertise in their communities: "teaching talent in the business community, STEM fields, and the military, especially among our returning veterans."</w:t>
      </w:r>
    </w:p>
    <w:p w14:paraId="64BD342E" w14:textId="77777777" w:rsidR="00E81101" w:rsidRPr="00E81101" w:rsidRDefault="00E81101" w:rsidP="00E81101">
      <w:pPr>
        <w:rPr>
          <w:szCs w:val="16"/>
        </w:rPr>
      </w:pPr>
    </w:p>
    <w:p w14:paraId="4987C47E" w14:textId="77777777" w:rsidR="00E81101" w:rsidRPr="00E81101" w:rsidRDefault="00E81101" w:rsidP="00E81101">
      <w:pPr>
        <w:pStyle w:val="Heading4"/>
      </w:pPr>
      <w:r w:rsidRPr="00E81101">
        <w:t>Trumps’ view align with Republicans, focus on manufacturing jobs means STEM education</w:t>
      </w:r>
    </w:p>
    <w:p w14:paraId="7889F24F" w14:textId="77777777" w:rsidR="00E81101" w:rsidRPr="00E81101" w:rsidRDefault="00E81101" w:rsidP="00E81101">
      <w:r w:rsidRPr="00E81101">
        <w:rPr>
          <w:b/>
        </w:rPr>
        <w:t>News STEM</w:t>
      </w:r>
      <w:r w:rsidRPr="00E81101">
        <w:t xml:space="preserve"> </w:t>
      </w:r>
      <w:r w:rsidRPr="00E81101">
        <w:rPr>
          <w:b/>
        </w:rPr>
        <w:t>16</w:t>
      </w:r>
      <w:r w:rsidRPr="00E81101">
        <w:t xml:space="preserve"> (11/13, interviewing James Brown, Executive Director in the STEM Education Coalition, “First look at STEM in the Trump administration”, </w:t>
      </w:r>
      <w:hyperlink r:id="rId30" w:history="1">
        <w:r w:rsidRPr="00E81101">
          <w:rPr>
            <w:rStyle w:val="Hyperlink"/>
          </w:rPr>
          <w:t>http://www.stemx.us/news/2016/11/first-look-at-stem-in-the-trump-administration/</w:t>
        </w:r>
      </w:hyperlink>
      <w:r w:rsidRPr="00E81101">
        <w:t>) MT</w:t>
      </w:r>
    </w:p>
    <w:p w14:paraId="5F21A70D" w14:textId="77777777" w:rsidR="00E81101" w:rsidRPr="00E81101" w:rsidRDefault="00E81101" w:rsidP="00E81101">
      <w:pPr>
        <w:rPr>
          <w:rStyle w:val="StyleUnderline"/>
        </w:rPr>
      </w:pPr>
      <w:r w:rsidRPr="00E81101">
        <w:t xml:space="preserve">What direct information do we have about education priorities in a Trump administration? Education issues were not a main focus in this presidential campaign, but we do have some clues. In many ways, </w:t>
      </w:r>
      <w:r w:rsidRPr="00E81101">
        <w:rPr>
          <w:rStyle w:val="StyleUnderline"/>
        </w:rPr>
        <w:t>what Trump has said publicly on education is pretty well in alignment with other Republican leaders on Capitol Hill</w:t>
      </w:r>
      <w:r w:rsidRPr="00E81101">
        <w:t xml:space="preserve">. </w:t>
      </w:r>
      <w:r w:rsidRPr="00E81101">
        <w:rPr>
          <w:szCs w:val="16"/>
        </w:rPr>
        <w:t>He has spoken about the need for more local control and less federal involvement, supported expanding school choice and charter schools, he opposes Common Core. He has also spoken about privatizing college loans. There has been a lot of speculative coverage in the education trade press about what a Trump presidency would mean for different aspects of policy, but I don’t think anyone has a firm idea about many of the specifics yet. At this stage, are published pieces like the party platform good signifiers of the administration’s priorities? Not necessarily, as education did not get nearly as much attention in the RNC platform as it has at points in the past. By comparison, in 2000 George W. Bush campaigned extensively on a detailed education platform that eventually became the No Child Left Behind law. I think the best sign of a clear direction on policy will be Trump’s appointments for Secretary of Education and who he selects for key positions in the White House. President Obama had a very strong and close relationship with Arne Duncan, his first Education Secretary. We’ll have to wait and see. One major near-term issue will be implementation of ESSA. What levers would the new administration have to change the direction of the act? Given that the act is already focused on state-based decisions, what might they seek to change? Over the last year since the passage of the Every Student Succeeds Act there has been enormous tension between the Department of Education and Republicans on the Hill about the implementation of the new law and the interpretations of key aspects of the law like the so-called “supplement, not supplant” rule and questions related to accountability rules. There will be a lot of changes on this front and we will get a preview of them during the confirmation process for the new Secretary. ESSA has already shifted a lot of authority to the states on key decisions, but the education department will have enormous influence over funding levels for new ESSA programs and over the details of their implementation. I would imagine that the new administration would roll back some of the recent guidance issued by the Department on topics that have been very unpopular in Republican circles.</w:t>
      </w:r>
      <w:r w:rsidRPr="00E81101">
        <w:t xml:space="preserve"> How may the change in administration change the conversation about STEM? </w:t>
      </w:r>
      <w:r w:rsidRPr="00E81101">
        <w:rPr>
          <w:rStyle w:val="StyleUnderline"/>
        </w:rPr>
        <w:t>Placing a greater priority on STEM education has always had a very bipartisan base of support and we expect that to continue</w:t>
      </w:r>
      <w:r w:rsidRPr="00E81101">
        <w:t>. President Obama used the so-called bully pulpit a great deal to talk about STEM education themes and the need for 21st century skills to compete in a global economy</w:t>
      </w:r>
      <w:r w:rsidRPr="00E81101">
        <w:rPr>
          <w:rStyle w:val="StyleUnderline"/>
        </w:rPr>
        <w:t xml:space="preserve">. As a candidate, Trump talked a lot about putting people back to work, especially in manufacturing. You can’t do that without focusing on STEM education themes. I also expect we will see a greater focus on career and technical education and it’s linkages to STEM, which are many. </w:t>
      </w:r>
    </w:p>
    <w:p w14:paraId="29127C5C" w14:textId="77777777" w:rsidR="00E81101" w:rsidRPr="00E81101" w:rsidRDefault="00E81101" w:rsidP="00E81101"/>
    <w:p w14:paraId="453998B5" w14:textId="77777777" w:rsidR="00E81101" w:rsidRPr="00E81101" w:rsidRDefault="00E81101" w:rsidP="00E81101">
      <w:pPr>
        <w:pStyle w:val="Heading4"/>
      </w:pPr>
      <w:r w:rsidRPr="00E81101">
        <w:t>Republicans want more focus on STEM, less on liberal arts</w:t>
      </w:r>
    </w:p>
    <w:p w14:paraId="4DA435F0" w14:textId="77777777" w:rsidR="00E81101" w:rsidRPr="00E81101" w:rsidRDefault="00E81101" w:rsidP="00E81101">
      <w:r w:rsidRPr="00E81101">
        <w:rPr>
          <w:b/>
        </w:rPr>
        <w:t>Zakaria 15</w:t>
      </w:r>
      <w:r w:rsidRPr="00E81101">
        <w:t xml:space="preserve"> (March 26, Fareed Zakaria is an opinion writer for the Washington Post, “Why America’s obsession with STEM education is dangerous”, </w:t>
      </w:r>
      <w:hyperlink r:id="rId31" w:history="1">
        <w:r w:rsidRPr="00E81101">
          <w:rPr>
            <w:rStyle w:val="Hyperlink"/>
          </w:rPr>
          <w:t>https://www.washingtonpost.com/opinions/why-stem-wont-make-us-successful/2015/03/26/5f4604f2-d2a5-11e4-ab77-9646eea6a4c7_story.html?utm_term=.1051d4732b3c</w:t>
        </w:r>
      </w:hyperlink>
      <w:r w:rsidRPr="00E81101">
        <w:t>) MT</w:t>
      </w:r>
    </w:p>
    <w:p w14:paraId="2FB61E64" w14:textId="77777777" w:rsidR="00E81101" w:rsidRPr="00E81101" w:rsidRDefault="00E81101" w:rsidP="00E81101">
      <w:r w:rsidRPr="00E81101">
        <w:t xml:space="preserve">If Americans are united in any conviction these days, it is that we urgently need to shift the country’s education toward the teaching of specific, technical skills. </w:t>
      </w:r>
      <w:r w:rsidRPr="00E81101">
        <w:rPr>
          <w:rStyle w:val="StyleUnderline"/>
        </w:rPr>
        <w:t>Every month, it seems, we hear about our children’s bad test scores in math and science — and about new initiatives from companies, universities or foundations to expand STEM courses</w:t>
      </w:r>
      <w:r w:rsidRPr="00E81101">
        <w:t xml:space="preserve"> (science, technology, engineering and math) and deemphasize the humanities. </w:t>
      </w:r>
      <w:r w:rsidRPr="00E81101">
        <w:rPr>
          <w:rStyle w:val="StyleUnderline"/>
        </w:rPr>
        <w:t>From President Obama on down, public officials have cautioned against pursuing degrees like art history, which are seen as expensive luxuries in today’s world. Republicans want to go several steps further and defund these kinds of major</w:t>
      </w:r>
      <w:r w:rsidRPr="00E81101">
        <w:t xml:space="preserve">s. “Is it a vital interest of the state to have more anthropologists?” asked Florida’s Gov. Rick Scott. “I don’t think so.” America’s last bipartisan cause is this: </w:t>
      </w:r>
      <w:r w:rsidRPr="00E81101">
        <w:rPr>
          <w:rStyle w:val="StyleUnderline"/>
        </w:rPr>
        <w:t>A liberal education is irrelevant, and technical training is the new path forward. It is the only way, we are told, to ensure that Americans survive in an age defined by technology and shaped by global competition. The stakes could not be higher.</w:t>
      </w:r>
    </w:p>
    <w:p w14:paraId="78B8B2DF" w14:textId="77777777" w:rsidR="00E81101" w:rsidRPr="00E81101" w:rsidRDefault="00E81101" w:rsidP="00E81101"/>
    <w:p w14:paraId="60B31F54" w14:textId="77777777" w:rsidR="00E81101" w:rsidRPr="00E81101" w:rsidRDefault="00E81101" w:rsidP="00E81101">
      <w:pPr>
        <w:pStyle w:val="Heading4"/>
      </w:pPr>
      <w:r w:rsidRPr="00E81101">
        <w:t xml:space="preserve">Democrats keep STEM education in their platform, but also include Arts education </w:t>
      </w:r>
    </w:p>
    <w:p w14:paraId="52C5BF58" w14:textId="77777777" w:rsidR="00E81101" w:rsidRPr="00E81101" w:rsidRDefault="00E81101" w:rsidP="00E81101">
      <w:r w:rsidRPr="00E81101">
        <w:rPr>
          <w:b/>
        </w:rPr>
        <w:t>Strauss 16</w:t>
      </w:r>
      <w:r w:rsidRPr="00E81101">
        <w:t xml:space="preserve"> (July 12, Valerie Strauss is a reporter for the Washington Post, “Democrats make education revisions to 2016 platform – and a key reformers furious”, </w:t>
      </w:r>
      <w:hyperlink r:id="rId32" w:history="1">
        <w:r w:rsidRPr="00E81101">
          <w:rPr>
            <w:rStyle w:val="Hyperlink"/>
          </w:rPr>
          <w:t>https://www.washingtonpost.com/news/answer-sheet/wp/2016/07/12/democrats-make-key-education-revisions-to-2016-platform-and-a-key-reformer-is-furious/?utm_term=.28a76b1add99</w:t>
        </w:r>
      </w:hyperlink>
      <w:r w:rsidRPr="00E81101">
        <w:t>) MT</w:t>
      </w:r>
    </w:p>
    <w:p w14:paraId="074A670B" w14:textId="77777777" w:rsidR="00E81101" w:rsidRPr="00E81101" w:rsidRDefault="00E81101" w:rsidP="00E81101">
      <w:r w:rsidRPr="00E81101">
        <w:t xml:space="preserve">In an unexpected move, </w:t>
      </w:r>
      <w:r w:rsidRPr="00E81101">
        <w:rPr>
          <w:rStyle w:val="StyleUnderline"/>
        </w:rPr>
        <w:t>Democrats have revised the K-12 education section of their party’s 2016 platform in important ways</w:t>
      </w:r>
      <w:r w:rsidRPr="00E81101">
        <w:t>, backing the right of parents to opt their children out of high-stakes standardized tests, qualifying support for charter schools, and opposing using test scores for high-stakes purposes to evaluate teachers and students</w:t>
      </w:r>
      <w:r w:rsidRPr="00E81101">
        <w:rPr>
          <w:szCs w:val="16"/>
        </w:rPr>
        <w:t>. Some of the changes are being welcomed by public school advocates who have been fighting corporate school reform, which includes standardized test-based accountability systems and the expansion of charter schools. Many of these activists have been worried that Hillary Clinton, the presumptive Democratic nominee, would back corporate reform, just as the Obama administration has. While it isn’t clear exactly what she will do if she becomes president — as platform language does not necessarily translate into policy — supporters of those reforms are furious at the changes, highlighting a rift in the party over how to improve K-12 education. One of them, Shavar Jeffries, president of the Democrats for Education Reform, an influential political action committee supported heavily by hedge fund managers favoring charter schools, merit-pay tied to test scores and related reforms, issued a statement that went so far as to say that the original draft on education was “progressive and balanced” but that the new language “threatens to roll back” President Obama’s education legacy. (See full statement below.) Negotiators on the platform committee met this past weekend in Orlando (you can watch here, starting at the 31st minute) and changed an earlier draft of the K-12 education plank (one of five education sections) that had drawn criticism from activists who wanted the Democrats to take a stand against some of the key elements of corporate reform, including on charter schools and test-based accountability. Clinton got booed recently when she appeared at the National Education Association’s convention and touted charter schools (though most of her speech was met with approval). The first released draft said this: Democrats are also committed to providing parents with high-quality public school options and expanding these options for low-income youth. We support great neighborhood public schools and high-quality public charter schools and we will help them to disseminate best practices to other school leaders and educators. At the same time, we oppose for-profit charter schools focused on making a profit off of public resources. Democrats also support increased transparency and accountability for all charter schools. Critics pounced. Veteran educator Peter Greene, for example, said the Democrats needed to understand that charters now operate at the expense of traditional public schools. Education historian and activist Diane Ravitch said that language was unacceptable and that, among other things, the Democrats needed to make a statement opposing corporate replacements for neighborhood public schools. Democratic negotiators led by Troy LaRaviere, an outspoken Chicago educator who was pushed out of his job as principal of an elementary school by the school district leadership; Chuck Pascal, a Sanders delegate from Pennsylvania; and Christine Kramar, a Nevada delegate, worked to win agreement on key changes to the original language. They got help from American Federation of Teachers President Randi Weingarten, who has been a longtime supporter of Clinton’s, and some of their changes were adopted with little dissent. Here’s the new charter language: Democrats are also committed to providing parents with high-quality public school options and expanding these options for low-income youth. We support democratically governed great neighborhood public schools and high-quality public charter schools, and we will help them disseminate best practices to other school leaders and educators. Democrats oppose for-profit charter schools focused on making a profit off of public resources. We believe that high quality public charter schools should provide options for parents, but should not replace or destabilize traditional public schools. Charter schools must reflect their communities, and thus must accept and retain proportionate numbers of students of color, students with disabilities and English Language Learners in relation to their neighborhood public schools. We support increased transparency and accountability for all charter schools. Among the changes is the phrase “democratically governed” in reference to traditional public schools and public charter schools. The two words actually mean a lot in the charter world, given that charter schools are beholden to the boards that grant them charters to operate, not the general public, and that they are not required to reveal key information about their finances and governance to the public. The new language also says that charters should not “replace or destabilize traditional public schools.” During the discussion of the vote, Weingarten said, “We can’t have what is happening in Detroit right now, where entities like the DeVos family and the Koch brothers are trying to use charters to kill off public schools.” There were important changes to the test-based accountability language. The new language comes out in favor of allowing parents to opt their children out of high-stakes standardized tests — a big move by the Democrats, given efforts by the Obama administration to stop the opt-out movement — and it opposes using scores from these tests for high-stakes evaluation purposes. The old language said this: Democrats believe that all students should be taught to high academic standards. Schools should receive adequate resources and support. We will hold schools, districts, communities, and states accountable for raising achievement levels for all students — particularly low-income students, students of color, English Language Learners, and students with disabilities. We are also deeply committed to ensuring that we strike a better balance on testing so that it informs, but does not drive, instruction. The new language says this: We are also deeply committed to ensuring that we strike a better balance on testing so that it informs, but does not drive, instruction. To that end, we encourage states to develop a multiple measures approach to assessment, and we believe that standardized tests must meet American Statistical Association standards for reliability and validity. We oppose high-stakes standardized tests that falsely and unfairly label students of color, students with disabilities and English Language Learners as failing, the use of standardized test scores as basis for refusing to fund schools or to close schools, and the use of student test scores in teacher and principal evaluations, a practice which has been repeatedly rejected by researchers. We also support enabling parents to opt their children out of standardized tests without penalty for either the student or their school. The opt-out movement has been growing across the country in recent years, with a growing number of parents deciding that they don’t want their children to take standardized tests whose scores are used for purposes they don’t think are valid. The U.S. Education Department has been for some time pushing states to penalize schools where more than 5 percent of students don’t take the required tests. The American Statistical Association — the largest organization in the United States representing statisticians and related professionals — that blasted the high-stakes “value-added method” (VAM) of evaluating teachers that has been increasingly embraced in states as part of school-reform efforts. VAM purports to be able to take student standardized test scores and measure the “value” a teacher adds to student learning through complicated formulas that can supposedly factor out all of the other influences — including how violence affects students — and emerge with a valid assessment of how effective a particular teacher has been. Bob Schaeffer, public education director of the National Center for Fair and Open Testing, or FairTest (a nonpartisan 501c3 organization not aligned with any political party or candidate), said that the statements supporting opt-outs and opposing the use of student test scores to evaluate students and teachers are “particularly strong.” He said the Democrats did not take other important steps, such as calling for the banning of all high-stakes uses of standardized tests and a reduction in government-mandated testing. “As someone who has attended three national party conventions (and countless statewide gatherings), I recognize that platform language rarely has a significant impact on policy,” he said. “So, even if the rhetoric sounds considerably better, the proof is in the doing!” The changes around accountability and charter schools infuriated Jeffries, of the Democrats for Education Reform. He issued a statement Tuesday blasting the changes, saying the new platform language “stands in stark contrast to the positions of a broad coalition of civil rights groups.” It is worth noting that other civil rights groups oppose the coalition’s views. Here’s his full statement: “After putting forward a progressive and balanced education agenda in the initial draft of the 2016 Democratic Platform, this weekend the Platform Drafting Committee inexplicably allowed the process to be hijacked at the last minute. This unfortunate departure from President Obama’s historic education legacy threatens to roll back progress we’ve made in advancing better outcomes for all kids, particularly those from disadvantaged backgrounds. “The platform stands in stark contrast to the positions of a broad coalition of civil rights groups which have made clear that those encouraging testing opt-outs are harming the prospects of low-income and minority children and that having clear academic performance benchmarks tied to school turnaround efforts is necessary to promote a more equitable education system. “What happened in Orlando is little more than a bait and switch, one we are eager to fix, and which we hope is unreflective of Hillary Clinton’s priorities, as she has repeatedly supported standards and accountability and high-performing charter schools. President Obama has made clear that the best way to strengthen our system is not just with more resources, but reforms that ensure our children are progressing. Our party’s platform should build upon that legacy.</w:t>
      </w:r>
      <w:r w:rsidRPr="00E81101">
        <w:rPr>
          <w:sz w:val="8"/>
          <w:szCs w:val="8"/>
        </w:rPr>
        <w:t xml:space="preserve">” </w:t>
      </w:r>
      <w:r w:rsidRPr="00E81101">
        <w:t xml:space="preserve">Another interesting change involved the paragraph that said this in the first draft: </w:t>
      </w:r>
      <w:r w:rsidRPr="00E81101">
        <w:rPr>
          <w:rStyle w:val="StyleUnderline"/>
        </w:rPr>
        <w:t>We will invest in high-quality STEM classes</w:t>
      </w:r>
      <w:r w:rsidRPr="00E81101">
        <w:t xml:space="preserve">, community schools, </w:t>
      </w:r>
      <w:r w:rsidRPr="00E81101">
        <w:rPr>
          <w:rStyle w:val="StyleUnderline"/>
        </w:rPr>
        <w:t>computer science education</w:t>
      </w:r>
      <w:r w:rsidRPr="00E81101">
        <w:t xml:space="preserve">, arts education, and expand linked learning models and career pathways. We will end the school-to-prison pipeline. And we will work to improve school culture and combat bullying of all kinds. The new language goes into more detail, calling specifically for changes in tough disciplinary policies at schools that disproportionately affect blacks, Latinos, students with disabilities and LGBT students. </w:t>
      </w:r>
      <w:r w:rsidRPr="00E81101">
        <w:rPr>
          <w:rStyle w:val="StyleUnderline"/>
        </w:rPr>
        <w:t>Also, the “A,” for arts, was added to STEM to make it STEAM</w:t>
      </w:r>
      <w:r w:rsidRPr="00E81101">
        <w:t xml:space="preserve">: </w:t>
      </w:r>
      <w:r w:rsidRPr="00E81101">
        <w:rPr>
          <w:rStyle w:val="StyleUnderline"/>
        </w:rPr>
        <w:t>We will invest in high quality STEAM classes</w:t>
      </w:r>
      <w:r w:rsidRPr="00E81101">
        <w:t xml:space="preserve">, community schools, </w:t>
      </w:r>
      <w:r w:rsidRPr="00E81101">
        <w:rPr>
          <w:rStyle w:val="StyleUnderline"/>
        </w:rPr>
        <w:t>computer science education</w:t>
      </w:r>
      <w:r w:rsidRPr="00E81101">
        <w:t>, arts education, and expand link learning models and career pathways. We will end the school to prison pipeline by opposing discipline policies which disproportionately affect students of color and students with disabilities, and by supporting the use of restorative justice practices that help students and staff resolve conflicts peacefully and respectfully while helping to improve the teaching and learning environment. And we will work to improve school culture and combat bullying of all kinds. We will encourage restorative justice and reform overly punitive disciplinary practices that disproportionately impact African Americans and Latinos, students with disabilities, and youth who identify as LGBT.</w:t>
      </w:r>
    </w:p>
    <w:p w14:paraId="4C5FBCD4" w14:textId="77777777" w:rsidR="00E81101" w:rsidRPr="00E81101" w:rsidRDefault="00E81101" w:rsidP="00E81101">
      <w:pPr>
        <w:pStyle w:val="Heading2"/>
      </w:pPr>
      <w:r w:rsidRPr="00E81101">
        <w:t>Internal Links</w:t>
      </w:r>
    </w:p>
    <w:p w14:paraId="0FDBF4D3" w14:textId="77777777" w:rsidR="00E81101" w:rsidRPr="00E81101" w:rsidRDefault="00E81101" w:rsidP="00E81101">
      <w:pPr>
        <w:pStyle w:val="Heading3"/>
      </w:pPr>
      <w:r w:rsidRPr="00E81101">
        <w:t>Yes Credit</w:t>
      </w:r>
    </w:p>
    <w:p w14:paraId="044BF409" w14:textId="77777777" w:rsidR="00E81101" w:rsidRPr="00E81101" w:rsidRDefault="00E81101" w:rsidP="00E81101">
      <w:pPr>
        <w:pStyle w:val="Heading4"/>
      </w:pPr>
      <w:r w:rsidRPr="00E81101">
        <w:t>The white house will get credit for the plan, thus making Trump’s approval ratings go up</w:t>
      </w:r>
    </w:p>
    <w:p w14:paraId="70DDA547" w14:textId="77777777" w:rsidR="00E81101" w:rsidRPr="00E81101" w:rsidRDefault="00E81101" w:rsidP="00E81101">
      <w:r w:rsidRPr="00E81101">
        <w:rPr>
          <w:b/>
        </w:rPr>
        <w:t>DeVos 17, Betsy,</w:t>
      </w:r>
      <w:r w:rsidRPr="00E81101">
        <w:t xml:space="preserve">  “Investing in programs that works”. Department of Education. Retrieved from https://www.ed.gov/news/press-releases/opening-statement-us-secretary-education-betsy-devos-senate-appropriations-subcommittee-labor-health-and-human-services-and-education-chairman-blunt-ranking-member-murray-and-members-subcommittee, CZ</w:t>
      </w:r>
    </w:p>
    <w:p w14:paraId="021A94D9" w14:textId="77777777" w:rsidR="00E81101" w:rsidRPr="00E81101" w:rsidRDefault="00E81101" w:rsidP="00E81101">
      <w:r w:rsidRPr="00E81101">
        <w:t>The President's fiscal year 2018 budget would reduce overall funding for Department programs by $9 billion, or 13 percent, and I'd like to outline for you the principles that guided our decision-making.</w:t>
      </w:r>
    </w:p>
    <w:p w14:paraId="50CD0CA4" w14:textId="77777777" w:rsidR="00E81101" w:rsidRPr="00E81101" w:rsidRDefault="00E81101" w:rsidP="00E81101">
      <w:r w:rsidRPr="00E81101">
        <w:t>First</w:t>
      </w:r>
      <w:r w:rsidRPr="00E81101">
        <w:rPr>
          <w:rStyle w:val="Emphasis"/>
        </w:rPr>
        <w:t>, our request would devote significant resources toward giving every student an equal opportunity for a great education. It emphasizes giving parents more power and students more opportunities.</w:t>
      </w:r>
    </w:p>
    <w:p w14:paraId="656AD82E" w14:textId="77777777" w:rsidR="00E81101" w:rsidRPr="00E81101" w:rsidRDefault="00E81101" w:rsidP="00E81101">
      <w:pPr>
        <w:rPr>
          <w:rStyle w:val="StyleUnderline"/>
        </w:rPr>
      </w:pPr>
      <w:r w:rsidRPr="00E81101">
        <w:t xml:space="preserve">Second, </w:t>
      </w:r>
      <w:r w:rsidRPr="00E81101">
        <w:rPr>
          <w:rStyle w:val="StyleUnderline"/>
        </w:rPr>
        <w:t xml:space="preserve">the Administration's request recognizes the importance of maintaining strong support for public schools </w:t>
      </w:r>
      <w:r w:rsidRPr="00E81101">
        <w:t xml:space="preserve">through </w:t>
      </w:r>
      <w:r w:rsidRPr="00E81101">
        <w:rPr>
          <w:rStyle w:val="StyleUnderline"/>
        </w:rPr>
        <w:t xml:space="preserve">longstanding </w:t>
      </w:r>
      <w:r w:rsidRPr="00E81101">
        <w:rPr>
          <w:rStyle w:val="Emphasis"/>
        </w:rPr>
        <w:t>State formula grant programs</w:t>
      </w:r>
      <w:r w:rsidRPr="00E81101">
        <w:rPr>
          <w:rStyle w:val="StyleUnderline"/>
        </w:rPr>
        <w:t xml:space="preserve"> focused on meeting the educational needs of the nation's most vulnerable students,</w:t>
      </w:r>
      <w:r w:rsidRPr="00E81101">
        <w:t xml:space="preserve"> including </w:t>
      </w:r>
      <w:r w:rsidRPr="00E81101">
        <w:rPr>
          <w:rStyle w:val="Emphasis"/>
        </w:rPr>
        <w:t xml:space="preserve">poor and minority </w:t>
      </w:r>
      <w:r w:rsidRPr="00E81101">
        <w:rPr>
          <w:rStyle w:val="StyleUnderline"/>
        </w:rPr>
        <w:t>students and students with disabilities.</w:t>
      </w:r>
    </w:p>
    <w:p w14:paraId="4EF43D11" w14:textId="77777777" w:rsidR="00E81101" w:rsidRPr="00E81101" w:rsidRDefault="00E81101" w:rsidP="00E81101">
      <w:r w:rsidRPr="00E81101">
        <w:rPr>
          <w:rStyle w:val="Emphasis"/>
        </w:rPr>
        <w:t>Third, our request maintains funding for key competitive grant programs that support innovation and build evidence of what works in education</w:t>
      </w:r>
      <w:r w:rsidRPr="00E81101">
        <w:t>. This also means strong support for the research and data collection activities of the Department.</w:t>
      </w:r>
    </w:p>
    <w:p w14:paraId="0AD7A5A6" w14:textId="77777777" w:rsidR="00E81101" w:rsidRPr="00E81101" w:rsidRDefault="00E81101" w:rsidP="00E81101">
      <w:r w:rsidRPr="00E81101">
        <w:t>Fourth, our request reduces the complexity of funding for college while prioritizing efforts to help make a college education accessible for low-income students through programs like Year-Round Pell.</w:t>
      </w:r>
    </w:p>
    <w:p w14:paraId="0DFA7712" w14:textId="77777777" w:rsidR="00E81101" w:rsidRPr="00E81101" w:rsidRDefault="00E81101" w:rsidP="00E81101">
      <w:pPr>
        <w:rPr>
          <w:rStyle w:val="StyleUnderline"/>
        </w:rPr>
      </w:pPr>
      <w:r w:rsidRPr="00E81101">
        <w:t xml:space="preserve">And fifth, consistent with our commitment to improve the efficiency of the Federal government, our </w:t>
      </w:r>
      <w:r w:rsidRPr="00E81101">
        <w:rPr>
          <w:rStyle w:val="StyleUnderline"/>
        </w:rPr>
        <w:t xml:space="preserve">request would eliminate or phase-out 22 programs that are duplicative, ineffective, or are better supported through </w:t>
      </w:r>
      <w:r w:rsidRPr="00E81101">
        <w:rPr>
          <w:rStyle w:val="Emphasis"/>
        </w:rPr>
        <w:t>State, local or philanthropic efforts</w:t>
      </w:r>
      <w:r w:rsidRPr="00E81101">
        <w:rPr>
          <w:rStyle w:val="StyleUnderline"/>
        </w:rPr>
        <w:t>. All told, taxpayers will save $5.8 billion.</w:t>
      </w:r>
    </w:p>
    <w:p w14:paraId="5CB6B5FE" w14:textId="77777777" w:rsidR="00E81101" w:rsidRPr="00E81101" w:rsidRDefault="00E81101" w:rsidP="00E81101">
      <w:pPr>
        <w:pStyle w:val="Heading4"/>
      </w:pPr>
      <w:r w:rsidRPr="00E81101">
        <w:t xml:space="preserve">Billions of dollars will be spent of ineffective “vouchers”, thus making the trump administrations more unpopular. </w:t>
      </w:r>
    </w:p>
    <w:p w14:paraId="6870C3E9" w14:textId="77777777" w:rsidR="00E81101" w:rsidRPr="00E81101" w:rsidRDefault="00E81101" w:rsidP="00E81101">
      <w:r w:rsidRPr="00E81101">
        <w:rPr>
          <w:b/>
        </w:rPr>
        <w:t xml:space="preserve">Weyrauch 17, </w:t>
      </w:r>
      <w:r w:rsidRPr="00E81101">
        <w:t>Emily,  6-26-2017, "Here's Why Researchers Say Betsy DeVos' Proposed School Voucher Program Won't Work," Time, http://time.com/4832923/betsy-devos-trump-administration-school-choice-vouchers/ CZ</w:t>
      </w:r>
    </w:p>
    <w:p w14:paraId="4918BE66" w14:textId="77777777" w:rsidR="00E81101" w:rsidRPr="00E81101" w:rsidRDefault="00E81101" w:rsidP="00E81101">
      <w:r w:rsidRPr="00E81101">
        <w:rPr>
          <w:rStyle w:val="StyleUnderline"/>
        </w:rPr>
        <w:t>President Donald Trump's proposed 2018 budget includes $250 million for voucher initiatives, state-funded programs that</w:t>
      </w:r>
      <w:r w:rsidRPr="00E81101">
        <w:t xml:space="preserve"> pay for students to go to private school</w:t>
      </w:r>
      <w:r w:rsidRPr="00E81101">
        <w:rPr>
          <w:rStyle w:val="StyleUnderline"/>
        </w:rPr>
        <w:t>. Another $1 billion is set aside for encouraging schools to adopt school choice-friendly policies.</w:t>
      </w:r>
      <w:r w:rsidRPr="00E81101">
        <w:t xml:space="preserve"> </w:t>
      </w:r>
      <w:r w:rsidRPr="00E81101">
        <w:rPr>
          <w:rStyle w:val="Emphasis"/>
        </w:rPr>
        <w:t>Betsy DeVos, Trump's education secretary, is an outspoken advocate for such programs</w:t>
      </w:r>
      <w:r w:rsidRPr="00E81101">
        <w:rPr>
          <w:rStyle w:val="StyleUnderline"/>
        </w:rPr>
        <w:t xml:space="preserve">, which </w:t>
      </w:r>
      <w:r w:rsidRPr="00E81101">
        <w:t>she has argued would lead to better educational outcomes for students.</w:t>
      </w:r>
    </w:p>
    <w:p w14:paraId="554D3974" w14:textId="77777777" w:rsidR="00E81101" w:rsidRPr="00E81101" w:rsidRDefault="00E81101" w:rsidP="00E81101">
      <w:r w:rsidRPr="00E81101">
        <w:rPr>
          <w:rStyle w:val="StyleUnderline"/>
        </w:rPr>
        <w:t xml:space="preserve">But a pair of new studies released Monday provide evidence that voucher programs </w:t>
      </w:r>
      <w:r w:rsidRPr="00E81101">
        <w:rPr>
          <w:rStyle w:val="Emphasis"/>
        </w:rPr>
        <w:t xml:space="preserve">don't improve students' performance </w:t>
      </w:r>
      <w:r w:rsidRPr="00E81101">
        <w:rPr>
          <w:rStyle w:val="StyleUnderline"/>
        </w:rPr>
        <w:t xml:space="preserve">on standardized tests, </w:t>
      </w:r>
      <w:r w:rsidRPr="00E81101">
        <w:t>one quantifiable method of testing educational outcomes.</w:t>
      </w:r>
    </w:p>
    <w:p w14:paraId="0EA1EE49" w14:textId="77777777" w:rsidR="00E81101" w:rsidRPr="00E81101" w:rsidRDefault="00E81101" w:rsidP="00E81101">
      <w:r w:rsidRPr="00E81101">
        <w:t>"There may be some places where vouchers are working for some students, but generally we need to understand a lot more about the conditions under which vouchers are effective or not," Mark Berends, co-author of the Indiana study, told TIME.</w:t>
      </w:r>
    </w:p>
    <w:p w14:paraId="753F2382" w14:textId="77777777" w:rsidR="00E81101" w:rsidRPr="00E81101" w:rsidRDefault="00E81101" w:rsidP="00E81101">
      <w:pPr>
        <w:rPr>
          <w:rStyle w:val="Emphasis"/>
        </w:rPr>
      </w:pPr>
      <w:r w:rsidRPr="00E81101">
        <w:rPr>
          <w:rStyle w:val="StyleUnderline"/>
        </w:rPr>
        <w:t>The first study, a joint project from Tulane University</w:t>
      </w:r>
      <w:r w:rsidRPr="00E81101">
        <w:t xml:space="preserve">'s Education Research Alliance and the University of Arkansas' School Choice Demonstration Project, </w:t>
      </w:r>
      <w:r w:rsidRPr="00E81101">
        <w:rPr>
          <w:rStyle w:val="Emphasis"/>
        </w:rPr>
        <w:t>found that voucher programs did not produce improvement on students' test scores.</w:t>
      </w:r>
    </w:p>
    <w:p w14:paraId="12422CE3" w14:textId="77777777" w:rsidR="00E81101" w:rsidRPr="00E81101" w:rsidRDefault="00E81101" w:rsidP="00E81101">
      <w:pPr>
        <w:rPr>
          <w:rStyle w:val="Emphasis"/>
        </w:rPr>
      </w:pPr>
      <w:r w:rsidRPr="00E81101">
        <w:rPr>
          <w:rStyle w:val="StyleUnderline"/>
        </w:rPr>
        <w:t>The researchers used standardized test scores spanning from 2012 to 2015 to analyze students' outcomes</w:t>
      </w:r>
      <w:r w:rsidRPr="00E81101">
        <w:t xml:space="preserve"> from the Louisiana Scholarship Program, an initiative that paid for 7,000 children from low- and moderate-income families to attend private schools</w:t>
      </w:r>
      <w:r w:rsidRPr="00E81101">
        <w:rPr>
          <w:rStyle w:val="StyleUnderline"/>
        </w:rPr>
        <w:t xml:space="preserve">. They found that students in the Louisiana voucher program initially had lower test scores, but after three years, </w:t>
      </w:r>
      <w:r w:rsidRPr="00E81101">
        <w:rPr>
          <w:rStyle w:val="Emphasis"/>
        </w:rPr>
        <w:t>their scores matched those of students who stayed in public schools.</w:t>
      </w:r>
    </w:p>
    <w:p w14:paraId="0FC0C148" w14:textId="77777777" w:rsidR="00E81101" w:rsidRPr="00E81101" w:rsidRDefault="00E81101" w:rsidP="00E81101">
      <w:r w:rsidRPr="00E81101">
        <w:rPr>
          <w:rStyle w:val="StyleUnderline"/>
        </w:rPr>
        <w:t>A second study, meanwhile, examined the statewide school voucher program in Indiana, one of the largest initiatives of its kind in the U.S.</w:t>
      </w:r>
      <w:r w:rsidRPr="00E81101">
        <w:t xml:space="preserve"> The unpublished study from the University of Notre Dame and the University of Kentucky, which is pending peer review, </w:t>
      </w:r>
      <w:r w:rsidRPr="00E81101">
        <w:rPr>
          <w:rStyle w:val="StyleUnderline"/>
        </w:rPr>
        <w:t xml:space="preserve">found that Indiana's 34,000-student program had </w:t>
      </w:r>
      <w:r w:rsidRPr="00E81101">
        <w:rPr>
          <w:rStyle w:val="Emphasis"/>
        </w:rPr>
        <w:t>a negligible effect on educational performance</w:t>
      </w:r>
      <w:r w:rsidRPr="00E81101">
        <w:rPr>
          <w:rStyle w:val="StyleUnderline"/>
        </w:rPr>
        <w:t xml:space="preserve"> </w:t>
      </w:r>
      <w:r w:rsidRPr="00E81101">
        <w:t>for children in third grade through eighth grade from 2011 to 2015.</w:t>
      </w:r>
    </w:p>
    <w:p w14:paraId="70C39F33" w14:textId="77777777" w:rsidR="00E81101" w:rsidRPr="00E81101" w:rsidRDefault="00E81101" w:rsidP="00E81101">
      <w:r w:rsidRPr="00E81101">
        <w:t>The researchers found that the Indiana program resulted in an initial drop in math test performance for low-income students. They made up the losses only if they stayed in the private school for three or four years, though many students who performed the worst left and went back to public school.</w:t>
      </w:r>
    </w:p>
    <w:p w14:paraId="1BBF62A3" w14:textId="77777777" w:rsidR="00E81101" w:rsidRPr="00E81101" w:rsidRDefault="00E81101" w:rsidP="00E81101">
      <w:r w:rsidRPr="00E81101">
        <w:t>The study found no significant difference in students' performance in English.But nothing is "going to be a fix-all for everything," said R. Joseph Waddington, who co-authored the Indiana study.</w:t>
      </w:r>
    </w:p>
    <w:p w14:paraId="1837CB7A" w14:textId="77777777" w:rsidR="00E81101" w:rsidRPr="00E81101" w:rsidRDefault="00E81101" w:rsidP="00E81101"/>
    <w:p w14:paraId="2F85CD01" w14:textId="77777777" w:rsidR="00E81101" w:rsidRPr="00E81101" w:rsidRDefault="00E81101" w:rsidP="00E81101"/>
    <w:p w14:paraId="3B16765B" w14:textId="77777777" w:rsidR="00E81101" w:rsidRPr="00E81101" w:rsidRDefault="00E81101" w:rsidP="00E81101"/>
    <w:p w14:paraId="67C7567A" w14:textId="77777777" w:rsidR="00E81101" w:rsidRPr="00E81101" w:rsidRDefault="00E81101" w:rsidP="00E81101"/>
    <w:p w14:paraId="654D62DB" w14:textId="77777777" w:rsidR="00E81101" w:rsidRPr="00E81101" w:rsidRDefault="00E81101" w:rsidP="00E81101">
      <w:pPr>
        <w:pStyle w:val="Heading3"/>
      </w:pPr>
      <w:r w:rsidRPr="00E81101">
        <w:t>Education Key</w:t>
      </w:r>
    </w:p>
    <w:p w14:paraId="64D651E9" w14:textId="77777777" w:rsidR="00E81101" w:rsidRPr="00E81101" w:rsidRDefault="00E81101" w:rsidP="00E81101">
      <w:pPr>
        <w:pStyle w:val="Heading4"/>
      </w:pPr>
      <w:r w:rsidRPr="00E81101">
        <w:t>Voter Turnouts are Increasing for Young voters- Education</w:t>
      </w:r>
    </w:p>
    <w:p w14:paraId="0D113622" w14:textId="77777777" w:rsidR="00E81101" w:rsidRPr="00E81101" w:rsidRDefault="00E81101" w:rsidP="00E81101">
      <w:r w:rsidRPr="00E81101">
        <w:rPr>
          <w:rStyle w:val="Style13ptBold"/>
        </w:rPr>
        <w:t>Gross 6/27</w:t>
      </w:r>
      <w:r w:rsidRPr="00E81101">
        <w:t xml:space="preserve"> (6/27/17 Renee Gross; “Will California's young voters show up for the next midterm election?” </w:t>
      </w:r>
      <w:hyperlink r:id="rId33" w:history="1">
        <w:r w:rsidRPr="00E81101">
          <w:t>http://www.scpr.org/news/2017/06/27/73280/will-california-s-young-voters-show-up-for-the-mid/</w:t>
        </w:r>
      </w:hyperlink>
      <w:r w:rsidRPr="00E81101">
        <w:t xml:space="preserve">) </w:t>
      </w:r>
    </w:p>
    <w:p w14:paraId="68566BB3" w14:textId="77777777" w:rsidR="00E81101" w:rsidRPr="00E81101" w:rsidRDefault="00E81101" w:rsidP="00E81101">
      <w:r w:rsidRPr="00E81101">
        <w:rPr>
          <w:rStyle w:val="StyleUnderline"/>
        </w:rPr>
        <w:t>California's young voters don't show up for midterm elections the way they do for the presidential contests and their voting behavior largely accounts for California's declining turnout in off-year balloting, according to a new study released Monday. The state's record low turnout in 2014 primary and general midterm elections cast a shadow over solid voter participation during last year's presidential election when registration and turnout both rose.</w:t>
      </w:r>
      <w:r w:rsidRPr="00E81101">
        <w:t xml:space="preserve"> Public Policy Institute of California researchers said the state's declining turnout in midterm elections can largely be attributable to young voters' behavior. "</w:t>
      </w:r>
      <w:r w:rsidRPr="00E81101">
        <w:rPr>
          <w:rStyle w:val="StyleUnderline"/>
        </w:rPr>
        <w:t xml:space="preserve">Young people have been voting at slightly higher rates in presidential elections and at much lower rates in midterms than voters of the same age did two decades ago," </w:t>
      </w:r>
      <w:r w:rsidRPr="00E81101">
        <w:t>according to the report. Larson Eernissee, a University of Southern California student, can attest to the high interest among his friends in last year's presidential election. But as for the upcoming midterm election, he doesn't think it will be the same among his peers. "A lot of them aren't very vocal about the midterm election," Eernissee said. Many young voters were attracted to the 2016 election by Bernie Sanders' presidential candidacy and his pro-youth message. But midterm elections, particularly at the local level, generally don't generate the same excitement. "</w:t>
      </w:r>
      <w:r w:rsidRPr="00E81101">
        <w:rPr>
          <w:rStyle w:val="StyleUnderline"/>
        </w:rPr>
        <w:t>I would definitely say, not surprisingly, that the higher profile election is the election more young people are likely to turn out," said Emily Rusch, executive director of California Public Interest Research Group. CALPRIG runs the New Voter Project that encourages young people to vote. The next major midterm takes place in 2018 when, among other races, California's congressional representatives and the new governor will be chosen. Rusch said she thinks the midterm will be competitive and that could inspire more young people to vote. One of key to making a difference in young voter turnout is ensuring that "candidates who are running are actually reaching out to young people,"</w:t>
      </w:r>
      <w:r w:rsidRPr="00E81101">
        <w:t xml:space="preserve"> she said. Lizette Mata, assistant chief deputy secretary of state, whose office conducts outreach to new voters, said young people need to feel inspired to vote. "It really comes down to emotion," she said. "Sometimes it comes down to a passion. Is it something that's hitting home, you know, whether it's a proposition or a candidate that's resonating with my own beliefs?” Mata believes the coming midterm election will carry with it more emotion than in other years. "Politics has become so much of a huge front issue at this moment," she said. "It's being highlighted so much every single day. You know with this new administration at the federal level politics is becoming more interesting because you can't look away, you want to listen…”. Rusch said there is a lot at stake for young people. "Young people have the most to win or lose in elections because they're going to be around for a long time and face the decisions that we're making now about everything from [the] budget to how they spend our tax dollars … their voice matters,” she said. Another finding of the PPIC report: California’s voter registration rate has been falling compared to other states, "strongly driven by the growing diversity of its population." Latinos and Asian Americans have become eligible to vote at faster rates than in other states but they register at lower rates than those in other groups, the report states. </w:t>
      </w:r>
    </w:p>
    <w:p w14:paraId="566E9874" w14:textId="77777777" w:rsidR="00E81101" w:rsidRPr="00E81101" w:rsidRDefault="00E81101" w:rsidP="00E81101">
      <w:pPr>
        <w:pStyle w:val="Heading3"/>
      </w:pPr>
      <w:r w:rsidRPr="00E81101">
        <w:t>AT Predictions</w:t>
      </w:r>
    </w:p>
    <w:p w14:paraId="6BDB7F97" w14:textId="77777777" w:rsidR="00E81101" w:rsidRPr="00E81101" w:rsidRDefault="00E81101" w:rsidP="00E81101">
      <w:pPr>
        <w:pStyle w:val="Heading4"/>
      </w:pPr>
      <w:r w:rsidRPr="00E81101">
        <w:t>Predictions now are accurate- not too early</w:t>
      </w:r>
    </w:p>
    <w:p w14:paraId="5EBAC1CF" w14:textId="77777777" w:rsidR="00E81101" w:rsidRPr="00E81101" w:rsidRDefault="00E81101" w:rsidP="00E81101">
      <w:r w:rsidRPr="00E81101">
        <w:rPr>
          <w:rStyle w:val="Style13ptBold"/>
        </w:rPr>
        <w:t xml:space="preserve">Enten 17 </w:t>
      </w:r>
      <w:r w:rsidRPr="00E81101">
        <w:t>(6/5/17; Harry Enten is a senior political writer and analyst for FiveThirtyEight. “Here’s The Best Tool We Have For Understanding How The Midterms Are Shaping Up” https://fivethirtyeight.com/features/heres-the-best-tool-we-have-for-understanding-how-the-midterms-are-shaping-up/)</w:t>
      </w:r>
    </w:p>
    <w:p w14:paraId="3DAA0914" w14:textId="77777777" w:rsidR="00E81101" w:rsidRPr="00E81101" w:rsidRDefault="00E81101" w:rsidP="00E81101">
      <w:r w:rsidRPr="00E81101">
        <w:t>If you’re interested in how the 2018 midterm elections will go, you may want to keep an eye on the generic congressional ballot, one of the best tools for predicting how many U.S. House seats each party will win. The FiveThirtyEight generic ballot tracker, which we launched today, can help you do that. The generic ballot question, posed by pollsters for decades, is simple: It asks which party voters would support in a congressional election1; there’s usually no mention of specific candidate names — that’s what makes it “generic.” We hope you’ll check it out every day between now and November 2018. (Occasionally is fine too.)</w:t>
      </w:r>
    </w:p>
    <w:p w14:paraId="3F2B06CD" w14:textId="77777777" w:rsidR="00E81101" w:rsidRPr="00E81101" w:rsidRDefault="00E81101" w:rsidP="00E81101">
      <w:r w:rsidRPr="00E81101">
        <w:t xml:space="preserve">So what does the generic ballot show right now? That </w:t>
      </w:r>
      <w:r w:rsidRPr="00E81101">
        <w:rPr>
          <w:rStyle w:val="StyleUnderline"/>
        </w:rPr>
        <w:t>Democrats are in a historically strong position, with a 44 percent to 37 percent lead over Republicans</w:t>
      </w:r>
      <w:r w:rsidRPr="00E81101">
        <w:t xml:space="preserve">. </w:t>
      </w:r>
      <w:r w:rsidRPr="00E81101">
        <w:rPr>
          <w:rStyle w:val="StyleUnderline"/>
        </w:rPr>
        <w:t>That is an incredible gain from the eve of the 2016 election, when our generic ballot estimate put Democrats up by only a single point, 45 percent to 44 percent</w:t>
      </w:r>
      <w:r w:rsidRPr="00E81101">
        <w:t xml:space="preserve">.2 Indeed, </w:t>
      </w:r>
      <w:r w:rsidRPr="00E81101">
        <w:rPr>
          <w:rStyle w:val="StyleUnderline"/>
        </w:rPr>
        <w:t>at no point during the summer or fall leading up to the 2016 election did Democrats have as large an advantage on the generic ballot as they do now</w:t>
      </w:r>
      <w:r w:rsidRPr="00E81101">
        <w:t xml:space="preserve">, and the generic ballot was essentially tied by November. </w:t>
      </w:r>
      <w:r w:rsidRPr="00E81101">
        <w:rPr>
          <w:rStyle w:val="StyleUnderline"/>
        </w:rPr>
        <w:t>In other words, the political environment seems to have become a lot worse for Republicans since last year’s presidential election</w:t>
      </w:r>
      <w:r w:rsidRPr="00E81101">
        <w:t>.</w:t>
      </w:r>
    </w:p>
    <w:p w14:paraId="70B0CBB3" w14:textId="77777777" w:rsidR="00E81101" w:rsidRPr="00E81101" w:rsidRDefault="00E81101" w:rsidP="00E81101">
      <w:r w:rsidRPr="00E81101">
        <w:t xml:space="preserve">As I’ve written previously, </w:t>
      </w:r>
      <w:r w:rsidRPr="00E81101">
        <w:rPr>
          <w:rStyle w:val="StyleUnderline"/>
        </w:rPr>
        <w:t>the generic ballot, even this early in a midterm cycle, can be quite predictive of the outcome of the following year’s House elections</w:t>
      </w:r>
      <w:r w:rsidRPr="00E81101">
        <w:t xml:space="preserve">. </w:t>
      </w:r>
      <w:r w:rsidRPr="00E81101">
        <w:rPr>
          <w:rStyle w:val="StyleUnderline"/>
        </w:rPr>
        <w:t xml:space="preserve">Once you control for which party is in the White House, the generic ballot about 18 months before a midterm election is </w:t>
      </w:r>
      <w:r w:rsidRPr="00E81101">
        <w:rPr>
          <w:rStyle w:val="Emphasis"/>
        </w:rPr>
        <w:t>strongly correlated</w:t>
      </w:r>
      <w:r w:rsidRPr="00E81101">
        <w:t xml:space="preserve"> (+.78) </w:t>
      </w:r>
      <w:r w:rsidRPr="00E81101">
        <w:rPr>
          <w:rStyle w:val="StyleUnderline"/>
        </w:rPr>
        <w:t>with the eventual House result</w:t>
      </w:r>
      <w:r w:rsidRPr="00E81101">
        <w:t xml:space="preserve"> — i.e., the share of votes cast for the president’s party versus the share of votes cast for the opposition party. Here’s all the generic ballot polling we have going back to 1942:3</w:t>
      </w:r>
    </w:p>
    <w:p w14:paraId="49837B14" w14:textId="77777777" w:rsidR="00E81101" w:rsidRPr="00E81101" w:rsidRDefault="00E81101" w:rsidP="00E81101">
      <w:r w:rsidRPr="00E81101">
        <w:t xml:space="preserve">Generally, </w:t>
      </w:r>
      <w:r w:rsidRPr="00E81101">
        <w:rPr>
          <w:rStyle w:val="StyleUnderline"/>
        </w:rPr>
        <w:t>in the runup to the midterms, the party that doesn’t control the White House</w:t>
      </w:r>
      <w:r w:rsidRPr="00E81101">
        <w:t xml:space="preserve"> (now, the Democrats) </w:t>
      </w:r>
      <w:r w:rsidRPr="00E81101">
        <w:rPr>
          <w:rStyle w:val="StyleUnderline"/>
        </w:rPr>
        <w:t>generally sees its position on the generic ballot improve — or remain stable. Given the Democrats’ current 7-point advantage</w:t>
      </w:r>
      <w:r w:rsidRPr="00E81101">
        <w:t xml:space="preserve">, </w:t>
      </w:r>
      <w:r w:rsidRPr="00E81101">
        <w:rPr>
          <w:rStyle w:val="StyleUnderline"/>
        </w:rPr>
        <w:t xml:space="preserve">they’d be expected to win the 2018 national House vote by about </w:t>
      </w:r>
      <w:r w:rsidRPr="00E81101">
        <w:rPr>
          <w:rStyle w:val="Emphasis"/>
        </w:rPr>
        <w:t>9 percentage points</w:t>
      </w:r>
      <w:r w:rsidRPr="00E81101">
        <w:t xml:space="preserve"> (assuming, of course, that past trends hold and the forecast is perfect, which is very unlikely). </w:t>
      </w:r>
      <w:r w:rsidRPr="00E81101">
        <w:rPr>
          <w:rStyle w:val="StyleUnderline"/>
        </w:rPr>
        <w:t>But sometimes the political environment changes and the party in the White House makes gains on the generic ballot</w:t>
      </w:r>
      <w:r w:rsidRPr="00E81101">
        <w:t>. Ahead of the 2002 midterms, for example, when George W. Bush was the president, the Democrats held a small lead at this point in the cycle, but Republicans took back the advantage after the Sept. 11 terror attacks.</w:t>
      </w:r>
    </w:p>
    <w:p w14:paraId="54157B37" w14:textId="77777777" w:rsidR="00E81101" w:rsidRPr="00E81101" w:rsidRDefault="00E81101" w:rsidP="00E81101">
      <w:r w:rsidRPr="00E81101">
        <w:rPr>
          <w:rStyle w:val="StyleUnderline"/>
        </w:rPr>
        <w:t>As we approach the 2018 midterms, expect the generic ballot to become even more predictive</w:t>
      </w:r>
      <w:r w:rsidRPr="00E81101">
        <w:t xml:space="preserve">. For the 18 midterm elections that have taken place since 1946, I compared the final generic-ballot polling of the cycle by Gallup or the final polling average from RealClearPolitics4 with the results of the national House vote and found that </w:t>
      </w:r>
      <w:r w:rsidRPr="00E81101">
        <w:rPr>
          <w:rStyle w:val="StyleUnderline"/>
        </w:rPr>
        <w:t>the final polling missed by an average of only 2 percentage points</w:t>
      </w:r>
      <w:r w:rsidRPr="00E81101">
        <w:t xml:space="preserve">. </w:t>
      </w:r>
      <w:r w:rsidRPr="00E81101">
        <w:rPr>
          <w:rStyle w:val="StyleUnderline"/>
        </w:rPr>
        <w:t>That’s about as accurate as the final national presidential polls before a presidential election</w:t>
      </w:r>
      <w:r w:rsidRPr="00E81101">
        <w:t>.</w:t>
      </w:r>
    </w:p>
    <w:p w14:paraId="5724DBB9" w14:textId="77777777" w:rsidR="00E81101" w:rsidRPr="00E81101" w:rsidRDefault="00E81101" w:rsidP="00E81101"/>
    <w:p w14:paraId="3C0E33E1" w14:textId="77777777" w:rsidR="00E81101" w:rsidRPr="00E81101" w:rsidRDefault="00E81101" w:rsidP="00E81101">
      <w:pPr>
        <w:pStyle w:val="Heading2"/>
      </w:pPr>
      <w:r w:rsidRPr="00E81101">
        <w:t>Impacts</w:t>
      </w:r>
    </w:p>
    <w:p w14:paraId="07E91941" w14:textId="77777777" w:rsidR="00E81101" w:rsidRPr="00E81101" w:rsidRDefault="00E81101" w:rsidP="00E81101">
      <w:pPr>
        <w:pStyle w:val="Heading3"/>
      </w:pPr>
      <w:r w:rsidRPr="00E81101">
        <w:t>!- 2020 Win</w:t>
      </w:r>
    </w:p>
    <w:p w14:paraId="147A9647" w14:textId="77777777" w:rsidR="00E81101" w:rsidRPr="00E81101" w:rsidRDefault="00E81101" w:rsidP="00E81101">
      <w:pPr>
        <w:pStyle w:val="Heading4"/>
      </w:pPr>
      <w:r w:rsidRPr="00E81101">
        <w:t xml:space="preserve">Dem midterm win is key to success in 2020 </w:t>
      </w:r>
    </w:p>
    <w:p w14:paraId="3DE3D618" w14:textId="77777777" w:rsidR="00E81101" w:rsidRPr="00E81101" w:rsidRDefault="00E81101" w:rsidP="00E81101">
      <w:r w:rsidRPr="00E81101">
        <w:rPr>
          <w:rStyle w:val="Style13ptBold"/>
        </w:rPr>
        <w:t>Kilgore 6/1</w:t>
      </w:r>
      <w:r w:rsidRPr="00E81101">
        <w:t>(6/1/17, Ed, managing editor of The Democratic Strategist and the principal blogger for Washington Monthly's Political Animal blog. He is also a Senior Fellow at the Progressive Policy institute. Earlier, he worked for three governors and a U.S. Senator, “The Outlook for 2018 and 2020”, http://prospect.org/article/outlook-2018-and-2020)</w:t>
      </w:r>
    </w:p>
    <w:p w14:paraId="68992850" w14:textId="77777777" w:rsidR="00E81101" w:rsidRPr="00E81101" w:rsidRDefault="00E81101" w:rsidP="00E81101">
      <w:r w:rsidRPr="00E81101">
        <w:t xml:space="preserve">The incessant intra-Democratic arguments over the catastrophe of 2016 don’t often pay enough attention to the future. But obviously </w:t>
      </w:r>
      <w:r w:rsidRPr="00E81101">
        <w:rPr>
          <w:rStyle w:val="StyleUnderline"/>
        </w:rPr>
        <w:t>a Democratic presidential win in 2020 is essential to avoid a catastrophic long-term decline of government as a positive force in national life</w:t>
      </w:r>
      <w:r w:rsidRPr="00E81101">
        <w:t xml:space="preserve">. A GOP victory could produce a very conservative majority on the U.S. Supreme Court for decades to come; and (assuming Donald Trump or someone much like him is the GOP nominee) a Republican flirtation with serious authoritarianism and the massive disenfranchisement of Democratic voters. </w:t>
      </w:r>
      <w:r w:rsidRPr="00E81101">
        <w:rPr>
          <w:rStyle w:val="StyleUnderline"/>
        </w:rPr>
        <w:t>The very gradual demographic drift towards higher levels of Democratic-leaning demographic groups will inevitably continue, but just as in 2016, such trends cannot be relied on to produce victory.</w:t>
      </w:r>
      <w:r w:rsidRPr="00E81101">
        <w:t xml:space="preserve"> The most plausible way to feel optimistic about the 2020 presidential race is to look at the positive popular vote totals from 2016, and the roughly 80,000-vote margin in three states that gave Trump his electoral college majority, and then to focus on simple ways to use party and candidate resources better to reverse this outcome. Certainly Democrats in 2020 are not likely to suffer from over-confidence, or from voters’ misapprehension that Trump is free from corruption or corporate influence. But down-ballot races in 2020 could be just as important as the top of the ticket. It will be a precious opportunity to create a governing “trifecta” by winning the White House and both houses of Congress in one fell swoop</w:t>
      </w:r>
      <w:r w:rsidRPr="00E81101">
        <w:rPr>
          <w:rStyle w:val="StyleUnderline"/>
          <w:bCs/>
        </w:rPr>
        <w:t>. If</w:t>
      </w:r>
      <w:r w:rsidRPr="00E81101">
        <w:rPr>
          <w:rStyle w:val="StyleUnderline"/>
        </w:rPr>
        <w:t xml:space="preserve"> </w:t>
      </w:r>
      <w:r w:rsidRPr="00E81101">
        <w:t xml:space="preserve">as expected </w:t>
      </w:r>
      <w:r w:rsidRPr="00E81101">
        <w:rPr>
          <w:rStyle w:val="StyleUnderline"/>
          <w:bCs/>
        </w:rPr>
        <w:t>Democrats make gains in the House in 2018</w:t>
      </w:r>
      <w:r w:rsidRPr="00E81101">
        <w:t xml:space="preserve">, </w:t>
      </w:r>
      <w:r w:rsidRPr="00E81101">
        <w:rPr>
          <w:rStyle w:val="StyleUnderline"/>
          <w:bCs/>
        </w:rPr>
        <w:t>another push in 2020 could get them over the top, particularly since presidential turnout patterns are normally more beneficent than midterms to Democrats</w:t>
      </w:r>
      <w:r w:rsidRPr="00E81101">
        <w:rPr>
          <w:rStyle w:val="StyleUnderline"/>
        </w:rPr>
        <w:t>.</w:t>
      </w:r>
      <w:r w:rsidRPr="00E81101">
        <w:t xml:space="preserve"> After the dreadful Senate landscape of 2018, Democratic will get a break in 2020, when two-thirds of the seats up are currently held by Republicans (though only two of them are in states carried by Hillary Clinton last November). Perhaps most importantly, 2020 will be the final chance for state-level gains before the next decennial reapportionment and redistricting process kicks in. As with the House, the hope is that </w:t>
      </w:r>
      <w:r w:rsidRPr="00E81101">
        <w:rPr>
          <w:rStyle w:val="StyleUnderline"/>
        </w:rPr>
        <w:t>marginal gains in 2018 will be a springboard for improvements that bring Democrats near parity, especially in the states (e.g., Florida, Michigan, North Carolina, Ohio, Pennsylvania, and Texas) where GOP gerrymandering has been so egregious in the recent past</w:t>
      </w:r>
      <w:r w:rsidRPr="00E81101">
        <w:t xml:space="preserve">. In terms of the white working class vote, improvements over the 2016 performance are to be expected, if only because four years of broken Trump promises to his supporters in this demographic group, along with favoritism towards the very elites he claims to despise, should have an impact </w:t>
      </w:r>
      <w:r w:rsidRPr="00E81101">
        <w:rPr>
          <w:rStyle w:val="StyleUnderline"/>
        </w:rPr>
        <w:t>if Democrats are minimally competent</w:t>
      </w:r>
      <w:r w:rsidRPr="00E81101">
        <w:t xml:space="preserve"> in publicizing these developments to working Americans. If </w:t>
      </w:r>
      <w:r w:rsidRPr="00E81101">
        <w:rPr>
          <w:rStyle w:val="StyleUnderline"/>
        </w:rPr>
        <w:t>everything goes well for the Donkey Party in 2020</w:t>
      </w:r>
      <w:r w:rsidRPr="00E81101">
        <w:t xml:space="preserve">, perhaps </w:t>
      </w:r>
      <w:r w:rsidRPr="00E81101">
        <w:rPr>
          <w:rStyle w:val="StyleUnderline"/>
        </w:rPr>
        <w:t>progressives will return once again</w:t>
      </w:r>
      <w:r w:rsidRPr="00E81101">
        <w:t xml:space="preserve"> to speculating about the sufficiency of youth and minority votes for the future. But even in that happy contingency, white working class voters will have a moral hold on Democrats that is just as important as their political value. It is to be profoundly hoped that Democrats never again need to be reminded of that fundamental fact as they were in 2016</w:t>
      </w:r>
    </w:p>
    <w:p w14:paraId="56AC7DD9" w14:textId="77777777" w:rsidR="00E81101" w:rsidRPr="00E81101" w:rsidRDefault="00E81101" w:rsidP="00E81101"/>
    <w:p w14:paraId="3264C02E" w14:textId="77777777" w:rsidR="00E81101" w:rsidRPr="00E81101" w:rsidRDefault="00E81101" w:rsidP="00E81101">
      <w:pPr>
        <w:pStyle w:val="Heading4"/>
      </w:pPr>
      <w:r w:rsidRPr="00E81101">
        <w:t>Democrat Win in 2018 could lead to more democratic wins in the future</w:t>
      </w:r>
    </w:p>
    <w:p w14:paraId="5E2D7016" w14:textId="77777777" w:rsidR="00E81101" w:rsidRPr="00E81101" w:rsidRDefault="00E81101" w:rsidP="00E81101">
      <w:r w:rsidRPr="00E81101">
        <w:rPr>
          <w:rStyle w:val="Style13ptBold"/>
        </w:rPr>
        <w:t>Rosza 16</w:t>
      </w:r>
      <w:r w:rsidRPr="00E81101">
        <w:t xml:space="preserve"> (11/15/16; Matthew Rosza has a MA in History from Rutgers. His works have appeared on news sites such as MSNBC; “Look to 2018: The Midterm Elections Could Be The Most Important Ones for the Democrats Yet”, http://www.salon.com/2016/11/15/look-to-2018-the-midterm-elections-could-be-the-most-important-one-for-the-democrats-yet/)</w:t>
      </w:r>
    </w:p>
    <w:p w14:paraId="1031F1DC" w14:textId="77777777" w:rsidR="00E81101" w:rsidRPr="00E81101" w:rsidRDefault="00E81101" w:rsidP="00E81101">
      <w:r w:rsidRPr="00E81101">
        <w:t>I</w:t>
      </w:r>
      <w:r w:rsidRPr="00E81101">
        <w:rPr>
          <w:rStyle w:val="Emphasis"/>
        </w:rPr>
        <w:t>f Democrats want to reclaim power in 2020</w:t>
      </w:r>
      <w:r w:rsidRPr="00E81101">
        <w:t xml:space="preserve">, they need to do more than simply recapture the presidency. </w:t>
      </w:r>
      <w:r w:rsidRPr="00E81101">
        <w:rPr>
          <w:rStyle w:val="Emphasis"/>
        </w:rPr>
        <w:t>They’ll also need to win back Congress</w:t>
      </w:r>
      <w:r w:rsidRPr="00E81101">
        <w:t xml:space="preserve"> — a feat that, in turn, requires them to rectify the Republican gerrymandering that has effectively shut them out of the House of Representatives</w:t>
      </w:r>
      <w:r w:rsidRPr="00E81101">
        <w:rPr>
          <w:rStyle w:val="Emphasis"/>
        </w:rPr>
        <w:t>. The good news for Democrats is that party leaders are very much aware of this problem</w:t>
      </w:r>
      <w:r w:rsidRPr="00E81101">
        <w:rPr>
          <w:rStyle w:val="StyleUnderline"/>
        </w:rPr>
        <w:t>. In July, party leaders and operatives met with donors in Philadelphia to launch a new political organization that would focus on winning important state legislative and gubernatorial races in 2018 and 2020</w:t>
      </w:r>
      <w:r w:rsidRPr="00E81101">
        <w:rPr>
          <w:rStyle w:val="Emphasis"/>
        </w:rPr>
        <w:t xml:space="preserve">. </w:t>
      </w:r>
      <w:r w:rsidRPr="00E81101">
        <w:t>The goal is to elect enough Democrats to prevent the party from being vulnerable to future gerrymandering. President Obama has already pledged his support to the group and promised to campaign on behalf of the Democratic candidates it chooses to back</w:t>
      </w:r>
      <w:r w:rsidRPr="00E81101">
        <w:rPr>
          <w:rStyle w:val="Emphasis"/>
        </w:rPr>
        <w:t xml:space="preserve">. The stakes here couldn’t be higher. </w:t>
      </w:r>
      <w:r w:rsidRPr="00E81101">
        <w:rPr>
          <w:rStyle w:val="StyleUnderline"/>
        </w:rPr>
        <w:t xml:space="preserve">Because they invested millions of dollars in crucial state elections during the 2010 midterms, the Republican Party was able to gerrymander congressional districts </w:t>
      </w:r>
      <w:r w:rsidRPr="00E81101">
        <w:t xml:space="preserve">so that the GOP could control the House, even in years when they didn’t win the most popular votes. More than half of America’s congressional districts (55 percent) are in states that were drawn up specifically to benefit Republican candidates; only 10 percent exist in states that were controlled by Democrats. </w:t>
      </w:r>
      <w:r w:rsidRPr="00E81101">
        <w:rPr>
          <w:rStyle w:val="Emphasis"/>
        </w:rPr>
        <w:t>This explains how Republicans made gains in House races during the 2012 election despite losing their combined popular vote that year and how they wound up with 57 percent of House seats in 2014 despite only earning 52 percent of the popular vote.</w:t>
      </w:r>
      <w:r w:rsidRPr="00E81101">
        <w:t xml:space="preserve"> It also explains the ongoing discrepancy within the South between the number of votes received by Democratic congressional candidates and the actual number of Democratic congressmen who were elected. While a third of West Virginia’s voters supported a Democratic candidate in 2016, no Democrats were elected there this year; while nearly 40 percent of congressional votes in South Carolina went to Democrats, only one Democrat was elected among the state’s seven representatives (14 percent); and while 47 percent of North Carolinians voted for a Democratic congressional candidate, only three Democrats represent the state’s thirteen congressional districts (23 percent).</w:t>
      </w:r>
    </w:p>
    <w:p w14:paraId="67182DAE" w14:textId="77777777" w:rsidR="00E81101" w:rsidRPr="00E81101" w:rsidRDefault="00E81101" w:rsidP="00E81101">
      <w:pPr>
        <w:pStyle w:val="Heading4"/>
      </w:pPr>
      <w:r w:rsidRPr="00E81101">
        <w:t>2018 Elections will decide status of future policies</w:t>
      </w:r>
    </w:p>
    <w:p w14:paraId="259D6539" w14:textId="77777777" w:rsidR="00E81101" w:rsidRPr="00E81101" w:rsidRDefault="00E81101" w:rsidP="00E81101">
      <w:r w:rsidRPr="00E81101">
        <w:rPr>
          <w:rStyle w:val="Style13ptBold"/>
        </w:rPr>
        <w:t>Kilgore 6/1</w:t>
      </w:r>
      <w:r w:rsidRPr="00E81101">
        <w:t xml:space="preserve"> (6/1/17; Ed Kilgore is managing editor of The Democratic Strategist and the principal blogger for Washington Monthly's Political Animal blog. He is also a Senior Fellow at the Progressive Policy institute. Earlier, he worked for three governors and a U.S. Senator; “The Outlook for 2018 and 2020”, http://prospect.org/article/outlook-2018-and-2020)</w:t>
      </w:r>
    </w:p>
    <w:p w14:paraId="2240FC99" w14:textId="77777777" w:rsidR="00E81101" w:rsidRPr="00E81101" w:rsidRDefault="00E81101" w:rsidP="00E81101">
      <w:pPr>
        <w:rPr>
          <w:rStyle w:val="Emphasis"/>
        </w:rPr>
      </w:pPr>
      <w:r w:rsidRPr="00E81101">
        <w:t xml:space="preserve">The basic political context for the discussion about white working class voters is the urgent challenge of the 2018 and 2020 elections. </w:t>
      </w:r>
      <w:r w:rsidRPr="00E81101">
        <w:rPr>
          <w:rStyle w:val="Emphasis"/>
        </w:rPr>
        <w:t>These elections will determine whether the horrendous outcome of the 2016 elections represented a wake-up call for progressives, or a nightmare that has only just begun</w:t>
      </w:r>
      <w:r w:rsidRPr="00E81101">
        <w:t xml:space="preserve">. </w:t>
      </w:r>
      <w:r w:rsidRPr="00E81101">
        <w:rPr>
          <w:rStyle w:val="Emphasis"/>
        </w:rPr>
        <w:t>If Democrats do not make significant gains in the states in these two elections, Republicans will dominate another decennial round of redistricting that could place not only state legislatures but also the U.S. House out of reach until 2032</w:t>
      </w:r>
      <w:r w:rsidRPr="00E81101">
        <w:t xml:space="preserve">. The odds of Republicans earning a “lock” on the House go up even more if Democrats don’t win a significant number of seats in the midterms and the next presidential year. </w:t>
      </w:r>
      <w:r w:rsidRPr="00E81101">
        <w:rPr>
          <w:rStyle w:val="StyleUnderline"/>
        </w:rPr>
        <w:t>Worse yet, if Republicans maintain “trifecta” control of the federal government beyond 2020</w:t>
      </w:r>
      <w:r w:rsidRPr="00E81101">
        <w:rPr>
          <w:rStyle w:val="Emphasis"/>
        </w:rPr>
        <w:t>, they will almost certainly impose policies on the country whose implications are difficult to project</w:t>
      </w:r>
      <w:r w:rsidRPr="00E81101">
        <w:t xml:space="preserve">, but that transcend any present slicing and dicing of the electorate. </w:t>
      </w:r>
      <w:r w:rsidRPr="00E81101">
        <w:rPr>
          <w:rStyle w:val="StyleUnderline"/>
        </w:rPr>
        <w:t>Winning back a significant share of the white working class vote at some future juncture may come too late</w:t>
      </w:r>
      <w:r w:rsidRPr="00E81101">
        <w:rPr>
          <w:rStyle w:val="Emphasis"/>
        </w:rPr>
        <w:t xml:space="preserve"> if the New Deal policies that once made them vote for Democrats have been consigned to the dustbin of history. So the specific challenges of 2018 and 2020 need to be at the front of every progressive’s mind in considering the long-term regeneration of our electoral coalition.</w:t>
      </w:r>
    </w:p>
    <w:p w14:paraId="32273899" w14:textId="77777777" w:rsidR="00E81101" w:rsidRPr="00E81101" w:rsidRDefault="00E81101" w:rsidP="00E81101">
      <w:pPr>
        <w:rPr>
          <w:rStyle w:val="Emphasis"/>
        </w:rPr>
      </w:pPr>
    </w:p>
    <w:p w14:paraId="25B31635" w14:textId="77777777" w:rsidR="00E81101" w:rsidRPr="00E81101" w:rsidRDefault="00E81101" w:rsidP="00E81101">
      <w:pPr>
        <w:pStyle w:val="Heading3"/>
      </w:pPr>
      <w:r w:rsidRPr="00E81101">
        <w:t>!- Church &amp; State</w:t>
      </w:r>
    </w:p>
    <w:p w14:paraId="6267B3D0" w14:textId="77777777" w:rsidR="00E81101" w:rsidRPr="00E81101" w:rsidRDefault="00E81101" w:rsidP="00E81101">
      <w:pPr>
        <w:pStyle w:val="Heading4"/>
      </w:pPr>
      <w:r w:rsidRPr="00E81101">
        <w:t>Republicans taking control during the midterms would combine church and state and reverse Engel v. Vitale and the Establishment Cause of the First Amendment.</w:t>
      </w:r>
    </w:p>
    <w:p w14:paraId="3F6A141F" w14:textId="77777777" w:rsidR="00E81101" w:rsidRPr="00E81101" w:rsidRDefault="00E81101" w:rsidP="00E81101">
      <w:r w:rsidRPr="00E81101">
        <w:rPr>
          <w:rStyle w:val="Style13ptBold"/>
        </w:rPr>
        <w:t xml:space="preserve">GOP 17 </w:t>
      </w:r>
      <w:r w:rsidRPr="00E81101">
        <w:t>(Republican National Committee, “REPUBLICAN PLATFORM- Great American Families, Education, Healthcare, and Criminal Justice”, https://www.gop.com/platform/renewing-american-values/)J.L.</w:t>
      </w:r>
    </w:p>
    <w:p w14:paraId="6392AFC4" w14:textId="77777777" w:rsidR="00E81101" w:rsidRPr="00E81101" w:rsidRDefault="00E81101" w:rsidP="00E81101">
      <w:r w:rsidRPr="00E81101">
        <w:t xml:space="preserve">We applaud America’s great teachers, who should be protected against frivolous lawsuits and should be able to take reasonable actions to maintain discipline and order in the classroom. Administrators need flexibility to innovate and to hold accountable all those responsible for student performance. </w:t>
      </w:r>
      <w:r w:rsidRPr="00E81101">
        <w:rPr>
          <w:rStyle w:val="StyleUnderline"/>
        </w:rPr>
        <w:t>A good understanding of the Bible being indispensable for the development of an educated citizenry, we encourage state legislatures to offer the Bible in a literature curriculum as an elective in America’s high schools.</w:t>
      </w:r>
      <w:r w:rsidRPr="00E81101">
        <w:t xml:space="preserve"> We urge school districts to make use of teaching talent in the business community, STEM fields, and the military, especially among our returning veterans. Rigid tenure systems should be replaced with a merit-based approach in order to attract the best talent to the classroom. All personnel who interact with school children should pass background checks and be held to the highest standards of personal conduct.</w:t>
      </w:r>
    </w:p>
    <w:p w14:paraId="0D6DEF7D" w14:textId="77777777" w:rsidR="00E81101" w:rsidRPr="00E81101" w:rsidRDefault="00E81101" w:rsidP="00E81101">
      <w:pPr>
        <w:pStyle w:val="Heading4"/>
      </w:pPr>
      <w:r w:rsidRPr="00E81101">
        <w:t>The First Amendment states that the government cannot interfere in religion.</w:t>
      </w:r>
    </w:p>
    <w:p w14:paraId="4D89367F" w14:textId="77777777" w:rsidR="00E81101" w:rsidRPr="00E81101" w:rsidRDefault="00E81101" w:rsidP="00E81101">
      <w:r w:rsidRPr="00E81101">
        <w:rPr>
          <w:rStyle w:val="Style13ptBold"/>
        </w:rPr>
        <w:t xml:space="preserve">Bill of Rights Institute 07 </w:t>
      </w:r>
      <w:r w:rsidRPr="00E81101">
        <w:t xml:space="preserve">(Established in September 1999, the Bill of Rights Institute is a 501(c)(3) non-profit educational organization that works to engage, educate, and empower individuals with a passion for the freedom and opportunity that exist in a free society.  The Institute develops educational resources and programs for a network of more than 50,000 educators and 30,000 students nationwide., “ENGEL V. VITALE (1962)”, </w:t>
      </w:r>
      <w:hyperlink r:id="rId34" w:history="1">
        <w:r w:rsidRPr="00E81101">
          <w:rPr>
            <w:rStyle w:val="Hyperlink"/>
          </w:rPr>
          <w:t>https://billofrightsinstitute.org/educate/educator-resources/lessons-plans/landmark-supreme-court-cases-elessons/engel-v-vitale-1962/</w:t>
        </w:r>
      </w:hyperlink>
      <w:r w:rsidRPr="00E81101">
        <w:t>) J.L.</w:t>
      </w:r>
    </w:p>
    <w:p w14:paraId="23FC86CC" w14:textId="77777777" w:rsidR="00E81101" w:rsidRPr="00E81101" w:rsidRDefault="00E81101" w:rsidP="00E81101">
      <w:r w:rsidRPr="00E81101">
        <w:t>T</w:t>
      </w:r>
      <w:r w:rsidRPr="00E81101">
        <w:rPr>
          <w:rStyle w:val="StyleUnderline"/>
        </w:rPr>
        <w:t>he First Amendment says “Congress shall make no law respecting an establishment of religion.”</w:t>
      </w:r>
      <w:r w:rsidRPr="00E81101">
        <w:t xml:space="preserve"> This was originally added to the Constitution to keep the federal government from establishing a national religion, and to stop it from interfering with establishments of religion in the states. Today, </w:t>
      </w:r>
      <w:r w:rsidRPr="00E81101">
        <w:rPr>
          <w:rStyle w:val="StyleUnderline"/>
        </w:rPr>
        <w:t>the amendment is often used to keep religion out of government spaces such as public schools, libraries, and courtrooms.</w:t>
      </w:r>
      <w:r w:rsidRPr="00E81101">
        <w:t xml:space="preserve"> </w:t>
      </w:r>
      <w:r w:rsidRPr="00E81101">
        <w:rPr>
          <w:rStyle w:val="StyleUnderline"/>
        </w:rPr>
        <w:t>Challenges to religion in schools grew in the Twentieth Century for two reasons: The growth of public schools in the twentieth century, combined with the Supreme Court’s use of the Fourteenth Amendment to apply First Amendment limitations to the states</w:t>
      </w:r>
      <w:r w:rsidRPr="00E81101">
        <w:t xml:space="preserve">. </w:t>
      </w:r>
      <w:r w:rsidRPr="00E81101">
        <w:rPr>
          <w:rStyle w:val="StyleUnderline"/>
        </w:rPr>
        <w:t>In Engel v. Vitale, the Court ruled that for public schools to hold official recitation of prayers violated the Establishment Clause.</w:t>
      </w:r>
    </w:p>
    <w:p w14:paraId="29CBFFBA" w14:textId="77777777" w:rsidR="00E81101" w:rsidRPr="00E81101" w:rsidRDefault="00E81101" w:rsidP="00E81101"/>
    <w:p w14:paraId="121E3E37" w14:textId="77777777" w:rsidR="00E81101" w:rsidRPr="00E81101" w:rsidRDefault="00E81101" w:rsidP="00E81101">
      <w:pPr>
        <w:pStyle w:val="Heading3"/>
      </w:pPr>
      <w:r w:rsidRPr="00E81101">
        <w:t>!- Democracy</w:t>
      </w:r>
    </w:p>
    <w:p w14:paraId="2D458DF0" w14:textId="77777777" w:rsidR="00E81101" w:rsidRPr="00E81101" w:rsidRDefault="00E81101" w:rsidP="00E81101">
      <w:pPr>
        <w:pStyle w:val="Heading4"/>
      </w:pPr>
      <w:r w:rsidRPr="00E81101">
        <w:t>Congressional Democratic victory in the mid-terms in 2018 is important for check and balance and bi-partisan reasons</w:t>
      </w:r>
    </w:p>
    <w:p w14:paraId="6062EE60" w14:textId="77777777" w:rsidR="00E81101" w:rsidRPr="00E81101" w:rsidRDefault="00E81101" w:rsidP="00E81101">
      <w:r w:rsidRPr="00E81101">
        <w:rPr>
          <w:b/>
        </w:rPr>
        <w:t>Oparah 17</w:t>
      </w:r>
      <w:r w:rsidRPr="00E81101">
        <w:t>( Ogechi, 2-16-2017, "Why the 2018 Midterm Elections Are Important," Fayette Democratic Women, http://fayettedemocraticwomen.org/why-the-2018-midterm-elections-are-important/)</w:t>
      </w:r>
    </w:p>
    <w:p w14:paraId="4E5FCFEF" w14:textId="77777777" w:rsidR="00E81101" w:rsidRPr="00E81101" w:rsidRDefault="00E81101" w:rsidP="00E81101">
      <w:r w:rsidRPr="00E81101">
        <w:t>As each day passes, there seems to be a new addition on the list of doomsday scenarios. F</w:t>
      </w:r>
      <w:r w:rsidRPr="00E81101">
        <w:rPr>
          <w:rStyle w:val="StyleUnderline"/>
        </w:rPr>
        <w:t xml:space="preserve">acing a dangerously intemperate and </w:t>
      </w:r>
      <w:r w:rsidRPr="00E81101">
        <w:rPr>
          <w:rStyle w:val="Emphasis"/>
        </w:rPr>
        <w:t>uncontrolled president</w:t>
      </w:r>
      <w:r w:rsidRPr="00E81101">
        <w:rPr>
          <w:rStyle w:val="StyleUnderline"/>
        </w:rPr>
        <w:t xml:space="preserve"> with vast </w:t>
      </w:r>
      <w:r w:rsidRPr="00E81101">
        <w:rPr>
          <w:rStyle w:val="Emphasis"/>
        </w:rPr>
        <w:t>powers</w:t>
      </w:r>
      <w:r w:rsidRPr="00E81101">
        <w:rPr>
          <w:rStyle w:val="StyleUnderline"/>
        </w:rPr>
        <w:t xml:space="preserve"> at his disposal, </w:t>
      </w:r>
      <w:r w:rsidRPr="00E81101">
        <w:t>it’s critically important that we maintain a clear understanding of what’s at stake in the midterm elections, and how much could go wrong if left to chance.</w:t>
      </w:r>
    </w:p>
    <w:p w14:paraId="4CB8F5B7" w14:textId="77777777" w:rsidR="00E81101" w:rsidRPr="00E81101" w:rsidRDefault="00E81101" w:rsidP="00E81101">
      <w:r w:rsidRPr="00E81101">
        <w:t xml:space="preserve">Given the mobilization of left-leaning Americans since the 2016 election and the unpopularity of Trump – which is likely to increase – </w:t>
      </w:r>
      <w:r w:rsidRPr="00E81101">
        <w:rPr>
          <w:rStyle w:val="StyleUnderline"/>
        </w:rPr>
        <w:t xml:space="preserve">it’s tempting to imagine a Democratic sweep that would reclaim control of the US Congress.  This would </w:t>
      </w:r>
      <w:r w:rsidRPr="00E81101">
        <w:rPr>
          <w:rStyle w:val="Emphasis"/>
        </w:rPr>
        <w:t>provide crucial political leverage to push back against Trump</w:t>
      </w:r>
      <w:r w:rsidRPr="00E81101">
        <w:rPr>
          <w:rStyle w:val="StyleUnderline"/>
        </w:rPr>
        <w:t xml:space="preserve"> and republican policies at all levels.  The November 6, 2018 midterm elections will provide an opportunity to make this happen</w:t>
      </w:r>
      <w:r w:rsidRPr="00E81101">
        <w:t xml:space="preserve"> because:</w:t>
      </w:r>
    </w:p>
    <w:p w14:paraId="6EB74AEA" w14:textId="77777777" w:rsidR="00E81101" w:rsidRPr="00E81101" w:rsidRDefault="00E81101" w:rsidP="00E81101">
      <w:pPr>
        <w:rPr>
          <w:rStyle w:val="StyleUnderline"/>
        </w:rPr>
      </w:pPr>
      <w:r w:rsidRPr="00E81101">
        <w:t xml:space="preserve">All 435 seats in the House and 33 seats in the Senate will be on the ballot, which will provide an opportunity for Democrats to regain seats in Congress.  </w:t>
      </w:r>
      <w:r w:rsidRPr="00E81101">
        <w:rPr>
          <w:rStyle w:val="StyleUnderline"/>
        </w:rPr>
        <w:t>The more democratic candidates elected during the midterms</w:t>
      </w:r>
      <w:r w:rsidRPr="00E81101">
        <w:rPr>
          <w:rStyle w:val="Emphasis"/>
        </w:rPr>
        <w:t>, the more strength they’ll have</w:t>
      </w:r>
      <w:r w:rsidRPr="00E81101">
        <w:rPr>
          <w:rStyle w:val="StyleUnderline"/>
        </w:rPr>
        <w:t xml:space="preserve"> to block legislation or nominees they don’t support in Trump’s third and fourth years.</w:t>
      </w:r>
    </w:p>
    <w:p w14:paraId="08C1E042" w14:textId="77777777" w:rsidR="00E81101" w:rsidRPr="00E81101" w:rsidRDefault="00E81101" w:rsidP="00E81101">
      <w:r w:rsidRPr="00E81101">
        <w:rPr>
          <w:rStyle w:val="StyleUnderline"/>
        </w:rPr>
        <w:t>Redistricting will be on the ballot as we elect state governors, state legislators and local officials.  Many of the legislators elected on November 6, 2018 will draw the congressional and legislative redistricting</w:t>
      </w:r>
      <w:r w:rsidRPr="00E81101">
        <w:t xml:space="preserve"> lines after the 2020 census.  </w:t>
      </w:r>
      <w:r w:rsidRPr="00E81101">
        <w:rPr>
          <w:rStyle w:val="StyleUnderline"/>
        </w:rPr>
        <w:t xml:space="preserve">The Democratic Party is taking aggressive action to prevent Republicans from obtaining the same systematic advantage in congressional and state legislative redistricting that they implemented in 2010 to </w:t>
      </w:r>
      <w:r w:rsidRPr="00E81101">
        <w:rPr>
          <w:rStyle w:val="Emphasis"/>
        </w:rPr>
        <w:t>lock Democrats out of power</w:t>
      </w:r>
      <w:r w:rsidRPr="00E81101">
        <w:t xml:space="preserve"> in Congress and legislative chambers across the country.  We must have District maps that are properly drawn and are representative of our diverse communities.</w:t>
      </w:r>
    </w:p>
    <w:p w14:paraId="10C4F129" w14:textId="77777777" w:rsidR="00E81101" w:rsidRPr="00E81101" w:rsidRDefault="00E81101" w:rsidP="00E81101">
      <w:r w:rsidRPr="00E81101">
        <w:rPr>
          <w:rStyle w:val="StyleUnderline"/>
        </w:rPr>
        <w:t>Local elections</w:t>
      </w:r>
      <w:r w:rsidRPr="00E81101">
        <w:t xml:space="preserve"> matter!  These elections </w:t>
      </w:r>
      <w:r w:rsidRPr="00E81101">
        <w:rPr>
          <w:rStyle w:val="StyleUnderline"/>
        </w:rPr>
        <w:t xml:space="preserve">have </w:t>
      </w:r>
      <w:r w:rsidRPr="00E81101">
        <w:t xml:space="preserve">more </w:t>
      </w:r>
      <w:r w:rsidRPr="00E81101">
        <w:rPr>
          <w:rStyle w:val="StyleUnderline"/>
        </w:rPr>
        <w:t xml:space="preserve">impact and influence over citizen’s everyday lives </w:t>
      </w:r>
      <w:r w:rsidRPr="00E81101">
        <w:t>than one may think.  Local Fayette County officials make decisions on your taxes, schools, clean water, health care, law enforcement, and the judiciary to name a few. Not voting in these critical elections allows for small groups whose interest may not align with the majority of citizens to commandeer local politics.</w:t>
      </w:r>
    </w:p>
    <w:p w14:paraId="6E6479AC" w14:textId="77777777" w:rsidR="00E81101" w:rsidRPr="00E81101" w:rsidRDefault="00E81101" w:rsidP="00E81101">
      <w:pPr>
        <w:rPr>
          <w:rStyle w:val="StyleUnderline"/>
        </w:rPr>
      </w:pPr>
      <w:r w:rsidRPr="00E81101">
        <w:rPr>
          <w:rStyle w:val="StyleUnderline"/>
        </w:rPr>
        <w:t>We paid dearly in the 2016 election.  But, we can correct that by staying focused on what’s at stake in the midterm elections and getting out the vote.  The 2018 midterm elections are only two years away.  We must start paying attention,</w:t>
      </w:r>
    </w:p>
    <w:p w14:paraId="1F9CBC23" w14:textId="77777777" w:rsidR="00E81101" w:rsidRPr="00E81101" w:rsidRDefault="00E81101" w:rsidP="00E81101">
      <w:r w:rsidRPr="00E81101">
        <w:t>NOW!</w:t>
      </w:r>
    </w:p>
    <w:p w14:paraId="5AEA5FE8" w14:textId="77777777" w:rsidR="00E81101" w:rsidRPr="00E81101" w:rsidRDefault="00E81101" w:rsidP="00E81101">
      <w:pPr>
        <w:pStyle w:val="Heading3"/>
      </w:pPr>
      <w:r w:rsidRPr="00E81101">
        <w:t xml:space="preserve">!- Democracy </w:t>
      </w:r>
    </w:p>
    <w:p w14:paraId="6C6E3546" w14:textId="77777777" w:rsidR="00E81101" w:rsidRPr="00E81101" w:rsidRDefault="00E81101" w:rsidP="00E81101">
      <w:pPr>
        <w:pStyle w:val="Heading4"/>
      </w:pPr>
      <w:r w:rsidRPr="00E81101">
        <w:t>Under a republican controlled executive branch, a democratic controlled legislative branch is necessary in order to prevent America turning into a single party regime</w:t>
      </w:r>
    </w:p>
    <w:p w14:paraId="5AFEB125" w14:textId="77777777" w:rsidR="00E81101" w:rsidRPr="00E81101" w:rsidRDefault="00E81101" w:rsidP="00E81101">
      <w:r w:rsidRPr="00E81101">
        <w:t>﻿</w:t>
      </w:r>
      <w:r w:rsidRPr="00E81101">
        <w:rPr>
          <w:b/>
        </w:rPr>
        <w:t>Reed 17</w:t>
      </w:r>
      <w:r w:rsidRPr="00E81101">
        <w:t xml:space="preserve">, (Natalie, 2-6-2017, "Here’s How the 2018 Midterm Elections Could Be Fatally Undermined," Nation, </w:t>
      </w:r>
      <w:hyperlink r:id="rId35" w:history="1">
        <w:r w:rsidRPr="00E81101">
          <w:rPr>
            <w:rStyle w:val="Hyperlink"/>
          </w:rPr>
          <w:t>https://www.thenation.com/article/heres-how-the-2018-midterm-elections-could-be-fatally-undermined/</w:t>
        </w:r>
      </w:hyperlink>
      <w:r w:rsidRPr="00E81101">
        <w:t>)</w:t>
      </w:r>
    </w:p>
    <w:p w14:paraId="77DEB5E0" w14:textId="77777777" w:rsidR="00E81101" w:rsidRPr="00E81101" w:rsidRDefault="00E81101" w:rsidP="00E81101">
      <w:pPr>
        <w:rPr>
          <w:rStyle w:val="StyleUnderline"/>
        </w:rPr>
      </w:pPr>
      <w:r w:rsidRPr="00E81101">
        <w:t xml:space="preserve">﻿ If you’ll permit an understatement, these have been frightening and uncertain times. Every day, it seems, we wake up to find a new addition on the list of doomsday scenarios. </w:t>
      </w:r>
      <w:r w:rsidRPr="00E81101">
        <w:rPr>
          <w:rStyle w:val="StyleUnderline"/>
        </w:rPr>
        <w:t xml:space="preserve">Facing a dangerously intemperate president, backed by white nationalists, with </w:t>
      </w:r>
      <w:r w:rsidRPr="00E81101">
        <w:rPr>
          <w:rStyle w:val="Emphasis"/>
        </w:rPr>
        <w:t>vast powers at his disposal</w:t>
      </w:r>
      <w:r w:rsidRPr="00E81101">
        <w:rPr>
          <w:rStyle w:val="StyleUnderline"/>
        </w:rPr>
        <w:t xml:space="preserve"> and a clear willingness to dispense with all conventions of proper conduct, it’s vital that we maintain a sober understanding of what’s at stake, and how much could go wrong.</w:t>
      </w:r>
    </w:p>
    <w:p w14:paraId="35F43F9F" w14:textId="77777777" w:rsidR="00E81101" w:rsidRPr="00E81101" w:rsidRDefault="00E81101" w:rsidP="00E81101">
      <w:r w:rsidRPr="00E81101">
        <w:t>In trying to rally ourselves to prevent these catastrophic possibilities from becoming reality, many of us have found it useful to visualize the opposite: success. Perhaps Senate Republicans will ultimately break away from their own party and vote for impeachment. Maybe a constitutional amendment will be passed providing for some kind of no-confidence vote that would force an early election. Maybe Steve Bannon will be sidelined in a power struggle inside the White House, convinced, somehow, to retire, perhaps to go raise sheep in the countryside.</w:t>
      </w:r>
    </w:p>
    <w:p w14:paraId="76398A4E" w14:textId="77777777" w:rsidR="00E81101" w:rsidRPr="00E81101" w:rsidRDefault="00E81101" w:rsidP="00E81101">
      <w:r w:rsidRPr="00E81101">
        <w:t xml:space="preserve">Others are training their hopes on the </w:t>
      </w:r>
      <w:r w:rsidRPr="00E81101">
        <w:rPr>
          <w:rStyle w:val="StyleUnderline"/>
        </w:rPr>
        <w:t>2018 midterm elections</w:t>
      </w:r>
      <w:r w:rsidRPr="00E81101">
        <w:t xml:space="preserve">. </w:t>
      </w:r>
      <w:r w:rsidRPr="00E81101">
        <w:rPr>
          <w:rStyle w:val="StyleUnderline"/>
        </w:rPr>
        <w:t>Given the mobilization of left-leaning Americans since the election and the unpopularity of Trump—likely only to increase—it’s tempting to imagine a Democratic sweep that would reclaim control of the House of Representatives</w:t>
      </w:r>
      <w:r w:rsidRPr="00E81101">
        <w:t>, providing crucial political leverage to push back against Trump and his policies.</w:t>
      </w:r>
    </w:p>
    <w:p w14:paraId="187BC07C" w14:textId="77777777" w:rsidR="00E81101" w:rsidRPr="00E81101" w:rsidRDefault="00E81101" w:rsidP="00E81101">
      <w:r w:rsidRPr="00E81101">
        <w:t>However, in our eagerness for such a scenario, we should take care to not let the ease of imagining it distract us from the potential threats to achieving it. Staking the future of our movement and of the country—not to mention the world—on winning elections requires that we think carefully and seriously about how we ended up here in the first place, with a figure like Trump managing to claim victory despite his massive unpopularity and controversies that should have sunk his candidacy at every turn. Specifically, we should keep in mind the recent history of voter suppression and the degree to which the outcome of the 2016 election wasn’t necessarily determined by voters feelings alienated by the Democrats’ message—</w:t>
      </w:r>
      <w:r w:rsidRPr="00E81101">
        <w:rPr>
          <w:rStyle w:val="StyleUnderline"/>
        </w:rPr>
        <w:t xml:space="preserve">nor turned off by the mythical two-headed ogre of “identity politics” and “political correctness”—but rather by Republican strategies to tilt the process itself in their party’s favor. The danger those strategies pose to the Democrats’ chances to recover the House in the </w:t>
      </w:r>
      <w:r w:rsidRPr="00E81101">
        <w:rPr>
          <w:rStyle w:val="Emphasis"/>
        </w:rPr>
        <w:t>2018 midterm elections must not be underestimated.</w:t>
      </w:r>
    </w:p>
    <w:p w14:paraId="5E94091F" w14:textId="77777777" w:rsidR="00E81101" w:rsidRPr="00E81101" w:rsidRDefault="00E81101" w:rsidP="00E81101">
      <w:pPr>
        <w:rPr>
          <w:sz w:val="10"/>
          <w:szCs w:val="10"/>
        </w:rPr>
      </w:pPr>
      <w:r w:rsidRPr="00E81101">
        <w:rPr>
          <w:sz w:val="10"/>
          <w:szCs w:val="10"/>
        </w:rPr>
        <w:t>In 2013, the Supreme Court’s decision in Shelby County v. Holder effectively gutted the Voter Rights Act, permitting Republicans to employ a variety of voter-suppression methods that have since proved invaluable to their campaigns. These tactics will not only remain a factor working in their favor in 2018; they are very likely to significantly expand under the leadership of a man obsessed with the specter of “massive voter fraud,” desperate to prove himself both legitimate and loved by the people, and backed by a party in near-total control of all branches of government and eager to bend the rules to suit their political interests. The 2018 midterms elections could easily end up being compromised to the point that no realistic degree of popular opposition to incumbent Republicans would be sufficient to overcome them.</w:t>
      </w:r>
    </w:p>
    <w:p w14:paraId="702ECD50" w14:textId="77777777" w:rsidR="00E81101" w:rsidRPr="00E81101" w:rsidRDefault="00E81101" w:rsidP="00E81101">
      <w:pPr>
        <w:rPr>
          <w:sz w:val="10"/>
          <w:szCs w:val="10"/>
        </w:rPr>
      </w:pPr>
      <w:r w:rsidRPr="00E81101">
        <w:rPr>
          <w:sz w:val="10"/>
          <w:szCs w:val="10"/>
        </w:rPr>
        <w:t>One method we should expect to see employed, and expanded, is the Interstate Voter Registration Crosscheck Program, more commonly known simply as Crosscheck. This system, designed with the ostensible purpose of combating voter fraud, operates by cross-referencing names on the rolls of a given state against those on the rolls of other states. If the same combination of name and birth-date occurs in two states, those votes are stricken from the rolls. This system has been known to disproportionately impact minority voters by targeting names common to specific demographics, notably Hispanic and black voters, who have traditionally voted Democratic. At present there are alarmingly few restrictions on the application of Crosscheck, and it would not be surprising to see it applied more vigorously in blue-leaning or swing states in 2018.</w:t>
      </w:r>
    </w:p>
    <w:p w14:paraId="4E877B36" w14:textId="77777777" w:rsidR="00E81101" w:rsidRPr="00E81101" w:rsidRDefault="00E81101" w:rsidP="00E81101">
      <w:pPr>
        <w:rPr>
          <w:sz w:val="10"/>
          <w:szCs w:val="10"/>
        </w:rPr>
      </w:pPr>
      <w:r w:rsidRPr="00E81101">
        <w:rPr>
          <w:sz w:val="10"/>
          <w:szCs w:val="10"/>
        </w:rPr>
        <w:t>Other restrictions are also likely to be expanded. Limiting polling locations in Democratic jurisdictions, curtailing their hours, and putting them in inconvenient locations are also likely to play a role in reducing Democratic turnout. Long lines at out-of-the-way polling places can significantly reduce the number of registered voters who turn up in those jurisdictions, and by reducing hours, the government can create the impression among those who do make it out that they’ve arrived too late to have their votes counted.</w:t>
      </w:r>
    </w:p>
    <w:p w14:paraId="3E8E97EA" w14:textId="77777777" w:rsidR="00E81101" w:rsidRPr="00E81101" w:rsidRDefault="00E81101" w:rsidP="00E81101">
      <w:pPr>
        <w:rPr>
          <w:sz w:val="10"/>
          <w:szCs w:val="10"/>
        </w:rPr>
      </w:pPr>
      <w:r w:rsidRPr="00E81101">
        <w:rPr>
          <w:sz w:val="10"/>
          <w:szCs w:val="10"/>
        </w:rPr>
        <w:t>The efficacy of this means of targeted suppression can be compounded by ensuring that polling locations are not convenient to access via public transportation (vital to the poor and disabled), and rolling back laws that require employers to allow time off for voting. That the latter will be employed in 2018 is almost a certainty, given the GOP’s traditional prioritization of employers, businesses, and corporations over workers’ rights. Even if present laws requiring time off remain in place, it is far more difficult for someone barely scraping by on minimum wage to sacrifice their working hours for an indeterminately long wait in a deliberately lengthened line at a polling location operating well beyond its capacity.</w:t>
      </w:r>
    </w:p>
    <w:p w14:paraId="7F66C8EA" w14:textId="77777777" w:rsidR="00E81101" w:rsidRPr="00E81101" w:rsidRDefault="00E81101" w:rsidP="00E81101">
      <w:pPr>
        <w:rPr>
          <w:sz w:val="10"/>
          <w:szCs w:val="10"/>
        </w:rPr>
      </w:pPr>
      <w:r w:rsidRPr="00E81101">
        <w:rPr>
          <w:sz w:val="10"/>
          <w:szCs w:val="10"/>
        </w:rPr>
        <w:t>Early voting and mail-in ballots have traditionally been a means of ensuring that voters who might otherwise not have access to polling locations are still able to vote, but we can expect to see further barriers raised here as well. A disturbing trend seen in Ohio in both the 2014 and 2016 elections was to deliberately reduce polling locations for early voting on the days in which black churches were conducting drives to help bring out the vote.</w:t>
      </w:r>
    </w:p>
    <w:p w14:paraId="2536C234" w14:textId="77777777" w:rsidR="00E81101" w:rsidRPr="00E81101" w:rsidRDefault="00E81101" w:rsidP="00E81101">
      <w:pPr>
        <w:rPr>
          <w:sz w:val="10"/>
          <w:szCs w:val="10"/>
        </w:rPr>
      </w:pPr>
      <w:r w:rsidRPr="00E81101">
        <w:rPr>
          <w:sz w:val="10"/>
          <w:szCs w:val="10"/>
        </w:rPr>
        <w:t>Given the alt-right’s preference for misinformation campaigns as a political strategy, we will also likely see deliberate attempts to undermine the public’s understanding of where, when, and how to vote, and what will and will not be permitted. Consider the attempts in November to convince voters they could submit their ballots online. This, too, has precedent in modern Western democracies, even as official campaign strategy, such as in the “robo-gate” scandal of Canada’s 2011 federal election. Automated voice messages were sent to potential Liberal voters falsely claiming that polling locations had been changed, which in several instances led voters to the wrong location. Simply maintaining access to reliable information on the basic process of voting will likely prove difficult in future elections.</w:t>
      </w:r>
    </w:p>
    <w:p w14:paraId="40C50ED8" w14:textId="77777777" w:rsidR="00E81101" w:rsidRPr="00E81101" w:rsidRDefault="00E81101" w:rsidP="00E81101">
      <w:pPr>
        <w:rPr>
          <w:sz w:val="10"/>
          <w:szCs w:val="10"/>
        </w:rPr>
      </w:pPr>
      <w:r w:rsidRPr="00E81101">
        <w:rPr>
          <w:sz w:val="10"/>
          <w:szCs w:val="10"/>
        </w:rPr>
        <w:t>Under the pretense of the voter fraud that has already become a favored talking point of the Republican leadership, we may also soon see legislation passed insisting that voters must verify their identity with multiple forms of government-issued ID. This will compound the disproportionate burden such policies place on specific demographics to procure ID or the documents necessary to obtain it. The poor and homeless often have difficulties because of expense or lack of a fixed address. Immigrants will especially face considerable obstacles in producing valid birth certificates or other necessary documents, as will individuals who have moved frequently and groups likely to use more than one name at different points in their lives, such as immigrants, women, and transgender voters. Again, these groups are more likely to vote Democratic, creating a clear incentive for Republican legislators to suppress their votes.</w:t>
      </w:r>
    </w:p>
    <w:p w14:paraId="62D75905" w14:textId="77777777" w:rsidR="00E81101" w:rsidRPr="00E81101" w:rsidRDefault="00E81101" w:rsidP="00E81101">
      <w:pPr>
        <w:rPr>
          <w:sz w:val="10"/>
          <w:szCs w:val="10"/>
        </w:rPr>
      </w:pPr>
      <w:r w:rsidRPr="00E81101">
        <w:rPr>
          <w:sz w:val="10"/>
          <w:szCs w:val="10"/>
        </w:rPr>
        <w:t>Even if a voter does produce the required identification, it’s possible that those who are visible minorities may be subject to additional scrutiny by officials, and perhaps even have their identity or documentation treated as illegitimate. This will be particularly true if the gender marker on their ID does not match what the election official perceives them to be, or if their country of origin is considered suspect, or if their name doesn’t seem “appropriate” to their appearance or ethnicity, or if, for whatever reason, election monitors decide they are not the person shown in the photograph.</w:t>
      </w:r>
    </w:p>
    <w:p w14:paraId="7A7F0BE0" w14:textId="77777777" w:rsidR="00E81101" w:rsidRPr="00E81101" w:rsidRDefault="00E81101" w:rsidP="00E81101">
      <w:pPr>
        <w:rPr>
          <w:sz w:val="10"/>
          <w:szCs w:val="10"/>
        </w:rPr>
      </w:pPr>
      <w:r w:rsidRPr="00E81101">
        <w:rPr>
          <w:sz w:val="10"/>
          <w:szCs w:val="10"/>
        </w:rPr>
        <w:t>A final consideration is that whatever laws do remain to protect the rights of voters are effective only if they are actually enforced. Law-enforcement officers with Customs and Border Protection and the Marshals have already demonstrated a willingness to place the orders of the executive branch above those of the judiciary, even in violation of the law. There are no guarantees that any law-enforcement personnel or officials in the position of overseeing the elections will remain nonpartisan. What if they simply refuse to protect Democratic or minority voters from intimidation or harassment? Examples of such lawlessness have already been seen in the 2016 election, as in Loudoun County, Virginia, where a man wearing a Donald Trump shirt and openly carrying a .357 Magnum approached voters in line—including a woman with her 9-year-old son—asked them whom they were planning to vote for, and handed out Republican sample ballots. When complaints were made to the authorities, they said he was well within his rights and was not engaging in voter intimidation.</w:t>
      </w:r>
    </w:p>
    <w:p w14:paraId="76F78243" w14:textId="77777777" w:rsidR="00E81101" w:rsidRPr="00E81101" w:rsidRDefault="00E81101" w:rsidP="00E81101">
      <w:pPr>
        <w:rPr>
          <w:rStyle w:val="StyleUnderline"/>
        </w:rPr>
      </w:pPr>
      <w:r w:rsidRPr="00E81101">
        <w:t xml:space="preserve">Considered together, these potential means of compromising the fairness of the 2018 election could easily produce </w:t>
      </w:r>
      <w:r w:rsidRPr="00E81101">
        <w:rPr>
          <w:rStyle w:val="StyleUnderline"/>
        </w:rPr>
        <w:t xml:space="preserve">an outcome in which the Republican Party is able to maintain control of the House and Senate despite massive, even unprecedented, dissatisfaction with their record in government. If they are successful, even greater obstacles could be installed for the 2020 elections, ensuring a second term for Trump—and perhaps later even </w:t>
      </w:r>
      <w:r w:rsidRPr="00E81101">
        <w:rPr>
          <w:rStyle w:val="Emphasis"/>
        </w:rPr>
        <w:t>a third or fourth term</w:t>
      </w:r>
      <w:r w:rsidRPr="00E81101">
        <w:rPr>
          <w:rStyle w:val="StyleUnderline"/>
        </w:rPr>
        <w:t>, should they choose to use their consolidated power to push for a constitutional amendment.</w:t>
      </w:r>
    </w:p>
    <w:p w14:paraId="104D4824" w14:textId="77777777" w:rsidR="00E81101" w:rsidRPr="00E81101" w:rsidRDefault="00E81101" w:rsidP="00E81101">
      <w:pPr>
        <w:rPr>
          <w:rStyle w:val="StyleUnderline"/>
        </w:rPr>
      </w:pPr>
      <w:r w:rsidRPr="00E81101">
        <w:t>None of this is to say that the situation is hopeless, or that one should consider their vote unimportant or merely symbolic, or that an unfair and unfree midterm election is a foregone conclusion</w:t>
      </w:r>
      <w:r w:rsidRPr="00E81101">
        <w:rPr>
          <w:rStyle w:val="StyleUnderline"/>
        </w:rPr>
        <w:t>. We in the opposition must remain willing to employ absolutely every tool at our disposal, and the fight is far from lost. But it will be crucial to not fight blindly or under the illusion that the game is being played fairly. Maintaining vigilance, watching for threats to the legitimacy of the electoral process, and fighting against those threats when they appear is every bit as crucial to the continued survival of American democracy as the conventional tools of campaigning and bringing out the vote.</w:t>
      </w:r>
    </w:p>
    <w:p w14:paraId="7FD55408" w14:textId="77777777" w:rsidR="00E81101" w:rsidRPr="00E81101" w:rsidRDefault="00E81101" w:rsidP="00E81101">
      <w:r w:rsidRPr="00E81101">
        <w:t xml:space="preserve">We should never give up, or surrender our hope. But we also need to stay smart, informed, and aware of the shifting terrain on which the battles to come will be </w:t>
      </w:r>
    </w:p>
    <w:p w14:paraId="3605B7A2" w14:textId="77777777" w:rsidR="00E81101" w:rsidRPr="00E81101" w:rsidRDefault="00E81101" w:rsidP="00E81101">
      <w:pPr>
        <w:pStyle w:val="Heading3"/>
      </w:pPr>
      <w:r w:rsidRPr="00E81101">
        <w:t>!- Economy</w:t>
      </w:r>
    </w:p>
    <w:p w14:paraId="14629E17" w14:textId="77777777" w:rsidR="00E81101" w:rsidRPr="00E81101" w:rsidRDefault="00E81101" w:rsidP="00E81101">
      <w:pPr>
        <w:pStyle w:val="Heading4"/>
      </w:pPr>
      <w:r w:rsidRPr="00E81101">
        <w:t>Democrats key to economic reforms, jobs and industrial production increase – solves economic stagnation</w:t>
      </w:r>
    </w:p>
    <w:p w14:paraId="2657A2D6" w14:textId="77777777" w:rsidR="00E81101" w:rsidRPr="00E81101" w:rsidRDefault="00E81101" w:rsidP="00E81101">
      <w:pPr>
        <w:rPr>
          <w:b/>
          <w:bCs/>
        </w:rPr>
      </w:pPr>
      <w:r w:rsidRPr="00E81101">
        <w:rPr>
          <w:b/>
          <w:bCs/>
        </w:rPr>
        <w:t xml:space="preserve">JEC </w:t>
      </w:r>
      <w:r w:rsidRPr="00E81101">
        <w:t>6/22/</w:t>
      </w:r>
      <w:r w:rsidRPr="00E81101">
        <w:rPr>
          <w:b/>
          <w:bCs/>
        </w:rPr>
        <w:t>16</w:t>
      </w:r>
    </w:p>
    <w:p w14:paraId="0B0EB45A" w14:textId="77777777" w:rsidR="00E81101" w:rsidRPr="00E81101" w:rsidRDefault="00E81101" w:rsidP="00E81101">
      <w:r w:rsidRPr="00E81101">
        <w:t>(The Joint Economic Committee (JEC) was created when Congress passed the Employment Act of 1946. Under this Act, Congress established two advisory panels: the President's Council of Economic Advisers (CEA) and the Joint Economic Committee. The Economy Under Democratic vs. Republican Presidents https://www.jec.senate.gov/public/index.cfm/democrats/2016/6/the-economy-under-democratic-vs-republican-presidents)</w:t>
      </w:r>
    </w:p>
    <w:p w14:paraId="4E29948C" w14:textId="77777777" w:rsidR="00E81101" w:rsidRPr="00E81101" w:rsidRDefault="00E81101" w:rsidP="00E81101">
      <w:r w:rsidRPr="00E81101">
        <w:rPr>
          <w:rStyle w:val="StyleUnderline"/>
        </w:rPr>
        <w:t>It has often been suggested that Republicans are better at overseeing the economy than Democrats. However, an analysis of economic performance since World War II under Democratic versus Republican presidents shows that claims that Republicans are better at managing the economy are simply not true</w:t>
      </w:r>
      <w:r w:rsidRPr="00E81101">
        <w:t xml:space="preserve">. While the reasons are neither fully understood nor completely attributable to policy choices, </w:t>
      </w:r>
      <w:r w:rsidRPr="00E81101">
        <w:rPr>
          <w:rStyle w:val="StyleUnderline"/>
        </w:rPr>
        <w:t>data show that the economy has performed much better during Democratic administrations.</w:t>
      </w:r>
      <w:r w:rsidRPr="00E81101">
        <w:t xml:space="preserve"> </w:t>
      </w:r>
      <w:r w:rsidRPr="00E81101">
        <w:rPr>
          <w:rStyle w:val="StyleUnderline"/>
        </w:rPr>
        <w:t>Economic growth, job creation and industrial production have all been stronger.</w:t>
      </w:r>
      <w:r w:rsidRPr="00E81101">
        <w:t xml:space="preserve"> In fact, a recent paper by economists Alan Blinder and Mark Watson states: “The superiority of economic performance under Democrats rather than Republicans is nearly ubiquitous; it holds almost regardless of how you define success.” Fact-checking groups have investigated similar statements and have found time and time again that they are true. </w:t>
      </w:r>
      <w:r w:rsidRPr="00E81101">
        <w:rPr>
          <w:rStyle w:val="StyleUnderline"/>
        </w:rPr>
        <w:t>Moreover, past research shows that stock market returns are also higher under Democrats.</w:t>
      </w:r>
      <w:r w:rsidRPr="00E81101">
        <w:t xml:space="preserve"> The charts in this document update and expand upon the analysis in the Blinder and Watson paper. They include more recent data for both gross domestic product (GDP) and employment, as well as revisions to past data that have occurred since their paper was written. The charts also go back further to include all available data for the Truman presidency, though GDP data are only available beginning in 1947. The data show that</w:t>
      </w:r>
      <w:r w:rsidRPr="00E81101">
        <w:rPr>
          <w:rStyle w:val="StyleUnderline"/>
        </w:rPr>
        <w:t>, since World War II, the economy has performed substantially better under Democratic presidents. On average, real (inflation-adjusted) GDP has grown about 1.6 times faster under Democrats than under Republicans.</w:t>
      </w:r>
      <w:r w:rsidRPr="00E81101">
        <w:t xml:space="preserve"> While the strong performance under Presidents Truman, Kennedy and Johnson certainly contributes to this gap, the starting point does not matter:</w:t>
      </w:r>
      <w:r w:rsidRPr="00E81101">
        <w:rPr>
          <w:rStyle w:val="StyleUnderline"/>
        </w:rPr>
        <w:t xml:space="preserve"> GDP has grown faster under Democrats regardless of whether the analysis begins with President Truman, President Kennedy or President Reagan.</w:t>
      </w:r>
      <w:r w:rsidRPr="00E81101">
        <w:t xml:space="preserve"> </w:t>
      </w:r>
      <w:r w:rsidRPr="00E81101">
        <w:rPr>
          <w:rStyle w:val="StyleUnderline"/>
        </w:rPr>
        <w:t>The findings for private-sector job growth are even more striking: businesses have added jobs at a nearly 2.5 times faster rate under Democrats than under Republicans, on average. In fact, the private-sector job growth gap between Democrats and Republicans is even greater than the gap when including government jobs</w:t>
      </w:r>
      <w:r w:rsidRPr="00E81101">
        <w:t xml:space="preserve">. These results should be interpreted with caution, since numerous external factors can impact the economy, including demographic trends, the strength of foreign economies and actions by the Federal Reserve. The Blinder and Watson paper concludes that the </w:t>
      </w:r>
      <w:r w:rsidRPr="00E81101">
        <w:rPr>
          <w:rStyle w:val="StyleUnderline"/>
        </w:rPr>
        <w:t>“large and significant” performance gap between the economy under Democrats and Republicans is predominantly due to factors that “might be considered blends of good policy and good luck,” in particular lower oil prices and higher productivity growth.</w:t>
      </w:r>
      <w:r w:rsidRPr="00E81101">
        <w:t xml:space="preserve"> But as Dr. Blinder pointed out to FactCheck.org, presidents may inadvertently affect these factors while pursuing other objectives. For example, he wrote: “the fact that we entered several wars in the gulf area (the latest in 2003) under Republican presidents, thereby driving up oil prices, was not just luck – it was policy, though not economic policy.” </w:t>
      </w:r>
    </w:p>
    <w:p w14:paraId="2C348D03" w14:textId="77777777" w:rsidR="00E81101" w:rsidRPr="00E81101" w:rsidRDefault="00E81101" w:rsidP="00E81101">
      <w:pPr>
        <w:pStyle w:val="Heading4"/>
      </w:pPr>
      <w:r w:rsidRPr="00E81101">
        <w:t xml:space="preserve">Economic decline leads to Nuclear war and other disastrous situations </w:t>
      </w:r>
    </w:p>
    <w:p w14:paraId="771270DF" w14:textId="77777777" w:rsidR="00E81101" w:rsidRPr="00E81101" w:rsidRDefault="00E81101" w:rsidP="00E81101">
      <w:r w:rsidRPr="00E81101">
        <w:rPr>
          <w:rStyle w:val="Style13ptBold"/>
        </w:rPr>
        <w:t>Roberts 15</w:t>
      </w:r>
      <w:r w:rsidRPr="00E81101">
        <w:t xml:space="preserve"> (May 7, Paul Craig Roberts is an American economist, journalist, blogger and former civil servant, “War Threat Rises As Economy Declines”, </w:t>
      </w:r>
      <w:hyperlink r:id="rId36" w:history="1">
        <w:r w:rsidRPr="00E81101">
          <w:rPr>
            <w:rStyle w:val="Hyperlink"/>
          </w:rPr>
          <w:t>http://www.paulcraigroberts.org/2015/05/11/war-threat-rises-economy-declines-paul-craig-roberts/</w:t>
        </w:r>
      </w:hyperlink>
      <w:r w:rsidRPr="00E81101">
        <w:t xml:space="preserve"> ) MT</w:t>
      </w:r>
    </w:p>
    <w:p w14:paraId="1981117A" w14:textId="77777777" w:rsidR="00E81101" w:rsidRPr="00E81101" w:rsidRDefault="00E81101" w:rsidP="00E81101">
      <w:r w:rsidRPr="00E81101">
        <w:rPr>
          <w:rStyle w:val="StyleUnderline"/>
        </w:rPr>
        <w:t xml:space="preserve">The defining events of our time are the collapse of the Soviet Union, 9/11, jobs offshoring, and financial deregulation. In these events we find the basis of our foreign policy problems and our economic problems. </w:t>
      </w:r>
      <w:r w:rsidRPr="00E81101">
        <w:t>The United States has always had a good opinion of itself, but with the Soviet collapse self-satisfaction reached new heights. We became the exceptional people, the indispensable people, the country chosen by history to exercise hegemony over the world.</w:t>
      </w:r>
      <w:r w:rsidRPr="00E81101">
        <w:rPr>
          <w:rStyle w:val="StyleUnderline"/>
          <w:u w:val="none"/>
        </w:rPr>
        <w:t xml:space="preserve"> </w:t>
      </w:r>
      <w:r w:rsidRPr="00E81101">
        <w:rPr>
          <w:rStyle w:val="StyleUnderline"/>
        </w:rPr>
        <w:t xml:space="preserve">This neoconservative doctrine releases the US government from constraints of international law and allows Washington to use coercion against sovereign states in order to remake the world in its own image. </w:t>
      </w:r>
      <w:r w:rsidRPr="00E81101">
        <w:t>To protect Washington’s unique Uni-power status that resulted from the Soviet collapse, Paul Wolfowitz in 1992 penned what is known as the Wolfowitz Doctrine. This doctrine is the basis for Washington’s foreign policy. The doctrine states:</w:t>
      </w:r>
      <w:r w:rsidRPr="00E81101">
        <w:rPr>
          <w:rStyle w:val="StyleUnderline"/>
          <w:u w:val="none"/>
        </w:rPr>
        <w:t xml:space="preserve"> </w:t>
      </w:r>
      <w:r w:rsidRPr="00E81101">
        <w:rPr>
          <w:rStyle w:val="StyleUnderline"/>
        </w:rPr>
        <w:t>“Our first objective is to prevent the re-emergence of a new rival</w:t>
      </w:r>
      <w:r w:rsidRPr="00E81101">
        <w:t>, either on the territory of the former Soviet Union or elsewhere, that poses a threat on the order of that posed formerly by the Soviet Union.</w:t>
      </w:r>
      <w:r w:rsidRPr="00E81101">
        <w:rPr>
          <w:rStyle w:val="StyleUnderline"/>
          <w:u w:val="none"/>
        </w:rPr>
        <w:t xml:space="preserve"> </w:t>
      </w:r>
      <w:r w:rsidRPr="00E81101">
        <w:rPr>
          <w:rStyle w:val="StyleUnderline"/>
        </w:rPr>
        <w:t xml:space="preserve">This is a dominant consideration underlying the new regional defense strategy and requires that we endeavor to prevent any hostile power from dominating a region whose resources would, under consolidated control, be sufficient to generate global power.” </w:t>
      </w:r>
      <w:r w:rsidRPr="00E81101">
        <w:t>In March of this year the Council on Foreign Relations extended this doctrine to China.</w:t>
      </w:r>
      <w:r w:rsidRPr="00E81101">
        <w:rPr>
          <w:rStyle w:val="StyleUnderline"/>
          <w:u w:val="none"/>
        </w:rPr>
        <w:t xml:space="preserve"> </w:t>
      </w:r>
      <w:r w:rsidRPr="00E81101">
        <w:rPr>
          <w:rStyle w:val="StyleUnderline"/>
        </w:rPr>
        <w:t>Washington is now committed to blocking the rise of two large nuclear-armed countries.</w:t>
      </w:r>
      <w:r w:rsidRPr="00E81101">
        <w:t xml:space="preserve"> This commitment is the reason for the crisis that Washington has created in Ukraine and for its use as anti-Russian propaganda. China is now confronted with the Pivot to Asia and the construction of new US naval and air bases to ensure Washington’s control of the South China Sea, now defined as an area of American National Interests.</w:t>
      </w:r>
      <w:r w:rsidRPr="00E81101">
        <w:rPr>
          <w:rStyle w:val="StyleUnderline"/>
          <w:u w:val="none"/>
        </w:rPr>
        <w:t xml:space="preserve"> </w:t>
      </w:r>
      <w:r w:rsidRPr="00E81101">
        <w:rPr>
          <w:rStyle w:val="StyleUnderline"/>
        </w:rPr>
        <w:t>9/11 served to launch the neoconservatives’ war for hegemony in the Middle East. 9/11 also served to launch the domestic police state.</w:t>
      </w:r>
      <w:r w:rsidRPr="00E81101">
        <w:t xml:space="preserve"> </w:t>
      </w:r>
      <w:r w:rsidRPr="00E81101">
        <w:rPr>
          <w:rStyle w:val="StyleUnderline"/>
        </w:rPr>
        <w:t>While civil liberties have shriveled at home, the US has been at war for almost the entirety of the 21st century, wars that have cost us</w:t>
      </w:r>
      <w:r w:rsidRPr="00E81101">
        <w:t>, according to Joseph Stiglitz and Linda Bilmes, at least $6 trillion dollars. These wars have gone very badly. They have destabilized governments in an important energy producing area. And the wars have vastly multiplied the “terrorists,” the quelling of which was the official reason for the wars. J</w:t>
      </w:r>
      <w:r w:rsidRPr="00E81101">
        <w:rPr>
          <w:rStyle w:val="StyleUnderline"/>
        </w:rPr>
        <w:t>ust as the Soviet collapse unleashed US hegemony, it gave rise to jobs offshoring.</w:t>
      </w:r>
      <w:r w:rsidRPr="00E81101">
        <w:t xml:space="preserve"> The Soviet collapse convinced China and India to open their massive underutilized labor markets to US capital. US corporations, with any reluctant ones pushed by large retailers and Wall Street’s threat of financing takeovers, moved manufacturing, industrial, and tradable professional service jobs, such as software engineering, abroad.</w:t>
      </w:r>
      <w:r w:rsidRPr="00E81101">
        <w:rPr>
          <w:rStyle w:val="StyleUnderline"/>
          <w:u w:val="none"/>
        </w:rPr>
        <w:t xml:space="preserve"> </w:t>
      </w:r>
      <w:r w:rsidRPr="00E81101">
        <w:rPr>
          <w:rStyle w:val="StyleUnderline"/>
        </w:rPr>
        <w:t xml:space="preserve">This decimated the American middle class and removed ladders of upward mobility. US GDP and tax base moved with the jobs to China and India. US real median family incomes ceased to grow and declined. Without income growth to drive the economy, Alan Greenspan resorted to an expansion of consumer debt, which has run its course. Currently there is nothing to drive the economy. </w:t>
      </w:r>
      <w:r w:rsidRPr="00E81101">
        <w:t>When the goods and services produced by offshored jobs are brought to the US to be sold, they enter as imports, thus worsening the trade balance. Foreigners use their trade surpluses to acquire US bonds, equities, companies, and real estate. Consequently, interests, dividends, capital gains, and rents are redirected from Americans to foreigners. This worsens the current account deficit. In order to protect the dollar’s exchange value in the face of large current account deficits and money creation in support of the balance sheets of “banks too big to fail,” Washington has the Japanese and European central banks printing money hand over fist. The printing of yen and euros offsets the printing of dollars and thus protects the dollar’s exchange value. The Glass-Steagall Act that separated commercial and investment banking had been somewhat eroded prior to the total repeal during the second term of the Clinton regime. This repeal, together with the failure to regulate over the counter derivatives, the removal of position limits on speculators, and the enormous financial concentration that resulted from the dead letter status of anti-trust laws, produced not free market utopia but a serious and ongoing financial crisis. The liquidity issued in behalf of this crisis has resulted in stock and bond market bubbles. Implications, consequences, solutions: When Russia blocked the Obama regime’s planned invasion of Syria and intended bombing of Iran, the neoconservatives realized that while they had been preoccupied with their wars in the Middle East and Africa for a decade, Putin had restored the Russian economy and military. The first objective of the Wolfowitz doctrine–to prevent the re-emergence of a new rival–had been breached. Here was Russia telling the US “No.” The British Parliament joined in by vetoing UK participation in a US invasion of Syria. The Uni-Power status was shaken. This redirected the attention of the neoconservatives from the Middle East to Russia. Over the previous decade Washington had invested $5 billion in financing up-and-coming politicians in Ukraine and non-governmental organizations that could be sent into the streets in protests. When the president of Ukraine did a cost-benefit analysis of the proposed association of Ukraine with the EU, he saw that it didn’t pay and rejected it. At that point Washington called the NGOs into the streets. The neo-nazis added the violence and the government unprepared for violence collapsed. Victoria Nuland and Geoffrey Pyatt chose the new Ukrainian government and established a vassal regime in Ukraine. Washington hoped to use the coup to evict Russia from its Black Sea naval base, Russia’s only warm water port. However, Crimea, for centuries a part of Russia, elected to return to Russia. Washington was frustrated, but recovered from disappointment and described Crimean self-determination as Russian invasion and annexation. Washington used this propaganda to break up Europe’s economic and political relationships with Russia by pressuring Europe into sanctions against Russia. The sanctions have had adverse impacts on Europe. Additionally, Europeans are concerned with Washington’s growing belligerence. Europe has nothing to gain from conflict with Russia and fears being pushed into war. There are indications that some European governments are considering a foreign policy independent of Washington’s. The virulent anti-Russian propaganda and demonization of Putin has destroyed Russian confidence in the West. With the NATO commander Breedlove demanding more money, more troops, more bases on Russia’s borders, the situation is dangerous. In a direct military challenge to Moscow, Washington is seeking to incorporate both Ukraine and Georgia, two former Russian provinces, into NATO.</w:t>
      </w:r>
      <w:r w:rsidRPr="00E81101">
        <w:rPr>
          <w:rStyle w:val="StyleUnderline"/>
          <w:u w:val="none"/>
        </w:rPr>
        <w:t xml:space="preserve"> </w:t>
      </w:r>
      <w:r w:rsidRPr="00E81101">
        <w:rPr>
          <w:rStyle w:val="StyleUnderline"/>
        </w:rPr>
        <w:t xml:space="preserve">On the economic scene the dollar as reserve currency is a problem for the entire world. Sanctions and other forms of American financial imperialism are causing countries, including very large ones, to leave the dollar payments system. As foreign trade is increasingly conducted without recourse to the US dollar, the demand for dollars drops, but the supply has been greatly expanded as a result of Quantitative Easing. Because of offshored production and US dependence on imports, a drop in the dollar’s exchange value would result in domestic inflation, further lowering US living standards and threatening the rigged, stock, bond, and precious metal markets. </w:t>
      </w:r>
      <w:r w:rsidRPr="00E81101">
        <w:t>The real reason for Quantitative Easing is to support the banks’ balance sheets. However, the official reason is to stimulate the economy and sustain economic recovery. The only sign of recovery is real GDP which shows up as positive only because the deflator is understated.</w:t>
      </w:r>
      <w:r w:rsidRPr="00E81101">
        <w:rPr>
          <w:rStyle w:val="StyleUnderline"/>
          <w:u w:val="none"/>
        </w:rPr>
        <w:t xml:space="preserve"> </w:t>
      </w:r>
      <w:r w:rsidRPr="00E81101">
        <w:rPr>
          <w:rStyle w:val="StyleUnderline"/>
        </w:rPr>
        <w:t xml:space="preserve">The evidence is clear that there has been no economic recovery. With the first quarter GDP negative and the second quarter likely to be negative as well, the second-leg of the long downturn could begin this summer. Moreover, the current high unemployment (23 percent) is different from previous unemployment. In the postwar 20th century, the Federal Reserve dealt with inflation by cooling down the economy. Sales would decline, inventories would build up, and layoffs would occur. As unemployment rose, the Fed would reverse course and workers would be called back to their jobs. Today the jobs are no longer there. They have been moved offshore. The factories are gone. There are no jobs to which to call workers back. To restore the economy requires that offshoring be reversed and the jobs brought back to the US. This could be done by changing the way corporations are taxed. The tax rate on corporate profit could be determined by the geographic location at which corporations add value to the products that they market in the US. If the goods and services are produced offshore, the tax rate would be high. If the goods and services are produced domestically, the tax rate could be low. The tax rates could be set to offset the lower costs of producing abroad. </w:t>
      </w:r>
      <w:r w:rsidRPr="00E81101">
        <w:t>Considering the lobbying power of transnational corporations and Wall Street, this is an unlikely reform. My conclusion is that the US economy will continue its decline. On the foreign policy front, the hubris and arrogance of America’s self-image as the “exceptional, indispensable” country with hegemonic rights over other countries means that the world is primed for war. Neither Russia nor China will accept the vassalage status accepted by the UK, Germany, France and the rest of Europe, Canada, Japan and Australia. The Wolfowitz Doctrine makes it clear that the price of world peace is the world’s acceptance of Washington’s hegemony.</w:t>
      </w:r>
      <w:r w:rsidRPr="00E81101">
        <w:rPr>
          <w:rStyle w:val="StyleUnderline"/>
          <w:u w:val="none"/>
        </w:rPr>
        <w:t xml:space="preserve"> </w:t>
      </w:r>
      <w:r w:rsidRPr="00E81101">
        <w:rPr>
          <w:rStyle w:val="StyleUnderline"/>
        </w:rPr>
        <w:t xml:space="preserve">Therefore, unless the dollar and with it US power collapses or Europe finds the courage to break with Washington and to pursue an independent foreign policy, saying good-bye to NATO, nuclear war is our likely future. </w:t>
      </w:r>
      <w:r w:rsidRPr="00E81101">
        <w:t>Washington’s aggression and blatant propaganda have convinced Russia and China that Washington intends war, and this realization has drawn the two countries into a strategic alliance. Russia’s May 9 Victory Day celebration of the defeat of Hitler is a historical turning point. Western governments boycotted the celebration, and the Chinese were there in their place. For the first time Chinese soldiers marched in the parade with Russian soldiers, and the president of China sat next to the president of Russia. For many years now the President of Russia has made the point publicly that the West does not listen to Russia. Washington and its vassal states in Europe, Canada, Australia, and Japan do not hear when Russia says “don’t push us this hard, we are not your enemy. We want to be your partners.”</w:t>
      </w:r>
      <w:r w:rsidRPr="00E81101">
        <w:rPr>
          <w:rStyle w:val="StyleUnderline"/>
          <w:u w:val="none"/>
        </w:rPr>
        <w:t xml:space="preserve"> </w:t>
      </w:r>
      <w:r w:rsidRPr="00E81101">
        <w:rPr>
          <w:rStyle w:val="StyleUnderline"/>
        </w:rPr>
        <w:t>As the years have passed without Washington hearing, Russia and China have finally realized that their choice is vassalage or war.</w:t>
      </w:r>
      <w:r w:rsidRPr="00E81101">
        <w:t xml:space="preserve"> Had there been any intelligent, qualified people in the National Security Council, the State Department, or the Pentagon, Washington would have been warned away from the neocon policy of sowing distrust. But with only neocon hubris present in the government, Washington made the mistake that could be fateful for humanity.</w:t>
      </w:r>
    </w:p>
    <w:p w14:paraId="07882F8B" w14:textId="77777777" w:rsidR="00E81101" w:rsidRPr="00E81101" w:rsidRDefault="00E81101" w:rsidP="00E81101"/>
    <w:p w14:paraId="0E94A025" w14:textId="77777777" w:rsidR="00E81101" w:rsidRPr="00E81101" w:rsidRDefault="00E81101" w:rsidP="00E81101"/>
    <w:p w14:paraId="76D06B34" w14:textId="77777777" w:rsidR="00E81101" w:rsidRPr="00E81101" w:rsidRDefault="00E81101" w:rsidP="00E81101">
      <w:pPr>
        <w:pStyle w:val="Heading3"/>
      </w:pPr>
      <w:r w:rsidRPr="00E81101">
        <w:t>!- Economy</w:t>
      </w:r>
    </w:p>
    <w:p w14:paraId="34AD99D6" w14:textId="77777777" w:rsidR="00E81101" w:rsidRPr="00E81101" w:rsidRDefault="00E81101" w:rsidP="00E81101">
      <w:pPr>
        <w:pStyle w:val="Heading4"/>
      </w:pPr>
      <w:r w:rsidRPr="00E81101">
        <w:t>Democratic congress is good for economy</w:t>
      </w:r>
    </w:p>
    <w:p w14:paraId="02F3689C" w14:textId="77777777" w:rsidR="00E81101" w:rsidRPr="00E81101" w:rsidRDefault="00E81101" w:rsidP="00E81101">
      <w:r w:rsidRPr="00E81101">
        <w:rPr>
          <w:b/>
        </w:rPr>
        <w:t>Glover 16</w:t>
      </w:r>
      <w:r w:rsidRPr="00E81101">
        <w:t>, Jared, 11-7-2016, "Trump Is Right About One Thing: 'The Economy Does Better Under The Democrats'," Forbes, https://www.forbes.com/sites/realspin/2016/11/07/trump-is-right-about-one-thing-the-economy-does-better-under-the-democrats/#67c830fe6786</w:t>
      </w:r>
    </w:p>
    <w:p w14:paraId="4F00CF2F" w14:textId="77777777" w:rsidR="00E81101" w:rsidRPr="00E81101" w:rsidRDefault="00E81101" w:rsidP="00E81101">
      <w:r w:rsidRPr="00E81101">
        <w:t>Since I’m an old Democrat supporting Hillary Clinton, it might surprise you to hear that I agree with Donald Trump’s top line view of the economy.</w:t>
      </w:r>
    </w:p>
    <w:p w14:paraId="6D1925DA" w14:textId="77777777" w:rsidR="00E81101" w:rsidRPr="00E81101" w:rsidRDefault="00E81101" w:rsidP="00E81101">
      <w:pPr>
        <w:rPr>
          <w:rStyle w:val="StyleUnderline"/>
        </w:rPr>
      </w:pPr>
      <w:r w:rsidRPr="00E81101">
        <w:t xml:space="preserve">No, I don't agree with much that he’s said since he started his 2016 presidential campaign, and recent revelations have rightly drawn opprobrium. But since I’m also an agreeable old southerner, I’ll give credit where credit is due. </w:t>
      </w:r>
      <w:r w:rsidRPr="00E81101">
        <w:rPr>
          <w:rStyle w:val="StyleUnderline"/>
        </w:rPr>
        <w:t>Donald was absolutely right when he told Wolf Blitzer in 2004: “I’ve been around for a long time and it just seems that</w:t>
      </w:r>
      <w:r w:rsidRPr="00E81101">
        <w:t xml:space="preserve"> </w:t>
      </w:r>
      <w:r w:rsidRPr="00E81101">
        <w:rPr>
          <w:rStyle w:val="StyleUnderline"/>
        </w:rPr>
        <w:t>the economy does better under the Democrats than the Republicans.”</w:t>
      </w:r>
    </w:p>
    <w:p w14:paraId="78CDFCA0" w14:textId="77777777" w:rsidR="00E81101" w:rsidRPr="00E81101" w:rsidRDefault="00E81101" w:rsidP="00E81101">
      <w:pPr>
        <w:rPr>
          <w:rStyle w:val="StyleUnderline"/>
        </w:rPr>
      </w:pPr>
      <w:r w:rsidRPr="00E81101">
        <w:t>That’s right. Trump said out loud the same thing that Hillary Clinton has asserted—and top academics and journalists have confirmed. The same thing I’ve been compiling cold, hard government data on since 1980</w:t>
      </w:r>
      <w:r w:rsidRPr="00E81101">
        <w:rPr>
          <w:rStyle w:val="StyleUnderline"/>
        </w:rPr>
        <w:t xml:space="preserve">: By crucial metrics like GDP, job creation, business investment and avoiding recessions, the economy does a lot better with Democrats in the White House than with Republicans. Just one eye-opening example: </w:t>
      </w:r>
      <w:r w:rsidRPr="00E81101">
        <w:rPr>
          <w:rStyle w:val="Emphasis"/>
        </w:rPr>
        <w:t>Nine of the last 10 recessions have been under Republicans</w:t>
      </w:r>
      <w:r w:rsidRPr="00E81101">
        <w:rPr>
          <w:rStyle w:val="StyleUnderline"/>
        </w:rPr>
        <w:t>.</w:t>
      </w:r>
    </w:p>
    <w:p w14:paraId="11617DA4" w14:textId="77777777" w:rsidR="00E81101" w:rsidRPr="00E81101" w:rsidRDefault="00E81101" w:rsidP="00E81101">
      <w:r w:rsidRPr="00E81101">
        <w:t>Pundits don’t agree on exactly why. Some say the common thread may be external factors ranging from oil shocks and warm, fuzzy consumer expectations to economic cycles falling differently from political cycles.</w:t>
      </w:r>
    </w:p>
    <w:p w14:paraId="641DA543" w14:textId="77777777" w:rsidR="00E81101" w:rsidRPr="00E81101" w:rsidRDefault="00E81101" w:rsidP="00E81101">
      <w:r w:rsidRPr="00E81101">
        <w:t>But to borrow a phrase often attributed to Casey Stengel, you could look it up. And not just on my website, www.presidentialdata.org, though the data is all there. This is good, old, green-eyeshade government data. As Hillary’s venerated predecessor in the Senate, Daniel Patrick Moynihan, used to say, you’re entitled to your own opinion but not your own facts.</w:t>
      </w:r>
    </w:p>
    <w:p w14:paraId="6059ED61" w14:textId="77777777" w:rsidR="00E81101" w:rsidRPr="00E81101" w:rsidRDefault="00E81101" w:rsidP="00E81101">
      <w:pPr>
        <w:rPr>
          <w:rStyle w:val="Emphasis"/>
        </w:rPr>
      </w:pPr>
      <w:r w:rsidRPr="00E81101">
        <w:t xml:space="preserve">It is simply a fact that </w:t>
      </w:r>
      <w:r w:rsidRPr="00E81101">
        <w:rPr>
          <w:rStyle w:val="StyleUnderline"/>
        </w:rPr>
        <w:t xml:space="preserve">since World War II, Democratic presidents have seen </w:t>
      </w:r>
      <w:r w:rsidRPr="00E81101">
        <w:rPr>
          <w:rStyle w:val="Emphasis"/>
        </w:rPr>
        <w:t>24.4 million more jobs created</w:t>
      </w:r>
      <w:r w:rsidRPr="00E81101">
        <w:rPr>
          <w:rStyle w:val="StyleUnderline"/>
        </w:rPr>
        <w:t xml:space="preserve"> on their watch—an average of 78.6% more jobs created per year of Democratic administrations</w:t>
      </w:r>
      <w:r w:rsidRPr="00E81101">
        <w:t xml:space="preserve">—than have Republican presidents. Ditto </w:t>
      </w:r>
      <w:r w:rsidRPr="00E81101">
        <w:rPr>
          <w:rStyle w:val="StyleUnderline"/>
        </w:rPr>
        <w:t xml:space="preserve">real GDP growth, 44% higher under Democratic presidents. On the flip side, </w:t>
      </w:r>
      <w:r w:rsidRPr="00E81101">
        <w:rPr>
          <w:rStyle w:val="Emphasis"/>
        </w:rPr>
        <w:t>unemployment has been 18% higher under GOP presidents.</w:t>
      </w:r>
    </w:p>
    <w:p w14:paraId="74F48D9C" w14:textId="77777777" w:rsidR="00E81101" w:rsidRPr="00E81101" w:rsidRDefault="00E81101" w:rsidP="00E81101">
      <w:r w:rsidRPr="00E81101">
        <w:t>All this despite the fact that before the general election of 2016, a lot of American business leaders famously have donated and voted Republican for president (though not one Fortune 100 CEO publicly backed Trump as of late September, while nearly a third of them had supported Mitt Romney four years ago).</w:t>
      </w:r>
    </w:p>
    <w:p w14:paraId="64E97EAC" w14:textId="77777777" w:rsidR="00E81101" w:rsidRPr="00E81101" w:rsidRDefault="00E81101" w:rsidP="00E81101">
      <w:pPr>
        <w:rPr>
          <w:rStyle w:val="StyleUnderline"/>
        </w:rPr>
      </w:pPr>
      <w:r w:rsidRPr="00E81101">
        <w:rPr>
          <w:rStyle w:val="StyleUnderline"/>
        </w:rPr>
        <w:t xml:space="preserve">Still, something that happens under Democratic presidents must be a dog whistle to such business leaders. Real business investment has </w:t>
      </w:r>
      <w:r w:rsidRPr="00E81101">
        <w:rPr>
          <w:rStyle w:val="Emphasis"/>
        </w:rPr>
        <w:t>been 193% higher under Democratic presidents</w:t>
      </w:r>
      <w:r w:rsidRPr="00E81101">
        <w:rPr>
          <w:rStyle w:val="StyleUnderline"/>
        </w:rPr>
        <w:t>.</w:t>
      </w:r>
    </w:p>
    <w:p w14:paraId="6CAD86FD" w14:textId="77777777" w:rsidR="00E81101" w:rsidRPr="00E81101" w:rsidRDefault="00E81101" w:rsidP="00E81101">
      <w:r w:rsidRPr="00E81101">
        <w:t>Democratic nominee Hillary and former President Bill Clinton have touted this dynamic—though not enough, in my opinion—and the non-partisan Politifact has vetted their comments.</w:t>
      </w:r>
    </w:p>
    <w:p w14:paraId="58209770" w14:textId="77777777" w:rsidR="00E81101" w:rsidRPr="00E81101" w:rsidRDefault="00E81101" w:rsidP="00E81101">
      <w:pPr>
        <w:rPr>
          <w:rStyle w:val="StyleUnderline"/>
        </w:rPr>
      </w:pPr>
      <w:r w:rsidRPr="00E81101">
        <w:t>Take Bill Clinton’s line at the 2012 Democratic Convention: “Since 1961</w:t>
      </w:r>
      <w:r w:rsidRPr="00E81101">
        <w:rPr>
          <w:rStyle w:val="StyleUnderline"/>
        </w:rPr>
        <w:t>, for 52 years now</w:t>
      </w:r>
      <w:r w:rsidRPr="00E81101">
        <w:t xml:space="preserve">, </w:t>
      </w:r>
      <w:r w:rsidRPr="00E81101">
        <w:rPr>
          <w:rStyle w:val="StyleUnderline"/>
        </w:rPr>
        <w:t xml:space="preserve">the Republicans have held the White House 28 years, the Democrats 24…. In those 52 years, our private economy has produced 66 million private-sector jobs. So what's the jobs score? Republicans 24 million, </w:t>
      </w:r>
      <w:r w:rsidRPr="00E81101">
        <w:rPr>
          <w:rStyle w:val="Emphasis"/>
        </w:rPr>
        <w:t>Democrats 42 [million].”</w:t>
      </w:r>
    </w:p>
    <w:p w14:paraId="755E8385" w14:textId="77777777" w:rsidR="00E81101" w:rsidRPr="00E81101" w:rsidRDefault="00E81101" w:rsidP="00E81101">
      <w:r w:rsidRPr="00E81101">
        <w:t>The Politifact verdict—and remember that folks love nothing better than slapping Bill Clinton with Pinocchios—“We rate his claim True.”</w:t>
      </w:r>
    </w:p>
    <w:p w14:paraId="45E86B5E" w14:textId="77777777" w:rsidR="00E81101" w:rsidRPr="00E81101" w:rsidRDefault="00E81101" w:rsidP="00E81101">
      <w:r w:rsidRPr="00E81101">
        <w:t>Powerful stuff.</w:t>
      </w:r>
    </w:p>
    <w:p w14:paraId="006BDE47" w14:textId="77777777" w:rsidR="00E81101" w:rsidRPr="00E81101" w:rsidRDefault="00E81101" w:rsidP="00E81101"/>
    <w:p w14:paraId="453AF733" w14:textId="77777777" w:rsidR="00E81101" w:rsidRPr="00E81101" w:rsidRDefault="00E81101" w:rsidP="00E81101">
      <w:pPr>
        <w:pStyle w:val="Heading3"/>
      </w:pPr>
      <w:r w:rsidRPr="00E81101">
        <w:t>!- Foreign Aid</w:t>
      </w:r>
    </w:p>
    <w:p w14:paraId="022A3C38" w14:textId="77777777" w:rsidR="00E81101" w:rsidRPr="00E81101" w:rsidRDefault="00E81101" w:rsidP="00E81101">
      <w:pPr>
        <w:pStyle w:val="Heading4"/>
        <w:rPr>
          <w:rStyle w:val="Style13ptBold"/>
          <w:b/>
        </w:rPr>
      </w:pPr>
      <w:r w:rsidRPr="00E81101">
        <w:rPr>
          <w:rStyle w:val="Style13ptBold"/>
          <w:b/>
        </w:rPr>
        <w:t>Trumps inhumane budget will be passed, growing our military and slashing foreign aid.</w:t>
      </w:r>
    </w:p>
    <w:p w14:paraId="2954E35F" w14:textId="77777777" w:rsidR="00E81101" w:rsidRPr="00E81101" w:rsidRDefault="00E81101" w:rsidP="00E81101">
      <w:r w:rsidRPr="00E81101">
        <w:rPr>
          <w:rStyle w:val="Style13ptBold"/>
        </w:rPr>
        <w:t>Bennett 17</w:t>
      </w:r>
      <w:r w:rsidRPr="00E81101">
        <w:t xml:space="preserve"> (covers the White House and writes about national security and immigration as well.  “Trump wants to add $54 billion to defense budget while slashing domestic spending and foreign aid” http://www.latimes.com/politics/washington/la-na-essential-washington-updates-trump-wants-to-add-54-billion-to-the-1488211206-htmlstory.html)//AE</w:t>
      </w:r>
    </w:p>
    <w:p w14:paraId="38A381BD" w14:textId="77777777" w:rsidR="00E81101" w:rsidRPr="00E81101" w:rsidRDefault="00E81101" w:rsidP="00E81101">
      <w:pPr>
        <w:rPr>
          <w:rStyle w:val="StyleUnderline"/>
        </w:rPr>
      </w:pPr>
      <w:r w:rsidRPr="00E81101">
        <w:t xml:space="preserve">President </w:t>
      </w:r>
      <w:r w:rsidRPr="00E81101">
        <w:rPr>
          <w:rStyle w:val="StyleUnderline"/>
        </w:rPr>
        <w:t>Trump is proposing a massive increase in defense spending of $54 billion while cutting domestic spending and foreign aid by the same amount</w:t>
      </w:r>
      <w:r w:rsidRPr="00E81101">
        <w:t>, the White House said Monday. Trump's spending blueprint previewed a major address that he will give Tuesday night to a joint session of Congress</w:t>
      </w:r>
      <w:r w:rsidRPr="00E81101">
        <w:rPr>
          <w:rStyle w:val="StyleUnderline"/>
        </w:rPr>
        <w:t>, laying out his vision for what he called a "public safety and national security budget" with a nearly 10% increase in defense spending</w:t>
      </w:r>
      <w:r w:rsidRPr="00E81101">
        <w:t>. "</w:t>
      </w:r>
      <w:r w:rsidRPr="00E81101">
        <w:rPr>
          <w:rStyle w:val="StyleUnderline"/>
        </w:rPr>
        <w:t>We never win a war. We never win. And we don't fight to win. We don't fight to win," Trump said Monday in remarks to the nation's governors. "So we either got to win or don't fight it at all." Trump noted that the U.S. has spent nearly $6 trillion on fighting wars since the Sept. 11 attacks but said that cutting military spending was not the answer.</w:t>
      </w:r>
      <w:r w:rsidRPr="00E81101">
        <w:t xml:space="preserve"> Instead, the increase he is proposing would be offset by </w:t>
      </w:r>
      <w:r w:rsidRPr="00E81101">
        <w:rPr>
          <w:rStyle w:val="StyleUnderline"/>
        </w:rPr>
        <w:t xml:space="preserve">cuts to unspecified domestic programs and to foreign aid, which would in turn be made up for in part by demanding that other countries pay more for security alliances that have historically been underwritten by the U.S. </w:t>
      </w:r>
      <w:r w:rsidRPr="00E81101">
        <w:t xml:space="preserve">"This budget expects the rest of the world to step up in some of the programs that this country has been so generous in funding in the past," an official from the Office of Management and Budget said, demanding anonymity to discuss the president's spending plans. </w:t>
      </w:r>
      <w:r w:rsidRPr="00E81101">
        <w:rPr>
          <w:rStyle w:val="Emphasis"/>
        </w:rPr>
        <w:t>Foreign aid makes up about 1% of the budget</w:t>
      </w:r>
      <w:r w:rsidRPr="00E81101">
        <w:t>. "</w:t>
      </w:r>
      <w:r w:rsidRPr="00E81101">
        <w:rPr>
          <w:rStyle w:val="StyleUnderline"/>
        </w:rPr>
        <w:t>This budget speaks for itself," the official said. "I don't think this budget has anything to do other than putting Americans first." Trump's call for deep cuts to spending at home is likely to set up major battles on Capitol Hill, where Democrats and even House Republicans will likely be reluctant to pass a spending bill that includes such major reductions in programs for their constituents.</w:t>
      </w:r>
    </w:p>
    <w:p w14:paraId="73B5126A" w14:textId="77777777" w:rsidR="00E81101" w:rsidRPr="00E81101" w:rsidRDefault="00E81101" w:rsidP="00E81101">
      <w:pPr>
        <w:pStyle w:val="Heading4"/>
      </w:pPr>
      <w:r w:rsidRPr="00E81101">
        <w:t>Cutting foreign aid is detrimental to the world balance of peace, economy, and health</w:t>
      </w:r>
    </w:p>
    <w:p w14:paraId="049055C9" w14:textId="77777777" w:rsidR="00E81101" w:rsidRPr="00E81101" w:rsidRDefault="00E81101" w:rsidP="00E81101">
      <w:r w:rsidRPr="00E81101">
        <w:rPr>
          <w:rStyle w:val="Style13ptBold"/>
        </w:rPr>
        <w:t>DONOVAN  06/13/17</w:t>
      </w:r>
      <w:r w:rsidRPr="00E81101">
        <w:t xml:space="preserve"> (Donovan represents New York’s 11th District and is a member of the Foreign Affairs Committee. “Cutting foreign aid is a mistake — and the consequences will be severe” http://origin-nyi.thehill.com/blogs/congress-blog/foreign-policy/337494-cutting-foreign-aid-is-a-mistake-and-the-consequences-will) //AE</w:t>
      </w:r>
    </w:p>
    <w:p w14:paraId="3037BB70" w14:textId="77777777" w:rsidR="00E81101" w:rsidRPr="00E81101" w:rsidRDefault="00E81101" w:rsidP="00E81101">
      <w:pPr>
        <w:rPr>
          <w:rStyle w:val="Emphasis"/>
        </w:rPr>
      </w:pPr>
      <w:r w:rsidRPr="00E81101">
        <w:t xml:space="preserve">As Secretary of State Rex Tillerson prepares to discuss the administration’s budget before the House Foreign Affairs Committee, the </w:t>
      </w:r>
      <w:r w:rsidRPr="00E81101">
        <w:rPr>
          <w:rStyle w:val="Emphasis"/>
        </w:rPr>
        <w:t>time is ripe to thoughtfully consider the benefits of foreign aid. In particular, life-saving health interventions for mothers and children suffering from diseases that are easily treated or prevented</w:t>
      </w:r>
      <w:r w:rsidRPr="00E81101">
        <w:t xml:space="preserve"> in wealthy countries too often gets overlooked. We each have our own morals and faiths — mine teaches me to h</w:t>
      </w:r>
      <w:r w:rsidRPr="00E81101">
        <w:rPr>
          <w:rStyle w:val="StyleUnderline"/>
        </w:rPr>
        <w:t xml:space="preserve">elp our fellow man, especially when it’s in our power to do so. </w:t>
      </w:r>
      <w:r w:rsidRPr="00E81101">
        <w:t xml:space="preserve">That’s why I firmly believe </w:t>
      </w:r>
      <w:r w:rsidRPr="00E81101">
        <w:rPr>
          <w:rStyle w:val="StyleUnderline"/>
        </w:rPr>
        <w:t>global health assistance should remain a budgetary priority for the United States</w:t>
      </w:r>
      <w:r w:rsidRPr="00E81101">
        <w:t xml:space="preserve">. My daughter AniellaRose is about to turn two, and every day she is growing, thriving and discovering new things. Like many new parents, we’re thrilled and fascinated with every new word and every new step she takes. We give her all we have and can’t wait to see what the future holds for her. I’ll admit I’ve taken it for granted that my daughter will be healthy, that she will get her vaccines, and that if she has a cold or bout of diarrhea, she will recover. But it’s not an accident that my daughter thrives — </w:t>
      </w:r>
      <w:r w:rsidRPr="00E81101">
        <w:rPr>
          <w:rStyle w:val="StyleUnderline"/>
        </w:rPr>
        <w:t>she has everything she needs to do so because she was born in the United States. I want every child, no matter where they are born, to have the same opportunity</w:t>
      </w:r>
      <w:r w:rsidRPr="00E81101">
        <w:t xml:space="preserve">. Regardless of ideology, I think we can all agree that no child anywhere should die of something as simple as diarrhea. Yet that is the reality for children around the world who don’t have access to the rotavirus vaccine. Others fall victim to malaria, pneumonia and chronic malnutrition. </w:t>
      </w:r>
      <w:r w:rsidRPr="00E81101">
        <w:rPr>
          <w:rStyle w:val="Emphasis"/>
        </w:rPr>
        <w:t>The fact that these deaths are absolutely preventable makes them all the more tragic</w:t>
      </w:r>
      <w:r w:rsidRPr="00E81101">
        <w:t xml:space="preserve">. A lot of people may look at foreign assistance and think it’s a waste of money. That’s simply not true. In fact, </w:t>
      </w:r>
      <w:r w:rsidRPr="00E81101">
        <w:rPr>
          <w:rStyle w:val="Emphasis"/>
        </w:rPr>
        <w:t>because of the U.S. commitment to reducing the child mortality rate, an estimated 100 million children have been saved since 1990</w:t>
      </w:r>
      <w:r w:rsidRPr="00E81101">
        <w:t xml:space="preserve">. Additionally, maternal </w:t>
      </w:r>
      <w:r w:rsidRPr="00E81101">
        <w:rPr>
          <w:rStyle w:val="StyleUnderline"/>
        </w:rPr>
        <w:t>mortality rates have dropped 44 percent</w:t>
      </w:r>
      <w:r w:rsidRPr="00E81101">
        <w:t xml:space="preserve">. Our support for measles and polio eradication efforts have rapidly reduced child deaths in even the most remote corners of the planet. With </w:t>
      </w:r>
      <w:r w:rsidRPr="00E81101">
        <w:rPr>
          <w:rStyle w:val="StyleUnderline"/>
        </w:rPr>
        <w:t>simple, cost effective interventions — like immunizations; treatment for diarrhea, pneumonia, and malaria; and improved sanitation — millions of children are alive today that otherwise wouldn’t be</w:t>
      </w:r>
      <w:r w:rsidRPr="00E81101">
        <w:t xml:space="preserve">. For more than 200 years, Americans have spoken of their country as a city on a hill — a shining beacon and example to the world. We pride ourselves on being a benevolent hegemon. Our place in the world is indispensable because we don’t seek an expansive empire and dominion — we export freedom, technology, progress and a chance for individuals to make their own lot in life. The drastic decline in “under five” deaths is one of the most unheralded successes in international development. In 2015 alone, 18 million children under five improved their nutritional intake thanks to support from U.S. programs. Children who get the right nutrition early are 10-times more likely to overcome life-threatening childhood diseases. They are also more likely to achieve higher levels of education. Growing evidence also suggests a strong positive correlation between nutrition and lifetime earnings. Think of the impact — for every dollar invested in nutrition, we see a $16 return. If that’s not a smart, worthwhile investment, I don’t know what is. </w:t>
      </w:r>
      <w:r w:rsidRPr="00E81101">
        <w:rPr>
          <w:rStyle w:val="Emphasis"/>
        </w:rPr>
        <w:t>By slashing our foreign aid budget, we risk undoing 30 years of remarkable progress</w:t>
      </w:r>
      <w:r w:rsidRPr="00E81101">
        <w:t xml:space="preserve">. We are at the </w:t>
      </w:r>
      <w:r w:rsidRPr="00E81101">
        <w:rPr>
          <w:rStyle w:val="Emphasis"/>
        </w:rPr>
        <w:t>point of being able to end preventable maternal and child deaths in low-income countries</w:t>
      </w:r>
      <w:r w:rsidRPr="00E81101">
        <w:t xml:space="preserve"> if we wanted to. The treatments are there; it’s just the political will that is missing. Unfortunately, it’s the smallest and most vulnerable — children my daughter’s age — who will pay the price for inaction. As we prepare to discuss the fiscal year 2018 federal budget, </w:t>
      </w:r>
      <w:r w:rsidRPr="00E81101">
        <w:rPr>
          <w:rStyle w:val="Emphasis"/>
        </w:rPr>
        <w:t>I’d like my colleagues in Congress to focus on how to make vaccines and other life-saving interventions available to more kids in the world. The United States has been a leader in child survival for so many years. Let’s build on that progress and continue being a shining example to the world.</w:t>
      </w:r>
    </w:p>
    <w:p w14:paraId="651E9319" w14:textId="77777777" w:rsidR="00E81101" w:rsidRPr="00E81101" w:rsidRDefault="00E81101" w:rsidP="00E81101"/>
    <w:p w14:paraId="60FE16FF" w14:textId="77777777" w:rsidR="00E81101" w:rsidRPr="00E81101" w:rsidRDefault="00E81101" w:rsidP="00E81101">
      <w:pPr>
        <w:pStyle w:val="Heading3"/>
      </w:pPr>
      <w:r w:rsidRPr="00E81101">
        <w:t>!- GOP Agenda</w:t>
      </w:r>
    </w:p>
    <w:p w14:paraId="0EC52A94" w14:textId="77777777" w:rsidR="00E81101" w:rsidRPr="00E81101" w:rsidRDefault="00E81101" w:rsidP="00E81101">
      <w:pPr>
        <w:pStyle w:val="Heading4"/>
      </w:pPr>
      <w:r w:rsidRPr="00E81101">
        <w:t>Allowing the Republicans to win majority allows them to chainsaw government legislatives</w:t>
      </w:r>
    </w:p>
    <w:p w14:paraId="3CFF1F7F" w14:textId="77777777" w:rsidR="00E81101" w:rsidRPr="00E81101" w:rsidRDefault="00E81101" w:rsidP="00E81101">
      <w:pPr>
        <w:rPr>
          <w:b/>
          <w:sz w:val="26"/>
        </w:rPr>
      </w:pPr>
      <w:r w:rsidRPr="00E81101">
        <w:rPr>
          <w:rStyle w:val="Style13ptBold"/>
        </w:rPr>
        <w:t xml:space="preserve">Waldman 17 </w:t>
      </w:r>
      <w:r w:rsidRPr="00E81101">
        <w:t>(Paul Waldman is a senior writer with The American Prospect magazine and a blogger for The Washington Post. His writing has appeared in dozens of newspapers, magazines, and web sites, and he is the author or co-author of four books on media and politics. “How much damage can Republicans do before 2018? “http://theweek.com/articles/685623/how-much-damage-republicans-before-2018”)</w:t>
      </w:r>
    </w:p>
    <w:p w14:paraId="226819AA" w14:textId="77777777" w:rsidR="00E81101" w:rsidRPr="00E81101" w:rsidRDefault="00E81101" w:rsidP="00E81101">
      <w:r w:rsidRPr="00E81101">
        <w:rPr>
          <w:rStyle w:val="StyleUnderline"/>
        </w:rPr>
        <w:t>Self-aware Republicans in Congress are beginning to worry that they're headed for a disaster in the 2018 election. They probably are, both because of the unique circumstances of the moment and the fact that midterm election disasters have become the norm for the president's party in recent years. So if they've only got two years in complete control of the government, how much damage can they do?</w:t>
      </w:r>
      <w:r w:rsidRPr="00E81101">
        <w:t xml:space="preserve"> Or to put it another way (if you're a Republican), just how much greater will they make America? First, though, here's what I mean when I say that midterm disasters have become the norm. The president's party almost always loses seats in midterms, because in an election where only about one out of every three voters shows up, the party that's more motivated will probably win. No political motivation is stronger than anger, and the people who are ticked off at the president are almost inevitably going to feel more strongly than the ones who think he's doing a fine job. Look at recent midterm elections. Republicans had a huge win in 2010, when the country was still mired in an economic crisis and their base was angry about the wave of progressive legislation passed in Barack Obama's first two years. But they had another huge win in 2014, when the economy was doing much better and the GOP-controlled House had already shut down any legislative action for years. It goes back farther than that. In 2006, with the Iraq War going poorly and George W. Bush's approval ratings low, Democrats seized control of both houses of Congress. In 2002, Republicans managed not to lose ground — but that election was a little over a year after the Sept. 11 attacks. Four years prior, the midterms happened at the end of the Republicans' ill-considered impeachment of Bill Clinton, which caused a public backlash that limited their gains. Four years prior to that was the earthquake of 1994. So four of the last six midterms were "wave" elections where at least one house of Congress changed hands, and the two exceptions were because of unique circumstances. That should be our baseline expectation if nothing extraordinary happens. </w:t>
      </w:r>
      <w:r w:rsidRPr="00E81101">
        <w:rPr>
          <w:rStyle w:val="StyleUnderline"/>
        </w:rPr>
        <w:t xml:space="preserve">Before we even consider the corner Republicans have backed themselves into by bungling their repeal of the Affordable Care Act, they'll be dragged down by a (probably) unpopular president while they face a left that is angry, animated, and organized. Even though they have a thin majority in the Senate and a healthy one in the House, it's actually the latter that is more at risk for the GOP. That's because they have an </w:t>
      </w:r>
      <w:r w:rsidRPr="00E81101">
        <w:rPr>
          <w:rStyle w:val="Emphasis"/>
        </w:rPr>
        <w:t>extraordinarily favorable Senate map in 2018.</w:t>
      </w:r>
      <w:r w:rsidRPr="00E81101">
        <w:rPr>
          <w:rStyle w:val="StyleUnderline"/>
        </w:rPr>
        <w:t xml:space="preserve"> </w:t>
      </w:r>
      <w:r w:rsidRPr="00E81101">
        <w:t xml:space="preserve">Democrats will be defending 25 seats (counting the Democratic-voting independents Bernie Sanders and Angus King), while Republicans will be defending only nine. And of those nine, only one (Nevada) is in a state that Hillary Clinton won last year. So if Democrats are going to take one of Congress' houses, it will probably be the House. If you're a Republican congressman, you might say to yourself, "If there's a wave election, I'm in trouble no matter what I do. So why don't we just go crazy? You never know when we'll get this chance again." That's a reasonable position to take, especially if you're a committed ideologue. Repealing the ACA could be just the start. </w:t>
      </w:r>
      <w:r w:rsidRPr="00E81101">
        <w:rPr>
          <w:rStyle w:val="Emphasis"/>
        </w:rPr>
        <w:t>Republicans could pass a major tax cut, boost military spending, and take a chainsaw to all the parts of government they don't like. Indeed, we're hearing that the Trump administration's budget will do just that, going for deep cuts in housing assistance, diplomacy, legal services for the poor, arts funding, and a whole raft of other items Republicans never liked in the first place.</w:t>
      </w:r>
      <w:r w:rsidRPr="00E81101">
        <w:t xml:space="preserve"> Defunding Planned Parenthood is an opening move — why not try to pass a bill making abortion illegal, either directly or by regulating abortion clinics out of existence? You never know what the Supreme Court might look like by the time the legal challenges work their way up. Paul Ryan already has his Medicare privatization plan written, so why not move it through Congress? And how about instead of just installing a climate denier as head of the Environmental Protection Agency, you eliminate the EPA altogether? One reason that such a legislative orgy might not succeed is that the </w:t>
      </w:r>
      <w:r w:rsidRPr="00E81101">
        <w:rPr>
          <w:rStyle w:val="StyleUnderline"/>
        </w:rPr>
        <w:t>Democrats still have the filibuster in the Senate, which means they can stop anything without a direct budgetary impact (bills that affect the budget can be passed through reconciliation</w:t>
      </w:r>
      <w:r w:rsidRPr="00E81101">
        <w:t xml:space="preserve">, which only requires 50 votes). </w:t>
      </w:r>
      <w:r w:rsidRPr="00E81101">
        <w:rPr>
          <w:rStyle w:val="StyleUnderline"/>
        </w:rPr>
        <w:t xml:space="preserve">But if Republicans really thought this was an all-or-nothing moment, they could change Senate rules to eliminate the filibuster, then put all their legislation on a conveyor belt to the president's desk. </w:t>
      </w:r>
      <w:r w:rsidRPr="00E81101">
        <w:t xml:space="preserve">Back in 2012, anti-tax activist Grover Norquist told Republicans that all they needed in a president was "a Republican with enough working digits to handle a pen" so he could sign the legislation Congress sent him. And that was a big reason why Republicans offered Donald Trump such loyalty in the 2016 election: Some may have had reservations about him, but he'd sign all those bills and advance their goals. Yet oddly enough, after waiting so long for this moment, </w:t>
      </w:r>
      <w:r w:rsidRPr="00E81101">
        <w:rPr>
          <w:rStyle w:val="StyleUnderline"/>
        </w:rPr>
        <w:t>Republicans in Congress have sent President Trump almost nothing apart from a bill to allow coal companies to dump ash in streams and a bill lifting the requirement for oil companies to report the payments they make to foreign governments. When it comes to laying waste to the government, they've barely gotten started</w:t>
      </w:r>
      <w:r w:rsidRPr="00E81101">
        <w:t>. Compare that to Barack Obama's first term. By this time in his presidency, he had already signed the Lilly Ledbetter Fair Pay Act, an expansion of the Children's Health Insurance Program, a $787 billion stimulus bill, and an omnibus appropriations bill. In his first two years he'd go on to sign the Dodd-Frank financial reform, the repeal of "Don't Ask Don't Tell," an end to subsidies of banks for making student loans, an extension of unemployment benefits, a payroll tax cut, a strengthening of the food safety system, an expansion of Americorps, a bill allowing the FDA to regulate tobacco, higher nutrition standards, and more money for school lunches — and oh yeah, the Affordable Care Act. (There's a handy list of these and other accomplishments from Obama's first term here). Conservatives care about people, too You might be tempted to note that Democrats had a filibuster-proof supermajority of 60 seats in the Senate that allowed them to do that. But they only had 60 seats for seven months, between when the disputed Minnesota Senate race was finally resolved and Al Franken took office in July 2009, and when Ted Kennedy died and was replaced by Scott Brown in February 2010 after a special election. And it wasn't easy to hold all 60 votes, because they included conservatives like Nebraska's Ben Nelson and Connecticut's Joe Lieberman, who by then seemed to be driven only by his desire to make liberals miserable. Nevertheless, Democrats still had more latitude than Republicans do now with their 52 Senate seats. But Paul Ryan and Mitch McConnell are off to an awfully slow start. Their first major initiative is looking like a disaster, and despite all those years of waiting, they don't seem to have their next moves lined up. It's possible they'll work up a head of steam and start passing one bill after another. But at the moment, they haven't made much progress on their goal of making all the Republican base's dreams come true.</w:t>
      </w:r>
    </w:p>
    <w:p w14:paraId="0EAD5006" w14:textId="77777777" w:rsidR="00E81101" w:rsidRPr="00E81101" w:rsidRDefault="00E81101" w:rsidP="00E81101">
      <w:pPr>
        <w:pStyle w:val="Heading3"/>
      </w:pPr>
      <w:r w:rsidRPr="00E81101">
        <w:t>!- GOP Agenda Reverse</w:t>
      </w:r>
    </w:p>
    <w:p w14:paraId="29E3B1AD" w14:textId="77777777" w:rsidR="00E81101" w:rsidRPr="00E81101" w:rsidRDefault="00E81101" w:rsidP="00E81101">
      <w:pPr>
        <w:pStyle w:val="Heading4"/>
      </w:pPr>
      <w:r w:rsidRPr="00E81101">
        <w:t>A Democratic win could mean reversing the Republican agenda.</w:t>
      </w:r>
    </w:p>
    <w:p w14:paraId="1F23F5DE" w14:textId="77777777" w:rsidR="00E81101" w:rsidRPr="00E81101" w:rsidRDefault="00E81101" w:rsidP="00E81101">
      <w:r w:rsidRPr="00E81101">
        <w:rPr>
          <w:rStyle w:val="Style13ptBold"/>
        </w:rPr>
        <w:t>Reed 17</w:t>
      </w:r>
      <w:r w:rsidRPr="00E81101">
        <w:t xml:space="preserve"> (2/6/17; Natalie Reed is a writer. Her previous works have appeared in blogs and websites around the world. “Here’s How the 2018 Midterm Elections Could Be Fatally Undermined”, https://www.thenation.com/article/heres-how-the-2018-midterm-elections-could-be-fatally-undermined/)</w:t>
      </w:r>
    </w:p>
    <w:p w14:paraId="419C0C15" w14:textId="77777777" w:rsidR="00E81101" w:rsidRPr="00E81101" w:rsidRDefault="00E81101" w:rsidP="00E81101">
      <w:r w:rsidRPr="00E81101">
        <w:t xml:space="preserve">If you’ll permit an understatement, these have been frightening and uncertain times. Every day, it seems, we wake up to find a new addition on the list of doomsday scenarios. </w:t>
      </w:r>
      <w:r w:rsidRPr="00E81101">
        <w:rPr>
          <w:rStyle w:val="StyleUnderline"/>
        </w:rPr>
        <w:t>Facing a dangerously intemperate president, backed by white nationalists, with vast powers at his disposal and a clear willingness to dispense with all conventions of proper conduct</w:t>
      </w:r>
      <w:r w:rsidRPr="00E81101">
        <w:rPr>
          <w:rStyle w:val="Emphasis"/>
        </w:rPr>
        <w:t>, it’s vital that we maintain a sober understanding of what’s at stake, and how much could go wrong.</w:t>
      </w:r>
      <w:r w:rsidRPr="00E81101">
        <w:t xml:space="preserve"> In trying to rally ourselves to prevent these catastrophic possibilities from becoming reality, many of us have found it useful to visualize the opposite: success. Perhaps Senate Republicans will ultimately break away from their own party and vote for impeachment. Maybe a constitutional amendment will be passed providing for some kind of no-confidence vote that would force an early election. Maybe Steve Bannon will be sidelined in a power struggle inside the White House, convinced, somehow, to retire, perhaps to go raise sheep in the countryside. </w:t>
      </w:r>
      <w:r w:rsidRPr="00E81101">
        <w:rPr>
          <w:rStyle w:val="Emphasis"/>
        </w:rPr>
        <w:t xml:space="preserve">Others are training their hopes on the 2018 midterm elections. </w:t>
      </w:r>
      <w:r w:rsidRPr="00E81101">
        <w:rPr>
          <w:rStyle w:val="StyleUnderline"/>
        </w:rPr>
        <w:t>Given the mobilization of left-leaning Americans since the election and the unpopularity of Trump</w:t>
      </w:r>
      <w:r w:rsidRPr="00E81101">
        <w:t>—likely only to increase—</w:t>
      </w:r>
      <w:r w:rsidRPr="00E81101">
        <w:rPr>
          <w:rStyle w:val="StyleUnderline"/>
        </w:rPr>
        <w:t>it’s tempting to imagine a</w:t>
      </w:r>
      <w:r w:rsidRPr="00E81101">
        <w:rPr>
          <w:rStyle w:val="Emphasis"/>
        </w:rPr>
        <w:t xml:space="preserve"> Democratic sweep that would reclaim control of the House of Representatives, providing crucial political leverage to push back against Trump and his policies</w:t>
      </w:r>
      <w:r w:rsidRPr="00E81101">
        <w:t xml:space="preserve">. </w:t>
      </w:r>
    </w:p>
    <w:p w14:paraId="1A885194" w14:textId="77777777" w:rsidR="00E81101" w:rsidRPr="00E81101" w:rsidRDefault="00E81101" w:rsidP="00E81101"/>
    <w:p w14:paraId="7AAE6D55" w14:textId="77777777" w:rsidR="00E81101" w:rsidRPr="00E81101" w:rsidRDefault="00E81101" w:rsidP="00E81101">
      <w:pPr>
        <w:pStyle w:val="Heading3"/>
      </w:pPr>
      <w:r w:rsidRPr="00E81101">
        <w:t>!- Healthcare Repeal</w:t>
      </w:r>
    </w:p>
    <w:p w14:paraId="10A55C87" w14:textId="77777777" w:rsidR="00E81101" w:rsidRPr="00E81101" w:rsidRDefault="00E81101" w:rsidP="00E81101">
      <w:pPr>
        <w:pStyle w:val="Heading4"/>
      </w:pPr>
      <w:r w:rsidRPr="00E81101">
        <w:t xml:space="preserve">If the Republicans win the Midterms, they will repeal the Affordable Care Act </w:t>
      </w:r>
    </w:p>
    <w:p w14:paraId="32DB6A41" w14:textId="77777777" w:rsidR="00E81101" w:rsidRPr="00E81101" w:rsidRDefault="00E81101" w:rsidP="00E81101">
      <w:r w:rsidRPr="00E81101">
        <w:rPr>
          <w:rStyle w:val="Style13ptBold"/>
        </w:rPr>
        <w:t>Brownstein 6/15</w:t>
      </w:r>
      <w:r w:rsidRPr="00E81101">
        <w:t xml:space="preserve"> (Ronald, Ronald Brownstein is Atlantic Media's editorial director for strategic partnerships, “The GOP's Risky Calculation for 2018”, </w:t>
      </w:r>
      <w:hyperlink r:id="rId37" w:history="1">
        <w:r w:rsidRPr="00E81101">
          <w:rPr>
            <w:rStyle w:val="Hyperlink"/>
          </w:rPr>
          <w:t>https://www.theatlantic.com/politics/archive/2017/06/gop-trump-congress/530340/</w:t>
        </w:r>
      </w:hyperlink>
      <w:r w:rsidRPr="00E81101">
        <w:t xml:space="preserve">) </w:t>
      </w:r>
      <w:r w:rsidRPr="00E81101">
        <w:tab/>
      </w:r>
    </w:p>
    <w:p w14:paraId="268816D5" w14:textId="77777777" w:rsidR="00E81101" w:rsidRPr="00E81101" w:rsidRDefault="00E81101" w:rsidP="00E81101">
      <w:pPr>
        <w:rPr>
          <w:rStyle w:val="Emphasis"/>
        </w:rPr>
      </w:pPr>
      <w:r w:rsidRPr="00E81101">
        <w:t xml:space="preserve">Scandals have typically operated as a cloud over a president’s agenda. But the Russia-related legal challenges swirling around President Trump are functioning more like a cloak for his joint agenda with congressional Republicans. That difference captures the GOP’s decision to govern in a manner aimed almost entirely at stoking their hard-core base—a critical calculation that could determine their fate in the 2018 election, and possibly the 2020 contest, as well. In the week since fired FBI Director James Comey leveled his explosive charges at the president, Capitol Hill Republicans have followed a two-track response. With virtual unanimity, they have insisted that even if Trump did everything Comey alleged, the behavior does not warrant criminal action or impeachment. And simultaneously, while the Trump-Comey confrontation has monopolized media attention, </w:t>
      </w:r>
      <w:r w:rsidRPr="00E81101">
        <w:rPr>
          <w:rStyle w:val="Emphasis"/>
        </w:rPr>
        <w:t>both chambers have advanced deeply conservative policy proposals—with House Republicans voting to repeal the major financial regulations approved under former President Barack Obama, and Senate Republicans working in private toward a plan to repeal Obama’s Affordable Care Act.</w:t>
      </w:r>
    </w:p>
    <w:p w14:paraId="4DE0AD57" w14:textId="77777777" w:rsidR="00E81101" w:rsidRPr="00E81101" w:rsidRDefault="00E81101" w:rsidP="00E81101"/>
    <w:p w14:paraId="3F66B2C7" w14:textId="77777777" w:rsidR="00E81101" w:rsidRPr="00E81101" w:rsidRDefault="00E81101" w:rsidP="00E81101">
      <w:pPr>
        <w:pStyle w:val="Heading3"/>
      </w:pPr>
      <w:r w:rsidRPr="00E81101">
        <w:t>!- Healthcare</w:t>
      </w:r>
    </w:p>
    <w:p w14:paraId="61E563C4" w14:textId="77777777" w:rsidR="00E81101" w:rsidRPr="00E81101" w:rsidRDefault="00E81101" w:rsidP="00E81101">
      <w:pPr>
        <w:pStyle w:val="Heading4"/>
      </w:pPr>
      <w:r w:rsidRPr="00E81101">
        <w:t xml:space="preserve">Republicans will pass a new and insufficient health care bill </w:t>
      </w:r>
    </w:p>
    <w:p w14:paraId="3831507D" w14:textId="77777777" w:rsidR="00E81101" w:rsidRPr="00E81101" w:rsidRDefault="00E81101" w:rsidP="00E81101">
      <w:pPr>
        <w:rPr>
          <w:b/>
          <w:sz w:val="26"/>
        </w:rPr>
      </w:pPr>
      <w:r w:rsidRPr="00E81101">
        <w:rPr>
          <w:rStyle w:val="Style13ptBold"/>
        </w:rPr>
        <w:t>O’Brien 17</w:t>
      </w:r>
      <w:r w:rsidRPr="00E81101">
        <w:t>(5/27/17, Matt O’Brien, Reporter for Washington Post, “Why Republicans are so bad at health care”, https://www.washingtonpost.com/news/wonk/wp/2017/05/27/why-republicans-are-so-bad-at-healthcare/?utm_term=.593a443a4ec1)</w:t>
      </w:r>
    </w:p>
    <w:p w14:paraId="56E98FAB" w14:textId="77777777" w:rsidR="00E81101" w:rsidRPr="00E81101" w:rsidRDefault="00E81101" w:rsidP="00E81101">
      <w:r w:rsidRPr="00E81101">
        <w:rPr>
          <w:rStyle w:val="Emphasis"/>
        </w:rPr>
        <w:t>Republicans have had seven years to figure out how they want to replace Obamacare, and this is what they’ve come up with: a plan that, according to the nonpartisan Congressional Budget Office, would lead to 23 million more people not having insurance and, in states that wanted to, sick people being burdened with much, much higher costs.</w:t>
      </w:r>
      <w:r w:rsidRPr="00E81101">
        <w:rPr>
          <w:rStyle w:val="Emphasis"/>
          <w:b w:val="0"/>
          <w:sz w:val="12"/>
          <w:u w:val="none"/>
        </w:rPr>
        <w:t>∂</w:t>
      </w:r>
      <w:r w:rsidRPr="00E81101">
        <w:t xml:space="preserve"> Maybe they needed eight years?</w:t>
      </w:r>
      <w:r w:rsidRPr="00E81101">
        <w:rPr>
          <w:sz w:val="12"/>
        </w:rPr>
        <w:t>∂</w:t>
      </w:r>
      <w:r w:rsidRPr="00E81101">
        <w:t xml:space="preserve"> The real question here is why. Why weren’t Republicans able to put a plan together that people actually, you know, like — theirs is polling in the low 20s — and why did it take so long? And the answer is pretty simple: </w:t>
      </w:r>
      <w:r w:rsidRPr="00E81101">
        <w:rPr>
          <w:rStyle w:val="Emphasis"/>
        </w:rPr>
        <w:t>Republicans are philosophically opposed to redistribution, but health care is all about redistribution. For a long time, they tried to wish that away, and it was only when that wasn’t an option anymore that they moved on to Plan B: trying to pass the least redistributive bill they can before anyone noticed how much it doesn’t redistribute.</w:t>
      </w:r>
      <w:r w:rsidRPr="00E81101">
        <w:rPr>
          <w:rStyle w:val="Emphasis"/>
          <w:b w:val="0"/>
          <w:sz w:val="12"/>
          <w:u w:val="none"/>
        </w:rPr>
        <w:t>∂</w:t>
      </w:r>
      <w:r w:rsidRPr="00E81101">
        <w:t xml:space="preserve"> That last part isn’t working so well.</w:t>
      </w:r>
      <w:r w:rsidRPr="00E81101">
        <w:rPr>
          <w:sz w:val="12"/>
        </w:rPr>
        <w:t>∂</w:t>
      </w:r>
      <w:r w:rsidRPr="00E81101">
        <w:t xml:space="preserve"> Now, if we could start from scratch, </w:t>
      </w:r>
      <w:r w:rsidRPr="00E81101">
        <w:rPr>
          <w:rStyle w:val="Emphasis"/>
        </w:rPr>
        <w:t xml:space="preserve">Republicans would like our health-care system to work the way Singapore’s does. Everyone would have catastrophic insurance to protect against true medical emergencies and then use health savings accounts to pay for routine care out of pocket. </w:t>
      </w:r>
      <w:r w:rsidRPr="00E81101">
        <w:t>It’s not just that this would make people pay their own way as much as possible; it’s also the idea that making them do so would make them shop around for the best deal.</w:t>
      </w:r>
      <w:r w:rsidRPr="00E81101">
        <w:rPr>
          <w:sz w:val="12"/>
        </w:rPr>
        <w:t>∂</w:t>
      </w:r>
      <w:r w:rsidRPr="00E81101">
        <w:t xml:space="preserve"> </w:t>
      </w:r>
      <w:r w:rsidRPr="00E81101">
        <w:rPr>
          <w:rStyle w:val="Emphasis"/>
        </w:rPr>
        <w:t>There are two problems with this</w:t>
      </w:r>
      <w:r w:rsidRPr="00E81101">
        <w:t xml:space="preserve">, though. </w:t>
      </w:r>
      <w:r w:rsidRPr="00E81101">
        <w:rPr>
          <w:rStyle w:val="Emphasis"/>
        </w:rPr>
        <w:t xml:space="preserve">First, as economist Ken Arrow pointed out long ago, picking the right medical care is a lot different from picking the right car. People don’t know enough to be good comparison shoppers, and they’re not going to scrimp when their health is on the line. But second </w:t>
      </w:r>
      <w:r w:rsidRPr="00E81101">
        <w:t>— and more importantly —</w:t>
      </w:r>
      <w:r w:rsidRPr="00E81101">
        <w:rPr>
          <w:rStyle w:val="Emphasis"/>
        </w:rPr>
        <w:t xml:space="preserve"> we don’t have the low health-care costs you need to make all this work. Singapore's government</w:t>
      </w:r>
      <w:r w:rsidRPr="00E81101">
        <w:t xml:space="preserve">, you see, </w:t>
      </w:r>
      <w:r w:rsidRPr="00E81101">
        <w:rPr>
          <w:rStyle w:val="Emphasis"/>
        </w:rPr>
        <w:t>has been able to keep costs down because it owns most of the country’s hospitals, it employs a lot of the doctors, and it subsidizes cheaper treatments to try to get people to choose them. The result is that they spend only about 5 percent of their GDP on health care, compared with the 18 percent we do.</w:t>
      </w:r>
      <w:r w:rsidRPr="00E81101">
        <w:t xml:space="preserve"> Which is really all you need to know about why their system works for them but wouldn’t for us. It’s a lot easier for people to pay for their own health care when that costs three or four times less what it does here.</w:t>
      </w:r>
      <w:r w:rsidRPr="00E81101">
        <w:rPr>
          <w:sz w:val="12"/>
        </w:rPr>
        <w:t>∂</w:t>
      </w:r>
      <w:r w:rsidRPr="00E81101">
        <w:t xml:space="preserve"> How have Republicans dealt with this? Well, for the most part, they haven’t. They still want people to use HSAs, to pay higher deductibles, to have more “skin in the game” that will supposedly turn them from patients into consumers — never mind that that would just price a lot of people out of the market altogether. That’s actually a feature, not a bug. Health care is only a major priority for Republicans insofar as they can make it redistribute less money. So while conservative wonks might be focused on trying to make the health-care system more of a free market, conservative politicians are more interested in what that means for their tax cuts.</w:t>
      </w:r>
      <w:r w:rsidRPr="00E81101">
        <w:rPr>
          <w:sz w:val="12"/>
        </w:rPr>
        <w:t>∂</w:t>
      </w:r>
      <w:r w:rsidRPr="00E81101">
        <w:t xml:space="preserve"> Just </w:t>
      </w:r>
      <w:r w:rsidRPr="00E81101">
        <w:rPr>
          <w:rStyle w:val="Emphasis"/>
        </w:rPr>
        <w:t>look at Trumpcare. It’s only a health-care bill to the extent that it takes health care away from the poor and middle class to pay for a tax cut for the rich. Indeed, over the next decade, it would cut Medicaid by $834 billion and health-care subsidies by $276 billion, all to finance a trillion dollars’ worth of tax cuts mostly benefiting wealthy investors.</w:t>
      </w:r>
      <w:r w:rsidRPr="00E81101">
        <w:rPr>
          <w:rStyle w:val="Emphasis"/>
          <w:b w:val="0"/>
          <w:sz w:val="12"/>
          <w:u w:val="none"/>
        </w:rPr>
        <w:t>∂</w:t>
      </w:r>
      <w:r w:rsidRPr="00E81101">
        <w:t xml:space="preserve"> But that was still too redistributive for the far-right House Freedom Caucus. They didn’t just want to stop the rich from having to pay for the poor. They also wanted to stop the healthy from having to pay for the sick. So </w:t>
      </w:r>
      <w:r w:rsidRPr="00E81101">
        <w:rPr>
          <w:rStyle w:val="Emphasis"/>
        </w:rPr>
        <w:t>they added an amendment that would allow states to opt out of Obamacare’s basic rules. Insurance companies wouldn’t have to charge people with preexisting conditions the same as people without them, and could sell plans that didn’t include “essential benefits” such as hospitalizations, mental health and maternity care. That would allow young, healthy people to save money by buying bare-bones plans, while older, sicker people would have to pay more for theirs since they’d be the only ones buying those types of comprehensive plans. The insurance market, in other words, would bifurcate. Healthy people would buy affordable plans that didn’t cover a lot, and sick people would try to buy unaffordable ones that did — until they couldn’t.</w:t>
      </w:r>
      <w:r w:rsidRPr="00E81101">
        <w:t xml:space="preserve"> Rep. Mark Meadows (R-N.C.), who more than anyone else pushed for these changes, was reportedly reduced to tears when he found out that they’d mean a lot of people with preexisting conditions would lose their coverage, which makes you wonder what he thought they were doing.</w:t>
      </w:r>
      <w:r w:rsidRPr="00E81101">
        <w:rPr>
          <w:sz w:val="12"/>
        </w:rPr>
        <w:t>∂</w:t>
      </w:r>
      <w:r w:rsidRPr="00E81101">
        <w:t xml:space="preserve"> The rest of the GOP sure knew.</w:t>
      </w:r>
    </w:p>
    <w:p w14:paraId="59397F2B" w14:textId="77777777" w:rsidR="00E81101" w:rsidRPr="00E81101" w:rsidRDefault="00E81101" w:rsidP="00E81101">
      <w:pPr>
        <w:rPr>
          <w:rStyle w:val="Emphasis"/>
        </w:rPr>
      </w:pPr>
    </w:p>
    <w:p w14:paraId="0DD06B9E" w14:textId="77777777" w:rsidR="00E81101" w:rsidRPr="00E81101" w:rsidRDefault="00E81101" w:rsidP="00E81101">
      <w:pPr>
        <w:pStyle w:val="Heading4"/>
      </w:pPr>
      <w:r w:rsidRPr="00E81101">
        <w:t>Republicans will pass a harmful health care bill</w:t>
      </w:r>
    </w:p>
    <w:p w14:paraId="0FBD3B75" w14:textId="77777777" w:rsidR="00E81101" w:rsidRPr="00E81101" w:rsidRDefault="00E81101" w:rsidP="00E81101">
      <w:pPr>
        <w:rPr>
          <w:rStyle w:val="Style13ptBold"/>
        </w:rPr>
      </w:pPr>
      <w:r w:rsidRPr="00E81101">
        <w:rPr>
          <w:rStyle w:val="Style13ptBold"/>
        </w:rPr>
        <w:t xml:space="preserve">Bouie 6/21 </w:t>
      </w:r>
      <w:r w:rsidRPr="00E81101">
        <w:t>(6/21/17, Jamelle Bouie, Jamelle Bouie is Slate’s chief political correspondent., “A GOP Without Fear, Why Republicans are so intent to pass a bill that in a normal world should spell their doom.”, http://www.slate.com/articles/news_and_politics/politics/2017/06/why_the_gop_would_pass_an_objectively_bad_health_care_bill.html)</w:t>
      </w:r>
    </w:p>
    <w:p w14:paraId="699EADAD" w14:textId="77777777" w:rsidR="00E81101" w:rsidRPr="00E81101" w:rsidRDefault="00E81101" w:rsidP="00E81101">
      <w:pPr>
        <w:rPr>
          <w:sz w:val="10"/>
        </w:rPr>
      </w:pPr>
      <w:r w:rsidRPr="00E81101">
        <w:rPr>
          <w:rStyle w:val="Emphasis"/>
        </w:rPr>
        <w:t>It is difficult to overstate the sheer unpopularity of the American Health Care Act, the Republican Party’s plan to “repeal and replace” the Affordable Care Act. And it’s not hard to understand why the bill is so unpopular. What’s mystifying is why Republicans insist on passing it, acting as if there won’t be political consequences for a plan that promises pain for tens of millions of Americans.</w:t>
      </w:r>
      <w:r w:rsidRPr="00E81101">
        <w:rPr>
          <w:sz w:val="12"/>
        </w:rPr>
        <w:t>∂</w:t>
      </w:r>
      <w:r w:rsidRPr="00E81101">
        <w:rPr>
          <w:sz w:val="10"/>
        </w:rPr>
        <w:t xml:space="preserve"> </w:t>
      </w:r>
      <w:r w:rsidRPr="00E81101">
        <w:rPr>
          <w:rStyle w:val="Emphasis"/>
        </w:rPr>
        <w:t xml:space="preserve">At Obamacare’s least popular moment, in the fall of 2014, 56 percent of Americans held a negative view of the law, versus 37 percent who approved. Compare that with the Republican version of the AHCA that passed the House of Representatives in early May. In a recent survey from CBS News, 59 percent of Americans disapprove of the GOP proposal, versus 32 percent who approve. </w:t>
      </w:r>
      <w:r w:rsidRPr="00E81101">
        <w:rPr>
          <w:sz w:val="10"/>
        </w:rPr>
        <w:t>A Roper Center analysis shows the proposal with just 29 percent support, making it the most unpopular piece of legislation Congress has considered in decades. And its unpopularity isn’t just a function of blue states like California, New York, and Illinois—there is no state in the union where a majority of voters support the bill.</w:t>
      </w:r>
      <w:r w:rsidRPr="00E81101">
        <w:rPr>
          <w:sz w:val="12"/>
        </w:rPr>
        <w:t>∂</w:t>
      </w:r>
      <w:r w:rsidRPr="00E81101">
        <w:rPr>
          <w:sz w:val="10"/>
        </w:rPr>
        <w:t xml:space="preserve"> If the AHCA ends up improving outcomes for Americans—if it delivers affordable health insurance or protects families from medical bankruptcy—it might recover some popularity in the implementation, as was true with the Affordable Care Act, which now has majority support. But </w:t>
      </w:r>
      <w:r w:rsidRPr="00E81101">
        <w:rPr>
          <w:rStyle w:val="Emphasis"/>
        </w:rPr>
        <w:t>we know from the Congressional Budget Office’s evaluation of the House bill that it would increase the number of uninsured by an estimated 23 million people; there are no signs the Senate version will be any less damaging.</w:t>
      </w:r>
      <w:r w:rsidRPr="00E81101">
        <w:rPr>
          <w:sz w:val="10"/>
        </w:rPr>
        <w:t xml:space="preserve"> What’s more, </w:t>
      </w:r>
      <w:r w:rsidRPr="00E81101">
        <w:rPr>
          <w:rStyle w:val="Emphasis"/>
        </w:rPr>
        <w:t>the AHCA may upend the employer health market as well; its deregulatory measures could result in lifetime limits and substantially higher out-of-pocket costs for people who receive insurance through work. The universe of people potentially left worse off by the Republican bill is close to a cross-section of the American public: salaried employees, ordinary workers who rely on the Obamacare exchanges, and the millions of low-income people, children, elderly, and disabled Americans who rely on Medicaid.</w:t>
      </w:r>
      <w:r w:rsidRPr="00E81101">
        <w:rPr>
          <w:sz w:val="12"/>
        </w:rPr>
        <w:t>∂</w:t>
      </w:r>
      <w:r w:rsidRPr="00E81101">
        <w:rPr>
          <w:sz w:val="10"/>
        </w:rPr>
        <w:t xml:space="preserve"> Under most circumstances, this would be the ballgame. As a general matter, lawmakers don’t pass hugely unpopular legislation that might harm constituents in such a direct way. It’s easy to say that, for House and Senate Republicans, their “constituents” are those wealthy Americans who receive huge tax cuts under the bill. Still, it’s also true that winning donors isn’t the same as winning elections. Politicians don’t need to value the public interest to reject a bill like the AHCA; a survival instinct should be enough.</w:t>
      </w:r>
      <w:r w:rsidRPr="00E81101">
        <w:rPr>
          <w:sz w:val="12"/>
        </w:rPr>
        <w:t>∂</w:t>
      </w:r>
      <w:r w:rsidRPr="00E81101">
        <w:rPr>
          <w:sz w:val="10"/>
        </w:rPr>
        <w:t xml:space="preserve"> Which gets to what’s mystifying about the present situation. If the health care bill becomes law, there’s every indication the Republican Party will suffer for passing it. It is already responsible for a substantial and so-far enduring decline in the president's approval rating, and it is fueling grass-roots opposition to the already-unpopular Trump administration. If Republicans face an increasingly difficult environment for the 2018 general election, it is at least in part because of the AHCA. And yet, Republicans are intent on passing the bill. Senate Majority Leader Mitch McConnell has cannily adopted an unprecedentedly secretive process meant to insulate the proposal from criticism and expedite its passage. There have been no hearings and no debate. The plan, as it exists, is for a one-week period of public input before Congress votes.</w:t>
      </w:r>
      <w:r w:rsidRPr="00E81101">
        <w:rPr>
          <w:sz w:val="12"/>
        </w:rPr>
        <w:t>∂</w:t>
      </w:r>
      <w:r w:rsidRPr="00E81101">
        <w:rPr>
          <w:sz w:val="10"/>
        </w:rPr>
        <w:t xml:space="preserve"> It is policy without any actual policy.</w:t>
      </w:r>
      <w:r w:rsidRPr="00E81101">
        <w:rPr>
          <w:sz w:val="12"/>
        </w:rPr>
        <w:t>∂</w:t>
      </w:r>
      <w:r w:rsidRPr="00E81101">
        <w:rPr>
          <w:sz w:val="10"/>
        </w:rPr>
        <w:t xml:space="preserve"> It’s likely that Republicans know the bill is unpopular and are doing everything they can to keep the public from seeing its contents before passing it. As we saw with the Affordable Care Act, the longer the process, the greater the odds for a major backlash. But this presupposes a pressing need to pass the American Health Care Act, which isn’t the case, outside of a “need” to slash Medicaid, thus paving the way for large-scale, permanent tax cuts. </w:t>
      </w:r>
      <w:r w:rsidRPr="00E81101">
        <w:rPr>
          <w:rStyle w:val="Emphasis"/>
        </w:rPr>
        <w:t>The Republican health care bill doesn’t solve any urgent problem in the health care market, nor does it represent any coherent vision for the health care system; it is a hodgepodge of cuts and compromises, designed to pass a GOP Congress more than anything. It is policy without any actual policy.</w:t>
      </w:r>
      <w:r w:rsidRPr="00E81101">
        <w:rPr>
          <w:sz w:val="10"/>
        </w:rPr>
        <w:t xml:space="preserve"> At most, it exists to fulfill a promise to “repeal Obamacare” and cut taxes.</w:t>
      </w:r>
      <w:r w:rsidRPr="00E81101">
        <w:rPr>
          <w:sz w:val="12"/>
        </w:rPr>
        <w:t>∂</w:t>
      </w:r>
      <w:r w:rsidRPr="00E81101">
        <w:rPr>
          <w:sz w:val="10"/>
        </w:rPr>
        <w:t xml:space="preserve"> Perhaps that’s enough to explain the zeal to pass the bill. Republicans made a promise, and there are forces within the party—from hyperideological lawmakers and conservative activists to right-wing media and Republican base voters—pushing them toward this conclusion. When coupled with the broad Republican hostility to downward redistribution and the similarly broad commitment to tax cuts, it makes sense that the GOP would continue to pursue this bill despite the likely consequences.</w:t>
      </w:r>
      <w:r w:rsidRPr="00E81101">
        <w:rPr>
          <w:sz w:val="12"/>
        </w:rPr>
        <w:t>∂</w:t>
      </w:r>
      <w:r w:rsidRPr="00E81101">
        <w:rPr>
          <w:sz w:val="10"/>
        </w:rPr>
        <w:t xml:space="preserve"> But ultimately it’s not clear the party believes it would face those consequences. The 2018 House map still favors Republicans, and the party is defending far fewer Senate seats than Democrats. Aggressively gerrymandered districts provide another layer of defense, as does voter suppression, and the avalanche of spending from outside groups. Americans might be hurt and outraged by the effects of the AHCA, but those barriers blunt the electoral impact.</w:t>
      </w:r>
      <w:r w:rsidRPr="00E81101">
        <w:rPr>
          <w:sz w:val="12"/>
        </w:rPr>
        <w:t>∂</w:t>
      </w:r>
      <w:r w:rsidRPr="00E81101">
        <w:rPr>
          <w:sz w:val="10"/>
        </w:rPr>
        <w:t xml:space="preserve"> The grounds for political combat seem to have changed as well. If recent special elections are any indication—where GOP candidates refused to comment on signature GOP policies—extreme polarization means Republicans can mobilize supporters without being forced to talk about or account for their actual actions. Identity, for many voters, matters more than their pocketbooks. Republicans simply need to signal their disdain—even hatred—for their opponents, political or otherwise. Why worry about the consequences of your policies when you can preclude defeat by changing the ground rules of elections, spending vast sums, and stoking cultural resentment?</w:t>
      </w:r>
      <w:r w:rsidRPr="00E81101">
        <w:rPr>
          <w:sz w:val="12"/>
        </w:rPr>
        <w:t>∂</w:t>
      </w:r>
      <w:r w:rsidRPr="00E81101">
        <w:rPr>
          <w:sz w:val="10"/>
        </w:rPr>
        <w:t xml:space="preserve"> It seems, then, that we have an answer for Republicans insist on moving forward with the American Health Care Act. Because they can. And who is going to stop them?</w:t>
      </w:r>
    </w:p>
    <w:p w14:paraId="0779AC34" w14:textId="77777777" w:rsidR="00E81101" w:rsidRPr="00E81101" w:rsidRDefault="00E81101" w:rsidP="00E81101">
      <w:pPr>
        <w:rPr>
          <w:sz w:val="10"/>
        </w:rPr>
      </w:pPr>
    </w:p>
    <w:p w14:paraId="61CFFF03" w14:textId="77777777" w:rsidR="00E81101" w:rsidRPr="00E81101" w:rsidRDefault="00E81101" w:rsidP="00E81101">
      <w:pPr>
        <w:pStyle w:val="Heading4"/>
      </w:pPr>
      <w:r w:rsidRPr="00E81101">
        <w:t>Republican’s replacement will harm people</w:t>
      </w:r>
    </w:p>
    <w:p w14:paraId="0376F1CE" w14:textId="77777777" w:rsidR="00E81101" w:rsidRPr="00E81101" w:rsidRDefault="00E81101" w:rsidP="00E81101">
      <w:r w:rsidRPr="00E81101">
        <w:rPr>
          <w:rStyle w:val="Style13ptBold"/>
        </w:rPr>
        <w:t>Editorial Board 6/22</w:t>
      </w:r>
      <w:r w:rsidRPr="00E81101">
        <w:t xml:space="preserve"> (6/22/17, Editorial Board, “Senate Republicans’ Obamacare replacement is bad for America’s health”, https://www.washingtonpost.com/opinions/senate-republicans-obamacare-replacement-is-bad-for-americas-health/2017/06/22/36fa87e6-5789-11e7-b38e-35fd8e0c288f_story.html?utm_term=.a64e59eded06)</w:t>
      </w:r>
    </w:p>
    <w:p w14:paraId="05272BE7" w14:textId="77777777" w:rsidR="00E81101" w:rsidRPr="00E81101" w:rsidRDefault="00E81101" w:rsidP="00E81101">
      <w:r w:rsidRPr="00E81101">
        <w:rPr>
          <w:rStyle w:val="Emphasis"/>
        </w:rPr>
        <w:t>SENATE REPUBLICAN leaders released on Thursday a draft health-care bill, supposedly designed to repeal and replace the Affordable Care Act. It includes a range of mostly unwise and ungenerous changes to the nation’s health-care system, but it might, if enacted, end up as mostly a massive, unpaid-for tax cut for wealthy people and industries with pull on Capitol Hill.</w:t>
      </w:r>
      <w:r w:rsidRPr="00E81101">
        <w:rPr>
          <w:sz w:val="12"/>
        </w:rPr>
        <w:t>∂</w:t>
      </w:r>
      <w:r w:rsidRPr="00E81101">
        <w:t xml:space="preserve"> </w:t>
      </w:r>
      <w:r w:rsidRPr="00E81101">
        <w:rPr>
          <w:rStyle w:val="Emphasis"/>
        </w:rPr>
        <w:t>The bill proposes rolling back nearly all of the taxes that supported Obamacare’s health-care coverage expansion</w:t>
      </w:r>
      <w:r w:rsidRPr="00E81101">
        <w:t xml:space="preserve">, on everything from high wages and investment income to medical devices and tanning services. </w:t>
      </w:r>
      <w:r w:rsidRPr="00E81101">
        <w:rPr>
          <w:rStyle w:val="Emphasis"/>
        </w:rPr>
        <w:t xml:space="preserve">It would in theory retain the “Cadillac tax” on expensive insurance plans, which is meant to discourage taxpayer-funded overspending on health care, but would delay its implementation for nearly another decade. </w:t>
      </w:r>
      <w:r w:rsidRPr="00E81101">
        <w:t>Though the scorekeepers at the Congressional Budget Office will count the revenue the Cadillac tax would eventually raise, it is a good bet the federal government will never see any of that money. The tax has already been delayed once, and Congress has shown little interest in restraining health-care costs when doing so poses any threat to middle-class benefits.</w:t>
      </w:r>
      <w:r w:rsidRPr="00E81101">
        <w:rPr>
          <w:sz w:val="12"/>
        </w:rPr>
        <w:t>∂</w:t>
      </w:r>
      <w:r w:rsidRPr="00E81101">
        <w:t xml:space="preserve"> The tax cuts are supposed to be financed by slashing health-care spending for people of limited means. </w:t>
      </w:r>
      <w:r w:rsidRPr="00E81101">
        <w:rPr>
          <w:rStyle w:val="Emphasis"/>
        </w:rPr>
        <w:t>Federal assistance that helps people afford insurance premiums would be scaled back, and the quality of taxpayer-subsidized insurance plans would decline. As deductibles rise, federal help with out-of-pocket medical expenses would also disappear</w:t>
      </w:r>
      <w:r w:rsidRPr="00E81101">
        <w:t xml:space="preserve">. </w:t>
      </w:r>
      <w:r w:rsidRPr="00E81101">
        <w:rPr>
          <w:rStyle w:val="Emphasis"/>
        </w:rPr>
        <w:t>Meantime, Medicaid, the state-federal program covering the poor and near-poor, would endure punishing cuts over time, likely leading states to reduce enrollment, benefits or both. The only option for those falling off the Medicaid rolls would be skimpy insurance plans they could rarely if ever use.</w:t>
      </w:r>
      <w:r w:rsidRPr="00E81101">
        <w:rPr>
          <w:sz w:val="12"/>
        </w:rPr>
        <w:t>∂</w:t>
      </w:r>
      <w:r w:rsidRPr="00E81101">
        <w:t xml:space="preserve"> If future Congresses allowed this policy to phase in fully, it would do away with Obamacare’s individual mandate requiring all Americans to carry insurance coverage, which could throw insurance markets badly off-kilter. States would have so much more flexibility in setting insurance rules that insurers might be able to sell plans that cover few treatments sick people really need. Even if these sorts of negative consequences were mitigated, the policy would still boil down to eroding health-coverage access and quality in order to pay for tax cuts.</w:t>
      </w:r>
      <w:r w:rsidRPr="00E81101">
        <w:rPr>
          <w:sz w:val="12"/>
        </w:rPr>
        <w:t>∂</w:t>
      </w:r>
      <w:r w:rsidRPr="00E81101">
        <w:t xml:space="preserve"> The cynicism of this exercise is evident in its staging. The bill would kill a variety of taxes right away, but the subsidy and Medicaid cuts would not phase in until after the 2018 midterm election. It would be left to future Congresses to allow severe cuts to the safety net or major expansion of the federal debt, or a combination of the two. Instead of forcing this choice between Americans’ physical health and the nation’s fiscal health, senators should end this repeal-and-replace disaster now.</w:t>
      </w:r>
    </w:p>
    <w:p w14:paraId="4ACBFC02" w14:textId="77777777" w:rsidR="00E81101" w:rsidRPr="00E81101" w:rsidRDefault="00E81101" w:rsidP="00E81101"/>
    <w:p w14:paraId="0E8FB052" w14:textId="77777777" w:rsidR="00E81101" w:rsidRPr="00E81101" w:rsidRDefault="00E81101" w:rsidP="00E81101">
      <w:pPr>
        <w:pStyle w:val="Heading4"/>
      </w:pPr>
      <w:r w:rsidRPr="00E81101">
        <w:t>Republican’s will pass a harmful health care bill</w:t>
      </w:r>
    </w:p>
    <w:p w14:paraId="396BFA3A" w14:textId="77777777" w:rsidR="00E81101" w:rsidRPr="00E81101" w:rsidRDefault="00E81101" w:rsidP="00E81101">
      <w:pPr>
        <w:rPr>
          <w:b/>
          <w:sz w:val="26"/>
        </w:rPr>
      </w:pPr>
      <w:r w:rsidRPr="00E81101">
        <w:rPr>
          <w:rStyle w:val="Style13ptBold"/>
        </w:rPr>
        <w:t xml:space="preserve">Davidson 6/30 </w:t>
      </w:r>
      <w:r w:rsidRPr="00E81101">
        <w:t xml:space="preserve">(6/30/17, Joe Davidson, Columnist for Washington Post, “Many veterans would suffer under Republican health-care plan”, </w:t>
      </w:r>
      <w:hyperlink r:id="rId38" w:history="1">
        <w:r w:rsidRPr="00E81101">
          <w:t>https://www.washingtonpost.com/news/powerpost/wp/2017/06/30/many-veterans-would-suffer-under-republican-health-care-plan/?utm_term=.fa4d3e29722a</w:t>
        </w:r>
      </w:hyperlink>
      <w:r w:rsidRPr="00E81101">
        <w:t>,)</w:t>
      </w:r>
    </w:p>
    <w:p w14:paraId="7E6B6500" w14:textId="77777777" w:rsidR="00E81101" w:rsidRPr="00E81101" w:rsidRDefault="00E81101" w:rsidP="00E81101">
      <w:r w:rsidRPr="00E81101">
        <w:rPr>
          <w:rStyle w:val="Emphasis"/>
        </w:rPr>
        <w:t>As Republicans strive mightily — and perversely — for a health-care system that would increase the uninsured by 22 million people, they should ponder the impact on a particularly deserving group — veterans.</w:t>
      </w:r>
      <w:r w:rsidRPr="00E81101">
        <w:rPr>
          <w:sz w:val="12"/>
        </w:rPr>
        <w:t>∂</w:t>
      </w:r>
      <w:r w:rsidRPr="00E81101">
        <w:t xml:space="preserve"> It’s not unexpected that heartless GOP plans would be hard on the vulnerable, but do they realize that includes many who continue to suffer from their service?</w:t>
      </w:r>
      <w:r w:rsidRPr="00E81101">
        <w:rPr>
          <w:sz w:val="12"/>
        </w:rPr>
        <w:t>∂</w:t>
      </w:r>
      <w:r w:rsidRPr="00E81101">
        <w:t xml:space="preserve"> </w:t>
      </w:r>
      <w:r w:rsidRPr="00E81101">
        <w:rPr>
          <w:rStyle w:val="Emphasis"/>
        </w:rPr>
        <w:t>These are people largely supportive of Republicans, including President Trump, who had the insight to call the House plan “mean.”</w:t>
      </w:r>
      <w:r w:rsidRPr="00E81101">
        <w:rPr>
          <w:rStyle w:val="Emphasis"/>
          <w:b w:val="0"/>
          <w:sz w:val="12"/>
          <w:u w:val="none"/>
        </w:rPr>
        <w:t>∂</w:t>
      </w:r>
      <w:r w:rsidRPr="00E81101">
        <w:rPr>
          <w:rStyle w:val="Emphasis"/>
        </w:rPr>
        <w:t xml:space="preserve"> Republicans honor veterans, but you can’t tell it by their current health-care proposals.</w:t>
      </w:r>
      <w:r w:rsidRPr="00E81101">
        <w:rPr>
          <w:sz w:val="12"/>
        </w:rPr>
        <w:t>∂</w:t>
      </w:r>
      <w:r w:rsidRPr="00E81101">
        <w:t xml:space="preserve"> The GOP plans do not directly affect the Veterans Affairs Department’s extensive system of health services. About 7 million vets, however, get their care outside of VA services. </w:t>
      </w:r>
      <w:r w:rsidRPr="00E81101">
        <w:rPr>
          <w:rStyle w:val="Emphasis"/>
        </w:rPr>
        <w:t>After the Affordable Care Act, a.k.a. Obamacare, kicked in, the number of vets without insurance dropped by almost 40 percent, according to Sen. Jon Tester (Mont.), the ranking Democrat on the Senate Veterans’ Affairs Committee, and other committee members</w:t>
      </w:r>
      <w:r w:rsidRPr="00E81101">
        <w:t>.</w:t>
      </w:r>
      <w:r w:rsidRPr="00E81101">
        <w:rPr>
          <w:sz w:val="12"/>
        </w:rPr>
        <w:t>∂</w:t>
      </w:r>
      <w:r w:rsidRPr="00E81101">
        <w:t xml:space="preserve"> Republicans would reverse that trend. Tester and his Democratic colleagues said </w:t>
      </w:r>
      <w:r w:rsidRPr="00E81101">
        <w:rPr>
          <w:rStyle w:val="Emphasis"/>
        </w:rPr>
        <w:t>the Senate bill could:</w:t>
      </w:r>
      <w:r w:rsidRPr="00E81101">
        <w:rPr>
          <w:rStyle w:val="Emphasis"/>
          <w:b w:val="0"/>
          <w:sz w:val="12"/>
          <w:u w:val="none"/>
        </w:rPr>
        <w:t>∂</w:t>
      </w:r>
      <w:r w:rsidRPr="00E81101">
        <w:rPr>
          <w:rStyle w:val="Emphasis"/>
        </w:rPr>
        <w:t xml:space="preserve"> Result in nearly 1.75 million disabled and low-income veterans losing Medicaid coverage</w:t>
      </w:r>
      <w:r w:rsidRPr="00E81101">
        <w:rPr>
          <w:rStyle w:val="Emphasis"/>
          <w:b w:val="0"/>
          <w:sz w:val="12"/>
          <w:u w:val="none"/>
        </w:rPr>
        <w:t>∂</w:t>
      </w:r>
      <w:r w:rsidRPr="00E81101">
        <w:rPr>
          <w:rStyle w:val="Emphasis"/>
        </w:rPr>
        <w:t xml:space="preserve"> Impose a tax on 600,000 veterans, forcing them to pay up to five times more for health insurance</w:t>
      </w:r>
      <w:r w:rsidRPr="00E81101">
        <w:rPr>
          <w:rStyle w:val="Emphasis"/>
          <w:b w:val="0"/>
          <w:sz w:val="12"/>
          <w:u w:val="none"/>
        </w:rPr>
        <w:t>∂</w:t>
      </w:r>
      <w:r w:rsidRPr="00E81101">
        <w:rPr>
          <w:rStyle w:val="Emphasis"/>
        </w:rPr>
        <w:t xml:space="preserve"> Cause more than 5 million veterans difficulty in finding services at rural hospitals</w:t>
      </w:r>
      <w:r w:rsidRPr="00E81101">
        <w:rPr>
          <w:rStyle w:val="Emphasis"/>
          <w:b w:val="0"/>
          <w:sz w:val="12"/>
          <w:u w:val="none"/>
        </w:rPr>
        <w:t>∂</w:t>
      </w:r>
      <w:r w:rsidRPr="00E81101">
        <w:rPr>
          <w:rStyle w:val="Emphasis"/>
        </w:rPr>
        <w:t xml:space="preserve"> Generate increased mental health-care fees for the many veterans who suffer post-traumatic stress from the wars in Iraq, Afghanistan and Vietnam</w:t>
      </w:r>
      <w:r w:rsidRPr="00E81101">
        <w:rPr>
          <w:rStyle w:val="Emphasis"/>
          <w:b w:val="0"/>
          <w:sz w:val="12"/>
          <w:u w:val="none"/>
        </w:rPr>
        <w:t>∂</w:t>
      </w:r>
      <w:r w:rsidRPr="00E81101">
        <w:rPr>
          <w:rStyle w:val="Emphasis"/>
        </w:rPr>
        <w:t xml:space="preserve"> Result in up to 7 million veterans losing tax credits to help pay for medical care</w:t>
      </w:r>
      <w:r w:rsidRPr="00E81101">
        <w:rPr>
          <w:rStyle w:val="Emphasis"/>
          <w:b w:val="0"/>
          <w:sz w:val="12"/>
          <w:u w:val="none"/>
        </w:rPr>
        <w:t>∂</w:t>
      </w:r>
      <w:r w:rsidRPr="00E81101">
        <w:rPr>
          <w:rStyle w:val="Emphasis"/>
        </w:rPr>
        <w:t xml:space="preserve"> Cause about 7 percent of veterans to lose access to care for opioid or other substance abuse problems.</w:t>
      </w:r>
      <w:r w:rsidRPr="00E81101">
        <w:rPr>
          <w:sz w:val="12"/>
        </w:rPr>
        <w:t>∂</w:t>
      </w:r>
      <w:r w:rsidRPr="00E81101">
        <w:t xml:space="preserve"> Fact Check: Does </w:t>
      </w:r>
      <w:r w:rsidRPr="00E81101">
        <w:rPr>
          <w:rStyle w:val="Emphasis"/>
        </w:rPr>
        <w:t>the Senate health-care bill include cuts to Medicaid</w:t>
      </w:r>
      <w:r w:rsidRPr="00E81101">
        <w:t>?</w:t>
      </w:r>
      <w:r w:rsidRPr="00E81101">
        <w:rPr>
          <w:sz w:val="12"/>
        </w:rPr>
        <w:t>∂</w:t>
      </w:r>
      <w:r w:rsidRPr="00E81101">
        <w:t xml:space="preserve"> President Trump and his advisors claim spending for Medicaid will continue to increase under the Senate health-care proposal. CBO projections suggest otherwise. </w:t>
      </w:r>
      <w:r w:rsidRPr="00E81101">
        <w:rPr>
          <w:sz w:val="12"/>
        </w:rPr>
        <w:t>∂</w:t>
      </w:r>
      <w:r w:rsidRPr="00E81101">
        <w:t xml:space="preserve"> The Republican committee chairman and the Trump administration had the chance to refute the data presented by the Democrats, but they did not.</w:t>
      </w:r>
      <w:r w:rsidRPr="00E81101">
        <w:rPr>
          <w:sz w:val="12"/>
        </w:rPr>
        <w:t>∂</w:t>
      </w:r>
      <w:r w:rsidRPr="00E81101">
        <w:t xml:space="preserve"> “As the Secretary (David Shulkin) has said, until the legislative process runs its course, we are not going to speculate on details of a possible bill,” a VA statement said. “Once a bill is agreed on, we will be in a position to review potential impacts on VA.”</w:t>
      </w:r>
      <w:r w:rsidRPr="00E81101">
        <w:rPr>
          <w:sz w:val="12"/>
        </w:rPr>
        <w:t>∂</w:t>
      </w:r>
      <w:r w:rsidRPr="00E81101">
        <w:t xml:space="preserve"> Committee Chairman Johnny Isakson (R-Ga.) said: “We have been working in a bipartisan manner to improve veterans’ access to quality and timely care. We will continue doing so and hope that Democrats’ recent attempts to politicize veterans’ health care won’t hamper our efforts.”</w:t>
      </w:r>
      <w:r w:rsidRPr="00E81101">
        <w:rPr>
          <w:sz w:val="12"/>
        </w:rPr>
        <w:t>∂</w:t>
      </w:r>
      <w:r w:rsidRPr="00E81101">
        <w:t xml:space="preserve"> Exit polls indicate 60 percent of those who served in the military supported Trump’s election, about the same portion of veterans who voted for Republican House candidates in 2014. </w:t>
      </w:r>
      <w:r w:rsidRPr="00E81101">
        <w:rPr>
          <w:rStyle w:val="Emphasis"/>
        </w:rPr>
        <w:t>Now this unpopularly elected president is working to drum up support for the very unpopular Republican proposals.</w:t>
      </w:r>
      <w:r w:rsidRPr="00E81101">
        <w:rPr>
          <w:rStyle w:val="Emphasis"/>
          <w:b w:val="0"/>
          <w:sz w:val="12"/>
          <w:u w:val="none"/>
        </w:rPr>
        <w:t>∂</w:t>
      </w:r>
      <w:r w:rsidRPr="00E81101">
        <w:rPr>
          <w:rStyle w:val="Emphasis"/>
        </w:rPr>
        <w:t xml:space="preserve"> In five recent polls, the approval ratings for the Republican health-care plan ranged from a miserable 16 percent to a pitiful 30 percent, sometimes with a significant percentage undecided.</w:t>
      </w:r>
      <w:r w:rsidRPr="00E81101">
        <w:rPr>
          <w:rStyle w:val="Emphasis"/>
          <w:b w:val="0"/>
          <w:sz w:val="12"/>
          <w:u w:val="none"/>
        </w:rPr>
        <w:t>∂</w:t>
      </w:r>
      <w:r w:rsidRPr="00E81101">
        <w:rPr>
          <w:rStyle w:val="Emphasis"/>
        </w:rPr>
        <w:t xml:space="preserve"> “This plan, written in secret, will devastate thousands of elderly, disabled and rural veterans who go outside of the VA for all or some of their health care,” Tester said. “This plan guts Medicaid, which provides lifesaving treatment, mental-health care and access to a health-care provider for thousands of folks who have bravely served this nation. I will be working hard to make sure that any health- care law honors our promises to our veterans, but this plan doesn’t even come close.</w:t>
      </w:r>
      <w:r w:rsidRPr="00E81101">
        <w:t>”</w:t>
      </w:r>
      <w:r w:rsidRPr="00E81101">
        <w:rPr>
          <w:sz w:val="12"/>
        </w:rPr>
        <w:t>∂</w:t>
      </w:r>
      <w:r w:rsidRPr="00E81101">
        <w:t xml:space="preserve"> He was joined in outrage by Democratic Sens. Patty Murray (Wash.), Richard Blumenthal (Conn.), Joe Manchin III (W. Va.), and Sherrod Brown (Ohio).</w:t>
      </w:r>
      <w:r w:rsidRPr="00E81101">
        <w:rPr>
          <w:sz w:val="12"/>
        </w:rPr>
        <w:t>∂</w:t>
      </w:r>
      <w:r w:rsidRPr="00E81101">
        <w:t xml:space="preserve"> “Our country makes a promise to take care of the men and women who serve, but Trumpcare would do just the opposite,” Murray said.</w:t>
      </w:r>
      <w:r w:rsidRPr="00E81101">
        <w:rPr>
          <w:sz w:val="12"/>
        </w:rPr>
        <w:t>∂</w:t>
      </w:r>
      <w:r w:rsidRPr="00E81101">
        <w:t xml:space="preserve"> Added Blumenthal: “Every Member of Congress who plans to support this bill needs to imagine looking a veteran in the eye and telling them why their mental-health care for PTS (post-traumatic stress) has been halted, or why they can no longer afford treatment for traumatic brain injury sustained while serving their country.”</w:t>
      </w:r>
      <w:r w:rsidRPr="00E81101">
        <w:rPr>
          <w:sz w:val="12"/>
        </w:rPr>
        <w:t>∂</w:t>
      </w:r>
      <w:r w:rsidRPr="00E81101">
        <w:t xml:space="preserve"> Major veterans service organizations are taking a cautious approach to the GOP health-care proposals, if they have anything to say at all. Disabled American Veterans (DAV) is one organization staying vigilant on the debate and what it means for those who carry the pain of war.</w:t>
      </w:r>
      <w:r w:rsidRPr="00E81101">
        <w:rPr>
          <w:sz w:val="12"/>
        </w:rPr>
        <w:t>∂</w:t>
      </w:r>
      <w:r w:rsidRPr="00E81101">
        <w:t xml:space="preserve"> “DAV is carefully monitoring how changes to the Affordable Care Act could impact ill and injured veterans who served and sacrificed for our nation,’ said Executive Director Garry Augustine. “VA’s budget this year is already insufficient to meet all the requirements Congress has placed on the department to care for our nation’s ill and injured veterans. Any additional demand on the system may aggravate the current fiscal constraints and effect the delivery of care to millions of veterans who use and rely on VA.”</w:t>
      </w:r>
      <w:r w:rsidRPr="00E81101">
        <w:rPr>
          <w:sz w:val="12"/>
        </w:rPr>
        <w:t>∂</w:t>
      </w:r>
      <w:r w:rsidRPr="00E81101">
        <w:t xml:space="preserve"> He concluded with this forceful warning: “We will not idly sit by while political posturing threatens to jeopardize the health of our nation’s heroes.”</w:t>
      </w:r>
    </w:p>
    <w:p w14:paraId="790E9A59" w14:textId="77777777" w:rsidR="00E81101" w:rsidRPr="00E81101" w:rsidRDefault="00E81101" w:rsidP="00E81101"/>
    <w:p w14:paraId="40443128" w14:textId="77777777" w:rsidR="00E81101" w:rsidRPr="00E81101" w:rsidRDefault="00E81101" w:rsidP="00E81101">
      <w:pPr>
        <w:pStyle w:val="Heading3"/>
      </w:pPr>
      <w:r w:rsidRPr="00E81101">
        <w:t>!- Healthcare</w:t>
      </w:r>
    </w:p>
    <w:p w14:paraId="131EA9DE" w14:textId="77777777" w:rsidR="00E81101" w:rsidRPr="00E81101" w:rsidRDefault="00E81101" w:rsidP="00E81101">
      <w:pPr>
        <w:pStyle w:val="Heading4"/>
      </w:pPr>
      <w:r w:rsidRPr="00E81101">
        <w:t>Republicans have terrible ideas for healthcare, they take away from the poor and sick</w:t>
      </w:r>
    </w:p>
    <w:p w14:paraId="1A67776D" w14:textId="77777777" w:rsidR="00E81101" w:rsidRPr="00E81101" w:rsidRDefault="00E81101" w:rsidP="00E81101">
      <w:r w:rsidRPr="00E81101">
        <w:rPr>
          <w:b/>
        </w:rPr>
        <w:t>O’Brien 5/27</w:t>
      </w:r>
      <w:r w:rsidRPr="00E81101">
        <w:t xml:space="preserve"> 17 (Matt, Reporter for the Washington Post, “Why Republicans are so bad at health care”, </w:t>
      </w:r>
      <w:hyperlink r:id="rId39" w:history="1">
        <w:r w:rsidRPr="00E81101">
          <w:rPr>
            <w:rStyle w:val="Hyperlink"/>
          </w:rPr>
          <w:t>https://www.washingtonpost.com/news/wonk/wp/2017/05/27/why-republicans-are-so-bad-at-healthcare/?utm_term=.97b151682e1a</w:t>
        </w:r>
      </w:hyperlink>
      <w:r w:rsidRPr="00E81101">
        <w:t xml:space="preserve"> ) MT</w:t>
      </w:r>
    </w:p>
    <w:p w14:paraId="0E5D58E8" w14:textId="77777777" w:rsidR="00E81101" w:rsidRPr="00E81101" w:rsidRDefault="00E81101" w:rsidP="00E81101">
      <w:r w:rsidRPr="00E81101">
        <w:rPr>
          <w:rStyle w:val="StyleUnderline"/>
        </w:rPr>
        <w:t xml:space="preserve">Republicans have had seven years to figure out how they want to replace Obamacare, and this is what they’ve come up with: a plan that, according to the nonpartisan Congressional Budget Office, would lead to 23 million more people not having insurance and, in states that wanted to, sick people being burdened with much, much higher costs. </w:t>
      </w:r>
      <w:r w:rsidRPr="00E81101">
        <w:t>Maybe they needed eight years? The real question here is why</w:t>
      </w:r>
      <w:r w:rsidRPr="00E81101">
        <w:rPr>
          <w:rStyle w:val="StyleUnderline"/>
        </w:rPr>
        <w:t>. Why weren’t Republicans able to put a plan together that people actually, you know, like — theirs is polling in the low 20s — and why did it take so long?</w:t>
      </w:r>
      <w:r w:rsidRPr="00E81101">
        <w:t xml:space="preserve"> And the answer is pretty simple: </w:t>
      </w:r>
      <w:r w:rsidRPr="00E81101">
        <w:rPr>
          <w:rStyle w:val="StyleUnderline"/>
        </w:rPr>
        <w:t>Republicans are philosophically opposed to redistribution, but health care is all about redistribution</w:t>
      </w:r>
      <w:r w:rsidRPr="00E81101">
        <w:t xml:space="preserve">. For a long time, they tried to wish that away, and it was only when that wasn’t an option anymore that they moved on to Plan B: trying to pass the least redistributive bill they can before anyone noticed how much it doesn’t redistribute. Now, if we could start from scratch, Republicans would like our health-care system to work the way Singapore’s does. </w:t>
      </w:r>
      <w:r w:rsidRPr="00E81101">
        <w:rPr>
          <w:rStyle w:val="StyleUnderline"/>
        </w:rPr>
        <w:t xml:space="preserve">Everyone would have catastrophic insurance to protect against true medical emergencies and then use health savings accounts to pay for routine care out of pocket. It’s not just that this would make people pay their own way as much as possible; it’s also the idea that making them do so would make them shop around for the best deal. </w:t>
      </w:r>
      <w:r w:rsidRPr="00E81101">
        <w:t xml:space="preserve">There are two problems with this, though. First, as economist Ken Arrow pointed out long ago, picking the right medical care is a lot different from picking the right car. </w:t>
      </w:r>
      <w:r w:rsidRPr="00E81101">
        <w:rPr>
          <w:rStyle w:val="StyleUnderline"/>
        </w:rPr>
        <w:t>People don’t know enough to be good comparison shoppers, and they’re not going to scrimp when their health is on the line</w:t>
      </w:r>
      <w:r w:rsidRPr="00E81101">
        <w:t xml:space="preserve">. But second — and more importantly — </w:t>
      </w:r>
      <w:r w:rsidRPr="00E81101">
        <w:rPr>
          <w:rStyle w:val="StyleUnderline"/>
        </w:rPr>
        <w:t>we don’t have the low health-care costs you need to make all this work.</w:t>
      </w:r>
      <w:r w:rsidRPr="00E81101">
        <w:t xml:space="preserve"> Singapore's government, you see, has been able to keep costs down because it owns most of the country’s hospitals, it employs a lot of the doctors, and it subsidizes cheaper treatments to try to get people to choose them. The result is that they spend only about 5 percent of their GDP on health care, compared with the 18 percent we do. Which is really all you need to know about why their system works for them but wouldn’t for us. </w:t>
      </w:r>
      <w:r w:rsidRPr="00E81101">
        <w:rPr>
          <w:rStyle w:val="StyleUnderline"/>
        </w:rPr>
        <w:t>It’s a lot easier for people to pay for their own health care when that costs three or four times less what it does here.</w:t>
      </w:r>
      <w:r w:rsidRPr="00E81101">
        <w:t xml:space="preserve"> </w:t>
      </w:r>
      <w:r w:rsidRPr="00E81101">
        <w:rPr>
          <w:rStyle w:val="StyleUnderline"/>
        </w:rPr>
        <w:t>How have Republicans dealt with this? Well, for the most part, they haven’t. T</w:t>
      </w:r>
      <w:r w:rsidRPr="00E81101">
        <w:t xml:space="preserve">hey still want people to use HSAs, to pay higher deductibles, to have more “skin in the game” that will supposedly turn them from patients into consumers — never mind that that would just price a lot of people out of the market altogether. That’s actually a feature, not a bug. </w:t>
      </w:r>
      <w:r w:rsidRPr="00E81101">
        <w:rPr>
          <w:rStyle w:val="StyleUnderline"/>
        </w:rPr>
        <w:t>Health care is only a major priority for Republicans insofar as they can make it redistribute less money</w:t>
      </w:r>
      <w:r w:rsidRPr="00E81101">
        <w:t xml:space="preserve">. </w:t>
      </w:r>
      <w:r w:rsidRPr="00E81101">
        <w:rPr>
          <w:rStyle w:val="StyleUnderline"/>
        </w:rPr>
        <w:t xml:space="preserve">So while conservative wonks might be focused on trying to make the health-care system more of a free market, conservative politicians are more interested in what that means for their tax cuts. </w:t>
      </w:r>
      <w:r w:rsidRPr="00E81101">
        <w:t xml:space="preserve">Just look </w:t>
      </w:r>
      <w:r w:rsidRPr="00E81101">
        <w:rPr>
          <w:rStyle w:val="StyleUnderline"/>
        </w:rPr>
        <w:t>at Trumpcare. It’s only a health-care bill to the extent that it takes health care away from the poor and middle class to pay for a tax cut for the rich</w:t>
      </w:r>
      <w:r w:rsidRPr="00E81101">
        <w:t xml:space="preserve">. Indeed, over the next decade, it would cut Medicaid by $834 billion and health-care subsidies by $276 billion, all to finance a trillion dollars’ worth of tax cuts mostly benefiting wealthy investors. </w:t>
      </w:r>
      <w:r w:rsidRPr="00E81101">
        <w:rPr>
          <w:rStyle w:val="StyleUnderline"/>
        </w:rPr>
        <w:t>But that was still too redistributive for the far-right House Freedom Caucus. They didn’t just want to stop the rich from having to pay for the poor</w:t>
      </w:r>
      <w:r w:rsidRPr="00E81101">
        <w:t xml:space="preserve">. </w:t>
      </w:r>
      <w:r w:rsidRPr="00E81101">
        <w:rPr>
          <w:rStyle w:val="StyleUnderline"/>
        </w:rPr>
        <w:t>They also wanted to stop the healthy from having to pay for the sick. So they added an amendment that would allow states to opt out of Obamacare’s basic rules.</w:t>
      </w:r>
      <w:r w:rsidRPr="00E81101">
        <w:t xml:space="preserve"> I</w:t>
      </w:r>
      <w:r w:rsidRPr="00E81101">
        <w:rPr>
          <w:rStyle w:val="StyleUnderline"/>
        </w:rPr>
        <w:t>nsurance companies wouldn’t have to charge people with preexisting conditions the same as people without them, and could sell plans that didn’t include “essential benefits” such as hospitalizations, mental health and maternity care.</w:t>
      </w:r>
      <w:r w:rsidRPr="00E81101">
        <w:t xml:space="preserve"> </w:t>
      </w:r>
      <w:r w:rsidRPr="00E81101">
        <w:rPr>
          <w:rStyle w:val="StyleUnderline"/>
        </w:rPr>
        <w:t>That would allow young, healthy people to save money by buying bare-bones plans, while older, sicker people would have to pay more for theirs since they’d be the only ones buying those types of comprehensive plans.</w:t>
      </w:r>
      <w:r w:rsidRPr="00E81101">
        <w:t xml:space="preserve"> The insurance market, in other words, would bifurcate. Healthy people would buy affordable plans that didn’t cover a lot, and sick people would try to buy unaffordable ones that did — until they couldn’t. Rep. Mark Meadows (R-N.C.), who more than anyone else pushed for these changes, was reportedly reduced to tears when he found out that they’d mean a lot of people with preexisting conditions would lose their coverage, which makes you wonder what he thought they were doing. The rest of the GOP sure knew. </w:t>
      </w:r>
    </w:p>
    <w:p w14:paraId="2E287A9F" w14:textId="77777777" w:rsidR="00E81101" w:rsidRPr="00E81101" w:rsidRDefault="00E81101" w:rsidP="00E81101">
      <w:pPr>
        <w:rPr>
          <w:rStyle w:val="StyleUnderline"/>
        </w:rPr>
      </w:pPr>
    </w:p>
    <w:p w14:paraId="61F50465" w14:textId="77777777" w:rsidR="00E81101" w:rsidRPr="00E81101" w:rsidRDefault="00E81101" w:rsidP="00E81101">
      <w:pPr>
        <w:pStyle w:val="Heading4"/>
      </w:pPr>
      <w:r w:rsidRPr="00E81101">
        <w:t>Republican Health Bill includes bad changes to Obamacare and hurts the low income people</w:t>
      </w:r>
    </w:p>
    <w:p w14:paraId="0FB68058" w14:textId="77777777" w:rsidR="00E81101" w:rsidRPr="00E81101" w:rsidRDefault="00E81101" w:rsidP="00E81101">
      <w:r w:rsidRPr="00E81101">
        <w:rPr>
          <w:b/>
        </w:rPr>
        <w:t>Editorial Board 6/22</w:t>
      </w:r>
      <w:r w:rsidRPr="00E81101">
        <w:t xml:space="preserve"> 17 (“Senate Republicans’ Obamacare replacement is bad for America’s health”, </w:t>
      </w:r>
      <w:hyperlink r:id="rId40" w:history="1">
        <w:r w:rsidRPr="00E81101">
          <w:rPr>
            <w:rStyle w:val="Hyperlink"/>
          </w:rPr>
          <w:t>https://www.washingtonpost.com/opinions/senate-republicans-obamacare-replacement-is-bad-for-americas-health/2017/06/22/36fa87e6-57</w:t>
        </w:r>
        <w:r w:rsidRPr="00E81101">
          <w:rPr>
            <w:rStyle w:val="Hyperlink"/>
          </w:rPr>
          <w:t>8</w:t>
        </w:r>
        <w:r w:rsidRPr="00E81101">
          <w:rPr>
            <w:rStyle w:val="Hyperlink"/>
          </w:rPr>
          <w:t>9-11e7-b38e-35fd8e0c288f_story.html?utm_term=.f877a98bf78b</w:t>
        </w:r>
      </w:hyperlink>
      <w:r w:rsidRPr="00E81101">
        <w:t xml:space="preserve"> ) MT</w:t>
      </w:r>
    </w:p>
    <w:p w14:paraId="676667CA" w14:textId="77777777" w:rsidR="00E81101" w:rsidRPr="00E81101" w:rsidRDefault="00E81101" w:rsidP="00E81101">
      <w:pPr>
        <w:rPr>
          <w:rStyle w:val="StyleUnderline"/>
        </w:rPr>
      </w:pPr>
      <w:r w:rsidRPr="00E81101">
        <w:rPr>
          <w:rStyle w:val="StyleUnderline"/>
        </w:rPr>
        <w:t>SENATE REPUBLICAN leaders released on Thursday a draft health-care bill, supposedly designed to repeal and replace the Affordable Care Act. It includes a range of mostly unwise and ungenerous changes to the nation’s health-care system, but it might, if enacted, end up as mostly a massive, unpaid-for tax cut for wealthy people and industries with pull on Capitol Hill. The bill proposes rolling back nearly all of the taxes that supported Obamacare’s health-care coverage expansion, on everything from high wages and investment income to medical devices and tanning services. It would in theory retain the “Cadillac tax” on expensive insurance plans, which is meant to discourage taxpayer-funded overspending on health care, but would delay its implementation for nearly another decade.</w:t>
      </w:r>
      <w:r w:rsidRPr="00E81101">
        <w:t xml:space="preserve"> Though the scorekeepers at the Congressional Budget Office will count the revenue the Cadillac tax would eventually raise, it is a good bet the federal government will never see any of that money. The tax has already been delayed once, and Congress has shown little interest in restraining health-care costs when doing so poses any threat to middle-class benefits. </w:t>
      </w:r>
      <w:r w:rsidRPr="00E81101">
        <w:rPr>
          <w:rStyle w:val="StyleUnderline"/>
        </w:rPr>
        <w:t>The tax cuts are supposed to be financed by slashing health-care spending for people of limited means. Federal assistance that helps people afford insurance premiums would be scaled back, and the quality of taxpayer-subsidized insurance plans would decline</w:t>
      </w:r>
      <w:r w:rsidRPr="00E81101">
        <w:t>. As deductibles rise, federal help with out-of-pocket medical expenses would also disappear</w:t>
      </w:r>
      <w:r w:rsidRPr="00E81101">
        <w:rPr>
          <w:rStyle w:val="StyleUnderline"/>
        </w:rPr>
        <w:t xml:space="preserve">. Meantime, Medicaid, the state-federal program covering the poor and near-poor, would endure punishing cuts over time, likely leading states to reduce enrollment, benefits or both. The only option for those falling off the Medicaid rolls would be skimpy insurance plans they could rarely if ever use. </w:t>
      </w:r>
      <w:r w:rsidRPr="00E81101">
        <w:t>If future Congresses allowed this policy to phase in fully, it would do away with Obamacare’s individual mandate requiring all Americans to carry insurance coverage, which could throw insurance markets badly off-kilter. States would have so much more flexibility in setting insurance rules that insurers might be able to sell plans that cover few treatments sick people really need. Even if these sorts of negative consequences were mitigated, the policy would still boil down to eroding health-coverage access and quality in order to pay for tax cuts. The cynicism of this exercise is evident in its staging. The bill would kill a variety of taxes right away, but the subsidy and Medicaid cuts would not phase in until after the 2018 midterm election. It would be left to future Congresses to allow severe cuts to the safety net or major expansion of the federal debt, or a combination of the two</w:t>
      </w:r>
      <w:r w:rsidRPr="00E81101">
        <w:rPr>
          <w:rStyle w:val="StyleUnderline"/>
        </w:rPr>
        <w:t>. Instead of forcing this choice between Americans’ physical health and the nation’s fiscal health, senators should end this repeal-and-replace disaster now.</w:t>
      </w:r>
    </w:p>
    <w:p w14:paraId="5EA89695" w14:textId="77777777" w:rsidR="00E81101" w:rsidRPr="00E81101" w:rsidRDefault="00E81101" w:rsidP="00E81101">
      <w:pPr>
        <w:rPr>
          <w:rStyle w:val="StyleUnderline"/>
        </w:rPr>
      </w:pPr>
    </w:p>
    <w:p w14:paraId="04A5C90B" w14:textId="77777777" w:rsidR="00E81101" w:rsidRPr="00E81101" w:rsidRDefault="00E81101" w:rsidP="00E81101">
      <w:pPr>
        <w:pStyle w:val="Heading4"/>
      </w:pPr>
      <w:r w:rsidRPr="00E81101">
        <w:t xml:space="preserve">Republican Health Bill covers nothing and costs more money for the government </w:t>
      </w:r>
    </w:p>
    <w:p w14:paraId="671E6896" w14:textId="77777777" w:rsidR="00E81101" w:rsidRPr="00E81101" w:rsidRDefault="00E81101" w:rsidP="00E81101">
      <w:r w:rsidRPr="00E81101">
        <w:t>Drum 3/23 17 (Kevin, political blogger for Mother Jones, “Republicans Now Considering How to Make a Bad Health Care Plan Into a Complete Wreck”,</w:t>
      </w:r>
      <w:r w:rsidRPr="00E81101">
        <w:rPr>
          <w:rStyle w:val="StyleUnderline"/>
          <w:u w:val="none"/>
        </w:rPr>
        <w:t xml:space="preserve"> </w:t>
      </w:r>
      <w:hyperlink r:id="rId41" w:history="1">
        <w:r w:rsidRPr="00E81101">
          <w:rPr>
            <w:rStyle w:val="Hyperlink"/>
          </w:rPr>
          <w:t>http://www.motherjones.com/kevin-drum/2017/03/republicans-now-considering-how-make-bad-health-care-plan-complete-wreck/</w:t>
        </w:r>
      </w:hyperlink>
      <w:r w:rsidRPr="00E81101">
        <w:t xml:space="preserve"> ) MT</w:t>
      </w:r>
    </w:p>
    <w:p w14:paraId="149F282C" w14:textId="77777777" w:rsidR="00E81101" w:rsidRPr="00E81101" w:rsidRDefault="00E81101" w:rsidP="00E81101">
      <w:r w:rsidRPr="00E81101">
        <w:rPr>
          <w:rStyle w:val="StyleUnderline"/>
        </w:rPr>
        <w:t xml:space="preserve">Our acronym for the day is EHB, which stands for Essential Health Benefits. These are things which every health care plan is required to cover, and Obamacare spells out ten of them: Doctor visits Emergency room visits Hospital visits Prescription drugs Pediatric care Lab services Preventive care Maternity care Mental health care Rehabilitation services </w:t>
      </w:r>
      <w:r w:rsidRPr="00E81101">
        <w:t>The Republican health care bill is still having trouble getting enough votes to pass, so</w:t>
      </w:r>
      <w:r w:rsidRPr="00E81101">
        <w:rPr>
          <w:rStyle w:val="StyleUnderline"/>
          <w:u w:val="none"/>
        </w:rPr>
        <w:t xml:space="preserve"> </w:t>
      </w:r>
      <w:r w:rsidRPr="00E81101">
        <w:rPr>
          <w:rStyle w:val="Emphasis"/>
        </w:rPr>
        <w:t>Paul Ryan is thinking about placating conservatives by repealing all of these EHBs</w:t>
      </w:r>
      <w:r w:rsidRPr="00E81101">
        <w:rPr>
          <w:rStyle w:val="StyleUnderline"/>
        </w:rPr>
        <w:t>. This means that a health insurer could literally sell you a policy that didn’t cover doctor visits, hospital visits, ER visits, your children’s health care, or prescription drugs—and still be perfectly legal</w:t>
      </w:r>
      <w:r w:rsidRPr="00E81101">
        <w:t xml:space="preserve">. Here’s a rough estimate of how much we spend nationally on each of these categories of EHB: </w:t>
      </w:r>
      <w:r w:rsidRPr="00E81101">
        <w:rPr>
          <w:rStyle w:val="StyleUnderline"/>
        </w:rPr>
        <w:t xml:space="preserve">There are many problems with repealing Obamacare’s minimum required benefits, but I’d like to list just three: </w:t>
      </w:r>
      <w:r w:rsidRPr="00E81101">
        <w:t>Oh come on. This is ridiculous.</w:t>
      </w:r>
      <w:r w:rsidRPr="00E81101">
        <w:rPr>
          <w:rStyle w:val="StyleUnderline"/>
          <w:u w:val="none"/>
        </w:rPr>
        <w:t xml:space="preserve"> </w:t>
      </w:r>
      <w:r w:rsidRPr="00E81101">
        <w:rPr>
          <w:rStyle w:val="StyleUnderline"/>
        </w:rPr>
        <w:t xml:space="preserve">Even if the current version of AHCA doesn’t cause a death spiral, it sure would if EHBs got repealed. </w:t>
      </w:r>
      <w:r w:rsidRPr="00E81101">
        <w:t>Insurers would assume that anyone who asks for a policy that covers one of these (former) EHBs is pretty sure they’re going to need it. Naturally they’d price their policies accordingly:</w:t>
      </w:r>
      <w:r w:rsidRPr="00E81101">
        <w:rPr>
          <w:rStyle w:val="StyleUnderline"/>
          <w:u w:val="none"/>
        </w:rPr>
        <w:t xml:space="preserve"> </w:t>
      </w:r>
      <w:r w:rsidRPr="00E81101">
        <w:rPr>
          <w:rStyle w:val="StyleUnderline"/>
        </w:rPr>
        <w:t xml:space="preserve">Worthless policies would get really cheap, but comprehensive policies would get astronomically expensive. Virtually no one would be able to afford them. There’s a good chance that repealing the EHBs would not only produce crappier insurance policies, but would also cost the government more money. </w:t>
      </w:r>
      <w:r w:rsidRPr="00E81101">
        <w:t>Think about it. Every year AHCA provides you a tax credit for health insurance. You might as well use it, right? So insurers would all compete to offer policies that cover almost nothing but cost exactly $2,000 or $3,000 or $4,000. Everybody would sign up for one, because it’s free so they might as well. So instead of, say, 10 million people using the tax credits, 30 million would. These policies wouldn’t do squat, but Uncle Sam has to pay for them anyway—and now he’s got to pay for three times as many of them. This is all pretty straightforward stuff, and it’s hard to believe that Ryan would go down this catastrophic road. Enough’s enough. If I had to guess—and we might well know the answer before I wake up on Thursday—I’d say that Ryan tries to buy off the conservatives by taking maternity benefits off the EHB list and leaving everything else alone. After all, it’s maternity care that really seems to be a burr in the ass of the Freedom Caucus folks. Why? Because they’re knuckle-draggers. It’s hard to put it any other way. They figure that being pregnant is solely a woman’s responsibility and there’s no reason men should have to help pay for it. Really. I’m not joking. What can you even say to people so terminally dimwitted?</w:t>
      </w:r>
    </w:p>
    <w:p w14:paraId="38D4E61E" w14:textId="77777777" w:rsidR="00E81101" w:rsidRPr="00E81101" w:rsidRDefault="00E81101" w:rsidP="00E81101">
      <w:pPr>
        <w:pStyle w:val="Heading4"/>
      </w:pPr>
      <w:r w:rsidRPr="00E81101">
        <w:t xml:space="preserve">Senate Republicans Said Their Bill Wouldn’t Hurt The Poor. It Would. </w:t>
      </w:r>
    </w:p>
    <w:p w14:paraId="5A8CE756" w14:textId="77777777" w:rsidR="00E81101" w:rsidRPr="00E81101" w:rsidRDefault="00E81101" w:rsidP="00E81101">
      <w:pPr>
        <w:rPr>
          <w:rFonts w:eastAsiaTheme="majorEastAsia" w:cstheme="majorBidi"/>
          <w:b/>
          <w:iCs/>
          <w:sz w:val="26"/>
        </w:rPr>
      </w:pPr>
      <w:r w:rsidRPr="00E81101">
        <w:rPr>
          <w:rStyle w:val="Style13ptBold"/>
        </w:rPr>
        <w:t>Cohn 6/27</w:t>
      </w:r>
      <w:r w:rsidRPr="00E81101">
        <w:rPr>
          <w:sz w:val="24"/>
        </w:rPr>
        <w:t xml:space="preserve"> (6/27/2017; Jonathan Cohn is an American author of politcal policy. He has a degree from Harvard University. He won the Sidney Hillman Award and the Robert F. Kennedy Book Award as well as 4 others. “Senate Republicans Said Their Bill Wouldn’t Hurt The Poor. It Would.” </w:t>
      </w:r>
      <w:r w:rsidRPr="00E81101">
        <w:t>http://www.huffingtonpost.com/entry/senate-health-care-bill-hurts-the-poor_us_5951e5cfe4b02734df2cf7cc</w:t>
      </w:r>
      <w:r w:rsidRPr="00E81101">
        <w:rPr>
          <w:sz w:val="24"/>
        </w:rPr>
        <w:t>)</w:t>
      </w:r>
    </w:p>
    <w:p w14:paraId="6A93B14C" w14:textId="77777777" w:rsidR="00E81101" w:rsidRPr="00E81101" w:rsidRDefault="00E81101" w:rsidP="00E81101">
      <w:r w:rsidRPr="00E81101">
        <w:rPr>
          <w:rStyle w:val="Emphasis"/>
        </w:rPr>
        <w:t xml:space="preserve">Senate Republicans and their allies have been insisting that their health care plan would not hurt low-income Americans. The Congressional Budget Office has called B.S. on that claim. </w:t>
      </w:r>
      <w:r w:rsidRPr="00E81101">
        <w:t xml:space="preserve">On Monday, the agency issued its official report on the Better Care Reconciliation Act, the bill Senate Majority Leader Mitch McConnell (R-Ky.) has said he hopes to bring to a vote later this week. Analyses of health policy can be difficult to decipher, and experts will be poring over this CBO report for days. But the agency helpfully included some charts ― and two in particular tell the whole story about who would benefit from the bill and who wouldn’t. Low-income Americans, it turns out, wouldn’t fare very well. The bill is a giant transfer of resources, from poor to rich Page 5 of the report has a chart breaking down the major ways that the Senate bill would change federal revenue and spending. The two big sources of new savings ― that’s the two big bars pointing left ― come from lower spending on programs to help people get health insurance. </w:t>
      </w:r>
      <w:r w:rsidRPr="00E81101">
        <w:rPr>
          <w:rStyle w:val="Emphasis"/>
        </w:rPr>
        <w:t>There’s a big cut to Medicaid, the federal-state program for low-income people</w:t>
      </w:r>
      <w:r w:rsidRPr="00E81101">
        <w:rPr>
          <w:rStyle w:val="Emphasis"/>
          <w:b w:val="0"/>
        </w:rPr>
        <w:t>, which the Affordable Care Act expanded so that more able-bodied adults and children now qualify.</w:t>
      </w:r>
      <w:r w:rsidRPr="00E81101">
        <w:rPr>
          <w:rStyle w:val="Emphasis"/>
        </w:rPr>
        <w:t xml:space="preserve"> The Senate bill would roll back that expansion of eligibility, and then change its funding formula in ways that would limit federal contributions over time </w:t>
      </w:r>
      <w:r w:rsidRPr="00E81101">
        <w:rPr>
          <w:rStyle w:val="Emphasis"/>
          <w:b w:val="0"/>
        </w:rPr>
        <w:t>― eventually</w:t>
      </w:r>
      <w:r w:rsidRPr="00E81101">
        <w:rPr>
          <w:rStyle w:val="Emphasis"/>
        </w:rPr>
        <w:t xml:space="preserve"> affecting everybody who qualifies, including the disabled and elderly,</w:t>
      </w:r>
      <w:r w:rsidRPr="00E81101">
        <w:rPr>
          <w:rStyle w:val="Emphasis"/>
          <w:b w:val="0"/>
        </w:rPr>
        <w:t xml:space="preserve"> as states reacted by cutting who or what their Medicaid programs covered.</w:t>
      </w:r>
      <w:r w:rsidRPr="00E81101">
        <w:rPr>
          <w:rStyle w:val="Emphasis"/>
        </w:rPr>
        <w:t xml:space="preserve"> That amounts to $772 billion less in spending over 10 years</w:t>
      </w:r>
      <w:r w:rsidRPr="00E81101">
        <w:rPr>
          <w:rStyle w:val="Emphasis"/>
          <w:b w:val="0"/>
        </w:rPr>
        <w:t>, the CBO says.</w:t>
      </w:r>
      <w:r w:rsidRPr="00E81101">
        <w:rPr>
          <w:rStyle w:val="Emphasis"/>
        </w:rPr>
        <w:t xml:space="preserve"> The Senate bill also calls for providing smaller tax credits to people buying coverage on their own ― enough to reduce federal spending by another $408 billion. Those tax credits are available to people with incomes up to four times the poverty line, or $98,400 in annual income for a family of four, but the majority of tax credit money goes to the working poor and lower middle class.</w:t>
      </w:r>
      <w:r w:rsidRPr="00E81101">
        <w:t xml:space="preserve"> On the other side of the ledger, </w:t>
      </w:r>
      <w:r w:rsidRPr="00E81101">
        <w:rPr>
          <w:rStyle w:val="Emphasis"/>
        </w:rPr>
        <w:t>the CBO finds that the federal government would lose $210 billion in revenue</w:t>
      </w:r>
      <w:r w:rsidRPr="00E81101">
        <w:t xml:space="preserve"> because the Senate bill would eliminate penalties, including the individual mandate that has people paying extra taxes if they opt not to get health insurance. In addition, </w:t>
      </w:r>
      <w:r w:rsidRPr="00E81101">
        <w:rPr>
          <w:rStyle w:val="Emphasis"/>
        </w:rPr>
        <w:t>the CBO records $541 billion in declining revenue from tax cuts, including income taxes that Obamacare imposed exclusively on the wealthy. So the poor and middle class would get less help paying for insurance, and the wealthy would get a tax cut.</w:t>
      </w:r>
      <w:r w:rsidRPr="00E81101">
        <w:t xml:space="preserve"> In the end, the CBO says, the changes leave $321 billion unspent. That’s money that would reduce the budget deficit. Coverage drops for everybody, especially the old and poor. Draining $1 trillion from federal health programs is bound to have an impact. </w:t>
      </w:r>
      <w:r w:rsidRPr="00E81101">
        <w:rPr>
          <w:rStyle w:val="Emphasis"/>
        </w:rPr>
        <w:t>By 2026</w:t>
      </w:r>
      <w:r w:rsidRPr="00E81101">
        <w:t xml:space="preserve">, the CBO says, </w:t>
      </w:r>
      <w:r w:rsidRPr="00E81101">
        <w:rPr>
          <w:rStyle w:val="Emphasis"/>
        </w:rPr>
        <w:t>the number of people without health insurance would be 22 million</w:t>
      </w:r>
      <w:r w:rsidRPr="00E81101">
        <w:t xml:space="preserve"> higher than it would be if the Affordable Care Act were still in place. That’s a lot of people, obviously ― </w:t>
      </w:r>
      <w:r w:rsidRPr="00E81101">
        <w:rPr>
          <w:rStyle w:val="Emphasis"/>
        </w:rPr>
        <w:t>enough to drag the proportion of U.S. residents without coverage down to 82 percent from 90 percent.</w:t>
      </w:r>
      <w:r w:rsidRPr="00E81101">
        <w:t xml:space="preserve"> But it doesn’t affect everybody in the population evenly. The increase among older people at lower incomes would be proportionately larger than for other age and income groups, the CBO found. This isn’t terribly surprising. The law gives insurers more leeway to vary premiums by age ― charging older people more and younger people less ― and its tax credits aren’t designed to offset that effect in the way the Affordable Care Act’s tax credits do. Senate </w:t>
      </w:r>
      <w:r w:rsidRPr="00E81101">
        <w:rPr>
          <w:rStyle w:val="Emphasis"/>
        </w:rPr>
        <w:t>Republicans</w:t>
      </w:r>
      <w:r w:rsidRPr="00E81101">
        <w:t xml:space="preserve"> might well believe these results are a worthwhile price to pay for what they consider their proposal’s upsides, whether that’s easing the tax burden on the wealthy, generally reducing the footprint of government or ending Obamacare’s individual mandate. But they’ve </w:t>
      </w:r>
      <w:r w:rsidRPr="00E81101">
        <w:rPr>
          <w:rStyle w:val="Emphasis"/>
        </w:rPr>
        <w:t>gone out of the way to insist the bill won’t hurt the most economically vulnerable people in America when it’s very clear it would do just that.</w:t>
      </w:r>
      <w:r w:rsidRPr="00E81101">
        <w:t xml:space="preserve"> Just look at the pictures.</w:t>
      </w:r>
    </w:p>
    <w:p w14:paraId="3F058F65" w14:textId="77777777" w:rsidR="00E81101" w:rsidRPr="00E81101" w:rsidRDefault="00E81101" w:rsidP="00E81101"/>
    <w:p w14:paraId="535AE6EA" w14:textId="77777777" w:rsidR="00E81101" w:rsidRPr="00E81101" w:rsidRDefault="00E81101" w:rsidP="00E81101">
      <w:pPr>
        <w:pStyle w:val="Heading4"/>
      </w:pPr>
      <w:r w:rsidRPr="00E81101">
        <w:t xml:space="preserve">Midterms are an unpredictable elections, but a large turnout for the republicans lead to a slash in healthcare and favors toward upper class </w:t>
      </w:r>
    </w:p>
    <w:p w14:paraId="615974F3" w14:textId="77777777" w:rsidR="00E81101" w:rsidRPr="00E81101" w:rsidRDefault="00E81101" w:rsidP="00E81101">
      <w:r w:rsidRPr="00E81101">
        <w:rPr>
          <w:rFonts w:eastAsiaTheme="majorEastAsia" w:cstheme="majorBidi"/>
          <w:b/>
          <w:bCs/>
          <w:sz w:val="26"/>
          <w:szCs w:val="26"/>
        </w:rPr>
        <w:t>Kurtzleben 17</w:t>
      </w:r>
      <w:r w:rsidRPr="00E81101">
        <w:t xml:space="preserve"> (6/30; Danielle Kurtzleben is a political reporter assigned to NPR's Washington Desk. In her current role, she writes for npr.org's It's All Politics blog, focusing on data visualizations. In the run-up to the 2016 election, she will be using numbers to tell stories that go far beyond polling, putting policies into context and illustrating how they affect voters.) “How The Senate GOP Health Care Bill Could Affect The Midterms And Beyond”, </w:t>
      </w:r>
      <w:hyperlink r:id="rId42" w:history="1">
        <w:r w:rsidRPr="00E81101">
          <w:rPr>
            <w:rStyle w:val="Hyperlink"/>
          </w:rPr>
          <w:t>http://www.npr.org/2017/06/30/534578701/how-the-senate-gop-health-care-bill-could-affect-the-midterms-and-beyond//A.M</w:t>
        </w:r>
      </w:hyperlink>
      <w:r w:rsidRPr="00E81101">
        <w:t xml:space="preserve">. One provision of the Senate's health care bill stands to be quite popular: the </w:t>
      </w:r>
      <w:r w:rsidRPr="00E81101">
        <w:rPr>
          <w:rStyle w:val="Emphasis"/>
        </w:rPr>
        <w:t>Better Care Reconciliation Act would eliminate the Affordable Care Act's individual mandate. That would be repealed immediately</w:t>
      </w:r>
      <w:r w:rsidRPr="00E81101">
        <w:t xml:space="preserve">. Another would likely please the Republican base: defunding Planned Parenthood for a year. Those funds would disappear right away, too. Another would threaten health care coverage for millions of Americans: a rollback to the Medicaid expansion. That change wouldn't start until 2021. GOP Senators From Opioid-Ravaged States Uneasy About Health Care Bill POLITICS GOP Senators From Opioid-Ravaged States Uneasy About Health Care Bill Repealing Obamacare may be Senate Republicans' main goal, but it's also easy to see how the BCRA could benefit the GOP in coming elections. </w:t>
      </w:r>
      <w:r w:rsidRPr="00E81101">
        <w:rPr>
          <w:rStyle w:val="Emphasis"/>
        </w:rPr>
        <w:t xml:space="preserve">The provisions that stand to be more popular </w:t>
      </w:r>
      <w:r w:rsidRPr="00E81101">
        <w:t xml:space="preserve">(and less harmful to many Americans) </w:t>
      </w:r>
      <w:r w:rsidRPr="00E81101">
        <w:rPr>
          <w:rStyle w:val="Emphasis"/>
        </w:rPr>
        <w:t>are front-loaded, occurring before the 2018 midterms</w:t>
      </w:r>
      <w:r w:rsidRPr="00E81101">
        <w:t xml:space="preserve">. Cuts to premium subsidies and Medicaid come after that, and many of them are delayed until after the 2020 presidential election. Just 17 Percent Of Americans Approve Of Republican Senate Health Care Bill POLITICS Just </w:t>
      </w:r>
      <w:r w:rsidRPr="00E81101">
        <w:rPr>
          <w:rStyle w:val="Emphasis"/>
        </w:rPr>
        <w:t>17 Percent Of Americans Approve Of Republican Senate Health Care Bill To better see how this bill could affect future politics</w:t>
      </w:r>
      <w:r w:rsidRPr="00E81101">
        <w:t xml:space="preserve">, we've put together a timeline of when major BCRA changes would go into effect in relation to the dates of coming elections. Article continues after sponsorship Senate GOP Leaders Push Off Health Care Vote Until After July 4th POLITICS Senate GOP Leaders Push Off Health Care Vote Until After July 4th We've also explained the potential effects of the bill, as reported by the Congressional Budget Office and other health care experts, to try to game out how those effects could affect voters' choices. (And to be clear, any number of factors influence people's voting choices, so this is by no means a prediction of election winners and losers.) So here's what goes into effect when: Immediately Individual and employer mandates repealed (retroactive to Dec. 31, 2015) Planned Parenthood funding ends for one year States can much more easily waive aspects of ACA, including "essential health benefits" States get funding "for purposes of submitting an application for a waiver" Taxes on health savings accounts, prescription drug manufacturers and importers, health insurance providers, and investment income repealed Oct. 2017 States can impose work requirements on Medicaid recipients Tanning tax repealed Jan. 2018 </w:t>
      </w:r>
      <w:r w:rsidRPr="00E81101">
        <w:rPr>
          <w:rStyle w:val="Emphasis"/>
        </w:rPr>
        <w:t xml:space="preserve">Restrictions on using tax credits to buy plans that cover abortion go into effect Limits on flexible spending account contributions repealed Tax on medical devices repealed Nov. 2018 — Midterm election Prior to this point, the individual mandate — one of the most unpopular parts </w:t>
      </w:r>
      <w:r w:rsidRPr="00E81101">
        <w:t xml:space="preserve">(maybe the most unpopular part) </w:t>
      </w:r>
      <w:r w:rsidRPr="00E81101">
        <w:rPr>
          <w:rStyle w:val="Emphasis"/>
        </w:rPr>
        <w:t>of Obamacare — will have been repealed. That could make midterm voters happy — and inclined to vote for Republicans</w:t>
      </w:r>
      <w:r w:rsidRPr="00E81101">
        <w:t xml:space="preserve"> — despite the fact that Obamacare has, in general, gained in popularity since Trump took office. According to the Congressional Budget Office, </w:t>
      </w:r>
      <w:r w:rsidRPr="00E81101">
        <w:rPr>
          <w:rStyle w:val="Emphasis"/>
        </w:rPr>
        <w:t>the elimination of the individual mandate would lead to 15 million more uninsured people in 2018 alone</w:t>
      </w:r>
      <w:r w:rsidRPr="00E81101">
        <w:t xml:space="preserve">. GOP Senate Bill Would Cut Health Care Coverage By 22 Million POLITICS GOP Senate Bill Would Cut Health Care Coverage By 22 Million In addition, several Obamacare taxes will have been repealed by now, overwhelmingly benefiting the highest-income Americans. Those changes could please a crucial group of GOP supporters. Not only that, but the bill will not have yet removed cost-sharing subsidies — payments to insurers that help lower-income customers afford coverage — and it will not have yet kicked in the (generally) less-generous premium support subsidies. The Medicaid expansion likewise will not have yet been rolled back. That rollback will eventually affect millions — by 2026, it would mean 15 million more people would be off the Medicaid rolls than there would be under current law, according to the CBO. In short, many of the potentially less-popular provisions of this law — provisions that would lead to higher premiums or deductibles (which could in turn lead to more people choosing not to buy coverage), as well as lower Medicaid enrollment — wouldn't go into effect for a while and could save the GOP some pain at the ballot box. However, it could cause some hardship for some Americans — specifically, those who rely on Planned Parenthood for services. Government funds currently account for 40 percent of Planned Parenthood's revenue, with much of that coming from Medicaid (but none of that going toward abortions, except in cases of rape, incest and when the mother's life is in danger). Cutting those funds could mean clinic closures or fewer services, as FiveThirtyEight explained in March. Around 15 percent of people in areas where there aren't other options for low-income people to get care would be affected, and the reduction in family planning services would mean the number of Medicaid births would go up by "several thousand." </w:t>
      </w:r>
      <w:r w:rsidRPr="00E81101">
        <w:rPr>
          <w:rStyle w:val="Emphasis"/>
        </w:rPr>
        <w:t xml:space="preserve">Midterm turnout tends to be low, however — much lower than in presidential election years. So the bill could make a difference to the extent that it affects the views of many people who would vote anyway. But then, if people's experiences with it are particularly negative or positive, it could inspire them to turn out as well. </w:t>
      </w:r>
      <w:r w:rsidRPr="00E81101">
        <w:t xml:space="preserve">Of course, how this affects the election at all depends not only on what else is going on but also which party people blame or praise for any changes in the health care system. Jan. 2019 Continuous-coverage provision (six-month waiting period before obtaining insurance) kicks in Funds appropriated for "Long-Term State Stability and Innovation Program," a pot of money states can spend to support high-risk people in the individual markets, helping push premiums down and keeping markets stable Age-rating limits change, allowing insurers to charge older people up to five times higher premiums than younger people. (Under Obamacare, older people can only be charged three times more.) Sunsets ACA's minimum medical loss ratio, which makes sure insurance companies spend a certain percent of revenue from premiums on health care claims and improving quality, rather than in other areas, like profits and marketing Jan. 2020 Actuarial value for benchmark plans drops, meaning plans would cover a smaller share of costs Cost-sharing reduction payments to insurers stop Tax credits for premiums change, no longer available to people between 350 and 400 percent of the federal poverty level Medicaid per-capita growth for non-disabled capped at the rate of inflation for medical care Tax on employee health insurance premiums and benefits repealed Nov. 2020 — Presidential election By now, some pain may have kicked in for some Americans. Some who were formerly eligible for tax credits for individual market insurance premiums — that is, those between 350 and 400 percent of the federal poverty level — will no longer be eligible. The cost-sharing reduction payments that benefit lower-income people on the exchanges will also end. That could lead to lower-income people paying premiums near where they are now, but also having much higher deductibles, the CBO reported this week. In other words, health care would be more expensive for many lower-income people in the individual markets, so many may simply choose not to purchase insurance. And the amount the federal government spends to reimburse states for Medicaid will be dropping by then. If states want to maintain current levels of coverage, they will have to spend more and more of their own money. Otherwise, as the CBO wrote, states would cut spending in a number of ways: "...cutting payments to health care providers and health plans, eliminating optional services, restricting eligibility for enrollment through work requirements and other changes, or (to the extent feasible) arriving at more efficient methods for delivering services." Furthermore, some older Americans would by now paying more for their health insurance, though some younger Americans could be seeing smaller premiums. But then, the number of people on the exchanges in the first place is small — around 6.4 million right now. If people on the exchanges are getting less care for more money, and if it affects their votes (that is, if those people vote), it may not be a huge bloc of voters. And the effects of these changes may be slow in coming. "Those changes do start in 2020 and could be a problem for the election [for Republicans], but I think those market effects would be more gradual," said Caroline Pearson, senior vice president for policy and strategy at Avalere Health. (But then, once again, all of this is contingent upon people pinning negatives and/or positive to Republicans.) January 2021 Medicaid expansion starts to roll back: matching rate for the expansion population starts to decline "Trigger laws" start going into effect, ending Medicaid expansion altogether in some states Nov. 2022 — </w:t>
      </w:r>
      <w:r w:rsidRPr="00E81101">
        <w:rPr>
          <w:rStyle w:val="Emphasis"/>
        </w:rPr>
        <w:t>Midterm election Still more factors could affect these elections, particularly Medicaid cuts</w:t>
      </w:r>
      <w:r w:rsidRPr="00E81101">
        <w:t xml:space="preserve">. These could be getting sharper in many states, with "churn" in the system having taken people off the rolls who now won't be able to get back on, with the expansion dialing back. Jan. 2024 Federal Medicaid expansion funds fully rolled back Nov. 2024 — presidential election The federal spending on the Medicaid expansion would be gone entirely by now — states could maintain the expansion if they had enough money, but for many states, that's unlikely. As the left-leaning Center on Budget and Policy Priorities reports, some states would have to up their spending by 400 percent in 2024 to maintain the expansion. Jan. 2025 Medicaid per capita growth now pegged to a lower inflation rate (meaning lower spending in the future) Nov. 2026 — </w:t>
      </w:r>
      <w:r w:rsidRPr="00E81101">
        <w:rPr>
          <w:rStyle w:val="Emphasis"/>
        </w:rPr>
        <w:t>Midterm election By now, Medicaid will be drastically changed from what it was before the bill, with work requirements in some states, caps on spending (meaning it won't adjust for recessions, for example), and much lower enrollment in general</w:t>
      </w:r>
      <w:r w:rsidRPr="00E81101">
        <w:t xml:space="preserve">. In addition, by now, premiums in the marketplaces will have shifted sharply. Older adults in particular could face some massive increases in premiums, as the CBO report showed. </w:t>
      </w:r>
    </w:p>
    <w:p w14:paraId="3FE8753B" w14:textId="77777777" w:rsidR="00E81101" w:rsidRPr="00E81101" w:rsidRDefault="00E81101" w:rsidP="00E81101">
      <w:pPr>
        <w:pStyle w:val="Heading3"/>
      </w:pPr>
      <w:r w:rsidRPr="00E81101">
        <w:t xml:space="preserve">--! Disease </w:t>
      </w:r>
    </w:p>
    <w:p w14:paraId="53E621F0" w14:textId="77777777" w:rsidR="00E81101" w:rsidRPr="00E81101" w:rsidRDefault="00E81101" w:rsidP="00E81101">
      <w:pPr>
        <w:pStyle w:val="Heading4"/>
      </w:pPr>
      <w:r w:rsidRPr="00E81101">
        <w:t>Passing AHCA risks disease spread</w:t>
      </w:r>
    </w:p>
    <w:p w14:paraId="3EB0D54C" w14:textId="77777777" w:rsidR="00E81101" w:rsidRPr="00E81101" w:rsidRDefault="00E81101" w:rsidP="00E81101">
      <w:r w:rsidRPr="00E81101">
        <w:rPr>
          <w:rStyle w:val="Style13ptBold"/>
        </w:rPr>
        <w:t>Fox 17</w:t>
      </w:r>
      <w:r w:rsidRPr="00E81101">
        <w:t xml:space="preserve"> (Maggie, reporter @ MSNBC, “GOP Health Care Bill Would Cut CDC Fund to Fight Killer Diseases” http://www.nbcnews.com/health/health-care/new-gop-health-care-bill-would-cut-fund-fight-killer-n730391)</w:t>
      </w:r>
    </w:p>
    <w:p w14:paraId="20F387AC" w14:textId="77777777" w:rsidR="00E81101" w:rsidRPr="00E81101" w:rsidRDefault="00E81101" w:rsidP="00E81101">
      <w:r w:rsidRPr="00E81101">
        <w:rPr>
          <w:rStyle w:val="StyleUnderline"/>
        </w:rPr>
        <w:t>Bird flu has started killing more people</w:t>
      </w:r>
      <w:r w:rsidRPr="00E81101">
        <w:t xml:space="preserve"> in China, </w:t>
      </w:r>
      <w:r w:rsidRPr="00E81101">
        <w:rPr>
          <w:rStyle w:val="StyleUnderline"/>
        </w:rPr>
        <w:t>and no one's sure why</w:t>
      </w:r>
      <w:r w:rsidRPr="00E81101">
        <w:t xml:space="preserve">. </w:t>
      </w:r>
      <w:r w:rsidRPr="00E81101">
        <w:rPr>
          <w:rStyle w:val="StyleUnderline"/>
        </w:rPr>
        <w:t>Zika virus is set to come back with a vengeance as the weather warms up and mosquitoes get hungry</w:t>
      </w:r>
      <w:r w:rsidRPr="00E81101">
        <w:t xml:space="preserve">. </w:t>
      </w:r>
      <w:r w:rsidRPr="00E81101">
        <w:rPr>
          <w:rStyle w:val="StyleUnderline"/>
        </w:rPr>
        <w:t>Yellow fever is spreading in Brazil, and antibiotic-resistant bacteria are evolving faster than doctors can keep up with them</w:t>
      </w:r>
      <w:r w:rsidRPr="00E81101">
        <w:t>.</w:t>
      </w:r>
    </w:p>
    <w:p w14:paraId="39A89AC4" w14:textId="77777777" w:rsidR="00E81101" w:rsidRPr="00E81101" w:rsidRDefault="00E81101" w:rsidP="00E81101">
      <w:r w:rsidRPr="00E81101">
        <w:rPr>
          <w:rStyle w:val="StyleUnderline"/>
        </w:rPr>
        <w:t>And the new health care replacement bill</w:t>
      </w:r>
      <w:r w:rsidRPr="00E81101">
        <w:t xml:space="preserve"> released Monday night </w:t>
      </w:r>
      <w:r w:rsidRPr="00E81101">
        <w:rPr>
          <w:rStyle w:val="StyleUnderline"/>
        </w:rPr>
        <w:t>by Republican leaders</w:t>
      </w:r>
      <w:r w:rsidRPr="00E81101">
        <w:t xml:space="preserve"> in Congress </w:t>
      </w:r>
      <w:r w:rsidRPr="00E81101">
        <w:rPr>
          <w:rStyle w:val="StyleUnderline"/>
        </w:rPr>
        <w:t xml:space="preserve">would slash a </w:t>
      </w:r>
      <w:r w:rsidRPr="00E81101">
        <w:rPr>
          <w:rStyle w:val="Emphasis"/>
        </w:rPr>
        <w:t>billion-dollar prevention fund</w:t>
      </w:r>
      <w:r w:rsidRPr="00E81101">
        <w:rPr>
          <w:rStyle w:val="StyleUnderline"/>
        </w:rPr>
        <w:t xml:space="preserve"> designed to help protect against those and other threats</w:t>
      </w:r>
      <w:r w:rsidRPr="00E81101">
        <w:t>.</w:t>
      </w:r>
    </w:p>
    <w:p w14:paraId="14461D68" w14:textId="77777777" w:rsidR="00E81101" w:rsidRPr="00E81101" w:rsidRDefault="00E81101" w:rsidP="00E81101">
      <w:r w:rsidRPr="00E81101">
        <w:rPr>
          <w:rStyle w:val="StyleUnderline"/>
        </w:rPr>
        <w:t>The Prevention and Public Health Fund accounts for 12 percent of the budget for the Centers for Disease Control and Prevention</w:t>
      </w:r>
      <w:r w:rsidRPr="00E81101">
        <w:t xml:space="preserve">. </w:t>
      </w:r>
      <w:r w:rsidRPr="00E81101">
        <w:rPr>
          <w:rStyle w:val="StyleUnderline"/>
        </w:rPr>
        <w:t>The 2010 Affordable Care Act set it up specifically to try to lower health costs by preventing diseases before they happen</w:t>
      </w:r>
      <w:r w:rsidRPr="00E81101">
        <w:t>.</w:t>
      </w:r>
    </w:p>
    <w:p w14:paraId="60E2EE34" w14:textId="77777777" w:rsidR="00E81101" w:rsidRPr="00E81101" w:rsidRDefault="00E81101" w:rsidP="00E81101">
      <w:r w:rsidRPr="00E81101">
        <w:rPr>
          <w:rStyle w:val="StyleUnderline"/>
        </w:rPr>
        <w:t>The CDC uses it to help states deliver vaccines, watch for infectious diseases, keep an eye out for lead in water, promote breastfeeding in hospitals, prevent suicide and watch out for hospital-associated infections</w:t>
      </w:r>
      <w:r w:rsidRPr="00E81101">
        <w:t>. It totals $931 million for 2017.</w:t>
      </w:r>
    </w:p>
    <w:p w14:paraId="7CD92F68" w14:textId="77777777" w:rsidR="00E81101" w:rsidRPr="00E81101" w:rsidRDefault="00E81101" w:rsidP="00E81101">
      <w:r w:rsidRPr="00E81101">
        <w:rPr>
          <w:rStyle w:val="Emphasis"/>
        </w:rPr>
        <w:t>"It really is a core activity,"</w:t>
      </w:r>
      <w:r w:rsidRPr="00E81101">
        <w:t xml:space="preserve"> said Dr. Anne Schuchat, the CDC's acting director.</w:t>
      </w:r>
    </w:p>
    <w:p w14:paraId="32FCA5EA" w14:textId="77777777" w:rsidR="00E81101" w:rsidRPr="00E81101" w:rsidRDefault="00E81101" w:rsidP="00E81101">
      <w:r w:rsidRPr="00E81101">
        <w:t xml:space="preserve">Not only would </w:t>
      </w:r>
      <w:r w:rsidRPr="00E81101">
        <w:rPr>
          <w:rStyle w:val="StyleUnderline"/>
        </w:rPr>
        <w:t>the proposed American Health Care Act explicitly cut the fund</w:t>
      </w:r>
      <w:r w:rsidRPr="00E81101">
        <w:t>, but President Donald Trump has said his 2018 budget would chop domestic spending and funnel more cash to the Defense Department.</w:t>
      </w:r>
    </w:p>
    <w:p w14:paraId="2175C2AC" w14:textId="77777777" w:rsidR="00E81101" w:rsidRPr="00E81101" w:rsidRDefault="00E81101" w:rsidP="00E81101">
      <w:r w:rsidRPr="00E81101">
        <w:rPr>
          <w:rStyle w:val="StyleUnderline"/>
        </w:rPr>
        <w:t>It worries federal, state and local health officials</w:t>
      </w:r>
      <w:r w:rsidRPr="00E81101">
        <w:t>, who have seen their budgets steadily cut over the past 15 years.</w:t>
      </w:r>
    </w:p>
    <w:p w14:paraId="3DBA10F5" w14:textId="77777777" w:rsidR="00E81101" w:rsidRPr="00E81101" w:rsidRDefault="00E81101" w:rsidP="00E81101">
      <w:r w:rsidRPr="00E81101">
        <w:t>"</w:t>
      </w:r>
      <w:r w:rsidRPr="00E81101">
        <w:rPr>
          <w:rStyle w:val="StyleUnderline"/>
        </w:rPr>
        <w:t>These funds</w:t>
      </w:r>
      <w:r w:rsidRPr="00E81101">
        <w:t xml:space="preserve"> are used to prevent diseases such as hypertension, cancer and diabetes, which are drivers of the major causes of death in the United States," said Dr. Leana Wen, Baltimore's health commissioner.</w:t>
      </w:r>
    </w:p>
    <w:p w14:paraId="262963FE" w14:textId="77777777" w:rsidR="00E81101" w:rsidRPr="00E81101" w:rsidRDefault="00E81101" w:rsidP="00E81101">
      <w:r w:rsidRPr="00E81101">
        <w:t xml:space="preserve">"They also </w:t>
      </w:r>
      <w:r w:rsidRPr="00E81101">
        <w:rPr>
          <w:rStyle w:val="StyleUnderline"/>
        </w:rPr>
        <w:t>help ensure that our nation is prepared against emerging threats such as bioterrorism and Ebola and other infectious diseases</w:t>
      </w:r>
      <w:r w:rsidRPr="00E81101">
        <w:t xml:space="preserve">. </w:t>
      </w:r>
      <w:r w:rsidRPr="00E81101">
        <w:rPr>
          <w:rStyle w:val="StyleUnderline"/>
        </w:rPr>
        <w:t>Cutting these funds will hurt patients' health in the short term and compromise national security in the long term</w:t>
      </w:r>
      <w:r w:rsidRPr="00E81101">
        <w:t>."</w:t>
      </w:r>
    </w:p>
    <w:p w14:paraId="1CEDCAB6" w14:textId="77777777" w:rsidR="00E81101" w:rsidRPr="00E81101" w:rsidRDefault="00E81101" w:rsidP="00E81101">
      <w:r w:rsidRPr="00E81101">
        <w:rPr>
          <w:rStyle w:val="StyleUnderline"/>
        </w:rPr>
        <w:t>Ebola came out of the blue, causing an epidemic across West Africa</w:t>
      </w:r>
      <w:r w:rsidRPr="00E81101">
        <w:t xml:space="preserve"> in 2014 and 2015 that infected 28,000 people, killed more than 11,000 of them and frightened Americans when a patient turned up in Dallas, died and infected two of his nurses, who survived.</w:t>
      </w:r>
    </w:p>
    <w:p w14:paraId="69866DE0" w14:textId="77777777" w:rsidR="00E81101" w:rsidRPr="00E81101" w:rsidRDefault="00E81101" w:rsidP="00E81101">
      <w:r w:rsidRPr="00E81101">
        <w:t>Trump raised eyebrows among public health officials in 2014 when he used Twitter to urge measures that would not help, such as blocking the return of infected doctors and nurses. Eight Americans, including seven health care workers, came back infected with Ebola. All were treated successfully, and none infected anyone else.</w:t>
      </w:r>
    </w:p>
    <w:p w14:paraId="65320855" w14:textId="77777777" w:rsidR="00E81101" w:rsidRPr="00E81101" w:rsidRDefault="00E81101" w:rsidP="00E81101">
      <w:r w:rsidRPr="00E81101">
        <w:t>"The U.S. cannot allow EBOLA infected people back. People that go to far away places to help out are great-but must suffer the consequences!" he tweeted in 2014.</w:t>
      </w:r>
    </w:p>
    <w:p w14:paraId="4B769C8A" w14:textId="77777777" w:rsidR="00E81101" w:rsidRPr="00E81101" w:rsidRDefault="00E81101" w:rsidP="00E81101">
      <w:r w:rsidRPr="00E81101">
        <w:t>Schuchat is sanguine about now working for Trump, and she is understanding about some of the reactions. "Ebola raised a lot of fears. It is the epitome of scary diseases. It's understandable that emotions are high," she told NBC News.</w:t>
      </w:r>
    </w:p>
    <w:p w14:paraId="2060370C" w14:textId="77777777" w:rsidR="00E81101" w:rsidRPr="00E81101" w:rsidRDefault="00E81101" w:rsidP="00E81101">
      <w:r w:rsidRPr="00E81101">
        <w:t>She hopes she can calmly explain the issues to Congress and win the needed funding.</w:t>
      </w:r>
    </w:p>
    <w:p w14:paraId="262C83D4" w14:textId="77777777" w:rsidR="00E81101" w:rsidRPr="00E81101" w:rsidRDefault="00E81101" w:rsidP="00E81101">
      <w:r w:rsidRPr="00E81101">
        <w:t>"</w:t>
      </w:r>
      <w:r w:rsidRPr="00E81101">
        <w:rPr>
          <w:rStyle w:val="StyleUnderline"/>
        </w:rPr>
        <w:t>These emerging threats are not limited within a county, city or state,"</w:t>
      </w:r>
      <w:r w:rsidRPr="00E81101">
        <w:t xml:space="preserve"> she said.</w:t>
      </w:r>
    </w:p>
    <w:p w14:paraId="14CA25E6" w14:textId="77777777" w:rsidR="00E81101" w:rsidRPr="00E81101" w:rsidRDefault="00E81101" w:rsidP="00E81101">
      <w:pPr>
        <w:pStyle w:val="Heading4"/>
      </w:pPr>
      <w:r w:rsidRPr="00E81101">
        <w:t xml:space="preserve">Diseases </w:t>
      </w:r>
      <w:r w:rsidRPr="00E81101">
        <w:rPr>
          <w:u w:val="single"/>
        </w:rPr>
        <w:t>end civilization</w:t>
      </w:r>
    </w:p>
    <w:p w14:paraId="2A1C9FC7" w14:textId="77777777" w:rsidR="00E81101" w:rsidRPr="00E81101" w:rsidRDefault="00E81101" w:rsidP="00E81101">
      <w:r w:rsidRPr="00E81101">
        <w:t>David</w:t>
      </w:r>
      <w:r w:rsidRPr="00E81101">
        <w:rPr>
          <w:rStyle w:val="Style13ptBold"/>
        </w:rPr>
        <w:t xml:space="preserve"> Quammen 12</w:t>
      </w:r>
      <w:r w:rsidRPr="00E81101">
        <w:t>, award-winning science writer, long-time columnist for Outside magazine for fifteen years, with work in National Geographic, Harper's, Rolling Stone, the New York Times Book Review and other periodicals, 9/29, “Could the next big animal-to-human disease wipe us out?,” The Guardian, pg. 29, Lexis</w:t>
      </w:r>
    </w:p>
    <w:p w14:paraId="272A6A1D" w14:textId="77777777" w:rsidR="00E81101" w:rsidRPr="00E81101" w:rsidRDefault="00E81101" w:rsidP="00E81101">
      <w:r w:rsidRPr="00E81101">
        <w:rPr>
          <w:rStyle w:val="StyleUnderline"/>
        </w:rPr>
        <w:t>Infectious disease is all around us</w:t>
      </w:r>
      <w:r w:rsidRPr="00E81101">
        <w:t xml:space="preserve">. It's one of the basic processes that ecologists study, along with predation and competition. Predators are big beasts that eat their prey from outside. Pathogens (disease-causing agents, such as viruses) are small beasts that eat their prey from within. Although infectious disease can seem grisly and dreadful, </w:t>
      </w:r>
      <w:r w:rsidRPr="00E81101">
        <w:rPr>
          <w:rStyle w:val="StyleUnderline"/>
        </w:rPr>
        <w:t>under ordinary conditions</w:t>
      </w:r>
      <w:r w:rsidRPr="00E81101">
        <w:t xml:space="preserve">, </w:t>
      </w:r>
      <w:r w:rsidRPr="00E81101">
        <w:rPr>
          <w:rStyle w:val="StyleUnderline"/>
        </w:rPr>
        <w:t>it's</w:t>
      </w:r>
      <w:r w:rsidRPr="00E81101">
        <w:t xml:space="preserve"> every bit as </w:t>
      </w:r>
      <w:r w:rsidRPr="00E81101">
        <w:rPr>
          <w:rStyle w:val="StyleUnderline"/>
        </w:rPr>
        <w:t>natural</w:t>
      </w:r>
      <w:r w:rsidRPr="00E81101">
        <w:t xml:space="preserve"> as what lions do to wildebeests and zebras. </w:t>
      </w:r>
      <w:r w:rsidRPr="00E81101">
        <w:rPr>
          <w:rStyle w:val="StyleUnderline"/>
        </w:rPr>
        <w:t>But conditions aren't always ordinary</w:t>
      </w:r>
      <w:r w:rsidRPr="00E81101">
        <w:t xml:space="preserve">. Just as predators have their accustomed prey, so do pathogens. And just as a lion might occasionally depart from its normal behaviour - to kill a cow instead of a wildebeest, or a human instead of a zebra - so a pathogen can shift to a new target. </w:t>
      </w:r>
      <w:r w:rsidRPr="00E81101">
        <w:rPr>
          <w:rStyle w:val="StyleUnderline"/>
        </w:rPr>
        <w:t>Aberrations occur</w:t>
      </w:r>
      <w:r w:rsidRPr="00E81101">
        <w:t xml:space="preserve">. When a pathogen leaps from an animal into a person, and succeeds in establishing itself as an infectious presence, sometimes causing illness or death, the result is a </w:t>
      </w:r>
      <w:r w:rsidRPr="00E81101">
        <w:rPr>
          <w:rStyle w:val="StyleUnderline"/>
        </w:rPr>
        <w:t>zoonosis</w:t>
      </w:r>
      <w:r w:rsidRPr="00E81101">
        <w:t xml:space="preserve">. It's a mildly technical term, zoonosis, unfamiliar to most people, but it helps clarify the biological complexities behind the ominous headlines about swine flu, bird flu, Sars, emerging diseases in general, and the threat of a global pandemic. </w:t>
      </w:r>
      <w:r w:rsidRPr="00E81101">
        <w:rPr>
          <w:rStyle w:val="StyleUnderline"/>
        </w:rPr>
        <w:t>It's</w:t>
      </w:r>
      <w:r w:rsidRPr="00E81101">
        <w:t xml:space="preserve"> </w:t>
      </w:r>
      <w:r w:rsidRPr="00E81101">
        <w:rPr>
          <w:rStyle w:val="StyleUnderline"/>
        </w:rPr>
        <w:t>a word</w:t>
      </w:r>
      <w:r w:rsidRPr="00E81101">
        <w:t xml:space="preserve"> of the future, </w:t>
      </w:r>
      <w:r w:rsidRPr="00E81101">
        <w:rPr>
          <w:rStyle w:val="StyleUnderline"/>
        </w:rPr>
        <w:t>destined for heavy use in the 21st century</w:t>
      </w:r>
      <w:r w:rsidRPr="00E81101">
        <w:t xml:space="preserve">. Ebola and Marburg are zoonoses. So is bubonic plague. So was the so-called Spanish influenza of 1918-1919, which had its source in a wild aquatic bird and emerged to kill as many as 50 million people. All of the human influenzas are zoonoses. As are monkeypox, bovine tuberculosis, Lyme disease, West Nile fever, rabies and a strange new affliction called Nipah encephalitis, which has killed pigs and pig farmers in Malaysia. Each of these zoonoses reflects the action of </w:t>
      </w:r>
      <w:r w:rsidRPr="00E81101">
        <w:rPr>
          <w:rStyle w:val="StyleUnderline"/>
        </w:rPr>
        <w:t>a pathogen</w:t>
      </w:r>
      <w:r w:rsidRPr="00E81101">
        <w:t xml:space="preserve"> that </w:t>
      </w:r>
      <w:r w:rsidRPr="00E81101">
        <w:rPr>
          <w:rStyle w:val="StyleUnderline"/>
        </w:rPr>
        <w:t>can "spillover</w:t>
      </w:r>
      <w:r w:rsidRPr="00E81101">
        <w:t xml:space="preserve">", </w:t>
      </w:r>
      <w:r w:rsidRPr="00E81101">
        <w:rPr>
          <w:rStyle w:val="StyleUnderline"/>
        </w:rPr>
        <w:t>crossing into people from other animals</w:t>
      </w:r>
      <w:r w:rsidRPr="00E81101">
        <w:t xml:space="preserve">. 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 </w:t>
      </w:r>
      <w:r w:rsidRPr="00E81101">
        <w:rPr>
          <w:rStyle w:val="StyleUnderline"/>
        </w:rPr>
        <w:t>Zoonotic pathogens can hide</w:t>
      </w:r>
      <w:r w:rsidRPr="00E81101">
        <w:t xml:space="preserve">. The least conspicuous strategy is </w:t>
      </w:r>
      <w:r w:rsidRPr="00E81101">
        <w:rPr>
          <w:rStyle w:val="StyleUnderline"/>
        </w:rPr>
        <w:t>to lurk within</w:t>
      </w:r>
      <w:r w:rsidRPr="00E81101">
        <w:t xml:space="preserve"> what's called </w:t>
      </w:r>
      <w:r w:rsidRPr="00E81101">
        <w:rPr>
          <w:rStyle w:val="StyleUnderline"/>
        </w:rPr>
        <w:t>a reservoir host</w:t>
      </w:r>
      <w:r w:rsidRPr="00E81101">
        <w:t xml:space="preserve">: a living organism that carries the pathogen while suffering little or no illness. When a disease seems to disappear between outbreaks, it's often still lingering nearby, within some reservoir host. A rodent? A bird? A butterfly? A bat? To reside undetected is probably easiest wherever biological diversity is high and the ecosystem is relatively undisturbed. The converse is also true: ecological disturbance causes diseases to emerge. Shake a tree and things fall out. Michelle Barnes is an energetic, late 40s-ish woman, an avid rock climber and cyclist. Her auburn hair, she told me cheerily, came from a bottle. It approximates the original colour, but the original is gone. In 2008, her hair started falling out; the rest went grey "pretty much overnight". This was among the lesser effects of a mystery illness that had nearly killed her during January that year, just after she'd returned from Uganda. Her story paralleled the one Jaap Taal had told me about Astrid, with several key differences - the main one being that Michelle Barnes was still alive. Michelle and her husband, Rick Taylor, had wanted to see mountain gorillas, too. Their guide had taken them through Maramagambo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 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 By the time Barnes turned up at a hospital in suburban Denver, she was dehydrated; her white blood count was imperceptible; her kidneys and liver had begun shutting down. An infectious disease specialist, Dr Norman K Fujita, arranged for her to be tested for a range of infections that might be contracted in Africa. All came back negative, including the test for Marburg. Gradually her body regained strength and her organs began to recover. After 12 days, she left hospital, still weak and anaemic,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 Barnes spent the next 24 hours Googling every article on the case she could find. Early the following Monday morning, she was back at Dr Fujita's door. He agreed to test her a third time for Marburg. This time a lab technician crosschecked the third sample, and then the first sample. The new results went to Fujita, who called Barnes: "You're now an honorary infectious disease doctor. You've self-diagnosed, and the Marburg test came back positive." The Marburg virus had reappeared in Uganda in 2007. It was a small outbreak, affecting four miners, one of whom died, working at a site called Kitaka Cave. But Joosten's death, and Barnes's diagnosis, implied a change in the potential scope of the situation. That local Ugandans were dying of Marburg was a severe concern - sufficient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 The first team of scientists had collected about 800 bats from Kitaka Cave for dissecting and sampling, and marked and released more than 1,000, using beaded collars coded with a number. That team, including scientist Brian Amman, had found live Marburg virus in five bats. Entering Python Cave after Joosten's death, another team of scientists, again including Amman, came across one of the beaded collars they had placed on captured bats three months earlier and 30 miles away. "It confirmed my suspicions that these bats are moving," Amman said - and moving not only through the forest but from one roosting site to another. Travel of individual bats between far-flung roosts implied circumstances whereby Marburg virus might ultimately be transmitted all across Africa, from one bat encampment to another. It voided the comforting assumption that this virus is strictly localised. And it highlighted the complementary question: why don't outbreaks of Marburg virus disease happen more often? Marburg is only one instance to which that question applies. Why not more Ebola? Why not more Sars? In the case of </w:t>
      </w:r>
      <w:r w:rsidRPr="00E81101">
        <w:rPr>
          <w:rStyle w:val="StyleUnderline"/>
        </w:rPr>
        <w:t>Sars</w:t>
      </w:r>
      <w:r w:rsidRPr="00E81101">
        <w:t xml:space="preserve">, the scenario </w:t>
      </w:r>
      <w:r w:rsidRPr="00E81101">
        <w:rPr>
          <w:rStyle w:val="StyleUnderline"/>
        </w:rPr>
        <w:t>could have been very much worse</w:t>
      </w:r>
      <w:r w:rsidRPr="00E81101">
        <w:t xml:space="preserve">. Apart from the 2003 outbreak and the aftershock cases in early 2004, it hasn't recurred. . . so far. Eight thousand cases are relatively few for such an explosive infection; 774 people died, not 7 million. Several factors contributed to limiting the scope and impact of the outbreak, of which humanity's good luck was only one. Another was the speed and excellence of the laboratory diagnostics - finding the virus and identifying it. Still another was the brisk efficiency with which cases were isolated, contacts were traced and quarantine measures were instituted, first in southern China, then in Hong Kong, Singapore, Hanoi and Toronto. </w:t>
      </w:r>
      <w:r w:rsidRPr="00E81101">
        <w:rPr>
          <w:rStyle w:val="StyleUnderline"/>
        </w:rPr>
        <w:t>If the virus had arrived in a different</w:t>
      </w:r>
      <w:r w:rsidRPr="00E81101">
        <w:t xml:space="preserve"> sort of big </w:t>
      </w:r>
      <w:r w:rsidRPr="00E81101">
        <w:rPr>
          <w:rStyle w:val="StyleUnderline"/>
        </w:rPr>
        <w:t>city</w:t>
      </w:r>
      <w:r w:rsidRPr="00E81101">
        <w:t xml:space="preserve"> - more loosely governed, full of poor people, lacking first-rate medical institutions - </w:t>
      </w:r>
      <w:r w:rsidRPr="00E81101">
        <w:rPr>
          <w:rStyle w:val="StyleUnderline"/>
        </w:rPr>
        <w:t>it might have burned through a much larger segment of humanity</w:t>
      </w:r>
      <w:r w:rsidRPr="00E81101">
        <w:t xml:space="preserve">. One further factor, possibly the most crucial, was inherent in the way Sars affects the human body: symptoms tend to appear in a person before, rather than after, that person becomes highly infectious. That allowed many Sars cases to be recognised, hospitalised and placed in isolation before they hit their peak of infectivity. With influenza and many other diseases, the order is reversed. That probably helped account for the scale of worldwide misery and death during the </w:t>
      </w:r>
      <w:r w:rsidRPr="00E81101">
        <w:rPr>
          <w:rStyle w:val="StyleUnderline"/>
        </w:rPr>
        <w:t>1918</w:t>
      </w:r>
      <w:r w:rsidRPr="00E81101">
        <w:t xml:space="preserve">-1919 </w:t>
      </w:r>
      <w:r w:rsidRPr="00E81101">
        <w:rPr>
          <w:rStyle w:val="StyleUnderline"/>
        </w:rPr>
        <w:t>influenza</w:t>
      </w:r>
      <w:r w:rsidRPr="00E81101">
        <w:t xml:space="preserve">. And that infamous global pandemic </w:t>
      </w:r>
      <w:r w:rsidRPr="00E81101">
        <w:rPr>
          <w:rStyle w:val="StyleUnderline"/>
        </w:rPr>
        <w:t>occurred</w:t>
      </w:r>
      <w:r w:rsidRPr="00E81101">
        <w:t xml:space="preserve"> in the era </w:t>
      </w:r>
      <w:r w:rsidRPr="00E81101">
        <w:rPr>
          <w:rStyle w:val="StyleUnderline"/>
        </w:rPr>
        <w:t>before globalisation</w:t>
      </w:r>
      <w:r w:rsidRPr="00E81101">
        <w:t xml:space="preserve">. Everything nowadays moves around the planet faster, including viruses. </w:t>
      </w:r>
      <w:r w:rsidRPr="00E81101">
        <w:rPr>
          <w:rStyle w:val="StyleUnderline"/>
        </w:rPr>
        <w:t>When the Next Big One comes</w:t>
      </w:r>
      <w:r w:rsidRPr="00E81101">
        <w:t xml:space="preserve">, </w:t>
      </w:r>
      <w:r w:rsidRPr="00E81101">
        <w:rPr>
          <w:rStyle w:val="StyleUnderline"/>
        </w:rPr>
        <w:t>it will</w:t>
      </w:r>
      <w:r w:rsidRPr="00E81101">
        <w:t xml:space="preserve"> likely </w:t>
      </w:r>
      <w:r w:rsidRPr="00E81101">
        <w:rPr>
          <w:rStyle w:val="StyleUnderline"/>
        </w:rPr>
        <w:t>conform to the</w:t>
      </w:r>
      <w:r w:rsidRPr="00E81101">
        <w:t xml:space="preserve"> same perverse pattern as the </w:t>
      </w:r>
      <w:r w:rsidRPr="00E81101">
        <w:rPr>
          <w:rStyle w:val="StyleUnderline"/>
        </w:rPr>
        <w:t>1918 influenza</w:t>
      </w:r>
      <w:r w:rsidRPr="00E81101">
        <w:t xml:space="preserve">: </w:t>
      </w:r>
      <w:r w:rsidRPr="00E81101">
        <w:rPr>
          <w:rStyle w:val="StyleUnderline"/>
        </w:rPr>
        <w:t>high infectivity preceding notable symptoms</w:t>
      </w:r>
      <w:r w:rsidRPr="00E81101">
        <w:t xml:space="preserve">. That will help </w:t>
      </w:r>
      <w:r w:rsidRPr="00E81101">
        <w:rPr>
          <w:rStyle w:val="StyleUnderline"/>
        </w:rPr>
        <w:t>it move through</w:t>
      </w:r>
      <w:r w:rsidRPr="00E81101">
        <w:t xml:space="preserve"> cities and </w:t>
      </w:r>
      <w:r w:rsidRPr="00E81101">
        <w:rPr>
          <w:rStyle w:val="StyleUnderline"/>
        </w:rPr>
        <w:t>airports like an angel of death</w:t>
      </w:r>
      <w:r w:rsidRPr="00E81101">
        <w:t xml:space="preserve">. 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sidRPr="00E81101">
        <w:rPr>
          <w:rStyle w:val="StyleUnderline"/>
        </w:rPr>
        <w:t>not every virus goes airborne</w:t>
      </w:r>
      <w:r w:rsidRPr="00E81101">
        <w:t xml:space="preserve"> from one host to another. </w:t>
      </w:r>
      <w:r w:rsidRPr="00E81101">
        <w:rPr>
          <w:rStyle w:val="StyleUnderline"/>
        </w:rPr>
        <w:t>If HIV</w:t>
      </w:r>
      <w:r w:rsidRPr="00E81101">
        <w:t xml:space="preserve">-1 </w:t>
      </w:r>
      <w:r w:rsidRPr="00E81101">
        <w:rPr>
          <w:rStyle w:val="StyleUnderline"/>
        </w:rPr>
        <w:t>could</w:t>
      </w:r>
      <w:r w:rsidRPr="00E81101">
        <w:t xml:space="preserve">, </w:t>
      </w:r>
      <w:r w:rsidRPr="00E81101">
        <w:rPr>
          <w:rStyle w:val="StyleUnderline"/>
        </w:rPr>
        <w:t>you and I might already be dead</w:t>
      </w:r>
      <w:r w:rsidRPr="00E81101">
        <w:t xml:space="preserve">. </w:t>
      </w:r>
      <w:r w:rsidRPr="00E81101">
        <w:rPr>
          <w:rStyle w:val="StyleUnderline"/>
        </w:rPr>
        <w:t>If</w:t>
      </w:r>
      <w:r w:rsidRPr="00E81101">
        <w:t xml:space="preserve"> the </w:t>
      </w:r>
      <w:r w:rsidRPr="00E81101">
        <w:rPr>
          <w:rStyle w:val="StyleUnderline"/>
        </w:rPr>
        <w:t>rabies</w:t>
      </w:r>
      <w:r w:rsidRPr="00E81101">
        <w:t xml:space="preserve"> virus </w:t>
      </w:r>
      <w:r w:rsidRPr="00E81101">
        <w:rPr>
          <w:rStyle w:val="StyleUnderline"/>
        </w:rPr>
        <w:t>could</w:t>
      </w:r>
      <w:r w:rsidRPr="00E81101">
        <w:t xml:space="preserve">, it </w:t>
      </w:r>
      <w:r w:rsidRPr="00E81101">
        <w:rPr>
          <w:rStyle w:val="StyleUnderline"/>
        </w:rPr>
        <w:t>would be the most horrific pathogen on the planet</w:t>
      </w:r>
      <w:r w:rsidRPr="00E81101">
        <w:t xml:space="preserve">. </w:t>
      </w:r>
      <w:r w:rsidRPr="00E81101">
        <w:rPr>
          <w:rStyle w:val="StyleUnderline"/>
        </w:rPr>
        <w:t>The influenzas are well adapted for airborne transmission</w:t>
      </w:r>
      <w:r w:rsidRPr="00E81101">
        <w:t xml:space="preserve">, which is why a new strain can circle the world within days. The Sars virus travels this route, too, or anyway by the respiratory droplets of sneezes and coughs - hanging in the air of a hotel corridor, moving through the cabin of an aeroplane - and that capacity, combined with its case fatality rate of almost 10%, is what made it so scary in 2003 to the people who understood it best. </w:t>
      </w:r>
      <w:r w:rsidRPr="00E81101">
        <w:rPr>
          <w:rStyle w:val="StyleUnderline"/>
        </w:rPr>
        <w:t>Human-to-human transmission is the crux</w:t>
      </w:r>
      <w:r w:rsidRPr="00E81101">
        <w:t xml:space="preserve">. </w:t>
      </w:r>
      <w:r w:rsidRPr="00E81101">
        <w:rPr>
          <w:rStyle w:val="StyleUnderline"/>
        </w:rPr>
        <w:t>That</w:t>
      </w:r>
      <w:r w:rsidRPr="00E81101">
        <w:t xml:space="preserve"> capacity </w:t>
      </w:r>
      <w:r w:rsidRPr="00E81101">
        <w:rPr>
          <w:rStyle w:val="StyleUnderline"/>
        </w:rPr>
        <w:t>is what separates a</w:t>
      </w:r>
      <w:r w:rsidRPr="00E81101">
        <w:t xml:space="preserve"> bizarre, awful, </w:t>
      </w:r>
      <w:r w:rsidRPr="00E81101">
        <w:rPr>
          <w:rStyle w:val="StyleUnderline"/>
        </w:rPr>
        <w:t>localised</w:t>
      </w:r>
      <w:r w:rsidRPr="00E81101">
        <w:t xml:space="preserve">, intermittent and mysterious </w:t>
      </w:r>
      <w:r w:rsidRPr="00E81101">
        <w:rPr>
          <w:rStyle w:val="StyleUnderline"/>
        </w:rPr>
        <w:t>disease</w:t>
      </w:r>
      <w:r w:rsidRPr="00E81101">
        <w:t xml:space="preserve"> (such as Ebola) </w:t>
      </w:r>
      <w:r w:rsidRPr="00E81101">
        <w:rPr>
          <w:rStyle w:val="Emphasis"/>
        </w:rPr>
        <w:t>from a global pandemic</w:t>
      </w:r>
      <w:r w:rsidRPr="00E81101">
        <w:t>.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so bad as expected; but avian flu resides in a different category of menacing possibility. It worries the flu scientists because they know that H5N1 influenza is extremely virulent in people, with a high lethality. As yet,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 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 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 "</w:t>
      </w:r>
      <w:r w:rsidRPr="00E81101">
        <w:rPr>
          <w:rStyle w:val="StyleUnderline"/>
        </w:rPr>
        <w:t>As long as H5N1 is out there in the world</w:t>
      </w:r>
      <w:r w:rsidRPr="00E81101">
        <w:t>," Webster told me, "</w:t>
      </w:r>
      <w:r w:rsidRPr="00E81101">
        <w:rPr>
          <w:rStyle w:val="Emphasis"/>
        </w:rPr>
        <w:t>there is the possibility of disaster</w:t>
      </w:r>
      <w:r w:rsidRPr="00E81101">
        <w:t xml:space="preserve">. . . There is the theoretical possibility that it can acquire the ability to transmit human-to-human." He paused. "And then God help us." We're unique in the history of mammals. </w:t>
      </w:r>
      <w:r w:rsidRPr="00E81101">
        <w:rPr>
          <w:rStyle w:val="StyleUnderline"/>
        </w:rPr>
        <w:t>No other primate has ever weighed upon the planet to anything like the degree we do</w:t>
      </w:r>
      <w:r w:rsidRPr="00E81101">
        <w:t xml:space="preserve">. In ecological terms, we are almost paradoxical: large-bodied and long-lived but grotesquely abundant. </w:t>
      </w:r>
      <w:r w:rsidRPr="00E81101">
        <w:rPr>
          <w:rStyle w:val="StyleUnderline"/>
        </w:rPr>
        <w:t>We are an outbreak</w:t>
      </w:r>
      <w:r w:rsidRPr="00E81101">
        <w:t xml:space="preserve">. </w:t>
      </w:r>
      <w:r w:rsidRPr="00E81101">
        <w:rPr>
          <w:rStyle w:val="StyleUnderline"/>
        </w:rPr>
        <w:t>And here's the thing about outbreaks</w:t>
      </w:r>
      <w:r w:rsidRPr="00E81101">
        <w:t xml:space="preserve">: </w:t>
      </w:r>
      <w:r w:rsidRPr="00E81101">
        <w:rPr>
          <w:rStyle w:val="StyleUnderline"/>
        </w:rPr>
        <w:t xml:space="preserve">they </w:t>
      </w:r>
      <w:r w:rsidRPr="00E81101">
        <w:rPr>
          <w:rStyle w:val="Emphasis"/>
        </w:rPr>
        <w:t>end</w:t>
      </w:r>
      <w:r w:rsidRPr="00E81101">
        <w:t>. In some cases they end after many years, in others they end rather soon. In some cases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and recurrent collapses? One possible factor is infectious disease, and viruses in particular.</w:t>
      </w:r>
    </w:p>
    <w:p w14:paraId="2135A5B1" w14:textId="77777777" w:rsidR="00E81101" w:rsidRPr="00E81101" w:rsidRDefault="00E81101" w:rsidP="00E81101"/>
    <w:p w14:paraId="222231E6" w14:textId="77777777" w:rsidR="00E81101" w:rsidRPr="00E81101" w:rsidRDefault="00E81101" w:rsidP="00E81101"/>
    <w:p w14:paraId="14E0F9AF" w14:textId="77777777" w:rsidR="00E81101" w:rsidRPr="00E81101" w:rsidRDefault="00E81101" w:rsidP="00E81101">
      <w:pPr>
        <w:pStyle w:val="Heading3"/>
      </w:pPr>
      <w:r w:rsidRPr="00E81101">
        <w:t>!- LGBTQ+</w:t>
      </w:r>
    </w:p>
    <w:p w14:paraId="15D759BC" w14:textId="77777777" w:rsidR="00E81101" w:rsidRPr="00E81101" w:rsidRDefault="00E81101" w:rsidP="00E81101">
      <w:pPr>
        <w:pStyle w:val="Heading4"/>
      </w:pPr>
      <w:r w:rsidRPr="00E81101">
        <w:t>Republicans passing would be extremely detrimental to the LGBTQIA+ and/or atheist communities.</w:t>
      </w:r>
    </w:p>
    <w:p w14:paraId="019A4CC1" w14:textId="77777777" w:rsidR="00E81101" w:rsidRPr="00E81101" w:rsidRDefault="00E81101" w:rsidP="00E81101">
      <w:r w:rsidRPr="00E81101">
        <w:rPr>
          <w:rStyle w:val="Style13ptBold"/>
        </w:rPr>
        <w:t xml:space="preserve">GOP 17 </w:t>
      </w:r>
      <w:r w:rsidRPr="00E81101">
        <w:t xml:space="preserve">(Republican National Committee, “REPUBLICAN PLATFORM - Great American Families, Education, Healthcare, and Criminal Justice”, </w:t>
      </w:r>
      <w:hyperlink r:id="rId43" w:history="1">
        <w:r w:rsidRPr="00E81101">
          <w:rPr>
            <w:rStyle w:val="Hyperlink"/>
          </w:rPr>
          <w:t>https://www.gop.com/platform/renewing-american-values/</w:t>
        </w:r>
      </w:hyperlink>
      <w:r w:rsidRPr="00E81101">
        <w:t>) J.L.</w:t>
      </w:r>
    </w:p>
    <w:p w14:paraId="177F3838" w14:textId="77777777" w:rsidR="00E81101" w:rsidRPr="00E81101" w:rsidRDefault="00E81101" w:rsidP="00E81101">
      <w:r w:rsidRPr="00E81101">
        <w:rPr>
          <w:rStyle w:val="StyleUnderline"/>
        </w:rPr>
        <w:t>Foremost among those institutions is the American family. It is the foundation of civil society, and the cornerstone of the family is natural marriage, the union of one man and one woman</w:t>
      </w:r>
      <w:r w:rsidRPr="00E81101">
        <w:t xml:space="preserve">. Its daily lessons — cooperation, patience, mutual respect, responsibility, self-reliance — are fundamental to the order and progress of our Republic. </w:t>
      </w:r>
      <w:r w:rsidRPr="00E81101">
        <w:rPr>
          <w:rStyle w:val="StyleUnderline"/>
        </w:rPr>
        <w:t>Strong families, depending upon God and one another, advance the cause of liberty by lessening the need for government in their daily lives</w:t>
      </w:r>
      <w:r w:rsidRPr="00E81101">
        <w:t xml:space="preserve">. Conversely, as we have learned over the last five decades, the loss of faith and family life leads to greater dependence upon government. That is why Republicans formulate public policy, from taxation to education, from healthcare to welfare, with attention to the needs and strengths of the family. It is also why everyone should be concerned about the state of the American family today, not because of ideology or doctrine, but because of the overwhelming evidence of experience, social science, and common sense. All of which give us these truths about traditional marriage: Children raised in a two-parent household tend to be physically and emotionally healthier, more likely to do well in school, less likely to use drugs and alcohol, engage in crime or become pregnant outside of marriage. We oppose policies and laws that create a financial incentive for or encourage cohabitation. Moreover, marriage remains the greatest antidote to child poverty. </w:t>
      </w:r>
      <w:r w:rsidRPr="00E81101">
        <w:rPr>
          <w:rStyle w:val="StyleUnderline"/>
        </w:rPr>
        <w:t>The 40 percent of children who now are born outside of marriage are five times more likely to live in poverty than youngsters born and raised by a mother and father in the home</w:t>
      </w:r>
      <w:r w:rsidRPr="00E81101">
        <w:t>. Nearly three-quarters of the $450 billion government annually spends on welfare goes to single-parent households. This is what it takes for a governmental village to raise a child, and the village is doing a tragically poor job of it. The data and the facts lead to an inescapable conclusion</w:t>
      </w:r>
      <w:r w:rsidRPr="00E81101">
        <w:rPr>
          <w:rStyle w:val="StyleUnderline"/>
        </w:rPr>
        <w:t>:</w:t>
      </w:r>
      <w:r w:rsidRPr="00E81101">
        <w:rPr>
          <w:u w:val="single"/>
        </w:rPr>
        <w:t xml:space="preserve"> </w:t>
      </w:r>
      <w:r w:rsidRPr="00E81101">
        <w:rPr>
          <w:rStyle w:val="Emphasis"/>
        </w:rPr>
        <w:t>Every child deserves a married mom and dad. The reality remains that millions of American families do not have the advantages that come with that structure.</w:t>
      </w:r>
      <w:r w:rsidRPr="00E81101">
        <w:rPr>
          <w:rStyle w:val="StyleUnderline"/>
        </w:rPr>
        <w:t xml:space="preserve"> We honor the courageous efforts of those who bear the burdens of parenting alone and embrace the principle that all Americans should be treated with dignity and respect. But respect is not enough.</w:t>
      </w:r>
      <w:r w:rsidRPr="00E81101">
        <w:rPr>
          <w:u w:val="single"/>
        </w:rPr>
        <w:t xml:space="preserve"> </w:t>
      </w:r>
      <w:r w:rsidRPr="00E81101">
        <w:rPr>
          <w:rStyle w:val="StyleUnderline"/>
        </w:rPr>
        <w:t>Our laws and our government’s regulations should recognize marriage as the union of one man and one woman and actively promote married family life as the basis of a stable and prosperous society.</w:t>
      </w:r>
      <w:r w:rsidRPr="00E81101">
        <w:t xml:space="preserve"> For that reason, as explained elsewhere in this platform, we do not accept the Supreme Court’s redefinition of marriage and we urge its reversal, whether through judicial reconsideration or a constitutional amendment returning control over marriage to the states. We oppose government discrimination against businesses or entities which decline to sell items or services to individuals for activities that go against their religious views about such activities.</w:t>
      </w:r>
    </w:p>
    <w:p w14:paraId="069C875A" w14:textId="77777777" w:rsidR="00E81101" w:rsidRPr="00E81101" w:rsidRDefault="00E81101" w:rsidP="00E81101"/>
    <w:p w14:paraId="3E013FDB" w14:textId="77777777" w:rsidR="00E81101" w:rsidRPr="00E81101" w:rsidRDefault="00E81101" w:rsidP="00E81101">
      <w:pPr>
        <w:pStyle w:val="Heading3"/>
      </w:pPr>
      <w:r w:rsidRPr="00E81101">
        <w:t>!- Nuclear Safety</w:t>
      </w:r>
    </w:p>
    <w:p w14:paraId="50FB8093" w14:textId="77777777" w:rsidR="00E81101" w:rsidRPr="00E81101" w:rsidRDefault="00E81101" w:rsidP="00E81101">
      <w:pPr>
        <w:pStyle w:val="Heading4"/>
      </w:pPr>
      <w:r w:rsidRPr="00E81101">
        <w:t>Democratic Win leads to less chance of Nuclear Mobilization and more Nuclear Security</w:t>
      </w:r>
    </w:p>
    <w:p w14:paraId="5B8058A0" w14:textId="77777777" w:rsidR="00E81101" w:rsidRPr="00E81101" w:rsidRDefault="00E81101" w:rsidP="00E81101">
      <w:r w:rsidRPr="00E81101">
        <w:rPr>
          <w:rStyle w:val="Style13ptBold"/>
        </w:rPr>
        <w:t xml:space="preserve">Republican Views 16 </w:t>
      </w:r>
      <w:r w:rsidRPr="00E81101">
        <w:t>(4/23/16;  Republican Views is a publication site that summarizes the views of the Republican party based on views of  influential politicians. “Republican Views on the Military”, http://www.republicanviews.org/democratic-views-on-the-military/)</w:t>
      </w:r>
    </w:p>
    <w:p w14:paraId="65D4C811" w14:textId="77777777" w:rsidR="00E81101" w:rsidRPr="00E81101" w:rsidRDefault="00E81101" w:rsidP="00E81101">
      <w:r w:rsidRPr="00E81101">
        <w:rPr>
          <w:rStyle w:val="Emphasis"/>
        </w:rPr>
        <w:t>Democrats strongly believe that the production of nuclear material must cease</w:t>
      </w:r>
      <w:r w:rsidRPr="00E81101">
        <w:t xml:space="preserve">. They would like to see all bomb-production materials worldwide safeguarded, stating “We need to find it, catalog it, &amp; lock it away. Our approach should be simple: treat nuclear materials that make bombs like they are bombs.” </w:t>
      </w:r>
      <w:r w:rsidRPr="00E81101">
        <w:rPr>
          <w:rStyle w:val="Emphasis"/>
        </w:rPr>
        <w:t>They also hope to reduce the preexisting stocks of nuclear weapons</w:t>
      </w:r>
      <w:r w:rsidRPr="00E81101">
        <w:rPr>
          <w:rStyle w:val="StyleUnderline"/>
        </w:rPr>
        <w:t xml:space="preserve"> around the world. </w:t>
      </w:r>
      <w:r w:rsidRPr="00E81101">
        <w:rPr>
          <w:rStyle w:val="Emphasis"/>
        </w:rPr>
        <w:t>They would</w:t>
      </w:r>
      <w:r w:rsidRPr="00E81101">
        <w:rPr>
          <w:rStyle w:val="StyleUnderline"/>
        </w:rPr>
        <w:t xml:space="preserve"> also </w:t>
      </w:r>
      <w:r w:rsidRPr="00E81101">
        <w:rPr>
          <w:rStyle w:val="Emphasis"/>
        </w:rPr>
        <w:t>like to see the development</w:t>
      </w:r>
      <w:r w:rsidRPr="00E81101">
        <w:rPr>
          <w:rStyle w:val="StyleUnderline"/>
        </w:rPr>
        <w:t xml:space="preserve"> of an anti-tactical </w:t>
      </w:r>
      <w:r w:rsidRPr="00E81101">
        <w:rPr>
          <w:rStyle w:val="Emphasis"/>
        </w:rPr>
        <w:t>missile defense system</w:t>
      </w:r>
      <w:r w:rsidRPr="00E81101">
        <w:rPr>
          <w:rStyle w:val="StyleUnderline"/>
        </w:rPr>
        <w:t xml:space="preserve"> in the United States</w:t>
      </w:r>
      <w:r w:rsidRPr="00E81101">
        <w:t xml:space="preserve">. This system is far more limited than that envisioned by the Republican Party, but </w:t>
      </w:r>
      <w:r w:rsidRPr="00E81101">
        <w:rPr>
          <w:rStyle w:val="Emphasis"/>
        </w:rPr>
        <w:t>Democrats believe that this will make it safer</w:t>
      </w:r>
      <w:r w:rsidRPr="00E81101">
        <w:t>, stating In light of the possibility that U.S. forces will have to contend with hostile tactical range ballistic missiles, we have been working rapidly to develop anti-tactical ballistic missile systems</w:t>
      </w:r>
      <w:r w:rsidRPr="00E81101">
        <w:rPr>
          <w:rStyle w:val="StyleUnderline"/>
        </w:rPr>
        <w:t xml:space="preserve">. </w:t>
      </w:r>
      <w:r w:rsidRPr="00E81101">
        <w:rPr>
          <w:rStyle w:val="Emphasis"/>
        </w:rPr>
        <w:t>We reject Republican plans to endanger our security</w:t>
      </w:r>
      <w:r w:rsidRPr="00E81101">
        <w:rPr>
          <w:rStyle w:val="StyleUnderline"/>
        </w:rPr>
        <w:t xml:space="preserve"> with massive unilateral cuts in our arsenal and to construct an unproven, expensive, and ill-conceived missile defense system that would plunge us into a new arms race. </w:t>
      </w:r>
      <w:r w:rsidRPr="00E81101">
        <w:rPr>
          <w:rStyle w:val="Emphasis"/>
        </w:rPr>
        <w:t>Democrats support the development of the technology for a limited national missile defense system.”</w:t>
      </w:r>
    </w:p>
    <w:p w14:paraId="2F0C1B21" w14:textId="77777777" w:rsidR="00E81101" w:rsidRPr="00E81101" w:rsidRDefault="00E81101" w:rsidP="00E81101"/>
    <w:p w14:paraId="7E798A7D" w14:textId="77777777" w:rsidR="00E81101" w:rsidRPr="00E81101" w:rsidRDefault="00E81101" w:rsidP="00E81101">
      <w:pPr>
        <w:pStyle w:val="Heading3"/>
      </w:pPr>
      <w:r w:rsidRPr="00E81101">
        <w:t>!- Obama Legacy</w:t>
      </w:r>
    </w:p>
    <w:p w14:paraId="17C2E4E2" w14:textId="77777777" w:rsidR="00E81101" w:rsidRPr="00E81101" w:rsidRDefault="00E81101" w:rsidP="00E81101">
      <w:pPr>
        <w:pStyle w:val="Heading4"/>
      </w:pPr>
      <w:r w:rsidRPr="00E81101">
        <w:t>Democrats need to win midterm or they will be powerless</w:t>
      </w:r>
    </w:p>
    <w:p w14:paraId="2AD3752A" w14:textId="77777777" w:rsidR="00E81101" w:rsidRPr="00E81101" w:rsidRDefault="00E81101" w:rsidP="00E81101">
      <w:r w:rsidRPr="00E81101">
        <w:rPr>
          <w:rStyle w:val="Style13ptBold"/>
        </w:rPr>
        <w:t>Barabak 17</w:t>
      </w:r>
      <w:r w:rsidRPr="00E81101">
        <w:t xml:space="preserve"> (2/17 Mark Z. Reporter for L.A. Times, “Here's why the 2018 Senate election will be crucial for President Trump and his Democratic foes,” http://www.latimes.com/politics/la-na-pol-trump-2018-senate-20170217-story.html)</w:t>
      </w:r>
    </w:p>
    <w:p w14:paraId="0D42958B" w14:textId="77777777" w:rsidR="00E81101" w:rsidRPr="00E81101" w:rsidRDefault="00E81101" w:rsidP="00E81101">
      <w:pPr>
        <w:rPr>
          <w:rStyle w:val="StyleUnderline"/>
        </w:rPr>
      </w:pPr>
      <w:r w:rsidRPr="00E81101">
        <w:t xml:space="preserve">In the partisan battle zone that is Washington, </w:t>
      </w:r>
      <w:r w:rsidRPr="00E81101">
        <w:rPr>
          <w:rStyle w:val="StyleUnderline"/>
        </w:rPr>
        <w:t>there is one conquest that could turn the fight decisively in Republicans’ favor: winning 60 seats in the U.S. Senate.</w:t>
      </w:r>
      <w:r w:rsidRPr="00E81101">
        <w:t xml:space="preserve"> With control of the House, </w:t>
      </w:r>
      <w:r w:rsidRPr="00E81101">
        <w:rPr>
          <w:rStyle w:val="Emphasis"/>
        </w:rPr>
        <w:t>a filibuster-proof Senate majority could empower President Trump and his congressional allies to push through legislation and approve high-level appointees, such as Supreme Court nominees, with Democrats in the minority powerless to stop them</w:t>
      </w:r>
      <w:r w:rsidRPr="00E81101">
        <w:t xml:space="preserve">. </w:t>
      </w:r>
      <w:r w:rsidRPr="00E81101">
        <w:rPr>
          <w:rStyle w:val="StyleUnderline"/>
        </w:rPr>
        <w:t xml:space="preserve">That is why </w:t>
      </w:r>
      <w:r w:rsidRPr="00E81101">
        <w:rPr>
          <w:rStyle w:val="Emphasis"/>
        </w:rPr>
        <w:t xml:space="preserve">the 2018 midterm election is shaping up as crucial for Trump and congressional Republicans, as well as Democrats fighting to protect President Obama’s legacy </w:t>
      </w:r>
      <w:r w:rsidRPr="00E81101">
        <w:rPr>
          <w:rStyle w:val="StyleUnderline"/>
        </w:rPr>
        <w:t xml:space="preserve">and hold the line on further GOP advances. </w:t>
      </w:r>
      <w:r w:rsidRPr="00E81101">
        <w:t xml:space="preserve">After Democrats netted two seats in the Senate last year, </w:t>
      </w:r>
      <w:r w:rsidRPr="00E81101">
        <w:rPr>
          <w:rStyle w:val="Emphasis"/>
        </w:rPr>
        <w:t>Republicans hold a 52-48 majority, meaning the GOP would need a gain of eight seats to reach a filibuster-proof margin.</w:t>
      </w:r>
      <w:r w:rsidRPr="00E81101">
        <w:t xml:space="preserve"> (That assumes party lawmakers stick together and vote as a bloc, which is never a certainty, as demonstrated by the withdrawal Wednesday of Trump’s nominee to head the Labor Department, Andrew Puzder, in the face of Republican opposition.) So what are the odds. </w:t>
      </w:r>
      <w:r w:rsidRPr="00E81101">
        <w:rPr>
          <w:rStyle w:val="StyleUnderline"/>
        </w:rPr>
        <w:t>If the 2016 election proved anything, it is the foolhardiness of making political prediction</w:t>
      </w:r>
      <w:r w:rsidRPr="00E81101">
        <w:t xml:space="preserve">s, especially this far out. That said, </w:t>
      </w:r>
      <w:r w:rsidRPr="00E81101">
        <w:rPr>
          <w:rStyle w:val="StyleUnderline"/>
        </w:rPr>
        <w:t>Republicans start in a strong position</w:t>
      </w:r>
      <w:r w:rsidRPr="00E81101">
        <w:t xml:space="preserve"> — though </w:t>
      </w:r>
      <w:r w:rsidRPr="00E81101">
        <w:rPr>
          <w:rStyle w:val="StyleUnderline"/>
        </w:rPr>
        <w:t>an eight-seat gain still seems like a considerable reach</w:t>
      </w:r>
      <w:r w:rsidRPr="00E81101">
        <w:t xml:space="preserve">. </w:t>
      </w:r>
      <w:r w:rsidRPr="00E81101">
        <w:rPr>
          <w:rStyle w:val="StyleUnderline"/>
        </w:rPr>
        <w:t>The Democrats regaining control of the Senate</w:t>
      </w:r>
      <w:r w:rsidRPr="00E81101">
        <w:t xml:space="preserve">, which they lost in 2014, </w:t>
      </w:r>
      <w:r w:rsidRPr="00E81101">
        <w:rPr>
          <w:rStyle w:val="StyleUnderline"/>
        </w:rPr>
        <w:t>is almost impossible to fathom.</w:t>
      </w:r>
    </w:p>
    <w:p w14:paraId="4E6F9B56" w14:textId="77777777" w:rsidR="00E81101" w:rsidRPr="00E81101" w:rsidRDefault="00E81101" w:rsidP="00E81101"/>
    <w:p w14:paraId="2AA701AB" w14:textId="77777777" w:rsidR="00E81101" w:rsidRPr="00E81101" w:rsidRDefault="00E81101" w:rsidP="00E81101">
      <w:pPr>
        <w:pStyle w:val="Heading3"/>
      </w:pPr>
      <w:r w:rsidRPr="00E81101">
        <w:t>!- Trump Investigation</w:t>
      </w:r>
    </w:p>
    <w:p w14:paraId="63F7C546" w14:textId="77777777" w:rsidR="00E81101" w:rsidRPr="00E81101" w:rsidRDefault="00E81101" w:rsidP="00E81101">
      <w:pPr>
        <w:pStyle w:val="Heading4"/>
      </w:pPr>
      <w:r w:rsidRPr="00E81101">
        <w:t>Democrats would investigate Trump if they win in the house</w:t>
      </w:r>
    </w:p>
    <w:p w14:paraId="33580B90" w14:textId="77777777" w:rsidR="00E81101" w:rsidRPr="00E81101" w:rsidRDefault="00E81101" w:rsidP="00E81101">
      <w:pPr>
        <w:rPr>
          <w:rStyle w:val="Style13ptBold"/>
          <w:b w:val="0"/>
          <w:bCs/>
          <w:sz w:val="22"/>
          <w:szCs w:val="22"/>
        </w:rPr>
      </w:pPr>
      <w:r w:rsidRPr="00E81101">
        <w:rPr>
          <w:rStyle w:val="Style13ptBold"/>
        </w:rPr>
        <w:t>Seitz-Wald 5/15</w:t>
      </w:r>
      <w:r w:rsidRPr="00E81101">
        <w:rPr>
          <w:rStyle w:val="Style13ptBold"/>
          <w:b w:val="0"/>
          <w:bCs/>
          <w:sz w:val="22"/>
          <w:szCs w:val="22"/>
        </w:rPr>
        <w:t>(5/15/17, Alex, political reporter for msnbc, “Democrats’ Agenda: Win House in 2018, Investigate Donald Trump, http://www.nbcnews.com/storyline/democrats-vs-trump/democrats-agenda-win-house-2018-investigate-donald-trump-n759106)</w:t>
      </w:r>
    </w:p>
    <w:p w14:paraId="53C053D3" w14:textId="77777777" w:rsidR="00E81101" w:rsidRPr="00E81101" w:rsidRDefault="00E81101" w:rsidP="00E81101">
      <w:pPr>
        <w:rPr>
          <w:rStyle w:val="StyleUnderline"/>
        </w:rPr>
      </w:pPr>
      <w:r w:rsidRPr="00E81101">
        <w:rPr>
          <w:rStyle w:val="StyleUnderline"/>
          <w:bCs/>
        </w:rPr>
        <w:t>For now, Democrats can only ask for the “tapes” that President Donald Trump has suggested may exist of his conversations with fired FBI Director James Comey. But if the party takes back the House next year, it can subpoena them.</w:t>
      </w:r>
      <w:r w:rsidRPr="00E81101">
        <w:rPr>
          <w:rStyle w:val="StyleUnderline"/>
        </w:rPr>
        <w:t xml:space="preserve"> The supposed "tapes" are just one of a number of issues Democrats are already plotting to pursue if they win control of Congress’ vast arsenal of investigative powers — raising the stakes on the 2018 congressional midterm elections. "When we take back the House in 2018, Democrats are going to hold this administration accountable,” said Rep. David Cicilline, D-R.I., a member of the party leadership. “And we'll make sure there are real consequences for anyone who tries to use their elected office for personal gain...especially President Trump.” If Democrats win the 24 seats they need to retake the House, they wouldn't just get the ability to block Republicans' legislative agenda, along with the president's. They would also gain control of Congress’ oversight authority, which they could use to dig into everything from Trump's possible ties to Russia to his alleged business conflicts of interests to potentially even his tax returns.</w:t>
      </w:r>
      <w:r w:rsidRPr="00E81101">
        <w:t xml:space="preserve"> They could flood the Trump administration with subpoenas, compel testimony from witnesses, schedule public hearings, issue reports, and create special committees like the one Republicans started to probe Benghazi. </w:t>
      </w:r>
      <w:r w:rsidRPr="00E81101">
        <w:rPr>
          <w:rStyle w:val="StyleUnderline"/>
          <w:bCs/>
        </w:rPr>
        <w:t>The Oversight Committee, for instance, has the largest House staff outside the Speaker's Office, with over 120 attorneys, investigators and support staff, according to a former committee aide. “They have the power to go after every executive agency — and it’s basically unlimited,”</w:t>
      </w:r>
      <w:r w:rsidRPr="00E81101">
        <w:rPr>
          <w:rStyle w:val="StyleUnderline"/>
        </w:rPr>
        <w:t xml:space="preserve"> said former Rep. Tom Davis, R-Va., who was the top Republican on the Oversight Committee when Democrats wielded that power against George W. Bush during his final two years in the White House</w:t>
      </w:r>
      <w:r w:rsidRPr="00E81101">
        <w:t xml:space="preserve">. Davis said that while Trump has plenty of time to change the trajectory of his administration, history has proven that a determined opposition party can tangle up a White House's agenda with control of even just one chamber of Congress. “Anything the president wishes to accomplish at that point is almost nixed,” he said. Trump presents a uniquely target-rich environment, Democrats say. </w:t>
      </w:r>
      <w:r w:rsidRPr="00E81101">
        <w:rPr>
          <w:rStyle w:val="StyleUnderline"/>
          <w:bCs/>
        </w:rPr>
        <w:t>“By the time we get to January of 2019, I expect there’d be just treasure troves of things to investigate,” said Rep. John Sarbanes, D-Md</w:t>
      </w:r>
      <w:r w:rsidRPr="00E81101">
        <w:rPr>
          <w:rStyle w:val="StyleUnderline"/>
        </w:rPr>
        <w:t>.,</w:t>
      </w:r>
      <w:r w:rsidRPr="00E81101">
        <w:t xml:space="preserve"> a member of the Oversight Committee who also chairs his party’s Democracy Reform Task Force, which was established to catalog Trump ethical issues until the party has the power to act on them. “We’ll definitely be ready if we can get the gavel,” Sarbanes said. Of course for now, this is all just Democratic revenge fantasy, since the election is more than a year and half away. They have little hope of retaking the Senate in 2018 and winning the House will be a major challenge. But Democratic leaders said that leading up to the election, they’ll make sure voters hear that Republicans in Congress have given Trump a pass in their responsibility to put a check on the executive branch. </w:t>
      </w:r>
      <w:r w:rsidRPr="00E81101">
        <w:rPr>
          <w:rStyle w:val="StyleUnderline"/>
        </w:rPr>
        <w:t>“</w:t>
      </w:r>
      <w:r w:rsidRPr="00E81101">
        <w:rPr>
          <w:rStyle w:val="StyleUnderline"/>
          <w:bCs/>
        </w:rPr>
        <w:t xml:space="preserve">The Republicans need to stand up and smell the cover-up,” Democratic National Committee Chairman Tom Perez, a former federal prosecutor, said during a conference call with DNC officials Friday. “I’ve prosecuted a lot of a obstruction of justice cases, and this has that feel." </w:t>
      </w:r>
      <w:r w:rsidRPr="00E81101">
        <w:rPr>
          <w:rStyle w:val="StyleUnderline"/>
        </w:rPr>
        <w:t xml:space="preserve">Some of Democrats' criticism falls on current Oversight Committee Chairman, Rep. Jason Chaffetz, R-Utah, who recently announced his retirement. Chaffetz said before the election that he had two years worth of investigations already lined up on Hillary Clinton. But after Trump won, Chaffetz has taken a notably lighter touch, declining to investigate former National Security Adviser Michael Flynn, among other possible matters. </w:t>
      </w:r>
      <w:r w:rsidRPr="00E81101">
        <w:t xml:space="preserve">Rodell Mollineau, the former president of the Democratic opposition research group American Bridge, said Democrats know first-hand from Republicans’ probes of the Obama and Clinton White Houses how distracting the investigations can be. “The amount of paperwork and prep that his administration would have to deal with getting ready for a hostile hearing would bring the White House to a standstill. Also, the more questions they are forced to answer, the more likely someone will perjure themselves,” he said. </w:t>
      </w:r>
      <w:r w:rsidRPr="00E81101">
        <w:rPr>
          <w:rStyle w:val="StyleUnderline"/>
        </w:rPr>
        <w:t>If Democrats win, the Oversight gavel would likely go to Rep. Elijah Cummings, D-Md., the committee’s ranking member. Kurt Bardella, a public relations expert who worked for Rep. Darrell Issa when the California Republican chaired the panel and often sparred with Cummings, said the shift in power that comes with transitioning from the minority to the majority can be heady. “It can be an incredibly crippling function if exercised in a way that it almost certainly would be if Democrats took</w:t>
      </w:r>
      <w:r w:rsidRPr="00E81101">
        <w:t xml:space="preserve"> (the Oversight Committee</w:t>
      </w:r>
      <w:r w:rsidRPr="00E81101">
        <w:rPr>
          <w:rStyle w:val="StyleUnderline"/>
        </w:rPr>
        <w:t>) back,” Bardella said. “It would be exercised in probably the most robust way in the committee’s history.”</w:t>
      </w:r>
    </w:p>
    <w:p w14:paraId="145CAE8E" w14:textId="77777777" w:rsidR="00E81101" w:rsidRPr="00E81101" w:rsidRDefault="00E81101" w:rsidP="00E81101"/>
    <w:p w14:paraId="42A13C73" w14:textId="77777777" w:rsidR="00E81101" w:rsidRPr="00E81101" w:rsidRDefault="00E81101" w:rsidP="00E81101">
      <w:pPr>
        <w:pStyle w:val="Heading3"/>
      </w:pPr>
      <w:r w:rsidRPr="00E81101">
        <w:t xml:space="preserve">!- Trump Impeachment </w:t>
      </w:r>
    </w:p>
    <w:p w14:paraId="3E98F0D4" w14:textId="77777777" w:rsidR="00E81101" w:rsidRPr="00E81101" w:rsidRDefault="00E81101" w:rsidP="00E81101">
      <w:pPr>
        <w:pStyle w:val="Heading4"/>
      </w:pPr>
      <w:r w:rsidRPr="00E81101">
        <w:t>If the Democrats win the House, Trump will get impeached.</w:t>
      </w:r>
    </w:p>
    <w:p w14:paraId="0C5BC1D2" w14:textId="77777777" w:rsidR="00E81101" w:rsidRPr="00E81101" w:rsidRDefault="00E81101" w:rsidP="00E81101">
      <w:pPr>
        <w:rPr>
          <w:rStyle w:val="Style13ptBold"/>
          <w:b w:val="0"/>
          <w:sz w:val="16"/>
        </w:rPr>
      </w:pPr>
      <w:r w:rsidRPr="00E81101">
        <w:rPr>
          <w:rStyle w:val="Style13ptBold"/>
        </w:rPr>
        <w:t>Washington 17</w:t>
      </w:r>
      <w:r w:rsidRPr="00E81101">
        <w:t xml:space="preserve"> (Jennifer Rubin, “Republicans’ 2018 Doomsday Scenario” https://www.washingtonpost.com/blogs/right-turn/wp/2017/04/03/republicans-2018-doomsday-scenario/?utm_term=.085b0b184e58)</w:t>
      </w:r>
    </w:p>
    <w:p w14:paraId="37274FBC" w14:textId="77777777" w:rsidR="00E81101" w:rsidRPr="00E81101" w:rsidRDefault="00E81101" w:rsidP="00E81101">
      <w:r w:rsidRPr="00E81101">
        <w:rPr>
          <w:rStyle w:val="StyleUnderline"/>
        </w:rPr>
        <w:t>Finally, Trump’s and the Republicans’ stumbles so far are entirely self-induced.</w:t>
      </w:r>
      <w:r w:rsidRPr="00E81101">
        <w:t xml:space="preserve"> They have yet to experience an external crisis over which they have little control but full responsibility. Kyle Kondick writing for Larry Sabato’s Crystal Ball asks, “What happens to Trump if/when there is a crisis that is not of his or his party’s own making</w:t>
      </w:r>
      <w:r w:rsidRPr="00E81101">
        <w:rPr>
          <w:rStyle w:val="StyleUnderline"/>
          <w:sz w:val="29"/>
          <w:szCs w:val="29"/>
        </w:rPr>
        <w:t>? What happens if there is an economic downturn?</w:t>
      </w:r>
      <w:r w:rsidRPr="00E81101">
        <w:t xml:space="preserve"> The United States has experienced 77 straight months of positive job growth, a record — isn’t it likely that a record-long streak will not continue in perpetuity?”</w:t>
      </w:r>
    </w:p>
    <w:p w14:paraId="7A2AACD8" w14:textId="77777777" w:rsidR="00E81101" w:rsidRPr="00E81101" w:rsidRDefault="00E81101" w:rsidP="00E81101">
      <w:pPr>
        <w:rPr>
          <w:rStyle w:val="StyleUnderline"/>
          <w:sz w:val="29"/>
          <w:szCs w:val="29"/>
        </w:rPr>
      </w:pPr>
      <w:r w:rsidRPr="00E81101">
        <w:rPr>
          <w:rStyle w:val="StyleUnderline"/>
          <w:sz w:val="29"/>
          <w:szCs w:val="29"/>
        </w:rPr>
        <w:t>We have a long, long way to go before the 2018 elections. But Republicans should get prepared. Should the House flip to Democratic control, and with it control of committees and the power of subpoena, get ready for a battle royal over Trump’s finances and the Russia scandal. If the Democrats do win back the House majority it would not be crazy, or even improbable, to expect impeachment proceedings to rev up.</w:t>
      </w:r>
    </w:p>
    <w:p w14:paraId="5235DA98" w14:textId="77777777" w:rsidR="00E81101" w:rsidRPr="00E81101" w:rsidRDefault="00E81101" w:rsidP="00E81101"/>
    <w:p w14:paraId="770FEA6F" w14:textId="77777777" w:rsidR="00E81101" w:rsidRPr="00E81101" w:rsidRDefault="00E81101" w:rsidP="00E81101">
      <w:pPr>
        <w:pStyle w:val="Heading3"/>
      </w:pPr>
      <w:r w:rsidRPr="00E81101">
        <w:t>!- Trump Impeachement</w:t>
      </w:r>
    </w:p>
    <w:p w14:paraId="38A18FC6" w14:textId="77777777" w:rsidR="00E81101" w:rsidRPr="00E81101" w:rsidRDefault="00E81101" w:rsidP="00E81101">
      <w:pPr>
        <w:pStyle w:val="Heading4"/>
      </w:pPr>
      <w:r w:rsidRPr="00E81101">
        <w:t>Democrats winning the house can change Trump’s impeachment.</w:t>
      </w:r>
    </w:p>
    <w:p w14:paraId="291564B1" w14:textId="77777777" w:rsidR="00E81101" w:rsidRPr="00E81101" w:rsidRDefault="00E81101" w:rsidP="00E81101">
      <w:r w:rsidRPr="00E81101">
        <w:rPr>
          <w:rStyle w:val="Style13ptBold"/>
        </w:rPr>
        <w:t xml:space="preserve">Coppins 5/18, </w:t>
      </w:r>
      <w:r w:rsidRPr="00E81101">
        <w:t>( 5/18/17, Mckay, Politics reporter for The Atlantic, “How does this ends?”; https://www.theatlantic.com/politics/archive/2017/05/how-will-the-trump-presidency-end/527055/) HW.</w:t>
      </w:r>
    </w:p>
    <w:p w14:paraId="34C491E6" w14:textId="77777777" w:rsidR="00E81101" w:rsidRPr="00E81101" w:rsidRDefault="00E81101" w:rsidP="00E81101">
      <w:pPr>
        <w:rPr>
          <w:rStyle w:val="Emphasis"/>
        </w:rPr>
      </w:pPr>
      <w:r w:rsidRPr="00E81101">
        <w:rPr>
          <w:rStyle w:val="StyleUnderline"/>
        </w:rPr>
        <w:t xml:space="preserve">The rise and reign of Donald Trump has already earned its place as one of the most dramatic political stories in modern American history. The question now: How will it end? </w:t>
      </w:r>
      <w:r w:rsidRPr="00E81101">
        <w:t xml:space="preserve">After a dizzying 10 days of bombshell revelations in the press and multiplying scandals at the White House, </w:t>
      </w:r>
      <w:r w:rsidRPr="00E81101">
        <w:rPr>
          <w:rStyle w:val="StyleUnderline"/>
        </w:rPr>
        <w:t>the Justice Department announced Wednesday night that a special counsel had been appointed to investigate Russia’s interference in the 2016 election, including its alleged ties to the Trump campaign</w:t>
      </w:r>
      <w:r w:rsidRPr="00E81101">
        <w:t xml:space="preserve">. This latest development all but ensures that Washington will remain in the grips of crisis and controversy for the foreseeable future—but what happens next is an open question. </w:t>
      </w:r>
      <w:r w:rsidRPr="00E81101">
        <w:rPr>
          <w:rStyle w:val="StyleUnderline"/>
        </w:rPr>
        <w:t xml:space="preserve">In a range of interviews with Capitol Hill Republicans, Trump allies, and veterans of past presidential scandals, there was broad consensus on only one point: The fate of the Trump presidency has never been more uncertain. </w:t>
      </w:r>
      <w:r w:rsidRPr="00E81101">
        <w:t xml:space="preserve">But past presidencies, and Trump’s own record in public life, suggest four dramatically different alternatives that may play out in the months and years to come. Trump Is Impeached </w:t>
      </w:r>
      <w:r w:rsidRPr="00E81101">
        <w:rPr>
          <w:rStyle w:val="StyleUnderline"/>
        </w:rPr>
        <w:t xml:space="preserve">Impeachment has been a Democratic fantasy since before Trump even took office, and most serious political observers have dismissed it as a daydream—at least as long as Congress is controlled by Republicans. There is good reason for skepticism. The last (and only) president to be impeached by lawmakers of his own party was Andrew Johnson, in 1867. A century and a half later, the Republican caucus has become generally quite adept at partisan water-carrying. But while it remains unlikely that congressional Republicans would kick Trump out of the Oval Office, the notion isn’t as far-fetched as it seemed just a couple of weeks ago. Trump’s abrupt firing of FBI Director James Comey—and the rapidly escalating scandal that followed—has not only opened him up to potential obstruction of justice charges, it has left the lawmakers in his party feeling besieged. </w:t>
      </w:r>
      <w:r w:rsidRPr="00E81101">
        <w:t xml:space="preserve">After months of being forced to comment on the near-daily controversies brought on by the president, they are fatigued, exasperated, bitter. “Can we have a crisis-free day?” Senator Susan Collins complained to reporters earlier this week. “That’s all I’m asking.” “I think we could do with a little less drama from the White House on a lot of things so that we can focus on our agenda,” Senate Majority Leader Mitch McConnell similarly grumbled. </w:t>
      </w:r>
      <w:r w:rsidRPr="00E81101">
        <w:rPr>
          <w:rStyle w:val="StyleUnderline"/>
        </w:rPr>
        <w:t>If the current controversy surrounding Trump ends up derailing this year’s legislative agenda (as many are now predicting it will), some Republicans may begin to wonder why exactly they’re still putting up with this president—especially when they view virtually every other person in the line of succession as an improvement.</w:t>
      </w:r>
      <w:r w:rsidRPr="00E81101">
        <w:t xml:space="preserve"> One senior GOP congressional aide told me it’s “still too early to tell” whether impeachment is a viable option in this Congress, saying that much of it would depend on what kind of dirt emerges from the Russia investigation. He added, though, that reelection fears could also shift the dynamic quickly. </w:t>
      </w:r>
      <w:r w:rsidRPr="00E81101">
        <w:rPr>
          <w:rStyle w:val="StyleUnderline"/>
        </w:rPr>
        <w:t>“If the GOP loses the Montana and Georgia special elections, then that would make people more open to [impeachment].”</w:t>
      </w:r>
      <w:r w:rsidRPr="00E81101">
        <w:t xml:space="preserve"> Another Republican, meanwhile, floated the idea that </w:t>
      </w:r>
      <w:r w:rsidRPr="00E81101">
        <w:rPr>
          <w:rStyle w:val="StyleUnderline"/>
        </w:rPr>
        <w:t xml:space="preserve">if Democrats take back the House in 2018, GOP leadership could bring articles of impeachment during the lame-duck session—giving the proceedings an air of bipartisanship (and perhaps redeeming their own reputations along the way). Ultimately, though, the prospects of impeachment largely depend on Democrats successfully taking back the House next year. </w:t>
      </w:r>
      <w:r w:rsidRPr="00E81101">
        <w:t xml:space="preserve">Trump Resigns </w:t>
      </w:r>
      <w:r w:rsidRPr="00E81101">
        <w:rPr>
          <w:rStyle w:val="StyleUnderline"/>
        </w:rPr>
        <w:t>In an unusually candid interview with Reuters last month, Trump celebrated his first 100 days in office by indulging in a moment of wistfulness</w:t>
      </w:r>
      <w:r w:rsidRPr="00E81101">
        <w:t xml:space="preserve">. </w:t>
      </w:r>
      <w:r w:rsidRPr="00E81101">
        <w:rPr>
          <w:rStyle w:val="StyleUnderline"/>
        </w:rPr>
        <w:t>“I loved my previous life,” he said. “I had so many things going. This is more work than in my previous life. I thought it would be easier.”</w:t>
      </w:r>
      <w:r w:rsidRPr="00E81101">
        <w:t xml:space="preserve"> The quote seemed to confirm what every other pathos-laden inside-the-White-House dispatch has suggested: Trump is having a miserable time as president. </w:t>
      </w:r>
      <w:r w:rsidRPr="00E81101">
        <w:rPr>
          <w:rStyle w:val="StyleUnderline"/>
        </w:rPr>
        <w:t>His unhappiness would make sense. Trump is, in some ways, an accidental president. For decades he flirted with a presidential bid, but never intended to pull the trigger; then he did launch a campaign, but planned to drop out after a few months; then he ended up winning the Republican nomination, but expected to lose the general election;</w:t>
      </w:r>
      <w:r w:rsidRPr="00E81101">
        <w:t xml:space="preserve"> then the returns started coming in on election night, and before he knew it he was delivering a surprise victory speech in the New York Hilton ballroom. And it’s been all downhill from there. As president, he seethes over media coverage, gets bored during briefings, and flees the claustrophobic confines of the White House at every opportunity. Even his staunchest allies in the media have noticed. In a recent column, Fox News executive editor John Moody wrote, “President Trump’s eccentric behavior, especially in the past week, raises a serious question: Does he want to be president?” Given all this, </w:t>
      </w:r>
      <w:r w:rsidRPr="00E81101">
        <w:rPr>
          <w:rStyle w:val="StyleUnderline"/>
        </w:rPr>
        <w:t>it might stand to reason that Trump would seek an early exit on his own terms—resigning rather than face impeachment proceedings, or even just a messy, years-long investigation. But people close to him say resignation is probably a nonstarter, especially if he thinks it will look like he’s being chased out of office</w:t>
      </w:r>
      <w:r w:rsidRPr="00E81101">
        <w:t xml:space="preserve">. John Dean, the former White House counsel for Richard Nixon, observed to me that Trump seems to share Nixon’s sense of victimization and “desire for revenge,” but not his rationality—a combination of traits that could make him resistant to any kind of surrender, even if it’s in his own self-interest. Trump may hate his job, but he hates his haters more. Trump Rebounds No, he is probably not going to make that long-awaited “pivot” that certain pundits have been predicting for the past two years. At 70 years old, his personality is most likely cemented in place. But that doesn’t necessarily mean his presidency is unsalvageable. Serving as leader of the free world comes with a pretty steep learning curve. And as David Graham wrote back in March, Bill Clinton offers an example of someone who regrouped and rallied after a disastrous start to his presidency (though his early mistakes did come back to haunt him later). He empowered his aides to give more structure to his schedule, and more discipline to his White House. His chief-of-staff prevailed upon him to stop obsessing over leaks to the press, and instead focus on proactively building cohesion and unity on his staff. With his house in order, he was able to achieve a series of policy victories. Could Trump do this, too? Maybe! Those of us who have been wrong about Trump before know the perils of underestimating him. In reality, though, Trump may have already done too much damage for him to fully recover. The FBI director has been fired. The memos have begun to leak. A special prosecutor has been appointed. The president could serve out the rest of his term with the rectitude of a monk, and still be undone by his past sins. Trump Trudges On For all the recent invocations of Watergate, there’s a reasonable chance that the scandals surrounding Trump will end up playing out in a more pedestrian way than Nixon’s explosive, era-defining resignation. </w:t>
      </w:r>
      <w:r w:rsidRPr="00E81101">
        <w:rPr>
          <w:rStyle w:val="StyleUnderline"/>
        </w:rPr>
        <w:t>As The Washington Post’s Dave Weigel recently noted, a more apt comparison for Trump might be the Iran-Contra affair—a long-runnin</w:t>
      </w:r>
      <w:r w:rsidRPr="00E81101">
        <w:t xml:space="preserve">g, </w:t>
      </w:r>
      <w:r w:rsidRPr="00E81101">
        <w:rPr>
          <w:rStyle w:val="Emphasis"/>
        </w:rPr>
        <w:t>low-grade drama that involves years of probes and a few plea deals for the president’s associates, but that does not ultimately sink his presidency.</w:t>
      </w:r>
      <w:r w:rsidRPr="00E81101">
        <w:t xml:space="preserve"> In this scenario, Trump’s agenda would likely stall out and his approval rating might sink a bit, but his base would stick by him. He would muddle through the rest of his term, ranting on Twitter about “FAKE NEWS!” and griping about the “unfair” leaks from the intelligence community. Maybe he would run for reelection; more likely, he would bow out. </w:t>
      </w:r>
      <w:r w:rsidRPr="00E81101">
        <w:rPr>
          <w:rStyle w:val="StyleUnderline"/>
        </w:rPr>
        <w:t>What makes this outcome seem plausible is that, judging by how things are shaping up, it will be the newly appointed special prosecutor—and not Congress—that’s the driving force behind the Russia investigation.</w:t>
      </w:r>
      <w:r w:rsidRPr="00E81101">
        <w:t xml:space="preserve"> As my colleague David Frum recently wrote, special prosecutors tend to “move with all the familiar slowness of the law. Their investigations typically take years, not months. Their notes are consigned to the archives. Worst of all, the risk is real that a special prosecutor will chase off in exactly the opposite direction from that most urgently required by the public interest.” “The criminal path is long and complicated and unpredictable,” said John Q. Barrett, a St. Johns University law professor who worked for the independent counsel’s office during Iran-Contra. “If you’re a kind of ‘end Trump as soon as possible’ person, I think the primary tool is impeachment, and that’s a congressional tool.” </w:t>
      </w:r>
      <w:r w:rsidRPr="00E81101">
        <w:rPr>
          <w:rStyle w:val="StyleUnderline"/>
        </w:rPr>
        <w:t>Of course, it’s possible that congressional Republicans will get serious about their oversight role, and transform themselves into Rottweilerian watchdogs</w:t>
      </w:r>
      <w:r w:rsidRPr="00E81101">
        <w:t xml:space="preserve">. But it seems more likely that they will simply use the presence of a special prosecutor to avoid policing the president too aggressively themselves. </w:t>
      </w:r>
      <w:r w:rsidRPr="00E81101">
        <w:rPr>
          <w:rStyle w:val="StyleUnderline"/>
        </w:rPr>
        <w:t xml:space="preserve">If that’s the case, </w:t>
      </w:r>
      <w:r w:rsidRPr="00E81101">
        <w:rPr>
          <w:rStyle w:val="Emphasis"/>
        </w:rPr>
        <w:t>survival seems within reach for Trump</w:t>
      </w:r>
      <w:r w:rsidRPr="00E81101">
        <w:rPr>
          <w:rStyle w:val="StyleUnderline"/>
        </w:rPr>
        <w:t>—but perhaps not much more than that.</w:t>
      </w:r>
      <w:r w:rsidRPr="00E81101">
        <w:t xml:space="preserve"> * * * </w:t>
      </w:r>
      <w:r w:rsidRPr="00E81101">
        <w:rPr>
          <w:rStyle w:val="Emphasis"/>
        </w:rPr>
        <w:t>Trump takes great pride in the world-stunning story of his political rise. But whether it ends with a bang or a whimper now depends largely on forces beyond his control.</w:t>
      </w:r>
    </w:p>
    <w:p w14:paraId="741DF5D9" w14:textId="77777777" w:rsidR="00E81101" w:rsidRPr="00E81101" w:rsidRDefault="00E81101" w:rsidP="00E81101"/>
    <w:p w14:paraId="3C6D891B" w14:textId="77777777" w:rsidR="00E81101" w:rsidRPr="00E81101" w:rsidRDefault="00E81101" w:rsidP="00E81101">
      <w:pPr>
        <w:pStyle w:val="Heading3"/>
      </w:pPr>
      <w:r w:rsidRPr="00E81101">
        <w:t>!- Trump Impeachement</w:t>
      </w:r>
    </w:p>
    <w:p w14:paraId="5131B3A3" w14:textId="77777777" w:rsidR="00E81101" w:rsidRPr="00E81101" w:rsidRDefault="00E81101" w:rsidP="00E81101">
      <w:pPr>
        <w:pStyle w:val="Heading4"/>
      </w:pPr>
      <w:r w:rsidRPr="00E81101">
        <w:t>A Democratic win in the House will result in an attempted impeachment of Trump to push Democratic policy.</w:t>
      </w:r>
    </w:p>
    <w:p w14:paraId="7AC56474" w14:textId="77777777" w:rsidR="00E81101" w:rsidRPr="00E81101" w:rsidRDefault="00E81101" w:rsidP="00E81101">
      <w:pPr>
        <w:rPr>
          <w:rStyle w:val="Style13ptBold"/>
          <w:b w:val="0"/>
          <w:bCs/>
          <w:sz w:val="22"/>
        </w:rPr>
      </w:pPr>
      <w:r w:rsidRPr="00E81101">
        <w:rPr>
          <w:rStyle w:val="Style13ptBold"/>
        </w:rPr>
        <w:t xml:space="preserve">Geraghty 5/30 </w:t>
      </w:r>
      <w:r w:rsidRPr="00E81101">
        <w:t xml:space="preserve">(Jim Geraghty is the senior political correspondent of National Review; </w:t>
      </w:r>
      <w:hyperlink r:id="rId44" w:history="1">
        <w:r w:rsidRPr="00E81101">
          <w:rPr>
            <w:rStyle w:val="Hyperlink"/>
          </w:rPr>
          <w:t>http://www.nationalreview.com/article/448107/trump-impeachment-democrats-2018-campaign-issue</w:t>
        </w:r>
      </w:hyperlink>
      <w:r w:rsidRPr="00E81101">
        <w:t>; “</w:t>
      </w:r>
      <w:r w:rsidRPr="00E81101">
        <w:rPr>
          <w:color w:val="000000"/>
        </w:rPr>
        <w:t>Negating History”)</w:t>
      </w:r>
    </w:p>
    <w:p w14:paraId="01ABBA18" w14:textId="77777777" w:rsidR="00E81101" w:rsidRPr="00E81101" w:rsidRDefault="00E81101" w:rsidP="00E81101">
      <w:pPr>
        <w:rPr>
          <w:rStyle w:val="StyleUnderline"/>
        </w:rPr>
      </w:pPr>
      <w:r w:rsidRPr="00E81101">
        <w:t xml:space="preserve">The Democratic message in 2018 will be that 2016 shouldn’t have happened. There’s a strange and sudden consensus in the political world about what topic will dominate our national discussion for the coming year or two: whether or not President Trump should be impeached. </w:t>
      </w:r>
      <w:r w:rsidRPr="00E81101">
        <w:rPr>
          <w:rStyle w:val="StyleUnderline"/>
        </w:rPr>
        <w:t xml:space="preserve">Ben Domenech sees Representative Ted Lieu (D., Hawaii) reading up on the House procedures of impeachment and predicts, “Democrats will impeach Trump if they win the House regardless what the investigation finds.” Washington Post columnist David Ignatius predicts the 2018 midterms will be “the ‘impeachment election,’ and it may be as bitterly contested as any in decades.” </w:t>
      </w:r>
      <w:r w:rsidRPr="00E81101">
        <w:t xml:space="preserve">(Perhaps it will mark the seventh or eighth consecutive “most important election of our lifetimes.”) The Economist declares that Democrats and activists on the Left want “a speeded-up Watergate, fit for an on-demand age.” </w:t>
      </w:r>
      <w:r w:rsidRPr="00E81101">
        <w:rPr>
          <w:rStyle w:val="StyleUnderline"/>
        </w:rPr>
        <w:t>In other words, what unites and galvanizes Democrats today is the idea that the 2016 election should be undone. If, sometime between now and Election Day 2020, the FBI or other investigative agencies find something that is broadly recognized as a “high crime or misdemeanor” under the Constitution, this is a different conversation. But for now, the discussion about impeachment is frequently driven by an adamant belief that somewhere out there is evidence that demonstrates President Trump illegally colluded with the Russian government to break U.S. laws and swing last year’s presidential election. Or it’s driven by the idea that Trump’s firing of FBI director James Comey — a universally recognized legal exercise of presidential authority — is an impeachable offense because of Trump’s private and public whining that former national security adviser Michael Flynn was such a good guy and the investigation of him was unneeded.  No doubt a president skates on thin ice when he kvetches about how unfair a criminal investigation of one of his associates is,</w:t>
      </w:r>
      <w:r w:rsidRPr="00E81101">
        <w:t xml:space="preserve"> as those comments can be construed as attempts at intimidation or an effort to influence the investigation. But the argument of the impeachment crowd would be that while the act was legal, the motivation constituted an impeachable offense. Under this thinking, the firing of Comey would not have been an impeachable offense if Trump’s decision had been driven by, say, Comey’s decision to pay more than $1 million to hackers to open the iPhone of a terrorist gunman in San Bernardino. </w:t>
      </w:r>
      <w:r w:rsidRPr="00E81101">
        <w:rPr>
          <w:rStyle w:val="StyleUnderline"/>
        </w:rPr>
        <w:t>An impeachment over a legal act for a self-interested motivation would be shaky ground for the first removal of a president in American history.</w:t>
      </w:r>
      <w:r w:rsidRPr="00E81101">
        <w:t xml:space="preserve"> As many have noted, quite a few Democrats called for Comey’s firing in the months before the decision. Senate minority leader Chuck Schumer said that he no longer had confidence in Comey, House minority leader Nancy Pelosi said she thought he might not have been in the right job, and former Senate minority leader Harry Reid accused Comey of withholding key information from Congress. We’re left with the odd spectacle of high-profile Democrats’ suggesting that taking their advice constitutes an impeachable offense. This isn’t really about the Comey decision; this is the Democratic party intensely desiring an outcome and eagerly embracing any justification that comes along. Quite a few groups on the Left were calling for Trump’s impeachment long before Comey was fired. Liberal activist groups set up an online petition calling for Trump’s impeachment on Inauguration Day, declaring, “From the moment he assumed the office, President Donald Trump has been in direct violation of the US Constitution.” In mid-March, localities such as Berkeley passed resolutions calling for Trump’s impeachment. Representative Maxine Waters (D., Calif.) tweeted simply, “get ready for impeachment” on March 21. On February 10, about three weeks into Trump’s presidency, the Democratic polling firm Public Policy Polling offered a survey finding that 46 percent of all respondents supported the impeachment of President Trump, and 80 percent of all self-identified Democrats did. A few Democratic lawmakers understand how cynical the appetite for impeachment looks. </w:t>
      </w:r>
      <w:r w:rsidRPr="00E81101">
        <w:rPr>
          <w:rStyle w:val="StyleUnderline"/>
        </w:rPr>
        <w:t>Representative Adam B. Schiff of California, the senior Democrat on the House Intelligence Committee, said Democrats can’t let discussion of removing the president “be perceived as an effort to nullify the election by other means.” Except . . . that’s pretty much what this is about, at least when you hear liberals debating whether they should leave Trump in place because Mike Pence would be more consistently conservative and less likely to create problems for his own administration.</w:t>
      </w:r>
      <w:r w:rsidRPr="00E81101">
        <w:t xml:space="preserve"> </w:t>
      </w:r>
      <w:r w:rsidRPr="00E81101">
        <w:rPr>
          <w:rStyle w:val="StyleUnderline"/>
        </w:rPr>
        <w:t>If this effort is entirely about holding a president accountable for high crimes and misdemeanors, then the political views of the vice president shouldn’t be relevant. But if this effort is mostly about liberals’ exploring every possible avenue to get the policy outcomes they want</w:t>
      </w:r>
      <w:r w:rsidRPr="00E81101">
        <w:t xml:space="preserve"> . . . well, then it makes sense to hear debate about the impeachment decision focused on the criteria of partisan self-interest. </w:t>
      </w:r>
      <w:r w:rsidRPr="00E81101">
        <w:rPr>
          <w:rStyle w:val="StyleUnderline"/>
        </w:rPr>
        <w:t>If Democrats win control of Congress in 2018 and suddenly discuss impeaching Trump and Pence simultaneously, the cynics will be vindicated again. At the core of the epic melodrama in American politics is the fact that Democrats simply cannot believe Donald Trump won 1.4 million votes in Wisconsin, 2.97 million votes in Pennsylvania, and 2.27 million votes in Michigan, and with that, the presidency.</w:t>
      </w:r>
      <w:r w:rsidRPr="00E81101">
        <w:t xml:space="preserve"> Yes, it’s terrible the way the Electoral College snuck up on Hillary Clinton’s campaign like that, and it’s a crying shame that no one bothered to tell her strategists how the presidency is won. The effect of this widespread denial of an election outcome is a bizarre sort of Groundhog Day repetitiveness in our national politics: </w:t>
      </w:r>
      <w:r w:rsidRPr="00E81101">
        <w:rPr>
          <w:rStyle w:val="StyleUnderline"/>
        </w:rPr>
        <w:t>The biggest issue of 2018 will be an attempt to undo the outcome of 2016.</w:t>
      </w:r>
    </w:p>
    <w:p w14:paraId="340ED940" w14:textId="77777777" w:rsidR="00E81101" w:rsidRPr="00E81101" w:rsidRDefault="00E81101" w:rsidP="00E81101"/>
    <w:p w14:paraId="38B13E60" w14:textId="77777777" w:rsidR="00E81101" w:rsidRPr="00E81101" w:rsidRDefault="00E81101" w:rsidP="00E81101">
      <w:pPr>
        <w:pStyle w:val="Heading4"/>
      </w:pPr>
      <w:r w:rsidRPr="00E81101">
        <w:t>Impeachment? What that would mean for the country</w:t>
      </w:r>
    </w:p>
    <w:p w14:paraId="02B2B65B" w14:textId="77777777" w:rsidR="00E81101" w:rsidRPr="00E81101" w:rsidRDefault="00E81101" w:rsidP="00E81101">
      <w:r w:rsidRPr="00E81101">
        <w:t>(“Future of Trump’s presidency hangs on results of 2018 midterm elections”)</w:t>
      </w:r>
    </w:p>
    <w:p w14:paraId="1D0A6D7E" w14:textId="77777777" w:rsidR="00E81101" w:rsidRPr="00E81101" w:rsidRDefault="00E81101" w:rsidP="00E81101">
      <w:pPr>
        <w:rPr>
          <w:rStyle w:val="Emphasis"/>
        </w:rPr>
      </w:pPr>
      <w:r w:rsidRPr="00E81101">
        <w:t xml:space="preserve">Back during Bill Clinton’s #impeachment scandal, then-House-Speaker Newt Gingrich </w:t>
      </w:r>
      <w:r w:rsidRPr="00E81101">
        <w:rPr>
          <w:rStyle w:val="StyleUnderline"/>
        </w:rPr>
        <w:t>emphasized a campaign based around impeaching Clinton during the 1998 midterm elections</w:t>
      </w:r>
      <w:r w:rsidRPr="00E81101">
        <w:t>. However, his strategy failed miserably which resulted in his subsequent resignation. #</w:t>
      </w:r>
      <w:r w:rsidRPr="00E81101">
        <w:rPr>
          <w:rStyle w:val="Emphasis"/>
        </w:rPr>
        <w:t>Donald Trump now faces an almost identical problem with the upcoming #2018 Midterm Elections.</w:t>
      </w:r>
      <w:r w:rsidRPr="00E81101">
        <w:t xml:space="preserve"> With </w:t>
      </w:r>
      <w:r w:rsidRPr="00E81101">
        <w:rPr>
          <w:rStyle w:val="Emphasis"/>
        </w:rPr>
        <w:t>Trump’s approval ratings slipping to 34%</w:t>
      </w:r>
      <w:r w:rsidRPr="00E81101">
        <w:t xml:space="preserve"> (the lowest since taking office), thanks in large part to the investigation into the </w:t>
      </w:r>
      <w:r w:rsidRPr="00E81101">
        <w:rPr>
          <w:rStyle w:val="Emphasis"/>
        </w:rPr>
        <w:t>connection between the Trump campaign and the Russian government during the 2016 presidential election, the GOP find themselves facing a political disaster of epic proportions</w:t>
      </w:r>
      <w:r w:rsidRPr="00E81101">
        <w:t xml:space="preserve">. If </w:t>
      </w:r>
      <w:r w:rsidRPr="00E81101">
        <w:rPr>
          <w:rStyle w:val="StyleUnderline"/>
        </w:rPr>
        <w:t>Trump, along with the rest of the GOP, doesn't begin shifting public opinion soon,</w:t>
      </w:r>
      <w:r w:rsidRPr="00E81101">
        <w:t xml:space="preserve"> </w:t>
      </w:r>
      <w:r w:rsidRPr="00E81101">
        <w:rPr>
          <w:rStyle w:val="Emphasis"/>
        </w:rPr>
        <w:t>he could very well be impeached by 2018</w:t>
      </w:r>
      <w:r w:rsidRPr="00E81101">
        <w:t xml:space="preserve">.  So this is it, huh? We’re going to have a </w:t>
      </w:r>
      <w:r w:rsidRPr="00E81101">
        <w:rPr>
          <w:rStyle w:val="StyleUnderline"/>
        </w:rPr>
        <w:t>2018 midterm election revolving around undoing the 2016 election</w:t>
      </w:r>
      <w:r w:rsidRPr="00E81101">
        <w:t xml:space="preserve">? Midterm Elections For those not well acquainted with it, the midterm elections are held within two years after the presidential election in which all 435 seats in the House of Representatives are up for grabs, as well as 33-34 of the 100 seats in the Senate. </w:t>
      </w:r>
      <w:r w:rsidRPr="00E81101">
        <w:rPr>
          <w:rStyle w:val="StyleUnderline"/>
        </w:rPr>
        <w:t>In order for Trump’s impeachment to become a reality, the Democrats would need to win at least 218 seats in the House of Representatives to begin the process</w:t>
      </w:r>
      <w:r w:rsidRPr="00E81101">
        <w:t xml:space="preserve">. However, in order to remove the president from office, </w:t>
      </w:r>
      <w:r w:rsidRPr="00E81101">
        <w:rPr>
          <w:rStyle w:val="StyleUnderline"/>
        </w:rPr>
        <w:t>it would also require the approval of two-thirds of the Senate to make it happen</w:t>
      </w:r>
      <w:r w:rsidRPr="00E81101">
        <w:t xml:space="preserve">. Considering the current make-up of the Senate, barring some sort of miraculous liberal takeover during the midterm elections, this is probably unlikely. Although, </w:t>
      </w:r>
      <w:r w:rsidRPr="00E81101">
        <w:rPr>
          <w:rStyle w:val="StyleUnderline"/>
        </w:rPr>
        <w:t>considering the president’s approval ratings, as well as the overall public image of the GOP, a liberal majority in the House of Representatives following the midterm elections is far from abstract</w:t>
      </w:r>
      <w:r w:rsidRPr="00E81101">
        <w:t xml:space="preserve">. With the Russian investigation providing further </w:t>
      </w:r>
      <w:r w:rsidRPr="00E81101">
        <w:rPr>
          <w:rStyle w:val="Emphasis"/>
        </w:rPr>
        <w:t>incriminating evidence nearly every day, as well as the president’s childish demeanor, public opinion of the GOP is not exactly favorable.</w:t>
      </w:r>
      <w:r w:rsidRPr="00E81101">
        <w:t xml:space="preserve"> Considering the fact that the </w:t>
      </w:r>
      <w:r w:rsidRPr="00E81101">
        <w:rPr>
          <w:rStyle w:val="Emphasis"/>
        </w:rPr>
        <w:t>Republicans have control of both the Executive and Legislative branches, there is no one to blame for their declining popularity except themselves</w:t>
      </w:r>
      <w:r w:rsidRPr="00E81101">
        <w:t>. Election Results Abroad We’ve already seen the disastrous results of losing control of the Legislative branch in the UK recently. After the election results last week for the House of Commons, the Tories, the UK’s conservative party, had lost the majority in which the domino effect within the wake of its aftermath is already taking place. Two of Prime Minister Therese May’s closest Joint Chiefs of Staff, Nick Timothy and Fiona Hill, have already resigned, not to mention the numerous calls for May’s own resignation</w:t>
      </w:r>
      <w:r w:rsidRPr="00E81101">
        <w:rPr>
          <w:rStyle w:val="Emphasis"/>
        </w:rPr>
        <w:t xml:space="preserve">. If the GOP lose the House in the 2018 midterm elections, we could be seeing an almost identical reaction. While it’s debatable if anyone from Trump’s inner circle will resign following unfavorable election results, both the public and Legislative branch’s call for Trump to resign will certainly be at its peak. With Trump’s presidency snowballing out of control with each passing day, time is certainly not on his side. </w:t>
      </w:r>
    </w:p>
    <w:p w14:paraId="3417499A" w14:textId="77777777" w:rsidR="00E81101" w:rsidRPr="00E81101" w:rsidRDefault="00E81101" w:rsidP="00E81101">
      <w:pPr>
        <w:pStyle w:val="Heading4"/>
      </w:pPr>
      <w:r w:rsidRPr="00E81101">
        <w:t xml:space="preserve">Trump impeachment stalling of all bills and no movement </w:t>
      </w:r>
    </w:p>
    <w:p w14:paraId="7C6F66B8" w14:textId="77777777" w:rsidR="00E81101" w:rsidRPr="00E81101" w:rsidRDefault="00E81101" w:rsidP="00E81101">
      <w:r w:rsidRPr="00E81101">
        <w:t xml:space="preserve">President Trump’s White House could use a John Podesta about now. Because no one seems to have told Trump’s team that the </w:t>
      </w:r>
      <w:r w:rsidRPr="00E81101">
        <w:rPr>
          <w:rStyle w:val="Emphasis"/>
        </w:rPr>
        <w:t>Democrats are every bit as committed to impeaching Trump as the GOP was to impeaching Clinton</w:t>
      </w:r>
      <w:r w:rsidRPr="00E81101">
        <w:t xml:space="preserve">. The difference, of course, is that the </w:t>
      </w:r>
      <w:r w:rsidRPr="00E81101">
        <w:rPr>
          <w:rStyle w:val="StyleUnderline"/>
        </w:rPr>
        <w:t>Democrats don’t control the House — yet</w:t>
      </w:r>
      <w:r w:rsidRPr="00E81101">
        <w:t xml:space="preserve">. If they did, as the Washington Examiner’s Byron York rightly noted recently, impeachment proceedings would already be underway. And </w:t>
      </w:r>
      <w:r w:rsidRPr="00E81101">
        <w:rPr>
          <w:rStyle w:val="StyleUnderline"/>
        </w:rPr>
        <w:t>if the Democrats take back the House in 2018, it won’t matter to most members whether the country as a whole supports impeachment, because the voters who elected them — and the donors who supported them — will be in favor of it</w:t>
      </w:r>
      <w:r w:rsidRPr="00E81101">
        <w:t>. (</w:t>
      </w:r>
      <w:r w:rsidRPr="00E81101">
        <w:rPr>
          <w:rStyle w:val="StyleUnderline"/>
        </w:rPr>
        <w:t>A recent Public Policy Polling survey found that 47 percent of Americans support impeachment while 43 percent oppose it.) Personally, I think it would be folly to impeach the president given what we know now</w:t>
      </w:r>
      <w:r w:rsidRPr="00E81101">
        <w:t xml:space="preserve">. But that’s meaningless. </w:t>
      </w:r>
      <w:r w:rsidRPr="00E81101">
        <w:rPr>
          <w:rStyle w:val="StyleUnderline"/>
        </w:rPr>
        <w:t>The phrase “high crimes and misdemeanors” notwithstanding, the criteria for impeachment have little to do with criminal law and everything to do with politics. If 218 members of the House think it is right — or simply in their political interest — to impeach the president, he can be impeached</w:t>
      </w:r>
      <w:r w:rsidRPr="00E81101">
        <w:t xml:space="preserve">. Whether two-thirds of the Senate decides to remove the president from office is also an entirely political decision. Given the likely composition of the Senate after the next election, however, that remains unlikely. 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Clinton, recall, was impeached and disbarred because he perjured himself in a deposition. –– ADVERTISEMENT –– </w:t>
      </w:r>
      <w:r w:rsidRPr="00E81101">
        <w:rPr>
          <w:rStyle w:val="StyleUnderline"/>
        </w:rPr>
        <w:t>The only hope for the Trump presidency is for the GOP to maintain control of the House. House minority leader Nancy Pelosi has cautioned against making the midterms a referendum on impeachment. But that is an electoral strategy, not a plan for when she gets the speaker’s gave</w:t>
      </w:r>
      <w:r w:rsidRPr="00E81101">
        <w:t xml:space="preserve">l. And even if she declines to go straight to impeachment hearings on Day One, a </w:t>
      </w:r>
      <w:r w:rsidRPr="00E81101">
        <w:rPr>
          <w:rStyle w:val="Emphasis"/>
        </w:rPr>
        <w:t>Democratic-controlled House would still be a nightmare for the White Hous</w:t>
      </w:r>
      <w:r w:rsidRPr="00E81101">
        <w:t xml:space="preserve">e. Any </w:t>
      </w:r>
      <w:r w:rsidRPr="00E81101">
        <w:rPr>
          <w:rStyle w:val="Emphasis"/>
        </w:rPr>
        <w:t>hope of passing a conservative agenda would die instantaneously.</w:t>
      </w:r>
      <w:r w:rsidRPr="00E81101">
        <w:t xml:space="preserve"> Worse, once Democrats gained the power to subpoena documents and compel testimony from members of the administration, the Hobbesian internal politics of today’s White House would look like a company picnic by comparison. In short, the only hope for the Trump presidency is for the GOP to maintain control of the House. According to various reports, the GOP thinks it can hold on by running “against the media” in 2018. As pathetic as that would be, it might work. Though I doubt it. A better strategy would be to actually get things done. 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w:t>
      </w:r>
      <w:r w:rsidRPr="00E81101">
        <w:rPr>
          <w:rStyle w:val="Emphasis"/>
        </w:rPr>
        <w:t>. Trump won’t be on the ballot in 2018, but his presidency will hang in the balance</w:t>
      </w:r>
      <w:r w:rsidRPr="00E81101">
        <w:t>.</w:t>
      </w:r>
    </w:p>
    <w:p w14:paraId="58C48F83" w14:textId="77777777" w:rsidR="00E81101" w:rsidRPr="00E81101" w:rsidRDefault="00E81101" w:rsidP="00E81101"/>
    <w:p w14:paraId="07C2795F" w14:textId="77777777" w:rsidR="00E81101" w:rsidRPr="00E81101" w:rsidRDefault="00E81101" w:rsidP="00E81101">
      <w:pPr>
        <w:pStyle w:val="Heading3"/>
      </w:pPr>
      <w:r w:rsidRPr="00E81101">
        <w:t>!- Racism</w:t>
      </w:r>
    </w:p>
    <w:p w14:paraId="4AB6F0C0" w14:textId="77777777" w:rsidR="00E81101" w:rsidRPr="00E81101" w:rsidRDefault="00E81101" w:rsidP="00E81101">
      <w:pPr>
        <w:pStyle w:val="Heading4"/>
      </w:pPr>
      <w:r w:rsidRPr="00E81101">
        <w:t>Democrats winning the midterm is good, because they are more divert on race, solve racism arguments.</w:t>
      </w:r>
    </w:p>
    <w:p w14:paraId="673EDB47" w14:textId="77777777" w:rsidR="00E81101" w:rsidRPr="00E81101" w:rsidRDefault="00E81101" w:rsidP="00E81101">
      <w:r w:rsidRPr="00E81101">
        <w:rPr>
          <w:rStyle w:val="Style13ptBold"/>
        </w:rPr>
        <w:t xml:space="preserve">Wasserman 16 </w:t>
      </w:r>
      <w:r w:rsidRPr="00E81101">
        <w:t>(11/6/2016, U.S. House editor for Cook Political Report, “House Democrats Are Getting More Diverse. Republicans Aren’t.”; https://fivethirtyeight.com/features/house-democrats-are-getting-more-diverse-republicans-arent/)HW</w:t>
      </w:r>
    </w:p>
    <w:p w14:paraId="716F115A" w14:textId="77777777" w:rsidR="00E81101" w:rsidRPr="00E81101" w:rsidRDefault="00E81101" w:rsidP="00E81101">
      <w:r w:rsidRPr="00E81101">
        <w:rPr>
          <w:rStyle w:val="StyleUnderline"/>
        </w:rPr>
        <w:t>In August, Seattle Democrat Pramila Jayapal was the top vote getter in the all-party primary for a U.S. House</w:t>
      </w:r>
      <w:r w:rsidRPr="00E81101">
        <w:t xml:space="preserve"> seat left open by the retirement of Rep. Jim McDermott, who has represented the state of Washington for the last 28 years. </w:t>
      </w:r>
      <w:r w:rsidRPr="00E81101">
        <w:rPr>
          <w:rStyle w:val="StyleUnderline"/>
        </w:rPr>
        <w:t>Next week, she’ll likely become the first Indian-American woman elected to Congress</w:t>
      </w:r>
      <w:r w:rsidRPr="00E81101">
        <w:t xml:space="preserve">. Later in August, </w:t>
      </w:r>
      <w:r w:rsidRPr="00E81101">
        <w:rPr>
          <w:rStyle w:val="StyleUnderline"/>
        </w:rPr>
        <w:t>Florida Democrats Val Demings and Darren Soto won Democratic primaries for Orlando</w:t>
      </w:r>
      <w:r w:rsidRPr="00E81101">
        <w:t xml:space="preserve"> seats left open by two white men who decided to run elsewhere. </w:t>
      </w:r>
      <w:r w:rsidRPr="00E81101">
        <w:rPr>
          <w:rStyle w:val="StyleUnderline"/>
        </w:rPr>
        <w:t>Demings was Orlando’s first black female police chief and is a sure bet to win on Tuesday. Soto will likely be Florida’s first Puerto Rican member of Congress</w:t>
      </w:r>
      <w:r w:rsidRPr="00E81101">
        <w:t xml:space="preserve">. And in September, </w:t>
      </w:r>
      <w:r w:rsidRPr="00E81101">
        <w:rPr>
          <w:rStyle w:val="StyleUnderline"/>
        </w:rPr>
        <w:t xml:space="preserve">Lisa Blunt Rochester won a little-noticed Democratic primary for Delaware’s open House seat. Come January, the former state labor secretary will in all likelihood become the first woman and African-American to represent the First State in the House. </w:t>
      </w:r>
      <w:r w:rsidRPr="00E81101">
        <w:t>Meanwhile</w:t>
      </w:r>
      <w:r w:rsidRPr="00E81101">
        <w:rPr>
          <w:rStyle w:val="StyleUnderline"/>
        </w:rPr>
        <w:t>, Republicans appear headed in the opposite direction</w:t>
      </w:r>
      <w:r w:rsidRPr="00E81101">
        <w:t xml:space="preserve">. In March of 2015, Michigan Rep. Candice Miller, Republicans’ only female chair of a standing House committee, announced her retirement — and she will be succeeded by a man. This May, North Carolina Rep. Renee Ellmers, one of just 22 GOP women in the House, was defeated in her primary after redistricting pitted her in the same district against Rep. George Holding. In August, Republican attorney Mary Thomas, who also could have been the first Indian-American woman in Congress, lost her Florida primary by less than 2,000 votes to urologist Neal Dunn, even though she had heavy backing from the conservative Club for Growth. That same day, former GoDaddy.com executive Christine Jones was upset in a GOP primary for an Arizona House seat by just 27 votes against state Sen. Andy Biggs. Much of this year’s conversation has obsessed about Donald Trump’s potential to destroy what’s left of the Republican Party’s standing with women and minorities. But </w:t>
      </w:r>
      <w:r w:rsidRPr="00E81101">
        <w:rPr>
          <w:rStyle w:val="StyleUnderline"/>
        </w:rPr>
        <w:t>the party’s image problem goes much deeper than Trump. In short, Republican elected leaders don’t look at all like America’s electorate</w:t>
      </w:r>
      <w:r w:rsidRPr="00E81101">
        <w:t xml:space="preserve">. </w:t>
      </w:r>
      <w:r w:rsidRPr="00E81101">
        <w:rPr>
          <w:rStyle w:val="StyleUnderline"/>
        </w:rPr>
        <w:t>Today, 87 percent of House Republicans are non-Hispanic white men, compared with just 43 percent of House Democrats</w:t>
      </w:r>
      <w:r w:rsidRPr="00E81101">
        <w:t xml:space="preserve">.1 For context, in 2014 just 34 percent of eligible U.S. voters were non-Hispanic white men. And although Republicans are heavily favored to hold the House this year, the demographic gap between the parties is poised to get even wider in 2017. wasserman-house-diversity-2 Why have Democrats elected more women and minorities while Republican diversity has stagnated? </w:t>
      </w:r>
      <w:r w:rsidRPr="00E81101">
        <w:rPr>
          <w:rStyle w:val="StyleUnderline"/>
        </w:rPr>
        <w:t>Democrats represent far more heavily minority districts. But primary voters’ ideals matter a great deal, too. Two years ago, we pointed out that more Democratic voters than Republican voters embrace the idea that Congress should better reflect the country’s demographics</w:t>
      </w:r>
      <w:r w:rsidRPr="00E81101">
        <w:t xml:space="preserve">. In July 2014, </w:t>
      </w:r>
      <w:r w:rsidRPr="00E81101">
        <w:rPr>
          <w:rStyle w:val="StyleUnderline"/>
        </w:rPr>
        <w:t>Gallup asked, “Do you think this country would be governed better or governed worse if more women were in political office?” Among Democrats, 75 percent said better, and just 10 percent worse. But among Republicans, the idea was far less resonant: 46 percent said better; 19 percent said worse.</w:t>
      </w:r>
      <w:r w:rsidRPr="00E81101">
        <w:t xml:space="preserve"> Democrats are on the cusp of electing the nation’s first female president, but Hillary Clinton also hopes to sweep in a large class of new female Democratic senators: Kamala Harris in California, Tammy Duckworth in Illinois, Catherine Cortez Masto in Nevada, Maggie Hassan in New Hampshire, Deborah Ross in North Carolina and Katie McGinty in Pennsylvania. Meanwhile, Senate Republicans could lose a woman if New Hampshire Sen. Kelly Ayotte falls short. But no matter who wins, the Senate GOP won’t gain a single woman. In the House, there are 40 competitive races, including 19 rated as a toss-up by Cook Political Report, so we can’t be sure how every race will turn out. But for purposes of creating an estimate, we assigned a probability for each House seat: how likely it is to be won by a Democratic non-Hispanic white man, a Democratic woman or minority, a Republican non-Hispanic white man, or a Republican woman or minority. If Tuesday’s results follow these projections, the white male share of the House Democratic caucus would decline another 2 percentage points to 41 percent, while the white male share of the House Republican conference would actually increase a point to 88 percent. That would make for a 47-point gap. So regardless of who wins the first presidential contest between a woman and a man, Congress is on pace to set yet another new record for the widest partisan demographic gulf in history.</w:t>
      </w:r>
    </w:p>
    <w:p w14:paraId="4CF98C60" w14:textId="77777777" w:rsidR="00E81101" w:rsidRPr="00E81101" w:rsidRDefault="00E81101" w:rsidP="00E81101"/>
    <w:p w14:paraId="1C8B2142" w14:textId="77777777" w:rsidR="00E81101" w:rsidRPr="00E81101" w:rsidRDefault="00E81101" w:rsidP="00E81101">
      <w:pPr>
        <w:pStyle w:val="Heading3"/>
      </w:pPr>
      <w:r w:rsidRPr="00E81101">
        <w:t xml:space="preserve">!- Redistricting </w:t>
      </w:r>
    </w:p>
    <w:p w14:paraId="2087A769" w14:textId="77777777" w:rsidR="00E81101" w:rsidRPr="00E81101" w:rsidRDefault="00E81101" w:rsidP="00E81101">
      <w:pPr>
        <w:pStyle w:val="Heading4"/>
      </w:pPr>
      <w:r w:rsidRPr="00E81101">
        <w:t>The Democrats need to win to stop the Republican redistricting process</w:t>
      </w:r>
    </w:p>
    <w:p w14:paraId="0F2E3719" w14:textId="77777777" w:rsidR="00E81101" w:rsidRPr="00E81101" w:rsidRDefault="00E81101" w:rsidP="00E81101">
      <w:pPr>
        <w:rPr>
          <w:b/>
          <w:sz w:val="26"/>
        </w:rPr>
      </w:pPr>
      <w:r w:rsidRPr="00E81101">
        <w:rPr>
          <w:rStyle w:val="Style13ptBold"/>
        </w:rPr>
        <w:t xml:space="preserve">Prokop 17 </w:t>
      </w:r>
      <w:r w:rsidRPr="00E81101">
        <w:t>(Andrew Prokop is a political writer for Vox “The 2018 midterms are nearly two years away. Start paying attention now.” https://www.vox.com/policy-and-politics/2017/1/3/13976258/midterm-elections-2018-explained)</w:t>
      </w:r>
    </w:p>
    <w:p w14:paraId="7B046649" w14:textId="77777777" w:rsidR="00E81101" w:rsidRPr="00E81101" w:rsidRDefault="00E81101" w:rsidP="00E81101">
      <w:r w:rsidRPr="00E81101">
        <w:rPr>
          <w:rStyle w:val="StyleUnderline"/>
        </w:rPr>
        <w:t>When 2009 began, the Republican Party looked like a smoking pile of rubble.</w:t>
      </w:r>
      <w:r w:rsidRPr="00E81101">
        <w:t xml:space="preserve"> The GOP had lost the presidency, and much of its outgoing president’s legacy seemed set to be reversed. Republicans had fallen into the minority in both houses of Congress. And in the states, they held less than half of governorships and only about a quarter of state legislatures. </w:t>
      </w:r>
      <w:r w:rsidRPr="00E81101">
        <w:rPr>
          <w:rStyle w:val="StyleUnderline"/>
        </w:rPr>
        <w:t xml:space="preserve">The party has since, of course, made a remarkable comeback. But that comeback didn’t unfold entirely in 2016. The seeds for it were sown all the way back in 2010 with the first midterm elections of Barack Obama’s presidency. </w:t>
      </w:r>
      <w:r w:rsidRPr="00E81101">
        <w:t xml:space="preserve">That year, Republicans took back the House of Representatives, which effectively blocked Obama’s legislative agenda for the remainder of his time in office. And they made dramatic gains across the states just in time for the once-a-decade redistricting process, allowing the party to enact its policies at the state level and to give itself a built-in advantage in many House and state legislative races for the next decade. This time around, the first Trump midterms — which will take place on November 6, 2018 — have the potential to be similarly momentous. </w:t>
      </w:r>
      <w:r w:rsidRPr="00E81101">
        <w:rPr>
          <w:rStyle w:val="StyleUnderline"/>
        </w:rPr>
        <w:t>As you can see here, Democrats are in essentially the same sorry state now that Republicans were in eight years ago: But the midterms will offer the first nationwide referendum on Donald Trump’s presidency.</w:t>
      </w:r>
      <w:r w:rsidRPr="00E81101">
        <w:t xml:space="preserve"> The whole House of Representatives, a third of the Senate, and most governorships will be at stake, along with hundreds of state legislative seats and local offices around the country. The better Democratic candidates perform, the more strength they’ll have to block legislation or nominees they don’t like in Trump’s third and fourth years. Furthermore, </w:t>
      </w:r>
      <w:r w:rsidRPr="00E81101">
        <w:rPr>
          <w:rStyle w:val="Emphasis"/>
        </w:rPr>
        <w:t xml:space="preserve">the midterm results in the states will have a huge impact on the next redistricting process, </w:t>
      </w:r>
      <w:r w:rsidRPr="00E81101">
        <w:t xml:space="preserve">even though it doesn’t kick off until 2021. President Obama, for one, is already zeroing in on this — he’ll reportedly back a new Democratic group chaired by Eric Holder that will focus on the state legislature seats that will control the redistricting process in most states. But while Democrats are hopeful they’ll be able to capitalize on a public backlash against Trump and see many opportunities to make gains in governors’ mansions, they’re also saddled with a hugely disadvantageous Senate map, gerrymandering that hurts the party’s chances in the House (and many state legislatures), and a voter base that’s seemed less engaged in non-presidential races and less likely to turn out in midterm years. It’s impossible to know what American politics will look like after two years of Trump, and so it may seem absurdly early to write about the 2018 elections. But </w:t>
      </w:r>
      <w:r w:rsidRPr="00E81101">
        <w:rPr>
          <w:rStyle w:val="StyleUnderline"/>
        </w:rPr>
        <w:t>the reality is that neither party has much time to waste. These races are expensive and time-consuming, and the parties need to recruit strong candidates and get to work campaigning, organizing, and fundraising right away if they want to maximize their chances of winning.</w:t>
      </w:r>
      <w:r w:rsidRPr="00E81101">
        <w:t xml:space="preserve"> The incumbent president’s party has historically been disadvantaged in the midterms One starting point for understanding how midterms usually work is that it’s been tough for the president’s party to do well. Indeed, in 16 out of the 18 midterms since World War II, the incumbent president’s party has lost seats in the House of Representatives on net. (Due to partisanship and the prevalence of straight-ticket voting, Senate and governor results tend to go in the same direction, though there’s more variation because not all of those seats are up in every midterm.) Furthermore, in those two midterms where the incumbent president’s party gained seats in the House — 1998 and 2002 — they gained a relatively small number: five and seven respectively. In contrast, the upper bound for losses in recent decades has been massive — Democrats lost 63 seats in 2010 and 54 in 1994, while Republicans lost 49 seats in 1974. The trend is unmistakable, but the exact reasons for it aren’t entirely clear. It’s not as simple as people becoming disillusioned with the new president once he’s in office, since most presidents do go on to get reelected. Perhaps a president’s supporters naturally become more complacent about the state of things when he’s not on the ballot and certain to spend another two years in office, while his critics naturally become energized and eager to express their displeasure with the administration in whatever way they can. In any case, the past three midterm elections — 2006, 2010, and 2014 — have all been “wave” elections in which there was a backlash against the president’s party, which should give Democrats hope. Plus, Trump won fewer votes than Hillary Clinton and is already historically unpopular for an incoming president — and once he is saddled with responsibility for governance, there’s a whole lot that could go wrong for him and drive down his popularity. But of course there’s no guarantee that will happen. Again, the two midterm years just before those three waves — 1998 and 2002 — were essentially ties, with little net partisan change in Congress or in governors’ races. The Republican Party’s support base has increasingly relied on older voters, who are generally more likely to turn out consistently, including in midterms. And the past year should teach us the perils of underestimating Trump, since for all we know, his political strategy could prove effective. Democrats face serious challenges in the congressional map — especially the Senate To retake the Senate — and therefore to get veto power over all legislation and Trump’s nominees — </w:t>
      </w:r>
      <w:r w:rsidRPr="00E81101">
        <w:rPr>
          <w:rStyle w:val="StyleUnderline"/>
        </w:rPr>
        <w:t>Democrats need to pick up just three seats, on net. To retake the House, they’ll need a net gain of around 24 seats. Historically, that’s actually quite close to the average net gain of an out-party in the timespan above. That’s where the good news for Democrats stops</w:t>
      </w:r>
      <w:r w:rsidRPr="00E81101">
        <w:t xml:space="preserve">. Even if Trump’s popularity declines, any effort to retake Congress will be very much an uphill struggle for the opposition party. The particular batch of Senate seats up for election are not favorable for the Democrats. And the House map is bad for Democrats in general. For the Senate, at least 33 seats will be on the ballot. But because this group of Senate seats was last up in 2012 and before that 2006 — two very strong Democratic years — this group of senators is overwhelmingly Democratic. The party will be defending a massive 25 seats, compared with just eight for Republicans. Even more frighteningly for Democrats, 10 of those seats are in states Trump won — and five of them are in states Trump won by 18 points or more. Those five senators — Joe Manchin of West Virginia, Heidi Heitkamp of North Dakota, Joe Donnelly of Indiana, Jon Tester of Montana, and Claire McCaskill of Missouri — will start off as the most vulnerable. Most will face tough challenges from ambitious Republicans, should they even choose to run again. (Many incumbents faced with a political situation like this end up retiring.) After them, five Democratic senators are running in seats that flipped from Obama to Trump — Sherrod Brown of Ohio, Bill Nelson of Florida, Bob Casey Jr. of Pennsylvania, Tammy Baldwin of Wisconsin, and Debbie Stabenow of Michigan. Then two more are running in states Trump came surprisingly close to winning — Amy Klobuchar of Minnesota and Angus King of Maine (who’s technically an independent). Plus, there’s Bob Menendez of New Jersey, who is scheduled to face trial on corruption charges next year. Republicans face a much easier road in the Senate. Of their mere eight seats up, six are in deep red states. Only Dean Heller of Nevada and Jeff Flake of Arizona appear to be potentially vulnerable. (If Jeff Sessions is confirmed as attorney general, there will be a special election for his Alabama seat at some point as well, but Democrats would be hugely disadvantaged there.) In the House, all 435 seats will be up, as they are every two years. Still, Democrats will face some serious obstacles. One is incumbency — most incumbents tend to be returned to office, and the GOP simply has more House incumbents. Another is gerrymandering — the GOP’s 2010 midterm landslide let the party draw the lines for House districts in many states, giving them a significant advantage in several key battlegrounds. Democrats have proven unable to make much headway in retaking the chamber ever since, but they’re hoping a backlash against a Trump presidency can help them overcome all these headwinds. The 2018 midterms are also hugely important for redistricting The stakes for the 2018 midterms extend beyond Trump — they’ll help define the battlegrounds of political combat for the next decade because of the impact they’ll have on the next round of redistricting. The US Census is conducted every 10 years, with the next census schedule to take place in 2020. New districts for US House and state legislative races will be based on the results and take effect ahead of the 2022 elections. States’ redistricting processes vary somewhat, and Justin Levitt of Loyola Law School has a good breakdown of how they work. But in most, the state legislature runs the process, with the governor usually getting veto power. Last time around, that meant the GOP landslide of the 2010 midterms took place during a census year. The election installed all those new Republicans in state legislatures and governors’ mansions just in time for redistricting, giving them far greater opportunities to gerrymander. The next redistricting won’t start until after the 2020 election. But crucially, many of the state politicians who will be in office for that redistricting will have been elected to four-year terms in 2018. Indeed, in 36 states, the governor who will be in office for the next redistricting will be elected in 2017 or 2018. And in 31 states, half or more of state senators whose terms extend through the next redistricting will be elected in 2017 or 2018. (Most state House members, meanwhile, serve two-year terms and will be elected in 2020.) Democrats have opportunities in the states — if they can manage to take advantage of them </w:t>
      </w:r>
      <w:r w:rsidRPr="00E81101">
        <w:rPr>
          <w:rStyle w:val="StyleUnderline"/>
        </w:rPr>
        <w:t>The upshot is that if Democrats want to reverse GOP gerrymanders — and get the opportunity to do some gerrymandering of their own — they can’t afford to sit around and wait for 2020. They need to make big gains in state races in the midterms</w:t>
      </w:r>
      <w:r w:rsidRPr="00E81101">
        <w:t>, as Eric Holder’s new Obama-backed National Democratic Redistricting Committee is pushing for. As far as governors’ races go, they’ll be in a target-rich environment. The vast majority of US governorships will be up for grabs in the next two years — two in 2017 (Virginia and New Jersey) and 36 more in 2018. And since Republicans did so well in these races in 2010 and 2014, they’ll be on the defensive here — they currently hold 27 of those 38 seats. (Democrats hold 10, and independent Bill Walker in Alaska has the other.) Furthermore, 15 of those GOP governors are term-limited or retiring, setting up open-seat contests that are usually easier for the out-party to win. And 13 Republican-held seats are in states Obama won in 2012 (though Clinton won just eight of them in 2016). In states like New Jersey, Florida, Maine, Michigan, New Mexico, and Nevada in particular, Democrats could have a good chance of picking up governorships if the national mood turns against Trump and they manage to recruit strong candidates. State legislatures, however, will be a tougher challenge. Republicans have racked up enormous advantages in most of the chambers they hold — in part due to gerrymandering, but also due to superior investment, organization, and simple attention (Democrats paid these seats little mind during the Obama years). In swing states like Michigan, Ohio, North Carolina, and Pennsylvania, Democrats control less than one-third of state Senate seats. In Florida and Wisconsin, they’re barely above that threshold. And the party’s numbers in the House of Representatives in these states are barely better — they’ll have to do extraordinarily well to win back these chambers. Perhaps there will be a massive public backlash against a scandal-prone, incompetent, or extreme Trump presidency that will hand Democrats a midterm victory on a silver platter. And perhaps there won’t — there’s no way to know in advance. What is clear is that while the right agitated and protested ceaselessly against Obama’s presidency in its early years, they also organized and funded groups that invested heavily in winning the states — an investment that’s been paying dividends for the GOP for years. And now, as Democrats try to rebuild their party in the Trump era, we’ll see if they can pull off the same feat.</w:t>
      </w:r>
    </w:p>
    <w:p w14:paraId="72D5052A" w14:textId="77777777" w:rsidR="00E81101" w:rsidRPr="00E81101" w:rsidRDefault="00E81101" w:rsidP="00E81101">
      <w:pPr>
        <w:pStyle w:val="Heading3"/>
      </w:pPr>
      <w:r w:rsidRPr="00E81101">
        <w:t>!- SCOTUS Nominees</w:t>
      </w:r>
    </w:p>
    <w:p w14:paraId="713405D4" w14:textId="77777777" w:rsidR="00E81101" w:rsidRPr="00E81101" w:rsidRDefault="00E81101" w:rsidP="00E81101">
      <w:pPr>
        <w:pStyle w:val="Heading4"/>
        <w:rPr>
          <w:sz w:val="29"/>
          <w:szCs w:val="29"/>
        </w:rPr>
      </w:pPr>
      <w:r w:rsidRPr="00E81101">
        <w:rPr>
          <w:sz w:val="29"/>
          <w:szCs w:val="29"/>
        </w:rPr>
        <w:t>Republicans winning the Senate would be good.</w:t>
      </w:r>
    </w:p>
    <w:p w14:paraId="73D093AB" w14:textId="77777777" w:rsidR="00E81101" w:rsidRPr="00E81101" w:rsidRDefault="00E81101" w:rsidP="00E81101">
      <w:pPr>
        <w:rPr>
          <w:rStyle w:val="Style13ptBold"/>
          <w:b w:val="0"/>
        </w:rPr>
      </w:pPr>
      <w:r w:rsidRPr="00E81101">
        <w:rPr>
          <w:b/>
          <w:sz w:val="29"/>
          <w:szCs w:val="29"/>
        </w:rPr>
        <w:t>Barabak 17</w:t>
      </w:r>
      <w:r w:rsidRPr="00E81101">
        <w:rPr>
          <w:sz w:val="29"/>
          <w:szCs w:val="29"/>
        </w:rPr>
        <w:t xml:space="preserve"> </w:t>
      </w:r>
      <w:r w:rsidRPr="00E81101">
        <w:rPr>
          <w:rStyle w:val="Style13ptBold"/>
          <w:b w:val="0"/>
        </w:rPr>
        <w:t>(Mark Z. Barabak covers state and national politics for the Los Angeles Times, based in San Francisco. A reporter for nearly 40 years, Barabak has covered campaigns and elections in 49 of the 50 states, including all or part of the last 10 presidential campaigns and dozens of mayoral, gubernatorial and U.S. Senate contests. He also reported from the White House and Capitol Hill during the George H.W. Bush and Clinton administrations. “Here’s why the 2018 Senate Election will be crucial for President Trump and his Democratic foes” http://www.latimes.com/politics/la-na-pol-trump-2018-senate-20170217-story.html)</w:t>
      </w:r>
    </w:p>
    <w:p w14:paraId="23BDF87D" w14:textId="77777777" w:rsidR="00E81101" w:rsidRPr="00E81101" w:rsidRDefault="00E81101" w:rsidP="00E81101">
      <w:pPr>
        <w:rPr>
          <w:rStyle w:val="Style13ptBold"/>
        </w:rPr>
      </w:pPr>
    </w:p>
    <w:p w14:paraId="49F2A681" w14:textId="77777777" w:rsidR="00E81101" w:rsidRPr="00E81101" w:rsidRDefault="00E81101" w:rsidP="00E81101">
      <w:pPr>
        <w:rPr>
          <w:rStyle w:val="StyleUnderline"/>
          <w:sz w:val="29"/>
          <w:szCs w:val="29"/>
        </w:rPr>
      </w:pPr>
      <w:r w:rsidRPr="00E81101">
        <w:t>In the partisan battle zone that is Washington</w:t>
      </w:r>
      <w:r w:rsidRPr="00E81101">
        <w:rPr>
          <w:rStyle w:val="StyleUnderline"/>
          <w:sz w:val="29"/>
          <w:szCs w:val="29"/>
        </w:rPr>
        <w:t xml:space="preserve">, there is one conquest that could turn the fight decisively in Republicans’ favor: winning 60 seats in the U.S. Senate. With control of the House, a filibuster-proof Senate majority could empower President Trump and his congressional allies to push through legislation and approve high-level appointees, such as Supreme Court nominees, with Democrats in the minority powerless to stop them. That is why the 2018 midterm election is shaping up as crucial for Trump and congressional Republicans, as well as Democrats fighting to protect President Obama’s legacy and hold the line on further GOP advances. </w:t>
      </w:r>
    </w:p>
    <w:p w14:paraId="7CEA8D8F" w14:textId="77777777" w:rsidR="00E81101" w:rsidRPr="00E81101" w:rsidRDefault="00E81101" w:rsidP="00E81101">
      <w:pPr>
        <w:pStyle w:val="Heading3"/>
      </w:pPr>
      <w:r w:rsidRPr="00E81101">
        <w:t>!- Totalitarianism</w:t>
      </w:r>
    </w:p>
    <w:p w14:paraId="4D4599F7" w14:textId="77777777" w:rsidR="00E81101" w:rsidRPr="00E81101" w:rsidRDefault="00E81101" w:rsidP="00E81101">
      <w:pPr>
        <w:pStyle w:val="Heading4"/>
        <w:rPr>
          <w:rStyle w:val="Style13ptBold"/>
          <w:b/>
        </w:rPr>
      </w:pPr>
      <w:r w:rsidRPr="00E81101">
        <w:t xml:space="preserve">Republicans having full control over the USFG is a totalitarian government, and headed by Trump, unpredictable and unsafe. </w:t>
      </w:r>
    </w:p>
    <w:p w14:paraId="02306BAE" w14:textId="77777777" w:rsidR="00E81101" w:rsidRPr="00E81101" w:rsidRDefault="00E81101" w:rsidP="00E81101">
      <w:pPr>
        <w:rPr>
          <w:rStyle w:val="Style13ptBold"/>
          <w:b w:val="0"/>
          <w:sz w:val="22"/>
        </w:rPr>
      </w:pPr>
      <w:r w:rsidRPr="00E81101">
        <w:rPr>
          <w:rStyle w:val="Style13ptBold"/>
        </w:rPr>
        <w:t xml:space="preserve">Kilgore 17  </w:t>
      </w:r>
      <w:r w:rsidRPr="00E81101">
        <w:rPr>
          <w:rStyle w:val="Style13ptBold"/>
          <w:b w:val="0"/>
          <w:sz w:val="22"/>
          <w:szCs w:val="22"/>
        </w:rPr>
        <w:t>(is managing editor of The Democratic Strategist and the principal blogger for Washington Monthly's Political Animal blog. He is also a Senior Fellow at the Progressive Policy institute. Earlier, he worked for three governors and a U.S. Senator.</w:t>
      </w:r>
      <w:r w:rsidRPr="00E81101">
        <w:rPr>
          <w:rStyle w:val="Style13ptBold"/>
        </w:rPr>
        <w:t xml:space="preserve"> “</w:t>
      </w:r>
      <w:r w:rsidRPr="00E81101">
        <w:t>The Outlook for 2018 and 2020” http://prospect.org/article/outlook-2018-and-2020)//AE</w:t>
      </w:r>
    </w:p>
    <w:p w14:paraId="169FA89D" w14:textId="77777777" w:rsidR="00E81101" w:rsidRPr="00E81101" w:rsidRDefault="00E81101" w:rsidP="00E81101">
      <w:pPr>
        <w:rPr>
          <w:rStyle w:val="StyleUnderline"/>
        </w:rPr>
      </w:pPr>
      <w:r w:rsidRPr="00E81101">
        <w:t xml:space="preserve">The basic political context for the discussion about white </w:t>
      </w:r>
      <w:r w:rsidRPr="00E81101">
        <w:rPr>
          <w:rStyle w:val="StyleUnderline"/>
        </w:rPr>
        <w:t>working class voters is the urgent challenge of the 2018 and 2020 elections</w:t>
      </w:r>
      <w:r w:rsidRPr="00E81101">
        <w:t xml:space="preserve">. These elections will determine whether the </w:t>
      </w:r>
      <w:r w:rsidRPr="00E81101">
        <w:rPr>
          <w:rStyle w:val="StyleUnderline"/>
        </w:rPr>
        <w:t>horrendous outcome of the 2016 elections represented a wake-up call for progressives, or a nightmare that has only just begun.</w:t>
      </w:r>
      <w:r w:rsidRPr="00E81101">
        <w:t xml:space="preserve"> If Democrats do not make significant gains in the states in these two elections, </w:t>
      </w:r>
      <w:r w:rsidRPr="00E81101">
        <w:rPr>
          <w:rStyle w:val="StyleUnderline"/>
        </w:rPr>
        <w:t>Republicans will dominate another decennial round of redistricting that could place not only state legislatures but also the U.S. House out of reach until 2032.</w:t>
      </w:r>
      <w:r w:rsidRPr="00E81101">
        <w:t xml:space="preserve"> The odds of Republicans earning a “lock” on the House go up even more if Democrats don’t win a significant number of seats in the midterms and the next presidential year. </w:t>
      </w:r>
      <w:r w:rsidRPr="00E81101">
        <w:rPr>
          <w:rStyle w:val="StyleUnderline"/>
        </w:rPr>
        <w:t>Worse yet, if Republicans maintain “trifecta” control of the federal government beyond 2020, they will almost certainly impose policies on the country whose implications are difficult to project, but that transcend any present slicing and dicing of the electorate</w:t>
      </w:r>
      <w:r w:rsidRPr="00E81101">
        <w:t xml:space="preserve">. Winning back a significant share of the white working class vote at some future juncture may come too late if the New Deal policies that once made them vote </w:t>
      </w:r>
      <w:r w:rsidRPr="00E81101">
        <w:rPr>
          <w:rStyle w:val="Emphasis"/>
        </w:rPr>
        <w:t>for Democrats have been consigned to the dustbin of history</w:t>
      </w:r>
      <w:r w:rsidRPr="00E81101">
        <w:t xml:space="preserve">. So the specific challenges of </w:t>
      </w:r>
      <w:r w:rsidRPr="00E81101">
        <w:rPr>
          <w:rStyle w:val="StyleUnderline"/>
        </w:rPr>
        <w:t xml:space="preserve">2018 and 2020 need to be at the front of every progressive’s mind in considering the long-term regeneration of our electoral coalition. </w:t>
      </w:r>
    </w:p>
    <w:p w14:paraId="06143D92" w14:textId="77777777" w:rsidR="00E81101" w:rsidRPr="00E81101" w:rsidRDefault="00E81101" w:rsidP="00E81101"/>
    <w:p w14:paraId="518ACCCD" w14:textId="77777777" w:rsidR="00E81101" w:rsidRPr="00E81101" w:rsidRDefault="00E81101" w:rsidP="00E81101">
      <w:pPr>
        <w:pStyle w:val="Heading3"/>
      </w:pPr>
      <w:r w:rsidRPr="00E81101">
        <w:t>!- Warming</w:t>
      </w:r>
    </w:p>
    <w:p w14:paraId="54DFA83E" w14:textId="77777777" w:rsidR="00E81101" w:rsidRPr="00E81101" w:rsidRDefault="00E81101" w:rsidP="00E81101">
      <w:pPr>
        <w:pStyle w:val="Heading4"/>
      </w:pPr>
      <w:r w:rsidRPr="00E81101">
        <w:t>Democrats much more driven to solve climate change, and more likely to push climate reform policies. A Democratic Majority of Congress could solve global warming.</w:t>
      </w:r>
    </w:p>
    <w:p w14:paraId="23462F36" w14:textId="77777777" w:rsidR="00E81101" w:rsidRPr="00E81101" w:rsidRDefault="00E81101" w:rsidP="00E81101">
      <w:r w:rsidRPr="00E81101">
        <w:rPr>
          <w:rStyle w:val="Style13ptBold"/>
        </w:rPr>
        <w:t>Funk and Kennedy 16</w:t>
      </w:r>
      <w:r w:rsidRPr="00E81101">
        <w:t xml:space="preserve"> (10/4/16; Cary Funk is the director of science and society research at the Pew Institute. She was previously a professor of political science at Virginia Commonwealth University, and has authored multiple books on political opinion. Brian Kennedy is a staff writer with expertise in political science for the Pew Institute; “The Politics of Climate”, http://www.pewinternet.org/2016/10/04/the-politics-of-climate/)</w:t>
      </w:r>
    </w:p>
    <w:p w14:paraId="568DF88B" w14:textId="77777777" w:rsidR="00E81101" w:rsidRPr="00E81101" w:rsidRDefault="00E81101" w:rsidP="00E81101">
      <w:r w:rsidRPr="00E81101">
        <w:t xml:space="preserve">Political fissures on climate issues extend far beyond beliefs about whether climate change is occurring and whether humans are playing a role, according to a new, in-depth survey by Pew Research Center. These divisions reach across every dimension of the climate debate, down to people’s basic trust in the motivations that drive climate scientists to conduct their research. </w:t>
      </w:r>
      <w:r w:rsidRPr="00E81101">
        <w:rPr>
          <w:rStyle w:val="StyleUnderline"/>
        </w:rPr>
        <w:t xml:space="preserve">Specifically, the survey finds </w:t>
      </w:r>
      <w:r w:rsidRPr="00E81101">
        <w:rPr>
          <w:rStyle w:val="Emphasis"/>
        </w:rPr>
        <w:t>wide political divides in views of the potential for devastation to the Earth’s ecosystems and what might be done to address any climate impacts</w:t>
      </w:r>
      <w:r w:rsidRPr="00E81101">
        <w:rPr>
          <w:rStyle w:val="StyleUnderline"/>
        </w:rPr>
        <w:t xml:space="preserve">. There are also </w:t>
      </w:r>
      <w:r w:rsidRPr="00E81101">
        <w:rPr>
          <w:rStyle w:val="Emphasis"/>
        </w:rPr>
        <w:t>major divides in the way partisans interpret the current scientific discussion over climate, with the political left and right having vastly divergent perceptions</w:t>
      </w:r>
      <w:r w:rsidRPr="00E81101">
        <w:rPr>
          <w:rStyle w:val="StyleUnderline"/>
        </w:rPr>
        <w:t xml:space="preserve"> of modern scientific consensus, </w:t>
      </w:r>
      <w:r w:rsidRPr="00E81101">
        <w:rPr>
          <w:rStyle w:val="Emphasis"/>
        </w:rPr>
        <w:t>differing levels of trust in the information they get</w:t>
      </w:r>
      <w:r w:rsidRPr="00E81101">
        <w:rPr>
          <w:rStyle w:val="StyleUnderline"/>
        </w:rPr>
        <w:t xml:space="preserve"> from professional researchers, and </w:t>
      </w:r>
      <w:r w:rsidRPr="00E81101">
        <w:rPr>
          <w:rStyle w:val="Emphasis"/>
        </w:rPr>
        <w:t>different views as to whether it is the quest for knowledge or the quest for professional advancement that drives climate scientists in their work</w:t>
      </w:r>
      <w:r w:rsidRPr="00E81101">
        <w:t xml:space="preserve">. At the same time, political differences are not the exclusive drivers of people’s views about climate issues. People’s level of concern about the issue also matters. The 36% of Americans who are more personally concerned about the issue of global climate change, whether they are Republican or Democrat, are much more likely to see climate science as settled, to believe that humans are playing a role in causing the Earth to warm, and to put great faith in climate scientists. When it comes to party divides, the biggest gaps on climate policy and climate science are between those at the ends of the political spectrum. Across the board, from possible causes to who should be the one to sort this all out, liberal Democrats and conservative Republicans see climate-related matters through vastly different lenses. </w:t>
      </w:r>
      <w:r w:rsidRPr="00E81101">
        <w:rPr>
          <w:rStyle w:val="Emphasis"/>
        </w:rPr>
        <w:t>Liberal Democrats place more faith in the work of climate scientists</w:t>
      </w:r>
      <w:r w:rsidRPr="00E81101">
        <w:rPr>
          <w:rStyle w:val="StyleUnderline"/>
        </w:rPr>
        <w:t xml:space="preserve"> (55% say climate research reflects the best available evidence most of the time) and their understanding of the phenomenon (68% say climate scientists understand very well whether or not climate change is occurring). Perhaps it follows, then, </w:t>
      </w:r>
      <w:r w:rsidRPr="00E81101">
        <w:rPr>
          <w:rStyle w:val="Emphasis"/>
        </w:rPr>
        <w:t>that liberal Democrats are much more inclined to believe a wide variety of environmental catastrophes are potentially headed our way, and that both policy and individual actions can be effective in heading some of these off</w:t>
      </w:r>
      <w:r w:rsidRPr="00E81101">
        <w:t xml:space="preserve">. Even </w:t>
      </w:r>
      <w:r w:rsidRPr="00E81101">
        <w:rPr>
          <w:rStyle w:val="StyleUnderline"/>
        </w:rPr>
        <w:t xml:space="preserve">the </w:t>
      </w:r>
      <w:r w:rsidRPr="00E81101">
        <w:rPr>
          <w:rStyle w:val="Emphasis"/>
        </w:rPr>
        <w:t>Republicans</w:t>
      </w:r>
      <w:r w:rsidRPr="00E81101">
        <w:t xml:space="preserve"> who believe the Earth is warming </w:t>
      </w:r>
      <w:r w:rsidRPr="00E81101">
        <w:rPr>
          <w:rStyle w:val="Emphasis"/>
        </w:rPr>
        <w:t>are much less likely than Democrats to expect severe harms to the Earth’s ecosystem and to believe that any of six individual and policy actions asked about can make a big difference in addressing climate change</w:t>
      </w:r>
      <w:r w:rsidRPr="00E81101">
        <w:t xml:space="preserve">. And, a </w:t>
      </w:r>
      <w:r w:rsidRPr="00E81101">
        <w:rPr>
          <w:rStyle w:val="Emphasis"/>
        </w:rPr>
        <w:t>majority of conservative Republicans believe that</w:t>
      </w:r>
      <w:r w:rsidRPr="00E81101">
        <w:rPr>
          <w:rStyle w:val="StyleUnderline"/>
        </w:rPr>
        <w:t xml:space="preserve"> each of the </w:t>
      </w:r>
      <w:r w:rsidRPr="00E81101">
        <w:rPr>
          <w:rStyle w:val="Emphasis"/>
        </w:rPr>
        <w:t>six actions to address climate change can make no more than a small difference</w:t>
      </w:r>
      <w:r w:rsidRPr="00E81101">
        <w:t>. This survey extensively explores how peoples’ divergent views over climate issues tie with people’s views about climate scientists and their work</w:t>
      </w:r>
      <w:r w:rsidRPr="00E81101">
        <w:rPr>
          <w:rStyle w:val="StyleUnderline"/>
        </w:rPr>
        <w:t>. Democrats are especially likely to see scientists and their research in a positive light. Republicans are considerably more skeptical of climate scientists’ information, understanding and research findings on climate matters</w:t>
      </w:r>
      <w:r w:rsidRPr="00E81101">
        <w:t xml:space="preserve">. A few examples: Seven-in-ten liberal Democrats (70%) trust climate scientists a lot to give full and accurate information about the causes of climate change, compared with just 15% of conservative Republicans. </w:t>
      </w:r>
      <w:r w:rsidRPr="00E81101">
        <w:rPr>
          <w:rStyle w:val="Emphasis"/>
        </w:rPr>
        <w:t>Some 54% of liberal Democrats say climate scientists understand the causes of climate change very well. This compares with only 11% among conservative Republicans and 19% among moderate/liberal Republicans</w:t>
      </w:r>
      <w:r w:rsidRPr="00E81101">
        <w:rPr>
          <w:rStyle w:val="StyleUnderline"/>
        </w:rPr>
        <w:t>. Liberal Democrats, more than any other party/ideology group, perceive widespread consensus among climate scientists about the causes of warming. Only 16% of conservative Republicans say almost all scientists agree on this, compared with 55% of liberal Democrats</w:t>
      </w:r>
      <w:r w:rsidRPr="00E81101">
        <w:t>. The credibility of climate research is also closely tied with Americans’ political views. Some 55% of liberal Democrats say climate research reflects the best available evidence most of the time, 39% say some of the time. By contrast, 9% of conservative Republicans say this occurs most of the time, 54% say it occurs some of the time. On the flip side, conservative Republicans are more inclined to say climate research findings are influenced by scientists’ desire to advance their careers (57%) or their own political leanings (54%) most of the time. Small minorities of liberal Democrats say either influence occurs most of the time (16% and 11%, respectively). While liberal Democrats give high marks to climate scientists’ understanding of whether climate change is occurring, even among this group, fewer give strongly positive ratings when it comes to scientists’ understanding about ways to address climate change. Minorities of all political groups say climate scientists understand how to address climate change “very well.” Despite some skepticism about climate scientists and their motives, majorities of Americans among all party/ideology groups say climate scientists should have at least a minor role in policy decisions about climate issues. More than three-quarters of Democrats and most Republicans (69% among moderate or liberal Republicans and 48% of conservative Republicans) say climate scientists should have a major role in policy decisions related to the climate. Few in either party say climate scientists should have no role in policy decisions. To the extent there are political differences among Americans on these issues, those variances are largely concentrated when it comes to their views about climate scientists, per se, rather than scientists, generally. Majorities of all political groups report a fair amount of confidence in scientists, overall, to act in the public interest. And to the extent that Republicans are personally concerned about climate issues, they tend to hold more positive views about climate research</w:t>
      </w:r>
      <w:r w:rsidRPr="00E81101">
        <w:rPr>
          <w:rStyle w:val="StyleUnderline"/>
        </w:rPr>
        <w:t xml:space="preserve">. </w:t>
      </w:r>
      <w:r w:rsidRPr="00E81101">
        <w:rPr>
          <w:rStyle w:val="Emphasis"/>
        </w:rPr>
        <w:t>Liberal Democrats are especially inclined to believe harms from climate change are likely and that both policy and individual actions can be effective in addressing climate change.</w:t>
      </w:r>
      <w:r w:rsidRPr="00E81101">
        <w:t xml:space="preserve"> Among the political divides over which actions could make a difference in addressing climate change</w:t>
      </w:r>
      <w:r w:rsidRPr="00E81101">
        <w:rPr>
          <w:rStyle w:val="StyleUnderline"/>
        </w:rPr>
        <w:t xml:space="preserve">: </w:t>
      </w:r>
      <w:r w:rsidRPr="00E81101">
        <w:rPr>
          <w:rStyle w:val="Emphasis"/>
        </w:rPr>
        <w:t>Power plant emission restrictions − 76% of liberal Democrats say this can make a big difference, while 29% of conservative Republicans say the same</w:t>
      </w:r>
      <w:r w:rsidRPr="00E81101">
        <w:t xml:space="preserve">, a difference of 47-percentage points. </w:t>
      </w:r>
      <w:r w:rsidRPr="00E81101">
        <w:rPr>
          <w:rStyle w:val="Emphasis"/>
        </w:rPr>
        <w:t>An international agreement to limit carbon emissions − 71% of liberal Democrats and 27% of conservative Republicans say this can make a big difference</w:t>
      </w:r>
      <w:r w:rsidRPr="00E81101">
        <w:t>, a gap of 44-percentage points</w:t>
      </w:r>
      <w:r w:rsidRPr="00E81101">
        <w:rPr>
          <w:rStyle w:val="StyleUnderline"/>
        </w:rPr>
        <w:t xml:space="preserve">. </w:t>
      </w:r>
      <w:r w:rsidRPr="00E81101">
        <w:rPr>
          <w:rStyle w:val="Emphasis"/>
        </w:rPr>
        <w:t>Tougher fuel efficiency standards for cars and trucks − 67% of liberal Democrats and 27% of conservative Republicans say this can make a big difference,</w:t>
      </w:r>
      <w:r w:rsidRPr="00E81101">
        <w:t xml:space="preserve"> a 40-percentage-point divide</w:t>
      </w:r>
      <w:r w:rsidRPr="00E81101">
        <w:rPr>
          <w:rStyle w:val="StyleUnderline"/>
        </w:rPr>
        <w:t xml:space="preserve">. </w:t>
      </w:r>
      <w:r w:rsidRPr="00E81101">
        <w:rPr>
          <w:rStyle w:val="Emphasis"/>
        </w:rPr>
        <w:t>Corporate tax incentives to encourage businesses to reduce the “carbon footprint” from their activities</w:t>
      </w:r>
      <w:r w:rsidRPr="00E81101">
        <w:t xml:space="preserve"> − </w:t>
      </w:r>
      <w:r w:rsidRPr="00E81101">
        <w:rPr>
          <w:rStyle w:val="Emphasis"/>
        </w:rPr>
        <w:t>67% of liberal Democrats say this can make a big difference, while 23% of conservative Republicans agree</w:t>
      </w:r>
      <w:r w:rsidRPr="00E81101">
        <w:t xml:space="preserve"> for a difference of 44 percentage points. More people driving hybrid and electric vehicles − 56% of liberal Democrats say this can make a big difference, while 23% of conservative Republicans do, a difference of 33-percentage points. People’s individual efforts to reduce their “carbon footprints” as they go about daily life − 52% of liberal Democrats say this can make a big difference compared with 21% of conservative Republicans, a difference of 31 percentage points. </w:t>
      </w:r>
    </w:p>
    <w:p w14:paraId="1F84C2BE" w14:textId="77777777" w:rsidR="00E81101" w:rsidRPr="00E81101" w:rsidRDefault="00E81101" w:rsidP="00E81101"/>
    <w:p w14:paraId="432FA91F" w14:textId="77777777" w:rsidR="00E81101" w:rsidRPr="00E81101" w:rsidRDefault="00E81101" w:rsidP="00E81101"/>
    <w:p w14:paraId="1677E9A6" w14:textId="77777777" w:rsidR="00E81101" w:rsidRPr="00E81101" w:rsidRDefault="00E81101" w:rsidP="00E81101">
      <w:pPr>
        <w:pStyle w:val="Heading3"/>
      </w:pPr>
      <w:r w:rsidRPr="00E81101">
        <w:t>!- Working Class</w:t>
      </w:r>
    </w:p>
    <w:p w14:paraId="114B418D" w14:textId="77777777" w:rsidR="00E81101" w:rsidRPr="00E81101" w:rsidRDefault="00E81101" w:rsidP="00E81101">
      <w:pPr>
        <w:pStyle w:val="Heading4"/>
        <w:rPr>
          <w:rStyle w:val="Style13ptBold"/>
          <w:b/>
        </w:rPr>
      </w:pPr>
      <w:r w:rsidRPr="00E81101">
        <w:rPr>
          <w:rStyle w:val="Style13ptBold"/>
          <w:b/>
        </w:rPr>
        <w:t>If the Republicans win, America’s working class is in danger.</w:t>
      </w:r>
    </w:p>
    <w:p w14:paraId="0F1E7333" w14:textId="77777777" w:rsidR="00E81101" w:rsidRPr="00E81101" w:rsidRDefault="00E81101" w:rsidP="00E81101">
      <w:pPr>
        <w:rPr>
          <w:rStyle w:val="Style13ptBold"/>
          <w:b w:val="0"/>
        </w:rPr>
      </w:pPr>
      <w:r w:rsidRPr="00E81101">
        <w:rPr>
          <w:rStyle w:val="Style13ptBold"/>
        </w:rPr>
        <w:t xml:space="preserve">Kilgore 6/1 </w:t>
      </w:r>
      <w:r w:rsidRPr="00E81101">
        <w:rPr>
          <w:rStyle w:val="Style13ptBold"/>
          <w:b w:val="0"/>
        </w:rPr>
        <w:t xml:space="preserve">(Ed is a political columnist for New York magazine and the managing editor of the Democratic Strategist, The Outlook for 2018 and 2020, </w:t>
      </w:r>
      <w:hyperlink r:id="rId45" w:history="1">
        <w:r w:rsidRPr="00E81101">
          <w:rPr>
            <w:rStyle w:val="Hyperlink"/>
            <w:sz w:val="26"/>
          </w:rPr>
          <w:t>http://prospect.org/article/outlook-2018-and-2020</w:t>
        </w:r>
      </w:hyperlink>
      <w:r w:rsidRPr="00E81101">
        <w:rPr>
          <w:rStyle w:val="Style13ptBold"/>
          <w:b w:val="0"/>
        </w:rPr>
        <w:t>) JT</w:t>
      </w:r>
    </w:p>
    <w:p w14:paraId="1E362F1D" w14:textId="77777777" w:rsidR="00E81101" w:rsidRPr="00E81101" w:rsidRDefault="00E81101" w:rsidP="00E81101">
      <w:r w:rsidRPr="00E81101">
        <w:rPr>
          <w:rStyle w:val="StyleUnderline"/>
        </w:rPr>
        <w:t>The basic political context for the discussion about white working class voters is the urgent challenge of the 2018 and 2020 elections. These elections will determine whether the horrendous outcome of the 2016 elections represented a wake-up call for progressives, or a nightmare that has only just begun.</w:t>
      </w:r>
      <w:r w:rsidRPr="00E81101">
        <w:t xml:space="preserve"> If Democrats do not make significant gains in the states in these two elections, Republicans will dominate another decennial round of redistricting that could place not only state legislatures but also the U.S. House out of reach until 2032. The odds of Republicans earning a “lock” on the House go up even more if Democrats don’t win a significant number of seats in the midterms and the next presidential year. </w:t>
      </w:r>
      <w:r w:rsidRPr="00E81101">
        <w:rPr>
          <w:rStyle w:val="StyleUnderline"/>
        </w:rPr>
        <w:t xml:space="preserve">Worse yet, if Republicans maintain “trifecta” control of the federal government beyond 2020, they will almost certainly impose policies on the country whose implications are difficult to project, but that transcend any present slicing and dicing of the electorate. Winning back a significant share of the white working class vote at some future juncture may come too late if the New Deal policies that once made them vote for Democrats have been consigned to the dustbin of history. </w:t>
      </w:r>
      <w:r w:rsidRPr="00E81101">
        <w:t xml:space="preserve">So the specific challenges of 2018 and 2020 need to be at the front of every progressive’s mind in considering the long-term regeneration of our electoral coalition. 2018: Finally, Democrats May Have a Midterm Cycle They Can Win </w:t>
      </w:r>
      <w:r w:rsidRPr="00E81101">
        <w:rPr>
          <w:rStyle w:val="StyleUnderline"/>
        </w:rPr>
        <w:t xml:space="preserve">Fortunately, Democrats should have a decent environment for making gains in the U.S. House and many gubernatorial and legislative elections in 2018. Unfortunately, that environment probably will not extend to the U.S. Senate. (More about that later.) </w:t>
      </w:r>
      <w:r w:rsidRPr="00E81101">
        <w:t xml:space="preserve">Normally the party controlling the White House loses support in midterms, and in presidential re-election years makes gains or more or less stands pat. Looking at recent midterms, in U.S. House races the presidential party lost 31 seats in 2006, 63 in 2010 and 13 in 2014. Not counting special elections, Democrats will need to win 24 seats in 2018 to gain control of the chamber. In U.S. Senate races the White House party lost six seats in 2006, six in 2010 and nine in 2014. Democrats would need a net gain of just three seats in 2018 to regain the control they lost in 2014. </w:t>
      </w:r>
      <w:r w:rsidRPr="00E81101">
        <w:rPr>
          <w:rStyle w:val="StyleUnderline"/>
        </w:rPr>
        <w:t xml:space="preserve">In governorships, it lost six in 2006, six in 2010, and three in 2014. Translated to popular votes, the presidential partly lost (as measured by the national House vote) by 8 percent in 2006, 7 percent in 2010 and 6 percent in 2014. Thanks to the impressive job of gerrymandering Republicans executed prior to 2012, Democrats would probably need to win the House popular vote by somewhere between 7 and 12 percent to give Nancy Pelosi back her gavel as speaker. It’s possible but hardly easy. </w:t>
      </w:r>
      <w:r w:rsidRPr="00E81101">
        <w:t xml:space="preserve">A substantial degree of pessimism regarding Democratic prospects in the Senate is necessary </w:t>
      </w:r>
      <w:r w:rsidRPr="00E81101">
        <w:rPr>
          <w:rStyle w:val="StyleUnderline"/>
        </w:rPr>
        <w:t xml:space="preserve">A substantial degree of pessimism regarding Democratic prospects in the Senate is necessary because the party faces one of the worst landscapes in recent history. Democrats must defend 25 of the 35 seats at stake. Eleven of those 25 are in states carried by Trump in 2016; only one Republican (Dean Heller of Nevada) is in a state carried by Hillary Clinton. Nine of the seats that Democrats must defend are in states that combine, unfortunately, a high percentage of non-college educated white voters and a low percentage of minority voters—a combination that made them so hospitable to Trump. In the initial Cook Political Report Senate ratings for 2018, only two Republican seats are anything less than “Solid R,” while 13 Democratic seats are less than “Solid D.” This does not mean Democrats will necessarily lose seats, but it does mean winning the net three needed to regain the chamber would take a genuine tsunami and some strokes of luck as well. </w:t>
      </w:r>
      <w:r w:rsidRPr="00E81101">
        <w:t xml:space="preserve">In fact, because the Senate landscape is so bleak, Democratic success or failure among white working class voters may not have an impact on control of the upper chamber in 2018. But success could sure do wonders for Democratic senators who must defend their seats next year: Bob Casey, Joe Manchin, Sherrod Brown, Joe Donnelly, Claire McCaskill, Debbie Stabenow, Heidi Heitkamp, and Tammy Baldwin, all of whom hail from states Trump carried that have relatively high percentages of non-college educated white voters. And while gaining seats will be difficult, minimizing losses to give Democrats a chance at regaining control in 2020 or 2022 could be crucial down the road. Class and Race in 2018 The 2018 picture for the House is immensely complicated, but it helps to understand that the racial and educational cleavages that were so important to the 2016 presidential election are crucial to the House landscape as well. A comprehensive demographic analysis of House districts by Ron Brownstein and Leah Askarinam provides some useful signposts: From the presidency through lower-ballot races, Republicans rely on a preponderantly white coalition that is strongest among whites without a college degree and those living outside of major metropolitan areas. Democrats depend on a heavily urbanized (and often post-industrial), upstairs-downstairs coalition of minorities, many of them clustered in lower-income inner-city districts. They also rely on more affluent college-educated whites both in cities and inner suburbs. Tellingly, Brownstein and Askarinam suggest that the presidential patterns in 2016 are actually converging with what we’ve been seeing in House races and were not some sort of anomaly attributable to the distinctive characteristics of the presidential candidates. Unfortunately, they note that Republicans have a congressional significant advantage: [W]hites exceed their share of the national population in 259 seats, and Republicans hold fully 196 of those—which puts them on the brink of a congressional majority even before they begin to compete for the more diverse seats. And there are 244 districts where the white share of college graduates lags the national average, and Republicans hold 176 of those. (Most of them overlap with the districts where the number of minorities is also fewer than average.) Indeed, the Republican majority in the House now depends very heavily on overwhelming strength in the 176 districts with both low diversity and low levels of college education. Back in 2009, when the Democratic caucus still featured a large number of rural, culturally conservative “blue dogs”—like John Tanner of Tennessee, Ike Skelton of Missouri, and John Spratt of South Carolina—Republicans held a modest 20-seat advantage in these districts. After the 2010 election, the GOP exploded their lead in the low-diversity, low-education districts to 90 seats. The gap widened again to 125 seats in 2014, and edged up to 128 after 2016. The Republican success in hunting the blue dogs nearly to extinction presaged the big margins Trump marshaled from small places, particularly in interior states, to overcome Clinton’s advantages in the largest urban centers. </w:t>
      </w:r>
      <w:r w:rsidRPr="00E81101">
        <w:rPr>
          <w:rStyle w:val="StyleUnderline"/>
        </w:rPr>
        <w:t>It’s doubtful that many of these “lo-lo” districts have a sufficiently large Democratic voting base to make a Democratic comeback possible, even if the party’s performance among white working class voters improves significantly. But Democrats have actually done better than they did in their last landslide victory year of 2008 in districts at the other end of the diversity/education spectrum: Compared with the 111th Congress from early 2009 to early 2011, when Democrats last controlled the majority, the Democratic Party has actually widened its advantage in the districts high in both diversity and college-educated whites (from 50 seats then to 66 now). Since then, Democrats have lost ground modestly in the high-diversity districts with fewer-than-average white college graduates (from a 28-seat advantage to a 20-seat edge now).</w:t>
      </w:r>
      <w:r w:rsidRPr="00E81101">
        <w:t xml:space="preserve"> The party has also skidded somewhat more sharply in the districts with low diversity and large numbers of college-educated whites (from an advantage of 19 seats then to a deficit of five now). The most obvious targets for each party in 2018 are House members in districts carried by the other party’s presidential nominee in 2016. The most obvious targets for each party in 2018 are House members in districts carried by the other party’s presidential nominee in 2016. These districts also tend to be “stragglers behind enemy lines” in demographic terms, as Brownstein and Askarinam put it. </w:t>
      </w:r>
      <w:r w:rsidRPr="00E81101">
        <w:rPr>
          <w:rStyle w:val="StyleUnderline"/>
        </w:rPr>
        <w:t xml:space="preserve">Twenty-three House Republicans won in districts carried by Hillary Clinton in 2016. Barack Obama only carried about a third of them in 2012. These districts are characterized in an analysis by Larry Sabato’s Crystal Ball as having “higher-than-average numbers of college graduates and/or are more diverse than the average district.” Fifteen of them are in the Sunbelt, seven in California alone. There are other districts that Clinton narrowly lost, but made big gains over Obama’s performance. One of them is GA-6, where a special election is being held to replace Health and Human Services Secretary Tom Price. </w:t>
      </w:r>
      <w:r w:rsidRPr="00E81101">
        <w:t xml:space="preserve">The districts represented by Democrats that were carried by Donald Trump, as one might expect, typically have less diversity and a less educated white population. Half are in the Midwest; three in Minnesota. </w:t>
      </w:r>
      <w:r w:rsidRPr="00E81101">
        <w:rPr>
          <w:rStyle w:val="StyleUnderline"/>
        </w:rPr>
        <w:t xml:space="preserve">An improved performance among white working class voters would obviously help Democrats minimize their losses in these twelve potentially vulnerable districts, and could also be pivotal in what might be close races in the districts where the big push will be among higher-educated white voters. In the end, a vote is a vote, but while an exchange of “straggler” districts would give Democrats a net boost, it would not be enough to gain control of the chamber. </w:t>
      </w:r>
      <w:r w:rsidRPr="00E81101">
        <w:t xml:space="preserve">From a macro point of view, Democrats will struggle to win the House so long as their performance among white working class voters remains as disastrous as it was not only in 2016 (a 35-point loss), but in the midterms of 2010 and 2014 (both were 30-point losses). These voters do not vote at as high a rate as college-educated white voters in either presidential or midterm elections, but they represented 36 percent of the electorate as recently as 2014. Yes, they are declining as a percentage of the population, but not fast enough to make losses on the levels Democrats suffered in 2014 and 2016 sustainable without favorable shifts elsewhere. The Example of 2006 The ideal scenario for Democrats, as it happens, was in 2006, the last time Democrats were in the situation like the one they face today, running against a Republican president and Congress. Political scientist Alan Abramowitz provides a reminder: At that time, there were only 18 Republican seats in districts carried by John Kerry in 2004, and Democrats had to defend 42 of their own seats in districts carried by George W. Bush. Nevertheless, Democrats were able to win back control of the House, making a net gain of 31 seats. In addition to winning 10 of the 18 Republican seats in districts carried by Kerry in 2004, Democrats won 20 Republican seats in districts carried by Bush and won an open seat previously held by then-Representative Bernie Sanders. The lesson of 2006 for Democratic strategists is not to focus exclusively on districts carried by Hillary Clinton but to cast their net considerably wider. In a midterm election with an unpopular president, the out-party can win a considerable number of seats in districts carried by the president’s party in the previous election. In 2006, Democrats took back 10 of 41 Republican seats in districts in which George W. Bush won between 50 percent and 55 percent of the major-party vote and seven of 58 districts in which Bush won between 55 percent and 60 percent. They even captured three districts in which Bush won at least 60 percent of the vote. </w:t>
      </w:r>
      <w:r w:rsidRPr="00E81101">
        <w:rPr>
          <w:rStyle w:val="StyleUnderline"/>
        </w:rPr>
        <w:t xml:space="preserve">2006 also showed that losses for an incumbent president’s party can mushroom when said president is especially unpopular. As Abramowitz notes, George’s W. Bush’s final Gallup approval rating before the 2006 midterms was 38 percent. Trump could well be in similar territory in 2018. Amazingly, in 2006 Democrats actually carried the over-60 vote (albeit by an eyelash, after a failed GOP effort to privatize Social Security), and only lost white working class voters by ten points (they had lost this group by 20 points in 2004). Numbers anything like that would guarantee a Democratic wave, even if “Obama Coalition” voters don’t turn out in huge numbers. </w:t>
      </w:r>
      <w:r w:rsidRPr="00E81101">
        <w:t xml:space="preserve">The X-factor in 2018 will be turnout patterns. The X-factor in 2018 will be turnout patterns. A Trump presidency in alliance with a GOP Congress could be the one thing that diminishes or even reverses the midterm “falloff” in participation by two groups that have recently become central to the Democratic electorate: young and minority voters. This year’s special and off-year elections could be a leading indicator of what might happen in the midterms. 2020—A Do or Die Year for Democrats </w:t>
      </w:r>
      <w:r w:rsidRPr="00E81101">
        <w:rPr>
          <w:rStyle w:val="StyleUnderline"/>
        </w:rPr>
        <w:t>The incessant intra-Democratic arguments over the catastrophe of 2016 don’t often pay enough attention to the future. But obviously a Democratic presidential win in 2020 is essential to avoid a catastrophic long-term decline of government as a positive force in national life. A GOP victory could produce a very conservative majority on the U.S. Supreme Court for decades to come; and (assuming Donald Trump or someone much like him is the GOP nominee) a Republican flirtation with serious authoritarianism and the massive disenfranchisement of Democratic voters. The very gradual demographic drift towards higher levels of Democratic-leaning demographic groups will inevitably continue, but just as in 2016, such trends cannot be relied on to produce victory</w:t>
      </w:r>
      <w:r w:rsidRPr="00E81101">
        <w:t xml:space="preserve">. </w:t>
      </w:r>
      <w:r w:rsidRPr="00E81101">
        <w:rPr>
          <w:rStyle w:val="StyleUnderline"/>
        </w:rPr>
        <w:t xml:space="preserve">The most plausible way to feel optimistic about the 2020 presidential race is to look at the positive popular vote totals from 2016, and the roughly 80,000-vote margin in three states that gave Trump his electoral college majority, and then to focus on simple ways to use party and candidate resources better to reverse this outcome. Certainly Democrats in 2020 are not likely to suffer from over-confidence, or from voters’ misapprehension that Trump is free from corruption or corporate influence. </w:t>
      </w:r>
      <w:r w:rsidRPr="00E81101">
        <w:t xml:space="preserve">But down-ballot races in 2020 could be just as important as the top of the ticket. It will be a precious opportunity to create a governing “trifecta” by winning the White House and both houses of Congress in one fell swoop. </w:t>
      </w:r>
      <w:r w:rsidRPr="00E81101">
        <w:rPr>
          <w:rStyle w:val="StyleUnderline"/>
        </w:rPr>
        <w:t xml:space="preserve">If as expected Democrats make gains in the House in 2018, another push in 2020 could get them over the top, particularly since presidential turnout patterns are normally more beneficent than midterms to Democrats. After the dreadful Senate landscape of 2018, Democratic will get a break in 2020, when two-thirds of the seats up are currently held by Republicans (though only two of them are in states carried by Hillary Clinton last November). </w:t>
      </w:r>
      <w:r w:rsidRPr="00E81101">
        <w:t xml:space="preserve">Perhaps most importantly, 2020 will be the final chance for state-level gains before the next decennial reapportionment and redistricting process kicks in. </w:t>
      </w:r>
      <w:r w:rsidRPr="00E81101">
        <w:rPr>
          <w:rStyle w:val="StyleUnderline"/>
        </w:rPr>
        <w:t xml:space="preserve">As with the House, the hope is that marginal gains in 2018 will be a springboard for improvements that bring Democrats near parity, especially in the states (e.g., Florida, Michigan, North Carolina, Ohio, Pennsylvania, and Texas) where GOP gerrymandering has been so egregious in the recent past. In terms of the white working class vote, improvements over the 2016 performance are to be expected, if only because four years of broken Trump promises to his supporters in this demographic group, along with favoritism towards the very elites he claims to despise, should have an impact if Democrats are minimally competent in publicizing these developments to working Americans. </w:t>
      </w:r>
      <w:r w:rsidRPr="00E81101">
        <w:t xml:space="preserve">If everything goes well for the Donkey Party in 2020, perhaps progressives will return once again to speculating about the sufficiency of youth and minority votes for the future. But even in that happy contingency, white working class voters will have a moral hold on Democrats that is just as important as their political value. It is to be profoundly hoped that Democrats never again need to be reminded of that fundamental fact as they were in 2016. </w:t>
      </w:r>
    </w:p>
    <w:p w14:paraId="1FBA3F3B" w14:textId="77777777" w:rsidR="00E81101" w:rsidRPr="00E81101" w:rsidRDefault="00E81101" w:rsidP="00E81101"/>
    <w:p w14:paraId="47189027" w14:textId="77777777" w:rsidR="00E81101" w:rsidRPr="00E81101" w:rsidRDefault="00E81101" w:rsidP="00E81101">
      <w:pPr>
        <w:pStyle w:val="Heading1"/>
      </w:pPr>
      <w:r w:rsidRPr="00E81101">
        <w:t>Affirmative</w:t>
      </w:r>
    </w:p>
    <w:p w14:paraId="145EFA38" w14:textId="77777777" w:rsidR="00E81101" w:rsidRPr="00E81101" w:rsidRDefault="00E81101" w:rsidP="00E81101">
      <w:pPr>
        <w:pStyle w:val="Heading2"/>
      </w:pPr>
      <w:r w:rsidRPr="00E81101">
        <w:t>Uniqueness</w:t>
      </w:r>
    </w:p>
    <w:p w14:paraId="1AB1E5DA" w14:textId="77777777" w:rsidR="00E81101" w:rsidRPr="00E81101" w:rsidRDefault="00E81101" w:rsidP="00E81101">
      <w:pPr>
        <w:pStyle w:val="Heading3"/>
      </w:pPr>
      <w:r w:rsidRPr="00E81101">
        <w:t>UQ- Dems Lose</w:t>
      </w:r>
    </w:p>
    <w:p w14:paraId="35CB95D1" w14:textId="77777777" w:rsidR="00E81101" w:rsidRPr="00E81101" w:rsidRDefault="00E81101" w:rsidP="00E81101">
      <w:pPr>
        <w:pStyle w:val="Heading4"/>
      </w:pPr>
      <w:r w:rsidRPr="00E81101">
        <w:t>Won’t win- not enough</w:t>
      </w:r>
    </w:p>
    <w:p w14:paraId="5E3F408D" w14:textId="77777777" w:rsidR="00E81101" w:rsidRPr="00E81101" w:rsidRDefault="00E81101" w:rsidP="00E81101">
      <w:r w:rsidRPr="00E81101">
        <w:rPr>
          <w:rStyle w:val="Style13ptBold"/>
        </w:rPr>
        <w:t xml:space="preserve">Enten 17 </w:t>
      </w:r>
      <w:r w:rsidRPr="00E81101">
        <w:t>(6/5/17; Harry Enten is a senior political writer and analyst for FiveThirtyEight. “Here’s The Best Tool We Have For Understanding How The Midterms Are Shaping Up” https://fivethirtyeight.com/features/heres-the-best-tool-we-have-for-understanding-how-the-midterms-are-shaping-up/)</w:t>
      </w:r>
    </w:p>
    <w:p w14:paraId="3B9C41F5" w14:textId="77777777" w:rsidR="00E81101" w:rsidRPr="00E81101" w:rsidRDefault="00E81101" w:rsidP="00E81101">
      <w:r w:rsidRPr="00E81101">
        <w:rPr>
          <w:rStyle w:val="StyleUnderline"/>
        </w:rPr>
        <w:t>Simply winning the national House vote isn’t enough for Democrats to win a majority of seats in, and control of, that chamber, however</w:t>
      </w:r>
      <w:r w:rsidRPr="00E81101">
        <w:t xml:space="preserve">. </w:t>
      </w:r>
      <w:r w:rsidRPr="00E81101">
        <w:rPr>
          <w:rStyle w:val="StyleUnderline"/>
        </w:rPr>
        <w:t>Because of incumbency advantage</w:t>
      </w:r>
      <w:r w:rsidRPr="00E81101">
        <w:t xml:space="preserve"> — which helps Republicans, who hold most of the seats now — </w:t>
      </w:r>
      <w:r w:rsidRPr="00E81101">
        <w:rPr>
          <w:rStyle w:val="StyleUnderline"/>
        </w:rPr>
        <w:t>and</w:t>
      </w:r>
      <w:r w:rsidRPr="00E81101">
        <w:t xml:space="preserve"> </w:t>
      </w:r>
      <w:r w:rsidRPr="00E81101">
        <w:rPr>
          <w:rStyle w:val="StyleUnderline"/>
        </w:rPr>
        <w:t xml:space="preserve">the way that congressional district lines are drawn </w:t>
      </w:r>
      <w:r w:rsidRPr="00E81101">
        <w:t xml:space="preserve">— which also benefits the GOP — </w:t>
      </w:r>
      <w:r w:rsidRPr="00E81101">
        <w:rPr>
          <w:rStyle w:val="StyleUnderline"/>
        </w:rPr>
        <w:t xml:space="preserve">the Democrats </w:t>
      </w:r>
      <w:r w:rsidRPr="00E81101">
        <w:rPr>
          <w:rStyle w:val="Emphasis"/>
        </w:rPr>
        <w:t>need to do more</w:t>
      </w:r>
      <w:r w:rsidRPr="00E81101">
        <w:t xml:space="preserve">. </w:t>
      </w:r>
      <w:r w:rsidRPr="00E81101">
        <w:rPr>
          <w:rStyle w:val="StyleUnderline"/>
        </w:rPr>
        <w:t>How much more is not exactly clear.</w:t>
      </w:r>
      <w:r w:rsidRPr="00E81101">
        <w:t xml:space="preserve"> (That largely depends on how many Republicans run for re-election and the Democrats’ coalition — for example, can they increase their support in suburban and rural areas?) Rough estimates suggest that in 2018, the Democrats may need to beat Republicans by 5 to 8 percentage points nationally to win a majority of House seats.</w:t>
      </w:r>
    </w:p>
    <w:p w14:paraId="749B1A95" w14:textId="77777777" w:rsidR="00E81101" w:rsidRPr="00E81101" w:rsidRDefault="00E81101" w:rsidP="00E81101">
      <w:r w:rsidRPr="00E81101">
        <w:rPr>
          <w:rStyle w:val="StyleUnderline"/>
        </w:rPr>
        <w:t xml:space="preserve">So if the Democrats maintain their 7-point advantage in the generic ballot, does that mean they are on their way to taking back the House? </w:t>
      </w:r>
      <w:r w:rsidRPr="00E81101">
        <w:rPr>
          <w:rStyle w:val="Emphasis"/>
        </w:rPr>
        <w:t>Not exactly.</w:t>
      </w:r>
      <w:r w:rsidRPr="00E81101">
        <w:t xml:space="preserve"> </w:t>
      </w:r>
      <w:r w:rsidRPr="00E81101">
        <w:rPr>
          <w:rStyle w:val="StyleUnderline"/>
        </w:rPr>
        <w:t>The generic ballot isn’t gospel</w:t>
      </w:r>
      <w:r w:rsidRPr="00E81101">
        <w:t xml:space="preserve">. Even the final generic-ballot polls of a midterm election cycle aren’t perfect at forecasting the final national House margin. </w:t>
      </w:r>
      <w:r w:rsidRPr="00E81101">
        <w:rPr>
          <w:rStyle w:val="StyleUnderline"/>
        </w:rPr>
        <w:t>The true margin of error for generic ballot polls is about +/- 5 percentage points, even for those done at the end of the campaign</w:t>
      </w:r>
      <w:r w:rsidRPr="00E81101">
        <w:t xml:space="preserve">. </w:t>
      </w:r>
      <w:r w:rsidRPr="00E81101">
        <w:rPr>
          <w:rStyle w:val="StyleUnderline"/>
        </w:rPr>
        <w:t>So that 7-point advantage we see for the Democrats could indicate a national House win of only 2 points, which would fall far short of what the Democrats need to regain control of the chamber</w:t>
      </w:r>
      <w:r w:rsidRPr="00E81101">
        <w:t xml:space="preserve">. (Or Democrats could win by as many as 12 points.) </w:t>
      </w:r>
      <w:r w:rsidRPr="00E81101">
        <w:rPr>
          <w:rStyle w:val="StyleUnderline"/>
        </w:rPr>
        <w:t>In the end, a final generic-ballot average showing the Democrats up 7 points would suggest that they’d be about a 50-50 proposition to take back the House</w:t>
      </w:r>
      <w:r w:rsidRPr="00E81101">
        <w:t>.</w:t>
      </w:r>
    </w:p>
    <w:p w14:paraId="7D57CA60" w14:textId="77777777" w:rsidR="00E81101" w:rsidRPr="00E81101" w:rsidRDefault="00E81101" w:rsidP="00E81101"/>
    <w:p w14:paraId="2BFBB5A5" w14:textId="77777777" w:rsidR="00E81101" w:rsidRPr="00E81101" w:rsidRDefault="00E81101" w:rsidP="00E81101"/>
    <w:p w14:paraId="72743CA7" w14:textId="77777777" w:rsidR="00E81101" w:rsidRPr="00E81101" w:rsidRDefault="00E81101" w:rsidP="00E81101">
      <w:pPr>
        <w:pStyle w:val="Heading3"/>
      </w:pPr>
      <w:r w:rsidRPr="00E81101">
        <w:t>UQ- Dems Lose</w:t>
      </w:r>
    </w:p>
    <w:p w14:paraId="7047B7F8" w14:textId="77777777" w:rsidR="00E81101" w:rsidRPr="00E81101" w:rsidRDefault="00E81101" w:rsidP="00E81101">
      <w:pPr>
        <w:pStyle w:val="Heading4"/>
      </w:pPr>
      <w:r w:rsidRPr="00E81101">
        <w:t>Dems will lose- branding</w:t>
      </w:r>
    </w:p>
    <w:p w14:paraId="0A69951D" w14:textId="77777777" w:rsidR="00E81101" w:rsidRPr="00E81101" w:rsidRDefault="00E81101" w:rsidP="00E81101">
      <w:r w:rsidRPr="00E81101">
        <w:rPr>
          <w:rStyle w:val="Style13ptBold"/>
        </w:rPr>
        <w:t xml:space="preserve">CNN 17 </w:t>
      </w:r>
      <w:r w:rsidRPr="00E81101">
        <w:t>(6/23 CNN, “Sen. Bernie Sanders: 'Democratic brand is pretty bad,'” http://www.cnn.com/2017/06/23/politics/bernie-sanders-democratic-brand-bad-anderson-cooper-cnntv/index.html)</w:t>
      </w:r>
    </w:p>
    <w:p w14:paraId="0F8A424B" w14:textId="77777777" w:rsidR="00E81101" w:rsidRPr="00E81101" w:rsidRDefault="00E81101" w:rsidP="00E81101">
      <w:r w:rsidRPr="00E81101">
        <w:rPr>
          <w:rStyle w:val="StyleUnderline"/>
        </w:rPr>
        <w:t>Sen. Bernie Sanders</w:t>
      </w:r>
      <w:r w:rsidRPr="00E81101">
        <w:t xml:space="preserve"> said Thursday </w:t>
      </w:r>
      <w:r w:rsidRPr="00E81101">
        <w:rPr>
          <w:rStyle w:val="StyleUnderline"/>
        </w:rPr>
        <w:t xml:space="preserve">he agreed with Democratic congressman Tim Ryan's claim that </w:t>
      </w:r>
      <w:r w:rsidRPr="00E81101">
        <w:rPr>
          <w:rStyle w:val="Emphasis"/>
        </w:rPr>
        <w:t>the Democratic brand is worse than President Donald Trump's in some parts of the country</w:t>
      </w:r>
      <w:r w:rsidRPr="00E81101">
        <w:rPr>
          <w:rStyle w:val="StyleUnderline"/>
        </w:rPr>
        <w:t>.</w:t>
      </w:r>
      <w:r w:rsidRPr="00E81101">
        <w:t xml:space="preserve"> "I speak as the longest serving independent in American congressional history, </w:t>
      </w:r>
      <w:r w:rsidRPr="00E81101">
        <w:rPr>
          <w:rStyle w:val="Emphasis"/>
        </w:rPr>
        <w:t>the Democratic brand is pretty bad</w:t>
      </w:r>
      <w:r w:rsidRPr="00E81101">
        <w:t>," Sanders told CNN's Anderson Cooper on "AC360." "</w:t>
      </w:r>
      <w:r w:rsidRPr="00E81101">
        <w:rPr>
          <w:rStyle w:val="StyleUnderline"/>
        </w:rPr>
        <w:t xml:space="preserve">I think </w:t>
      </w:r>
      <w:r w:rsidRPr="00E81101">
        <w:rPr>
          <w:rStyle w:val="Emphasis"/>
        </w:rPr>
        <w:t>the Trump brand is also pretty bad as is the Republican brand</w:t>
      </w:r>
      <w:r w:rsidRPr="00E81101">
        <w:rPr>
          <w:rStyle w:val="StyleUnderline"/>
        </w:rPr>
        <w:t>. That's why so many people are giving up on politics.</w:t>
      </w:r>
      <w:r w:rsidRPr="00E81101">
        <w:t xml:space="preserve">" Following the Democrat Jon Ossoff's defeat in a Georgia special House election, some Democratic lawmakers have voiced their concerns about the party's future. The Vermont senator argued that </w:t>
      </w:r>
      <w:r w:rsidRPr="00E81101">
        <w:rPr>
          <w:rStyle w:val="StyleUnderline"/>
        </w:rPr>
        <w:t>the recent special elections need to be put in context.</w:t>
      </w:r>
      <w:r w:rsidRPr="00E81101">
        <w:t xml:space="preserve"> "</w:t>
      </w:r>
      <w:r w:rsidRPr="00E81101">
        <w:rPr>
          <w:rStyle w:val="StyleUnderline"/>
        </w:rPr>
        <w:t>The context is all of them are Republican seats and Trump did, in most of those seats, did very, very well</w:t>
      </w:r>
      <w:r w:rsidRPr="00E81101">
        <w:t>." Sanders continued, "</w:t>
      </w:r>
      <w:r w:rsidRPr="00E81101">
        <w:rPr>
          <w:rStyle w:val="Emphasis"/>
        </w:rPr>
        <w:t>Democrats did much better than was the case in the last election.</w:t>
      </w:r>
      <w:r w:rsidRPr="00E81101">
        <w:t>" The former Democratic presidential candidate added that the Democrats have the momentum, but the party has to do some "internal soul searching." "</w:t>
      </w:r>
      <w:r w:rsidRPr="00E81101">
        <w:rPr>
          <w:rStyle w:val="Emphasis"/>
        </w:rPr>
        <w:t>Understand that for the last 10 years, the model that they have had really has not worked</w:t>
      </w:r>
      <w:r w:rsidRPr="00E81101">
        <w:t>," Sanders said. "</w:t>
      </w:r>
      <w:r w:rsidRPr="00E81101">
        <w:rPr>
          <w:rStyle w:val="Emphasis"/>
        </w:rPr>
        <w:t>It doesn't work when you lose the US Senate, US House, the White House. When almost two-thirds of governors chairs are controlled by Republicans</w:t>
      </w:r>
      <w:r w:rsidRPr="00E81101">
        <w:rPr>
          <w:rStyle w:val="StyleUnderline"/>
        </w:rPr>
        <w:t xml:space="preserve">. When </w:t>
      </w:r>
      <w:r w:rsidRPr="00E81101">
        <w:rPr>
          <w:rStyle w:val="Emphasis"/>
        </w:rPr>
        <w:t>Democrats have lost a thousand seats and legislatures all over the country</w:t>
      </w:r>
      <w:r w:rsidRPr="00E81101">
        <w:rPr>
          <w:rStyle w:val="StyleUnderline"/>
        </w:rPr>
        <w:t>.</w:t>
      </w:r>
      <w:r w:rsidRPr="00E81101">
        <w:t>" Sanders told Cooper what he believes the Democrats have to do to win back voters. Democrats need to "make it clear to working people of this country that the Democratic Party is on their side," Sanders exclaimed. "</w:t>
      </w:r>
      <w:r w:rsidRPr="00E81101">
        <w:rPr>
          <w:rStyle w:val="StyleUnderline"/>
        </w:rPr>
        <w:t xml:space="preserve">The Democrats need a progressive agenda. </w:t>
      </w:r>
      <w:r w:rsidRPr="00E81101">
        <w:rPr>
          <w:rStyle w:val="Emphasis"/>
        </w:rPr>
        <w:t>They need to rebuild the party in states they have ignored for decades</w:t>
      </w:r>
      <w:r w:rsidRPr="00E81101">
        <w:rPr>
          <w:rStyle w:val="StyleUnderline"/>
        </w:rPr>
        <w:t>, where they have almost no presence right now and create a 50-state party.</w:t>
      </w:r>
      <w:r w:rsidRPr="00E81101">
        <w:t>"</w:t>
      </w:r>
    </w:p>
    <w:p w14:paraId="461DF908" w14:textId="77777777" w:rsidR="00E81101" w:rsidRPr="00E81101" w:rsidRDefault="00E81101" w:rsidP="00E81101"/>
    <w:p w14:paraId="06E7942E" w14:textId="77777777" w:rsidR="00E81101" w:rsidRPr="00E81101" w:rsidRDefault="00E81101" w:rsidP="00E81101">
      <w:pPr>
        <w:pStyle w:val="Heading4"/>
      </w:pPr>
      <w:r w:rsidRPr="00E81101">
        <w:t>Dems lose- they don’t listen to American concerns</w:t>
      </w:r>
    </w:p>
    <w:p w14:paraId="7D2C6E3E" w14:textId="77777777" w:rsidR="00E81101" w:rsidRPr="00E81101" w:rsidRDefault="00E81101" w:rsidP="00E81101">
      <w:r w:rsidRPr="00E81101">
        <w:rPr>
          <w:rStyle w:val="Style13ptBold"/>
        </w:rPr>
        <w:t>Lehman 17</w:t>
      </w:r>
      <w:r w:rsidRPr="00E81101">
        <w:t xml:space="preserve"> (4/23 Charles Fain Media Analysis for Washington Free Beacon, “Democrats More Out of Touch Than GOP, Trump,” http://freebeacon.com/politics/poll-democrats-most-out-of-touch/)</w:t>
      </w:r>
    </w:p>
    <w:p w14:paraId="2C8E2FF1" w14:textId="77777777" w:rsidR="00E81101" w:rsidRPr="00E81101" w:rsidRDefault="00E81101" w:rsidP="00E81101">
      <w:r w:rsidRPr="00E81101">
        <w:rPr>
          <w:rStyle w:val="Emphasis"/>
        </w:rPr>
        <w:t>More Americans say the Democratic Party is "out of touch with the concerns of most Americans" than either the Republican Party or President Trump</w:t>
      </w:r>
      <w:r w:rsidRPr="00E81101">
        <w:t xml:space="preserve">, according to a new ABC News/Washington Post poll. </w:t>
      </w:r>
      <w:r w:rsidRPr="00E81101">
        <w:rPr>
          <w:rStyle w:val="Emphasis"/>
        </w:rPr>
        <w:t>According to the survey, 67 percent of those polled said the Democratic Party was "out of touch" with common American concerns, and only 28 percent said the party is "in touch."</w:t>
      </w:r>
      <w:r w:rsidRPr="00E81101">
        <w:rPr>
          <w:rStyle w:val="StyleUnderline"/>
        </w:rPr>
        <w:t xml:space="preserve"> Six percent said they had no opinion. </w:t>
      </w:r>
      <w:r w:rsidRPr="00E81101">
        <w:t xml:space="preserve">These numbers are similar to but worse than those </w:t>
      </w:r>
      <w:r w:rsidRPr="00E81101">
        <w:rPr>
          <w:rStyle w:val="Emphasis"/>
        </w:rPr>
        <w:t>for the Republican Party: 62 percent of those polled said they thought Republicans were out of touch, while 32 percent said they were in touch</w:t>
      </w:r>
      <w:r w:rsidRPr="00E81101">
        <w:rPr>
          <w:rStyle w:val="StyleUnderline"/>
        </w:rPr>
        <w:t xml:space="preserve"> and seven percent had no opinion. </w:t>
      </w:r>
      <w:r w:rsidRPr="00E81101">
        <w:rPr>
          <w:rStyle w:val="Emphasis"/>
        </w:rPr>
        <w:t>President Trump beat out both his own party and the opposition: 58 percent of those polled consider him out of touch, 38 percent described him as in-touch,</w:t>
      </w:r>
      <w:r w:rsidRPr="00E81101">
        <w:rPr>
          <w:rStyle w:val="StyleUnderline"/>
        </w:rPr>
        <w:t xml:space="preserve"> and four percent had no opinion.</w:t>
      </w:r>
      <w:r w:rsidRPr="00E81101">
        <w:t xml:space="preserve"> </w:t>
      </w:r>
      <w:r w:rsidRPr="00E81101">
        <w:rPr>
          <w:rStyle w:val="Emphasis"/>
        </w:rPr>
        <w:t>The out-of-touch number represents a steep drop for Democrats.</w:t>
      </w:r>
      <w:r w:rsidRPr="00E81101">
        <w:t xml:space="preserve"> </w:t>
      </w:r>
      <w:r w:rsidRPr="00E81101">
        <w:rPr>
          <w:rStyle w:val="StyleUnderline"/>
        </w:rPr>
        <w:t>In 2014</w:t>
      </w:r>
      <w:r w:rsidRPr="00E81101">
        <w:t xml:space="preserve">, when the same poll was last taken, </w:t>
      </w:r>
      <w:r w:rsidRPr="00E81101">
        <w:rPr>
          <w:rStyle w:val="StyleUnderline"/>
        </w:rPr>
        <w:t>48 percent said Democrats were out of touch, a loss of 19 percentage points over three years. According to the poll, the biggest change for perception of Democrats comes from their own base</w:t>
      </w:r>
      <w:r w:rsidRPr="00E81101">
        <w:t xml:space="preserve">. Since 2014, Democrats' "out of touch" rating increased 33 points among self-identified liberals, 30 points among Democrats or Democrat-leaning independents, and 26 points among moderates and nonwhite people. </w:t>
      </w:r>
      <w:r w:rsidRPr="00E81101">
        <w:rPr>
          <w:rStyle w:val="Emphasis"/>
        </w:rPr>
        <w:t>Those who said the Democrats were out of touch were also less likely to say they would support Hillary Clinton as the party's presidential candidate again, compared to those who supported Clinton and said they believed Democrats were in touch.</w:t>
      </w:r>
    </w:p>
    <w:p w14:paraId="65D20E49" w14:textId="77777777" w:rsidR="00E81101" w:rsidRPr="00E81101" w:rsidRDefault="00E81101" w:rsidP="00E81101">
      <w:pPr>
        <w:pStyle w:val="Heading3"/>
      </w:pPr>
      <w:r w:rsidRPr="00E81101">
        <w:t>UQ- Dems Lose</w:t>
      </w:r>
    </w:p>
    <w:p w14:paraId="467AE946" w14:textId="77777777" w:rsidR="00E81101" w:rsidRPr="00E81101" w:rsidRDefault="00E81101" w:rsidP="00E81101">
      <w:pPr>
        <w:pStyle w:val="Heading4"/>
      </w:pPr>
      <w:r w:rsidRPr="00E81101">
        <w:t>The Democrats have lost four times in a row and are not currently popular</w:t>
      </w:r>
    </w:p>
    <w:p w14:paraId="74540BB3" w14:textId="77777777" w:rsidR="00E81101" w:rsidRPr="00E81101" w:rsidRDefault="00E81101" w:rsidP="00E81101">
      <w:pPr>
        <w:rPr>
          <w:szCs w:val="16"/>
        </w:rPr>
      </w:pPr>
      <w:r w:rsidRPr="00E81101">
        <w:rPr>
          <w:rStyle w:val="Style13ptBold"/>
        </w:rPr>
        <w:t>Wilkinson 7/</w:t>
      </w:r>
      <w:r w:rsidRPr="00E81101">
        <w:rPr>
          <w:rStyle w:val="Style13ptBold"/>
          <w:sz w:val="16"/>
          <w:szCs w:val="16"/>
        </w:rPr>
        <w:t>2</w:t>
      </w:r>
      <w:r w:rsidRPr="00E81101">
        <w:rPr>
          <w:szCs w:val="16"/>
        </w:rPr>
        <w:t xml:space="preserve"> (Howard, In 2012, the Society of Professional Journalists inducted Wilkinson into the Cincinnati Journalism Hall of Fame. “Can The Democratic Party Get Back On Track, In Ohio And Nationally?”, http://wvxu.org/post/can-democratic-party-get-back-track-ohio-and-nationally#stream/0)</w:t>
      </w:r>
    </w:p>
    <w:p w14:paraId="5751DA19" w14:textId="77777777" w:rsidR="00E81101" w:rsidRPr="00E81101" w:rsidRDefault="00E81101" w:rsidP="00E81101">
      <w:pPr>
        <w:rPr>
          <w:szCs w:val="16"/>
        </w:rPr>
      </w:pPr>
      <w:r w:rsidRPr="00E81101">
        <w:rPr>
          <w:szCs w:val="16"/>
        </w:rPr>
        <w:t xml:space="preserve">If you are a baseball hitter and you have a game where you go 0-4 – no base hits in four at-bats – you're not a happy camper. But you are not totally despondent. In baseball, there is usually a game tomorrow and you have a chance to go 4-4. In baseball, things tend to even out in the end. Not so in politics. Or not always so. </w:t>
      </w:r>
      <w:r w:rsidRPr="00E81101">
        <w:rPr>
          <w:rStyle w:val="StyleUnderline"/>
          <w:sz w:val="16"/>
          <w:szCs w:val="16"/>
        </w:rPr>
        <w:t>This year, the</w:t>
      </w:r>
      <w:r w:rsidRPr="00E81101">
        <w:rPr>
          <w:rStyle w:val="StyleUnderline"/>
        </w:rPr>
        <w:t xml:space="preserve"> </w:t>
      </w:r>
      <w:r w:rsidRPr="00E81101">
        <w:rPr>
          <w:rStyle w:val="Emphasis"/>
        </w:rPr>
        <w:t>Democratic Party has fielded candidates in four special congressional elections meant to fill the seats of Republicans who took jobs in the Trump administration. The Democrats are 0-4.</w:t>
      </w:r>
      <w:r w:rsidRPr="00E81101">
        <w:rPr>
          <w:rStyle w:val="StyleUnderline"/>
        </w:rPr>
        <w:t xml:space="preserve"> </w:t>
      </w:r>
      <w:r w:rsidRPr="00E81101">
        <w:rPr>
          <w:szCs w:val="16"/>
        </w:rPr>
        <w:t>And their next time at bat could well be the 2018 mid-term elections, where they have high hopes of wresting control of the U.S. House away from Speaker Paul Ryan and the Republicans. They lost two elections on June 20 – the district in the northern suburbs of Atlanta that had been held by Tom Price, Trump's Secretary of Health and Human Services; and a South Carolina district formerly held by Mick Mulvaney, Trump's director of the Office of Management and Budget. In Georgia, a record amount of money – over $50 million – was spent on that one congressional race between Democrat Jon Ossoff and Republican Karen Handel. Handel won by 3.8 percentage points – far less than the 20 percent or so Price used to win by. But close counts in horseshoes, not in elections. The fact is the Democrats lost all four. It has the world of punditry asking the question – are the Democrats just dead in the water? Dead at the federal, state and local levels? David Pepper, the Cincinnatian who chairs the Ohio Democratic Party, cautions that people should not read too much into the losses in the special elections. "In the case of Ossoff, you had a candidate who never really defined himself for the voters,'' Pepper told WVXU. "The Republicans defined him for the voters in a pretty conservative district."The Republicans threw $30 million at Jon Ossoff, almost all of which was spent tying him to (House minority leader) Nancy Pelosi,'' Pepper said. "They morphed Jon Ossoff into Nancy Pelosi. And, still, they only won by a few percentage points." All is not lost in the quest to take back the House, Pepper said, if the party, at the national level, has the kind of candidates who have the resources and the political skills to define themselves and deliver a message that will resonate with voters – even those voters who cast ballots for Donald Trump last fall.</w:t>
      </w:r>
      <w:r w:rsidRPr="00E81101">
        <w:t xml:space="preserve"> </w:t>
      </w:r>
      <w:r w:rsidRPr="00E81101">
        <w:rPr>
          <w:rStyle w:val="StyleUnderline"/>
        </w:rPr>
        <w:t xml:space="preserve">One of Ohio's most high profile Democrats – Tim Ryan, </w:t>
      </w:r>
      <w:r w:rsidRPr="00E81101">
        <w:rPr>
          <w:rStyle w:val="StyleUnderline"/>
          <w:sz w:val="16"/>
          <w:szCs w:val="16"/>
        </w:rPr>
        <w:t xml:space="preserve">the congressman from the Youngstown area who took on Pelosi for minority leader last year and lost badly </w:t>
      </w:r>
      <w:r w:rsidRPr="00E81101">
        <w:rPr>
          <w:rStyle w:val="StyleUnderline"/>
        </w:rPr>
        <w:t xml:space="preserve">– went on CNN June 21 and very bluntly stated what he thinks is the problem with the Democratic Party. "The brand is just bad,'' Ryan said. "I don't think people in the Beltway are realizing just how toxic the Democratic Party brand is </w:t>
      </w:r>
      <w:r w:rsidRPr="00E81101">
        <w:rPr>
          <w:rStyle w:val="StyleUnderline"/>
          <w:sz w:val="16"/>
          <w:szCs w:val="16"/>
        </w:rPr>
        <w:t>in so many parts of the country.</w:t>
      </w:r>
      <w:r w:rsidRPr="00E81101">
        <w:rPr>
          <w:rStyle w:val="StyleUnderline"/>
        </w:rPr>
        <w:t xml:space="preserve"> Toxic. That is a strong word to use when describing the message of your own political party. </w:t>
      </w:r>
      <w:r w:rsidRPr="00E81101">
        <w:rPr>
          <w:szCs w:val="16"/>
        </w:rPr>
        <w:t>Note, too, that the Republicans have already targeted Ryan’s district in 2018 and they have lately been firing pot shots at Ryan for suggesting that the nation might be better off with a single payer health care system. Some of the young, progressive activists in the party are suggesting that whatever it is that the Democrats have been doing in recent elections – especially in Ohio's statewide elections – is not working and the party needs to take a new path. P.G. Sittenfeld, the 32-year-old Cincinnati council member, is one of them. Sittenfeld ruffled the feathers of much of the Ohio Democratic Party establishment last year when he took on former governor Ted Strickland – who was then 75 – for the Democratic U.S. Senate nomination. The council member from Cincinnati was clobbered in the primary, but, in hindsight, there are some Ohio Democrats who say that, if he had won the primary, he could not have done worse against Republican incumbent Rob Portman than did Strickland. Strickland walked away with only 37 percent of the vote and Portman walked away with six more years in the Senate. Sittenfeld was recently interviewed by the Washington Post for a story on where the Democrats should turn for their next generation of leaders. After that interview, Sittenfeld shared</w:t>
      </w:r>
      <w:r w:rsidRPr="00E81101">
        <w:rPr>
          <w:rStyle w:val="StyleUnderline"/>
          <w:sz w:val="16"/>
          <w:szCs w:val="16"/>
        </w:rPr>
        <w:t xml:space="preserve"> </w:t>
      </w:r>
      <w:r w:rsidRPr="00E81101">
        <w:rPr>
          <w:szCs w:val="16"/>
        </w:rPr>
        <w:t>with WVXU some of his ideas for getting the party back on track. Here's a somewhat condensed version of what Sittenfeld had to say: Find new voices, especially younger ones who "have the ability to get voters excited." Look to cities and local governments because that's "where much of the action is" and city governments are "laboratories for innovative, forward-looking policy." Don't shy away from a progressive message, but make sure it is grounded in a strong economic message people can relate to."Democrats need to stop the mindset of 'wait your turn' and encourage fresh young voices to get involved. Get rid of the congressional gerrymandering that is stifling the party in winning House seats."Authenticity is paramount…being comfortable in one's own skin and sincere and steadfast in one's convictions matters hugely." Having real political skills matter. And, finally, "we absolutely cannot be contemptuous of voters who don't 100% agree with us." Find common ground with those who disagree. Now, you may read through this list and think that many of these points are arguments for P.G. Sittenfeld as a candidate for higher office – youth, local government experience, political skills, etc. And he admits that they are. "I offer these suggestions humbly,'' Sittenfeld told WVXU. "Perhaps I will be someone to put them into practice one day." Right now, though, he says he is focused on being re-elected to another four-year term on city council. Four years ago, Sittenfeld was the top vote-getter in a field of 21 candidates running for nine council seats. "I'm not taking anything for granted,'' Sittenfeld said of his run for re-election. "I'm running like I am coming from 40th place in the field." David Niven, associate professor of American politics at the University of Cincinnati, said most of Sittenfeld's ideas for the party make a lot of sense; and, yes, some of them are clearly self-serving. "I particularly agree with him that the cities are the source of ideas in American government these days,'' Niven said. "The big cities – their mayors, their city council – they are sort of the Democrats' government-in-exile now." And Niven – who, in the past, has written speeches for Strickland – said he also agrees with Sittenfeld that Democrats need to "stop castigating folks whose votes you might someday want to win over." Democrats, Niven said, need a message that is consistent with who they are. That, he said, was one of Hillary Clinton's problems last year. "While Clinton had a lot to offer, she obviously had long standing ties to Wall Street and financial interests that didn't fit the moment or the message,'' Niven said. "It undermined her message. She's didn't have the Jack Kennedy image of 'I'm rich and you can enjoy it with me.''' The Democrats need a more appealing message, one that the average voter can relate to.</w:t>
      </w:r>
      <w:r w:rsidRPr="00E81101">
        <w:rPr>
          <w:rStyle w:val="Emphasis"/>
        </w:rPr>
        <w:t>"The Democrats always seem to be saying, 'Eat your rice cakes,' while the Republicans are saying 'Here, have some French fries,''' Niven said. "The voters will usually pick the French fries."</w:t>
      </w:r>
      <w:r w:rsidRPr="00E81101">
        <w:rPr>
          <w:szCs w:val="16"/>
        </w:rPr>
        <w:t>Pepper said the Ohio Democratic Party is trying to build a bench of young candidates, with its "Main Street Initiative," which recruits and runs young candidates for local offices."And once they get to local office, we try to teach them how to run a statewide campaign, if that's what they want to do,'' Pepper said. "When I was on Cincinnati City Council, I couldn't tell you about anything in Ohio outside of City Hall. I had to learn it myself." He points to Luke Feeney, the 37-year-old mayor of Chillicothe, who spoke at the Democratic National Convention last year in Philadelphia, and 26-year-old Kelsey Swindler, a member of Wilmington City Council, as typical of the kind of candidates the party is seeking to promote."Now Luke Feeney may want to be mayor of Chillicothe for the next 20 years; that's up to him,'' Pepper said. "But if he wants to move up the ladder, we are there to help him do it." "The only way our party is going to rebound,'' Pepper said, "is by growing candidates from the ground up. And hope that we are right in believing voters want change."\</w:t>
      </w:r>
    </w:p>
    <w:p w14:paraId="7A28C586" w14:textId="77777777" w:rsidR="00E81101" w:rsidRPr="00E81101" w:rsidRDefault="00E81101" w:rsidP="00E81101">
      <w:pPr>
        <w:pStyle w:val="Heading4"/>
      </w:pPr>
      <w:r w:rsidRPr="00E81101">
        <w:t xml:space="preserve">Trump could beat the democrats in 2020 </w:t>
      </w:r>
    </w:p>
    <w:p w14:paraId="092E9AB9" w14:textId="77777777" w:rsidR="00E81101" w:rsidRPr="00E81101" w:rsidRDefault="00E81101" w:rsidP="00E81101">
      <w:r w:rsidRPr="00E81101">
        <w:rPr>
          <w:b/>
        </w:rPr>
        <w:t>Squitieri 17</w:t>
      </w:r>
      <w:r w:rsidRPr="00E81101">
        <w:t>(June 22, 2017)Jason-reporter for CNN politics; Gergen: Special election victories show Trump could beat Dems in 2020 http://www.cnn.com/2017/06/21/politics/david-gergen-donald-trump-victory-lap-rally-erin-burnett-outfront-cnntv/index.html//HM</w:t>
      </w:r>
    </w:p>
    <w:p w14:paraId="5BF25431" w14:textId="77777777" w:rsidR="00E81101" w:rsidRPr="00E81101" w:rsidRDefault="00E81101" w:rsidP="00E81101">
      <w:r w:rsidRPr="00E81101">
        <w:t xml:space="preserve">As President Donald Trump celebrated Republican victories in two special congressional elections on Wednesday, one man who advised presidents from both parties warned the results "should be a wake-up call for Democrats" that </w:t>
      </w:r>
      <w:r w:rsidRPr="00E81101">
        <w:rPr>
          <w:rStyle w:val="Emphasis"/>
        </w:rPr>
        <w:t>Trump could be on his way to re-election in 2020</w:t>
      </w:r>
      <w:r w:rsidRPr="00E81101">
        <w:rPr>
          <w:rStyle w:val="StyleUnderline"/>
        </w:rPr>
        <w:t>.</w:t>
      </w:r>
      <w:r w:rsidRPr="00E81101">
        <w:t xml:space="preserve"> Republican Ralph Norman defeated Archie Parnell in Tuesday's special election for South Carolina's 5th congressional district, and in Georgia, Republican Karen Handel defeated Democrat Jon Ossoff in the most expensive House race in history. </w:t>
      </w:r>
      <w:r w:rsidRPr="00E81101">
        <w:rPr>
          <w:rStyle w:val="Emphasis"/>
        </w:rPr>
        <w:t>Republicans have won all four of the four special elections that have been held under President Trump</w:t>
      </w:r>
      <w:r w:rsidRPr="00E81101">
        <w:rPr>
          <w:rStyle w:val="StyleUnderline"/>
        </w:rPr>
        <w:t>.</w:t>
      </w:r>
      <w:r w:rsidRPr="00E81101">
        <w:t xml:space="preserve"> During an appearance on CNN's "Erin Burnett Outfront," David Gergen, who advised former Presidents Richard Nixon, Gerald Ford, Ronald Reagan and Bill Clinton, admitted that off-year elections like this may not be the best predictor of what could happen in the 2018 midterms. But he said it should send a strong signal to Democrats thinking about taking back the White House. "What's really important is that </w:t>
      </w:r>
      <w:r w:rsidRPr="00E81101">
        <w:rPr>
          <w:rStyle w:val="StyleUnderline"/>
        </w:rPr>
        <w:t>Donald Trump has seized the narrative back, that he's doing better with the voters than Democrats think he is</w:t>
      </w:r>
      <w:r w:rsidRPr="00E81101">
        <w:t>," he said. "</w:t>
      </w:r>
      <w:r w:rsidRPr="00E81101">
        <w:rPr>
          <w:rStyle w:val="StyleUnderline"/>
        </w:rPr>
        <w:t xml:space="preserve">It should be a wake-up call for Democrats. </w:t>
      </w:r>
      <w:r w:rsidRPr="00E81101">
        <w:rPr>
          <w:rStyle w:val="Emphasis"/>
        </w:rPr>
        <w:t>It is possible that he could actually get re-elected if Democrats aren't careful.</w:t>
      </w:r>
      <w:r w:rsidRPr="00E81101">
        <w:t xml:space="preserve">" Gergen has criticized Trump on a variety of issues, including his withdrawal from the Paris climate agreement and his firing of James Comey as FBI director, a fact he acknowledged during his appearance. But he said there is no doubt that "this is one occasion when we ought to say he deserves to take a victory lap." </w:t>
      </w:r>
      <w:r w:rsidRPr="00E81101">
        <w:rPr>
          <w:rStyle w:val="Emphasis"/>
        </w:rPr>
        <w:t>"Any President in his shoes would do exactly what he's doing, and that is impress the voters with the fact that he withstood assaults on four different states and Republicans won all four</w:t>
      </w:r>
      <w:r w:rsidRPr="00E81101">
        <w:t xml:space="preserve">," he added. "And you can't get away from the fact that in Georgia this was seen as a test of whether the resistance by Democrats was going to overpower the Republicans or whether the Trump vote would hold. His vote held, so this is a deserved victory lap." The comments come as the executive director of </w:t>
      </w:r>
      <w:r w:rsidRPr="00E81101">
        <w:rPr>
          <w:rStyle w:val="Emphasis"/>
        </w:rPr>
        <w:t>Trump's campaign confirmed</w:t>
      </w:r>
      <w:r w:rsidRPr="00E81101">
        <w:rPr>
          <w:rStyle w:val="StyleUnderline"/>
        </w:rPr>
        <w:t xml:space="preserve"> to CNN </w:t>
      </w:r>
      <w:r w:rsidRPr="00E81101">
        <w:rPr>
          <w:rStyle w:val="Emphasis"/>
        </w:rPr>
        <w:t>that Trump will host his first re-election campaign</w:t>
      </w:r>
      <w:r w:rsidRPr="00E81101">
        <w:rPr>
          <w:rStyle w:val="StyleUnderline"/>
        </w:rPr>
        <w:t xml:space="preserve"> fundraising event </w:t>
      </w:r>
      <w:r w:rsidRPr="00E81101">
        <w:rPr>
          <w:rStyle w:val="Emphasis"/>
        </w:rPr>
        <w:t>next Wednesday</w:t>
      </w:r>
      <w:r w:rsidRPr="00E81101">
        <w:t xml:space="preserve"> at the Trump International Hotel in Washington, DC.</w:t>
      </w:r>
    </w:p>
    <w:p w14:paraId="7A94C359" w14:textId="77777777" w:rsidR="00E81101" w:rsidRPr="00E81101" w:rsidRDefault="00E81101" w:rsidP="00E81101">
      <w:pPr>
        <w:pStyle w:val="Heading4"/>
      </w:pPr>
      <w:r w:rsidRPr="00E81101">
        <w:t>There will be no blue wave, there will be no democratic house majority</w:t>
      </w:r>
    </w:p>
    <w:p w14:paraId="38172E96" w14:textId="77777777" w:rsidR="00E81101" w:rsidRPr="00E81101" w:rsidRDefault="00E81101" w:rsidP="00E81101">
      <w:r w:rsidRPr="00E81101">
        <w:rPr>
          <w:b/>
        </w:rPr>
        <w:t>O'Hehir 17</w:t>
      </w:r>
      <w:r w:rsidRPr="00E81101">
        <w:t>, Andrew, 5-27-2017, "Wake up, liberals: There will be no 2018 “blue wave,” no Democratic majority and no impeachment," Salon, http://www.salon.com/2017/05/27/wake-up-liberals-there-will-be-no-2018-blue-wave-no-democratic-majority-and-no-impeachment/</w:t>
      </w:r>
    </w:p>
    <w:p w14:paraId="6C62F0B4" w14:textId="77777777" w:rsidR="00E81101" w:rsidRPr="00E81101" w:rsidRDefault="00E81101" w:rsidP="00E81101">
      <w:r w:rsidRPr="00E81101">
        <w:t>We received a message from the future this week, directed to the outraged liberals of the so-called anti-Trump resistance. It was delivered by an unlikely intermediary, Greg Gianforte, the Republican who won a special election on Thursday and will soon take his seat in Congress as Montana’s lone representative. (Here’s a trivia question to distract you from the doom and gloom: Without recourse to Google, how many other states can you name that have only one House seat?)</w:t>
      </w:r>
    </w:p>
    <w:p w14:paraId="2AB91CC8" w14:textId="77777777" w:rsidR="00E81101" w:rsidRPr="00E81101" w:rsidRDefault="00E81101" w:rsidP="00E81101">
      <w:r w:rsidRPr="00E81101">
        <w:t>If you found yourself ashen-faced and dismayed on Friday morning, because you really believed the Montana election would bring a sign of hope and mark the beginning of a return to sanity in American politics, then the message encoded in Gianforte’s victory is for you. It goes something like this:</w:t>
      </w:r>
    </w:p>
    <w:p w14:paraId="1A91F402" w14:textId="77777777" w:rsidR="00E81101" w:rsidRPr="00E81101" w:rsidRDefault="00E81101" w:rsidP="00E81101">
      <w:pPr>
        <w:rPr>
          <w:rStyle w:val="StyleUnderline"/>
        </w:rPr>
      </w:pPr>
      <w:r w:rsidRPr="00E81101">
        <w:t xml:space="preserve">Get over Montana already — and stop trolling yourself with that stupid special election in Georgia too. They don’t mean anything, and anyway — that dude Jon Ossoff? He’s about the lamest excuse for a national progressive hero in the entire history of Democratic Party milquetoast triangulation. Oh, and since we’re on the subject: </w:t>
      </w:r>
      <w:r w:rsidRPr="00E81101">
        <w:rPr>
          <w:rStyle w:val="Emphasis"/>
        </w:rPr>
        <w:t>Forget about the “blue wave” of 2018.</w:t>
      </w:r>
      <w:r w:rsidRPr="00E81101">
        <w:rPr>
          <w:rStyle w:val="StyleUnderline"/>
        </w:rPr>
        <w:t xml:space="preserve"> Forget about the Democratic majority of 2019. Forget about the impeachment of President Donald Trump. Have you even been paying attention? Because none of that stuff is happening and it’s all a massive distraction.</w:t>
      </w:r>
    </w:p>
    <w:p w14:paraId="6C4AB1E9" w14:textId="77777777" w:rsidR="00E81101" w:rsidRPr="00E81101" w:rsidRDefault="00E81101" w:rsidP="00E81101">
      <w:r w:rsidRPr="00E81101">
        <w:t>A distraction from what, you ask? Well, that’s a good question without a clear answer, and the message gets pretty fuzzy after that. I would suggest that rebuilding American politics and indeed all of American public discourse, now that they’ve been Trumpified, is not about the next electoral cycle or the one after that. It’s going to take a while, and I’m not sure how much the Democratic Party will have to do with it, or what it will look like.</w:t>
      </w:r>
    </w:p>
    <w:p w14:paraId="089838E6" w14:textId="77777777" w:rsidR="00E81101" w:rsidRPr="00E81101" w:rsidRDefault="00E81101" w:rsidP="00E81101">
      <w:r w:rsidRPr="00E81101">
        <w:t>No doubt the exaggerated media focus on Montana was inevitable, in the age of the voracious 24/7 news cycle: This was only the second vacant congressional seat to be filled since Trump took office, and the first where the Democratic candidate appeared to have a real shot. But the Big Sky frenzy also spoke to the way American politics has almost entirely become a symbolic rather than ideological struggle — a proxy war between competing signifiers whose actual social meaning is unclear.</w:t>
      </w:r>
    </w:p>
    <w:p w14:paraId="52CB8FC4" w14:textId="77777777" w:rsidR="00E81101" w:rsidRPr="00E81101" w:rsidRDefault="00E81101" w:rsidP="00E81101">
      <w:r w:rsidRPr="00E81101">
        <w:rPr>
          <w:rStyle w:val="StyleUnderline"/>
        </w:rPr>
        <w:t>Despite their abundant differences, Barack Obama and Donald Trump were both semiotic candidates, who appeared to represent specific worldviews or dispositions (the espresso cosmopolitan; the shameless vulgarian) but presented themselves as a disruption to “normal” politics and were difficult to nail down in left-right ideological terms.</w:t>
      </w:r>
      <w:r w:rsidRPr="00E81101">
        <w:t xml:space="preserve"> Understanding an off-year congressional election in an idiosyncratic and thinly populated Western state, where fewer than 400,000 voters cast ballots, as a referendum on the national mood or the GOP health care bill or much of anything else is patently absurd. But it’s a miniature example of the same reduction to symbolism, in which everything is said to stand for something else and democracy becomes pure spectacle.</w:t>
      </w:r>
    </w:p>
    <w:p w14:paraId="66574597" w14:textId="77777777" w:rsidR="00E81101" w:rsidRPr="00E81101" w:rsidRDefault="00E81101" w:rsidP="00E81101">
      <w:pPr>
        <w:rPr>
          <w:rStyle w:val="StyleUnderline"/>
        </w:rPr>
      </w:pPr>
      <w:r w:rsidRPr="00E81101">
        <w:rPr>
          <w:rStyle w:val="StyleUnderline"/>
        </w:rPr>
        <w:t>As for Gianforte, the inadvertent vehicle for our message, nobody outside Montana had heard of him before this week, and we’re not likely to hear much from him in Washington either,</w:t>
      </w:r>
      <w:r w:rsidRPr="00E81101">
        <w:t xml:space="preserve"> where he will disappear into the chorus of fleshy, pickled-looking, age-indeterminate white millionaires who make up the House Republican caucus. </w:t>
      </w:r>
      <w:r w:rsidRPr="00E81101">
        <w:rPr>
          <w:rStyle w:val="StyleUnderline"/>
        </w:rPr>
        <w:t>Gianforte found his one moment of fame</w:t>
      </w:r>
      <w:r w:rsidRPr="00E81101">
        <w:t xml:space="preserve"> after allegedly assaulting Guardian reporter Ben Jacobs on the eve of the election, </w:t>
      </w:r>
      <w:r w:rsidRPr="00E81101">
        <w:rPr>
          <w:rStyle w:val="StyleUnderline"/>
        </w:rPr>
        <w:t>making the GOP candidate a focal point of widespread liberal wish-casting and concern-trolling. Surely the good people of Montana would see the light of reason now that the Republican candidate had been revealed — gasp! — as a thin-skinned, violent bully.</w:t>
      </w:r>
    </w:p>
    <w:p w14:paraId="3D15A791" w14:textId="77777777" w:rsidR="00E81101" w:rsidRPr="00E81101" w:rsidRDefault="00E81101" w:rsidP="00E81101">
      <w:pPr>
        <w:rPr>
          <w:sz w:val="14"/>
          <w:szCs w:val="14"/>
        </w:rPr>
      </w:pPr>
      <w:r w:rsidRPr="00E81101">
        <w:rPr>
          <w:sz w:val="14"/>
          <w:szCs w:val="14"/>
        </w:rPr>
        <w:t>It’s almost hilarious — in the vein of that long-running “Peanuts” gag about Charlie Brown, Lucy and the football — that anyone managed to convince themselves that purportedly decking a representative of the “liberal media” would damage Gianforte. It probably didn’t make much difference; about 70 percent of the votes had already been cast before the Jacobs incident. But I think it’s safe to say that likely Republican voters in Montana, and damn near everywhere else, can be divided into two groups: those who didn’t much care or were inclined to look the other way, and those who were absolutely thrilled.</w:t>
      </w:r>
    </w:p>
    <w:p w14:paraId="02CA4D3B" w14:textId="77777777" w:rsidR="00E81101" w:rsidRPr="00E81101" w:rsidRDefault="00E81101" w:rsidP="00E81101">
      <w:pPr>
        <w:rPr>
          <w:sz w:val="14"/>
          <w:szCs w:val="14"/>
        </w:rPr>
      </w:pPr>
      <w:r w:rsidRPr="00E81101">
        <w:rPr>
          <w:sz w:val="14"/>
          <w:szCs w:val="14"/>
        </w:rPr>
        <w:t>Gianforte’s decisive victory over Democrat Rob Quist on Thursday has provoked a fresh round of soul-searching from the same people who made too damn much of the Montana election in the first place. We have been told that Democrats must field stronger candidates and commit more resources, that Bernie Sanders does not possess some magic elixir that attracts disgruntled white people and that Donald Trump remains popular in places where people really like him. If that’s not quite enough Captain Obvious, Washington Post columnist Greg Hohmann devoted an impressive amount of research and reporting to the Montana aftermath before arriving at the diagnosis that there is “a growing tribalism that contributes to the polarization of our political system.” You don’t say!</w:t>
      </w:r>
    </w:p>
    <w:p w14:paraId="260184F6" w14:textId="77777777" w:rsidR="00E81101" w:rsidRPr="00E81101" w:rsidRDefault="00E81101" w:rsidP="00E81101">
      <w:pPr>
        <w:rPr>
          <w:sz w:val="14"/>
          <w:szCs w:val="14"/>
        </w:rPr>
      </w:pPr>
      <w:r w:rsidRPr="00E81101">
        <w:rPr>
          <w:sz w:val="14"/>
          <w:szCs w:val="14"/>
        </w:rPr>
        <w:t>Let me be clear that I’m indicting myself here as well: I edit political coverage at Salon, and I followed the Montana news closely. I knew perfectly well how it was likely to turn out, but one can always be wrong about that (as we discovered last November), and I shared some dim sense that it might be cathartic to experience an insignificant proxy victory in a state I have never even visited. But when I ask myself why I felt that way, even a little, the answers are not edifying.</w:t>
      </w:r>
    </w:p>
    <w:p w14:paraId="23569183" w14:textId="77777777" w:rsidR="00E81101" w:rsidRPr="00E81101" w:rsidRDefault="00E81101" w:rsidP="00E81101">
      <w:r w:rsidRPr="00E81101">
        <w:rPr>
          <w:rStyle w:val="StyleUnderline"/>
        </w:rPr>
        <w:t xml:space="preserve">For many people in, let’s say, the left-center quadrant of the American political spectrum — especially those who are not all that eager to confront the fractured and tormented state of the current Democratic Party — </w:t>
      </w:r>
      <w:r w:rsidRPr="00E81101">
        <w:rPr>
          <w:rStyle w:val="Emphasis"/>
        </w:rPr>
        <w:t>Montana and Georgia and 2018 seem(ed) to represent the opening chapters of a comeback narrative, the beginning of a happy ending.</w:t>
      </w:r>
      <w:r w:rsidRPr="00E81101">
        <w:t xml:space="preserve"> If what happened in 2016 was a nonsensical aberration, then maybe there’s a fix right around the corner, and normal, institutional politics can provide it.</w:t>
      </w:r>
    </w:p>
    <w:p w14:paraId="4B19054A" w14:textId="77777777" w:rsidR="00E81101" w:rsidRPr="00E81101" w:rsidRDefault="00E81101" w:rsidP="00E81101">
      <w:pPr>
        <w:rPr>
          <w:rStyle w:val="StyleUnderline"/>
        </w:rPr>
      </w:pPr>
      <w:r w:rsidRPr="00E81101">
        <w:t xml:space="preserve">First you chip away at Republican triumphalism, and the House majority, with a couple of special-election victories. Then it’s about organizing, recruiting the right candidates for the right seats, registering voters and ringing doorbells, right? Democrats picked up 31 seats in the George W. Bush midterms of 2006 — and will need 24 or so this time — so, hey, it could happen. For that matter, </w:t>
      </w:r>
      <w:r w:rsidRPr="00E81101">
        <w:rPr>
          <w:rStyle w:val="StyleUnderline"/>
        </w:rPr>
        <w:t xml:space="preserve">Republicans gained an astounding 63 seats in the Tea Party election of 2010, and many observers have speculated that Trump-revulsion might create that kind of cohesion on the left. </w:t>
      </w:r>
      <w:r w:rsidRPr="00E81101">
        <w:rPr>
          <w:rStyle w:val="Emphasis"/>
        </w:rPr>
        <w:t>So we sweep away Paul Ryan and his sneering goons, give Nancy Pelosi back her speaker’s gavel after eight long years, introduce the articles of impeachment and begin to set America back on the upward-trending path of political normalcy and niceness.</w:t>
      </w:r>
    </w:p>
    <w:p w14:paraId="19ECB24A" w14:textId="77777777" w:rsidR="00E81101" w:rsidRPr="00E81101" w:rsidRDefault="00E81101" w:rsidP="00E81101">
      <w:r w:rsidRPr="00E81101">
        <w:t>I suspect it’s pointless to list all the things that are wrong with that scenario, because either you agree with me that it’s a delusional fantasy built on seven different varieties of magical thinking or you don’t, and in the latter case I am not likely to convince you.</w:t>
      </w:r>
    </w:p>
    <w:p w14:paraId="28808286" w14:textId="77777777" w:rsidR="00E81101" w:rsidRPr="00E81101" w:rsidRDefault="00E81101" w:rsidP="00E81101">
      <w:r w:rsidRPr="00E81101">
        <w:t xml:space="preserve">My position is that </w:t>
      </w:r>
      <w:r w:rsidRPr="00E81101">
        <w:rPr>
          <w:rStyle w:val="StyleUnderline"/>
        </w:rPr>
        <w:t>Donald Trump is a symptom of the fundamental brokenness of American politics, not the cause.</w:t>
      </w:r>
      <w:r w:rsidRPr="00E81101">
        <w:t xml:space="preserve"> </w:t>
      </w:r>
      <w:r w:rsidRPr="00E81101">
        <w:rPr>
          <w:rStyle w:val="StyleUnderline"/>
        </w:rPr>
        <w:t xml:space="preserve">Electing a Democratic House majority (which is 95 percent unlikely to happen) and impeaching Trump (which is 100 percent not going to happen) might feel good in the moment, but wouldn’t actually fix what is broken. Considered as a whole, </w:t>
      </w:r>
      <w:r w:rsidRPr="00E81101">
        <w:rPr>
          <w:rStyle w:val="Emphasis"/>
        </w:rPr>
        <w:t>the “blue wave” fantasy</w:t>
      </w:r>
      <w:r w:rsidRPr="00E81101">
        <w:rPr>
          <w:rStyle w:val="StyleUnderline"/>
        </w:rPr>
        <w:t xml:space="preserve"> of November 2018 is a more elaborate and somewhat more realistic version of the “Hamilton elector” fantasy of December 2016:</w:t>
      </w:r>
      <w:r w:rsidRPr="00E81101">
        <w:t xml:space="preserve"> Something will happen soon to make this all go away.</w:t>
      </w:r>
    </w:p>
    <w:p w14:paraId="651C06A6" w14:textId="77777777" w:rsidR="00E81101" w:rsidRPr="00E81101" w:rsidRDefault="00E81101" w:rsidP="00E81101">
      <w:pPr>
        <w:rPr>
          <w:szCs w:val="16"/>
        </w:rPr>
      </w:pPr>
      <w:r w:rsidRPr="00E81101">
        <w:rPr>
          <w:szCs w:val="16"/>
        </w:rPr>
        <w:t>(Let’s throw in the caveat that there are plausible universes in which the Republicans ultimately decide to force Trump out of office for their own reasons. Entirely different scenario.)</w:t>
      </w:r>
    </w:p>
    <w:p w14:paraId="7F380271" w14:textId="77777777" w:rsidR="00E81101" w:rsidRPr="00E81101" w:rsidRDefault="00E81101" w:rsidP="00E81101">
      <w:pPr>
        <w:rPr>
          <w:szCs w:val="16"/>
        </w:rPr>
      </w:pPr>
      <w:r w:rsidRPr="00E81101">
        <w:rPr>
          <w:szCs w:val="16"/>
        </w:rPr>
        <w:t>If you don’t want to believe me now, I get it. But take a good hard look at Rep.-elect Greg Gianforte, and go through all the excuses you have made to yourself about how and why that happened, and we’ll talk.</w:t>
      </w:r>
    </w:p>
    <w:p w14:paraId="22C297B9" w14:textId="77777777" w:rsidR="00E81101" w:rsidRPr="00E81101" w:rsidRDefault="00E81101" w:rsidP="00E81101">
      <w:pPr>
        <w:rPr>
          <w:rStyle w:val="StyleUnderline"/>
        </w:rPr>
      </w:pPr>
      <w:r w:rsidRPr="00E81101">
        <w:t xml:space="preserve">It’s worth making two salient structural points that I think are beyond dispute, and then a larger, more contentious one. As my former boss David Daley has documented extensively, both on Salon and in his book “Ratfucked,” the extreme and ingenious gerrymandering of congressional districts locked in by </w:t>
      </w:r>
      <w:r w:rsidRPr="00E81101">
        <w:rPr>
          <w:rStyle w:val="StyleUnderline"/>
        </w:rPr>
        <w:t xml:space="preserve">Republican state legislators after the 2010 census virtually </w:t>
      </w:r>
      <w:r w:rsidRPr="00E81101">
        <w:rPr>
          <w:rStyle w:val="Emphasis"/>
        </w:rPr>
        <w:t>guarantees a GOP House majority until the next census</w:t>
      </w:r>
      <w:r w:rsidRPr="00E81101">
        <w:rPr>
          <w:rStyle w:val="StyleUnderline"/>
        </w:rPr>
        <w:t xml:space="preserve"> and at least the 2022 midterms. Yes, the widely-hated health care law might put a few Republican seats in play that weren’t before. But the number of genuine “swing” districts is vanishingly small, and it would require a Democratic wave of truly historic dimensions to overcome the baked-in GOP advantage.</w:t>
      </w:r>
    </w:p>
    <w:p w14:paraId="1E4352A0" w14:textId="77777777" w:rsidR="00E81101" w:rsidRPr="00E81101" w:rsidRDefault="00E81101" w:rsidP="00E81101">
      <w:r w:rsidRPr="00E81101">
        <w:t xml:space="preserve">As for the Senate — well, Democratic campaign strategists will mumble and look away if you bring that up, </w:t>
      </w:r>
      <w:r w:rsidRPr="00E81101">
        <w:rPr>
          <w:rStyle w:val="StyleUnderline"/>
        </w:rPr>
        <w:t>because the Senate majority is completely out of reach. Of the 33 Senate seats up for election next year, 25 are currently held by Democrats — and 10 of those are in states carried by Donald Trump last year.</w:t>
      </w:r>
      <w:r w:rsidRPr="00E81101">
        <w:t xml:space="preserve"> It’s far </w:t>
      </w:r>
      <w:r w:rsidRPr="00E81101">
        <w:rPr>
          <w:rStyle w:val="Emphasis"/>
        </w:rPr>
        <w:t>more likely that Republicans will gain seats in the Senate</w:t>
      </w:r>
      <w:r w:rsidRPr="00E81101">
        <w:t>, perhaps by knocking off Joe Manchin in West Virginia or Heidi Heitkamp in North Dakota, than lose any at all.</w:t>
      </w:r>
    </w:p>
    <w:p w14:paraId="17C5835E" w14:textId="77777777" w:rsidR="00E81101" w:rsidRPr="00E81101" w:rsidRDefault="00E81101" w:rsidP="00E81101">
      <w:r w:rsidRPr="00E81101">
        <w:t>Those disadvantages could be overcome if we were looking at a major electoral shift, on the order of FDR in 1932 or the post-Watergate midterms of 1974, when Democrats won 49 seats in the House and a filibuster-proof majority in the Senate. I can only suppose that’s the sort of thing the blue-wave fantasists imagine. That brings us to the final and largest point: Exactly who is kidding themselves that the Democratic Party, in its 2017 state of disarray and dysfunction, is remotely capable of pulling off a history-shaping victory on that scale?</w:t>
      </w:r>
    </w:p>
    <w:p w14:paraId="0F4D6C51" w14:textId="77777777" w:rsidR="00E81101" w:rsidRPr="00E81101" w:rsidRDefault="00E81101" w:rsidP="00E81101">
      <w:r w:rsidRPr="00E81101">
        <w:t xml:space="preserve">This is a paradoxical situation in many ways, one that reflects the larger decline of partisan politics in general. </w:t>
      </w:r>
      <w:r w:rsidRPr="00E81101">
        <w:rPr>
          <w:rStyle w:val="StyleUnderline"/>
        </w:rPr>
        <w:t xml:space="preserve">The Republican Party went through a spectacular meltdown in 2016, </w:t>
      </w:r>
      <w:r w:rsidRPr="00E81101">
        <w:rPr>
          <w:rStyle w:val="Emphasis"/>
        </w:rPr>
        <w:t>but wound up winning full control of the federal government</w:t>
      </w:r>
      <w:r w:rsidRPr="00E81101">
        <w:rPr>
          <w:rStyle w:val="StyleUnderline"/>
        </w:rPr>
        <w:t>, partly through luck and partly by default. Meanwhile, Democrats hold a demographic advantage that was supposed to guarantee them political hegemony into the indefinite future, and their positions on most social and economic issues are far more popular than Republican positions</w:t>
      </w:r>
      <w:r w:rsidRPr="00E81101">
        <w:t xml:space="preserve"> (except when you get to nebulous concepts like “national security”). Now they face an opposition president who is both widely despised and clownishly incompetent.</w:t>
      </w:r>
    </w:p>
    <w:p w14:paraId="284117A0" w14:textId="77777777" w:rsidR="00E81101" w:rsidRPr="00E81101" w:rsidRDefault="00E81101" w:rsidP="00E81101">
      <w:r w:rsidRPr="00E81101">
        <w:t xml:space="preserve">That sounds like a prescription for a major </w:t>
      </w:r>
      <w:r w:rsidRPr="00E81101">
        <w:rPr>
          <w:rStyle w:val="StyleUnderline"/>
        </w:rPr>
        <w:t>renaissance</w:t>
      </w:r>
      <w:r w:rsidRPr="00E81101">
        <w:t xml:space="preserve"> — but not for </w:t>
      </w:r>
      <w:r w:rsidRPr="00E81101">
        <w:rPr>
          <w:rStyle w:val="StyleUnderline"/>
        </w:rPr>
        <w:t xml:space="preserve">a party that is so listless, </w:t>
      </w:r>
      <w:r w:rsidRPr="00E81101">
        <w:rPr>
          <w:rStyle w:val="Emphasis"/>
        </w:rPr>
        <w:t>divided and ideologically adrift. Democrats have been virtually wiped out at the state and local level in non-coastal, non-metropolitan areas of the country</w:t>
      </w:r>
      <w:r w:rsidRPr="00E81101">
        <w:rPr>
          <w:rStyle w:val="StyleUnderline"/>
        </w:rPr>
        <w:t>: They had full control of 27 state legislatures in 2010, and partial control in five more; today they control 14</w:t>
      </w:r>
      <w:r w:rsidRPr="00E81101">
        <w:t xml:space="preserve"> (with three splits). There was plenty of bad faith and unfair recrimination on both sides of the Bernie-Hillary split of 2016, which there’s no need to rehearse here. But the bitterness has lingered not just because each side blames the other for the election of Donald Trump (and they both could be right) but because it represents a profound underlying identity crisis that ultimately has little to do with Hillary Clinton or Bernie Sanders. (Again, they are the symbols or signifiers.)</w:t>
      </w:r>
    </w:p>
    <w:p w14:paraId="64341171" w14:textId="77777777" w:rsidR="00E81101" w:rsidRPr="00E81101" w:rsidRDefault="00E81101" w:rsidP="00E81101">
      <w:r w:rsidRPr="00E81101">
        <w:rPr>
          <w:rStyle w:val="StyleUnderline"/>
        </w:rPr>
        <w:t xml:space="preserve">I have previously argued </w:t>
      </w:r>
      <w:r w:rsidRPr="00E81101">
        <w:rPr>
          <w:rStyle w:val="Emphasis"/>
        </w:rPr>
        <w:t>that the Democratic Party’s civil war was unavoidable and has been a long time coming.</w:t>
      </w:r>
      <w:r w:rsidRPr="00E81101">
        <w:t xml:space="preserve"> Like most people, I assumed it would play out under President Hillary Clinton, not with the party reeling in defeat and at a historic low ebb. In the face of a national emergency, maybe Democrats will find some medium-term way to bridge the gulf between pro-business liberal coalition politics and a social-democratic vision of major structural reform and economic justice. Whoever the hell they nominate for president in 2020 will have to pretend to do that, at any rate.</w:t>
      </w:r>
    </w:p>
    <w:p w14:paraId="3C8DFE5B" w14:textId="77777777" w:rsidR="00E81101" w:rsidRPr="00E81101" w:rsidRDefault="00E81101" w:rsidP="00E81101">
      <w:r w:rsidRPr="00E81101">
        <w:rPr>
          <w:rStyle w:val="StyleUnderline"/>
        </w:rPr>
        <w:t xml:space="preserve">But right now the Democratic Party has no clear sense of mission and no coherent national message, except that it is </w:t>
      </w:r>
      <w:r w:rsidRPr="00E81101">
        <w:rPr>
          <w:rStyle w:val="Emphasis"/>
        </w:rPr>
        <w:t>not the party of Donald Trump</w:t>
      </w:r>
      <w:r w:rsidRPr="00E81101">
        <w:rPr>
          <w:rStyle w:val="StyleUnderline"/>
        </w:rPr>
        <w:t>.</w:t>
      </w:r>
      <w:r w:rsidRPr="00E81101">
        <w:t xml:space="preserve"> I can understand the appeal of that message, the longing for a return to normalcy, calm and order that it embodies. </w:t>
      </w:r>
      <w:r w:rsidRPr="00E81101">
        <w:rPr>
          <w:rStyle w:val="StyleUnderline"/>
        </w:rPr>
        <w:t>What we learned in Montana this week — and will likely learn in Georgia, and learn again in the 2018 midterms — is that that’s not enough. There is no “normal” state we can return to.</w:t>
      </w:r>
    </w:p>
    <w:p w14:paraId="2E63CEE3" w14:textId="77777777" w:rsidR="00E81101" w:rsidRPr="00E81101" w:rsidRDefault="00E81101" w:rsidP="00E81101">
      <w:r w:rsidRPr="00E81101">
        <w:t>For the Trump resistance to have meaning, it must be more than the handmaiden or enabler of a political party that has lost its power, lost its voice and lost its way. Electoral victories will come (and go), but we should have learned by now that they are never sufficient in themselves. Rebuilding and redeeming American democracy — if that can still be accomplished — is a much bigger job, and there are no shortcuts.</w:t>
      </w:r>
    </w:p>
    <w:p w14:paraId="4604AE89" w14:textId="77777777" w:rsidR="00E81101" w:rsidRPr="00E81101" w:rsidRDefault="00E81101" w:rsidP="00E81101">
      <w:pPr>
        <w:pStyle w:val="Heading4"/>
      </w:pPr>
      <w:r w:rsidRPr="00E81101">
        <w:t>Pelosi, the minority leader of the house is old, unpopular, and struggling, democrats wish for her retirement.</w:t>
      </w:r>
    </w:p>
    <w:p w14:paraId="3CA88FF7" w14:textId="77777777" w:rsidR="00E81101" w:rsidRPr="00E81101" w:rsidRDefault="00E81101" w:rsidP="00E81101">
      <w:r w:rsidRPr="00E81101">
        <w:rPr>
          <w:b/>
        </w:rPr>
        <w:t>Baldoni 17</w:t>
      </w:r>
      <w:r w:rsidRPr="00E81101">
        <w:t>, John, 6-22-2017, "Nancy Pelosi: Good Leaders Know When To Say Goodbye," Forbes, https://www.forbes.com/sites/johnbaldoni/2017/06/22/nancy-pelosi-good-leaders-know-when-to-say-good-bye/2/#2aeb57f26a8c</w:t>
      </w:r>
    </w:p>
    <w:p w14:paraId="29A7DA89" w14:textId="77777777" w:rsidR="00E81101" w:rsidRPr="00E81101" w:rsidRDefault="00E81101" w:rsidP="00E81101">
      <w:r w:rsidRPr="00E81101">
        <w:t>If you don’t know when to get off the stage, then you know you have stayed too long.</w:t>
      </w:r>
    </w:p>
    <w:p w14:paraId="27779183" w14:textId="77777777" w:rsidR="00E81101" w:rsidRPr="00E81101" w:rsidRDefault="00E81101" w:rsidP="00E81101">
      <w:pPr>
        <w:rPr>
          <w:szCs w:val="16"/>
        </w:rPr>
      </w:pPr>
      <w:r w:rsidRPr="00E81101">
        <w:rPr>
          <w:szCs w:val="16"/>
        </w:rPr>
        <w:t>That’s a bit of show business advice that has recently played out nationally and in real life. Three high profile CEOs have been nudged aside – two for poor stock performance (Mark Fields of Ford and Jeff Immelt of GE) and one for bad behavior (Travis Kalanick, Uber).</w:t>
      </w:r>
    </w:p>
    <w:p w14:paraId="31161CF7" w14:textId="77777777" w:rsidR="00E81101" w:rsidRPr="00E81101" w:rsidRDefault="00E81101" w:rsidP="00E81101">
      <w:r w:rsidRPr="00E81101">
        <w:rPr>
          <w:rStyle w:val="StyleUnderline"/>
        </w:rPr>
        <w:t>One national figure, however, has resisted entreaties to exit. Unfortunately this individual believes she can determine her own fate and as a result has hung on to her post longer than in her party deem appropriate.</w:t>
      </w:r>
      <w:r w:rsidRPr="00E81101">
        <w:t xml:space="preserve"> She is </w:t>
      </w:r>
      <w:r w:rsidRPr="00E81101">
        <w:rPr>
          <w:rStyle w:val="Emphasis"/>
        </w:rPr>
        <w:t>Nancy Pelosi, House Minority leader of the House of Representatives</w:t>
      </w:r>
      <w:r w:rsidRPr="00E81101">
        <w:t xml:space="preserve">. In doing so, </w:t>
      </w:r>
      <w:r w:rsidRPr="00E81101">
        <w:rPr>
          <w:rStyle w:val="Emphasis"/>
        </w:rPr>
        <w:t>Pelosi is tarnishing her party, the Democrats, as well as her own legacy.</w:t>
      </w:r>
    </w:p>
    <w:p w14:paraId="3862096C" w14:textId="77777777" w:rsidR="00E81101" w:rsidRPr="00E81101" w:rsidRDefault="00E81101" w:rsidP="00E81101">
      <w:pPr>
        <w:rPr>
          <w:rStyle w:val="Emphasis"/>
        </w:rPr>
      </w:pPr>
      <w:r w:rsidRPr="00E81101">
        <w:t xml:space="preserve">Pelosi, true to her roots as a daughter of a Baltimore politician, is a fighter. Her advocacy for the issues dear to Democrats have led to the election of many members to Congress as well as her own stint as the first (and to date the only) woman Speaker of the House. </w:t>
      </w:r>
      <w:r w:rsidRPr="00E81101">
        <w:rPr>
          <w:rStyle w:val="StyleUnderline"/>
        </w:rPr>
        <w:t xml:space="preserve">Since the Democrats lost control of the House, scores of Democratic representatives have lost their seats. </w:t>
      </w:r>
      <w:r w:rsidRPr="00E81101">
        <w:rPr>
          <w:rStyle w:val="Emphasis"/>
        </w:rPr>
        <w:t>There was call for her to step down after the 2016 election.</w:t>
      </w:r>
    </w:p>
    <w:p w14:paraId="241037F9" w14:textId="77777777" w:rsidR="00E81101" w:rsidRPr="00E81101" w:rsidRDefault="00E81101" w:rsidP="00E81101">
      <w:r w:rsidRPr="00E81101">
        <w:rPr>
          <w:rStyle w:val="Emphasis"/>
        </w:rPr>
        <w:t>And now there is another call for her to resign in the wake of four losses in bye-elections,</w:t>
      </w:r>
      <w:r w:rsidRPr="00E81101">
        <w:rPr>
          <w:rStyle w:val="StyleUnderline"/>
        </w:rPr>
        <w:t xml:space="preserve"> including the most expensive to date in Georgia’s 6th District. In that campaign, Republicans hung the young candidate Jon Ossoff with the imagery of the Pelosi as an obstructionist and out of touch party boss.</w:t>
      </w:r>
      <w:r w:rsidRPr="00E81101">
        <w:t xml:space="preserve"> One Republican ad said, "Say 'no' to Pelosi's 'yes' man.”</w:t>
      </w:r>
    </w:p>
    <w:p w14:paraId="1D4006BA" w14:textId="77777777" w:rsidR="00E81101" w:rsidRPr="00E81101" w:rsidRDefault="00E81101" w:rsidP="00E81101">
      <w:pPr>
        <w:rPr>
          <w:rStyle w:val="StyleUnderline"/>
        </w:rPr>
      </w:pPr>
      <w:r w:rsidRPr="00E81101">
        <w:rPr>
          <w:rStyle w:val="StyleUnderline"/>
        </w:rPr>
        <w:t>Things are so bad for Pelosi that even Donald Trump has called for her to stay in office. The President tweeted, "I certainly hope the Democrats do not force Nancy P out. That would be very bad for the Republican Party…” Trump was not praising but mocking her as a favorite target</w:t>
      </w:r>
    </w:p>
    <w:p w14:paraId="3C4EDB0C" w14:textId="77777777" w:rsidR="00E81101" w:rsidRPr="00E81101" w:rsidRDefault="00E81101" w:rsidP="00E81101">
      <w:r w:rsidRPr="00E81101">
        <w:rPr>
          <w:rStyle w:val="Emphasis"/>
        </w:rPr>
        <w:t xml:space="preserve">Congressional Democrats are not standing by idly. </w:t>
      </w:r>
      <w:r w:rsidRPr="00E81101">
        <w:t>"</w:t>
      </w:r>
      <w:r w:rsidRPr="00E81101">
        <w:rPr>
          <w:rStyle w:val="StyleUnderline"/>
        </w:rPr>
        <w:t>We need leadership change," New York Kathleen Rice told CNN. "It's time for Nancy Pelosi to go, and the entire leadership team." Seth Moutonm said, "Whether she's a leader or not is up to the caucus to decide," Moulton said. "But this is something we certainly have to discuss, because it's clear that I think across the board in the Democratic Party, we need new leadership."</w:t>
      </w:r>
      <w:r w:rsidRPr="00E81101">
        <w:t xml:space="preserve"> </w:t>
      </w:r>
      <w:r w:rsidRPr="00E81101">
        <w:rPr>
          <w:rStyle w:val="StyleUnderline"/>
        </w:rPr>
        <w:t>Tim Ryan, who ran against Pelosi</w:t>
      </w:r>
      <w:r w:rsidRPr="00E81101">
        <w:t xml:space="preserve"> for House leadership last year, </w:t>
      </w:r>
      <w:r w:rsidRPr="00E81101">
        <w:rPr>
          <w:rStyle w:val="StyleUnderline"/>
        </w:rPr>
        <w:t>said "There's a level of depression" among his Democratic colleagues. "</w:t>
      </w:r>
      <w:r w:rsidRPr="00E81101">
        <w:t>Our brand is toxic." In reference to attacks of her, Pelosi said, "I think I'm worth the trouble."</w:t>
      </w:r>
    </w:p>
    <w:p w14:paraId="38362E28" w14:textId="77777777" w:rsidR="00E81101" w:rsidRPr="00E81101" w:rsidRDefault="00E81101" w:rsidP="00E81101">
      <w:pPr>
        <w:rPr>
          <w:rStyle w:val="Emphasis"/>
        </w:rPr>
      </w:pPr>
      <w:r w:rsidRPr="00E81101">
        <w:t xml:space="preserve">Hubris is not becoming a leader. By refusing to step aside, </w:t>
      </w:r>
      <w:r w:rsidRPr="00E81101">
        <w:rPr>
          <w:rStyle w:val="Emphasis"/>
        </w:rPr>
        <w:t>Pelosi violates a creed</w:t>
      </w:r>
      <w:r w:rsidRPr="00E81101">
        <w:rPr>
          <w:rStyle w:val="StyleUnderline"/>
        </w:rPr>
        <w:t xml:space="preserve"> that binds leaders together with their followers.</w:t>
      </w:r>
      <w:r w:rsidRPr="00E81101">
        <w:t xml:space="preserve"> </w:t>
      </w:r>
      <w:r w:rsidRPr="00E81101">
        <w:rPr>
          <w:rStyle w:val="Emphasis"/>
        </w:rPr>
        <w:t>Leadership is not about you, the leader; it’s about those whom you lead as well as the results you get.</w:t>
      </w:r>
    </w:p>
    <w:p w14:paraId="1195835C" w14:textId="77777777" w:rsidR="00E81101" w:rsidRPr="00E81101" w:rsidRDefault="00E81101" w:rsidP="00E81101">
      <w:r w:rsidRPr="00E81101">
        <w:t>Pelosi is hardly alone in her unwillingness to exit gracefully. The three recent CEOs mentioned above did not leave until they were told to go. In each case, however, it was the boards of directors of these organizations who acted because they understood that these CEOs had lost the confidence of those they led.</w:t>
      </w:r>
    </w:p>
    <w:p w14:paraId="2FDD1732" w14:textId="77777777" w:rsidR="00E81101" w:rsidRPr="00E81101" w:rsidRDefault="00E81101" w:rsidP="00E81101">
      <w:r w:rsidRPr="00E81101">
        <w:t>It is admirable to fight for what you believe in. You don’t get to the top of the heap by letting adversity swamp you. In fact, as the great leadership thinker and author, Warren Bennis said he had never met a senior leader who had not been tested by adversity. Certainly this applied to Bennis in his own life. He was a 19-year old second lieutenant in the Battle of the Bulge and later a less than successful tenure university president. Bennis persevered and today we revere him for his many books, his legacy of teaching and his mentorship.</w:t>
      </w:r>
    </w:p>
    <w:p w14:paraId="4FCFAA89" w14:textId="77777777" w:rsidR="00E81101" w:rsidRPr="00E81101" w:rsidRDefault="00E81101" w:rsidP="00E81101">
      <w:r w:rsidRPr="00E81101">
        <w:t>Adversity molds leaders but when a leader refuses to accept the notion that she in indispensable – only she can do the job – then she is acting against the best interests of her organization. Leadership requires responsibility. When a leader forfeits that responsibility she breaks faith with her organization. Trust is lost and so too is any semblance of leadership.</w:t>
      </w:r>
    </w:p>
    <w:p w14:paraId="6CCE2DA6" w14:textId="77777777" w:rsidR="00E81101" w:rsidRPr="00E81101" w:rsidRDefault="00E81101" w:rsidP="00E81101">
      <w:r w:rsidRPr="00E81101">
        <w:t>When you don’t know it’s time to go, it’s time to go. Really.</w:t>
      </w:r>
    </w:p>
    <w:p w14:paraId="3CBA1804" w14:textId="77777777" w:rsidR="00E81101" w:rsidRPr="00E81101" w:rsidRDefault="00E81101" w:rsidP="00E81101"/>
    <w:p w14:paraId="4A381BB5" w14:textId="77777777" w:rsidR="00E81101" w:rsidRPr="00E81101" w:rsidRDefault="00E81101" w:rsidP="00E81101">
      <w:pPr>
        <w:pStyle w:val="Heading4"/>
      </w:pPr>
      <w:r w:rsidRPr="00E81101">
        <w:t>Republicans will win because rate of re-election of incumbents are very high</w:t>
      </w:r>
    </w:p>
    <w:p w14:paraId="658BC8D1" w14:textId="77777777" w:rsidR="00E81101" w:rsidRPr="00E81101" w:rsidRDefault="00E81101" w:rsidP="00E81101">
      <w:r w:rsidRPr="00E81101">
        <w:rPr>
          <w:b/>
        </w:rPr>
        <w:t>John 16</w:t>
      </w:r>
      <w:r w:rsidRPr="00E81101">
        <w:t>, Sarah, 11-11-2016, "Why 2016 was a Stronger Year for Incumbents," FairVote, http://www.fairvote.org/2016_a_stronger_year_for_incumbents</w:t>
      </w:r>
    </w:p>
    <w:p w14:paraId="3EA3E081" w14:textId="77777777" w:rsidR="00E81101" w:rsidRPr="00E81101" w:rsidRDefault="00E81101" w:rsidP="00E81101">
      <w:r w:rsidRPr="00E81101">
        <w:rPr>
          <w:rStyle w:val="StyleUnderline"/>
        </w:rPr>
        <w:t>The 2016 U.S. House election was a better election for incumbents than 2014, and one in which the nation was split down the middle. The incumbency bump added eight points to the average incumbent’s margin of victory</w:t>
      </w:r>
      <w:r w:rsidRPr="00E81101">
        <w:t xml:space="preserve"> and </w:t>
      </w:r>
      <w:r w:rsidRPr="00E81101">
        <w:rPr>
          <w:rStyle w:val="Emphasis"/>
        </w:rPr>
        <w:t>only 12 (3%) of seats changed hands</w:t>
      </w:r>
      <w:r w:rsidRPr="00E81101">
        <w:t>.</w:t>
      </w:r>
    </w:p>
    <w:p w14:paraId="2FE881E4" w14:textId="77777777" w:rsidR="00E81101" w:rsidRPr="00E81101" w:rsidRDefault="00E81101" w:rsidP="00E81101">
      <w:pPr>
        <w:rPr>
          <w:rStyle w:val="Emphasis"/>
        </w:rPr>
      </w:pPr>
      <w:r w:rsidRPr="00E81101">
        <w:rPr>
          <w:rStyle w:val="StyleUnderline"/>
        </w:rPr>
        <w:t xml:space="preserve">Only 8 of 387 incumbents contesting the general election were defeated. That amounts to </w:t>
      </w:r>
      <w:r w:rsidRPr="00E81101">
        <w:rPr>
          <w:rStyle w:val="Emphasis"/>
        </w:rPr>
        <w:t>an incumbency re-election rate of 98%.</w:t>
      </w:r>
    </w:p>
    <w:p w14:paraId="05CBD72E" w14:textId="77777777" w:rsidR="00E81101" w:rsidRPr="00E81101" w:rsidRDefault="00E81101" w:rsidP="00E81101">
      <w:r w:rsidRPr="00E81101">
        <w:rPr>
          <w:rStyle w:val="StyleUnderline"/>
        </w:rPr>
        <w:t xml:space="preserve">In all modern U.S. House elections, </w:t>
      </w:r>
      <w:r w:rsidRPr="00E81101">
        <w:rPr>
          <w:rStyle w:val="Emphasis"/>
        </w:rPr>
        <w:t>the vast majority of incumbents have been easily re-elected</w:t>
      </w:r>
      <w:r w:rsidRPr="00E81101">
        <w:rPr>
          <w:rStyle w:val="StyleUnderline"/>
        </w:rPr>
        <w:t>.</w:t>
      </w:r>
      <w:r w:rsidRPr="00E81101">
        <w:t xml:space="preserve"> For many representatives, their districts would be safe for almost any candidate from their party.</w:t>
      </w:r>
    </w:p>
    <w:p w14:paraId="780AC0E5" w14:textId="77777777" w:rsidR="00E81101" w:rsidRPr="00E81101" w:rsidRDefault="00E81101" w:rsidP="00E81101">
      <w:pPr>
        <w:rPr>
          <w:rStyle w:val="StyleUnderline"/>
        </w:rPr>
      </w:pPr>
      <w:r w:rsidRPr="00E81101">
        <w:rPr>
          <w:rStyle w:val="StyleUnderline"/>
        </w:rPr>
        <w:t>But it is not only district partisanship that provides safety for incumbents. Incumbency is an electoral advantage in itself.</w:t>
      </w:r>
      <w:r w:rsidRPr="00E81101">
        <w:t xml:space="preserve"> Incumbents </w:t>
      </w:r>
      <w:r w:rsidRPr="00E81101">
        <w:rPr>
          <w:rStyle w:val="Emphasis"/>
        </w:rPr>
        <w:t>typically gain that advantage through greater name recognition, campaign fundraising ability, more press coverage</w:t>
      </w:r>
      <w:r w:rsidRPr="00E81101">
        <w:rPr>
          <w:rStyle w:val="StyleUnderline"/>
        </w:rPr>
        <w:t xml:space="preserve">, </w:t>
      </w:r>
      <w:r w:rsidRPr="00E81101">
        <w:t xml:space="preserve">"franked mail" privileges, more experienced campaign operations, and ongoing delivery of constituent services for their district. </w:t>
      </w:r>
      <w:r w:rsidRPr="00E81101">
        <w:rPr>
          <w:rStyle w:val="StyleUnderline"/>
        </w:rPr>
        <w:t>In addition, incumbents may have had opportunities to help shape the boundaries of their home district to their advantage.</w:t>
      </w:r>
    </w:p>
    <w:p w14:paraId="4F971271" w14:textId="77777777" w:rsidR="00E81101" w:rsidRPr="00E81101" w:rsidRDefault="00E81101" w:rsidP="00E81101">
      <w:pPr>
        <w:rPr>
          <w:rStyle w:val="StyleUnderline"/>
        </w:rPr>
      </w:pPr>
      <w:r w:rsidRPr="00E81101">
        <w:t>We can quantify the incumbency advantage or “bump” by calculating the difference between incumbents' winning percentage and their district’s projected partisanship</w:t>
      </w:r>
      <w:r w:rsidRPr="00E81101">
        <w:rPr>
          <w:rStyle w:val="StyleUnderline"/>
        </w:rPr>
        <w:t xml:space="preserve">. In the seven U.S. House elections from 1996 to 2008, for example, </w:t>
      </w:r>
      <w:r w:rsidRPr="00E81101">
        <w:rPr>
          <w:rStyle w:val="Emphasis"/>
        </w:rPr>
        <w:t>incumbents on average had a winning percentage nearly seven percent higher than their district's partisanship would have predicted</w:t>
      </w:r>
      <w:r w:rsidRPr="00E81101">
        <w:rPr>
          <w:rStyle w:val="StyleUnderline"/>
        </w:rPr>
        <w:t>. This would translate into a 67% to 33% win in a district that favors their party 60% to 40%, and an average victory margin boost of 14% over a the likely result in that district if it were an open seat.</w:t>
      </w:r>
    </w:p>
    <w:p w14:paraId="71AB5FA0" w14:textId="77777777" w:rsidR="00E81101" w:rsidRPr="00E81101" w:rsidRDefault="00E81101" w:rsidP="00E81101">
      <w:r w:rsidRPr="00E81101">
        <w:t>In recent years, the incumbency advantage has declined. In 2010 and 2012, the incumbency bump was less than 5% in both years. In 2014, the incumbency bump declined to less than 3%. In 2016, early results indicate the incumbency bump rose to 4%, providing an incumbent an additional 4 points of the vote over the hypothetical open seat candidate from their party.</w:t>
      </w:r>
    </w:p>
    <w:p w14:paraId="56807083" w14:textId="77777777" w:rsidR="00E81101" w:rsidRPr="00E81101" w:rsidRDefault="00E81101" w:rsidP="00E81101">
      <w:r w:rsidRPr="00E81101">
        <w:t>Measuring Incumbency Bumps to Determine Partisan Swings: Given that incumbents of both parties are able to secure the same incumbency advantages in comparable ways, the differences in incumbency advantage by party give an indication of the underlying partisan preferences in a given year. In 2008, for example, the median Democratic incumbent ran 10% higher than their district's partisanship, while the median Republican incumbent only received a 2% bump, in a year with a median incumbency bump of 6%. This suggests that the underlying partisan preference of voters that year was 54% - 46% Democratic. In 2016, early data indicates that Republicans and Democrats received the same incumbency advantage, indicating the underlying partisan preference of voters was split evenly, 50% - 50%.</w:t>
      </w:r>
    </w:p>
    <w:p w14:paraId="1869474E" w14:textId="77777777" w:rsidR="00E81101" w:rsidRPr="00E81101" w:rsidRDefault="00E81101" w:rsidP="00E81101">
      <w:pPr>
        <w:rPr>
          <w:rStyle w:val="Emphasis"/>
        </w:rPr>
      </w:pPr>
      <w:r w:rsidRPr="00E81101">
        <w:t xml:space="preserve">Support for the Parties in 1996-2016: The partisan preferences of voters in the last eleven elections favored Democrats six times, including in 2012, and Republicans five times, including in 2014 and 2016. But only three times has one party had a preference edge of more than 52% to 48%: Democrats in 2006 (53%) and 2008 (54%) and Republicans in 2010 (54%). </w:t>
      </w:r>
      <w:r w:rsidRPr="00E81101">
        <w:rPr>
          <w:rStyle w:val="StyleUnderline"/>
        </w:rPr>
        <w:t xml:space="preserve">The fact that </w:t>
      </w:r>
      <w:r w:rsidRPr="00E81101">
        <w:rPr>
          <w:rStyle w:val="Emphasis"/>
        </w:rPr>
        <w:t>Republicans in 2017 will have a secure hold on the House</w:t>
      </w:r>
      <w:r w:rsidRPr="00E81101">
        <w:rPr>
          <w:rStyle w:val="StyleUnderline"/>
        </w:rPr>
        <w:t xml:space="preserve"> is tied to the fact that the median district is a 53% Republican district. All things being equal, </w:t>
      </w:r>
      <w:r w:rsidRPr="00E81101">
        <w:rPr>
          <w:rStyle w:val="Emphasis"/>
        </w:rPr>
        <w:t>therefore, Democrats need to have a particularly strong national advantage to overcome that Republican bias - as they did in 2006 and 2008.</w:t>
      </w:r>
    </w:p>
    <w:p w14:paraId="19E13C87" w14:textId="77777777" w:rsidR="00E81101" w:rsidRPr="00E81101" w:rsidRDefault="00E81101" w:rsidP="00E81101"/>
    <w:p w14:paraId="70DBBB91" w14:textId="77777777" w:rsidR="00E81101" w:rsidRPr="00E81101" w:rsidRDefault="00E81101" w:rsidP="00E81101">
      <w:pPr>
        <w:pStyle w:val="Heading4"/>
        <w:rPr>
          <w:rStyle w:val="Style13ptBold"/>
          <w:rFonts w:ascii="Arial" w:hAnsi="Arial" w:cs="Arial"/>
          <w:b/>
        </w:rPr>
      </w:pPr>
      <w:r w:rsidRPr="00E81101">
        <w:rPr>
          <w:rStyle w:val="Style13ptBold"/>
          <w:rFonts w:ascii="Arial" w:hAnsi="Arial" w:cs="Arial"/>
          <w:b/>
        </w:rPr>
        <w:t>Atypical Republicans Could Secure Victory Due to Swing Voters</w:t>
      </w:r>
    </w:p>
    <w:p w14:paraId="38B7902E" w14:textId="77777777" w:rsidR="00E81101" w:rsidRPr="00E81101" w:rsidRDefault="00E81101" w:rsidP="00E81101">
      <w:r w:rsidRPr="00E81101">
        <w:rPr>
          <w:rStyle w:val="Style13ptBold"/>
        </w:rPr>
        <w:t>Buckley 6/17</w:t>
      </w:r>
      <w:r w:rsidRPr="00E81101">
        <w:t xml:space="preserve"> (6/29/17; Francis H. Buckley is a Professor at the George Mason University School of Law, and was a fellow at the Chicago Law School; “Trump’s still sitting in the sweet spot of American politics”, http://nypost.com/2017/06/29/trumps-still-sitting-in-the-sweet-spot-of-american-politics/)</w:t>
      </w:r>
    </w:p>
    <w:p w14:paraId="7522FAC4" w14:textId="77777777" w:rsidR="00E81101" w:rsidRPr="00E81101" w:rsidRDefault="00E81101" w:rsidP="00E81101">
      <w:r w:rsidRPr="00E81101">
        <w:t>People are beginning to wonder why the Republican Party can’t get its act together and repeal and replace ObamaCare. The question reveals a category mistake, the assumption that there is such a thing as the “Republican Party.” In fact, there are three of them, and they’re all distinct. That became clear from a remarkable new analysis of voter preferences by Lee Drutman at the Voter Survey Group. Drutman asked voters to identify whom they voted for and how they felt about various economic and social issues. He then mapped this out in a diagram.</w:t>
      </w:r>
      <w:r w:rsidRPr="00E81101">
        <w:rPr>
          <w:rStyle w:val="StyleUnderline"/>
        </w:rPr>
        <w:t xml:space="preserve"> </w:t>
      </w:r>
      <w:r w:rsidRPr="00E81101">
        <w:rPr>
          <w:rStyle w:val="Emphasis"/>
        </w:rPr>
        <w:t>We’ve been told that Republicans are extreme and Democrats moderate. Drutman’s diagram shows that the opposite is true. Democratic voters congregated at the very economically and socially liberal corner. By contrast, the Republicans were all over the place. The next surprise was the strength of Republican social conservatism.</w:t>
      </w:r>
      <w:r w:rsidRPr="00E81101">
        <w:t xml:space="preserve"> That’s something our “growth and opportunity” Republican establishment, and all the smart people at right-wing think tanks, never figured out. They saw the world only on an economic axis. How fellow Republicans might have felt about same-sex marriage and abortion was simply an embarrassment</w:t>
      </w:r>
      <w:r w:rsidRPr="00E81101">
        <w:rPr>
          <w:rStyle w:val="Emphasis"/>
        </w:rPr>
        <w:t>. It turns out</w:t>
      </w:r>
      <w:r w:rsidRPr="00E81101">
        <w:t>, however</w:t>
      </w:r>
      <w:r w:rsidRPr="00E81101">
        <w:rPr>
          <w:rStyle w:val="Emphasis"/>
        </w:rPr>
        <w:t>, that the Republican voter, unlike the party establishment, is socially conservative and economically middle of the road. In fact, there are a lot of left-of-center Republicans on economic issues such as free trade and Social Security</w:t>
      </w:r>
      <w:r w:rsidRPr="00E81101">
        <w:t xml:space="preserve">. But here’s Drutman’s big surprise. </w:t>
      </w:r>
      <w:r w:rsidRPr="00E81101">
        <w:rPr>
          <w:rStyle w:val="Emphasis"/>
        </w:rPr>
        <w:t>The sweet spot in American politics</w:t>
      </w:r>
      <w:r w:rsidRPr="00E81101">
        <w:t xml:space="preserve">, the place where elections are won, </w:t>
      </w:r>
      <w:r w:rsidRPr="00E81101">
        <w:rPr>
          <w:rStyle w:val="Emphasis"/>
        </w:rPr>
        <w:t>is the socially conservative and economically liberal quadrant</w:t>
      </w:r>
      <w:r w:rsidRPr="00E81101">
        <w:t xml:space="preserve">. And </w:t>
      </w:r>
      <w:r w:rsidRPr="00E81101">
        <w:rPr>
          <w:rStyle w:val="Emphasis"/>
        </w:rPr>
        <w:t>the winner is</w:t>
      </w:r>
      <w:r w:rsidRPr="00E81101">
        <w:t xml:space="preserve"> going to be </w:t>
      </w:r>
      <w:r w:rsidRPr="00E81101">
        <w:rPr>
          <w:rStyle w:val="Emphasis"/>
        </w:rPr>
        <w:t>the fellow who’s not going to touch Social Security and who promises to nominate a judge in the mold of Antonin Scalia. Donald Trump,</w:t>
      </w:r>
      <w:r w:rsidRPr="00E81101">
        <w:t xml:space="preserve"> in other words. Trump placed himself to the left of the other Republican candidates on a variety of economic issues. And </w:t>
      </w:r>
      <w:r w:rsidRPr="00E81101">
        <w:rPr>
          <w:rStyle w:val="Emphasis"/>
        </w:rPr>
        <w:t>when it came to the socially conservative “values voter,” the Democrats were locked in to their extremely liberal base</w:t>
      </w:r>
      <w:r w:rsidRPr="00E81101">
        <w:t>, particularly with Hillary Clinton as the nominee. Right now the Democrats know they’re in a bind. They want to learn how to connect with the forgotten voter in the heartland. Drutman’s little diagram tells them how they can do so. And also why they can never do so. They’re never going to be able to walk away from liberal identity politics, from full abortion rights, from the gender-benders. They’re stuck in the loser quadrant. SEE ALSO McConnell and Cruz team up on GOP health care amendment McConnell and Cruz team up on GOP health care amendment</w:t>
      </w:r>
      <w:r w:rsidRPr="00E81101">
        <w:rPr>
          <w:rStyle w:val="Emphasis"/>
        </w:rPr>
        <w:t xml:space="preserve"> Catholics in particular are troubled by abortion, and they’re the swing constituency in American politics</w:t>
      </w:r>
      <w:r w:rsidRPr="00E81101">
        <w:t xml:space="preserve">. Formerly they were an integral part of the Democratic coalition but in 2016 they were plus-7 for Trump. </w:t>
      </w:r>
      <w:r w:rsidRPr="00E81101">
        <w:rPr>
          <w:rStyle w:val="Emphasis"/>
        </w:rPr>
        <w:t>White Catholics were plus-23 for Trump, and were an important reason for Trump’s victories in Pennsylvania, Ohio, Michigan and Wisconsin</w:t>
      </w:r>
      <w:r w:rsidRPr="00E81101">
        <w:t>. Yet new DNC chair Tom Perez has said his party has no room for candidates who don’t share its position on abortion. But what about the divided Republican Party? Can Trump’s cohort unite with the economic and social conservatives who back Ted Cruz and Mike Lee? That’s what the ObamaCare fight is all about, and we don’t yet know the answer. But I can see the possibility of a compromise, especially if social issues are paramount. And on economic issues, it would help to realize that we already have one of the most generous welfare systems in the world, and that a country’s economic freedom depends much more on such things as fiscal policies and the size of the regulatory state, issues on which Trump and Cruz Republicans both agree. That leaves the marginal third Republican Party, the socially liberal but economically conservative world inhabited by libertarians. That’s the home of Charles Koch and of the politicians and academics in his network of support. They make a lot of noise, but they’re playing above their weight, an army of generals without any troops behind them. So here’s my solution to the ObamaCare debate. The Ted Cruz Party should abandon the narcissism of petty differences. And everyone should turn down the poisoned chalice of Koch support.</w:t>
      </w:r>
    </w:p>
    <w:p w14:paraId="59FB2B09" w14:textId="77777777" w:rsidR="00E81101" w:rsidRPr="00E81101" w:rsidRDefault="00E81101" w:rsidP="00E81101">
      <w:pPr>
        <w:pStyle w:val="Heading4"/>
      </w:pPr>
      <w:r w:rsidRPr="00E81101">
        <w:t>Democratic Majority in House Is Unlikely</w:t>
      </w:r>
    </w:p>
    <w:p w14:paraId="13AEDF99" w14:textId="77777777" w:rsidR="00E81101" w:rsidRPr="00E81101" w:rsidRDefault="00E81101" w:rsidP="00E81101">
      <w:pPr>
        <w:shd w:val="clear" w:color="auto" w:fill="FFFFFF"/>
        <w:spacing w:after="0" w:line="240" w:lineRule="auto"/>
        <w:rPr>
          <w:rFonts w:ascii="Arial" w:hAnsi="Arial" w:cs="Times New Roman"/>
          <w:sz w:val="21"/>
          <w:szCs w:val="21"/>
        </w:rPr>
      </w:pPr>
      <w:r w:rsidRPr="00E81101">
        <w:rPr>
          <w:rFonts w:ascii="Arial" w:hAnsi="Arial" w:cs="Times New Roman"/>
          <w:b/>
          <w:sz w:val="28"/>
          <w:szCs w:val="28"/>
        </w:rPr>
        <w:t>Baris 7/1</w:t>
      </w:r>
      <w:r w:rsidRPr="00E81101">
        <w:rPr>
          <w:rFonts w:ascii="Arial" w:hAnsi="Arial" w:cs="Times New Roman"/>
          <w:sz w:val="21"/>
          <w:szCs w:val="21"/>
        </w:rPr>
        <w:t xml:space="preserve"> (7/1/17; Richard, Editor in Chief and Senior Political Analyst at People’s Pundit Daily, philosophical author; “Is the Republican Majority in the House Really at Risk in 2018?”, </w:t>
      </w:r>
      <w:hyperlink r:id="rId46" w:history="1">
        <w:r w:rsidRPr="00E81101">
          <w:rPr>
            <w:rStyle w:val="Hyperlink"/>
            <w:rFonts w:ascii="Arial" w:hAnsi="Arial" w:cs="Times New Roman"/>
            <w:sz w:val="21"/>
            <w:szCs w:val="21"/>
          </w:rPr>
          <w:t>https://www.peoplespunditdaily.com/news/elections/2017/07/01/2018-midterm-elections-democrats-house-republican-majority/</w:t>
        </w:r>
      </w:hyperlink>
      <w:r w:rsidRPr="00E81101">
        <w:rPr>
          <w:rFonts w:ascii="Arial" w:hAnsi="Arial" w:cs="Times New Roman"/>
          <w:sz w:val="21"/>
          <w:szCs w:val="21"/>
        </w:rPr>
        <w:t>)</w:t>
      </w:r>
    </w:p>
    <w:p w14:paraId="36C4B691" w14:textId="77777777" w:rsidR="00E81101" w:rsidRPr="00E81101" w:rsidRDefault="00E81101" w:rsidP="00E81101">
      <w:pPr>
        <w:shd w:val="clear" w:color="auto" w:fill="FFFFFF"/>
        <w:spacing w:after="0" w:line="240" w:lineRule="auto"/>
        <w:rPr>
          <w:rFonts w:ascii="Arial" w:hAnsi="Arial" w:cs="Times New Roman"/>
          <w:sz w:val="21"/>
          <w:szCs w:val="21"/>
        </w:rPr>
      </w:pPr>
    </w:p>
    <w:p w14:paraId="339CA52E" w14:textId="77777777" w:rsidR="00E81101" w:rsidRPr="00E81101" w:rsidRDefault="00E81101" w:rsidP="00E81101">
      <w:pPr>
        <w:rPr>
          <w:b/>
          <w:sz w:val="21"/>
          <w:u w:val="single"/>
        </w:rPr>
      </w:pPr>
      <w:r w:rsidRPr="00E81101">
        <w:t xml:space="preserve">Despite going 0-4 in contested special elections this year, there’s an awful lot of talk about Democrats taking back the House majority from Republicans in the 2018 midterm elections. </w:t>
      </w:r>
      <w:r w:rsidRPr="00E81101">
        <w:rPr>
          <w:b/>
          <w:sz w:val="21"/>
          <w:u w:val="single"/>
        </w:rPr>
        <w:t>While it’s certainly true that Republicans are over-exposed and the president’s party almost always loses seats in midterms, the most accurate election projection model for two straight cycles remains skeptical.</w:t>
      </w:r>
      <w:r w:rsidRPr="00E81101">
        <w:t xml:space="preserve"> Here’s why. Since World War II, the president’s party lost seats in 16 out of 18 midterm elections. That includes 8 out of 9 midterms with a Republican president and 8 out of 9 midterms with a Democratic president. That may sound promising, but the PPD Election Projection Model analyzed all 18 and found a disturbing pattern for Democrats.</w:t>
      </w:r>
      <w:r w:rsidRPr="00E81101">
        <w:rPr>
          <w:b/>
          <w:sz w:val="21"/>
          <w:u w:val="single"/>
        </w:rPr>
        <w:t xml:space="preserve"> Midterm losses for the Democratic Party under a Democratic president were far more severe, losing an average of 33.5 seats during those </w:t>
      </w:r>
      <w:r w:rsidRPr="00E81101">
        <w:t xml:space="preserve">8 cycles. The worst cycle was post-World War II was the astounding 63-seat landslide loss during in the 2010 midterm election following the passage of ObamaCare. </w:t>
      </w:r>
      <w:r w:rsidRPr="00E81101">
        <w:rPr>
          <w:b/>
          <w:sz w:val="21"/>
          <w:u w:val="single"/>
        </w:rPr>
        <w:t>Meanwhile, Republican Party’s midterm losses with their president in the White House averaged less than 21 seats (20.6</w:t>
      </w:r>
      <w:r w:rsidRPr="00E81101">
        <w:t xml:space="preserve">). </w:t>
      </w:r>
      <w:r w:rsidRPr="00E81101">
        <w:rPr>
          <w:b/>
          <w:sz w:val="21"/>
          <w:u w:val="single"/>
        </w:rPr>
        <w:t>In 2018, Democrats will need a net gain of 24 seats to take back the majority in the U.S. House of Representatives.</w:t>
      </w:r>
      <w:r w:rsidRPr="00E81101">
        <w:t xml:space="preserve"> There are only 23 Republican-held seats that Hillary Clinton won in the 2016 presidential election, while 12 Democrats represent districts that backed President Donald J. Trump. Democratic gains in the one stand-off cycle are also less than Republicans, historically. In 1998, when Republicans overreached on impeachment (sound familiar?), they gained a net 5 seats. That compares to the net +8 seats that Republicans picked up in 2002. That’s a pattern that has even held during presidential cycles. </w:t>
      </w:r>
      <w:r w:rsidRPr="00E81101">
        <w:rPr>
          <w:b/>
          <w:sz w:val="21"/>
          <w:u w:val="single"/>
        </w:rPr>
        <w:t>In 2012, despite losing the national House vote by well over a million votes, the GOP only lost a net eight seats in the House</w:t>
      </w:r>
      <w:r w:rsidRPr="00E81101">
        <w:t xml:space="preserve">. The reasons for this could make up an entirely different article and, in the interest of PPD readers, they will shortly. But basically, when we analyzed all 18 midterms we found </w:t>
      </w:r>
      <w:r w:rsidRPr="00E81101">
        <w:rPr>
          <w:b/>
          <w:sz w:val="21"/>
          <w:u w:val="single"/>
        </w:rPr>
        <w:t>Republicans get more for less on the generic ballot</w:t>
      </w:r>
      <w:r w:rsidRPr="00E81101">
        <w:t>. That’s partly due to redistricting, but it’s also true that Democrats dominated gerrymandering for most of the 20th century</w:t>
      </w:r>
      <w:r w:rsidRPr="00E81101">
        <w:rPr>
          <w:b/>
          <w:sz w:val="21"/>
          <w:u w:val="single"/>
        </w:rPr>
        <w:t>. The median Democratic gain could be overstated in the model and the median loss could very well be understated.</w:t>
      </w:r>
      <w:r w:rsidRPr="00E81101">
        <w:t xml:space="preserve"> Currently, Democrats hold an average 8-point lead on the RCP Generic Congressional Ballot, though it’s a much smaller 3-point lead on the People’s Pundit Daily (PPD Poll) Big Data Poll. Worth noting, until the summer and early fall of the actual midterm election year, the results of the Generic Congressional Ballot have little predictive value. At this point, we are only talking about surveys of registered voter and this measure notoriously gets more favorable to Republicans after Labor Day. In fact, the 2018 Generic Congressional Ballot doesn’t look all that different than it did at this point in 2014. With the sole exception of Rasmussen Reports, “Gold Standard” pollsters were predicting big gains for Democrats. They of course went on to lose the Senate and another 13 House seats, several of which most “pundits” didn’t even believe were in play. But let’s assume for the sake of this article that the 8-point average lead is accurate, which for the record, we do not believe it is. Regression analysis using historical data–generic house vote margin and above election results–indicate it’s just not enough. On average, a 10-point advantage for Democrats on the Generic Congressional Ballot yields just a 12-seat swing, while an identical lead for Republicans yields an average 23-seat swing. A margin of 13 points for Democrats results in a net gain of just 17 House seats, still 7 shy of the target. It is possible </w:t>
      </w:r>
      <w:r w:rsidRPr="00E81101">
        <w:rPr>
          <w:b/>
          <w:sz w:val="21"/>
          <w:u w:val="single"/>
        </w:rPr>
        <w:t>that the party could outperform their historical average</w:t>
      </w:r>
      <w:r w:rsidRPr="00E81101">
        <w:t xml:space="preserve">, but it’s </w:t>
      </w:r>
      <w:r w:rsidRPr="00E81101">
        <w:rPr>
          <w:b/>
          <w:sz w:val="21"/>
          <w:u w:val="single"/>
        </w:rPr>
        <w:t>not likely considering the polarized state of the country</w:t>
      </w:r>
      <w:r w:rsidRPr="00E81101">
        <w:t xml:space="preserve">. </w:t>
      </w:r>
      <w:r w:rsidRPr="00E81101">
        <w:rPr>
          <w:b/>
          <w:sz w:val="21"/>
          <w:u w:val="single"/>
        </w:rPr>
        <w:t>The survey of the national House vote understates Republican support largely because sentiment in heavily-populated, concentrated urban liberal areas obfuscates preference in battleground and conservative-leaning districts</w:t>
      </w:r>
      <w:r w:rsidRPr="00E81101">
        <w:t xml:space="preserve">. Since 1912, which is the year the U.S. House of Representatives expanded to 435 seats, the president’s party lost an average of 29 House seats in the “six year itch” midterm election. However, Democratic losses were far more severe than Republican losses and we aren’t talking about the second midterm in President Trump’s second term. The data is clear. </w:t>
      </w:r>
      <w:r w:rsidRPr="00E81101">
        <w:rPr>
          <w:b/>
          <w:sz w:val="21"/>
          <w:u w:val="single"/>
        </w:rPr>
        <w:t>It’s way too premature to declare the Republican House majority in jeopardy.’</w:t>
      </w:r>
    </w:p>
    <w:p w14:paraId="1B799AA6" w14:textId="77777777" w:rsidR="00E81101" w:rsidRPr="00E81101" w:rsidRDefault="00E81101" w:rsidP="00E81101"/>
    <w:p w14:paraId="232E89FA" w14:textId="77777777" w:rsidR="00E81101" w:rsidRPr="00E81101" w:rsidRDefault="00E81101" w:rsidP="00E81101">
      <w:pPr>
        <w:pStyle w:val="Heading4"/>
        <w:rPr>
          <w:rFonts w:ascii="Arial" w:hAnsi="Arial" w:cs="Arial"/>
        </w:rPr>
      </w:pPr>
      <w:r w:rsidRPr="00E81101">
        <w:rPr>
          <w:rFonts w:ascii="Arial" w:hAnsi="Arial" w:cs="Arial"/>
        </w:rPr>
        <w:t>Democratic Party Needs New Strategy in Order to Win</w:t>
      </w:r>
    </w:p>
    <w:p w14:paraId="4B701416" w14:textId="77777777" w:rsidR="00E81101" w:rsidRPr="00E81101" w:rsidRDefault="00E81101" w:rsidP="00E81101">
      <w:r w:rsidRPr="00E81101">
        <w:rPr>
          <w:rStyle w:val="Style13ptBold"/>
        </w:rPr>
        <w:t>Wilkinson 17</w:t>
      </w:r>
      <w:r w:rsidRPr="00E81101">
        <w:t xml:space="preserve"> (7/2/17; Howard Wilkinson has been a political reporter for over 30 years, and he was inducted into the Cincinnati Journalism Hall of Fame; “Can the Democratic Party Get Back on Track both in Ohio and Nationally?”, http://wvxu.org/post/can-democratic-party-get-back-track-ohio-and-nationally#stream/0)</w:t>
      </w:r>
    </w:p>
    <w:p w14:paraId="25BF68C9" w14:textId="77777777" w:rsidR="00E81101" w:rsidRPr="00E81101" w:rsidRDefault="00E81101" w:rsidP="00E81101">
      <w:r w:rsidRPr="00E81101">
        <w:t xml:space="preserve">If you are a baseball hitter and you have a game where you go 0-4 – no base hits in four at-bats – you're not a happy camper. But you are not totally despondent. In baseball, there is usually a game tomorrow and you have a chance to go 4-4. In baseball, things tend to even out in the end. Not so in politics. Or not always so. </w:t>
      </w:r>
      <w:r w:rsidRPr="00E81101">
        <w:rPr>
          <w:rStyle w:val="Emphasis"/>
        </w:rPr>
        <w:t>This year, the Democratic Party has fielded candidates in four special congressional elections meant to fill the seats of Republicans who took jobs in the Trump administration. The Democrats are 0-4. And their next time at bat could well be the 2018 mid-term elections, where they have high hopes of wresting control of the U.S. House away from Speaker Paul Ryan and the Republicans.</w:t>
      </w:r>
      <w:r w:rsidRPr="00E81101">
        <w:t xml:space="preserve"> They lost two elections on June 20 – the district in the northern suburbs of Atlanta that had been held by Tom Price, Trump's Secretary of Health and Human Services; and a South Carolina district formerly held by Mick Mulvaney, Trump's director of the Office of Management and Budget. In Georgia, a record amount of money – over $50 million – was spent on that one congressional race between Democrat Jon Ossoff and Republican Karen Handel. Handel won by 3.8 percentage points – far less than the 20 percent or so Price used to win by. But close counts in horseshoes, not in elections. The fact is the Democrats lost all four. It has the world of punditry asking the question – are the Democrats just dead in the water? Dead at the federal, state and local levels? David Pepper, the Cincinnatian who chairs the Ohio Democratic Party, cautions that people should not read too much into the losses in the special elections. "In the case of Ossoff, you had a candidate who never really defined himself for the voters,'' Pepper told WVXU. "The Republicans defined him for the voters in a pretty conservative district. "The Republicans threw $30 million at Jon Ossoff, almost all of which was spent tying him to (House minority leader) Nancy Pelosi,'' Pepper said. "They morphed Jon Ossoff into Nancy Pelosi. And, still, they only won by a few percentage points." All is not lost in the quest to take back the House, Pepper said, if the party, at the national level, has the kind of candidates who have the resources and the political skills to define themselves and deliver a message that will resonate with voters – even those voters who cast ballots for Donald Trump last fall. One of Ohio's most high profile Democrats – Tim Ryan, the congressman from the Youngstown area who took on Pelosi for minority leader last year and lost badly – went on CNN June 21 and very bluntly stated what he thinks is the problem with the Democratic Party. "The brand is just bad,'' Ryan said. "</w:t>
      </w:r>
      <w:r w:rsidRPr="00E81101">
        <w:rPr>
          <w:rStyle w:val="Emphasis"/>
        </w:rPr>
        <w:t>I don't think people</w:t>
      </w:r>
      <w:r w:rsidRPr="00E81101">
        <w:t xml:space="preserve"> in the Beltway </w:t>
      </w:r>
      <w:r w:rsidRPr="00E81101">
        <w:rPr>
          <w:rStyle w:val="Emphasis"/>
        </w:rPr>
        <w:t>are realizing just how toxic the Democratic Party</w:t>
      </w:r>
      <w:r w:rsidRPr="00E81101">
        <w:t xml:space="preserve"> brand </w:t>
      </w:r>
      <w:r w:rsidRPr="00E81101">
        <w:rPr>
          <w:rStyle w:val="Emphasis"/>
        </w:rPr>
        <w:t>is in so many parts of the country</w:t>
      </w:r>
      <w:r w:rsidRPr="00E81101">
        <w:t xml:space="preserve">. Toxic. That is a strong word to use when describing the message of your own political party. Note, too, that Ryan's district has already been targeted by the Republicans in 2018 and they have lately been firing pot shots at Ryan for suggesting that the nation might be better off with a single payer health care system. </w:t>
      </w:r>
      <w:r w:rsidRPr="00E81101">
        <w:rPr>
          <w:rStyle w:val="Emphasis"/>
        </w:rPr>
        <w:t>Some of the young, progressive activists in the party are suggesting that whatever it is that the Democrats have been doing in recent elections</w:t>
      </w:r>
      <w:r w:rsidRPr="00E81101">
        <w:t xml:space="preserve"> – especially in Ohio's statewide elections – </w:t>
      </w:r>
      <w:r w:rsidRPr="00E81101">
        <w:rPr>
          <w:rStyle w:val="Emphasis"/>
        </w:rPr>
        <w:t>is not working and the party needs to take a new path</w:t>
      </w:r>
      <w:r w:rsidRPr="00E81101">
        <w:t xml:space="preserve">. P.G. Sittenfeld, the 32-year-old Cincinnati council member, is one of them. Sittenfeld ruffled the feathers of much of the Ohio Democratic Party establishment last year when he took on former governor Ted Strickland – who was then 75 – for the Democratic U.S. Senate nomination. P.G. Sittenfeld The council member from Cincinnati was clobbered in the primary, but, in hindsight, there are some Ohio Democrats who say that, if he had won the primary, he could not have done worse against Republican incumbent Rob Portman than did Strickland. Strickland walked away with only 37 percent of the vote and Portman walked away with six more years in the Senate. Sittenfeld was recently interviewed by the Washington Post for a story on where the Democrats should turn for their next generation of leaders. After that interview, Sittenfeld shared with WVXU some of his ideas for getting the party back on track. Here's a somewhat condensed version of what Sittenfeld had to say: Find new voices, especially younger ones who "have the ability to get voters excited." Look to cities and local governments because that's "where much of the action is" and city governments are "laboratories for innovative, forward-looking policy." </w:t>
      </w:r>
      <w:r w:rsidRPr="00E81101">
        <w:rPr>
          <w:rStyle w:val="Emphasis"/>
        </w:rPr>
        <w:t>Don't shy away from a progressive message, but make sure it is grounded in a strong economic message people can relate to.</w:t>
      </w:r>
      <w:r w:rsidRPr="00E81101">
        <w:t xml:space="preserve"> "Democrats need to stop the mindset of 'wait your turn' and encourage fresh young voices to get involved. Get rid of the congressional gerrymandering that is stifling the party in winning House seats. "Authenticity is paramount…being comfortable in one's own skin and sincere and steadfast in one's convictions matters hugely." Having real political skills matter. And, finally, "we absolutely cannot be contemptuous of voters who don't 100% agree with us." Find common ground with those who disagree. Now, you may read through this list and think that many of these points are arguments for P.G. Sittenfeld as a candidate for higher office – youth, local government experience, political skills, etc. And he admits that they are. "I offer these suggestions humbly,'' Sittenfeld told WVXU. "Perhaps I will be someone to put them into practice one day." Right now, though, he says he is focused on being re-elected to another four-year term on city council. Four years ago, Sittenfeld was the top vote-getter in a field of 21 candidates running for nine council seats. "I'm not taking anything for granted,'' Sittenfeld said of his run for re-election. "I'm running like I am coming from 40th place in the field." David Niven, associate professor of American politics at the University of Cincinnati, said most of Sittenfeld's ideas for the party make a lot of sense; and, yes, some of them are clearly self-serving. "I particularly agree with him that the cities are the source of ideas in American government these days,'' Niven said. "The big cities – their mayors, their city council – they are sort of the Democrats' government-in-exile now." And Niven – who, in the past, has written speeches for Strickland – said he also agrees with Sittenfeld that Democrats need to "stop castigating folks whose votes you might someday want to win over." Democrats, Niven said, need a message that is consistent with who they are. That, he said, was one of Hillary Clinton's problems last year. "While Clinton had a lot to offer, she obviously had long standing ties to Wall Street and financial interests that didn't fit the moment or the message,'' Niven said. "It undermined her message. She's didn't have the Jack Kennedy image of 'I'm rich and you can enjoy it with me.'''' The Democrats need a more appealing message, one that the average voter can relate to. "The Democrats always seem to be saying, 'Eat your rice cakes,' while the Republicans are saying 'Here, have some French fries,''' Niven said. "The voters will usually pick the French fries." Pepper said the Ohio Democratic Party is trying to build a bench of young candidates, with its "Main Street Initiative," which recruits and runs young candidates for local offices. "And once they get to local office, we try to teach them how to run a statewide campaign, if that's what they want to do,'' Pepper said. "When I was on Cincinnati City Council, I couldn't tell you about anything in Ohio outside of City Hall. I had to learn it myself." He points to Luke Feeney, the 37-year-old mayor of Chillicothe, who spoke at the Democratic National Convention last year in Philadelphia, and 26-year-old Kelsey Swindler, a member of Wilmington City Council, as typical of the kind of candidates the party is seeking to promote. "Now Luke Feeney may want to be mayor of Chillicothe for the next 20 years; that's up to him,'' Pepper said. "But if he wants to move up the ladder, we are there to help him do it." "</w:t>
      </w:r>
      <w:r w:rsidRPr="00E81101">
        <w:rPr>
          <w:rStyle w:val="Emphasis"/>
        </w:rPr>
        <w:t>The only way our party is going to rebound,</w:t>
      </w:r>
      <w:r w:rsidRPr="00E81101">
        <w:t>'' Pepper said, "</w:t>
      </w:r>
      <w:r w:rsidRPr="00E81101">
        <w:rPr>
          <w:rStyle w:val="Emphasis"/>
        </w:rPr>
        <w:t>is by growing candidates from the ground up. And hope that we are right in believing voters want change</w:t>
      </w:r>
      <w:r w:rsidRPr="00E81101">
        <w:t>."</w:t>
      </w:r>
    </w:p>
    <w:p w14:paraId="3B23A3DD" w14:textId="77777777" w:rsidR="00E81101" w:rsidRPr="00E81101" w:rsidRDefault="00E81101" w:rsidP="00E81101"/>
    <w:p w14:paraId="61521BA4" w14:textId="77777777" w:rsidR="00E81101" w:rsidRPr="00E81101" w:rsidRDefault="00E81101" w:rsidP="00E81101">
      <w:pPr>
        <w:pStyle w:val="Heading4"/>
        <w:rPr>
          <w:rFonts w:ascii="Arial" w:hAnsi="Arial" w:cs="Arial"/>
        </w:rPr>
      </w:pPr>
      <w:r w:rsidRPr="00E81101">
        <w:rPr>
          <w:rFonts w:ascii="Arial" w:hAnsi="Arial" w:cs="Arial"/>
        </w:rPr>
        <w:t xml:space="preserve">Democratic Problems Stem From Inefficient Leadership </w:t>
      </w:r>
    </w:p>
    <w:p w14:paraId="25FB51EC" w14:textId="77777777" w:rsidR="00E81101" w:rsidRPr="00E81101" w:rsidRDefault="00E81101" w:rsidP="00E81101">
      <w:pPr>
        <w:shd w:val="clear" w:color="auto" w:fill="FFFFFF"/>
        <w:spacing w:after="0" w:line="240" w:lineRule="auto"/>
        <w:rPr>
          <w:rFonts w:ascii="Arial" w:hAnsi="Arial" w:cs="Times New Roman"/>
          <w:color w:val="3E3D3D"/>
          <w:szCs w:val="21"/>
        </w:rPr>
      </w:pPr>
      <w:r w:rsidRPr="00E81101">
        <w:rPr>
          <w:rStyle w:val="Style13ptBold"/>
        </w:rPr>
        <w:t xml:space="preserve">Cawthorne 6/17 </w:t>
      </w:r>
      <w:r w:rsidRPr="00E81101">
        <w:rPr>
          <w:rFonts w:ascii="Arial" w:hAnsi="Arial" w:cs="Times New Roman"/>
          <w:color w:val="3E3D3D"/>
          <w:szCs w:val="21"/>
        </w:rPr>
        <w:t xml:space="preserve">(6/30/17; Cameron, Media Analyst for the Washington Free Beacon, Degree from University of Virginia, Legislative Assistant at the Virginia General Assembly; “Dem Rep: We ‘Absolutely’ Need a Different Strategy Going Into 2018 Midterms”, </w:t>
      </w:r>
      <w:hyperlink r:id="rId47" w:history="1">
        <w:r w:rsidRPr="00E81101">
          <w:rPr>
            <w:rStyle w:val="Hyperlink"/>
            <w:rFonts w:ascii="Arial" w:hAnsi="Arial" w:cs="Times New Roman"/>
            <w:szCs w:val="21"/>
          </w:rPr>
          <w:t>http://freebeacon.com/politics/dem-rep-we-absolutely-need-a-different-strategy-going-into-2018-midterms/</w:t>
        </w:r>
      </w:hyperlink>
      <w:r w:rsidRPr="00E81101">
        <w:rPr>
          <w:rFonts w:ascii="Arial" w:hAnsi="Arial" w:cs="Times New Roman"/>
          <w:color w:val="3E3D3D"/>
          <w:szCs w:val="21"/>
        </w:rPr>
        <w:t xml:space="preserve">) </w:t>
      </w:r>
    </w:p>
    <w:p w14:paraId="3582A16D" w14:textId="77777777" w:rsidR="00E81101" w:rsidRPr="00E81101" w:rsidRDefault="00E81101" w:rsidP="00E81101">
      <w:r w:rsidRPr="00E81101">
        <w:t xml:space="preserve">Rep. Raul Ruiz (D., Calif) told CNN's Poppy Harlow on Friday that </w:t>
      </w:r>
      <w:r w:rsidRPr="00E81101">
        <w:rPr>
          <w:b/>
          <w:sz w:val="21"/>
          <w:u w:val="single"/>
        </w:rPr>
        <w:t>the Democratic Party "absolutely" needs a different strategy going into the 2018 midterm elections</w:t>
      </w:r>
      <w:r w:rsidRPr="00E81101">
        <w:t xml:space="preserve">. Harlow asked Ruiz about the Democrats losing four special congressional elections this year, referencing Sen. Bernie Sanders (I., Vt.) </w:t>
      </w:r>
      <w:hyperlink r:id="rId48" w:tgtFrame="_blank" w:history="1">
        <w:r w:rsidRPr="00E81101">
          <w:t>saying</w:t>
        </w:r>
      </w:hyperlink>
      <w:r w:rsidRPr="00E81101">
        <w:t xml:space="preserve"> earlier in the month that President Donald Trump did not win the 2016 election but Democrats lost it. She went on to ask Ruiz whether the Democratic Party needs a new strategy going into the 2018 midterms. "Absolutely," Ruiz said. "I think we need a revival. </w:t>
      </w:r>
      <w:r w:rsidRPr="00E81101">
        <w:rPr>
          <w:b/>
          <w:sz w:val="21"/>
          <w:u w:val="single"/>
        </w:rPr>
        <w:t>We need to really understand and listen to the American people. We need to have connection</w:t>
      </w:r>
      <w:r w:rsidRPr="00E81101">
        <w:t>. When I ran, I told the local Democrats that I am not running for the Democratic Party. I am not even running against the Republican Party. I'm running for the people in my district, and that's what we need to come back to, to the essence of who we are." "</w:t>
      </w:r>
      <w:r w:rsidRPr="00E81101">
        <w:rPr>
          <w:b/>
          <w:sz w:val="21"/>
          <w:u w:val="single"/>
        </w:rPr>
        <w:t>In this debate with health care, there are Republican patients, there are Democratic patients. There are Republican and Democratic seniors who are going to lose their potential nursing home care, and that's what we need to fight for,"</w:t>
      </w:r>
      <w:r w:rsidRPr="00E81101">
        <w:t xml:space="preserve"> Ruiz </w:t>
      </w:r>
      <w:r w:rsidRPr="00E81101">
        <w:rPr>
          <w:b/>
          <w:sz w:val="21"/>
          <w:u w:val="single"/>
        </w:rPr>
        <w:t>added. Ruiz is not the first Democrat to publicly admit that the Democrats need a new strategy to take back the House and Senate in 2018. After Democrat Jon Ossoff lost Georgia's special congressional race, several Democrats questioned House Minority Leader Nancy Pelosi's (D., Calif.) leadership and their chances going into 2018</w:t>
      </w:r>
      <w:r w:rsidRPr="00E81101">
        <w:t xml:space="preserve">. "Our brand is worse than Trump," Rep. Tim Ryan (D., Ohio) said, urging Democrats to make a clear economic message an urgent priority. "We can't just run against Trump." Ryan has been openly critical of the Democratic Party's strategic direction since November, trying to unseat Pelosi as the top House Democrat in order to implement a new strategy. "There comes a time when every leader has to say, ‘For the good of the order and for the betterment of the party, it's time for me to step aside.' And I wish that that would happen right now. This is not a personal thing. I want to get back in the majority," Rep. Kathleen Rice (D., N.Y.) said in an </w:t>
      </w:r>
      <w:hyperlink r:id="rId49" w:tgtFrame="_blank" w:history="1">
        <w:r w:rsidRPr="00E81101">
          <w:t>interview</w:t>
        </w:r>
      </w:hyperlink>
      <w:r w:rsidRPr="00E81101">
        <w:t xml:space="preserve">. "I think you'd have to be an idiot to think we could win the House with Pelosi at the top," Rep. Filemon Vela (D., Texas) </w:t>
      </w:r>
      <w:hyperlink r:id="rId50" w:tgtFrame="_blank" w:history="1">
        <w:r w:rsidRPr="00E81101">
          <w:t>said</w:t>
        </w:r>
      </w:hyperlink>
      <w:r w:rsidRPr="00E81101">
        <w:t>.</w:t>
      </w:r>
    </w:p>
    <w:p w14:paraId="6F77B281" w14:textId="77777777" w:rsidR="00E81101" w:rsidRPr="00E81101" w:rsidRDefault="00E81101" w:rsidP="00E81101">
      <w:pPr>
        <w:shd w:val="clear" w:color="auto" w:fill="FFFFFF"/>
        <w:spacing w:after="0" w:line="240" w:lineRule="auto"/>
        <w:rPr>
          <w:rFonts w:ascii="Arial" w:hAnsi="Arial" w:cs="Times New Roman"/>
          <w:sz w:val="21"/>
          <w:szCs w:val="21"/>
        </w:rPr>
      </w:pPr>
    </w:p>
    <w:p w14:paraId="5E07EBE2" w14:textId="77777777" w:rsidR="00E81101" w:rsidRPr="00E81101" w:rsidRDefault="00E81101" w:rsidP="00E81101">
      <w:pPr>
        <w:pStyle w:val="Heading4"/>
      </w:pPr>
      <w:r w:rsidRPr="00E81101">
        <w:t xml:space="preserve">Although things seemed to be looking up for the democrats, republicans have more reason to be optimistic </w:t>
      </w:r>
    </w:p>
    <w:p w14:paraId="70F12207" w14:textId="77777777" w:rsidR="00E81101" w:rsidRPr="00E81101" w:rsidRDefault="00E81101" w:rsidP="00E81101">
      <w:r w:rsidRPr="00E81101">
        <w:rPr>
          <w:rStyle w:val="Style13ptBold"/>
        </w:rPr>
        <w:t>Byler 17,</w:t>
      </w:r>
      <w:r w:rsidRPr="00E81101">
        <w:t xml:space="preserve"> (elections analyst for RealClearPolitics. after graduating from Princeton University with a degree in Operations Research and Financial Engineering, “How Bad Is the Democratic Senate Map for 2018?” https://www.realclearpolitics.com/articles/2017/05/09/how_bad_is_the_democratic_senate_map_for_2018_133823.html)AE</w:t>
      </w:r>
    </w:p>
    <w:p w14:paraId="6DB35A14" w14:textId="77777777" w:rsidR="00E81101" w:rsidRPr="00E81101" w:rsidRDefault="00E81101" w:rsidP="00E81101">
      <w:pPr>
        <w:rPr>
          <w:rStyle w:val="StyleUnderline"/>
        </w:rPr>
      </w:pPr>
      <w:r w:rsidRPr="00E81101">
        <w:t>Right now</w:t>
      </w:r>
      <w:r w:rsidRPr="00E81101">
        <w:rPr>
          <w:rStyle w:val="StyleUnderline"/>
        </w:rPr>
        <w:t>, the stars seem aligned for Democratic gains in 2018. President Trump’s approval rating is low, Democrats lead in the House generic ballot and special elections show Republicans losing ground with some voters. It’s still a long way to the midterms and Trump’s approval might change drastically,</w:t>
      </w:r>
      <w:r w:rsidRPr="00E81101">
        <w:t xml:space="preserve"> but almost all of the early tea leaves seem positive for the out-party. Except for the Senate map. Every political junkie knows </w:t>
      </w:r>
      <w:r w:rsidRPr="00E81101">
        <w:rPr>
          <w:rStyle w:val="StyleUnderline"/>
        </w:rPr>
        <w:t>the Senate map is bad for Democrats. Over half of the Democratic caucus will be up for re-election, and some of these incumbents represent highly red states such as Montana, North Dakota, West Virginia, Indiana and Missouri</w:t>
      </w:r>
      <w:r w:rsidRPr="00E81101">
        <w:t xml:space="preserve">. No party would want to go into a midterm defending a map like that. </w:t>
      </w:r>
      <w:r w:rsidRPr="00E81101">
        <w:rPr>
          <w:rStyle w:val="StyleUnderline"/>
        </w:rPr>
        <w:t>But exactly how bad is it</w:t>
      </w:r>
      <w:r w:rsidRPr="00E81101">
        <w:t xml:space="preserve">? Is it better or worse for the Democrats than recent maps (which have produced stalemates, historic losses, massive waves and everything in between)? And does this map completely obliterate Democratic chances to retake the upper chamber? To get a better handle on these questions, I updated a state-level partisan strength index that I created a couple years ago. It shows that the 2018 Senate map is bad for Democrats but not unprecedented. </w:t>
      </w:r>
      <w:r w:rsidRPr="00E81101">
        <w:rPr>
          <w:rStyle w:val="StyleUnderline"/>
        </w:rPr>
        <w:t>It also suggests that Democrats aren’t favored to win back the upper chamber -- but they have to perform reasonably well in maps like this if they want to win control in later cycles.</w:t>
      </w:r>
    </w:p>
    <w:p w14:paraId="1493B511" w14:textId="77777777" w:rsidR="00E81101" w:rsidRPr="00E81101" w:rsidRDefault="00E81101" w:rsidP="00E81101">
      <w:pPr>
        <w:pStyle w:val="Heading4"/>
      </w:pPr>
      <w:r w:rsidRPr="00E81101">
        <w:t>No Risk for republicans in the house 2018</w:t>
      </w:r>
    </w:p>
    <w:p w14:paraId="01961423" w14:textId="77777777" w:rsidR="00E81101" w:rsidRPr="00E81101" w:rsidRDefault="00E81101" w:rsidP="00E81101">
      <w:r w:rsidRPr="00E81101">
        <w:rPr>
          <w:b/>
        </w:rPr>
        <w:t>Baris 17</w:t>
      </w:r>
      <w:r w:rsidRPr="00E81101">
        <w:t>(July 1, 2017)Richard- Editor-in-Chief and Senior Political Analyst at People's Pundit Daily;” Is the Republican Majority in the House Really at Risk in 2018?” https://www.peoplespunditdaily.com/news/elections/2017/07/01/2018-midterm-elections-democrats-house-republican-majority//HM</w:t>
      </w:r>
    </w:p>
    <w:p w14:paraId="758F36B6" w14:textId="77777777" w:rsidR="00E81101" w:rsidRPr="00E81101" w:rsidRDefault="00E81101" w:rsidP="00E81101">
      <w:r w:rsidRPr="00E81101">
        <w:rPr>
          <w:rStyle w:val="Emphasis"/>
        </w:rPr>
        <w:t>Despite going 0-4 in contested special elections this year, there’s an awful lot of talk about Democrats taking back the House majority from Republicans</w:t>
      </w:r>
      <w:r w:rsidRPr="00E81101">
        <w:rPr>
          <w:rStyle w:val="StyleUnderline"/>
        </w:rPr>
        <w:t xml:space="preserve"> in the 2018 midterm elections.</w:t>
      </w:r>
      <w:r w:rsidRPr="00E81101">
        <w:t xml:space="preserve"> While it’s certainly true that </w:t>
      </w:r>
      <w:r w:rsidRPr="00E81101">
        <w:rPr>
          <w:rStyle w:val="StyleUnderline"/>
        </w:rPr>
        <w:t xml:space="preserve">Republicans are over-exposed and </w:t>
      </w:r>
      <w:r w:rsidRPr="00E81101">
        <w:rPr>
          <w:rStyle w:val="Emphasis"/>
        </w:rPr>
        <w:t>the president’s party almost always loses seats in midterms</w:t>
      </w:r>
      <w:r w:rsidRPr="00E81101">
        <w:t xml:space="preserve">, the most accurate election projection model for two straight cycles remains skeptical. Here’s why. </w:t>
      </w:r>
      <w:r w:rsidRPr="00E81101">
        <w:rPr>
          <w:rStyle w:val="Emphasis"/>
        </w:rPr>
        <w:t>Since World War II, the president’s party lost seats in 16 out of 18 midterm elections</w:t>
      </w:r>
      <w:r w:rsidRPr="00E81101">
        <w:t xml:space="preserve">. That includes 8 out of 9 midterms with a Republican president and 8 out of 9 midterms with a Democratic president. That may sound promising, but the PPD Election Projection Model analyzed all 18 and found a disturbing pattern for Democrats. </w:t>
      </w:r>
      <w:r w:rsidRPr="00E81101">
        <w:rPr>
          <w:rStyle w:val="Emphasis"/>
        </w:rPr>
        <w:t>Midterm losses for the Democratic Party under a Democratic president were far more severe, losing an average of 33.5 seats during those 8 cycles.</w:t>
      </w:r>
      <w:r w:rsidRPr="00E81101">
        <w:t xml:space="preserve"> The worst cycle was post-World War II was the astounding 63-seat landslide loss during in the 2010 midterm election following the passage of ObamaCare. Meanwhile, </w:t>
      </w:r>
      <w:r w:rsidRPr="00E81101">
        <w:rPr>
          <w:rStyle w:val="Emphasis"/>
        </w:rPr>
        <w:t>Republican Party’s midterm losses with their president in the White House averaged less than 21</w:t>
      </w:r>
      <w:r w:rsidRPr="00E81101">
        <w:rPr>
          <w:rStyle w:val="StyleUnderline"/>
        </w:rPr>
        <w:t xml:space="preserve"> seats (20.6).</w:t>
      </w:r>
      <w:r w:rsidRPr="00E81101">
        <w:t xml:space="preserve"> In 2018, Democrats will need a net gain of 24 seats to take back the majority in the U.S. House of Representatives. There are only 23 Republican-held seats that Hillary Clinton won in the 2016 presidential election, while 12 Democrats represent districts that backed President Donald J. Trump</w:t>
      </w:r>
      <w:r w:rsidRPr="00E81101">
        <w:rPr>
          <w:rStyle w:val="StyleUnderline"/>
        </w:rPr>
        <w:t>. Democratic gains in the one stand-off cycle are also less than Republicans</w:t>
      </w:r>
      <w:r w:rsidRPr="00E81101">
        <w:t xml:space="preserve">, historically. </w:t>
      </w:r>
      <w:r w:rsidRPr="00E81101">
        <w:rPr>
          <w:rStyle w:val="StyleUnderline"/>
        </w:rPr>
        <w:t>In 1998</w:t>
      </w:r>
      <w:r w:rsidRPr="00E81101">
        <w:rPr>
          <w:rStyle w:val="Emphasis"/>
        </w:rPr>
        <w:t>, when Republicans overreached on impeachment (sound familiar?), they gained a net 5 seats</w:t>
      </w:r>
      <w:r w:rsidRPr="00E81101">
        <w:rPr>
          <w:rStyle w:val="StyleUnderline"/>
        </w:rPr>
        <w:t>.</w:t>
      </w:r>
      <w:r w:rsidRPr="00E81101">
        <w:t xml:space="preserve"> That compares to the net +8 seats that Republicans picked up in 2002. That’s a pattern that has even held during presidential cycles. In 2012, despite losing the national House vote by well over a million votes, the GOP only lost a net eight seats in the House. </w:t>
      </w:r>
    </w:p>
    <w:p w14:paraId="1232E692" w14:textId="77777777" w:rsidR="00E81101" w:rsidRPr="00E81101" w:rsidRDefault="00E81101" w:rsidP="00E81101">
      <w:r w:rsidRPr="00E81101">
        <w:t xml:space="preserve">Search: Year Lame Duck? President Party Early Aug Late Aug Early Sep Late Sep Early Oct Late Oct House Senate 07/03/1962 John F. Kennedy D nd 67 nd 63 nd 61 -4.0 3.0 07/03/1966 † Lyndon B. Johnson D 51 47 nd nd 44 44 -47.0 -4.0 07/03/1970 Richard Nixon R 55 55 57 51 58 nd -12.0 2.0 07/03/1974 ± Gerald R. Ford (Nixon) R 71 nd 66 50 53 nd -48.0 -5.0 07/03/1978 Jimmy Carter D 39 43 43 48 nd 49 -15.0 -3.0 07/03/1982 Ronald Reagan R 41 42 nd 42 nd 42 -26.0 1.0 07/03/1986 LD Ronald Reagan R nd 64 nd 63 64 nd -5.0 -8.0 07/03/1990 George Bush R 75 73 54 nd nd 57 -8.0 -1.0 07/03/1994 William J. Clinton D 43 40 40 44 43 48 -52.0 -8.0 07/03/1998 LD William J. Clinton D 65 62 63 66 65 65 5.0 0.0 07/03/2017 Franklin D. Roosevelt D nd nd nd nd nd nd 9.0 9.0 07/03/2017 Franklin D. Roosevelt D nd nd nd nd nd 60 -71.0 -6.0 07/03/2017 Franklin D. Roosevelt D 74 nd 74 nd nd nd -55.0 -9.0 07/03/2017 Harry S. Truman D nd nd 33 nd nd 27 -45.0 -12.0 07/03/2017 LD* Harry S. Truman D nd 43 35 35 43 41 -29.0 -6.0 07/03/2017 Dwight D. Eisenhower R 67 62 nd 66 62 nd -18.0 -1.0 07/03/2017 LD Dwight D. Eisenhower R 58 56 56 54 57 nd -48.0 -13.0 07/03/2017 George W. Bush R nd 66 66 66 68 67 8.0 2.0 07/03/2017 LD George W. Bush R 37 42 39 44 37 37 -30.0 -6.0 07/03/2017 Barack Obama D 44 44 45 45 45 45 -63.0 -6.0 07/03/2017 LD Barack Obama D 42 42 41 43 42 41 -13.0 -9.0 Showing 1 to 21 of 21 entries (Data Source: The American Presidency Project) </w:t>
      </w:r>
    </w:p>
    <w:p w14:paraId="45C43732" w14:textId="77777777" w:rsidR="00E81101" w:rsidRPr="00E81101" w:rsidRDefault="00E81101" w:rsidP="00E81101">
      <w:r w:rsidRPr="00E81101">
        <w:t xml:space="preserve">The reasons for this could make up an entirely different article and, in the interest of PPD readers, they will shortly. But basically, </w:t>
      </w:r>
      <w:r w:rsidRPr="00E81101">
        <w:rPr>
          <w:rStyle w:val="Emphasis"/>
        </w:rPr>
        <w:t>when we analyzed all 18 midterms we found Republicans get more for less on the generic ballot.</w:t>
      </w:r>
      <w:r w:rsidRPr="00E81101">
        <w:t xml:space="preserve"> That’s partly due to redistricting, but it’s also true that Democrats dominated gerrymandering for most of the 20th century. The median Democratic gain could be overstated in the model and the median loss could very well be understated. Currently, Democrats hold an average 8-point lead on the RCP Generic Congressional Ballot, though it’s a much smaller 3-point lead on the People’s Pundit Daily (PPD Poll) Big Data Poll. Worth noting, until the summer and early fall of the actual midterm election year, the results of the Generic Congressional Ballot have little predictive value. At this point, we are only talking about surveys of registered voter and this measure notoriously gets more favorable to Republicans after Labor Day. In fact, the 2018 Generic Congressional Ballot doesn’t look all that different than it did at this point in 2014. With the sole exception of Rasmussen Reports, “Gold Standard” pollsters were predicting big gains for Democrats. They of course went on to lose the Senate and another 13 House seats, several of which most “pundits” didn’t even believe were in play. 2014 Generic House Ballot Polling - June 2013 (Photo: Screenshot/RCP) 2014 GENERIC HOUSE BALLOT POLLING – JUNE 2013 (PHOTO: SCREENSHOT/RCP) But let’s assume for the sake of this article that the 8-point average lead is accurate, which for the record, we do not believe it is. Regression analysis using historical data–generic house vote margin and above election results–indicate it’s just not enough. On average, a 10-point advantage for Democrats on the Generic Congressional Ballot yields just a 12-seat swing, while an identical lead for Republicans yields an average 23-seat swing. A margin of 13 points for Democrats results in a net gain of just 17 House seats, still 7 shy of the target. It is possible that the party could outperform their historical average, but it’s not likely considering the polarized state of the country. The survey of the national House vote understates Republican support largely because sentiment in heavily-populated, concentrated urban liberal areas obfuscates preference in battleground and conservative-leaning districts. Since 1912, which is the year the U.S. House of Representatives expanded to 435 seats, the president’s party lost an average of 29 House seats in the “six year itch” midterm election. However, Democratic losses were far more severe than Republican losses and we aren’t talking about the second midterm in President Trump’s second term. The data is clear. It’s way too premature to declare the Republican House majority in jeopardy. </w:t>
      </w:r>
    </w:p>
    <w:p w14:paraId="13864FEF" w14:textId="77777777" w:rsidR="00E81101" w:rsidRPr="00E81101" w:rsidRDefault="00E81101" w:rsidP="00E81101"/>
    <w:p w14:paraId="22B54457" w14:textId="77777777" w:rsidR="00E81101" w:rsidRPr="00E81101" w:rsidRDefault="00E81101" w:rsidP="00E81101"/>
    <w:p w14:paraId="1F0B8025" w14:textId="77777777" w:rsidR="00E81101" w:rsidRPr="00E81101" w:rsidRDefault="00E81101" w:rsidP="00E81101">
      <w:pPr>
        <w:pStyle w:val="Heading3"/>
      </w:pPr>
      <w:r w:rsidRPr="00E81101">
        <w:t>UQ- Dems Lose: No Plan</w:t>
      </w:r>
    </w:p>
    <w:p w14:paraId="173FCA4F" w14:textId="77777777" w:rsidR="00E81101" w:rsidRPr="00E81101" w:rsidRDefault="00E81101" w:rsidP="00E81101">
      <w:pPr>
        <w:pStyle w:val="Heading4"/>
      </w:pPr>
      <w:r w:rsidRPr="00E81101">
        <w:t xml:space="preserve">Dems have ‘no message, no plan, no leaders' </w:t>
      </w:r>
    </w:p>
    <w:p w14:paraId="0540FB64" w14:textId="77777777" w:rsidR="00E81101" w:rsidRPr="00E81101" w:rsidRDefault="00E81101" w:rsidP="00E81101">
      <w:r w:rsidRPr="00E81101">
        <w:rPr>
          <w:rFonts w:eastAsiaTheme="majorEastAsia" w:cstheme="majorBidi"/>
          <w:b/>
          <w:iCs/>
          <w:sz w:val="26"/>
        </w:rPr>
        <w:t>Easley 17</w:t>
      </w:r>
      <w:r w:rsidRPr="00E81101">
        <w:t>(6/21/2017; Jonathan Easley is a verified Washington DC reporter for over 12 news sources. He has a degree from Albion University. “Michael Moore: Dems have ‘no message, no plan, no leaders' ” http://thehill.com/homenews/house/338811-michael-moore-dems-have-no-message-no-plan-no-leaders)</w:t>
      </w:r>
    </w:p>
    <w:p w14:paraId="28F8D1C5" w14:textId="77777777" w:rsidR="00E81101" w:rsidRPr="00E81101" w:rsidRDefault="00E81101" w:rsidP="00E81101">
      <w:pPr>
        <w:rPr>
          <w:b/>
          <w:iCs/>
          <w:u w:val="single"/>
        </w:rPr>
      </w:pPr>
      <w:r w:rsidRPr="00E81101">
        <w:rPr>
          <w:rStyle w:val="Emphasis"/>
        </w:rPr>
        <w:t>Liberal activist Michael Moore lashed out at national Democrats on Wednesday after the party fell short in a special House runoff election in Georgia despite spending tens of millions of dollars on a race that was viewed as a referendum on President Trump.</w:t>
      </w:r>
      <w:r w:rsidRPr="00E81101">
        <w:t xml:space="preserve"> Moore and others on the left are furious with what they view as a rudderless Democratic Party that has failed to develop a new strategy or message </w:t>
      </w:r>
      <w:r w:rsidRPr="00E81101">
        <w:rPr>
          <w:rStyle w:val="Emphasis"/>
        </w:rPr>
        <w:t>in the wake of Hillary Clinton’s surprising election loss in November. Moore ripped the Democratic National Committee and its House campaign arm for having “no message, no plan, no leaders.” Democratic leaders “hate the resistance,”</w:t>
      </w:r>
      <w:r w:rsidRPr="00E81101">
        <w:t xml:space="preserve"> Moore said, underscoring the lingering tension between the party’s grassroots base and the establishment in Washington. Liberals are grappling with Tuesday night’s dispiriting loss, in which Democrat John Ossoff fell to Republican Karen Handel in Georgia’s 6th District contest to replace former Rep. Tom Price (R-Ga.), who is now Health and Human Services secretary. The district is reliably red, but </w:t>
      </w:r>
      <w:r w:rsidRPr="00E81101">
        <w:rPr>
          <w:rStyle w:val="Emphasis"/>
        </w:rPr>
        <w:t>Democrats, eager to make a statement about the strength of their grassroots fury, went all-in to turn the district blue, casting the election as a referendum on Trump and pouring millions of dollars into the race. Liberals have turned out for huge anti-Trump protests across the country and have made life miserable for GOP lawmakers at town halls in their home districts, but Republicans nonetheless won all four special elections this year. Still, the special elections have taken place in traditionally red districts. Democrats still believe the House will be in play in 2018, as the party in power typically loses seats in midterm elections.</w:t>
      </w:r>
    </w:p>
    <w:p w14:paraId="6C942D02" w14:textId="77777777" w:rsidR="00E81101" w:rsidRPr="00E81101" w:rsidRDefault="00E81101" w:rsidP="00E81101">
      <w:pPr>
        <w:pStyle w:val="Heading4"/>
      </w:pPr>
      <w:r w:rsidRPr="00E81101">
        <w:t>Democrats have no plan or platform</w:t>
      </w:r>
    </w:p>
    <w:p w14:paraId="0B8F99A5" w14:textId="77777777" w:rsidR="00E81101" w:rsidRPr="00E81101" w:rsidRDefault="00E81101" w:rsidP="00E81101">
      <w:pPr>
        <w:rPr>
          <w:rStyle w:val="Emphasis"/>
          <w:b w:val="0"/>
          <w:iCs w:val="0"/>
        </w:rPr>
      </w:pPr>
      <w:r w:rsidRPr="00E81101">
        <w:rPr>
          <w:rFonts w:eastAsiaTheme="majorEastAsia" w:cstheme="majorBidi"/>
          <w:b/>
          <w:iCs/>
          <w:sz w:val="26"/>
        </w:rPr>
        <w:t>Caldwell 7/6</w:t>
      </w:r>
      <w:r w:rsidRPr="00E81101">
        <w:t>(7/6/2017; Roger Caldwell is a writer and producer who attended Vanderbilt University and writes for many news sources. “Republicans are winning and Democrats have no plan or platform” http://amsterdamnews.com/news/2017/jul/06/republicans-are-winning-and-democrats-have-no-plan/)</w:t>
      </w:r>
    </w:p>
    <w:p w14:paraId="1F06026B" w14:textId="77777777" w:rsidR="00E81101" w:rsidRPr="00E81101" w:rsidRDefault="00E81101" w:rsidP="00E81101">
      <w:r w:rsidRPr="00E81101">
        <w:rPr>
          <w:rStyle w:val="Emphasis"/>
        </w:rPr>
        <w:t>Democrats can never win in America without the Black vote and a progressive platform. Trump and the Republicans are winning with approval numbers below 40 percent, and the Democratic leadership has no strategy to change the trajectory of this administration. The Republicans control the House, the Senate and the White House, and there appears nothing the Democrats can do.</w:t>
      </w:r>
      <w:r w:rsidRPr="00E81101">
        <w:t xml:space="preserve"> The Democrats can filibuster, resist and obstruct the Republicans’ policies, but when it is time for a vote, the Republicans win. In the House they win by 24 votes, and in the Senate they win by two votes</w:t>
      </w:r>
      <w:r w:rsidRPr="00E81101">
        <w:rPr>
          <w:rStyle w:val="Emphasis"/>
        </w:rPr>
        <w:t>. In the special elections in 2017, the Democrats were not able to pick up any seats.</w:t>
      </w:r>
      <w:r w:rsidRPr="00E81101">
        <w:t xml:space="preserve"> They were close, but no cigar, and President Trump is taking a victory lap. From his point of view, Americans are supporting his policies, and there is no reason to change his positions. In the last year and a half, politics has become a white race/class endeavor, and the Black vote has become insignificant and not important to either party. Even the Hispanic vote is not important, because Trump has proved that he can win his elections with only the white vote</w:t>
      </w:r>
      <w:r w:rsidRPr="00E81101">
        <w:rPr>
          <w:rStyle w:val="Emphasis"/>
        </w:rPr>
        <w:t>. In 2008, the Democrats won the House, the Senate and the White House. The Black vote and the Obama coalitions pushed him over the top. At that point, the Republicans realized that they would have to show up at the polls, and take over the local, county and state offices and governorships.</w:t>
      </w:r>
      <w:r w:rsidRPr="00E81101">
        <w:t xml:space="preserve"> With the radical arm of the Republican Party, “the Tea Party,” the conservatives and the alt-right, things started to change. </w:t>
      </w:r>
      <w:r w:rsidRPr="00E81101">
        <w:rPr>
          <w:rStyle w:val="Emphasis"/>
        </w:rPr>
        <w:t>When Obama won the elections in 2008 and 2012, whites from both parties understood that Blacks and Hispanics were becoming more powerful. The billions of dollars collected by both parties’ leaderships could end up being distributed to people with color.</w:t>
      </w:r>
      <w:r w:rsidRPr="00E81101">
        <w:t xml:space="preserve"> As a result of this revelation, the leadership in the Republican Party became more white and racist</w:t>
      </w:r>
      <w:r w:rsidRPr="00E81101">
        <w:rPr>
          <w:rStyle w:val="Emphasis"/>
        </w:rPr>
        <w:t>. In the Democratic Party, the leadership became more white and homosexual, and this development is the dilemma of American politics. In 2017, it is very difficult in many races around the country to determine if a candidate is a Democrat or a Republican.</w:t>
      </w:r>
      <w:r w:rsidRPr="00E81101">
        <w:t xml:space="preserve"> The Republicans have changed the rules in many local and county elections. The first two with the most votes in a primary go to the general election, and the two party system is eliminated. Many times the voters don’t know who the Republican is and who the Democrat is. </w:t>
      </w:r>
      <w:r w:rsidRPr="00E81101">
        <w:rPr>
          <w:rStyle w:val="Emphasis"/>
        </w:rPr>
        <w:t>If the Democrats plan to win back the House and the Senate in 2018, there must be a major focus on mobilizing the Black vote. As Black Americans, our issues are unique and specific to our experiences in the United States, and Democrats must address Black issues, which are based on a Black Agenda. The leadership class in the Democratic Party faces a crisis of legitimacy</w:t>
      </w:r>
      <w:r w:rsidRPr="00E81101">
        <w:t>, and they will continue to lose until they organize around Black issues. Black issues are visionary demands, and the problems in the Black community give the Democrats a platform and progressive plan. The “Black Agenda Report” in 2017 has developed a seven-point plan to build a Democrat platform around. The seven-point plan is as follows: (1) End Poverty, (2) Community Policing and Criminal Justice Reform, (3) Economic Empowerment, (4) Education, (5) Affordable Housing, (6) Health and Wellness, and (7) Politics and Jobs. This 7-point plan is the starting point to build coalitions, and it gives the Democratic leadership legitimacy and a comprehensive platform. Black income remains the lowest of any group in America, and it has been this way for 50 years. “So in the end Blacks are more vulnerable to poverty as a nation,” said David Love of the Grio. “We need to focus on policies that combat economic segregation, create jobs with a living wage and help build wealth.”</w:t>
      </w:r>
    </w:p>
    <w:p w14:paraId="4497948B" w14:textId="77777777" w:rsidR="00E81101" w:rsidRPr="00E81101" w:rsidRDefault="00E81101" w:rsidP="00E81101"/>
    <w:p w14:paraId="062A71E4" w14:textId="77777777" w:rsidR="00E81101" w:rsidRPr="00E81101" w:rsidRDefault="00E81101" w:rsidP="00E81101">
      <w:pPr>
        <w:pStyle w:val="Heading3"/>
      </w:pPr>
      <w:r w:rsidRPr="00E81101">
        <w:t>UQ- Dems Lose: House</w:t>
      </w:r>
    </w:p>
    <w:p w14:paraId="255FDFB1" w14:textId="77777777" w:rsidR="00E81101" w:rsidRPr="00E81101" w:rsidRDefault="00E81101" w:rsidP="00E81101">
      <w:pPr>
        <w:pStyle w:val="Heading4"/>
      </w:pPr>
      <w:r w:rsidRPr="00E81101">
        <w:t xml:space="preserve">Democrats won’t win </w:t>
      </w:r>
    </w:p>
    <w:p w14:paraId="6A15550D" w14:textId="77777777" w:rsidR="00E81101" w:rsidRPr="00E81101" w:rsidRDefault="00E81101" w:rsidP="00E81101">
      <w:pPr>
        <w:spacing w:after="0" w:line="240" w:lineRule="auto"/>
        <w:rPr>
          <w:rFonts w:ascii="Helvetica" w:eastAsia="Times New Roman" w:hAnsi="Helvetica" w:cs="Times New Roman"/>
          <w:color w:val="333333"/>
          <w:sz w:val="23"/>
          <w:szCs w:val="23"/>
          <w:shd w:val="clear" w:color="auto" w:fill="FFFFFF"/>
        </w:rPr>
      </w:pPr>
      <w:r w:rsidRPr="00E81101">
        <w:rPr>
          <w:rFonts w:eastAsiaTheme="majorEastAsia" w:cstheme="majorBidi"/>
          <w:b/>
          <w:bCs/>
          <w:sz w:val="26"/>
          <w:szCs w:val="26"/>
        </w:rPr>
        <w:t>Schaper 17</w:t>
      </w:r>
      <w:r w:rsidRPr="00E81101">
        <w:t xml:space="preserve">(5.12.17)Arthur-  writer, blogger, and political commentator also on Talk Radio at "The State of the Union with Arthur C. Schaper"; “Election 2018: Who Will Win Control of Congress?” </w:t>
      </w:r>
      <w:hyperlink r:id="rId51" w:history="1">
        <w:r w:rsidRPr="00E81101">
          <w:t>https://townhall.com/columnists/arthurschaper/2017/05/12/election-2018-who-will-win-control-of-congress-n2325814//HM</w:t>
        </w:r>
      </w:hyperlink>
    </w:p>
    <w:p w14:paraId="4F6CC610" w14:textId="77777777" w:rsidR="00E81101" w:rsidRPr="00E81101" w:rsidRDefault="00E81101" w:rsidP="00E81101">
      <w:pPr>
        <w:spacing w:after="0" w:line="240" w:lineRule="auto"/>
        <w:rPr>
          <w:rFonts w:ascii="Times New Roman" w:eastAsia="Times New Roman" w:hAnsi="Times New Roman" w:cs="Times New Roman"/>
          <w:sz w:val="24"/>
        </w:rPr>
      </w:pPr>
    </w:p>
    <w:p w14:paraId="1AF734B3" w14:textId="77777777" w:rsidR="00E81101" w:rsidRPr="00E81101" w:rsidRDefault="00E81101" w:rsidP="00E81101">
      <w:pPr>
        <w:rPr>
          <w:rStyle w:val="Emphasis"/>
        </w:rPr>
      </w:pPr>
      <w:r w:rsidRPr="00E81101">
        <w:t xml:space="preserve">Election 2018: Who Will Win Control of Congress? Arthur Schaper Arthur Schaper |Posted: May 12, 2017 12:01 AM Share (116) Tweet Election 2018: Who Will Win Control of Congress? Trending Kurt Schlichter Here's How To Deal With Trump's Tweets: Stop Caring About Them Rachel Alexander The Left’s Factions Increasingly Turning Their Sights on Each Other John Hawkins If You’re Conservative, Here’s Why Elite Liberals Hate Your Guts Election 2016 was a nail-biter for us. Would Crooked Hillary prevail and drag the United States into a perverted Dark Ages of progressive tyranny? Or would Trump prevail, and the rest of the country hold its breath for the unexpected? Trump’s administration has been unexpected … and wonderful. Republican pollsters also worried that Trump would face a frustrating Democratic Congress, but Republicans prevailed. For Election 2018, the incredible, diminishing </w:t>
      </w:r>
      <w:r w:rsidRPr="00E81101">
        <w:rPr>
          <w:rStyle w:val="StyleUnderline"/>
        </w:rPr>
        <w:t xml:space="preserve">Democratic Party is heading headfirst into the wood chipper. </w:t>
      </w:r>
      <w:r w:rsidRPr="00E81101">
        <w:rPr>
          <w:rStyle w:val="Emphasis"/>
        </w:rPr>
        <w:t>Democrats will not take back the House. Not going to happen.</w:t>
      </w:r>
      <w:r w:rsidRPr="00E81101">
        <w:t xml:space="preserve"> The DCCC is targeting California, where they will spend big money to knock out 7 House reps that voted to repeal Obamacare. Yes, Hillary Clinton carried those districts in 2016, but many by slim margins. The incumbents survived, and many by strong margins (except Darrell Issa, who needs to stay true to conservative principles). </w:t>
      </w:r>
      <w:r w:rsidRPr="00E81101">
        <w:rPr>
          <w:rStyle w:val="StyleUnderline"/>
        </w:rPr>
        <w:t xml:space="preserve">With </w:t>
      </w:r>
      <w:r w:rsidRPr="00E81101">
        <w:rPr>
          <w:rStyle w:val="Emphasis"/>
        </w:rPr>
        <w:t>Dems wasting multi-millions in California’s overpriced media markets, expect other swing seat targets to suffer</w:t>
      </w:r>
      <w:r w:rsidRPr="00E81101">
        <w:rPr>
          <w:rStyle w:val="StyleUnderline"/>
        </w:rPr>
        <w:t xml:space="preserve">. The Democratic Party is also losing their faithful progressives, who are still burning over Bernie Sanders. Anti-Trump hate isn’t bringing in campaign cash for the DNC, either. </w:t>
      </w:r>
      <w:r w:rsidRPr="00E81101">
        <w:rPr>
          <w:rStyle w:val="Emphasis"/>
        </w:rPr>
        <w:t>The Democrats will not win the US Senate, either. With 33 seats up for grabs, Democrats must defend 23 of their own, plus the two liberal Independent seats in New England. For Republicans, they must defend only 8, and only one Senator</w:t>
      </w:r>
      <w:r w:rsidRPr="00E81101">
        <w:t xml:space="preserve">, Dean Heller, represents a state which Obama and Hillary carried. In spite of the national dynamics, Heller has handled himself pretty well. Jeff Flake is the only other vulnerable incumbent, but from the right. He has been very squishy on immigration. That’s the do-or-die issue for Republicans, especially in a border state like Arizona. I submit that Flake faces greater trouble, but that’s about it. CARTOONS | GARY VARVEL VIEW CARTOON Now, let’s look at the Democratic targets. Five incumbents represent states which Romney and Trump won: 1. Heidi Heitkamp. Unsurprisingly, in this deep red state Heitkamp has not declared her re-election plans. She’s gone. 2. Joe Manchin. This Democrat in Name Only has helped more than hindered Trump’s agenda on coal, guns, and court nominations. He either loses, or will tilt more toward the GOP. 3. Joe Donnelly. He won only because the 2012 Republican challenger was ill prepared for prime-time. He’s toast. 4. Jon Tester. The NRA is targeting this liberal for voting against Gorsuch. Republicans have won more statewide races lately in Montana. Tester presided over the Democrats’ uninspiring results in 2016. He will find himself out of a job in 2018. 5. Claire McCaskill. A GOP trifecta governs the state. Senator Roy Blunt survived a close challenge in 2016. A stable, effective challenger should be showing McCaskill the door in the Show Me State. Yes, these predictions are early, and anything can upend the otherwise developing narrative of GOP strength; but with all GOP forces lining up as they should, watch these five tumble into the GOP column. What about the Democratic incumbents in states that Trump won, but not Romney? 1. Bob Casey. The Pennsylvania Republican Party is on a roll. Their registration has finally passed the Democratic Party. </w:t>
      </w:r>
      <w:r w:rsidRPr="00E81101">
        <w:rPr>
          <w:rStyle w:val="StyleUnderline"/>
        </w:rPr>
        <w:t xml:space="preserve">The state has not only become more Republican, but more conservative. </w:t>
      </w:r>
      <w:r w:rsidRPr="00E81101">
        <w:t xml:space="preserve">The GOP legislative numbers have soared into supermajority status. The Democratic governor Tom Wolf is the most liberal in the country, and just as out of touch, too. Pat Toomey survived another very close challenge in election 2016. Pennsylvania Republicans are competing everywhere even deeply blue Philadelphia. Casey will falter in 2018. 2. Sherrod Brown. This male version of Elizabeth Warren is watching Ohio go red right under his feet. The state legislature is a GOP trifecta, and Kasich’s dithering has not dampened conservatives’ spirits. The last US Senate contest featured incumbent Rob Portman stomping a relatively well-known Democratic challenger by double digits. Ohio State Treasurer Josh Mandel challenged Sherrod in 2012. Today, he is already ahead of Brown in three polls. Brown is going down. 3. Tammy Baldwin of Wisconsin. The Dairy State has witnessed the most profound GOP transformation of all. Governor Scott Walker and Republican majorities in both state houses have turned the birthplace of the Progressive Party into a Republican winter wonderland. Tammy is extremely liberal in a state that retains its down-to-earth Midwestern charm. With a number of high-class Republican contenders lining up, expect a real fight here, and a stable GOP contender eking out a close win. 4. Debbie Stabenow. Michigan has turned Republican, too. Unfortunately, Election 2014 should have witnessed Secretary of State Terry Lynn Land snatching an open seat. The GOP brand is growing, but Stabenow has survived two major challenges. This race remains a tough one for the GOP to win. If Stabenow retires, a well-known GOP face could capture the seat. If she runs for re-election, forget about it. 5. Bill Nelson. He survived a lukewarm challenger in 2012. If he retires, Florida is in play. If not, like Michigan, Nelson will carry the day. The Florida GOP is gaining ground, but Democrats still win House seats in Presidential years, which means that the GOP has work to do. But Republicans were confident about 2012, and Democrats fared better, right? New factors tilt the map in Republicans’ favor. The liberal mainstream media is not as influential. </w:t>
      </w:r>
      <w:r w:rsidRPr="00E81101">
        <w:rPr>
          <w:rStyle w:val="StyleUnderline"/>
        </w:rPr>
        <w:t xml:space="preserve">The Democratic infighting has hit such a fevered pitch, that even the diminishing media cannot ignore it. </w:t>
      </w:r>
      <w:r w:rsidRPr="00E81101">
        <w:rPr>
          <w:rStyle w:val="Emphasis"/>
        </w:rPr>
        <w:t>Post-Obama, the Democratic Party is doubling down on their anti-American, communistic impulses. The growing Democratic insanity will further dampen their chances</w:t>
      </w:r>
      <w:r w:rsidRPr="00E81101">
        <w:t xml:space="preserve">. Look at California, where the state assembly just voted to allow Communists to serve openly in state government. Trump will continue his victories, propping up GOP chances nationwide. Trump is no longer the dubious quantity which Republicans—both candidates and voters—had feared and shunned in 2016. Districts with a close margin of victory will not be so close next year. </w:t>
      </w:r>
      <w:r w:rsidRPr="00E81101">
        <w:rPr>
          <w:rStyle w:val="Emphasis"/>
        </w:rPr>
        <w:t>The lower turnout in mid-term elections will benefit Republicans, too. Election 2018: Republicans will hold Congress, and gain 8 US Senate seats, winning their first supermajority since Reconstruction.</w:t>
      </w:r>
    </w:p>
    <w:p w14:paraId="18AD6530" w14:textId="77777777" w:rsidR="00E81101" w:rsidRPr="00E81101" w:rsidRDefault="00E81101" w:rsidP="00E81101">
      <w:pPr>
        <w:rPr>
          <w:rFonts w:ascii="Georgia" w:hAnsi="Georgia" w:cs="Times New Roman"/>
          <w:color w:val="222222"/>
          <w:spacing w:val="-5"/>
          <w:sz w:val="23"/>
          <w:szCs w:val="23"/>
        </w:rPr>
      </w:pPr>
    </w:p>
    <w:p w14:paraId="4F0F91B7" w14:textId="77777777" w:rsidR="00E81101" w:rsidRPr="00E81101" w:rsidRDefault="00E81101" w:rsidP="00E81101">
      <w:pPr>
        <w:pStyle w:val="Heading4"/>
      </w:pPr>
      <w:r w:rsidRPr="00E81101">
        <w:t xml:space="preserve">Republicans have a chance </w:t>
      </w:r>
    </w:p>
    <w:p w14:paraId="23560AED" w14:textId="77777777" w:rsidR="00E81101" w:rsidRPr="00E81101" w:rsidRDefault="00E81101" w:rsidP="00E81101">
      <w:r w:rsidRPr="00E81101">
        <w:rPr>
          <w:b/>
          <w:bCs/>
        </w:rPr>
        <w:t>Baris 7/1</w:t>
      </w:r>
      <w:r w:rsidRPr="00E81101">
        <w:t>/17 (7/1/17, Richard D. Baris is the Editor-in-Chief and Senior Political Analyst at People's Pundit Daily. He is also the author of the must-read book on American political philosophy, “Is the Republican Majority in the House Really at Risk in 2018?” https://www.peoplespunditdaily.com/news/elections/2017/07/01/2018-midterm-elections-democrats-house-republican-majority/) RD</w:t>
      </w:r>
    </w:p>
    <w:p w14:paraId="36EDD9B9" w14:textId="77777777" w:rsidR="00E81101" w:rsidRPr="00E81101" w:rsidRDefault="00E81101" w:rsidP="00E81101">
      <w:r w:rsidRPr="00E81101">
        <w:rPr>
          <w:rStyle w:val="StyleUnderline"/>
        </w:rPr>
        <w:t>Despite going 0-4 in contested special elections this year, there’s an awful lot of talk about Democrats taking back the House majority from Republicans in the 2018 midterm elections.</w:t>
      </w:r>
      <w:r w:rsidRPr="00E81101">
        <w:t xml:space="preserve"> </w:t>
      </w:r>
      <w:r w:rsidRPr="00E81101">
        <w:rPr>
          <w:rStyle w:val="StyleUnderline"/>
        </w:rPr>
        <w:t>While it’s certainly true that Republicans are over-exposed and the president’s party almost always loses seats in midterms,</w:t>
      </w:r>
      <w:r w:rsidRPr="00E81101">
        <w:rPr>
          <w:u w:val="single"/>
        </w:rPr>
        <w:t xml:space="preserve"> </w:t>
      </w:r>
      <w:r w:rsidRPr="00E81101">
        <w:rPr>
          <w:rStyle w:val="StyleUnderline"/>
        </w:rPr>
        <w:t>the </w:t>
      </w:r>
      <w:hyperlink r:id="rId52" w:history="1">
        <w:r w:rsidRPr="00E81101">
          <w:rPr>
            <w:rStyle w:val="StyleUnderline"/>
          </w:rPr>
          <w:t>most accurate</w:t>
        </w:r>
      </w:hyperlink>
      <w:r w:rsidRPr="00E81101">
        <w:rPr>
          <w:rStyle w:val="StyleUnderline"/>
        </w:rPr>
        <w:t> election projection model for two straight cycles remains skeptical.</w:t>
      </w:r>
      <w:r w:rsidRPr="00E81101">
        <w:t xml:space="preserve"> Here’s why. </w:t>
      </w:r>
      <w:r w:rsidRPr="00E81101">
        <w:rPr>
          <w:rStyle w:val="StyleUnderline"/>
        </w:rPr>
        <w:t>Since World War II, the president’s party lost seats in 16 out of 18 midterm elections. That includes 8 out of 9 midterms with a Republican president and 8 out of 9 midterms with a Democratic president. That may sound promising, but the PPD Election Projection Model analyzed all 18 and found a disturbing pattern for Democrats.</w:t>
      </w:r>
      <w:r w:rsidRPr="00E81101">
        <w:t xml:space="preserve"> </w:t>
      </w:r>
      <w:r w:rsidRPr="00E81101">
        <w:rPr>
          <w:rStyle w:val="StyleUnderline"/>
        </w:rPr>
        <w:t>Midterm losses for the Democratic Party under a Democratic president were far more severe, losing an average of 33.5 seats during those 8 cycles</w:t>
      </w:r>
      <w:r w:rsidRPr="00E81101">
        <w:t>. The worst cycle was post-World War II was the astounding 63-seat landslide loss during in the 2010 midterm election following the passage of ObamaCare</w:t>
      </w:r>
      <w:r w:rsidRPr="00E81101">
        <w:rPr>
          <w:rStyle w:val="StyleUnderline"/>
        </w:rPr>
        <w:t>. Meanwhile, Republican Party’s midterm losses with their president in the White House averaged less than 21 seats (20.6). In 2018, Democrats will need a net gain of 24 seats to take back the majority in the U.S. House of Representatives.</w:t>
      </w:r>
      <w:r w:rsidRPr="00E81101">
        <w:rPr>
          <w:u w:val="single"/>
        </w:rPr>
        <w:t xml:space="preserve"> </w:t>
      </w:r>
      <w:r w:rsidRPr="00E81101">
        <w:t>There are only 23 Republican-held seats that Hillary Clinton won in the 2016 presidential election, while 12 Democrats represent districts that backed President Donald J. Trump.</w:t>
      </w:r>
      <w:r w:rsidRPr="00E81101">
        <w:rPr>
          <w:rStyle w:val="StyleUnderline"/>
        </w:rPr>
        <w:t xml:space="preserve"> Democratic gains in the one stand-off cycle are also less than Republicans</w:t>
      </w:r>
      <w:r w:rsidRPr="00E81101">
        <w:t xml:space="preserve">, historically. In 1998, when Republicans overreached on impeachment (sound familiar?), they gained a net 5 seats. That compares to the net +8 seats that Republicans picked up in 2002. That’s a pattern that has even held during presidential cycles. </w:t>
      </w:r>
      <w:r w:rsidRPr="00E81101">
        <w:rPr>
          <w:rStyle w:val="StyleUnderline"/>
        </w:rPr>
        <w:t>In 2012, despite losing the national House vote by well over a million votes, the GOP only lost a net eight seats in the House</w:t>
      </w:r>
      <w:r w:rsidRPr="00E81101">
        <w:t xml:space="preserve">. The reasons for this could make up an entirely different article and, in the interest of PPD readers, they will shortly. But basically, when we analyzed all 18 midterms we found Republicans get more for less on the generic ballot. That’s partly due to redistricting, but it’s also true that Democrats dominated gerrymandering for most of the 20th century. The median Democratic gain could be overstated in the model and the median loss could very well be understated. </w:t>
      </w:r>
      <w:r w:rsidRPr="00E81101">
        <w:rPr>
          <w:rStyle w:val="StyleUnderline"/>
        </w:rPr>
        <w:t>Currently, Democrats hold an average 8-point lead on the </w:t>
      </w:r>
      <w:hyperlink r:id="rId53" w:tgtFrame="_blank" w:history="1">
        <w:r w:rsidRPr="00E81101">
          <w:rPr>
            <w:u w:val="single"/>
          </w:rPr>
          <w:t>RCP</w:t>
        </w:r>
      </w:hyperlink>
      <w:r w:rsidRPr="00E81101">
        <w:rPr>
          <w:rStyle w:val="StyleUnderline"/>
        </w:rPr>
        <w:t> Generic Congressional Ballot, though it’s a much smaller 3-point lead on the People’s Pundit Daily</w:t>
      </w:r>
      <w:r w:rsidRPr="00E81101">
        <w:t xml:space="preserve"> </w:t>
      </w:r>
      <w:r w:rsidRPr="00E81101">
        <w:rPr>
          <w:rStyle w:val="StyleUnderline"/>
        </w:rPr>
        <w:t>(PPD Poll) Big Data Poll.</w:t>
      </w:r>
      <w:r w:rsidRPr="00E81101">
        <w:t xml:space="preserve"> Worth noting, until the summer and early fall of the actual midterm election year, the results of the Generic Congressional Ballot have little predictive value. At this point, we are only talking about surveys of registered voter and this measure notoriously gets more favorable to Republicans after Labor Day. </w:t>
      </w:r>
      <w:r w:rsidRPr="00E81101">
        <w:rPr>
          <w:rStyle w:val="StyleUnderline"/>
        </w:rPr>
        <w:t>In fact, the 2018 Generic Congressional Ballot doesn’t look all that different than it did at this point in 2014.</w:t>
      </w:r>
      <w:r w:rsidRPr="00E81101">
        <w:t xml:space="preserve"> With the sole exception of Rasmussen Reports, </w:t>
      </w:r>
      <w:r w:rsidRPr="00E81101">
        <w:rPr>
          <w:rStyle w:val="StyleUnderline"/>
        </w:rPr>
        <w:t>“Gold Standard” pollsters were predicting big gains for Democrats. They of course went on to lose the Senate and another 13 House seats, several of which most “pundits” didn’t even believe were in play.</w:t>
      </w:r>
      <w:r w:rsidRPr="00E81101">
        <w:t xml:space="preserve"> But let’s assume for the sake of this article that the 8-point average lead is accurate, which for the record, we do not believe it is. Regression analysis using historical data–generic house vote margin and above election results–indicate it’s just not enough</w:t>
      </w:r>
      <w:r w:rsidRPr="00E81101">
        <w:rPr>
          <w:rStyle w:val="StyleUnderline"/>
        </w:rPr>
        <w:t>. On average, a 10-point advantage for Democrats on the Generic Congressional Ballot yields just a 12-seat swing, while an identical lead for Republicans yields an average 23-seat swing. A margin of 13 points for Democrats results in a net gain of just 17 House seats, still 7 shy of the target. It is possible that the party could outperform their historical average, but it’s not likely considering the polarized state of the country.</w:t>
      </w:r>
      <w:r w:rsidRPr="00E81101">
        <w:t xml:space="preserve"> The survey of the national House vote understates Republican support largely because sentiment in heavily-populated, concentrated urban liberal areas obfuscates preference in battleground and conservative-leaning districts. </w:t>
      </w:r>
      <w:r w:rsidRPr="00E81101">
        <w:rPr>
          <w:rStyle w:val="StyleUnderline"/>
        </w:rPr>
        <w:t>Since 1912, which is the year the U.S. House of Representatives expanded to 435 seats, the president’s party lost an average of 29 House seats in the “six year itch” midterm election. However, Democratic losses were far more severe than Republican losses</w:t>
      </w:r>
      <w:r w:rsidRPr="00E81101">
        <w:t xml:space="preserve"> and we aren’t talking about the second midterm in President Trump’s second term</w:t>
      </w:r>
      <w:r w:rsidRPr="00E81101">
        <w:rPr>
          <w:rStyle w:val="StyleUnderline"/>
        </w:rPr>
        <w:t>. The data is clear. It’s way too premature to declare the Republican House majority in jeopardy.</w:t>
      </w:r>
    </w:p>
    <w:p w14:paraId="5DC66DD0" w14:textId="77777777" w:rsidR="00E81101" w:rsidRPr="00E81101" w:rsidRDefault="00E81101" w:rsidP="00E81101">
      <w:pPr>
        <w:pStyle w:val="Heading4"/>
      </w:pPr>
      <w:r w:rsidRPr="00E81101">
        <w:t>Republicans will hold the house – structural advantages, district lines and congressional approval prove</w:t>
      </w:r>
    </w:p>
    <w:p w14:paraId="206FBC13" w14:textId="77777777" w:rsidR="00E81101" w:rsidRPr="00E81101" w:rsidRDefault="00E81101" w:rsidP="00E81101">
      <w:r w:rsidRPr="00E81101">
        <w:rPr>
          <w:b/>
          <w:bCs/>
        </w:rPr>
        <w:t>Enten</w:t>
      </w:r>
      <w:r w:rsidRPr="00E81101">
        <w:t xml:space="preserve"> </w:t>
      </w:r>
      <w:r w:rsidRPr="00E81101">
        <w:rPr>
          <w:b/>
          <w:bCs/>
        </w:rPr>
        <w:t>2/15</w:t>
      </w:r>
      <w:r w:rsidRPr="00E81101">
        <w:t>/17</w:t>
      </w:r>
    </w:p>
    <w:p w14:paraId="798EF3E0" w14:textId="77777777" w:rsidR="00E81101" w:rsidRPr="00E81101" w:rsidRDefault="00E81101" w:rsidP="00E81101">
      <w:r w:rsidRPr="00E81101">
        <w:t>(Harry Enten, Harry Enten is a senior political writer and analyst for FiveThirtyEight “A Very Early Look At The Battle For The House In 2018.” https://fivethirtyeight.com/features/a-very-early-look-at-the-battle-for-the-house-in-2018/)RD</w:t>
      </w:r>
    </w:p>
    <w:p w14:paraId="7C2EC372" w14:textId="77777777" w:rsidR="00E81101" w:rsidRPr="00E81101" w:rsidRDefault="00E81101" w:rsidP="00E81101">
      <w:pPr>
        <w:rPr>
          <w:rStyle w:val="StyleUnderline"/>
        </w:rPr>
      </w:pPr>
      <w:r w:rsidRPr="00E81101">
        <w:rPr>
          <w:rStyle w:val="StyleUnderline"/>
        </w:rPr>
        <w:t>Heading into the 2010 and 2014 midterm elections, President Obama was not popular. His job approval rating was at or below 45 percent, and most polls showed more people disapproved of his performance than approved of it. Democrats, in turn, lost a bunch of races in the U.S. Senate and House in both years.</w:t>
      </w:r>
      <w:r w:rsidRPr="00E81101">
        <w:t xml:space="preserve"> They lost, as President Trump might put it, “big league.” </w:t>
      </w:r>
      <w:r w:rsidRPr="00E81101">
        <w:rPr>
          <w:rStyle w:val="StyleUnderline"/>
        </w:rPr>
        <w:t>Now, however, with Trump in the White House, the parties have reversed roles and Republicans are somewhat at the mercy of the president’s popularity,</w:t>
      </w:r>
      <w:r w:rsidRPr="00E81101">
        <w:t xml:space="preserve"> as FiveThirtyEight contributor Nathaniel Rakich </w:t>
      </w:r>
      <w:hyperlink r:id="rId54" w:history="1">
        <w:r w:rsidRPr="00E81101">
          <w:t>wrote on Monday</w:t>
        </w:r>
      </w:hyperlink>
      <w:r w:rsidRPr="00E81101">
        <w:rPr>
          <w:rStyle w:val="StyleUnderline"/>
        </w:rPr>
        <w:t xml:space="preserve">. Trump is unpopular, with an approval rating of just 40 percent. </w:t>
      </w:r>
      <w:r w:rsidRPr="00E81101">
        <w:t xml:space="preserve">If you’re a Democrat thinking about running for office in a swing district in 2018, you’re hoping Trump’s ratings stay on the mildly to very unpopular side of the scale. Actually, “mildly unpopular” might not be good enough. </w:t>
      </w:r>
      <w:r w:rsidRPr="00E81101">
        <w:rPr>
          <w:rStyle w:val="StyleUnderline"/>
        </w:rPr>
        <w:t>The relationship between presidential approval ratings and congressional elections is rough, and Republicans have some pretty clear structural advantages. The GOP could hold the House even if Trump remains about as unpopular as he is now. Historically, there’s a wide margin of error between a president’s approval rating and how people vote in House elections. Generally speaking, a president’s party does better in down-ballot races when he’s popular and worse when he’s less popular</w:t>
      </w:r>
      <w:r w:rsidRPr="00E81101">
        <w:t>. But it’s not a 1-to-1 relationship. You can see this by plotting the presidents’ final Gallup job approval ratings before every midterm election</w:t>
      </w:r>
      <w:hyperlink r:id="rId55" w:anchor="fn-1" w:history="1">
        <w:r w:rsidRPr="00E81101">
          <w:t>1</w:t>
        </w:r>
      </w:hyperlink>
      <w:r w:rsidRPr="00E81101">
        <w:t xml:space="preserve"> since World War II against how many House seats his party lost. Let’s use Trump’s current approval ratings, 40 percent, to show how inexact this relationship is. </w:t>
      </w:r>
      <w:r w:rsidRPr="00E81101">
        <w:rPr>
          <w:rStyle w:val="StyleUnderline"/>
        </w:rPr>
        <w:t>If we were able to predict the House results perfectly based on Trump’s 40 percent approval rating, Republicans would be forecast to lose roughly 40 seats. Democrats need to pick up 24 seats to take back the House. But the margin of error on this estimate is +/- 33 seats! That is, Democrats could gain as few as seven seats or as many as 73</w:t>
      </w:r>
      <w:r w:rsidRPr="00E81101">
        <w:t xml:space="preserve">. </w:t>
      </w:r>
      <w:r w:rsidRPr="00E81101">
        <w:rPr>
          <w:rStyle w:val="StyleUnderline"/>
        </w:rPr>
        <w:t>Democrats could end up on the upper end of that scale, if nearly every person who dislikes the president votes for the Democratic candidate in their House election.</w:t>
      </w:r>
      <w:r w:rsidRPr="00E81101">
        <w:t xml:space="preserve"> We have, after all, seen an increasingly strong relationship between how people feel about the president and how they vote for Congress. But Democrats could also just as easily fall short of a majority. They may not do a good job of recruiting top-notch candidates. In 2016, Democrats didn’t even field a candidate in 29 districts, including in Republican Rep. Pete Sessions’s district in Texas, even as Hillary Clinton beat Trump there. There’s also the issue of district lines</w:t>
      </w:r>
      <w:r w:rsidRPr="00E81101">
        <w:rPr>
          <w:rStyle w:val="StyleUnderline"/>
        </w:rPr>
        <w:t>. The way district lines are currently drawn benefits Republicans by distributing GOP voters more efficiently than Democratic voters. So, all else being equal, we would probably expect Republicans to win more seats than Trump’s approval rating alone indicates</w:t>
      </w:r>
      <w:r w:rsidRPr="00E81101">
        <w:t>. One way to get around the effect of how the districts are drawn is to try to predict the national House vote — the change in the share of people</w:t>
      </w:r>
      <w:hyperlink r:id="rId56" w:anchor="fn-2" w:history="1">
        <w:r w:rsidRPr="00E81101">
          <w:t>2</w:t>
        </w:r>
      </w:hyperlink>
      <w:r w:rsidRPr="00E81101">
        <w:t>nationally who vote for Democratic and Republican House candidates — instead of how many House seats change hands</w:t>
      </w:r>
      <w:r w:rsidRPr="00E81101">
        <w:rPr>
          <w:rStyle w:val="StyleUnderline"/>
        </w:rPr>
        <w:t>. By looking at the national vote, we can get a sense for how many people are voting Democratic or Republican before those votes are skewed by the congressional district lines.</w:t>
      </w:r>
      <w:r w:rsidRPr="00E81101">
        <w:t xml:space="preserve"> But even when looking at the change in the national House vote, there’s a wide margin of error. </w:t>
      </w:r>
      <w:r w:rsidRPr="00E81101">
        <w:rPr>
          <w:rStyle w:val="StyleUnderline"/>
        </w:rPr>
        <w:t xml:space="preserve">If Trump’s approval rating stayed at 40 percent in 2018, Republicans would be expected to lose the national House popular vote by 10 percentage points </w:t>
      </w:r>
      <w:r w:rsidRPr="00E81101">
        <w:t xml:space="preserve">(the GOP won it by 1 point in 2016). </w:t>
      </w:r>
      <w:r w:rsidRPr="00E81101">
        <w:rPr>
          <w:rStyle w:val="StyleUnderline"/>
        </w:rPr>
        <w:t>That’s a shift of 11 percentage points from 2016. That size loss would probably be big enough that Republicans would lose control of the House</w:t>
      </w:r>
      <w:r w:rsidRPr="00E81101">
        <w:t>, gerrymandering and urban packing not with standing. But that</w:t>
      </w:r>
      <w:r w:rsidRPr="00E81101">
        <w:rPr>
          <w:rStyle w:val="StyleUnderline"/>
        </w:rPr>
        <w:t xml:space="preserve"> projection comes with a margin of error of about +/-8 percentage points. That could mean an even a larger win for Democrats, which wouldn’t be too surprising given the enthusiasm we’ve seen from Democrats in marches and town hall meetings</w:t>
      </w:r>
      <w:r w:rsidRPr="00E81101">
        <w:t>. Or, a much smaller one</w:t>
      </w:r>
      <w:r w:rsidRPr="00E81101">
        <w:rPr>
          <w:rStyle w:val="StyleUnderline"/>
        </w:rPr>
        <w:t>. Recent midterm elections have been tough on Democrats. Compared to years with a presidential election, the electorate in midterm cycles has been older and whiter. Both of those blocs lean Republican.</w:t>
      </w:r>
      <w:r w:rsidRPr="00E81101">
        <w:t xml:space="preserve"> So surveys of all adults — such as Gallup’s — could be underestimating Trump’s popularity with the 2018 midterm electorate (if it looks like recent midterm electorates). </w:t>
      </w:r>
      <w:r w:rsidRPr="00E81101">
        <w:rPr>
          <w:rStyle w:val="StyleUnderline"/>
        </w:rPr>
        <w:t>Additionally, Congress’s approval rating seems to be up. And while presidential approval ratings are a larger driver of vote choice, congressional approval ratings also matter in midterm elections.</w:t>
      </w:r>
      <w:r w:rsidRPr="00E81101">
        <w:t xml:space="preserve"> </w:t>
      </w:r>
      <w:r w:rsidRPr="00E81101">
        <w:rPr>
          <w:rStyle w:val="StyleUnderline"/>
        </w:rPr>
        <w:t>So if Democrats win the national House vote by a margin in the low- to mid-single digits, that may not be enough to take back the House.</w:t>
      </w:r>
      <w:r w:rsidRPr="00E81101">
        <w:t xml:space="preserve"> The median congressional district was 5.5 percentage points more Republican-leaning in the presidential race than the nation as a whole in 2016, meaning Democrats are essentially spotting the GOP 5.5 points in the battle for control of the House. And even that may be underestimating Republicans ability to win a majority of seats without a majority of the vote. Since 2012 (or when most states instituted the current House district lines), Republicans have won, on average, 51 percent of the two-party</w:t>
      </w:r>
      <w:hyperlink r:id="rId57" w:anchor="fn-3" w:history="1">
        <w:r w:rsidRPr="00E81101">
          <w:t>3</w:t>
        </w:r>
      </w:hyperlink>
      <w:r w:rsidRPr="00E81101">
        <w:t> House vote and 55 percent of House seats. If that difference holds for 2018</w:t>
      </w:r>
      <w:r w:rsidRPr="00E81101">
        <w:rPr>
          <w:rStyle w:val="StyleUnderline"/>
        </w:rPr>
        <w:t>, Democrats would need to win the House popular vote by about 8 percentage points to win half the House seats.</w:t>
      </w:r>
    </w:p>
    <w:p w14:paraId="290CDBFC" w14:textId="77777777" w:rsidR="00E81101" w:rsidRPr="00E81101" w:rsidRDefault="00E81101" w:rsidP="00E81101"/>
    <w:p w14:paraId="6D6017DA" w14:textId="77777777" w:rsidR="00E81101" w:rsidRPr="00E81101" w:rsidRDefault="00E81101" w:rsidP="00E81101">
      <w:pPr>
        <w:pStyle w:val="Heading3"/>
      </w:pPr>
      <w:r w:rsidRPr="00E81101">
        <w:t>UQ- GOP Win- Cheating</w:t>
      </w:r>
    </w:p>
    <w:p w14:paraId="1A800713" w14:textId="77777777" w:rsidR="00E81101" w:rsidRPr="00E81101" w:rsidRDefault="00E81101" w:rsidP="00E81101">
      <w:pPr>
        <w:pStyle w:val="Heading4"/>
      </w:pPr>
      <w:r w:rsidRPr="00E81101">
        <w:t>GOP will win- they’ll cheat</w:t>
      </w:r>
    </w:p>
    <w:p w14:paraId="3C9C2790" w14:textId="77777777" w:rsidR="00E81101" w:rsidRPr="00E81101" w:rsidRDefault="00E81101" w:rsidP="00E81101">
      <w:r w:rsidRPr="00E81101">
        <w:rPr>
          <w:rStyle w:val="Style13ptBold"/>
        </w:rPr>
        <w:t xml:space="preserve">Cooper 17 </w:t>
      </w:r>
      <w:r w:rsidRPr="00E81101">
        <w:t>(Ryan Cooper is a national correspondent at TheWeek.com. His work has appeared in the Washington Monthly, The New Republic, and the Washington Post. “Are Republicans going to try to steal the 2018 election?” http://theweek.com/articles/698317/are-republicans-going-try-steal-2018-election)</w:t>
      </w:r>
    </w:p>
    <w:p w14:paraId="4DA699FA" w14:textId="77777777" w:rsidR="00E81101" w:rsidRPr="00E81101" w:rsidRDefault="00E81101" w:rsidP="00E81101">
      <w:pPr>
        <w:rPr>
          <w:rStyle w:val="Emphasis"/>
        </w:rPr>
      </w:pPr>
      <w:r w:rsidRPr="00E81101">
        <w:rPr>
          <w:rStyle w:val="StyleUnderline"/>
        </w:rPr>
        <w:t>Republicans are not in good shape for the 2018 midterm elections. The party in general is at 53 percent disapproval in the polling averages, which has been getting steadily worse since the election. Democrats should be in a strong position to make large gains in the midterms, just as they did in 2006.</w:t>
      </w:r>
      <w:r w:rsidRPr="00E81101">
        <w:t xml:space="preserve"> But that's only assuming there are free and fair elections. </w:t>
      </w:r>
      <w:r w:rsidRPr="00E81101">
        <w:rPr>
          <w:rStyle w:val="StyleUnderline"/>
        </w:rPr>
        <w:t>There are already signs that Republicans might try to cheat their way to victory</w:t>
      </w:r>
      <w:r w:rsidRPr="00E81101">
        <w:t>. Exhibit A is Thursday's announcement that the White House is setting up a commission to "investigate" voter fraud in the United States — one helmed by the most notorious electoral cheater in the country, Kansas Secretary of State Kris Kobach</w:t>
      </w:r>
      <w:r w:rsidRPr="00E81101">
        <w:rPr>
          <w:rStyle w:val="StyleUnderline"/>
        </w:rPr>
        <w:t>. Cheating is going to be sorely tempting, given the depth of political problems Republicans face — the party disapproval rating isn't the half of it.</w:t>
      </w:r>
      <w:r w:rsidRPr="00E81101">
        <w:t xml:space="preserve"> President Trump is only slightly more popular than the party as a whole — making him the least popular recently elected president in the history of polling. Only 21 percent approve of the most recent Republican health-care bill, an already paltry number that will drop precipitously if the bill passes and the reality of throwing tens of millions off their insurance sinks in. And the </w:t>
      </w:r>
      <w:r w:rsidRPr="00E81101">
        <w:rPr>
          <w:rStyle w:val="StyleUnderline"/>
        </w:rPr>
        <w:t>Comey scandal is already tainting the party yet more. While I have no doubt that the party's base will stick with Trump to the bitter end</w:t>
      </w:r>
      <w:r w:rsidRPr="00E81101">
        <w:t>, even if he airholes a Supreme Court justice during a State of the Union address, there aren't enough of them to win national elections</w:t>
      </w:r>
      <w:r w:rsidRPr="00E81101">
        <w:rPr>
          <w:rStyle w:val="StyleUnderline"/>
        </w:rPr>
        <w:t>. Indeed, that's part of the reason Republicans will cheat — they likely would not have won the presidency in 2016 without doing so.</w:t>
      </w:r>
      <w:r w:rsidRPr="00E81101">
        <w:t xml:space="preserve"> A non-peer reviewed estimate conducted by a Democratic-aligned organization found that voter suppression reduced voting by 200,000 in Wisconsin alone, where the margin of victory was just under 23,000. A similar study by the Government Accountability Office found voter ID laws cut turnout by over 100,000 votes in Kansas and Tennessee in 2012. Felony disenfranchisement probably won them Florida. Now, that sort of thing isn't quite the same thing as stealing an election outright. Electoral fraud exists on a spectrum. On one pole, you have a full-blown dictatorship, where all parties but the ruling one are banned, journalists who criticize the dictator are locked up or killed, and any elections that happen are one-choice affairs where armed secret police look over your shoulder at the voting booth. On the other, you have the scrupulous parliamentary democracy, where citizens are free to vote for any party or form new ones, all adult citizens have the right to vote, electoral mechanics are non-partisan, and there is due process, freedom of the press, assembly, and so forth. But there are quite a lot of intermediate options in between those two extremes. For one, you can set up voting qualifications to selectively disenfranchise opposition voters</w:t>
      </w:r>
      <w:r w:rsidRPr="00E81101">
        <w:rPr>
          <w:rStyle w:val="StyleUnderline"/>
        </w:rPr>
        <w:t>. Republicans do this with felony disenfranchisement, voter ID, and other onerous regulations — most of them aimed squarely at black people. For another, you can gerrymander district boundaries to make it nearly impossible for the other side to win.</w:t>
      </w:r>
      <w:r w:rsidRPr="00E81101">
        <w:t xml:space="preserve"> Republicans have done this to give themselves a roughly 7-point advantage in the House of Representatives, and to a far greater extent in state legislatures. There is a difference between a 7-point handicap and an "election" where men with guns tell you how to vote. </w:t>
      </w:r>
      <w:r w:rsidRPr="00E81101">
        <w:rPr>
          <w:rStyle w:val="StyleUnderline"/>
        </w:rPr>
        <w:t>But gerrymandering, partisan disenfranchisement, and vote suppression are without question an attempt to overturn the will of the people by rigging the electoral system.</w:t>
      </w:r>
      <w:r w:rsidRPr="00E81101">
        <w:t xml:space="preserve"> The fact that it doesn't disenfranchise everyone only makes it somewhat less horrible. Gerrymandering obviously has to be done by state legislatures. But Kobach is the national champion at vote suppression: He produces no proof because there is none. Large studies — not to mention an investigation by Kobach himself — have found, at most, a tiny handful of cases of possible in-person voter fraud — thousands or millions of votes short of actually swinging an election. </w:t>
      </w:r>
      <w:r w:rsidRPr="00E81101">
        <w:rPr>
          <w:rStyle w:val="Emphasis"/>
        </w:rPr>
        <w:t>You steal an election by controlling the count, or by rigging the procedures, not by getting city-sized groups of people to commit serious felonies en masse. It is absolutely beyond question that the motivation here is partisan advantage for Republicans. Kobach will almost certainly recommend national-level measures to suppress liberal votes, and will enable state-level efforts to roll back democracy as well. Whether there are meaningful elections next year may depend on whether such measures can be stopped.</w:t>
      </w:r>
    </w:p>
    <w:p w14:paraId="0B6DDD6C" w14:textId="77777777" w:rsidR="00E81101" w:rsidRPr="00E81101" w:rsidRDefault="00E81101" w:rsidP="00E81101">
      <w:pPr>
        <w:pStyle w:val="Heading4"/>
        <w:rPr>
          <w:rStyle w:val="Style13ptBold"/>
          <w:b/>
        </w:rPr>
      </w:pPr>
      <w:r w:rsidRPr="00E81101">
        <w:rPr>
          <w:rStyle w:val="Style13ptBold"/>
          <w:b/>
        </w:rPr>
        <w:t>Structural prevents Dem win</w:t>
      </w:r>
    </w:p>
    <w:p w14:paraId="10D4244C" w14:textId="77777777" w:rsidR="00E81101" w:rsidRPr="00E81101" w:rsidRDefault="00E81101" w:rsidP="00E81101">
      <w:pPr>
        <w:rPr>
          <w:rStyle w:val="Style13ptBold"/>
          <w:b w:val="0"/>
        </w:rPr>
      </w:pPr>
      <w:r w:rsidRPr="00E81101">
        <w:rPr>
          <w:rStyle w:val="Style13ptBold"/>
        </w:rPr>
        <w:t xml:space="preserve">Reed 2/17 </w:t>
      </w:r>
      <w:r w:rsidRPr="00E81101">
        <w:rPr>
          <w:rStyle w:val="Style13ptBold"/>
          <w:b w:val="0"/>
        </w:rPr>
        <w:t>(Natalie is a writer and blogger and also writes nonfiction books that have been shown in  FreethoughtBlogs and BleedingCool, ﻿ Here’s How the 2018 Midterm Elections Could Be Fatally Undermined, https://www.thenation.com/article/heres-how-the-2018-midterm-elections-could-be-fatally-undermined/)</w:t>
      </w:r>
    </w:p>
    <w:p w14:paraId="35812398" w14:textId="77777777" w:rsidR="00E81101" w:rsidRPr="00E81101" w:rsidRDefault="00E81101" w:rsidP="00E81101">
      <w:r w:rsidRPr="00E81101">
        <w:rPr>
          <w:rStyle w:val="StyleUnderline"/>
        </w:rPr>
        <w:t>If you’ll permit an</w:t>
      </w:r>
      <w:r w:rsidRPr="00E81101">
        <w:t xml:space="preserve"> </w:t>
      </w:r>
      <w:r w:rsidRPr="00E81101">
        <w:rPr>
          <w:rStyle w:val="StyleUnderline"/>
        </w:rPr>
        <w:t>understatement, these have been frightening and uncertain times.</w:t>
      </w:r>
      <w:r w:rsidRPr="00E81101">
        <w:t xml:space="preserve"> Every day, it seems</w:t>
      </w:r>
      <w:r w:rsidRPr="00E81101">
        <w:rPr>
          <w:rStyle w:val="StyleUnderline"/>
        </w:rPr>
        <w:t>, we wake up to find a new addition on the list of doomsday scenarios. Facing a dangerously intemperate president,</w:t>
      </w:r>
      <w:r w:rsidRPr="00E81101">
        <w:t xml:space="preserve"> backed by white nationalists, with vast powers at his disposal and a clear willingness to dispense with all conventions of proper conduct, it’s vital that we maintain a sober understanding of what’s at stake, and how much could go wrong. </w:t>
      </w:r>
      <w:r w:rsidRPr="00E81101">
        <w:rPr>
          <w:rStyle w:val="StyleUnderline"/>
        </w:rPr>
        <w:t>In trying to rally ourselves to prevent these catastrophic possibilities from becoming reality, many of us have found it useful to visualize the opposite: success. Perhaps Senate Republicans will ultimately break away from their own party and vote for impeachment. Maybe a constitutional amendment will be passed providing for some kind of no-confidence vote that would force an early election.</w:t>
      </w:r>
      <w:r w:rsidRPr="00E81101">
        <w:t xml:space="preserve"> Maybe Steve Bannon will be sidelined in a power struggle inside the White House, convinced, somehow, to retire, perhaps to go raise sheep in the countryside. Others are training their hopes on the 2018 midterm elections. Given the mobilization of left-leaning Americans since the election and the unpopularity of Trump—likely only to increase—it’s tempting to imagine a Democratic sweep that would reclaim control of the House of Representatives, providing crucial political leverage to push back against Trump and his policies. </w:t>
      </w:r>
      <w:r w:rsidRPr="00E81101">
        <w:rPr>
          <w:rStyle w:val="StyleUnderline"/>
        </w:rPr>
        <w:t xml:space="preserve">The danger that voter-suppression strategies pose to the Democrats’ chances in 2018 must not be underestimated. However, in our eagerness for such a scenario, we should take care to not let the ease of imagining it distract us from the potential threats to achieving it. Staking the future of our movement and of the country—not to mention the world—on winning elections requires that we think carefully and seriously about how we ended up here in the first place, with a figure like Trump managing to claim victory despite his massive unpopularity and controversies that should have sunk his candidacy at every turn. </w:t>
      </w:r>
      <w:r w:rsidRPr="00E81101">
        <w:t xml:space="preserve">Specifically, we should keep in mind the recent history of voter suppression and the degree to which the outcome of the 2016 election wasn’t necessarily determined by voters feelings alienated by the Democrats’ message—nor turned off by the mythical two-headed ogre of “identity politics” and “political correctness”—but rather by Republican strategies to tilt the process itself in their party’s favor. </w:t>
      </w:r>
      <w:r w:rsidRPr="00E81101">
        <w:rPr>
          <w:rStyle w:val="StyleUnderline"/>
        </w:rPr>
        <w:t xml:space="preserve">The danger those strategies pose to the Democrats’ chances to recover the House in the 2018 midterm elections must not be underestimated. </w:t>
      </w:r>
      <w:r w:rsidRPr="00E81101">
        <w:t>In 2013</w:t>
      </w:r>
      <w:r w:rsidRPr="00E81101">
        <w:rPr>
          <w:rStyle w:val="StyleUnderline"/>
        </w:rPr>
        <w:t>, the Supreme Court’s decision in Shelby County v. Holder effectively gutted the Voter Rights Act, permitting Republicans to employ a variety of voter-suppression methods that have since proved invaluable to their campaigns. These tactics will not only remain a factor working in their favor in 2018; they are very likely to significantly expand under the leadership of a man obsessed with the specter of “massive voter fraud,” desperate to prove himself both legitimate and loved by the people, and backed by a party in near-total control of all branches of government and eager to bend the rules to suit their political interests.</w:t>
      </w:r>
      <w:r w:rsidRPr="00E81101">
        <w:t xml:space="preserve"> The 2018 midterms elections could easily end up being compromised to the point that no realistic degree of popular opposition to incumbent Republicans would be sufficient to overcome them. One method we should expect to see employed, and expanded, is the Interstate Voter Registration Crosscheck Program, more commonly known simply as Crosscheck. This system, designed with the ostensible purpose of combating voter fraud, operates by cross-referencing names on the rolls of a given state against those on the rolls of other states. If the same combination of name and birth-date occurs in two states, those votes are stricken from the rolls. This system has been known to disproportionately impact minority voters by targeting names common to specific demographics, notably Hispanic and black voters, who have traditionally voted Democratic. At present there are alarmingly few restrictions on the application of Crosscheck, and it would not be surprising to see it applied more vigorously in blue-leaning or swing states in 2018. </w:t>
      </w:r>
      <w:r w:rsidRPr="00E81101">
        <w:rPr>
          <w:rStyle w:val="StyleUnderline"/>
        </w:rPr>
        <w:t xml:space="preserve">Other restrictions are also likely to be expanded. Limiting polling locations in Democratic jurisdictions, curtailing their hours, and putting them in inconvenient locations are also likely to play a role in reducing Democratic turnout. Long lines at out-of-the-way polling places can significantly reduce the number of registered voters who turn up in those jurisdictions, and by reducing hours, the government can create the impression among those who do make it out that they’ve arrived too late to have their votes counted. The efficacy of this means of targeted suppression can be compounded by ensuring that polling locations are not convenient to access via public transportation (vital to the poor and disabled), and rolling back laws that require employers to allow time off for voting. That the latter will be employed in 2018 is almost a certainty, given the GOP’s traditional prioritization of employers, businesses, and corporations over workers’ rights. Even if present laws requiring time off remain in place, it is far more difficult for someone barely scraping by on minimum wage to sacrifice their working hours for an indeterminately long wait in a deliberately lengthened line at a polling location operating well beyond its capacity. Early voting and mail-in ballots have traditionally been a means of ensuring that voters who might otherwise not have access to polling locations are still able to vote, but we can expect to see further barriers raised here as well. A disturbing trend seen in Ohio in both the 2014 and 2016 elections was to deliberately reduce polling locations for early voting on the days in which black churches were conducting drives to help bring out the vote. </w:t>
      </w:r>
      <w:r w:rsidRPr="00E81101">
        <w:t xml:space="preserve">Given the alt-right’s preference for misinformation campaigns as a political strategy, we will also likely see deliberate attempts to undermine the public’s understanding of where, when, and how to vote, and what will and will not be permitted. Consider the attempts in November to convince voters they could submit their ballots online. </w:t>
      </w:r>
      <w:r w:rsidRPr="00E81101">
        <w:rPr>
          <w:rStyle w:val="StyleUnderline"/>
        </w:rPr>
        <w:t xml:space="preserve">This, too, has precedent in modern Western democracies, even as official campaign strategy, such as in the “robo-gate” scandal of Canada’s 2011 federal election. Automated voice messages were sent to potential Liberal voters falsely claiming that polling locations had been changed, which in several instances led voters to the wrong location. Simply maintaining access to reliable information on the basic process of voting will likely prove difficult in future elections. Under the pretense of the voter fraud that has already become a favored talking point of the Republican leadership, we may also soon see legislation passed insisting that voters must verify their identity with multiple forms of government-issued ID. This will compound the disproportionate burden such policies place on specific demographics to procure ID or the documents necessary to obtain it. The poor and homeless often have difficulties because of expense or lack of a fixed address. Immigrants will especially face considerable obstacles in producing valid birth certificates or other necessary documents, as will individuals who have moved frequently and groups likely to use more than one name at different points in their lives, such as immigrants, women, and transgender voters. </w:t>
      </w:r>
      <w:r w:rsidRPr="00E81101">
        <w:t xml:space="preserve">Again, these groups are more likely to vote Democratic, creating a clear incentive for Republican legislators to suppress their votes. Even if a voter does produce the required identification, it’s possible that those who are visible minorities may be subject to additional scrutiny by officials, and perhaps even have their identity or documentation treated as illegitimate. This will be particularly true if the gender marker on their ID does not match what the election official perceives them to be, or if their country of origin is considered suspect, or if their name doesn’t seem “appropriate” to their appearance or ethnicity, or if, for whatever reason, election monitors decide they are not the person shown in the photograph. A final consideration is that whatever laws do remain to protect the rights of voters are effective only if they are actually enforced. Law-enforcement officers with Customs and Border Protection and the Marshals have already demonstrated a willingness to place the orders of the executive branch above those of the judiciary, even in violation of the law. There are no guarantees that any law-enforcement personnel or officials in the position of overseeing the elections will remain nonpartisan. What if they simply refuse to protect Democratic or minority voters from intimidation or harassment? Examples of such lawlessness have already been seen in the 2016 election, as in Loudoun County, Virginia, where a man wearing a Donald Trump shirt and openly carrying a .357 Magnum approached voters in line—including a woman with her 9-year-old son—asked them whom they were planning to vote for, and handed out Republican sample ballots. When complaints were made to the authorities, they said he was well within his rights and was not engaging in voter intimidation. Considered together, </w:t>
      </w:r>
      <w:r w:rsidRPr="00E81101">
        <w:rPr>
          <w:rStyle w:val="StyleUnderline"/>
        </w:rPr>
        <w:t xml:space="preserve">these potential means of compromising the fairness of the 2018 election could easily produce an outcome in which the Republican Party is able to maintain control of the House and Senate despite massive, even unprecedented, dissatisfaction with their record in government. If they are successful, even greater obstacles could be installed for the 2020 elections, ensuring a second term for Trump—and perhaps later even a third or fourth term, should they choose to use their consolidated power to push for a constitutional amendment. None of this is to say that the situation is hopeless, or that one should consider their vote unimportant or merely symbolic, or that an unfair and unfree midterm election is a foregone conclusion. We in the opposition must remain willing to employ absolutely every tool at our disposal, and the fight is far from lost. But it will be crucial to not fight blindly or under the illusion that the game is being played fairly. Maintaining vigilance, watching for threats to the legitimacy of the electoral process, and fighting against those threats when they appear is every bit as crucial to the continued survival of American democracy as the conventional tools of campaigning and bringing out the vote. </w:t>
      </w:r>
      <w:r w:rsidRPr="00E81101">
        <w:t xml:space="preserve">We should never give up, or surrender our hope. But we also need to stay smart, informed, and aware of the shifting terrain on which the battles to come will be fought. </w:t>
      </w:r>
    </w:p>
    <w:p w14:paraId="363F4999" w14:textId="77777777" w:rsidR="00E81101" w:rsidRPr="00E81101" w:rsidRDefault="00E81101" w:rsidP="00E81101"/>
    <w:p w14:paraId="34F74215" w14:textId="77777777" w:rsidR="00E81101" w:rsidRPr="00E81101" w:rsidRDefault="00E81101" w:rsidP="00E81101">
      <w:pPr>
        <w:pStyle w:val="Heading2"/>
      </w:pPr>
      <w:r w:rsidRPr="00E81101">
        <w:t>Links</w:t>
      </w:r>
    </w:p>
    <w:p w14:paraId="0CAEEEC2" w14:textId="77777777" w:rsidR="00E81101" w:rsidRPr="00E81101" w:rsidRDefault="00E81101" w:rsidP="00E81101">
      <w:pPr>
        <w:pStyle w:val="Heading3"/>
      </w:pPr>
      <w:r w:rsidRPr="00E81101">
        <w:t>*</w:t>
      </w:r>
    </w:p>
    <w:p w14:paraId="2E0A34C3" w14:textId="77777777" w:rsidR="00E81101" w:rsidRPr="00E81101" w:rsidRDefault="00E81101" w:rsidP="00E81101">
      <w:r w:rsidRPr="00E81101">
        <w:t>See Neg Link section for plan unpopular cards</w:t>
      </w:r>
    </w:p>
    <w:p w14:paraId="5896DDBA" w14:textId="77777777" w:rsidR="00E81101" w:rsidRPr="00E81101" w:rsidRDefault="00E81101" w:rsidP="00E81101">
      <w:pPr>
        <w:pStyle w:val="Heading3"/>
      </w:pPr>
      <w:r w:rsidRPr="00E81101">
        <w:t>AT Winners Win</w:t>
      </w:r>
    </w:p>
    <w:p w14:paraId="2EC50DF3" w14:textId="77777777" w:rsidR="00E81101" w:rsidRPr="00E81101" w:rsidRDefault="00E81101" w:rsidP="00E81101">
      <w:pPr>
        <w:pStyle w:val="Heading4"/>
      </w:pPr>
      <w:r w:rsidRPr="00E81101">
        <w:t>Shifting to the plan makes Trump look disorderly &amp; chaotic</w:t>
      </w:r>
    </w:p>
    <w:p w14:paraId="58B4F3E6" w14:textId="77777777" w:rsidR="00E81101" w:rsidRPr="00E81101" w:rsidRDefault="00E81101" w:rsidP="00E81101">
      <w:pPr>
        <w:rPr>
          <w:rStyle w:val="Style13ptBold"/>
          <w:b w:val="0"/>
        </w:rPr>
      </w:pPr>
      <w:r w:rsidRPr="00E81101">
        <w:rPr>
          <w:rStyle w:val="Style13ptBold"/>
        </w:rPr>
        <w:t>Lowry 4/15</w:t>
      </w:r>
      <w:r w:rsidRPr="00E81101">
        <w:rPr>
          <w:rStyle w:val="Style13ptBold"/>
          <w:b w:val="0"/>
        </w:rPr>
        <w:t xml:space="preserve"> </w:t>
      </w:r>
      <w:r w:rsidRPr="00E81101">
        <w:rPr>
          <w:rStyle w:val="Style13ptBold"/>
          <w:b w:val="0"/>
          <w:sz w:val="20"/>
        </w:rPr>
        <w:t>(Rich, staff @ San Antonio Express-News, “Trump’s normality problem”, http://www.mysanantonio.com/opinion/commentary/article/Trump-s-normality-problem-11074298.php)</w:t>
      </w:r>
    </w:p>
    <w:p w14:paraId="30FDA97B" w14:textId="77777777" w:rsidR="00E81101" w:rsidRPr="00E81101" w:rsidRDefault="00E81101" w:rsidP="00E81101">
      <w:r w:rsidRPr="00E81101">
        <w:rPr>
          <w:rStyle w:val="StyleUnderline"/>
        </w:rPr>
        <w:t>Trump feels like he’s still up for grabs</w:t>
      </w:r>
      <w:r w:rsidRPr="00E81101">
        <w:t xml:space="preserve">. Will he end up accommodating the GOP establishment, going hard populist or throwing in with the New York moderates in his White House? Regardless, </w:t>
      </w:r>
      <w:r w:rsidRPr="00E81101">
        <w:rPr>
          <w:rStyle w:val="StyleUnderline"/>
        </w:rPr>
        <w:t>how he conducts himself will remain equally a problem</w:t>
      </w:r>
      <w:r w:rsidRPr="00E81101">
        <w:t xml:space="preserve">. </w:t>
      </w:r>
      <w:r w:rsidRPr="00E81101">
        <w:rPr>
          <w:rStyle w:val="StyleUnderline"/>
        </w:rPr>
        <w:t>Perpetual warfare on all fronts doesn’t mean you’re winning, just that you have a lot of enemies</w:t>
      </w:r>
      <w:r w:rsidRPr="00E81101">
        <w:t xml:space="preserve">. Counterpunching doesn’t always mean you’re hurting your adversary, just that you may be fighting on his terrain. </w:t>
      </w:r>
      <w:r w:rsidRPr="00E81101">
        <w:rPr>
          <w:rStyle w:val="StyleUnderline"/>
        </w:rPr>
        <w:t>Chaos doesn’t mean you’re draining the swamp</w:t>
      </w:r>
      <w:r w:rsidRPr="00E81101">
        <w:t xml:space="preserve">, </w:t>
      </w:r>
      <w:r w:rsidRPr="00E81101">
        <w:rPr>
          <w:rStyle w:val="StyleUnderline"/>
        </w:rPr>
        <w:t>just that you’re wasting political capital</w:t>
      </w:r>
      <w:r w:rsidRPr="00E81101">
        <w:t xml:space="preserve">. The adage is that if you’re taking flak, it means you’re over the target. </w:t>
      </w:r>
      <w:r w:rsidRPr="00E81101">
        <w:rPr>
          <w:rStyle w:val="StyleUnderline"/>
        </w:rPr>
        <w:t>In Trump’s case, it may mean that he decided on a whim to change the flight plan</w:t>
      </w:r>
      <w:r w:rsidRPr="00E81101">
        <w:t xml:space="preserve"> in the middle of the mission to divebomb some out-of-the-way, well-defended target.</w:t>
      </w:r>
    </w:p>
    <w:p w14:paraId="0E5B8EE1" w14:textId="77777777" w:rsidR="00E81101" w:rsidRPr="00E81101" w:rsidRDefault="00E81101" w:rsidP="00E81101">
      <w:pPr>
        <w:pStyle w:val="Heading4"/>
      </w:pPr>
      <w:r w:rsidRPr="00E81101">
        <w:t>Arm twisting on the plan backfires</w:t>
      </w:r>
    </w:p>
    <w:p w14:paraId="6985143E" w14:textId="77777777" w:rsidR="00E81101" w:rsidRPr="00E81101" w:rsidRDefault="00E81101" w:rsidP="00E81101">
      <w:pPr>
        <w:rPr>
          <w:rStyle w:val="Style13ptBold"/>
          <w:b w:val="0"/>
        </w:rPr>
      </w:pPr>
      <w:r w:rsidRPr="00E81101">
        <w:rPr>
          <w:rStyle w:val="Style13ptBold"/>
        </w:rPr>
        <w:t>Page 3/31</w:t>
      </w:r>
      <w:r w:rsidRPr="00E81101">
        <w:rPr>
          <w:rStyle w:val="Style13ptBold"/>
          <w:b w:val="0"/>
        </w:rPr>
        <w:t xml:space="preserve"> </w:t>
      </w:r>
      <w:r w:rsidRPr="00E81101">
        <w:rPr>
          <w:rStyle w:val="Style13ptBold"/>
          <w:b w:val="0"/>
          <w:sz w:val="16"/>
        </w:rPr>
        <w:t>(Clarence, staff @ Chicago Tribune, “In a hole, President Trump keeps digging”, http://www.chicagotribune.com/news/opinion/page/ct-trump-freedom-caucus-hole-page-perspec-0402-md-20170331-story.html)</w:t>
      </w:r>
    </w:p>
    <w:p w14:paraId="31668BCE" w14:textId="77777777" w:rsidR="00E81101" w:rsidRPr="00E81101" w:rsidRDefault="00E81101" w:rsidP="00E81101">
      <w:r w:rsidRPr="00E81101">
        <w:t xml:space="preserve">A similar Trump intrusion in state races faces a similar repudiation. </w:t>
      </w:r>
      <w:r w:rsidRPr="00E81101">
        <w:rPr>
          <w:rStyle w:val="StyleUnderline"/>
        </w:rPr>
        <w:t>Almost all of the Freedom Caucus members</w:t>
      </w:r>
      <w:r w:rsidRPr="00E81101">
        <w:t xml:space="preserve">, according to The Washington Post, </w:t>
      </w:r>
      <w:r w:rsidRPr="00E81101">
        <w:rPr>
          <w:rStyle w:val="StyleUnderline"/>
        </w:rPr>
        <w:t>won last fall by larger margins than Trump</w:t>
      </w:r>
      <w:r w:rsidRPr="00E81101">
        <w:t xml:space="preserve"> in their districts. </w:t>
      </w:r>
      <w:r w:rsidRPr="00E81101">
        <w:rPr>
          <w:rStyle w:val="StyleUnderline"/>
        </w:rPr>
        <w:t>That helps to explain why</w:t>
      </w:r>
      <w:r w:rsidRPr="00E81101">
        <w:t xml:space="preserve"> the Grand Old Party's </w:t>
      </w:r>
      <w:r w:rsidRPr="00E81101">
        <w:rPr>
          <w:rStyle w:val="StyleUnderline"/>
        </w:rPr>
        <w:t>conservative wing didn't sound</w:t>
      </w:r>
      <w:r w:rsidRPr="00E81101">
        <w:t xml:space="preserve"> too </w:t>
      </w:r>
      <w:r w:rsidRPr="00E81101">
        <w:rPr>
          <w:rStyle w:val="StyleUnderline"/>
        </w:rPr>
        <w:t>intimidated by Trump's threats</w:t>
      </w:r>
      <w:r w:rsidRPr="00E81101">
        <w:t xml:space="preserve">. Breaking slightly with Ronald Reagan's "11th Commandment" — thou shalt not criticize a fellow Republican — Rep. Justin Amash, a Michigan Republican, responded to Trump's tweet with one of his own. "It didn't take long for the swamp to drain @realDonaldTrump," Amash tweeted. "No shame, Mr. President. Almost everyone succumbs to the D.C. Establishment." Amash later told reporters that Trump's tactic would be "constructive in fifth grade. It may allow a child to get his way, but that's not how our government works." Ouch! In short, </w:t>
      </w:r>
      <w:r w:rsidRPr="00E81101">
        <w:rPr>
          <w:rStyle w:val="StyleUnderline"/>
        </w:rPr>
        <w:t>Trump is finding</w:t>
      </w:r>
      <w:r w:rsidRPr="00E81101">
        <w:t xml:space="preserve"> that the barnstorming and </w:t>
      </w:r>
      <w:r w:rsidRPr="00E81101">
        <w:rPr>
          <w:rStyle w:val="StyleUnderline"/>
        </w:rPr>
        <w:t>arm-twisting tactics that took him to the White House can quickly backfire</w:t>
      </w:r>
      <w:r w:rsidRPr="00E81101">
        <w:t xml:space="preserve">, now that he is the top dog in the Washington political establishment that he ran against. </w:t>
      </w:r>
      <w:r w:rsidRPr="00E81101">
        <w:rPr>
          <w:rStyle w:val="StyleUnderline"/>
        </w:rPr>
        <w:t>With his approval ratings and legislative momentum in a deep hole</w:t>
      </w:r>
      <w:r w:rsidRPr="00E81101">
        <w:t xml:space="preserve">, </w:t>
      </w:r>
      <w:r w:rsidRPr="00E81101">
        <w:rPr>
          <w:rStyle w:val="StyleUnderline"/>
        </w:rPr>
        <w:t>Trump needs to start dealing with people who know how Washington works better than he doe</w:t>
      </w:r>
      <w:r w:rsidRPr="00E81101">
        <w:t xml:space="preserve">s. He may never stop tweeting. But </w:t>
      </w:r>
      <w:r w:rsidRPr="00E81101">
        <w:rPr>
          <w:rStyle w:val="StyleUnderline"/>
        </w:rPr>
        <w:t>he needs to stop digging</w:t>
      </w:r>
      <w:r w:rsidRPr="00E81101">
        <w:t>.</w:t>
      </w:r>
    </w:p>
    <w:p w14:paraId="460E2C49" w14:textId="77777777" w:rsidR="00E81101" w:rsidRPr="00E81101" w:rsidRDefault="00E81101" w:rsidP="00E81101">
      <w:pPr>
        <w:pStyle w:val="Heading4"/>
      </w:pPr>
      <w:r w:rsidRPr="00E81101">
        <w:t>Issues are separate --- No spillover</w:t>
      </w:r>
    </w:p>
    <w:p w14:paraId="28C5CD2E" w14:textId="77777777" w:rsidR="00E81101" w:rsidRPr="00E81101" w:rsidRDefault="00E81101" w:rsidP="00E81101">
      <w:pPr>
        <w:rPr>
          <w:rStyle w:val="Style13ptBold"/>
          <w:b w:val="0"/>
        </w:rPr>
      </w:pPr>
      <w:r w:rsidRPr="00E81101">
        <w:rPr>
          <w:rStyle w:val="Style13ptBold"/>
        </w:rPr>
        <w:t>Detective 4/23</w:t>
      </w:r>
      <w:r w:rsidRPr="00E81101">
        <w:rPr>
          <w:rStyle w:val="Style13ptBold"/>
          <w:b w:val="0"/>
          <w:sz w:val="20"/>
        </w:rPr>
        <w:t xml:space="preserve"> (Small-Cap, investment analyst @ Seeking Alpha, “3 Reasons To Be Bullish On Cisco Systems”)</w:t>
      </w:r>
    </w:p>
    <w:p w14:paraId="475D1D53" w14:textId="77777777" w:rsidR="00E81101" w:rsidRPr="00E81101" w:rsidRDefault="00E81101" w:rsidP="00E81101">
      <w:r w:rsidRPr="00E81101">
        <w:t xml:space="preserve">Some of </w:t>
      </w:r>
      <w:r w:rsidRPr="00E81101">
        <w:rPr>
          <w:rStyle w:val="StyleUnderline"/>
        </w:rPr>
        <w:t>the Trump tax holiday has</w:t>
      </w:r>
      <w:r w:rsidRPr="00E81101">
        <w:t xml:space="preserve"> likely already </w:t>
      </w:r>
      <w:r w:rsidRPr="00E81101">
        <w:rPr>
          <w:rStyle w:val="StyleUnderline"/>
        </w:rPr>
        <w:t>been priced into the stock price</w:t>
      </w:r>
      <w:r w:rsidRPr="00E81101">
        <w:t xml:space="preserve">. If </w:t>
      </w:r>
      <w:r w:rsidRPr="00E81101">
        <w:rPr>
          <w:rStyle w:val="StyleUnderline"/>
        </w:rPr>
        <w:t>the President can't deliver</w:t>
      </w:r>
      <w:r w:rsidRPr="00E81101">
        <w:t xml:space="preserve"> (a real possibly following the failure of his health care bill), </w:t>
      </w:r>
      <w:r w:rsidRPr="00E81101">
        <w:rPr>
          <w:rStyle w:val="StyleUnderline"/>
        </w:rPr>
        <w:t>shares could take a hit</w:t>
      </w:r>
      <w:r w:rsidRPr="00E81101">
        <w:t xml:space="preserve">. That said, </w:t>
      </w:r>
      <w:r w:rsidRPr="00E81101">
        <w:rPr>
          <w:rStyle w:val="StyleUnderline"/>
        </w:rPr>
        <w:t>I'm not a fan of the 'legislative momentum' concept</w:t>
      </w:r>
      <w:r w:rsidRPr="00E81101">
        <w:t xml:space="preserve">. </w:t>
      </w:r>
      <w:r w:rsidRPr="00E81101">
        <w:rPr>
          <w:rStyle w:val="StyleUnderline"/>
        </w:rPr>
        <w:t>Republicans have never shown a united front on any healthcare proposal</w:t>
      </w:r>
      <w:r w:rsidRPr="00E81101">
        <w:t xml:space="preserve">. </w:t>
      </w:r>
      <w:r w:rsidRPr="00E81101">
        <w:rPr>
          <w:rStyle w:val="StyleUnderline"/>
        </w:rPr>
        <w:t>Their view on lower taxes</w:t>
      </w:r>
      <w:r w:rsidRPr="00E81101">
        <w:t xml:space="preserve">, though, </w:t>
      </w:r>
      <w:r w:rsidRPr="00E81101">
        <w:rPr>
          <w:rStyle w:val="StyleUnderline"/>
        </w:rPr>
        <w:t>tends to be more unanimous.</w:t>
      </w:r>
      <w:r w:rsidRPr="00E81101">
        <w:t xml:space="preserve"> A massive tax break for big corporations should be a much easier position to gain support.</w:t>
      </w:r>
    </w:p>
    <w:p w14:paraId="5A3ADB28" w14:textId="77777777" w:rsidR="00E81101" w:rsidRPr="00E81101" w:rsidRDefault="00E81101" w:rsidP="00E81101">
      <w:pPr>
        <w:pStyle w:val="Heading4"/>
      </w:pPr>
      <w:r w:rsidRPr="00E81101">
        <w:t>ACA disproves winners win</w:t>
      </w:r>
    </w:p>
    <w:p w14:paraId="1EF67DDA" w14:textId="77777777" w:rsidR="00E81101" w:rsidRPr="00E81101" w:rsidRDefault="00E81101" w:rsidP="00E81101">
      <w:pPr>
        <w:rPr>
          <w:rStyle w:val="Style13ptBold"/>
          <w:b w:val="0"/>
        </w:rPr>
      </w:pPr>
      <w:r w:rsidRPr="00E81101">
        <w:rPr>
          <w:rStyle w:val="Style13ptBold"/>
        </w:rPr>
        <w:t>Graham 4/13</w:t>
      </w:r>
      <w:r w:rsidRPr="00E81101">
        <w:rPr>
          <w:rStyle w:val="Style13ptBold"/>
          <w:b w:val="0"/>
        </w:rPr>
        <w:t xml:space="preserve"> </w:t>
      </w:r>
      <w:r w:rsidRPr="00E81101">
        <w:rPr>
          <w:rStyle w:val="Style13ptBold"/>
          <w:b w:val="0"/>
          <w:sz w:val="20"/>
        </w:rPr>
        <w:t>(David, staff @ The Atlantic, “The Education of Donald J. Trump”, https://www.theatlantic.com/politics/archive/2017/04/the-education-of-donald-j-trump/522900/)</w:t>
      </w:r>
    </w:p>
    <w:p w14:paraId="7146D262" w14:textId="77777777" w:rsidR="00E81101" w:rsidRPr="00E81101" w:rsidRDefault="00E81101" w:rsidP="00E81101">
      <w:r w:rsidRPr="00E81101">
        <w:t xml:space="preserve">These reversals are notable because, despite common skepticism of campaign promises, </w:t>
      </w:r>
      <w:r w:rsidRPr="00E81101">
        <w:rPr>
          <w:rStyle w:val="StyleUnderline"/>
        </w:rPr>
        <w:t>politicians usually try to do most of what they said once they enter office</w:t>
      </w:r>
      <w:r w:rsidRPr="00E81101">
        <w:t xml:space="preserve">. Even in a mass-media era where the winner of most presidential elections is the candidate with the most winning personality, </w:t>
      </w:r>
      <w:r w:rsidRPr="00E81101">
        <w:rPr>
          <w:rStyle w:val="StyleUnderline"/>
        </w:rPr>
        <w:t>presidents continue to view their mandate as based in their policy priorities</w:t>
      </w:r>
      <w:r w:rsidRPr="00E81101">
        <w:t>—partly because it might be discouraging to think otherwise, and partly</w:t>
      </w:r>
      <w:r w:rsidRPr="00E81101">
        <w:rPr>
          <w:rStyle w:val="StyleUnderline"/>
        </w:rPr>
        <w:t xml:space="preserve"> because their core supporters demand it</w:t>
      </w:r>
      <w:r w:rsidRPr="00E81101">
        <w:t xml:space="preserve">. Take Barack </w:t>
      </w:r>
      <w:r w:rsidRPr="00E81101">
        <w:rPr>
          <w:rStyle w:val="StyleUnderline"/>
        </w:rPr>
        <w:t>Obama</w:t>
      </w:r>
      <w:r w:rsidRPr="00E81101">
        <w:t xml:space="preserve">, who </w:t>
      </w:r>
      <w:r w:rsidRPr="00E81101">
        <w:rPr>
          <w:rStyle w:val="StyleUnderline"/>
        </w:rPr>
        <w:t>expended massive political capital</w:t>
      </w:r>
      <w:r w:rsidRPr="00E81101">
        <w:t xml:space="preserve"> early in his term </w:t>
      </w:r>
      <w:r w:rsidRPr="00E81101">
        <w:rPr>
          <w:rStyle w:val="StyleUnderline"/>
        </w:rPr>
        <w:t>on p</w:t>
      </w:r>
      <w:r w:rsidRPr="00E81101">
        <w:t xml:space="preserve">assing </w:t>
      </w:r>
      <w:r w:rsidRPr="00E81101">
        <w:rPr>
          <w:rStyle w:val="StyleUnderline"/>
        </w:rPr>
        <w:t>a huge overhaul of the health-insurance system</w:t>
      </w:r>
      <w:r w:rsidRPr="00E81101">
        <w:t xml:space="preserve">. As a matter of policy and justice, this may have been wise, but </w:t>
      </w:r>
      <w:r w:rsidRPr="00E81101">
        <w:rPr>
          <w:rStyle w:val="StyleUnderline"/>
        </w:rPr>
        <w:t>as a matter of politics, it stank</w:t>
      </w:r>
      <w:r w:rsidRPr="00E81101">
        <w:t xml:space="preserve">: Even as public opinion turned sharply against reform, the White House kept its foot on the gas. </w:t>
      </w:r>
      <w:r w:rsidRPr="00E81101">
        <w:rPr>
          <w:rStyle w:val="StyleUnderline"/>
        </w:rPr>
        <w:t>The blowback helped doom Democratic control of the House</w:t>
      </w:r>
      <w:r w:rsidRPr="00E81101">
        <w:t xml:space="preserve"> of Representatives, </w:t>
      </w:r>
      <w:r w:rsidRPr="00E81101">
        <w:rPr>
          <w:rStyle w:val="StyleUnderline"/>
        </w:rPr>
        <w:t>and the resulting law was consistently unpopular</w:t>
      </w:r>
      <w:r w:rsidRPr="00E81101">
        <w:t>—until, that is, Trump tried to repeal it.</w:t>
      </w:r>
    </w:p>
    <w:p w14:paraId="4501F0AA" w14:textId="77777777" w:rsidR="00E81101" w:rsidRPr="00E81101" w:rsidRDefault="00E81101" w:rsidP="00E81101">
      <w:pPr>
        <w:pStyle w:val="Heading4"/>
      </w:pPr>
      <w:r w:rsidRPr="00E81101">
        <w:t>Doesn’t apply to Trump – He can’t capitalize on momentum bc he’s wild</w:t>
      </w:r>
    </w:p>
    <w:p w14:paraId="767A755C" w14:textId="77777777" w:rsidR="00E81101" w:rsidRPr="00E81101" w:rsidRDefault="00E81101" w:rsidP="00E81101">
      <w:pPr>
        <w:rPr>
          <w:rStyle w:val="Style13ptBold"/>
          <w:b w:val="0"/>
        </w:rPr>
      </w:pPr>
      <w:r w:rsidRPr="00E81101">
        <w:rPr>
          <w:rStyle w:val="Style13ptBold"/>
        </w:rPr>
        <w:t>Boddinger 4/9</w:t>
      </w:r>
      <w:r w:rsidRPr="00E81101">
        <w:rPr>
          <w:rStyle w:val="Style13ptBold"/>
          <w:b w:val="0"/>
        </w:rPr>
        <w:t xml:space="preserve"> </w:t>
      </w:r>
      <w:r w:rsidRPr="00E81101">
        <w:rPr>
          <w:rStyle w:val="Style13ptBold"/>
          <w:b w:val="0"/>
          <w:sz w:val="20"/>
        </w:rPr>
        <w:t>(David, staff @ Fusion news, “The Trump Administration Has No Idea What It’s Doing on Syria”, http://fusion.net/the-trump-administration-has-no-idea-what-it-s-doing-on-1794154178)</w:t>
      </w:r>
    </w:p>
    <w:p w14:paraId="52F52ED3" w14:textId="77777777" w:rsidR="00E81101" w:rsidRPr="00E81101" w:rsidRDefault="00E81101" w:rsidP="00E81101">
      <w:pPr>
        <w:rPr>
          <w:rStyle w:val="StyleUnderline"/>
        </w:rPr>
      </w:pPr>
      <w:r w:rsidRPr="00E81101">
        <w:rPr>
          <w:rStyle w:val="StyleUnderline"/>
        </w:rPr>
        <w:t>Every time</w:t>
      </w:r>
      <w:r w:rsidRPr="00E81101">
        <w:t xml:space="preserve"> President Donald </w:t>
      </w:r>
      <w:r w:rsidRPr="00E81101">
        <w:rPr>
          <w:rStyle w:val="StyleUnderline"/>
        </w:rPr>
        <w:t>Trump seems to have a modicum of momentum on his side</w:t>
      </w:r>
      <w:r w:rsidRPr="00E81101">
        <w:t>—the bungled political capital he wasted after his speech to Congress, for example—</w:t>
      </w:r>
      <w:r w:rsidRPr="00E81101">
        <w:rPr>
          <w:rStyle w:val="StyleUnderline"/>
        </w:rPr>
        <w:t>he seems to squander it away</w:t>
      </w:r>
      <w:r w:rsidRPr="00E81101">
        <w:t xml:space="preserve">, either intentionally or because his administration is in such disarray. As we observed this week, yet again, </w:t>
      </w:r>
      <w:r w:rsidRPr="00E81101">
        <w:rPr>
          <w:rStyle w:val="StyleUnderline"/>
        </w:rPr>
        <w:t>nothing appears to rally a hostile news media more than bombing a country in the Middle East.</w:t>
      </w:r>
      <w:r w:rsidRPr="00E81101">
        <w:t xml:space="preserve"> The media was gushing over Trump’s decision to strike a Syrian air base on Thursday with 59 Tomahawk missiles in response to the Syrian regime’s chemical weapons attack on a village. But what comes next in foreign policy strategy is anything but clear, as </w:t>
      </w:r>
      <w:r w:rsidRPr="00E81101">
        <w:rPr>
          <w:rStyle w:val="StyleUnderline"/>
        </w:rPr>
        <w:t>various members of Team Trump have sent contradicting signals in the past 24 hours that have left observers</w:t>
      </w:r>
      <w:r w:rsidRPr="00E81101">
        <w:t xml:space="preserve">—including </w:t>
      </w:r>
      <w:r w:rsidRPr="00E81101">
        <w:rPr>
          <w:rStyle w:val="StyleUnderline"/>
        </w:rPr>
        <w:t>members of Congress—scratching their heads.</w:t>
      </w:r>
    </w:p>
    <w:p w14:paraId="23123DC7" w14:textId="77777777" w:rsidR="00E81101" w:rsidRPr="00E81101" w:rsidRDefault="00E81101" w:rsidP="00E81101">
      <w:pPr>
        <w:pStyle w:val="Heading2"/>
      </w:pPr>
      <w:r w:rsidRPr="00E81101">
        <w:t>Internal Links</w:t>
      </w:r>
    </w:p>
    <w:p w14:paraId="0DD8CF11" w14:textId="77777777" w:rsidR="00E81101" w:rsidRPr="00E81101" w:rsidRDefault="00E81101" w:rsidP="00E81101">
      <w:pPr>
        <w:pStyle w:val="Heading4"/>
      </w:pPr>
      <w:r w:rsidRPr="00E81101">
        <w:t>Approval rating is not correlated to incumbent reelection rate</w:t>
      </w:r>
    </w:p>
    <w:p w14:paraId="518C7580" w14:textId="77777777" w:rsidR="00E81101" w:rsidRPr="00E81101" w:rsidRDefault="00E81101" w:rsidP="00E81101">
      <w:r w:rsidRPr="00E81101">
        <w:rPr>
          <w:b/>
        </w:rPr>
        <w:t>Jacobson 14</w:t>
      </w:r>
      <w:r w:rsidRPr="00E81101">
        <w:t xml:space="preserve"> , Louis, 11-10-2014, "Congress has 11% approval ratings but 96% incumbent reelection”, </w:t>
      </w:r>
      <w:hyperlink r:id="rId58" w:history="1">
        <w:r w:rsidRPr="00E81101">
          <w:rPr>
            <w:rStyle w:val="Hyperlink"/>
          </w:rPr>
          <w:t>http://www.politifact.com/truth-o-meter/statements/2014/nov/11/facebook-posts/congress-has-11-approval-ratings-96-incumbent-re-e/</w:t>
        </w:r>
      </w:hyperlink>
    </w:p>
    <w:p w14:paraId="14847D6E" w14:textId="77777777" w:rsidR="00E81101" w:rsidRPr="00E81101" w:rsidRDefault="00E81101" w:rsidP="00E81101">
      <w:r w:rsidRPr="00E81101">
        <w:t>It would be an understatement to say that voters in the recently completed midterm elections didn’t exactly feel warm and fuzzy about incumbents on the ballot this year -- even about the ones they voted for. According to the 2014 exit poll of voters, 59 percent of those who voted said they weren’t happy with Republican leadership in Congress, even as they were handing control of the Senate to the GOP.</w:t>
      </w:r>
    </w:p>
    <w:p w14:paraId="39CC94D7" w14:textId="77777777" w:rsidR="00E81101" w:rsidRPr="00E81101" w:rsidRDefault="00E81101" w:rsidP="00E81101">
      <w:r w:rsidRPr="00E81101">
        <w:t xml:space="preserve">A meme making its way around social media, sent to PolitiFact by a reader, captured the frustration many Americans felt. </w:t>
      </w:r>
      <w:r w:rsidRPr="00E81101">
        <w:rPr>
          <w:rStyle w:val="StyleUnderline"/>
        </w:rPr>
        <w:t>The meme said, "</w:t>
      </w:r>
      <w:r w:rsidRPr="00E81101">
        <w:rPr>
          <w:rStyle w:val="Emphasis"/>
        </w:rPr>
        <w:t>11% approval ratings. 96.4% re-elected</w:t>
      </w:r>
      <w:r w:rsidRPr="00E81101">
        <w:rPr>
          <w:rStyle w:val="StyleUnderline"/>
        </w:rPr>
        <w:t xml:space="preserve">" -- in other words, </w:t>
      </w:r>
      <w:r w:rsidRPr="00E81101">
        <w:rPr>
          <w:rStyle w:val="Emphasis"/>
        </w:rPr>
        <w:t>Congress has 11 percent approval ratings, yet 96.4 percent of incumbent lawmakers were re-elected in 2014.</w:t>
      </w:r>
      <w:r w:rsidRPr="00E81101">
        <w:t xml:space="preserve"> The text was superimposed over a photograph of the House chamber in the Capitol.</w:t>
      </w:r>
    </w:p>
    <w:p w14:paraId="7876D890" w14:textId="77777777" w:rsidR="00E81101" w:rsidRPr="00E81101" w:rsidRDefault="00E81101" w:rsidP="00E81101">
      <w:r w:rsidRPr="00E81101">
        <w:t>We wondered whether that was true, so we took a look.</w:t>
      </w:r>
    </w:p>
    <w:p w14:paraId="025F1210" w14:textId="77777777" w:rsidR="00E81101" w:rsidRPr="00E81101" w:rsidRDefault="00E81101" w:rsidP="00E81101">
      <w:r w:rsidRPr="00E81101">
        <w:t>Does Congress have 11 percent approval ratings?</w:t>
      </w:r>
    </w:p>
    <w:p w14:paraId="1444AC22" w14:textId="77777777" w:rsidR="00E81101" w:rsidRPr="00E81101" w:rsidRDefault="00E81101" w:rsidP="00E81101">
      <w:pPr>
        <w:rPr>
          <w:rStyle w:val="StyleUnderline"/>
        </w:rPr>
      </w:pPr>
      <w:r w:rsidRPr="00E81101">
        <w:t xml:space="preserve">While the meme features a picture of the House chamber, the most common polling question refers to Congress generally, rather than the House specifically, </w:t>
      </w:r>
      <w:r w:rsidRPr="00E81101">
        <w:rPr>
          <w:rStyle w:val="StyleUnderline"/>
        </w:rPr>
        <w:t xml:space="preserve">so </w:t>
      </w:r>
      <w:r w:rsidRPr="00E81101">
        <w:rPr>
          <w:rStyle w:val="Emphasis"/>
        </w:rPr>
        <w:t>we looked at Congress’ approval ratings overall</w:t>
      </w:r>
      <w:r w:rsidRPr="00E81101">
        <w:rPr>
          <w:rStyle w:val="StyleUnderline"/>
        </w:rPr>
        <w:t>. We found congressional approval scores from October 2014 from five different pollsters on the poll-archive website PollingReport.com:</w:t>
      </w:r>
    </w:p>
    <w:p w14:paraId="298C504C" w14:textId="77777777" w:rsidR="00E81101" w:rsidRPr="00E81101" w:rsidRDefault="00E81101" w:rsidP="00E81101">
      <w:r w:rsidRPr="00E81101">
        <w:t>• Fox News: "Do you approve or disapprove of the job Congress is doing?" 13 percent said "approve."</w:t>
      </w:r>
    </w:p>
    <w:p w14:paraId="06F14A15" w14:textId="77777777" w:rsidR="00E81101" w:rsidRPr="00E81101" w:rsidRDefault="00E81101" w:rsidP="00E81101">
      <w:r w:rsidRPr="00E81101">
        <w:t>• CBS News: "Do you approve or disapprove of the way Congress is handling its job?" 14 percent said "approve."</w:t>
      </w:r>
    </w:p>
    <w:p w14:paraId="71B3AC44" w14:textId="77777777" w:rsidR="00E81101" w:rsidRPr="00E81101" w:rsidRDefault="00E81101" w:rsidP="00E81101">
      <w:r w:rsidRPr="00E81101">
        <w:t>• CNN/ORC: "Do you approve or disapprove of the way Congress is handling its job?" 13 percent said "approve."</w:t>
      </w:r>
    </w:p>
    <w:p w14:paraId="14E4A617" w14:textId="77777777" w:rsidR="00E81101" w:rsidRPr="00E81101" w:rsidRDefault="00E81101" w:rsidP="00E81101">
      <w:r w:rsidRPr="00E81101">
        <w:t>• ABC News/Washington Post: "Do you approve or disapprove of the way the U.S. Congress is doing its job?" 20 percent said "approve."</w:t>
      </w:r>
    </w:p>
    <w:p w14:paraId="22C47DB9" w14:textId="77777777" w:rsidR="00E81101" w:rsidRPr="00E81101" w:rsidRDefault="00E81101" w:rsidP="00E81101">
      <w:r w:rsidRPr="00E81101">
        <w:t>• NBC News/Wall Street Journal: "In general, do you approve or disapprove of the job that Congress is doing?" 12 percent said "approve."</w:t>
      </w:r>
    </w:p>
    <w:p w14:paraId="6717F2FA" w14:textId="77777777" w:rsidR="00E81101" w:rsidRPr="00E81101" w:rsidRDefault="00E81101" w:rsidP="00E81101">
      <w:pPr>
        <w:rPr>
          <w:rStyle w:val="StyleUnderline"/>
        </w:rPr>
      </w:pPr>
      <w:r w:rsidRPr="00E81101">
        <w:t>T</w:t>
      </w:r>
      <w:r w:rsidRPr="00E81101">
        <w:rPr>
          <w:rStyle w:val="StyleUnderline"/>
        </w:rPr>
        <w:t xml:space="preserve">hat </w:t>
      </w:r>
      <w:r w:rsidRPr="00E81101">
        <w:rPr>
          <w:rStyle w:val="Emphasis"/>
        </w:rPr>
        <w:t>averages out to 14 percent</w:t>
      </w:r>
      <w:r w:rsidRPr="00E81101">
        <w:rPr>
          <w:rStyle w:val="StyleUnderline"/>
        </w:rPr>
        <w:t xml:space="preserve"> -- slightly higher than 11 percent, but in the same, miserable ballpark.</w:t>
      </w:r>
    </w:p>
    <w:p w14:paraId="1CD159AF" w14:textId="77777777" w:rsidR="00E81101" w:rsidRPr="00E81101" w:rsidRDefault="00E81101" w:rsidP="00E81101">
      <w:r w:rsidRPr="00E81101">
        <w:t>Were 96.4 percent of congressional incumbents re-elected?</w:t>
      </w:r>
    </w:p>
    <w:p w14:paraId="266A4187" w14:textId="77777777" w:rsidR="00E81101" w:rsidRPr="00E81101" w:rsidRDefault="00E81101" w:rsidP="00E81101">
      <w:r w:rsidRPr="00E81101">
        <w:t>To be consistent with the polling, which covers Congress broadly, we’ll lump together the incumbent winning percentages in both the House and Senate. There are a few contests still to be decided, but there are enough settled that we can make a pretty close count.</w:t>
      </w:r>
    </w:p>
    <w:p w14:paraId="55609F4C" w14:textId="77777777" w:rsidR="00E81101" w:rsidRPr="00E81101" w:rsidRDefault="00E81101" w:rsidP="00E81101">
      <w:pPr>
        <w:rPr>
          <w:rStyle w:val="Emphasis"/>
        </w:rPr>
      </w:pPr>
      <w:r w:rsidRPr="00E81101">
        <w:t xml:space="preserve">In the House, </w:t>
      </w:r>
      <w:r w:rsidRPr="00E81101">
        <w:rPr>
          <w:rStyle w:val="StyleUnderline"/>
        </w:rPr>
        <w:t xml:space="preserve">we counted </w:t>
      </w:r>
      <w:r w:rsidRPr="00E81101">
        <w:rPr>
          <w:rStyle w:val="Emphasis"/>
        </w:rPr>
        <w:t>390 incumbents who ran on Election Day</w:t>
      </w:r>
      <w:r w:rsidRPr="00E81101">
        <w:rPr>
          <w:rStyle w:val="StyleUnderline"/>
        </w:rPr>
        <w:t xml:space="preserve">. Of those, four haven’t had their races called as of Nov. 10, so we’ll set them aside. Of the remaining 386 incumbents, </w:t>
      </w:r>
      <w:r w:rsidRPr="00E81101">
        <w:rPr>
          <w:rStyle w:val="Emphasis"/>
        </w:rPr>
        <w:t>373 won, for a winning percentage of 96.6 percent.</w:t>
      </w:r>
    </w:p>
    <w:p w14:paraId="76CC1CD8" w14:textId="77777777" w:rsidR="00E81101" w:rsidRPr="00E81101" w:rsidRDefault="00E81101" w:rsidP="00E81101">
      <w:r w:rsidRPr="00E81101">
        <w:t>If you add in three incumbents who ran but lost in primaries, the incumbent winning percentage drops to 95.9 percent.</w:t>
      </w:r>
    </w:p>
    <w:p w14:paraId="0F7B7C70" w14:textId="77777777" w:rsidR="00E81101" w:rsidRPr="00E81101" w:rsidRDefault="00E81101" w:rsidP="00E81101">
      <w:pPr>
        <w:rPr>
          <w:rStyle w:val="StyleUnderline"/>
        </w:rPr>
      </w:pPr>
      <w:r w:rsidRPr="00E81101">
        <w:rPr>
          <w:rStyle w:val="StyleUnderline"/>
        </w:rPr>
        <w:t>Meanwhile, in the Senate, 23 out of 26 incumbents won, with one more (Alaska’s Mark Begich, a Democrat) trailing in a race that has not yet been called, and another (Louisiana’s Mary Landrieu, also a Democrat) heading into a runoff.</w:t>
      </w:r>
    </w:p>
    <w:p w14:paraId="0F6192CE" w14:textId="77777777" w:rsidR="00E81101" w:rsidRPr="00E81101" w:rsidRDefault="00E81101" w:rsidP="00E81101">
      <w:r w:rsidRPr="00E81101">
        <w:t>If you don’t include Begich and Landrieu, the combined House-Senate incumbent winning percentage is 95.4 percent. If you do include them, it falls slightly to 95 percent.</w:t>
      </w:r>
    </w:p>
    <w:p w14:paraId="2D49B291" w14:textId="77777777" w:rsidR="00E81101" w:rsidRPr="00E81101" w:rsidRDefault="00E81101" w:rsidP="00E81101">
      <w:r w:rsidRPr="00E81101">
        <w:t>All of these percentages are exceedingly close to the meme’s stated 96.4 percent, and they’re a moving target due to late-called races. So we won’t quibble.</w:t>
      </w:r>
    </w:p>
    <w:p w14:paraId="7F543452" w14:textId="77777777" w:rsidR="00E81101" w:rsidRPr="00E81101" w:rsidRDefault="00E81101" w:rsidP="00E81101">
      <w:pPr>
        <w:pStyle w:val="Heading3"/>
      </w:pPr>
      <w:r w:rsidRPr="00E81101">
        <w:t>Voter Demog</w:t>
      </w:r>
    </w:p>
    <w:p w14:paraId="5C683136" w14:textId="77777777" w:rsidR="00E81101" w:rsidRPr="00E81101" w:rsidRDefault="00E81101" w:rsidP="00E81101">
      <w:pPr>
        <w:pStyle w:val="Heading4"/>
      </w:pPr>
      <w:r w:rsidRPr="00E81101">
        <w:t>People who vote in the midterms tend to be older, Republican, and white.</w:t>
      </w:r>
    </w:p>
    <w:p w14:paraId="2434D589" w14:textId="77777777" w:rsidR="00E81101" w:rsidRPr="00E81101" w:rsidRDefault="00E81101" w:rsidP="00E81101">
      <w:r w:rsidRPr="00E81101">
        <w:rPr>
          <w:rStyle w:val="Style13ptBold"/>
        </w:rPr>
        <w:t xml:space="preserve">Skelley and Kondik 3/2 </w:t>
      </w:r>
      <w:r w:rsidRPr="00E81101">
        <w:t xml:space="preserve">(Geoffrey Skelley and Kyle Kondik; </w:t>
      </w:r>
      <w:hyperlink r:id="rId59" w:history="1">
        <w:r w:rsidRPr="00E81101">
          <w:rPr>
            <w:rStyle w:val="Hyperlink"/>
          </w:rPr>
          <w:t>http://www.rasmussenreports.com/public_content/political_commentary/commentary_by_larry_j_sabato/how_midterms_do_and_do_not_differ_from_presidential_elections</w:t>
        </w:r>
      </w:hyperlink>
      <w:r w:rsidRPr="00E81101">
        <w:t>;“How Midterms Do (and Do Not) Differ From Presidential Elections”; Geoffrey Skelley is media relations coordinator for the University of Virginia Center for Politics. Geoffrey has been quoted or cited in numerous print and online publications, such as the New York Times, Politico, Newsweek, and Huffington Post; Kyle Kondik is managing editor of Sabato’s Crystal Ball, the University of Virginia Center for Politics’ authoritative, nonpartisan newsletter on American campaigns and elections.)</w:t>
      </w:r>
    </w:p>
    <w:p w14:paraId="19F0B859" w14:textId="77777777" w:rsidR="00E81101" w:rsidRPr="00E81101" w:rsidRDefault="00E81101" w:rsidP="00E81101">
      <w:pPr>
        <w:rPr>
          <w:rStyle w:val="StyleUnderline"/>
        </w:rPr>
      </w:pPr>
      <w:r w:rsidRPr="00E81101">
        <w:t xml:space="preserve">What recent history tells us about the likely size and makeup of next year’s electorate With politicos everywhere turning their eyes to the still-distant 2018 midterm election, we thought it would be useful to review some of the basic differences and similarities between the electorates in presidential and midterm cycles. </w:t>
      </w:r>
      <w:r w:rsidRPr="00E81101">
        <w:rPr>
          <w:rStyle w:val="StyleUnderline"/>
        </w:rPr>
        <w:t>Basically, midterm electorates are smaller, older, and less diverse than presidential ones, but the demographic voting patterns and divisions that we see in midterms are quite similar to presidential contests.</w:t>
      </w:r>
      <w:r w:rsidRPr="00E81101">
        <w:t xml:space="preserve"> What follows is a look at the similarities and differences between the two kinds of national electorates. For the most part, this analysis is based on exit poll data: We used the national exit poll data for the presidential race in presidential years and the national exit poll data for the national House vote in midterm years. Differences 1. Turnout is always lower in midterm elections The most fundamental difference between presidential and midterm cycles is that far fewer voters participate when there is no presidential contest</w:t>
      </w:r>
      <w:r w:rsidRPr="00E81101">
        <w:rPr>
          <w:rStyle w:val="StyleUnderline"/>
        </w:rPr>
        <w:t>.</w:t>
      </w:r>
      <w:r w:rsidRPr="00E81101">
        <w:t xml:space="preserve"> According to available data, the last time midterm turnout exceeded the previous presidential election was in 1838, when 70.8% of the eligible population voted versus the 56.5% who voted in the 1836 presidential election. Ever since, presidential turnout has always exceeded midterm turnout. Since the 26th Amendment to the Constitution expanded the franchise to all eligible citizens 18 years or older, 1994-1996 was the closest midterm turnout has been to presidential turnout — 41.1% of the voting-eligible population (VEP) cast ballots in the 1994 midterm and just 51.7% of the VEP voted in the 1996 presidential contest. Chart 1 and Table 1 lay out the substantial differences in turnout that depend on whether or not the presidency is on the ballot. On average, midterm turnout has been about 17 points lower than presidential turnout in the 26th Amendment era. If that holds, we’d expect a midterm turnout in the low 40s next year given 2016’s 59.3% VEP turnout, but of course that may vary. 2. The midterm electorate is more educated </w:t>
      </w:r>
      <w:r w:rsidRPr="00E81101">
        <w:rPr>
          <w:rStyle w:val="StyleUnderline"/>
        </w:rPr>
        <w:t>With lower overall turnout in midterm elections, groups that are more likely to vote thus exude a larger influence on the outcome. One demographic trait that is highly correlated with turnout is education, though there is debate over a causal linkage between higher education levels and higher voting rates.</w:t>
      </w:r>
      <w:r w:rsidRPr="00E81101">
        <w:t xml:space="preserve"> Chart 2 lays out exit poll data going back to the 2004 presidential election. </w:t>
      </w:r>
      <w:r w:rsidRPr="00E81101">
        <w:rPr>
          <w:rStyle w:val="StyleUnderline"/>
        </w:rPr>
        <w:t>The midterm election that followed each presidential cycle had a larger share of voters who said they were college graduates.</w:t>
      </w:r>
      <w:r w:rsidRPr="00E81101">
        <w:t xml:space="preserve"> And in the ensuing presidential election, the electorate had a slight decrease in the percentage of college graduates. This pattern endured even as the college-educated share of the population grew. It is worth noting that exit polls may overstate the education level of the electorate, as the New York Times ’ Nate Cohn has argued using other</w:t>
      </w:r>
      <w:r w:rsidRPr="00E81101">
        <w:rPr>
          <w:rStyle w:val="StyleUnderline"/>
        </w:rPr>
        <w:t>,</w:t>
      </w:r>
      <w:r w:rsidRPr="00E81101">
        <w:t xml:space="preserve"> non-exit poll sources. But since we’re comparing exit polls over time, and not comparing them to other sources, we feel confident in saying that the electorate’s education level tends to be a little higher in midterms even if exit polls paint a picture of an electorate that is more educated than it is in reality. 3. Midterm electorates are less racially diverse, though they too are becoming more diverse over time Broadly speaking, </w:t>
      </w:r>
      <w:r w:rsidRPr="00E81101">
        <w:rPr>
          <w:rStyle w:val="StyleUnderline"/>
        </w:rPr>
        <w:t>nonwhite voters are less likely to cast ballots than white voters, whether in presidential or midterm elections. There had been a recent shift in presidential elections in this area because of increased black turnout rates in 2008 and 2012. But the 2016 exit poll and other data suggest that African-American turnout rates dipped again in 2016</w:t>
      </w:r>
      <w:r w:rsidRPr="00E81101">
        <w:t xml:space="preserve">, leading to the reasonable conclusion that the historic candidacy of Barack Obama led to higher black participation. Regardless of the presidential cycle differences, there’s little question that nonwhite voters tend to make up a comparatively smaller share of the midterm electorate than the presidential electorate. Chart 3 shows the data for the nonwhite share of recent presidential and midterm electorates. </w:t>
      </w:r>
      <w:r w:rsidRPr="00E81101">
        <w:rPr>
          <w:rStyle w:val="StyleUnderline"/>
        </w:rPr>
        <w:t>In every midterm cycle, the nonwhite portion falls, though there continues to be an overall increase as the American population becomes increasingly diverse</w:t>
      </w:r>
      <w:r w:rsidRPr="00E81101">
        <w:t xml:space="preserve">. According to the 2015 American Community Survey estimates, the non-Hispanic white percentage share of the population of those 18-44 years old is 57% versus 73% for those 45 or older. And the under-18 population, which will age into the electorate, is 52% non-Hispanic white. </w:t>
      </w:r>
      <w:r w:rsidRPr="00E81101">
        <w:rPr>
          <w:rStyle w:val="StyleUnderline"/>
        </w:rPr>
        <w:t>Growing racial and ethnic diversity is a fact of American life, but for the moment we can expect midterm elections to still feature a smaller share of nonwhite voters relative to presidential elections. This is hypothetically bad for Democrats given that they perform much better with nonwhite voters than white voters</w:t>
      </w:r>
      <w:r w:rsidRPr="00E81101">
        <w:t xml:space="preserve"> (which we explore more below). However, the political environment usually matters more than demographics: Democrats performed very well with a less diverse electorate in 2006, while Republicans won big victories in 2010 and 2014 despite the electorate becoming more diverse. An unpopular President George W. Bush in 2006 and an unpopular President Obama in 2010 and 2014 mattered more to the overall outcome than the electorate’s demographic makeup. Similarities But while the demographic makeup of midterm electorates differs at least slightly from that of presidential elections, the voting patterns of those who show up for both kinds of elections are quite similar. Here’s three ways that’s so: 1. There is always a gender gap </w:t>
      </w:r>
      <w:r w:rsidRPr="00E81101">
        <w:rPr>
          <w:rStyle w:val="StyleUnderline"/>
        </w:rPr>
        <w:t>As we’ve noted before, there’s been a persistent gender gap in American politics for nearly four decades. Basically, women are more Democratic than men, and men are more Republican than women.</w:t>
      </w:r>
      <w:r w:rsidRPr="00E81101">
        <w:t xml:space="preserve"> That’s not just true in presidential elections — it has also held for the lion’s share of other recent statewide races, too. Chart 4 shows the Democratic margin among men and women for each presidential and midterm election since 2004. Notice how </w:t>
      </w:r>
      <w:r w:rsidRPr="00E81101">
        <w:rPr>
          <w:rStyle w:val="StyleUnderline"/>
        </w:rPr>
        <w:t>women are more Democratic than men (and men more Republican than women) in every election</w:t>
      </w:r>
      <w:r w:rsidRPr="00E81101">
        <w:t xml:space="preserve">. Of course, the margins change from election to election, to the point where if </w:t>
      </w:r>
      <w:r w:rsidRPr="00E81101">
        <w:rPr>
          <w:rStyle w:val="StyleUnderline"/>
        </w:rPr>
        <w:t>a Democrat is winning men, that likely means there is a Democratic wave, as we saw in 2006 and 2008. Meanwhile, if a Republican is winning women, that’s likely evidence of a GOP wave</w:t>
      </w:r>
      <w:r w:rsidRPr="00E81101">
        <w:t xml:space="preserve">, as we saw in 2010. And if men and women are voting in mirror opposite ways, like we saw in 2016, it probably means a very close election. One other thing: </w:t>
      </w:r>
      <w:r w:rsidRPr="00E81101">
        <w:rPr>
          <w:rStyle w:val="StyleUnderline"/>
        </w:rPr>
        <w:t xml:space="preserve">Women make up a slightly larger share of the population, and they also make up a larger share of the electorate. Over the last seven national elections, the average makeup of the electorate has been about 48% men and 52% women. </w:t>
      </w:r>
      <w:r w:rsidRPr="00E81101">
        <w:t>2. In recent elections, younger voters have been more Democratic while older voters have been more Republican It has not always been the case that older voters are more Republican and younger voters are more Democratic</w:t>
      </w:r>
      <w:r w:rsidRPr="00E81101">
        <w:rPr>
          <w:rStyle w:val="StyleUnderline"/>
        </w:rPr>
        <w:t>.</w:t>
      </w:r>
      <w:r w:rsidRPr="00E81101">
        <w:t xml:space="preserve"> As recently as the 2000 election, exit polls did not find much difference among age groups in the close Al Gore vs. George W. Bush contest. Interestingly, though, Gore’s best group was actually voters aged 60 years or older (although he only won the group by four). Many voters age 60 or older in 2000 grew up in the time of the Great Depression and more often than not developed an affinity for Franklin Roosevelt and the Democrats, a party ID that endured in many cases. In the mid-1990s, the Pew Research Center found that younger voters were likelier to lean Republican, and older voters were likelier to lean Democratic. (Note that the exit poll shifted to 45-64 and 65+ for its two older age categories in its four-way age vote summary after the 2006 election, from 45-59 and 60+.) However, </w:t>
      </w:r>
      <w:r w:rsidRPr="00E81101">
        <w:rPr>
          <w:rStyle w:val="StyleUnderline"/>
        </w:rPr>
        <w:t>in more recent elections, that dynamic has flipped, and</w:t>
      </w:r>
      <w:r w:rsidRPr="00E81101">
        <w:t xml:space="preserve"> generally speaking, </w:t>
      </w:r>
      <w:r w:rsidRPr="00E81101">
        <w:rPr>
          <w:rStyle w:val="StyleUnderline"/>
        </w:rPr>
        <w:t>the older a person is, the likelier they are to vote Republican (and the younger they are, the likelier they are to vote Democratic). This is a dynamic we’ve seen in both presidential and midterm elections since 2004</w:t>
      </w:r>
      <w:r w:rsidRPr="00E81101">
        <w:t xml:space="preserve">, as shown in Chart 5. </w:t>
      </w:r>
      <w:r w:rsidRPr="00E81101">
        <w:rPr>
          <w:rStyle w:val="StyleUnderline"/>
        </w:rPr>
        <w:t>One big difference between midterm and presidential electorates is that the midterm electorate skews older. On average, about 54% of the electorate was aged 45 or older in the most recent presidential elections, while an average of 64% of the midterm voters — nearly two-thirds — were 45 or older.</w:t>
      </w:r>
      <w:r w:rsidRPr="00E81101">
        <w:t xml:space="preserve"> Overall, 53% of the adult population is 45 or older, so </w:t>
      </w:r>
      <w:r w:rsidRPr="00E81101">
        <w:rPr>
          <w:rStyle w:val="StyleUnderline"/>
        </w:rPr>
        <w:t>older voters are significantly overrepresented in midterm elections. That’s a generic advantage for Republicans in midterms</w:t>
      </w:r>
      <w:r w:rsidRPr="00E81101">
        <w:t xml:space="preserve"> although, again, the overall political environment next year may be more important than the age of the participants. Also note that there is a lot of variation in voting by age group even within the last dozen years. In 2004, voters 30 or older all voted somewhat similarly while the youngest voters were more clearly Democratic. As time went on</w:t>
      </w:r>
      <w:r w:rsidRPr="00E81101">
        <w:rPr>
          <w:rStyle w:val="StyleUnderline"/>
        </w:rPr>
        <w:t>,</w:t>
      </w:r>
      <w:r w:rsidRPr="00E81101">
        <w:t xml:space="preserve"> the 45-64 group and the 65+ group separated and then re-converged in 2016, while the difference between the 18-29 and 30-44 groups may be becoming less pronounced. That may be a result of the two younger age cohorts being similarly diverse (56% non-Hispanic white for 18-29s and 58% for 30-44s), while the two older age cohorts are much whiter (70% non-Hispanic white for 45-64s and 79% for 65+). 3. Racial divide defines both midterm and presidential years While </w:t>
      </w:r>
      <w:r w:rsidRPr="00E81101">
        <w:rPr>
          <w:rStyle w:val="StyleUnderline"/>
        </w:rPr>
        <w:t>midterm electorates are not as diverse</w:t>
      </w:r>
      <w:r w:rsidRPr="00E81101">
        <w:t xml:space="preserve"> as presidential ones, </w:t>
      </w:r>
      <w:r w:rsidRPr="00E81101">
        <w:rPr>
          <w:rStyle w:val="StyleUnderline"/>
        </w:rPr>
        <w:t>nonwhites vote substantially more Democratic than white voters</w:t>
      </w:r>
      <w:r w:rsidRPr="00E81101">
        <w:t xml:space="preserve"> in both kinds of elections. Chart 6 shows the difference. Notice the midterm difference between 2006, when Democrats lost by just four among whites</w:t>
      </w:r>
      <w:r w:rsidRPr="00E81101">
        <w:rPr>
          <w:rStyle w:val="StyleUnderline"/>
        </w:rPr>
        <w:t>,</w:t>
      </w:r>
      <w:r w:rsidRPr="00E81101">
        <w:t xml:space="preserve"> to 2010 and 2014, when Democrats lost by more than 20 points in each. While the 2018 midterm electorate should be the most diverse ever because of broader demographic changes, roughly three-quarters of the voters next year likely will be white. If Democrats are going to make big gains, they almost certainly will have to lose white voters by less than 20 points — in other words, a narrower gap than they achieved with whites in any of the last four national elections, according to exit polls. Conclusion </w:t>
      </w:r>
      <w:r w:rsidRPr="00E81101">
        <w:rPr>
          <w:rStyle w:val="StyleUnderline"/>
        </w:rPr>
        <w:t>Midterm electorates are older, whiter, and more educated than presidential electorates. The first two characteristics make midterm electorates, on paper, better for Republicans.</w:t>
      </w:r>
      <w:r w:rsidRPr="00E81101">
        <w:t xml:space="preserve"> The last characteristic, education, might be helpful to Democrats given Donald Trump’s struggles relative to other Republicans among college-educated white voters (he barely won that typically Republican-friendly demographic). The voting patterns of midterm voters are similar to presidential voters, though: Democrats do better with women as well as younger and more diverse voters, while Republicans do better with men, older voters, and whites overall. Meanwhile, the number of total voters will be significantly smaller next year than in 2016: Turnout will be much closer to 40% than to 60%. Who shows up is vital. Often, the party that does not hold the White House turns out more strongly in the midterm, leading to gains for the out party. </w:t>
      </w:r>
      <w:r w:rsidRPr="00E81101">
        <w:rPr>
          <w:rStyle w:val="StyleUnderline"/>
        </w:rPr>
        <w:t>But Republican strength among the demographics that typically make up a bigger share of midterm voters — older whites — presents Democrats with a challenge next year.</w:t>
      </w:r>
    </w:p>
    <w:p w14:paraId="42DCDE10" w14:textId="77777777" w:rsidR="00E81101" w:rsidRPr="00E81101" w:rsidRDefault="00E81101" w:rsidP="00E81101"/>
    <w:p w14:paraId="2E3FDA57" w14:textId="77777777" w:rsidR="00E81101" w:rsidRPr="00E81101" w:rsidRDefault="00E81101" w:rsidP="00E81101">
      <w:pPr>
        <w:pStyle w:val="Heading2"/>
      </w:pPr>
      <w:r w:rsidRPr="00E81101">
        <w:t>Impacts</w:t>
      </w:r>
    </w:p>
    <w:p w14:paraId="62A7FCDE" w14:textId="77777777" w:rsidR="00E81101" w:rsidRPr="00E81101" w:rsidRDefault="00E81101" w:rsidP="00E81101">
      <w:pPr>
        <w:pStyle w:val="Heading3"/>
      </w:pPr>
      <w:r w:rsidRPr="00E81101">
        <w:t>**Dems Bad/GOP Good**</w:t>
      </w:r>
    </w:p>
    <w:p w14:paraId="619CB281" w14:textId="77777777" w:rsidR="00E81101" w:rsidRPr="00E81101" w:rsidRDefault="00E81101" w:rsidP="00E81101">
      <w:pPr>
        <w:pStyle w:val="Heading3"/>
      </w:pPr>
      <w:r w:rsidRPr="00E81101">
        <w:t>!- Economy</w:t>
      </w:r>
    </w:p>
    <w:p w14:paraId="5378E13E" w14:textId="77777777" w:rsidR="00E81101" w:rsidRPr="00E81101" w:rsidRDefault="00E81101" w:rsidP="00E81101">
      <w:pPr>
        <w:pStyle w:val="Heading4"/>
        <w:rPr>
          <w:rStyle w:val="Style13ptBold"/>
          <w:b/>
          <w:bCs w:val="0"/>
        </w:rPr>
      </w:pPr>
      <w:r w:rsidRPr="00E81101">
        <w:rPr>
          <w:rStyle w:val="Style13ptBold"/>
          <w:b/>
          <w:bCs w:val="0"/>
        </w:rPr>
        <w:t>Republicans perceived as bigger internal link to economic growth than Democrats - public opinion proves</w:t>
      </w:r>
    </w:p>
    <w:p w14:paraId="5F65F451" w14:textId="77777777" w:rsidR="00E81101" w:rsidRPr="00E81101" w:rsidRDefault="00E81101" w:rsidP="00E81101">
      <w:r w:rsidRPr="00E81101">
        <w:rPr>
          <w:b/>
          <w:bCs/>
        </w:rPr>
        <w:t>STOKES 4/3</w:t>
      </w:r>
      <w:r w:rsidRPr="00E81101">
        <w:t>/17</w:t>
      </w:r>
    </w:p>
    <w:p w14:paraId="655ABDBC" w14:textId="77777777" w:rsidR="00E81101" w:rsidRPr="00E81101" w:rsidRDefault="00E81101" w:rsidP="00E81101">
      <w:r w:rsidRPr="00E81101">
        <w:t>(Bruce Stokes is director of global economic attitudes at Pew Research Center, where he assesses public views about economic conditions, foreign policy and values. As Republicans’ views improve, Americans give the economy its highest marks since financial crisis http://www.pewresearch.org/fact-tank/2017/04/03/americans-give-economy-highest-marks-since-financial-crisis/)</w:t>
      </w:r>
    </w:p>
    <w:p w14:paraId="652DCE3B" w14:textId="77777777" w:rsidR="00E81101" w:rsidRPr="00E81101" w:rsidRDefault="00E81101" w:rsidP="00E81101">
      <w:pPr>
        <w:rPr>
          <w:rStyle w:val="StyleUnderline"/>
        </w:rPr>
      </w:pPr>
      <w:r w:rsidRPr="00E81101">
        <w:t xml:space="preserve">What a difference a year, and possibly an election, makes. </w:t>
      </w:r>
      <w:r w:rsidRPr="00E81101">
        <w:rPr>
          <w:rStyle w:val="StyleUnderline"/>
        </w:rPr>
        <w:t>Nearly six-in-ten people in the United States (58%) say the economic situation is very or somewhat good, according to a new Pew Research Center survey conducted Feb. 16-March 15. Last spring, 44% of the American public described the economy as good. This is the most positive assessment of U.S. economic conditions since 2007, and only the second time that half or more of those surveyed have given the economy a thumbs-up</w:t>
      </w:r>
      <w:r w:rsidRPr="00E81101">
        <w:t xml:space="preserve">. Driving the latest increase is a jump among Republicans over the past year. </w:t>
      </w:r>
      <w:r w:rsidRPr="00E81101">
        <w:rPr>
          <w:rStyle w:val="StyleUnderline"/>
        </w:rPr>
        <w:t>The 14-percentage-point rise in overall public opinion about the economy since last year is the largest one-year improvement in public sentiment about economic conditions in the history of this survey.</w:t>
      </w:r>
      <w:r w:rsidRPr="00E81101">
        <w:t xml:space="preserve"> The current rosy assessment stands in stark contrast to where opinion stood immediately after the beginning of the financial crisis in spring 2008, when just 20% said economic conditions were good. These findings track with the results of earlier polls by Pew Research Center, Gallup and others, though question wording in some cases is slightly different. </w:t>
      </w:r>
      <w:r w:rsidRPr="00E81101">
        <w:rPr>
          <w:rStyle w:val="StyleUnderline"/>
        </w:rPr>
        <w:t>All show public assessment of the economy has improved in the last year, mirroring changes in underlying economic conditions. In February 2017 (the last month for which data are available), the unemployment rate was 4.7%, down from 4.9% in February 2016; and the Dow Jones Industrial Average index was 20,812 in February 2017, up from 16,517 a year earlier</w:t>
      </w:r>
      <w:r w:rsidRPr="00E81101">
        <w:t xml:space="preserve">. Strikingly, there is currently no major partisan difference in public views of the economy. But the more positive public assessment of the economy these days has been driven by changing Republican attitudes. </w:t>
      </w:r>
      <w:r w:rsidRPr="00E81101">
        <w:rPr>
          <w:rStyle w:val="StyleUnderline"/>
        </w:rPr>
        <w:t xml:space="preserve">Roughly six-in-ten Republicans (61%) and Democrats (60%) say conditions are very or somewhat good, with sentiment among GOP supporters roughly doubling in the past year. More than half (54%) of independents agree. </w:t>
      </w:r>
      <w:r w:rsidRPr="00E81101">
        <w:t>Just a year ago there was a 26-percentage-point partisan difference on economic conditions, with Democrats being far more bullish on the economy than Republicans. This was the case throughout the Obama administration. Several demographic groups are particularly satisfied with the economy, including men, older Americans, wealthier Americans and those with more education. Middle-aged and older Americans have positive views of economic conditions. Roughly six-in-ten people ages 30 to 49 (61%) and 50 and older (59%) say the economy is very or somewhat good. And about half (49%) of Americans ages 18 to 29 agree</w:t>
      </w:r>
      <w:r w:rsidRPr="00E81101">
        <w:rPr>
          <w:rStyle w:val="StyleUnderline"/>
        </w:rPr>
        <w:t>. In the past year, perception of the economy has improved across all age groups. Positive views have gained by 7 percentage points among younger people, by 16 points among middle-aged Americans and by 15 points among older people. Two-thirds (67%) of those who make $75,000 or more a year think economic conditions are positive,</w:t>
      </w:r>
      <w:r w:rsidRPr="00E81101">
        <w:t xml:space="preserve"> as do roughly half of those who make less. </w:t>
      </w:r>
      <w:r w:rsidRPr="00E81101">
        <w:rPr>
          <w:rStyle w:val="StyleUnderline"/>
        </w:rPr>
        <w:t xml:space="preserve">College graduates and those with even more education are particularly happy with the economy, with 69% saying it is in good shape. But even those with less education – some college or a high school diploma or less – see current economic conditions as very or somewhat good. </w:t>
      </w:r>
    </w:p>
    <w:p w14:paraId="294D8DB8" w14:textId="77777777" w:rsidR="00E81101" w:rsidRPr="00E81101" w:rsidRDefault="00E81101" w:rsidP="00E81101">
      <w:pPr>
        <w:pStyle w:val="Heading3"/>
      </w:pPr>
      <w:r w:rsidRPr="00E81101">
        <w:t>!- Economy</w:t>
      </w:r>
    </w:p>
    <w:p w14:paraId="1F428EFB" w14:textId="77777777" w:rsidR="00E81101" w:rsidRPr="00E81101" w:rsidRDefault="00E81101" w:rsidP="00E81101">
      <w:pPr>
        <w:pStyle w:val="Heading4"/>
      </w:pPr>
      <w:r w:rsidRPr="00E81101">
        <w:t>Democrats will harm the economy through higher spending</w:t>
      </w:r>
    </w:p>
    <w:p w14:paraId="5774036E" w14:textId="77777777" w:rsidR="00E81101" w:rsidRPr="00E81101" w:rsidRDefault="00E81101" w:rsidP="00E81101">
      <w:r w:rsidRPr="00E81101">
        <w:rPr>
          <w:rStyle w:val="Style13ptBold"/>
        </w:rPr>
        <w:t>Furhmann 17</w:t>
      </w:r>
      <w:r w:rsidRPr="00E81101">
        <w:t>(5/19/17, Ryan C. Fuhrmann, CFA, has a background in portfolio management, overseeing assets for high-net-worth individuals and covering a broad array of industries from a generalist perspective. An active student of investing, he focuses on communicating his ideas as an investment writer and learning from the financial community. Ryan is also actively involved with the CFA Institute, “What are the Main Differences Between the Republican and Democratic Approaches to Regulating the Economy?”, http://www.investopedia.com/ask/answers/regulating-economy.asp)</w:t>
      </w:r>
    </w:p>
    <w:p w14:paraId="18B48168" w14:textId="77777777" w:rsidR="00E81101" w:rsidRPr="00E81101" w:rsidRDefault="00E81101" w:rsidP="00E81101">
      <w:r w:rsidRPr="00E81101">
        <w:t>Generally speaking,</w:t>
      </w:r>
      <w:r w:rsidRPr="00E81101">
        <w:rPr>
          <w:rStyle w:val="Emphasis"/>
        </w:rPr>
        <w:t xml:space="preserve"> the Republican Party is considered business friendly as it favors limited government regulation of the economy. This includes less regulation on business, such as restrictions that might seek to relegate the pursuit of profits to environmental concerns, labor union interests, healthcare benefits and retirement payouts</w:t>
      </w:r>
      <w:r w:rsidRPr="00E81101">
        <w:t>. Given this more pro-business bias, Republicans tend to receive support from the owners of business and investment capital, as opposed to the labor component that constitutes workers and their interests.</w:t>
      </w:r>
      <w:r w:rsidRPr="00E81101">
        <w:rPr>
          <w:rStyle w:val="Emphasis"/>
          <w:b w:val="0"/>
          <w:sz w:val="12"/>
          <w:u w:val="none"/>
        </w:rPr>
        <w:t>∂</w:t>
      </w:r>
      <w:r w:rsidRPr="00E81101">
        <w:t xml:space="preserve"> </w:t>
      </w:r>
      <w:r w:rsidRPr="00E81101">
        <w:rPr>
          <w:rStyle w:val="Emphasis"/>
        </w:rPr>
        <w:t>Democrats are said to rely more heavily on government intervention to influence the economy's direction and keep the profit motive of businesses more at bay. Higher regulation comes with increased costs, which Democrats can support through higher taxation. As a result, the party is also described as "tax and spend," with a belief that businesses are more focused on earning a return for shareholders and willing to cut corners in terms of protecting the overall social good.</w:t>
      </w:r>
      <w:r w:rsidRPr="00E81101">
        <w:rPr>
          <w:rStyle w:val="Emphasis"/>
          <w:b w:val="0"/>
          <w:sz w:val="12"/>
          <w:u w:val="none"/>
        </w:rPr>
        <w:t>∂</w:t>
      </w:r>
      <w:r w:rsidRPr="00E81101">
        <w:t xml:space="preserve"> </w:t>
      </w:r>
      <w:r w:rsidRPr="00E81101">
        <w:rPr>
          <w:rStyle w:val="Emphasis"/>
        </w:rPr>
        <w:t>During economic downturns, Democrats will,</w:t>
      </w:r>
      <w:r w:rsidRPr="00E81101">
        <w:t xml:space="preserve"> therefore, tend to</w:t>
      </w:r>
      <w:r w:rsidRPr="00E81101">
        <w:rPr>
          <w:rStyle w:val="Emphasis"/>
        </w:rPr>
        <w:t xml:space="preserve"> believe that deficit spending is necessary to help stimulate the economy until private business prospects improve. Influencing government spending levels is referred to as fiscal policy. They might also look to enhance and extend welfare programs to help citizens that have lost their jobs or are more in need due to more challenging economic conditions. Republicans would tend to rely less on government intervention but might push more monetary levels, which seek to alter the money supply. Lowering the Federal funds rate and the banking reserve ratios qualify as monetary policy levers they can pull.</w:t>
      </w:r>
      <w:r w:rsidRPr="00E81101">
        <w:rPr>
          <w:rStyle w:val="Emphasis"/>
          <w:b w:val="0"/>
          <w:sz w:val="12"/>
          <w:u w:val="none"/>
        </w:rPr>
        <w:t>∂</w:t>
      </w:r>
      <w:r w:rsidRPr="00E81101">
        <w:t xml:space="preserve"> The reality is that the lines between what are considered traditional Republican and Democratic approaches to regulating the economy are more blurred. The U.S. has run a budget deficit for nearly three decades, meaning it has spent more than it has taken in. This has increased the role of government in the economy and has meant that spending has continued in good times or bad. Government politicians also have personal differences in how they manage the economy, but knowing their party affiliation can still be a solid indicator in the approach they may take in influencing the economy.</w:t>
      </w:r>
    </w:p>
    <w:p w14:paraId="5FD54294" w14:textId="77777777" w:rsidR="00E81101" w:rsidRPr="00E81101" w:rsidRDefault="00E81101" w:rsidP="00E81101">
      <w:pPr>
        <w:pStyle w:val="Heading3"/>
      </w:pPr>
      <w:r w:rsidRPr="00E81101">
        <w:t>!- Economy</w:t>
      </w:r>
    </w:p>
    <w:p w14:paraId="136812C4" w14:textId="77777777" w:rsidR="00E81101" w:rsidRPr="00E81101" w:rsidRDefault="00E81101" w:rsidP="00E81101">
      <w:pPr>
        <w:pStyle w:val="Heading4"/>
      </w:pPr>
      <w:r w:rsidRPr="00E81101">
        <w:t>Republicans have been improving the economy!</w:t>
      </w:r>
    </w:p>
    <w:p w14:paraId="1AA4AB5E" w14:textId="77777777" w:rsidR="00E81101" w:rsidRPr="00E81101" w:rsidRDefault="00E81101" w:rsidP="00E81101">
      <w:pPr>
        <w:rPr>
          <w:rStyle w:val="Style13ptBold"/>
        </w:rPr>
      </w:pPr>
      <w:r w:rsidRPr="00E81101">
        <w:rPr>
          <w:rStyle w:val="Style13ptBold"/>
        </w:rPr>
        <w:t xml:space="preserve">HORSLEY 17 </w:t>
      </w:r>
      <w:r w:rsidRPr="00E81101">
        <w:t>(White House correspondent for NPR News. He reports on the policy and politics of the Trump Administration. “Is The Economic Glass Half-Full Or Half-Empty? It Depends” http://www.npr.org/2017/06/04/531296333/is-the-economic-glass-half-full-or-half-empty-it-depends)//AE</w:t>
      </w:r>
    </w:p>
    <w:p w14:paraId="3A4EF789" w14:textId="77777777" w:rsidR="00E81101" w:rsidRPr="00E81101" w:rsidRDefault="00E81101" w:rsidP="00E81101">
      <w:r w:rsidRPr="00E81101">
        <w:t xml:space="preserve"> </w:t>
      </w:r>
      <w:r w:rsidRPr="00E81101">
        <w:rPr>
          <w:rStyle w:val="StyleUnderline"/>
        </w:rPr>
        <w:t>Under the new administration</w:t>
      </w:r>
      <w:r w:rsidRPr="00E81101">
        <w:t xml:space="preserve">, </w:t>
      </w:r>
      <w:r w:rsidRPr="00E81101">
        <w:rPr>
          <w:rStyle w:val="StyleUnderline"/>
        </w:rPr>
        <w:t>Republicans are starting to see the economy through rose-colored glasses.</w:t>
      </w:r>
      <w:r w:rsidRPr="00E81101">
        <w:t xml:space="preserve"> LM Otero/AP The pace of hiring in the U.S. slowed last month. Employers </w:t>
      </w:r>
      <w:r w:rsidRPr="00E81101">
        <w:rPr>
          <w:rStyle w:val="StyleUnderline"/>
        </w:rPr>
        <w:t>added just 138,000 jobs. But the unemployment rate dropped to 4.3 percent, the lowest it has been in 16 years.</w:t>
      </w:r>
      <w:r w:rsidRPr="00E81101">
        <w:t xml:space="preserve"> The monthly snapshot from the Labor Department is one of the most closely watched indicators of the health of the economy. </w:t>
      </w:r>
      <w:r w:rsidRPr="00E81101">
        <w:rPr>
          <w:rStyle w:val="StyleUnderline"/>
        </w:rPr>
        <w:t>No matter what the numbers actually say, how we feel about them is often colored by politic</w:t>
      </w:r>
      <w:r w:rsidRPr="00E81101">
        <w:t xml:space="preserve">s. May Jobs Report: 138,000 More On Payrolls; Unemployment Dips Slightly THE TWO-WAY May Jobs Report: 138,000 More On Payrolls; Unemployment Dips Slightly For the first time in a decade, </w:t>
      </w:r>
      <w:r w:rsidRPr="00E81101">
        <w:rPr>
          <w:rStyle w:val="StyleUnderline"/>
        </w:rPr>
        <w:t>most Americans are feeling good about the economy</w:t>
      </w:r>
      <w:r w:rsidRPr="00E81101">
        <w:t xml:space="preserve">. A survey this spring by the Pew Research Center found nearly 6 in 10 think the economy is in good shape. That is up 14 points from a year ago. Nearly </w:t>
      </w:r>
      <w:r w:rsidRPr="00E81101">
        <w:rPr>
          <w:rStyle w:val="StyleUnderline"/>
        </w:rPr>
        <w:t>all of the gain has come from Republicans, who are now twice as likely to say the economy is doing well as they were last year, even though actual conditions haven't budged much.</w:t>
      </w:r>
      <w:r w:rsidRPr="00E81101">
        <w:t xml:space="preserve"> "There's no big change in the economy. Clearly</w:t>
      </w:r>
      <w:r w:rsidRPr="00E81101">
        <w:rPr>
          <w:rStyle w:val="StyleUnderline"/>
        </w:rPr>
        <w:t>, the change is the election and the politics</w:t>
      </w:r>
      <w:r w:rsidRPr="00E81101">
        <w:t>," says Nariman Behravesh, chief economist for IHS Markit. "Obviously, there's some people who like what happened and some who don't. The politics is sort of outweighing the economics." You see a dramatic display of that in Wisconsin, where surveys before and after the November election found a stark partisan flip-flop in economic expectations</w:t>
      </w:r>
      <w:r w:rsidRPr="00E81101">
        <w:rPr>
          <w:rStyle w:val="StyleUnderline"/>
        </w:rPr>
        <w:t xml:space="preserve">. Democrats are now much more pessimistic about the economy than they were before the election, while Republicans are more than three times as likely to think the economy is going to get better. </w:t>
      </w:r>
      <w:r w:rsidRPr="00E81101">
        <w:t xml:space="preserve">"There's nothing irrational in partisans believing that a change of government will dramatically improve the outlook of the economy," says Charles Franklin, who conducts the poll for Marquette Law School. But </w:t>
      </w:r>
      <w:r w:rsidRPr="00E81101">
        <w:rPr>
          <w:rStyle w:val="StyleUnderline"/>
        </w:rPr>
        <w:t>the election didn't just change people's expectations for the future. It also changed their feelings about the recent past</w:t>
      </w:r>
      <w:r w:rsidRPr="00E81101">
        <w:t xml:space="preserve">. President Trump had been in office less than two months when Franklin conducted his most recent survey, and already, </w:t>
      </w:r>
      <w:r w:rsidRPr="00E81101">
        <w:rPr>
          <w:rStyle w:val="Emphasis"/>
        </w:rPr>
        <w:t>four times as many Republicans said the economy had gotten better in the last year than said so in October.</w:t>
      </w:r>
      <w:r w:rsidRPr="00E81101">
        <w:t xml:space="preserve"> White House Cheers Numbers On Jobs, Border Crossings POLITICS White House Cheers Numbers On Jobs, Border Crossings "It's really hard to see how people change their views of the past, except that our perceptions of the economy are filtered through partisan lenses," Franklin said. When he was running for president, Trump often dismissed encouraging economic indicators as "phony." Now he celebrates every positive bit of news. </w:t>
      </w:r>
      <w:r w:rsidRPr="00E81101">
        <w:rPr>
          <w:rStyle w:val="StyleUnderline"/>
        </w:rPr>
        <w:t>This past week, he boasted of "absolutely tremendous economic progress since Election Day on Nov. 8. The economy is starting to come back, and very, very rapidly."</w:t>
      </w:r>
      <w:r w:rsidRPr="00E81101">
        <w:t xml:space="preserve"> Franklin says it has </w:t>
      </w:r>
      <w:r w:rsidRPr="00E81101">
        <w:rPr>
          <w:rStyle w:val="StyleUnderline"/>
        </w:rPr>
        <w:t>long been the case that Americans are more satisfied when their own party controls the White House. But the trend lines for both Democrats and Republicans used to go up and down together, in response to real world conditions. However, over the past dozen years or so, those lines have become untethered from each other.</w:t>
      </w:r>
      <w:r w:rsidRPr="00E81101">
        <w:t xml:space="preserve"> Partisan differences now seem to carry more weight than our shared national experience. "</w:t>
      </w:r>
      <w:r w:rsidRPr="00E81101">
        <w:rPr>
          <w:rStyle w:val="StyleUnderline"/>
        </w:rPr>
        <w:t>How do you have responsive politics if in fact the public is seeing two such different worlds?</w:t>
      </w:r>
      <w:r w:rsidRPr="00E81101">
        <w:t>" Franklin asked. Much of this partisan filtering is not even conscious. "</w:t>
      </w:r>
      <w:r w:rsidRPr="00E81101">
        <w:rPr>
          <w:rStyle w:val="StyleUnderline"/>
        </w:rPr>
        <w:t>It would be one thing if we put on rose-colored glasses, and we knew we were doing it," Franklin said. "But I'm afraid with a lot of political perceptions, the color of our glasses is something we don't even think about. And when the party in control switches, we switch the shade of our glasses, without really much consideration of that."</w:t>
      </w:r>
      <w:r w:rsidRPr="00E81101">
        <w:t xml:space="preserve"> Those partisan lenses probably wouldn't blind people to another deep recession or a genuine boom. But so long as the economy is chugging along in fits and starts, there's lots of room for partisan interpretation.</w:t>
      </w:r>
    </w:p>
    <w:p w14:paraId="027B1A11" w14:textId="77777777" w:rsidR="00E81101" w:rsidRPr="00E81101" w:rsidRDefault="00E81101" w:rsidP="00E81101"/>
    <w:p w14:paraId="47A3A2BE" w14:textId="77777777" w:rsidR="00E81101" w:rsidRPr="00E81101" w:rsidRDefault="00E81101" w:rsidP="00E81101">
      <w:pPr>
        <w:pStyle w:val="Heading3"/>
      </w:pPr>
      <w:r w:rsidRPr="00E81101">
        <w:t>!- Tax Reform</w:t>
      </w:r>
    </w:p>
    <w:p w14:paraId="6BA71F13" w14:textId="77777777" w:rsidR="00E81101" w:rsidRPr="00E81101" w:rsidRDefault="00E81101" w:rsidP="00E81101">
      <w:pPr>
        <w:pStyle w:val="Heading4"/>
      </w:pPr>
      <w:r w:rsidRPr="00E81101">
        <w:t>Citizens will take a harsh hit on taxes due to the predicted government winnings</w:t>
      </w:r>
    </w:p>
    <w:p w14:paraId="05601AC3" w14:textId="77777777" w:rsidR="00E81101" w:rsidRPr="00E81101" w:rsidRDefault="00E81101" w:rsidP="00E81101">
      <w:pPr>
        <w:spacing w:after="0" w:line="240" w:lineRule="auto"/>
        <w:rPr>
          <w:rStyle w:val="Style13ptBold"/>
        </w:rPr>
      </w:pPr>
      <w:r w:rsidRPr="00E81101">
        <w:rPr>
          <w:rStyle w:val="Style13ptBold"/>
        </w:rPr>
        <w:t xml:space="preserve">Lyons and Tarasovich 17 </w:t>
      </w:r>
    </w:p>
    <w:p w14:paraId="52EF4BE2" w14:textId="77777777" w:rsidR="00E81101" w:rsidRPr="00E81101" w:rsidRDefault="00E81101" w:rsidP="00E81101">
      <w:pPr>
        <w:rPr>
          <w:rFonts w:ascii="Times" w:eastAsia="Times New Roman" w:hAnsi="Times" w:cs="Times New Roman"/>
          <w:sz w:val="20"/>
          <w:szCs w:val="20"/>
        </w:rPr>
      </w:pPr>
      <w:r w:rsidRPr="00E81101">
        <w:t>(“Tax reform is coming: are you ready? http://go.galegroup.com/ps/anonymous?id=GALE7CA481518857&amp;sid=googleScholar&amp;v=2.1&amp;it=r&amp;linkaccess=fulltext&amp;issn=1524833X&amp;p=AONE&amp;sw=w&amp;authCount=1&amp;isAnonymousEntry=true)//AE</w:t>
      </w:r>
    </w:p>
    <w:p w14:paraId="413EFAE9" w14:textId="77777777" w:rsidR="00E81101" w:rsidRPr="00E81101" w:rsidRDefault="00E81101" w:rsidP="00E81101">
      <w:r w:rsidRPr="00E81101">
        <w:t xml:space="preserve">Sweeping </w:t>
      </w:r>
      <w:r w:rsidRPr="00E81101">
        <w:rPr>
          <w:rStyle w:val="StyleUnderline"/>
        </w:rPr>
        <w:t>changes are expected to the federal tax code, putting pressure on management accountants to keep pace</w:t>
      </w:r>
      <w:r w:rsidRPr="00E81101">
        <w:t xml:space="preserve">. Here's how to prepare. Following the election of Donald J. Trump as President of the United States and </w:t>
      </w:r>
      <w:r w:rsidRPr="00E81101">
        <w:rPr>
          <w:rStyle w:val="StyleUnderline"/>
        </w:rPr>
        <w:t>Republican majorities in both the U.S. House of Representatives and the U.S. Senate, many experts believe significant revisions to both the individual and corporate tax codes are almost certain.</w:t>
      </w:r>
      <w:r w:rsidRPr="00E81101">
        <w:t xml:space="preserve"> Investors seem to agree: Anticipation of lower future corporate tax rates is one reason U.S. </w:t>
      </w:r>
      <w:r w:rsidRPr="00E81101">
        <w:rPr>
          <w:rStyle w:val="StyleUnderline"/>
        </w:rPr>
        <w:t>stock indices rose about 4.5% between the election and year-end</w:t>
      </w:r>
      <w:r w:rsidRPr="00E81101">
        <w:t xml:space="preserve">. Both Trump and his nominee for Treasury Secretary, Steven </w:t>
      </w:r>
      <w:r w:rsidRPr="00E81101">
        <w:rPr>
          <w:rStyle w:val="StyleUnderline"/>
        </w:rPr>
        <w:t>Mnuchin, have repeatedly said that tax reform would be at the top of the new administration's agenda</w:t>
      </w:r>
      <w:r w:rsidRPr="00E81101">
        <w:t xml:space="preserve"> during the President's first 100 days in office. On November 15, 2016, House Ways and Means Committee Chairman Kevin Brady (R.-Texas) reiterated this by saying House Republicans will be ready to move forward with a "pro-growth" overhaul under President Trump. </w:t>
      </w:r>
      <w:r w:rsidRPr="00E81101">
        <w:rPr>
          <w:rStyle w:val="StyleUnderline"/>
        </w:rPr>
        <w:t>GET READY-NOW</w:t>
      </w:r>
      <w:r w:rsidRPr="00E81101">
        <w:t xml:space="preserve">! It has been </w:t>
      </w:r>
      <w:r w:rsidRPr="00E81101">
        <w:rPr>
          <w:rStyle w:val="StyleUnderline"/>
        </w:rPr>
        <w:t>no secret that the tax code was headed for a big shakeup in 2017</w:t>
      </w:r>
      <w:r w:rsidRPr="00E81101">
        <w:t xml:space="preserve">. Both presidential candidates, as well as many members of both political parties, acknowledged the need for reform. Many politicians and business leaders consider the current corporate tax system to be a detriment to U.S. competitiveness since the top rate of 35% is the highest in the industrialized world. Including state and local taxes, corporate rates can exceed 39%. These high rates have led to a phenomenon called "corporate inversions," whereby U.S. multinational corporations acquire a company overseas and reincorporate there in search of tax savings on income earned abroad. While corporate inversions aren't new, these transactions have recently dominated business headlines because of their sheer number and size. Trump has stated in his tax plan that he will grow the American economy in part by discouraging corporate inversions. </w:t>
      </w:r>
      <w:r w:rsidRPr="00E81101">
        <w:rPr>
          <w:rStyle w:val="StyleUnderline"/>
        </w:rPr>
        <w:t>Another issue related to corporate tax policy is that the current system includes incentives for companies to hold cash outside the U.S. since repatriating the cash triggers a tax event</w:t>
      </w:r>
      <w:r w:rsidRPr="00E81101">
        <w:t xml:space="preserve">. Current estimates suggest that U.S. companies hold in excess of $2.5 trillion outside the country. </w:t>
      </w:r>
      <w:r w:rsidRPr="00E81101">
        <w:rPr>
          <w:rStyle w:val="StyleUnderline"/>
        </w:rPr>
        <w:t>Trump is proposing that companies be allowed to repatriate foreign cash at a tax rate of 10%. Even though both presidential candidates released proposals for corporate tax reform, House Republicans unveiled their own proposal in June 2016</w:t>
      </w:r>
      <w:r w:rsidRPr="00E81101">
        <w:t>. While many agree that the current system needs to be changed</w:t>
      </w:r>
      <w:r w:rsidRPr="00E81101">
        <w:rPr>
          <w:rStyle w:val="StyleUnderline"/>
        </w:rPr>
        <w:t>, tax reform won't be easy</w:t>
      </w:r>
      <w:r w:rsidRPr="00E81101">
        <w:t xml:space="preserve"> because it's inherently complicated and there's no consensus regarding the details of corporate tax reform-even among Republicans. To make things a bit clearer for you, we've identified three paths to reform from the myriad possibilities: </w:t>
      </w:r>
      <w:r w:rsidRPr="00E81101">
        <w:rPr>
          <w:rStyle w:val="StyleUnderline"/>
        </w:rPr>
        <w:t>1. Rapid and dramatic reform. 2. Modest reform in early 2018. 3. No reform passed by mid-2018. (See "Tax Reform: What Could Happen?") Regarding how the process works, under the normal order, tax legislation originates in the Ways and Means Committee in the House and in the Finance Committee in the Senate. Any proposals are then reviewed and debated. Reform would require either bipartisan suppor</w:t>
      </w:r>
      <w:r w:rsidRPr="00E81101">
        <w:t>t...</w:t>
      </w:r>
    </w:p>
    <w:p w14:paraId="282CA65F" w14:textId="77777777" w:rsidR="00E81101" w:rsidRPr="00E81101" w:rsidRDefault="00E81101" w:rsidP="00E81101"/>
    <w:p w14:paraId="53F7494D" w14:textId="77777777" w:rsidR="00E81101" w:rsidRPr="00E81101" w:rsidRDefault="00E81101" w:rsidP="00E81101">
      <w:pPr>
        <w:pStyle w:val="Heading3"/>
      </w:pPr>
      <w:r w:rsidRPr="00E81101">
        <w:t>**AT Dems Good**</w:t>
      </w:r>
    </w:p>
    <w:p w14:paraId="50C3F10E" w14:textId="77777777" w:rsidR="00E81101" w:rsidRPr="00E81101" w:rsidRDefault="00E81101" w:rsidP="00E81101">
      <w:pPr>
        <w:pStyle w:val="Heading3"/>
      </w:pPr>
      <w:r w:rsidRPr="00E81101">
        <w:t>AT Econ</w:t>
      </w:r>
    </w:p>
    <w:p w14:paraId="08037703" w14:textId="77777777" w:rsidR="00E81101" w:rsidRPr="00E81101" w:rsidRDefault="00E81101" w:rsidP="00E81101">
      <w:pPr>
        <w:pStyle w:val="Heading4"/>
      </w:pPr>
      <w:r w:rsidRPr="00E81101">
        <w:t>Democrats win bad, they won’t do anything beneficial for economy</w:t>
      </w:r>
    </w:p>
    <w:p w14:paraId="07F9682A" w14:textId="77777777" w:rsidR="00E81101" w:rsidRPr="00E81101" w:rsidRDefault="00E81101" w:rsidP="00E81101">
      <w:r w:rsidRPr="00E81101">
        <w:rPr>
          <w:b/>
        </w:rPr>
        <w:t>Barone 6/30</w:t>
      </w:r>
      <w:r w:rsidRPr="00E81101">
        <w:t xml:space="preserve"> 17 (Michael, author for the New York Post, “Democrats still have nothing to say about boosting the economy”, </w:t>
      </w:r>
      <w:hyperlink r:id="rId60" w:history="1">
        <w:r w:rsidRPr="00E81101">
          <w:rPr>
            <w:rStyle w:val="Hyperlink"/>
          </w:rPr>
          <w:t>http://nypost.com/2017/06/30/democrats-still-have-nothing-to-say-about-boosting-the-economy/</w:t>
        </w:r>
      </w:hyperlink>
      <w:r w:rsidRPr="00E81101">
        <w:t xml:space="preserve"> ) MT</w:t>
      </w:r>
    </w:p>
    <w:p w14:paraId="061DBDF9" w14:textId="77777777" w:rsidR="00E81101" w:rsidRPr="00E81101" w:rsidRDefault="00E81101" w:rsidP="00E81101">
      <w:r w:rsidRPr="00E81101">
        <w:rPr>
          <w:rStyle w:val="StyleUnderline"/>
        </w:rPr>
        <w:t>But what do Democrats have to offer on economics? Higher tax rates on high earners? Most voters like the idea but don’t seem convinced it would help people like them. Maybe increased revenues would reduce deficits or enable government to hire more bureaucrats or pay them more. But would that mean a better life for voters? What about jacking up wages by increasing the minimum wage? Again, that polls really well, but it’s a policy that wouldn’t do much for most ordinary people. It could even hurt the intended beneficiaries</w:t>
      </w:r>
      <w:r w:rsidRPr="00E81101">
        <w:t xml:space="preserve">; </w:t>
      </w:r>
      <w:r w:rsidRPr="00E81101">
        <w:rPr>
          <w:rStyle w:val="StyleUnderline"/>
        </w:rPr>
        <w:t>a University of Washington study showed that Seattle’s sharply increased minimum wage has significantly reduced low-skilled workers’ incomes because of a reduction in their hours. The problem for Democrats is that the United States already has a progressive tax structure, more so than much of Europe, and already supplements low-wage work with the earned income tax credit</w:t>
      </w:r>
      <w:r w:rsidRPr="00E81101">
        <w:t xml:space="preserve">. </w:t>
      </w:r>
      <w:r w:rsidRPr="00E81101">
        <w:rPr>
          <w:rStyle w:val="StyleUnderline"/>
        </w:rPr>
        <w:t>Meanwhile, promises of free college or free health care lack credibility. Negative ratings of ObamaCare in the Obama years and current Republican repeal-and-replace proposals show an ingrained skepticism that government can provide improved services. Voters may have noticed that government-aid policies have coincided with above-inflation cost increases in higher education and health care.</w:t>
      </w:r>
      <w:r w:rsidRPr="00E81101">
        <w:t xml:space="preserve"> Political promises to spend more may not work with an electorate that fears that spending cuts might hurt but doubts that spending increases would help. </w:t>
      </w:r>
      <w:r w:rsidRPr="00E81101">
        <w:rPr>
          <w:rStyle w:val="StyleUnderline"/>
        </w:rPr>
        <w:t>It’s true that economic growth has been lagging at a historic rate and that workforce participation, especially among non-college-educated men, has been deteriorating. But those were phenomena of the Obama years, which weakens Democrats’ credibility in addressing them</w:t>
      </w:r>
      <w:r w:rsidRPr="00E81101">
        <w:t xml:space="preserve">. However, the trends are deeper and longer-lasting, which means that Republicans don’t have much credibility, either. </w:t>
      </w:r>
    </w:p>
    <w:p w14:paraId="3E0D9B1A" w14:textId="77777777" w:rsidR="00E81101" w:rsidRPr="00E81101" w:rsidRDefault="00E81101" w:rsidP="00E81101">
      <w:pPr>
        <w:pStyle w:val="Heading4"/>
      </w:pPr>
      <w:r w:rsidRPr="00E81101">
        <w:t>Democrats still have nothing to say about boosting the economy.</w:t>
      </w:r>
    </w:p>
    <w:p w14:paraId="2B03FD47" w14:textId="77777777" w:rsidR="00E81101" w:rsidRPr="00E81101" w:rsidRDefault="00E81101" w:rsidP="00E81101">
      <w:pPr>
        <w:rPr>
          <w:sz w:val="24"/>
        </w:rPr>
      </w:pPr>
      <w:r w:rsidRPr="00E81101">
        <w:rPr>
          <w:rStyle w:val="Style13ptBold"/>
        </w:rPr>
        <w:t>Barone 6/30</w:t>
      </w:r>
      <w:r w:rsidRPr="00E81101">
        <w:rPr>
          <w:sz w:val="24"/>
        </w:rPr>
        <w:t xml:space="preserve"> (6/30/2017; Michael Barone is a Political Analyst and Journalist. He has degrees from Harvard University and Yale University “Democrats still have nothing to say about boosting the economy.”</w:t>
      </w:r>
      <w:r w:rsidRPr="00E81101">
        <w:t xml:space="preserve"> http://nypost.com/2017/06/30/democrats-still-have-nothing-to-say-about-boosting-the-economy/</w:t>
      </w:r>
      <w:r w:rsidRPr="00E81101">
        <w:rPr>
          <w:sz w:val="24"/>
        </w:rPr>
        <w:t>)</w:t>
      </w:r>
    </w:p>
    <w:p w14:paraId="5318558C" w14:textId="77777777" w:rsidR="00E81101" w:rsidRPr="00E81101" w:rsidRDefault="00E81101" w:rsidP="00E81101">
      <w:r w:rsidRPr="00E81101">
        <w:t xml:space="preserve">Modal Trigger </w:t>
      </w:r>
      <w:r w:rsidRPr="00E81101">
        <w:rPr>
          <w:rStyle w:val="Emphasis"/>
        </w:rPr>
        <w:t>Democrats still have nothing to say about boosting the economy.</w:t>
      </w:r>
      <w:r w:rsidRPr="00E81101">
        <w:t xml:space="preserve"> Liberal writers and political operatives, now that it’s finally dawning on them that no one is going to find evidence that Donald Trump conspired with Russia to steal the presidential election, are turning to giving advice to the Democratic Party. That’s a natural, if somewhat delayed, response to an election that left the world’s oldest political party out of power in the three branches of the federal government. A consensus is arising that Democrats should rely less on identity politics and more on economic appeals. In retrospect, they over-relied on the theory that demographic change — increasing percentages of nonwhite voters and single women — would produce automatic victories. Actually, this “ascendant America” netted Barack Obama only 51 percent of the vote in 2012, leaving little margin for error. And no other Democrat was likely to match the black turnout and Democratic percentages he inspired. Another problem is that reliance on a coalition of minorities encourages a self-righteous mindset that dismisses everyone else as “deplorable.” Hillary Clinton’s resort to this label at a Manhattan fundraiser was not an accident. The better course, say many Democrats — from The Atlantic’s Franklin Foer to the narrowly defeated candidate Jon Ossoff in Georgia’s 6th Congressional District — is to stress economics. They yearn to return to the days when the Democratic Party was the party of the union guy, when blue-collar workers voted by a 2-1 margin for Democrats. Those days are actually long past. Republicans have been carrying white non-college graduates for 25 to 30 years, since long before Trump came onto the political scene. Trump’s achievement, with his trade and immigration proposals, was to increase the margin with those voters significantly in states such as Pennsylvania, Michigan and Wisconsin by appealing to those raised in union households who had been sticking with the Democrats. But </w:t>
      </w:r>
      <w:r w:rsidRPr="00E81101">
        <w:rPr>
          <w:rStyle w:val="Emphasis"/>
        </w:rPr>
        <w:t xml:space="preserve">what do Democrats have to offer on economics? Higher tax rates on high earners? </w:t>
      </w:r>
      <w:r w:rsidRPr="00E81101">
        <w:t xml:space="preserve">Most voters like the idea but don’t seem convinced it would help people like them. Maybe </w:t>
      </w:r>
      <w:r w:rsidRPr="00E81101">
        <w:rPr>
          <w:rStyle w:val="Emphasis"/>
        </w:rPr>
        <w:t>increased revenues would reduce deficits or enable government to hire more bureaucrats or pay them more. But would that mean a better life for voters? What about jacking up wages by increasing the minimum wage?</w:t>
      </w:r>
      <w:r w:rsidRPr="00E81101">
        <w:t xml:space="preserve"> Again, that polls really well, but it’s a policy that wouldn’t do much for most ordinary people. It could even hurt the intended beneficiaries; a </w:t>
      </w:r>
      <w:r w:rsidRPr="00E81101">
        <w:rPr>
          <w:rStyle w:val="Emphasis"/>
        </w:rPr>
        <w:t>University of Washington study showed that Seattle’s sharply increased minimum wage has significantly reduced low-skilled workers’ incomes because of a reduction in their hours. The problem for Democrats is that the United States already has a progressive tax structure, more so than much of Europe, and already supplements low-wage work with the earned income tax credit. Meanwhile, promises of free college or free health care lack credibility. Negative ratings of Obamacare in the Obama years</w:t>
      </w:r>
      <w:r w:rsidRPr="00E81101">
        <w:t xml:space="preserve"> and current Republican repeal-and-replace proposals </w:t>
      </w:r>
      <w:r w:rsidRPr="00E81101">
        <w:rPr>
          <w:rStyle w:val="Emphasis"/>
        </w:rPr>
        <w:t>show an ingrained skepticism that government can provide improved services.</w:t>
      </w:r>
      <w:r w:rsidRPr="00E81101">
        <w:t xml:space="preserve"> Voters may have noticed that government-aid policies have coincided with above-inflation cost increases in higher education and health care. </w:t>
      </w:r>
      <w:r w:rsidRPr="00E81101">
        <w:rPr>
          <w:rStyle w:val="Emphasis"/>
        </w:rPr>
        <w:t>Political promises to spend more may not work with an electorate that fears that spending cuts might hurt but doubts that spending increases would help. It’s true that economic growth has been lagging at a historic rate and that workforce participation, especially among non-college-educated men, has been deteriorating. But those were phenomena of the Obama years, which weaken Democrats’ credibility in addressing them.</w:t>
      </w:r>
      <w:r w:rsidRPr="00E81101">
        <w:t xml:space="preserve"> However, the trends are deeper and longer-lasting, which means that Republicans don’t have much credibility, either. The fact is that both parties’ traditional economic policy levers seem poorly adapted to repair today’s economic weaknesses. Voters may just be zoning out when either Democrats or Republicans argue they can strengthen the economy. If that’s right, then elections most likely will continue to be fought out mainly on identity-politics lines. </w:t>
      </w:r>
      <w:r w:rsidRPr="00E81101">
        <w:rPr>
          <w:rStyle w:val="Emphasis"/>
        </w:rPr>
        <w:t>Democratic economic appeals won’t win over many blue-collar Christians in flyover country any more than Republican economic policies will win over many high-income coastal secularists.</w:t>
      </w:r>
      <w:r w:rsidRPr="00E81101">
        <w:t xml:space="preserve"> The good news for both parties is that recent elections show that both sides can win. The bad news: Both can lose.</w:t>
      </w:r>
    </w:p>
    <w:p w14:paraId="6796C402" w14:textId="77777777" w:rsidR="00E81101" w:rsidRPr="00E81101" w:rsidRDefault="00E81101" w:rsidP="00E81101"/>
    <w:p w14:paraId="1DEA6D00" w14:textId="77777777" w:rsidR="00E81101" w:rsidRPr="00E81101" w:rsidRDefault="00E81101" w:rsidP="00E81101">
      <w:pPr>
        <w:pStyle w:val="Heading3"/>
      </w:pPr>
      <w:r w:rsidRPr="00E81101">
        <w:t>AT Democracy</w:t>
      </w:r>
    </w:p>
    <w:p w14:paraId="45645E89" w14:textId="77777777" w:rsidR="00E81101" w:rsidRPr="00E81101" w:rsidRDefault="00E81101" w:rsidP="00E81101">
      <w:pPr>
        <w:pStyle w:val="Heading4"/>
      </w:pPr>
      <w:r w:rsidRPr="00E81101">
        <w:t>Democrats are violent, evil hypocrits</w:t>
      </w:r>
    </w:p>
    <w:p w14:paraId="368B76D3" w14:textId="77777777" w:rsidR="00E81101" w:rsidRPr="00E81101" w:rsidRDefault="00E81101" w:rsidP="00E81101">
      <w:r w:rsidRPr="00E81101">
        <w:rPr>
          <w:b/>
        </w:rPr>
        <w:t>Borelli 17</w:t>
      </w:r>
      <w:r w:rsidRPr="00E81101">
        <w:t>, Joseph, 2-9-2017, "Violence, hypocrisy and clichés: The Democratic party in 2017," TheHill, http://thehill.com/blogs/pundits-blog/national-party-news/318785-hypocrisy-and-cliches-the-democratic-party-in-2017</w:t>
      </w:r>
    </w:p>
    <w:p w14:paraId="1F5A5A51" w14:textId="77777777" w:rsidR="00E81101" w:rsidRPr="00E81101" w:rsidRDefault="00E81101" w:rsidP="00E81101">
      <w:pPr>
        <w:rPr>
          <w:rStyle w:val="StyleUnderline"/>
        </w:rPr>
      </w:pPr>
      <w:r w:rsidRPr="00E81101">
        <w:rPr>
          <w:rStyle w:val="StyleUnderline"/>
        </w:rPr>
        <w:t>Looking back on last year, the buzzwords which Democrats chose to describe Republicans seem quite polite in the hindsight of 2017.  “Misogynist, racist, and deplorable” have now given way to the less diplomatic “fascist, Nazi and KKK,” as millions on the left now live in fear that their church lady neighbor may be “#literallyHitler.”</w:t>
      </w:r>
    </w:p>
    <w:p w14:paraId="68478AD9" w14:textId="77777777" w:rsidR="00E81101" w:rsidRPr="00E81101" w:rsidRDefault="00E81101" w:rsidP="00E81101">
      <w:r w:rsidRPr="00E81101">
        <w:t xml:space="preserve">It is a strange and divisive new world we live in, and one that is only made more complicated by the fact that most of what seems to be Trump’s most controversial positions were just recently part of a moderate Democratic party platform.  </w:t>
      </w:r>
    </w:p>
    <w:p w14:paraId="1BA6943B" w14:textId="77777777" w:rsidR="00E81101" w:rsidRPr="00E81101" w:rsidRDefault="00E81101" w:rsidP="00E81101">
      <w:pPr>
        <w:rPr>
          <w:rStyle w:val="StyleUnderline"/>
        </w:rPr>
      </w:pPr>
      <w:r w:rsidRPr="00E81101">
        <w:t xml:space="preserve">Over the last decade, for example, </w:t>
      </w:r>
      <w:r w:rsidRPr="00E81101">
        <w:rPr>
          <w:rStyle w:val="StyleUnderline"/>
        </w:rPr>
        <w:t>building a border wall has gone from the rational stance of both Obama and Clinton to the Nazi dictum of the GOP.</w:t>
      </w:r>
    </w:p>
    <w:p w14:paraId="60915667" w14:textId="77777777" w:rsidR="00E81101" w:rsidRPr="00E81101" w:rsidRDefault="00E81101" w:rsidP="00E81101">
      <w:pPr>
        <w:rPr>
          <w:rStyle w:val="StyleUnderline"/>
        </w:rPr>
      </w:pPr>
      <w:r w:rsidRPr="00E81101">
        <w:rPr>
          <w:rStyle w:val="StyleUnderline"/>
        </w:rPr>
        <w:t>In 2006, then-Senator Obama said in support of the Secure Fence Act:</w:t>
      </w:r>
    </w:p>
    <w:p w14:paraId="42AC8562" w14:textId="77777777" w:rsidR="00E81101" w:rsidRPr="00E81101" w:rsidRDefault="00E81101" w:rsidP="00E81101">
      <w:r w:rsidRPr="00E81101">
        <w:t>“But those who enter our country illegally, and those who employ them, disrespect the rule of law. And because we live in an age where terrorists are challenging our borders, we simply cannot allow people to pour into the United States undetected, undocumented, and unchecked. Americans are right to demand better border security and better enforcement of the immigration laws.”</w:t>
      </w:r>
    </w:p>
    <w:p w14:paraId="6F85E3E1" w14:textId="77777777" w:rsidR="00E81101" w:rsidRPr="00E81101" w:rsidRDefault="00E81101" w:rsidP="00E81101">
      <w:r w:rsidRPr="00E81101">
        <w:rPr>
          <w:rStyle w:val="StyleUnderline"/>
        </w:rPr>
        <w:t>Yet nearly 10 years later to the day, with the unapologetic proposal of Donald Trump’s wall looming, Obama’s mocking advice to America was “Good luck with that!”</w:t>
      </w:r>
      <w:r w:rsidRPr="00E81101">
        <w:t xml:space="preserve"> and called the plan “half-baked.”</w:t>
      </w:r>
    </w:p>
    <w:p w14:paraId="7E84226D" w14:textId="77777777" w:rsidR="00E81101" w:rsidRPr="00E81101" w:rsidRDefault="00E81101" w:rsidP="00E81101">
      <w:r w:rsidRPr="00E81101">
        <w:rPr>
          <w:rStyle w:val="StyleUnderline"/>
        </w:rPr>
        <w:t>Other Democrats who voted in favor of the Fence Act now questioned the morality of Trump implementing</w:t>
      </w:r>
      <w:r w:rsidRPr="00E81101">
        <w:t xml:space="preserve"> it, including Senator Ron Wyden, who called it “divisive” and “polarizing.”</w:t>
      </w:r>
    </w:p>
    <w:p w14:paraId="2E299AD2" w14:textId="77777777" w:rsidR="00E81101" w:rsidRPr="00E81101" w:rsidRDefault="00E81101" w:rsidP="00E81101">
      <w:r w:rsidRPr="00E81101">
        <w:t xml:space="preserve">In the House, </w:t>
      </w:r>
      <w:r w:rsidRPr="00E81101">
        <w:rPr>
          <w:rStyle w:val="StyleUnderline"/>
        </w:rPr>
        <w:t>one Texas Democrat called it a “racist reaction to a racist myth,” another bluntly wrote a letter telling Trump to “take your border wall shove it up your ass.”</w:t>
      </w:r>
    </w:p>
    <w:p w14:paraId="0D25416F" w14:textId="77777777" w:rsidR="00E81101" w:rsidRPr="00E81101" w:rsidRDefault="00E81101" w:rsidP="00E81101">
      <w:r w:rsidRPr="00E81101">
        <w:rPr>
          <w:rStyle w:val="StyleUnderline"/>
        </w:rPr>
        <w:t>These are not quite the same bipartisan cheers that were heard when Congress passed the bill, nor a decade before that when President Clinton spoke in the strongest terms about securing the border</w:t>
      </w:r>
      <w:r w:rsidRPr="00E81101">
        <w:t xml:space="preserve"> in his 1995 State of the Union address.</w:t>
      </w:r>
    </w:p>
    <w:p w14:paraId="694BFC50" w14:textId="77777777" w:rsidR="00E81101" w:rsidRPr="00E81101" w:rsidRDefault="00E81101" w:rsidP="00E81101">
      <w:r w:rsidRPr="00E81101">
        <w:t>The Democratic Party is changing; there is no question about that.  But the most significant shifts might be their collective amnesia about the party’s recent past, and their zombie-like belief that all of the president’s actions are somehow trumpeting the Apocalypse.</w:t>
      </w:r>
    </w:p>
    <w:p w14:paraId="231B83B9" w14:textId="77777777" w:rsidR="00E81101" w:rsidRPr="00E81101" w:rsidRDefault="00E81101" w:rsidP="00E81101">
      <w:r w:rsidRPr="00E81101">
        <w:t>If you listen to Democratic politicians and gay-rights activists, Donald Trump is the most anti-LGBT president in our nation’s history.  The fact that elected officials and advocacy groups are huddling to protect their rights is unsurprising when you realize that mainstream liberal news sites are publishing op-eds on Trump’s soon-to-be built death camps for gays … seriously.</w:t>
      </w:r>
    </w:p>
    <w:p w14:paraId="719910F1" w14:textId="77777777" w:rsidR="00E81101" w:rsidRPr="00E81101" w:rsidRDefault="00E81101" w:rsidP="00E81101">
      <w:r w:rsidRPr="00E81101">
        <w:t xml:space="preserve">Trumps position has evolved on gay marriage.  That part is clear.  </w:t>
      </w:r>
    </w:p>
    <w:p w14:paraId="182BEB5C" w14:textId="77777777" w:rsidR="00E81101" w:rsidRPr="00E81101" w:rsidRDefault="00E81101" w:rsidP="00E81101">
      <w:r w:rsidRPr="00E81101">
        <w:t>It should also be understandable to Republicans that many individuals could have rational concerns about LGBT issues in a 5-4 conservative court.  But the vitriol and harsh rhetoric to which the left saves for Trump is somewhat hypocritical given two facts.</w:t>
      </w:r>
    </w:p>
    <w:p w14:paraId="67F0DAFF" w14:textId="77777777" w:rsidR="00E81101" w:rsidRPr="00E81101" w:rsidRDefault="00E81101" w:rsidP="00E81101">
      <w:r w:rsidRPr="00E81101">
        <w:t>The first is that he has positioned himself as the most pro-LGBT candidate in the Republican Party’s history, even going as far as bucking the GOP on the controversial “bathroom bills.” The second is that many of the most prominent champions of the Democratic Party have also similarly evolved in their positions on the issue.</w:t>
      </w:r>
    </w:p>
    <w:p w14:paraId="1E0E59C8" w14:textId="77777777" w:rsidR="00E81101" w:rsidRPr="00E81101" w:rsidRDefault="00E81101" w:rsidP="00E81101">
      <w:r w:rsidRPr="00E81101">
        <w:t>Barack</w:t>
      </w:r>
      <w:r w:rsidRPr="00E81101">
        <w:rPr>
          <w:rStyle w:val="StyleUnderline"/>
        </w:rPr>
        <w:t xml:space="preserve"> Obama spent the first twelve years of his public life citing his Christian faith as justification for his non-support of same-sex marriage</w:t>
      </w:r>
      <w:r w:rsidRPr="00E81101">
        <w:t>, and ran for president as a declaredly traditional marriage candidate.</w:t>
      </w:r>
    </w:p>
    <w:p w14:paraId="27970BC6" w14:textId="77777777" w:rsidR="00E81101" w:rsidRPr="00E81101" w:rsidRDefault="00E81101" w:rsidP="00E81101">
      <w:r w:rsidRPr="00E81101">
        <w:rPr>
          <w:rStyle w:val="StyleUnderline"/>
        </w:rPr>
        <w:t>Similarly, Hillary Clinton was publicly against gay marriage for at least a decade before flipping in 2013, potentially</w:t>
      </w:r>
      <w:r w:rsidRPr="00E81101">
        <w:t xml:space="preserve"> just to appease future primary voters.   </w:t>
      </w:r>
    </w:p>
    <w:p w14:paraId="68AB74A8" w14:textId="77777777" w:rsidR="00E81101" w:rsidRPr="00E81101" w:rsidRDefault="00E81101" w:rsidP="00E81101">
      <w:r w:rsidRPr="00E81101">
        <w:t>Yes, there was disappointment among Democrats in the positions these leaders took. Clinton was even spoofed by SNL for it. But where were the rallies, name-calling, and venomous hatred?  Where was the fear of death camps?</w:t>
      </w:r>
    </w:p>
    <w:p w14:paraId="14A7470C" w14:textId="77777777" w:rsidR="00E81101" w:rsidRPr="00E81101" w:rsidRDefault="00E81101" w:rsidP="00E81101">
      <w:pPr>
        <w:rPr>
          <w:rStyle w:val="StyleUnderline"/>
        </w:rPr>
      </w:pPr>
      <w:r w:rsidRPr="00E81101">
        <w:t xml:space="preserve">The answer is that partisanship blinded their displeasure, just as it continues to with respect to Trump’s travel and immigration ban.  It’s okay to be opposed ideologically, but </w:t>
      </w:r>
      <w:r w:rsidRPr="00E81101">
        <w:rPr>
          <w:rStyle w:val="StyleUnderline"/>
        </w:rPr>
        <w:t xml:space="preserve">it is very much duplicitous when no similar outrage emanated from the same crowds when Obama implemented a similar refugee pause, or </w:t>
      </w:r>
      <w:r w:rsidRPr="00E81101">
        <w:rPr>
          <w:rStyle w:val="Emphasis"/>
        </w:rPr>
        <w:t>when 90 percent of his drone strikes resulted in civilian deaths</w:t>
      </w:r>
      <w:r w:rsidRPr="00E81101">
        <w:rPr>
          <w:rStyle w:val="StyleUnderline"/>
        </w:rPr>
        <w:t xml:space="preserve"> in many of the same countries now banned.</w:t>
      </w:r>
    </w:p>
    <w:p w14:paraId="705D4E0E" w14:textId="77777777" w:rsidR="00E81101" w:rsidRPr="00E81101" w:rsidRDefault="00E81101" w:rsidP="00E81101">
      <w:r w:rsidRPr="00E81101">
        <w:rPr>
          <w:rStyle w:val="StyleUnderline"/>
        </w:rPr>
        <w:t xml:space="preserve">Even when President Obama earned the distinction of </w:t>
      </w:r>
      <w:r w:rsidRPr="00E81101">
        <w:rPr>
          <w:rStyle w:val="Emphasis"/>
        </w:rPr>
        <w:t>deporting more immigrants than any other president before him,</w:t>
      </w:r>
      <w:r w:rsidRPr="00E81101">
        <w:rPr>
          <w:rStyle w:val="StyleUnderline"/>
        </w:rPr>
        <w:t xml:space="preserve"> many Democrats may have been angry</w:t>
      </w:r>
      <w:r w:rsidRPr="00E81101">
        <w:t>, but he was never attacked with the same jackboot and brownshirt descriptors that have been become mainstream in popular left-leaning publications.</w:t>
      </w:r>
    </w:p>
    <w:p w14:paraId="46885FDA" w14:textId="77777777" w:rsidR="00E81101" w:rsidRPr="00E81101" w:rsidRDefault="00E81101" w:rsidP="00E81101">
      <w:r w:rsidRPr="00E81101">
        <w:t xml:space="preserve">This rhetoric has no sign of ending, and Americans may want to settle in to at least four years of this new brand of liberal protest and pandemonium.  </w:t>
      </w:r>
    </w:p>
    <w:p w14:paraId="78D21644" w14:textId="77777777" w:rsidR="00E81101" w:rsidRPr="00E81101" w:rsidRDefault="00E81101" w:rsidP="00E81101">
      <w:r w:rsidRPr="00E81101">
        <w:t xml:space="preserve">Media, politicians, pundits and the public all most reject this form of political discourse, both for its outrageously incendiary and insulting false equivalence, and for its hypocritical application to people with broadly similar positions.  </w:t>
      </w:r>
    </w:p>
    <w:p w14:paraId="2EAD3A5F" w14:textId="77777777" w:rsidR="00E81101" w:rsidRPr="00E81101" w:rsidRDefault="00E81101" w:rsidP="00E81101">
      <w:pPr>
        <w:rPr>
          <w:rStyle w:val="Emphasis"/>
        </w:rPr>
      </w:pPr>
      <w:r w:rsidRPr="00E81101">
        <w:rPr>
          <w:rStyle w:val="StyleUnderline"/>
        </w:rPr>
        <w:t xml:space="preserve">Sure, Donald Trump is not the first president to be compared to Hitler, but the mainstream calls for violence, the growing number of riots, and the justification of assault in defiance of </w:t>
      </w:r>
      <w:r w:rsidRPr="00E81101">
        <w:rPr>
          <w:rStyle w:val="Emphasis"/>
        </w:rPr>
        <w:t>this new “fascist” regime and its supporters is simply absurd, without precedent, and downright dangerous.</w:t>
      </w:r>
    </w:p>
    <w:p w14:paraId="46A5182B" w14:textId="77777777" w:rsidR="00E81101" w:rsidRPr="00E81101" w:rsidRDefault="00E81101" w:rsidP="00E81101"/>
    <w:p w14:paraId="469CF24D" w14:textId="77777777" w:rsidR="00E81101" w:rsidRPr="00E81101" w:rsidRDefault="00E81101" w:rsidP="00E81101">
      <w:pPr>
        <w:pStyle w:val="Heading3"/>
      </w:pPr>
      <w:r w:rsidRPr="00E81101">
        <w:t>AT GOP Agenda</w:t>
      </w:r>
    </w:p>
    <w:p w14:paraId="0E085528" w14:textId="77777777" w:rsidR="00E81101" w:rsidRPr="00E81101" w:rsidRDefault="00E81101" w:rsidP="00E81101">
      <w:pPr>
        <w:pStyle w:val="Heading4"/>
      </w:pPr>
      <w:r w:rsidRPr="00E81101">
        <w:t>Republicans fail to get anything done with a majority in all areas</w:t>
      </w:r>
    </w:p>
    <w:p w14:paraId="70B7A98F" w14:textId="77777777" w:rsidR="00E81101" w:rsidRPr="00E81101" w:rsidRDefault="00E81101" w:rsidP="00E81101">
      <w:pPr>
        <w:rPr>
          <w:rStyle w:val="Style13ptBold"/>
          <w:b w:val="0"/>
          <w:sz w:val="22"/>
          <w:szCs w:val="22"/>
        </w:rPr>
      </w:pPr>
      <w:r w:rsidRPr="00E81101">
        <w:rPr>
          <w:rStyle w:val="Style13ptBold"/>
        </w:rPr>
        <w:t xml:space="preserve">White and Weaver 06/28/2017 </w:t>
      </w:r>
      <w:r w:rsidRPr="00E81101">
        <w:rPr>
          <w:rStyle w:val="Style13ptBold"/>
          <w:b w:val="0"/>
          <w:sz w:val="22"/>
          <w:szCs w:val="22"/>
        </w:rPr>
        <w:t>(Ben White is POLITICO Pro's chief economic correspondent and author of the “Morning Money” column covering the nexus of finance and public policy. Aubree Eliza Weaver is a Web producer for POLITICO Pro. She graduated from Le Moyne College in her hometown of Syracuse, N.Y., “Health bill stalls in Senate” http://www.politico.com/tipsheets/morning-money/2017/06/28/health-bill-stalls-in-senate-221076)</w:t>
      </w:r>
    </w:p>
    <w:p w14:paraId="50F0BE78" w14:textId="77777777" w:rsidR="00E81101" w:rsidRPr="00E81101" w:rsidRDefault="00E81101" w:rsidP="00E81101">
      <w:pPr>
        <w:rPr>
          <w:b/>
          <w:iCs/>
          <w:u w:val="single"/>
        </w:rPr>
      </w:pPr>
      <w:r w:rsidRPr="00E81101">
        <w:t xml:space="preserve">Well, the </w:t>
      </w:r>
      <w:r w:rsidRPr="00E81101">
        <w:rPr>
          <w:rStyle w:val="StyleUnderline"/>
        </w:rPr>
        <w:t>worst possible outcome for tax reform has arrived</w:t>
      </w:r>
      <w:r w:rsidRPr="00E81101">
        <w:t xml:space="preserve">. Senate Majority Leader Mitch </w:t>
      </w:r>
      <w:r w:rsidRPr="00E81101">
        <w:rPr>
          <w:rStyle w:val="StyleUnderline"/>
        </w:rPr>
        <w:t>McConnell announced the Senate would not take up its Obamacare repeal bill this week and instead would wait “a couple of weeks.” That means further delays in when the House and Senate can turn to getting a FY2018 budget bill done and move on to considering lowering the corporate and individual tax rate</w:t>
      </w:r>
      <w:r w:rsidRPr="00E81101">
        <w:t xml:space="preserve"> and changing the way the corporate tax system works. We told you Monday this was a distinct possibility and that markets wouldn’t like it. And they didn’t with the Dow sinking around 100 points, or around 0.5 percent, on the day. The damage might have been </w:t>
      </w:r>
      <w:r w:rsidRPr="00E81101">
        <w:rPr>
          <w:rStyle w:val="Emphasis"/>
        </w:rPr>
        <w:t>worse</w:t>
      </w:r>
      <w:r w:rsidRPr="00E81101">
        <w:t xml:space="preserve"> </w:t>
      </w:r>
      <w:r w:rsidRPr="00E81101">
        <w:rPr>
          <w:rStyle w:val="Emphasis"/>
        </w:rPr>
        <w:t>if investors had much hope for tax reform getting done this year anyway, which they don’t</w:t>
      </w:r>
      <w:r w:rsidRPr="00E81101">
        <w:t xml:space="preserve">. It’s worth remembering that the current stock market and economic expectations </w:t>
      </w:r>
      <w:r w:rsidRPr="00E81101">
        <w:rPr>
          <w:rStyle w:val="StyleUnderline"/>
        </w:rPr>
        <w:t>don’t really hinge on a huge tax reform package getting done this year.</w:t>
      </w:r>
      <w:r w:rsidRPr="00E81101">
        <w:t xml:space="preserve"> That kind of euphoric expectation dropped out of the market a while ago. The main hope now is just that the GOP can keep the government’s lights on in September and get the debt limit raised without too much drama. But getting tax reform done will be huge for President Trump politically both so he can have something to boast about heading into the midterms and possibly deliver on some of the faster economic growth he promised. If the Big </w:t>
      </w:r>
      <w:r w:rsidRPr="00E81101">
        <w:rPr>
          <w:rStyle w:val="StyleUnderline"/>
        </w:rPr>
        <w:t>Six GOP negotiators can deliver on their promise of a unified approach that can lower rates, encourage repatriation and offer incentives for businesses to invest capital without adding trillions to the deficit, Trump could get a least a brief blast of faster growth.</w:t>
      </w:r>
      <w:r w:rsidRPr="00E81101">
        <w:t xml:space="preserve"> If they can’t </w:t>
      </w:r>
      <w:r w:rsidRPr="00E81101">
        <w:rPr>
          <w:rStyle w:val="Emphasis"/>
        </w:rPr>
        <w:t xml:space="preserve">and Congress can’t turn to tax reform in a significant way this year or early next, Trump could be 0 for 2 on his biggest promises and could face a tepid economy with higher rates in 2018 and beyond. </w:t>
      </w:r>
    </w:p>
    <w:p w14:paraId="3EC7F49C" w14:textId="77777777" w:rsidR="00E81101" w:rsidRPr="00E81101" w:rsidRDefault="00E81101" w:rsidP="00E81101"/>
    <w:p w14:paraId="17FFD78C" w14:textId="77777777" w:rsidR="00E81101" w:rsidRPr="00E81101" w:rsidRDefault="00E81101" w:rsidP="00E81101">
      <w:pPr>
        <w:pStyle w:val="Heading3"/>
      </w:pPr>
      <w:r w:rsidRPr="00E81101">
        <w:t xml:space="preserve">AT Trump Impeachment </w:t>
      </w:r>
    </w:p>
    <w:p w14:paraId="4CFCC54A" w14:textId="77777777" w:rsidR="00E81101" w:rsidRPr="00E81101" w:rsidRDefault="00E81101" w:rsidP="00E81101">
      <w:pPr>
        <w:pStyle w:val="Heading4"/>
      </w:pPr>
      <w:r w:rsidRPr="00E81101">
        <w:t>Democrats should not rush to impeach Trump</w:t>
      </w:r>
    </w:p>
    <w:p w14:paraId="182980E6" w14:textId="77777777" w:rsidR="00E81101" w:rsidRPr="00E81101" w:rsidRDefault="00E81101" w:rsidP="00E81101">
      <w:pPr>
        <w:rPr>
          <w:rStyle w:val="Style13ptBold"/>
          <w:b w:val="0"/>
          <w:bCs/>
          <w:sz w:val="22"/>
        </w:rPr>
      </w:pPr>
      <w:r w:rsidRPr="00E81101">
        <w:rPr>
          <w:rStyle w:val="Style13ptBold"/>
        </w:rPr>
        <w:t xml:space="preserve">Hunt 6/2 </w:t>
      </w:r>
      <w:r w:rsidRPr="00E81101">
        <w:t>(</w:t>
      </w:r>
      <w:hyperlink r:id="rId61" w:history="1">
        <w:r w:rsidRPr="00E81101">
          <w:rPr>
            <w:rStyle w:val="Hyperlink"/>
          </w:rPr>
          <w:t>http://www.chicagotribune.com/news/opinion/commentary/ct-impeach-donald-trump-democrats-20170602-story.html</w:t>
        </w:r>
      </w:hyperlink>
      <w:r w:rsidRPr="00E81101">
        <w:t>; “Commentary: Impeach Donald Trump? Calm down, Democrats.”; Albert R. Hunt is a Bloomberg View columnist. He was the executive editor of Bloomberg News, before which he was a reporter, bureau chief and executive Washington editor at the Wall Street Journal.)</w:t>
      </w:r>
      <w:bookmarkStart w:id="0" w:name="_GoBack"/>
      <w:bookmarkEnd w:id="0"/>
    </w:p>
    <w:p w14:paraId="0B42C94E" w14:textId="77777777" w:rsidR="00E81101" w:rsidRPr="00774C55" w:rsidRDefault="00E81101" w:rsidP="00E81101">
      <w:pPr>
        <w:rPr>
          <w:rStyle w:val="Emphasis"/>
        </w:rPr>
      </w:pPr>
      <w:r w:rsidRPr="00E81101">
        <w:t xml:space="preserve">Politicians and skiers share one thing: It doesn't end well for either if they get ahead of their skis. That's something for Democrats to remember as some in their base start to demand impeaching President Donald Trump. California Rep. Maxine Waters and a few other elected officials, along with some left-wing advocacy groups, are suggesting that support for impeachment should be a litmus test for Democratic candidates. This movement draws fuel from polls showing rising public support for impeachment, especially from a solid majority of Democrats. It's a dangerous idea, as likely to end in a painful tumble as an inexpert skier's plunge down a steep, bumpy slope. There may be respectable constitutional arguments for impeachment, which doesn't require proof of a criminal act, but they should not be pursued before special counsel Robert Mueller completes his investigation beginning with an inquiry into Trump connections with Russia. (The president insists there were none.) </w:t>
      </w:r>
      <w:r w:rsidRPr="00E81101">
        <w:rPr>
          <w:rStyle w:val="StyleUnderline"/>
        </w:rPr>
        <w:t>Still, there's pressure on 2018 Democratic congressional candidates to endorse impeachment despite the opposition of their party's congressional leaders.</w:t>
      </w:r>
      <w:r w:rsidRPr="00E81101">
        <w:t xml:space="preserve"> These Democrats should look to the two modern examples: a methodical, deliberative, bipartisan impeachment process in 1974 that history has honored, and a cheap, rushed partisan effort in 1998 that left lasting scars. With Republicans in control of Congress for at least another 19 months, impeachment is a moot point anyway. </w:t>
      </w:r>
      <w:r w:rsidRPr="00E81101">
        <w:rPr>
          <w:rStyle w:val="StyleUnderline"/>
        </w:rPr>
        <w:t>But if lots of Democrats commit themselves to the partisan approach taken by Republicans in 1998 it could backfire in next year's elections, or force Democrats into premature actions if they do take over Congress.</w:t>
      </w:r>
      <w:r w:rsidRPr="00E81101">
        <w:t xml:space="preserve"> In 1973, as evidence mounted against President Richard Nixon in the Watergate crisis, a few left-wing Democrats demanded a rush to impeachment. They were rebuffed by their party's congressional mandarins, the Senate and House majority leaders Mike Mansfield and Tip O'Neill. Instead, a case was carefully crafted by two special prosecutors, some tough judges and a select Senate committee led by Sam Ervin, D-N.C., and Howard Baker, R-Tenn. Their work paved the way in 1974 for the House Judiciary Committee, which then conducted its own six-month, deeply serious bipartisan inquiry before voting three counts of impeachment in July of 1974. Nixon resigned in August, before the full House had a chance to vote. </w:t>
      </w:r>
      <w:r w:rsidRPr="00E81101">
        <w:rPr>
          <w:rStyle w:val="StyleUnderline"/>
        </w:rPr>
        <w:t>By contrast, in 1998 Republicans waited until after the midterm elections. Then, with only perfunctory Judiciary Committee hearings, they rushed through in a matter of weeks, on a partisan basis, a vote to impeach President Bill Clinton basically for lying about sex with a White House intern. The process was forced forward by the House Republican whip, Tom Delay, who saw it as a political winner, and then by Speaker Newt Gingrich, R-Ga.</w:t>
      </w:r>
      <w:r w:rsidRPr="00E81101">
        <w:t xml:space="preserve"> There was hypocrisy galore: Gingrich, at the time marred to his second wife, was having an affair with a House staffer. (He later divorced his wife and married the staffer, who has now been nominated by Trump to be ambassador to the Vatican.) After the hurried impeachment narrowly passed the House on a partisan vote, it fell well short of the two-thirds majority required in the Senate, where it was opposed by all Democrats and some prominent Republicans. Clinton's </w:t>
      </w:r>
      <w:r w:rsidRPr="00E81101">
        <w:rPr>
          <w:rStyle w:val="StyleUnderline"/>
        </w:rPr>
        <w:t>actions</w:t>
      </w:r>
      <w:r w:rsidRPr="00E81101">
        <w:t xml:space="preserve"> </w:t>
      </w:r>
      <w:r w:rsidRPr="00E81101">
        <w:rPr>
          <w:rStyle w:val="StyleUnderline"/>
        </w:rPr>
        <w:t>were</w:t>
      </w:r>
      <w:r w:rsidRPr="00E81101">
        <w:t xml:space="preserve"> atrocious, but </w:t>
      </w:r>
      <w:r w:rsidRPr="00E81101">
        <w:rPr>
          <w:rStyle w:val="StyleUnderline"/>
        </w:rPr>
        <w:t>surely not what the framers envisioned as the "high crimes and misdemeanors" specified in the U.S. Constitution's impeachment clause.</w:t>
      </w:r>
      <w:r w:rsidRPr="00E81101">
        <w:t xml:space="preserve"> Congress should simply have voted to censure Clinton, which would have attracted Democratic votes. One of the better Judiciary Committee Republicans, Jim Rogan of California, lost his seat in the next election to Adam Schiff, now the senior Democrat on the House Intelligence Committee's Russia investigation. It was the low point of the stellar congressional tenure of Lindsey Graham of South Carolina, now the state's senior senator. </w:t>
      </w:r>
      <w:r w:rsidRPr="00E81101">
        <w:rPr>
          <w:rStyle w:val="StyleUnderline"/>
        </w:rPr>
        <w:t>And it's not a model any Democrat should emulate. Based on what we know today, there may well be actions taken against Trump associates. Whether anything leads to Trump himself will be determined by the congressional fact-finding efforts or by Mueller. Any effort to try to politically short-circuit this process will end in a pratfall. Just like reckless skiing.</w:t>
      </w:r>
    </w:p>
    <w:p w14:paraId="1C316F55" w14:textId="77777777" w:rsidR="00E81101" w:rsidRPr="00986DB7" w:rsidRDefault="00E81101" w:rsidP="00E81101"/>
    <w:p w14:paraId="2F88D9FC" w14:textId="77777777" w:rsidR="00E81101" w:rsidRPr="00FF2256" w:rsidRDefault="00E81101" w:rsidP="00E81101"/>
    <w:p w14:paraId="301F64AD"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734609F2"/>
    <w:multiLevelType w:val="hybridMultilevel"/>
    <w:tmpl w:val="1A1E6CAE"/>
    <w:lvl w:ilvl="0" w:tplc="9DCE74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8110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32A99"/>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091A"/>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17FB0"/>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3C26"/>
    <w:rsid w:val="00496BB2"/>
    <w:rsid w:val="004B37B4"/>
    <w:rsid w:val="004B59FC"/>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306D"/>
    <w:rsid w:val="00654695"/>
    <w:rsid w:val="0065500A"/>
    <w:rsid w:val="00655217"/>
    <w:rsid w:val="0065727C"/>
    <w:rsid w:val="00674A78"/>
    <w:rsid w:val="00696A16"/>
    <w:rsid w:val="006973EE"/>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0B76"/>
    <w:rsid w:val="007611F5"/>
    <w:rsid w:val="007619E4"/>
    <w:rsid w:val="00761E75"/>
    <w:rsid w:val="0076495E"/>
    <w:rsid w:val="00765FC8"/>
    <w:rsid w:val="00775694"/>
    <w:rsid w:val="00793F46"/>
    <w:rsid w:val="007A1325"/>
    <w:rsid w:val="007A1A18"/>
    <w:rsid w:val="007A3BAF"/>
    <w:rsid w:val="007B1116"/>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28E0"/>
    <w:rsid w:val="008A4633"/>
    <w:rsid w:val="008B032E"/>
    <w:rsid w:val="008C0FA2"/>
    <w:rsid w:val="008C2342"/>
    <w:rsid w:val="008C77B6"/>
    <w:rsid w:val="008D1B91"/>
    <w:rsid w:val="008D724A"/>
    <w:rsid w:val="008E7A3E"/>
    <w:rsid w:val="008F41FD"/>
    <w:rsid w:val="008F4479"/>
    <w:rsid w:val="008F4BA0"/>
    <w:rsid w:val="00901726"/>
    <w:rsid w:val="00904E3A"/>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6775B"/>
    <w:rsid w:val="00A776BA"/>
    <w:rsid w:val="00A81FD2"/>
    <w:rsid w:val="00A8441A"/>
    <w:rsid w:val="00A8674A"/>
    <w:rsid w:val="00A9435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5A39"/>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5950"/>
    <w:rsid w:val="00D369F1"/>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1101"/>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B6EB2"/>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9F5F7"/>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E81101"/>
    <w:pPr>
      <w:spacing w:after="160" w:line="259" w:lineRule="auto"/>
    </w:pPr>
    <w:rPr>
      <w:rFonts w:ascii="Calibri" w:hAnsi="Calibri"/>
      <w:sz w:val="16"/>
    </w:rPr>
  </w:style>
  <w:style w:type="paragraph" w:styleId="Heading1">
    <w:name w:val="heading 1"/>
    <w:aliases w:val="Pocket"/>
    <w:basedOn w:val="Normal"/>
    <w:next w:val="Normal"/>
    <w:link w:val="Heading1Char"/>
    <w:uiPriority w:val="9"/>
    <w:qFormat/>
    <w:rsid w:val="00E811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8110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8110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9"/>
    <w:unhideWhenUsed/>
    <w:qFormat/>
    <w:rsid w:val="00E8110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811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1101"/>
  </w:style>
  <w:style w:type="character" w:customStyle="1" w:styleId="Heading1Char">
    <w:name w:val="Heading 1 Char"/>
    <w:aliases w:val="Pocket Char"/>
    <w:basedOn w:val="DefaultParagraphFont"/>
    <w:link w:val="Heading1"/>
    <w:uiPriority w:val="9"/>
    <w:rsid w:val="00E8110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8110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81101"/>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9"/>
    <w:rsid w:val="00E8110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81101"/>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S"/>
    <w:basedOn w:val="DefaultParagraphFont"/>
    <w:link w:val="UnderlinePara"/>
    <w:uiPriority w:val="1"/>
    <w:qFormat/>
    <w:rsid w:val="00E81101"/>
    <w:rPr>
      <w:b/>
      <w:sz w:val="24"/>
      <w:u w:val="single"/>
    </w:rPr>
  </w:style>
  <w:style w:type="character" w:styleId="Emphasis">
    <w:name w:val="Emphasis"/>
    <w:aliases w:val="Evidence,Minimized,minimized,Highlighted,tag2,Size 10,emphasis in card,CD Card,Underlined,ED - Tag,emphasis,Emphasis!!,Bold Underline,small,Qualifications,normal card text,Shrunk,bold underline,qualifications in card,qualifications,Style1,Box,B"/>
    <w:basedOn w:val="DefaultParagraphFont"/>
    <w:link w:val="textbold"/>
    <w:uiPriority w:val="20"/>
    <w:qFormat/>
    <w:rsid w:val="00E81101"/>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E81101"/>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Pocket Char1,F2 - Heading 1 Char1"/>
    <w:basedOn w:val="DefaultParagraphFont"/>
    <w:uiPriority w:val="99"/>
    <w:unhideWhenUsed/>
    <w:rsid w:val="00E81101"/>
    <w:rPr>
      <w:color w:val="auto"/>
      <w:u w:val="none"/>
    </w:rPr>
  </w:style>
  <w:style w:type="paragraph" w:styleId="DocumentMap">
    <w:name w:val="Document Map"/>
    <w:basedOn w:val="Normal"/>
    <w:link w:val="DocumentMapChar"/>
    <w:uiPriority w:val="99"/>
    <w:semiHidden/>
    <w:unhideWhenUsed/>
    <w:rsid w:val="00E8110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1101"/>
    <w:rPr>
      <w:rFonts w:ascii="Lucida Grande" w:hAnsi="Lucida Grande" w:cs="Lucida Grande"/>
    </w:rPr>
  </w:style>
  <w:style w:type="paragraph" w:customStyle="1" w:styleId="textbold">
    <w:name w:val="text bold"/>
    <w:basedOn w:val="Normal"/>
    <w:link w:val="Emphasis"/>
    <w:uiPriority w:val="20"/>
    <w:qFormat/>
    <w:rsid w:val="00E81101"/>
    <w:pPr>
      <w:ind w:left="720"/>
      <w:jc w:val="both"/>
    </w:pPr>
    <w:rPr>
      <w:b/>
      <w:iCs/>
      <w:sz w:val="24"/>
      <w:u w:val="single"/>
      <w:bdr w:val="single" w:sz="8" w:space="0" w:color="auto"/>
    </w:rPr>
  </w:style>
  <w:style w:type="paragraph" w:customStyle="1" w:styleId="UnderlinePara">
    <w:name w:val="Underline Para"/>
    <w:basedOn w:val="Normal"/>
    <w:link w:val="StyleUnderline"/>
    <w:uiPriority w:val="1"/>
    <w:qFormat/>
    <w:rsid w:val="00E81101"/>
    <w:pPr>
      <w:widowControl w:val="0"/>
      <w:suppressAutoHyphens/>
      <w:spacing w:after="200" w:line="240" w:lineRule="auto"/>
      <w:contextualSpacing/>
    </w:pPr>
    <w:rPr>
      <w:rFonts w:asciiTheme="minorHAnsi" w:hAnsiTheme="minorHAnsi"/>
      <w:b/>
      <w:sz w:val="24"/>
      <w:u w:val="single"/>
    </w:rPr>
  </w:style>
  <w:style w:type="character" w:customStyle="1" w:styleId="apple-converted-space">
    <w:name w:val="apple-converted-space"/>
    <w:basedOn w:val="DefaultParagraphFont"/>
    <w:rsid w:val="00E81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cnn.com/2017/05/24/politics/democratic-wave-election-2018/index.html" TargetMode="External"/><Relationship Id="rId14" Type="http://schemas.openxmlformats.org/officeDocument/2006/relationships/hyperlink" Target="http://www.washingtonexaminer.com/trump-effect-democrats-see-challenging-every-house-republican-in-2018/article/2623761" TargetMode="External"/><Relationship Id="rId15" Type="http://schemas.openxmlformats.org/officeDocument/2006/relationships/hyperlink" Target="http://time.com/4753364/poll-voters-democrats-congress-2018-elections/" TargetMode="External"/><Relationship Id="rId16" Type="http://schemas.openxmlformats.org/officeDocument/2006/relationships/hyperlink" Target="http://floridapolitics.com/archives/author/paulson" TargetMode="External"/><Relationship Id="rId17" Type="http://schemas.openxmlformats.org/officeDocument/2006/relationships/hyperlink" Target="http://www.cnn.com/2017/06/21/politics/democrats-georgia-elections-analysis/index.html" TargetMode="External"/><Relationship Id="rId18" Type="http://schemas.openxmlformats.org/officeDocument/2006/relationships/hyperlink" Target="http://floridapolitics.com/archives/240692-darryl-paulson-midterm-elections-boost-democratic-chances//HM" TargetMode="External"/><Relationship Id="rId19" Type="http://schemas.openxmlformats.org/officeDocument/2006/relationships/hyperlink" Target="https://www.nytimes.com/2017/06/11/us/democrats-midterm-elections.html)" TargetMode="External"/><Relationship Id="rId63" Type="http://schemas.openxmlformats.org/officeDocument/2006/relationships/theme" Target="theme/theme1.xml"/><Relationship Id="rId50" Type="http://schemas.openxmlformats.org/officeDocument/2006/relationships/hyperlink" Target="http://thehill.com/homenews/campaign/338835-dem-lawmaker-youd-have-to-be-an-idiot-to-think-dems-can-win-house-with" TargetMode="External"/><Relationship Id="rId51" Type="http://schemas.openxmlformats.org/officeDocument/2006/relationships/hyperlink" Target="https://townhall.com/columnists/arthurschaper/2017/05/12/election-2018-who-will-win-control-of-congress-n2325814//HM" TargetMode="External"/><Relationship Id="rId52" Type="http://schemas.openxmlformats.org/officeDocument/2006/relationships/hyperlink" Target="https://www.peoplespunditdaily.com/news/elections/2016/11/10/ppd-most-accurate-election-projection-model-second-straight-cycle/" TargetMode="External"/><Relationship Id="rId53" Type="http://schemas.openxmlformats.org/officeDocument/2006/relationships/hyperlink" Target="https://www.realclearpolitics.com/epolls/other/2018_generic_congressional_vote-6185.html" TargetMode="External"/><Relationship Id="rId54" Type="http://schemas.openxmlformats.org/officeDocument/2006/relationships/hyperlink" Target="https://fivethirtyeight.com/features/will-trumps-approval-rating-be-a-problem-for-republicans-in-2018/" TargetMode="External"/><Relationship Id="rId55" Type="http://schemas.openxmlformats.org/officeDocument/2006/relationships/hyperlink" Target="https://fivethirtyeight.com/features/a-very-early-look-at-the-battle-for-the-house-in-2018/" TargetMode="External"/><Relationship Id="rId56" Type="http://schemas.openxmlformats.org/officeDocument/2006/relationships/hyperlink" Target="https://fivethirtyeight.com/features/a-very-early-look-at-the-battle-for-the-house-in-2018/" TargetMode="External"/><Relationship Id="rId57" Type="http://schemas.openxmlformats.org/officeDocument/2006/relationships/hyperlink" Target="https://fivethirtyeight.com/features/a-very-early-look-at-the-battle-for-the-house-in-2018/" TargetMode="External"/><Relationship Id="rId58" Type="http://schemas.openxmlformats.org/officeDocument/2006/relationships/hyperlink" Target="http://www.politifact.com/truth-o-meter/statements/2014/nov/11/facebook-posts/congress-has-11-approval-ratings-96-incumbent-re-e/" TargetMode="External"/><Relationship Id="rId59" Type="http://schemas.openxmlformats.org/officeDocument/2006/relationships/hyperlink" Target="http://www.rasmussenreports.com/public_content/political_commentary/commentary_by_larry_j_sabato/how_midterms_do_and_do_not_differ_from_presidential_elections" TargetMode="External"/><Relationship Id="rId40" Type="http://schemas.openxmlformats.org/officeDocument/2006/relationships/hyperlink" Target="https://www.washingtonpost.com/opinions/senate-republicans-obamacare-replacement-is-bad-for-americas-health/2017/06/22/36fa87e6-5789-11e7-b38e-35fd8e0c288f_story.html?utm_term=.f877a98bf78b" TargetMode="External"/><Relationship Id="rId41" Type="http://schemas.openxmlformats.org/officeDocument/2006/relationships/hyperlink" Target="http://www.motherjones.com/kevin-drum/2017/03/republicans-now-considering-how-make-bad-health-care-plan-complete-wreck/" TargetMode="External"/><Relationship Id="rId42" Type="http://schemas.openxmlformats.org/officeDocument/2006/relationships/hyperlink" Target="http://www.npr.org/2017/06/30/534578701/how-the-senate-gop-health-care-bill-could-affect-the-midterms-and-beyond//A.M" TargetMode="External"/><Relationship Id="rId43" Type="http://schemas.openxmlformats.org/officeDocument/2006/relationships/hyperlink" Target="https://www.gop.com/platform/renewing-american-values/" TargetMode="External"/><Relationship Id="rId44" Type="http://schemas.openxmlformats.org/officeDocument/2006/relationships/hyperlink" Target="http://www.nationalreview.com/article/448107/trump-impeachment-democrats-2018-campaign-issue" TargetMode="External"/><Relationship Id="rId45" Type="http://schemas.openxmlformats.org/officeDocument/2006/relationships/hyperlink" Target="http://prospect.org/article/outlook-2018-and-2020" TargetMode="External"/><Relationship Id="rId46" Type="http://schemas.openxmlformats.org/officeDocument/2006/relationships/hyperlink" Target="https://www.peoplespunditdaily.com/news/elections/2017/07/01/2018-midterm-elections-democrats-house-republican-majority/" TargetMode="External"/><Relationship Id="rId47" Type="http://schemas.openxmlformats.org/officeDocument/2006/relationships/hyperlink" Target="http://freebeacon.com/politics/dem-rep-we-absolutely-need-a-different-strategy-going-into-2018-midterms/" TargetMode="External"/><Relationship Id="rId48" Type="http://schemas.openxmlformats.org/officeDocument/2006/relationships/hyperlink" Target="http://freebeacon.com/politics/sanders-slams-democratic-party-trump-didnt-win-election-democrats-lost/" TargetMode="External"/><Relationship Id="rId49" Type="http://schemas.openxmlformats.org/officeDocument/2006/relationships/hyperlink" Target="http://www.politico.com/story/2017/06/21/nancy-pelosi-fallout-georgia-special-election-239804"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thenation.com/article/heres-how-the-2018-midterm-elections-could-be-fatally-undermined/" TargetMode="External"/><Relationship Id="rId30" Type="http://schemas.openxmlformats.org/officeDocument/2006/relationships/hyperlink" Target="http://www.stemx.us/news/2016/11/first-look-at-stem-in-the-trump-administration/" TargetMode="External"/><Relationship Id="rId31" Type="http://schemas.openxmlformats.org/officeDocument/2006/relationships/hyperlink" Target="https://www.washingtonpost.com/opinions/why-stem-wont-make-us-successful/2015/03/26/5f4604f2-d2a5-11e4-ab77-9646eea6a4c7_story.html?utm_term=.1051d4732b3c" TargetMode="External"/><Relationship Id="rId32" Type="http://schemas.openxmlformats.org/officeDocument/2006/relationships/hyperlink" Target="https://www.washingtonpost.com/news/answer-sheet/wp/2016/07/12/democrats-make-key-education-revisions-to-2016-platform-and-a-key-reformer-is-furious/?utm_term=.28a76b1add99" TargetMode="External"/><Relationship Id="rId33" Type="http://schemas.openxmlformats.org/officeDocument/2006/relationships/hyperlink" Target="http://www.scpr.org/news/2017/06/27/73280/will-california-s-young-voters-show-up-for-the-mid/" TargetMode="External"/><Relationship Id="rId34" Type="http://schemas.openxmlformats.org/officeDocument/2006/relationships/hyperlink" Target="https://billofrightsinstitute.org/educate/educator-resources/lessons-plans/landmark-supreme-court-cases-elessons/engel-v-vitale-1962/" TargetMode="External"/><Relationship Id="rId35" Type="http://schemas.openxmlformats.org/officeDocument/2006/relationships/hyperlink" Target="https://www.thenation.com/article/heres-how-the-2018-midterm-elections-could-be-fatally-undermined/" TargetMode="External"/><Relationship Id="rId36" Type="http://schemas.openxmlformats.org/officeDocument/2006/relationships/hyperlink" Target="http://www.paulcraigroberts.org/2015/05/11/war-threat-rises-economy-declines-paul-craig-roberts/" TargetMode="External"/><Relationship Id="rId37" Type="http://schemas.openxmlformats.org/officeDocument/2006/relationships/hyperlink" Target="https://www.theatlantic.com/politics/archive/2017/06/gop-trump-congress/530340/" TargetMode="External"/><Relationship Id="rId38" Type="http://schemas.openxmlformats.org/officeDocument/2006/relationships/hyperlink" Target="https://www.washingtonpost.com/news/powerpost/wp/2017/06/30/many-veterans-would-suffer-under-republican-health-care-plan/?utm_term=.fa4d3e29722a" TargetMode="External"/><Relationship Id="rId39" Type="http://schemas.openxmlformats.org/officeDocument/2006/relationships/hyperlink" Target="https://www.washingtonpost.com/news/wonk/wp/2017/05/27/why-republicans-are-so-bad-at-healthcare/?utm_term=.97b151682e1a" TargetMode="External"/><Relationship Id="rId20" Type="http://schemas.openxmlformats.org/officeDocument/2006/relationships/hyperlink" Target="http://www.npr.org/2017/06/21/533794088/what-the-democratic-loss-in-georgia-means-for-the-midterms%20//%20A.M" TargetMode="External"/><Relationship Id="rId21" Type="http://schemas.openxmlformats.org/officeDocument/2006/relationships/hyperlink" Target="http://www.nytimes.com/2010/05/23/opinion/23todd.html" TargetMode="External"/><Relationship Id="rId22" Type="http://schemas.openxmlformats.org/officeDocument/2006/relationships/hyperlink" Target="http://www.npr.org/2017/06/20/533710648/polls-close-in-georgias-closely-watched-expensive-special-election" TargetMode="External"/><Relationship Id="rId23" Type="http://schemas.openxmlformats.org/officeDocument/2006/relationships/hyperlink" Target="http://www.npr.org/sections/politics/" TargetMode="External"/><Relationship Id="rId24" Type="http://schemas.openxmlformats.org/officeDocument/2006/relationships/hyperlink" Target="http://www.npr.org/2017/06/20/533710648/polls-close-in-georgias-closely-watched-expensive-special-election" TargetMode="External"/><Relationship Id="rId25" Type="http://schemas.openxmlformats.org/officeDocument/2006/relationships/hyperlink" Target="https://fivethirtyeight.com/features/everything-you-need-to-know-about-the-georgia-6-special-election/" TargetMode="External"/><Relationship Id="rId26" Type="http://schemas.openxmlformats.org/officeDocument/2006/relationships/hyperlink" Target="http://www.politico.com/story/2017/04/24/trump-congress-midterms-2018-237505" TargetMode="External"/><Relationship Id="rId27" Type="http://schemas.openxmlformats.org/officeDocument/2006/relationships/hyperlink" Target="http://www.politico.com/states/new-jersey/story/2015/12/senate-democrats-push-retirement-income-tax-break-education-funding-029096)" TargetMode="External"/><Relationship Id="rId28" Type="http://schemas.openxmlformats.org/officeDocument/2006/relationships/hyperlink" Target="https://www.edsurge.com/news/2016-07-19-republican-party-platform-addresses-education-nods-to-edtech" TargetMode="External"/><Relationship Id="rId29" Type="http://schemas.openxmlformats.org/officeDocument/2006/relationships/hyperlink" Target="https://www.edsurge.com/writers/blake-montgomery" TargetMode="External"/><Relationship Id="rId60" Type="http://schemas.openxmlformats.org/officeDocument/2006/relationships/hyperlink" Target="http://nypost.com/2017/06/30/democrats-still-have-nothing-to-say-about-boosting-the-economy/" TargetMode="External"/><Relationship Id="rId61" Type="http://schemas.openxmlformats.org/officeDocument/2006/relationships/hyperlink" Target="http://www.chicagotribune.com/news/opinion/commentary/ct-impeach-donald-trump-democrats-20170602-story.html" TargetMode="External"/><Relationship Id="rId62" Type="http://schemas.openxmlformats.org/officeDocument/2006/relationships/fontTable" Target="fontTable.xml"/><Relationship Id="rId10" Type="http://schemas.openxmlformats.org/officeDocument/2006/relationships/hyperlink" Target="http://www.cnn.com/2017/05/24/politics/democratic-wave-election-2018/index.html)" TargetMode="External"/><Relationship Id="rId11" Type="http://schemas.openxmlformats.org/officeDocument/2006/relationships/hyperlink" Target="https://fivethirtyeight.com/features/trump-probably-wont-defy-midterm-gravity///HM" TargetMode="External"/><Relationship Id="rId12" Type="http://schemas.openxmlformats.org/officeDocument/2006/relationships/hyperlink" Target="https://fivethirtyeight.com/features/why-the-2018-senate-elections-are-looking-bad-for-both-part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soli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85C0F9E-217E-9748-AC81-CBDBB57C2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90739</Words>
  <Characters>517214</Characters>
  <Application>Microsoft Macintosh Word</Application>
  <DocSecurity>0</DocSecurity>
  <Lines>4310</Lines>
  <Paragraphs>1213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606740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Solice, Margaret E</dc:creator>
  <cp:keywords>5.2</cp:keywords>
  <dc:description/>
  <cp:lastModifiedBy>Solice, Margaret E</cp:lastModifiedBy>
  <cp:revision>1</cp:revision>
  <dcterms:created xsi:type="dcterms:W3CDTF">2017-07-08T23:00:00Z</dcterms:created>
  <dcterms:modified xsi:type="dcterms:W3CDTF">2017-07-08T23:01:00Z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